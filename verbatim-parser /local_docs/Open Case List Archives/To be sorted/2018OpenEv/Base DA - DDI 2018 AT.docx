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4DC74F" w14:textId="77777777" w:rsidR="00D82942" w:rsidRPr="007116FF" w:rsidRDefault="00D82942" w:rsidP="00D82942">
      <w:pPr>
        <w:pStyle w:val="Heading1"/>
        <w:rPr>
          <w:rFonts w:asciiTheme="majorHAnsi" w:hAnsiTheme="majorHAnsi" w:cstheme="majorHAnsi"/>
        </w:rPr>
      </w:pPr>
      <w:r w:rsidRPr="007116FF">
        <w:rPr>
          <w:rFonts w:asciiTheme="majorHAnsi" w:hAnsiTheme="majorHAnsi" w:cstheme="majorHAnsi"/>
        </w:rPr>
        <w:t xml:space="preserve">Base </w:t>
      </w:r>
      <w:proofErr w:type="spellStart"/>
      <w:r w:rsidRPr="007116FF">
        <w:rPr>
          <w:rFonts w:asciiTheme="majorHAnsi" w:hAnsiTheme="majorHAnsi" w:cstheme="majorHAnsi"/>
        </w:rPr>
        <w:t>Disad</w:t>
      </w:r>
      <w:proofErr w:type="spellEnd"/>
      <w:r w:rsidRPr="007116FF">
        <w:rPr>
          <w:rFonts w:asciiTheme="majorHAnsi" w:hAnsiTheme="majorHAnsi" w:cstheme="majorHAnsi"/>
        </w:rPr>
        <w:t xml:space="preserve"> – DDI 2018</w:t>
      </w:r>
    </w:p>
    <w:p w14:paraId="75E4077D" w14:textId="77777777" w:rsidR="00D82942" w:rsidRPr="007116FF" w:rsidRDefault="00D82942" w:rsidP="00D82942">
      <w:pPr>
        <w:rPr>
          <w:rFonts w:asciiTheme="majorHAnsi" w:hAnsiTheme="majorHAnsi" w:cstheme="majorHAnsi"/>
        </w:rPr>
      </w:pPr>
      <w:r w:rsidRPr="007116FF">
        <w:rPr>
          <w:rFonts w:asciiTheme="majorHAnsi" w:hAnsiTheme="majorHAnsi" w:cstheme="majorHAnsi"/>
        </w:rPr>
        <w:t xml:space="preserve">Madeline </w:t>
      </w:r>
      <w:proofErr w:type="spellStart"/>
      <w:r w:rsidRPr="007116FF">
        <w:rPr>
          <w:rFonts w:asciiTheme="majorHAnsi" w:hAnsiTheme="majorHAnsi" w:cstheme="majorHAnsi"/>
        </w:rPr>
        <w:t>Gochee</w:t>
      </w:r>
      <w:proofErr w:type="spellEnd"/>
      <w:r w:rsidRPr="007116FF">
        <w:rPr>
          <w:rFonts w:asciiTheme="majorHAnsi" w:hAnsiTheme="majorHAnsi" w:cstheme="majorHAnsi"/>
        </w:rPr>
        <w:t xml:space="preserve"> </w:t>
      </w:r>
    </w:p>
    <w:p w14:paraId="48002A37" w14:textId="77777777" w:rsidR="00D82942" w:rsidRPr="007116FF" w:rsidRDefault="00D82942" w:rsidP="00D82942">
      <w:pPr>
        <w:rPr>
          <w:rFonts w:asciiTheme="majorHAnsi" w:hAnsiTheme="majorHAnsi" w:cstheme="majorHAnsi"/>
        </w:rPr>
      </w:pPr>
      <w:r w:rsidRPr="007116FF">
        <w:rPr>
          <w:rFonts w:asciiTheme="majorHAnsi" w:hAnsiTheme="majorHAnsi" w:cstheme="majorHAnsi"/>
        </w:rPr>
        <w:t>Special thanks to John Turner for supporting the conception of this argument and its strategic value in debate</w:t>
      </w:r>
    </w:p>
    <w:p w14:paraId="496057B9" w14:textId="77777777" w:rsidR="00D82942" w:rsidRPr="007116FF" w:rsidRDefault="00D82942" w:rsidP="00D82942">
      <w:pPr>
        <w:pStyle w:val="Heading1"/>
        <w:rPr>
          <w:rFonts w:asciiTheme="majorHAnsi" w:hAnsiTheme="majorHAnsi" w:cstheme="majorHAnsi"/>
        </w:rPr>
      </w:pPr>
      <w:r w:rsidRPr="007116FF">
        <w:rPr>
          <w:rFonts w:asciiTheme="majorHAnsi" w:hAnsiTheme="majorHAnsi" w:cstheme="majorHAnsi"/>
        </w:rPr>
        <w:lastRenderedPageBreak/>
        <w:t>NEG</w:t>
      </w:r>
    </w:p>
    <w:p w14:paraId="10122296" w14:textId="77777777" w:rsidR="00D82942" w:rsidRPr="007116FF" w:rsidRDefault="00D82942" w:rsidP="00D82942">
      <w:pPr>
        <w:pStyle w:val="Heading2"/>
        <w:rPr>
          <w:rFonts w:asciiTheme="majorHAnsi" w:hAnsiTheme="majorHAnsi" w:cstheme="majorHAnsi"/>
        </w:rPr>
      </w:pPr>
      <w:r w:rsidRPr="007116FF">
        <w:rPr>
          <w:rFonts w:asciiTheme="majorHAnsi" w:hAnsiTheme="majorHAnsi" w:cstheme="majorHAnsi"/>
        </w:rPr>
        <w:t>1NC</w:t>
      </w:r>
    </w:p>
    <w:p w14:paraId="22C587D2"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Base support up now – he gives them what they want</w:t>
      </w:r>
    </w:p>
    <w:p w14:paraId="0EF84707" w14:textId="77777777" w:rsidR="00D82942" w:rsidRPr="007116FF" w:rsidRDefault="00D82942" w:rsidP="00D82942">
      <w:pPr>
        <w:rPr>
          <w:rFonts w:asciiTheme="majorHAnsi" w:hAnsiTheme="majorHAnsi" w:cstheme="majorHAnsi"/>
        </w:rPr>
      </w:pPr>
      <w:proofErr w:type="spellStart"/>
      <w:r w:rsidRPr="007116FF">
        <w:rPr>
          <w:rStyle w:val="Style13ptBold"/>
          <w:rFonts w:asciiTheme="majorHAnsi" w:hAnsiTheme="majorHAnsi" w:cstheme="majorHAnsi"/>
        </w:rPr>
        <w:t>Mudde</w:t>
      </w:r>
      <w:proofErr w:type="spellEnd"/>
      <w:r w:rsidRPr="007116FF">
        <w:rPr>
          <w:rStyle w:val="Style13ptBold"/>
          <w:rFonts w:asciiTheme="majorHAnsi" w:hAnsiTheme="majorHAnsi" w:cstheme="majorHAnsi"/>
        </w:rPr>
        <w:t xml:space="preserve"> 6/29</w:t>
      </w:r>
      <w:r w:rsidRPr="007116FF">
        <w:rPr>
          <w:rFonts w:asciiTheme="majorHAnsi" w:hAnsiTheme="majorHAnsi" w:cstheme="majorHAnsi"/>
        </w:rPr>
        <w:t xml:space="preserve"> (Cas, </w:t>
      </w:r>
      <w:proofErr w:type="gramStart"/>
      <w:r w:rsidRPr="007116FF">
        <w:rPr>
          <w:rStyle w:val="StyleUnderline"/>
          <w:rFonts w:asciiTheme="majorHAnsi" w:hAnsiTheme="majorHAnsi" w:cstheme="majorHAnsi"/>
        </w:rPr>
        <w:t>Why</w:t>
      </w:r>
      <w:proofErr w:type="gramEnd"/>
      <w:r w:rsidRPr="007116FF">
        <w:rPr>
          <w:rStyle w:val="StyleUnderline"/>
          <w:rFonts w:asciiTheme="majorHAnsi" w:hAnsiTheme="majorHAnsi" w:cstheme="majorHAnsi"/>
        </w:rPr>
        <w:t xml:space="preserve"> is Trump still so popular? He gives his base what they want</w:t>
      </w:r>
      <w:r w:rsidRPr="007116FF">
        <w:rPr>
          <w:rFonts w:asciiTheme="majorHAnsi" w:hAnsiTheme="majorHAnsi" w:cstheme="majorHAnsi"/>
        </w:rPr>
        <w:t xml:space="preserve">”, The Guardian, June 29th, 2018, </w:t>
      </w:r>
      <w:hyperlink r:id="rId9" w:history="1">
        <w:r w:rsidRPr="007116FF">
          <w:rPr>
            <w:rStyle w:val="Hyperlink"/>
            <w:rFonts w:asciiTheme="majorHAnsi" w:hAnsiTheme="majorHAnsi" w:cstheme="majorHAnsi"/>
          </w:rPr>
          <w:t>https://www.theguardian.com/commentisfree/2018/jun/29/trump-popular-base-cas-mudde</w:t>
        </w:r>
      </w:hyperlink>
      <w:r w:rsidRPr="007116FF">
        <w:rPr>
          <w:rFonts w:asciiTheme="majorHAnsi" w:hAnsiTheme="majorHAnsi" w:cstheme="majorHAnsi"/>
        </w:rPr>
        <w:t>) MJG</w:t>
      </w:r>
    </w:p>
    <w:p w14:paraId="65C992CF" w14:textId="77777777" w:rsidR="00D82942" w:rsidRPr="007116FF" w:rsidRDefault="00D82942" w:rsidP="00D82942">
      <w:pPr>
        <w:rPr>
          <w:rFonts w:asciiTheme="majorHAnsi" w:hAnsiTheme="majorHAnsi" w:cstheme="majorHAnsi"/>
          <w:sz w:val="16"/>
        </w:rPr>
      </w:pPr>
      <w:r w:rsidRPr="007116FF">
        <w:rPr>
          <w:rFonts w:asciiTheme="majorHAnsi" w:hAnsiTheme="majorHAnsi" w:cstheme="majorHAnsi"/>
          <w:sz w:val="16"/>
        </w:rPr>
        <w:t xml:space="preserve">In the past two months I have been traveling through Europe, talking to academic and non-academic audiences </w:t>
      </w:r>
      <w:proofErr w:type="gramStart"/>
      <w:r w:rsidRPr="007116FF">
        <w:rPr>
          <w:rFonts w:asciiTheme="majorHAnsi" w:hAnsiTheme="majorHAnsi" w:cstheme="majorHAnsi"/>
          <w:sz w:val="16"/>
        </w:rPr>
        <w:t>all across</w:t>
      </w:r>
      <w:proofErr w:type="gramEnd"/>
      <w:r w:rsidRPr="007116FF">
        <w:rPr>
          <w:rFonts w:asciiTheme="majorHAnsi" w:hAnsiTheme="majorHAnsi" w:cstheme="majorHAnsi"/>
          <w:sz w:val="16"/>
        </w:rPr>
        <w:t xml:space="preserve"> the continent about populism. And from Norway to Italy and Hungary to Ireland, people have been asking me the same question: how is it possible that Americans still support President Donald Trump? Hillary Clinton: 'What is more uncivil than taking children away?' Read more After explaining that the </w:t>
      </w:r>
      <w:proofErr w:type="gramStart"/>
      <w:r w:rsidRPr="007116FF">
        <w:rPr>
          <w:rFonts w:asciiTheme="majorHAnsi" w:hAnsiTheme="majorHAnsi" w:cstheme="majorHAnsi"/>
          <w:sz w:val="16"/>
        </w:rPr>
        <w:t>vast majority</w:t>
      </w:r>
      <w:proofErr w:type="gramEnd"/>
      <w:r w:rsidRPr="007116FF">
        <w:rPr>
          <w:rFonts w:asciiTheme="majorHAnsi" w:hAnsiTheme="majorHAnsi" w:cstheme="majorHAnsi"/>
          <w:sz w:val="16"/>
        </w:rPr>
        <w:t xml:space="preserve"> of Americans do not support Trump, and that he was elected with almost 3 million fewer votes than Hillary Clinton – because the United States is the only “democratic” country in the world where a person with fewer votes can win the presidency – I bring them the really bad news: if things continue this way, Trump will be comfortably re-elected in 2020. Of course, the main reason for Trump’s re-election, as well as his election, is the dysfunctional political practice and system of the United States. Like in other western democracies, the white majority is overrepresented because minorities vote at much lower levels. However, unlike in most other democracies, various types of old and new acts of voter suppression actively discourage the electoral participation of non-white minorities. On top of that, gerrymandering further strengthens the disproportionate power of the white electorate, particularly in the conservative rural areas of the individual states and the </w:t>
      </w:r>
      <w:proofErr w:type="gramStart"/>
      <w:r w:rsidRPr="007116FF">
        <w:rPr>
          <w:rFonts w:asciiTheme="majorHAnsi" w:hAnsiTheme="majorHAnsi" w:cstheme="majorHAnsi"/>
          <w:sz w:val="16"/>
        </w:rPr>
        <w:t>country as a whole</w:t>
      </w:r>
      <w:proofErr w:type="gramEnd"/>
      <w:r w:rsidRPr="007116FF">
        <w:rPr>
          <w:rFonts w:asciiTheme="majorHAnsi" w:hAnsiTheme="majorHAnsi" w:cstheme="majorHAnsi"/>
          <w:sz w:val="16"/>
        </w:rPr>
        <w:t xml:space="preserve">. But all of this does not explain why Trump is </w:t>
      </w:r>
      <w:proofErr w:type="gramStart"/>
      <w:r w:rsidRPr="007116FF">
        <w:rPr>
          <w:rFonts w:asciiTheme="majorHAnsi" w:hAnsiTheme="majorHAnsi" w:cstheme="majorHAnsi"/>
          <w:sz w:val="16"/>
        </w:rPr>
        <w:t>actually quite</w:t>
      </w:r>
      <w:proofErr w:type="gramEnd"/>
      <w:r w:rsidRPr="007116FF">
        <w:rPr>
          <w:rFonts w:asciiTheme="majorHAnsi" w:hAnsiTheme="majorHAnsi" w:cstheme="majorHAnsi"/>
          <w:sz w:val="16"/>
        </w:rPr>
        <w:t xml:space="preserve"> popular – and probably more popular than he was when he got elected. </w:t>
      </w:r>
      <w:r w:rsidRPr="007116FF">
        <w:rPr>
          <w:rStyle w:val="StyleUnderline"/>
          <w:rFonts w:asciiTheme="majorHAnsi" w:hAnsiTheme="majorHAnsi" w:cstheme="majorHAnsi"/>
        </w:rPr>
        <w:t>Today, Trump’s approval ratings are at 42%, which is a mere 3% lower than when he started. But more importantly, he is extremely popular among his core electorate</w:t>
      </w:r>
      <w:r w:rsidRPr="007116FF">
        <w:rPr>
          <w:rFonts w:asciiTheme="majorHAnsi" w:hAnsiTheme="majorHAnsi" w:cstheme="majorHAnsi"/>
          <w:sz w:val="16"/>
        </w:rPr>
        <w:t xml:space="preserve">, </w:t>
      </w:r>
      <w:proofErr w:type="spellStart"/>
      <w:r w:rsidRPr="007116FF">
        <w:rPr>
          <w:rFonts w:asciiTheme="majorHAnsi" w:hAnsiTheme="majorHAnsi" w:cstheme="majorHAnsi"/>
          <w:sz w:val="16"/>
        </w:rPr>
        <w:t>ie</w:t>
      </w:r>
      <w:proofErr w:type="spellEnd"/>
      <w:r w:rsidRPr="007116FF">
        <w:rPr>
          <w:rFonts w:asciiTheme="majorHAnsi" w:hAnsiTheme="majorHAnsi" w:cstheme="majorHAnsi"/>
          <w:sz w:val="16"/>
        </w:rPr>
        <w:t xml:space="preserve"> Republicans. A </w:t>
      </w:r>
      <w:r w:rsidRPr="007116FF">
        <w:rPr>
          <w:rStyle w:val="StyleUnderline"/>
          <w:rFonts w:asciiTheme="majorHAnsi" w:hAnsiTheme="majorHAnsi" w:cstheme="majorHAnsi"/>
        </w:rPr>
        <w:t>recent Gallup poll showed that, at the 500 days mark, Trump was the second most popular US president among his own constituency (87% support), only topped by President George W Bush (96% support), who was at that time profiting from the rally around the flag response to the 9/11 terrorist attacks!</w:t>
      </w:r>
      <w:r w:rsidRPr="007116FF">
        <w:rPr>
          <w:rFonts w:asciiTheme="majorHAnsi" w:hAnsiTheme="majorHAnsi" w:cstheme="majorHAnsi"/>
          <w:sz w:val="16"/>
        </w:rPr>
        <w:t xml:space="preserve"> But how is this possible, I hear you think? Has Trump not said that there were “very fine people” among the extreme-right demonstrators at the deadly “Unite the Right” rally in Charlottesville, Virginia? Has he not consistently undermined the independent judiciary and media by attacking “so-called judges” and “the ‘Fakers’ at CNN, NBC, ABC &amp; CBS”? </w:t>
      </w:r>
      <w:r w:rsidRPr="007116FF">
        <w:rPr>
          <w:rStyle w:val="StyleUnderline"/>
          <w:rFonts w:asciiTheme="majorHAnsi" w:hAnsiTheme="majorHAnsi" w:cstheme="majorHAnsi"/>
        </w:rPr>
        <w:t>Has he not systematically dehumanized immigrants and minorities, introduced nativist policies such as a (slightly watered-down) “Muslim ban”, and made the immigration services into an inhuman authoritarian apparatus that separates crying and screaming children from their parents?</w:t>
      </w:r>
      <w:r w:rsidRPr="007116FF">
        <w:rPr>
          <w:rFonts w:asciiTheme="majorHAnsi" w:hAnsiTheme="majorHAnsi" w:cstheme="majorHAnsi"/>
          <w:sz w:val="16"/>
        </w:rPr>
        <w:t xml:space="preserve"> The biggest Trump resignations and firings so far Read more Yes, he has. </w:t>
      </w:r>
      <w:r w:rsidRPr="007116FF">
        <w:rPr>
          <w:rStyle w:val="StyleUnderline"/>
          <w:rFonts w:asciiTheme="majorHAnsi" w:hAnsiTheme="majorHAnsi" w:cstheme="majorHAnsi"/>
        </w:rPr>
        <w:t>But he has also give a significant tax cut which disproportionately benefits above-average-income Americans, the true core of the Republican, and therefore Trump, electorate. And for many Republicans, if they get a tax break, you can do little to no wrong. Moreover, he is rapidly dismantling the state, by deregulating industries and defunding regulation agencies</w:t>
      </w:r>
      <w:r w:rsidRPr="007116FF">
        <w:rPr>
          <w:rFonts w:asciiTheme="majorHAnsi" w:hAnsiTheme="majorHAnsi" w:cstheme="majorHAnsi"/>
          <w:sz w:val="16"/>
        </w:rPr>
        <w:t>, which satisfies most of the usual Republican mega-donors – including former anti-</w:t>
      </w:r>
      <w:proofErr w:type="spellStart"/>
      <w:r w:rsidRPr="007116FF">
        <w:rPr>
          <w:rFonts w:asciiTheme="majorHAnsi" w:hAnsiTheme="majorHAnsi" w:cstheme="majorHAnsi"/>
          <w:sz w:val="16"/>
        </w:rPr>
        <w:t>Trumpists</w:t>
      </w:r>
      <w:proofErr w:type="spellEnd"/>
      <w:r w:rsidRPr="007116FF">
        <w:rPr>
          <w:rFonts w:asciiTheme="majorHAnsi" w:hAnsiTheme="majorHAnsi" w:cstheme="majorHAnsi"/>
          <w:sz w:val="16"/>
        </w:rPr>
        <w:t xml:space="preserve"> like the Koch brothers. </w:t>
      </w:r>
      <w:r w:rsidRPr="007116FF">
        <w:rPr>
          <w:rStyle w:val="StyleUnderline"/>
          <w:rFonts w:asciiTheme="majorHAnsi" w:hAnsiTheme="majorHAnsi" w:cstheme="majorHAnsi"/>
        </w:rPr>
        <w:t>For the Christian right, he has appointed the staunchly anti-abortion Neil Gorsuch to the supreme court and moved the US embassy in Israel from Tel Aviv to Jerusalem</w:t>
      </w:r>
      <w:r w:rsidRPr="007116FF">
        <w:rPr>
          <w:rFonts w:asciiTheme="majorHAnsi" w:hAnsiTheme="majorHAnsi" w:cstheme="majorHAnsi"/>
          <w:sz w:val="16"/>
        </w:rPr>
        <w:t xml:space="preserve">. This more than compensates for all his scandals with porn stars and bragging about pussy-grabbing. </w:t>
      </w:r>
      <w:r w:rsidRPr="007116FF">
        <w:rPr>
          <w:rStyle w:val="StyleUnderline"/>
          <w:rFonts w:asciiTheme="majorHAnsi" w:hAnsiTheme="majorHAnsi" w:cstheme="majorHAnsi"/>
        </w:rPr>
        <w:t xml:space="preserve">And given that he will undoubtedly please them with another supreme court judge soon </w:t>
      </w:r>
      <w:r w:rsidRPr="007116FF">
        <w:rPr>
          <w:rFonts w:asciiTheme="majorHAnsi" w:hAnsiTheme="majorHAnsi" w:cstheme="majorHAnsi"/>
          <w:sz w:val="16"/>
        </w:rPr>
        <w:t xml:space="preserve">(to replace Anthony Kennedy), and another supreme court position is expected to </w:t>
      </w:r>
      <w:proofErr w:type="gramStart"/>
      <w:r w:rsidRPr="007116FF">
        <w:rPr>
          <w:rFonts w:asciiTheme="majorHAnsi" w:hAnsiTheme="majorHAnsi" w:cstheme="majorHAnsi"/>
          <w:sz w:val="16"/>
        </w:rPr>
        <w:t>open up</w:t>
      </w:r>
      <w:proofErr w:type="gramEnd"/>
      <w:r w:rsidRPr="007116FF">
        <w:rPr>
          <w:rFonts w:asciiTheme="majorHAnsi" w:hAnsiTheme="majorHAnsi" w:cstheme="majorHAnsi"/>
          <w:sz w:val="16"/>
        </w:rPr>
        <w:t xml:space="preserve"> after 2020 (Ruth Bader Ginsburg is 85), the Christian right will come out again </w:t>
      </w:r>
      <w:proofErr w:type="spellStart"/>
      <w:r w:rsidRPr="007116FF">
        <w:rPr>
          <w:rFonts w:asciiTheme="majorHAnsi" w:hAnsiTheme="majorHAnsi" w:cstheme="majorHAnsi"/>
          <w:sz w:val="16"/>
        </w:rPr>
        <w:t>en</w:t>
      </w:r>
      <w:proofErr w:type="spellEnd"/>
      <w:r w:rsidRPr="007116FF">
        <w:rPr>
          <w:rFonts w:asciiTheme="majorHAnsi" w:hAnsiTheme="majorHAnsi" w:cstheme="majorHAnsi"/>
          <w:sz w:val="16"/>
        </w:rPr>
        <w:t xml:space="preserve"> masse in the next presidential elections, to take solidify the conservative hold off the supreme court and ensure the overthrow, or irrelevance, of Roe v Wade</w:t>
      </w:r>
      <w:r w:rsidRPr="007116FF">
        <w:rPr>
          <w:rStyle w:val="StyleUnderline"/>
          <w:rFonts w:asciiTheme="majorHAnsi" w:hAnsiTheme="majorHAnsi" w:cstheme="majorHAnsi"/>
        </w:rPr>
        <w:t>. Finally, the hardcore Trump base, the stereotypical white working-class male nativist, has been more than satisfied. Expecting little to nothing from politicians, Democratic or Republican, they see a president who tirelessly tries to ban non-white people (notably Central Americans and Muslims) from entering the country, introduces tariffs to allegedly protect US industries, and “owns the libs” at any occasions with “politically incorrect” and “taboo-breaking” speeches and tweets</w:t>
      </w:r>
      <w:r w:rsidRPr="007116FF">
        <w:rPr>
          <w:rFonts w:asciiTheme="majorHAnsi" w:hAnsiTheme="majorHAnsi" w:cstheme="majorHAnsi"/>
          <w:sz w:val="16"/>
        </w:rPr>
        <w:t xml:space="preserve">. Trump opponents, inside and outside of the US, always bring up that many of his most blatant proposals have been struck down by the courts or watered down in Congress. But rather than weakening Trump, this only strengthens him. </w:t>
      </w:r>
      <w:r w:rsidRPr="007116FF">
        <w:rPr>
          <w:rStyle w:val="StyleUnderline"/>
          <w:rFonts w:asciiTheme="majorHAnsi" w:hAnsiTheme="majorHAnsi" w:cstheme="majorHAnsi"/>
        </w:rPr>
        <w:t>This proves to his supporters that the system is indeed broken, just as Trump says, and that the will of the people is thwarted by corrupt elites in politics and “the deep state” within the broader bureaucra</w:t>
      </w:r>
      <w:r w:rsidRPr="007116FF">
        <w:rPr>
          <w:rFonts w:asciiTheme="majorHAnsi" w:hAnsiTheme="majorHAnsi" w:cstheme="majorHAnsi"/>
          <w:sz w:val="16"/>
        </w:rPr>
        <w:t xml:space="preserve">cy. Hence, a second term is necessary to ensure that Trump can </w:t>
      </w:r>
      <w:proofErr w:type="gramStart"/>
      <w:r w:rsidRPr="007116FF">
        <w:rPr>
          <w:rFonts w:asciiTheme="majorHAnsi" w:hAnsiTheme="majorHAnsi" w:cstheme="majorHAnsi"/>
          <w:sz w:val="16"/>
        </w:rPr>
        <w:t>actually do</w:t>
      </w:r>
      <w:proofErr w:type="gramEnd"/>
      <w:r w:rsidRPr="007116FF">
        <w:rPr>
          <w:rFonts w:asciiTheme="majorHAnsi" w:hAnsiTheme="majorHAnsi" w:cstheme="majorHAnsi"/>
          <w:sz w:val="16"/>
        </w:rPr>
        <w:t xml:space="preserve"> what he has promised and tried to do. There is a silver lining though, even if it is thin. The </w:t>
      </w:r>
      <w:proofErr w:type="gramStart"/>
      <w:r w:rsidRPr="007116FF">
        <w:rPr>
          <w:rFonts w:asciiTheme="majorHAnsi" w:hAnsiTheme="majorHAnsi" w:cstheme="majorHAnsi"/>
          <w:sz w:val="16"/>
        </w:rPr>
        <w:t>vast majority</w:t>
      </w:r>
      <w:proofErr w:type="gramEnd"/>
      <w:r w:rsidRPr="007116FF">
        <w:rPr>
          <w:rFonts w:asciiTheme="majorHAnsi" w:hAnsiTheme="majorHAnsi" w:cstheme="majorHAnsi"/>
          <w:sz w:val="16"/>
        </w:rPr>
        <w:t xml:space="preserve"> of Americans still oppose Trump, in terms of his personality, policies and rhetoric. So far, they have not found a national voice, however. While Democrats have picked up seats in many local and state elections, and progressives are beating liberals in more and more important (primary) races, the national Democratic party has gone </w:t>
      </w:r>
      <w:proofErr w:type="spellStart"/>
      <w:r w:rsidRPr="007116FF">
        <w:rPr>
          <w:rFonts w:asciiTheme="majorHAnsi" w:hAnsiTheme="majorHAnsi" w:cstheme="majorHAnsi"/>
          <w:sz w:val="16"/>
        </w:rPr>
        <w:t>awol</w:t>
      </w:r>
      <w:proofErr w:type="spellEnd"/>
      <w:r w:rsidRPr="007116FF">
        <w:rPr>
          <w:rFonts w:asciiTheme="majorHAnsi" w:hAnsiTheme="majorHAnsi" w:cstheme="majorHAnsi"/>
          <w:sz w:val="16"/>
        </w:rPr>
        <w:t xml:space="preserve"> since the shock 2016 defeat and thinks that a combination of identity politics for non-white Americans and </w:t>
      </w:r>
      <w:proofErr w:type="spellStart"/>
      <w:r w:rsidRPr="007116FF">
        <w:rPr>
          <w:rFonts w:asciiTheme="majorHAnsi" w:hAnsiTheme="majorHAnsi" w:cstheme="majorHAnsi"/>
          <w:sz w:val="16"/>
        </w:rPr>
        <w:t>Russiagate</w:t>
      </w:r>
      <w:proofErr w:type="spellEnd"/>
      <w:r w:rsidRPr="007116FF">
        <w:rPr>
          <w:rFonts w:asciiTheme="majorHAnsi" w:hAnsiTheme="majorHAnsi" w:cstheme="majorHAnsi"/>
          <w:sz w:val="16"/>
        </w:rPr>
        <w:t xml:space="preserve"> for their white base will do the trick. It </w:t>
      </w:r>
      <w:proofErr w:type="gramStart"/>
      <w:r w:rsidRPr="007116FF">
        <w:rPr>
          <w:rFonts w:asciiTheme="majorHAnsi" w:hAnsiTheme="majorHAnsi" w:cstheme="majorHAnsi"/>
          <w:sz w:val="16"/>
        </w:rPr>
        <w:t>doesn’t</w:t>
      </w:r>
      <w:proofErr w:type="gramEnd"/>
      <w:r w:rsidRPr="007116FF">
        <w:rPr>
          <w:rFonts w:asciiTheme="majorHAnsi" w:hAnsiTheme="majorHAnsi" w:cstheme="majorHAnsi"/>
          <w:sz w:val="16"/>
        </w:rPr>
        <w:t xml:space="preserve"> and it won’t.</w:t>
      </w:r>
    </w:p>
    <w:p w14:paraId="0112030B"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 xml:space="preserve">Policies that expand legal immigration infuriate the base – they would leave and lash out </w:t>
      </w:r>
    </w:p>
    <w:p w14:paraId="2B0B696E"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CBSN 18</w:t>
      </w:r>
      <w:r w:rsidRPr="007116FF">
        <w:rPr>
          <w:rFonts w:asciiTheme="majorHAnsi" w:hAnsiTheme="majorHAnsi" w:cstheme="majorHAnsi"/>
        </w:rPr>
        <w:t xml:space="preserve"> (“Trump's immigration proposal slammed by his base”, January 26</w:t>
      </w:r>
      <w:r w:rsidRPr="007116FF">
        <w:rPr>
          <w:rFonts w:asciiTheme="majorHAnsi" w:hAnsiTheme="majorHAnsi" w:cstheme="majorHAnsi"/>
          <w:vertAlign w:val="superscript"/>
        </w:rPr>
        <w:t>th</w:t>
      </w:r>
      <w:r w:rsidRPr="007116FF">
        <w:rPr>
          <w:rFonts w:asciiTheme="majorHAnsi" w:hAnsiTheme="majorHAnsi" w:cstheme="majorHAnsi"/>
        </w:rPr>
        <w:t xml:space="preserve">, </w:t>
      </w:r>
      <w:proofErr w:type="gramStart"/>
      <w:r w:rsidRPr="007116FF">
        <w:rPr>
          <w:rFonts w:asciiTheme="majorHAnsi" w:hAnsiTheme="majorHAnsi" w:cstheme="majorHAnsi"/>
        </w:rPr>
        <w:t>2018,  CBS</w:t>
      </w:r>
      <w:proofErr w:type="gramEnd"/>
      <w:r w:rsidRPr="007116FF">
        <w:rPr>
          <w:rFonts w:asciiTheme="majorHAnsi" w:hAnsiTheme="majorHAnsi" w:cstheme="majorHAnsi"/>
        </w:rPr>
        <w:t>, https://www.cbsnews.com/news/donald-trump-immigration-proposal-slammed-by-his-base-breitbart-amnesty-don/</w:t>
      </w:r>
    </w:p>
    <w:p w14:paraId="6FD86FC9" w14:textId="77777777" w:rsidR="00D82942" w:rsidRPr="007116FF" w:rsidRDefault="00D82942" w:rsidP="00D82942">
      <w:pPr>
        <w:rPr>
          <w:rFonts w:asciiTheme="majorHAnsi" w:hAnsiTheme="majorHAnsi" w:cstheme="majorHAnsi"/>
          <w:sz w:val="12"/>
        </w:rPr>
      </w:pPr>
      <w:r w:rsidRPr="007116FF">
        <w:rPr>
          <w:rFonts w:asciiTheme="majorHAnsi" w:hAnsiTheme="majorHAnsi" w:cstheme="majorHAnsi"/>
          <w:sz w:val="12"/>
        </w:rPr>
        <w:t xml:space="preserve">NEW YORK </w:t>
      </w:r>
      <w:r w:rsidRPr="007116FF">
        <w:rPr>
          <w:rStyle w:val="StyleUnderline"/>
          <w:rFonts w:asciiTheme="majorHAnsi" w:hAnsiTheme="majorHAnsi" w:cstheme="majorHAnsi"/>
        </w:rPr>
        <w:t>– Fearing betrayal on a signature campaign issue, President Trump's loyalists across the country are lashing out against his proposal to create a path to citizenship</w:t>
      </w:r>
      <w:r w:rsidRPr="007116FF">
        <w:rPr>
          <w:rFonts w:asciiTheme="majorHAnsi" w:hAnsiTheme="majorHAnsi" w:cstheme="majorHAnsi"/>
          <w:sz w:val="12"/>
        </w:rPr>
        <w:t xml:space="preserve"> for nearly 2 million "Dreamer" immigrants. Mr. Trump's proposal includes $25 billion for border security and significant changes to legal immigration long sought by hard-liners. Several Democrats and immigration activists rejected it outright, accusing the president of holding "Dreamers" hostage to his </w:t>
      </w:r>
      <w:proofErr w:type="spellStart"/>
      <w:r w:rsidRPr="007116FF">
        <w:rPr>
          <w:rFonts w:asciiTheme="majorHAnsi" w:hAnsiTheme="majorHAnsi" w:cstheme="majorHAnsi"/>
          <w:sz w:val="12"/>
        </w:rPr>
        <w:t>hard-line</w:t>
      </w:r>
      <w:proofErr w:type="spellEnd"/>
      <w:r w:rsidRPr="007116FF">
        <w:rPr>
          <w:rFonts w:asciiTheme="majorHAnsi" w:hAnsiTheme="majorHAnsi" w:cstheme="majorHAnsi"/>
          <w:sz w:val="12"/>
        </w:rPr>
        <w:t xml:space="preserve"> immigration agenda. Senior White House officials cast the plan as a centrist compromise that could win support from both parties and enough votes to pass the Senate. But it comes with a long list of concessions that many Democrats, and conservative Republicans, especially in the House, may find impossible to swallow. His </w:t>
      </w:r>
      <w:r w:rsidRPr="007116FF">
        <w:rPr>
          <w:rStyle w:val="StyleUnderline"/>
          <w:rFonts w:asciiTheme="majorHAnsi" w:hAnsiTheme="majorHAnsi" w:cstheme="majorHAnsi"/>
        </w:rPr>
        <w:t xml:space="preserve">supporters' focus on "amnesty" for Dreamers highlights how dug in the base is and how little room Mr. Trump </w:t>
      </w:r>
      <w:proofErr w:type="gramStart"/>
      <w:r w:rsidRPr="007116FF">
        <w:rPr>
          <w:rStyle w:val="StyleUnderline"/>
          <w:rFonts w:asciiTheme="majorHAnsi" w:hAnsiTheme="majorHAnsi" w:cstheme="majorHAnsi"/>
        </w:rPr>
        <w:t>has to</w:t>
      </w:r>
      <w:proofErr w:type="gramEnd"/>
      <w:r w:rsidRPr="007116FF">
        <w:rPr>
          <w:rStyle w:val="StyleUnderline"/>
          <w:rFonts w:asciiTheme="majorHAnsi" w:hAnsiTheme="majorHAnsi" w:cstheme="majorHAnsi"/>
        </w:rPr>
        <w:t xml:space="preserve"> maneuver. Trump-aligned candidates from Nevada and Virginia rejected the notion outright. The president's most loyal media ally, the conservative Breitbart News, seen as a barometer for his base, attacked him as "Amnesty Don."</w:t>
      </w:r>
      <w:r w:rsidRPr="007116FF">
        <w:rPr>
          <w:rFonts w:asciiTheme="majorHAnsi" w:hAnsiTheme="majorHAnsi" w:cstheme="majorHAnsi"/>
          <w:sz w:val="12"/>
        </w:rPr>
        <w:t xml:space="preserve"> </w:t>
      </w:r>
      <w:r w:rsidRPr="007116FF">
        <w:rPr>
          <w:rStyle w:val="StyleUnderline"/>
          <w:rFonts w:asciiTheme="majorHAnsi" w:hAnsiTheme="majorHAnsi" w:cstheme="majorHAnsi"/>
        </w:rPr>
        <w:t xml:space="preserve">And outside groups who cheered the </w:t>
      </w:r>
      <w:proofErr w:type="spellStart"/>
      <w:r w:rsidRPr="007116FF">
        <w:rPr>
          <w:rStyle w:val="StyleUnderline"/>
          <w:rFonts w:asciiTheme="majorHAnsi" w:hAnsiTheme="majorHAnsi" w:cstheme="majorHAnsi"/>
        </w:rPr>
        <w:t>hard-line</w:t>
      </w:r>
      <w:proofErr w:type="spellEnd"/>
      <w:r w:rsidRPr="007116FF">
        <w:rPr>
          <w:rStyle w:val="StyleUnderline"/>
          <w:rFonts w:asciiTheme="majorHAnsi" w:hAnsiTheme="majorHAnsi" w:cstheme="majorHAnsi"/>
        </w:rPr>
        <w:t xml:space="preserve"> rhetoric that dominated Mr. Trump's campaign warned of a fierce backlash against the president's party in November's midterm elections. "There's a real potential for disaster,"</w:t>
      </w:r>
      <w:r w:rsidRPr="007116FF">
        <w:rPr>
          <w:rFonts w:asciiTheme="majorHAnsi" w:hAnsiTheme="majorHAnsi" w:cstheme="majorHAnsi"/>
          <w:sz w:val="12"/>
        </w:rPr>
        <w:t xml:space="preserve"> said Mark Krikorian, executive director of the far-right Center for Immigration Studies. "</w:t>
      </w:r>
      <w:r w:rsidRPr="007116FF">
        <w:rPr>
          <w:rStyle w:val="StyleUnderline"/>
          <w:rFonts w:asciiTheme="majorHAnsi" w:hAnsiTheme="majorHAnsi" w:cstheme="majorHAnsi"/>
        </w:rPr>
        <w:t xml:space="preserve">The president hasn't sold out his voters yet. But I think it's important that his supporters are making clear to him that they're keeping an eye on him." </w:t>
      </w:r>
      <w:r w:rsidRPr="007116FF">
        <w:rPr>
          <w:rFonts w:asciiTheme="majorHAnsi" w:hAnsiTheme="majorHAnsi" w:cstheme="majorHAnsi"/>
          <w:sz w:val="12"/>
        </w:rPr>
        <w:t xml:space="preserve">The consequences could be severe for the GOP as it struggles to energize voters heading into the 2018 midterm elections, when Republican majorities in the House and Senate are at stake. </w:t>
      </w:r>
      <w:r w:rsidRPr="007116FF">
        <w:rPr>
          <w:rStyle w:val="StyleUnderline"/>
          <w:rFonts w:asciiTheme="majorHAnsi" w:hAnsiTheme="majorHAnsi" w:cstheme="majorHAnsi"/>
        </w:rPr>
        <w:t>Recent Democratic victories in Alabama and Virginia suggest that the GOP has cause for concern - especially as Mr. Trump's approval numbers hover near record lows</w:t>
      </w:r>
      <w:r w:rsidRPr="007116FF">
        <w:rPr>
          <w:rFonts w:asciiTheme="majorHAnsi" w:hAnsiTheme="majorHAnsi" w:cstheme="majorHAnsi"/>
          <w:sz w:val="12"/>
        </w:rPr>
        <w:t xml:space="preserve">. </w:t>
      </w:r>
      <w:r w:rsidRPr="007116FF">
        <w:rPr>
          <w:rStyle w:val="StyleUnderline"/>
          <w:rFonts w:asciiTheme="majorHAnsi" w:hAnsiTheme="majorHAnsi" w:cstheme="majorHAnsi"/>
        </w:rPr>
        <w:t>Protections for more immigration of these young immigrants could trigger wholesale revolt by Mr. Trump's base in November</w:t>
      </w:r>
      <w:r w:rsidRPr="007116FF">
        <w:rPr>
          <w:rFonts w:asciiTheme="majorHAnsi" w:hAnsiTheme="majorHAnsi" w:cstheme="majorHAnsi"/>
          <w:sz w:val="12"/>
        </w:rPr>
        <w:t>, said Bob Dane, executive director of the conservative Federation for American Immigration Reform. "</w:t>
      </w:r>
      <w:r w:rsidRPr="007116FF">
        <w:rPr>
          <w:rStyle w:val="StyleUnderline"/>
          <w:rFonts w:asciiTheme="majorHAnsi" w:hAnsiTheme="majorHAnsi" w:cstheme="majorHAnsi"/>
        </w:rPr>
        <w:t>There's widespread fear that if Mr. Trump capitulates to the Democrats and fails to deliver on his campaign promises on immigration, there's not going to be any more campaign promises for the GOP to make in the future, because the base will inflict a scorched-earth policy in midterms</w:t>
      </w:r>
      <w:r w:rsidRPr="007116FF">
        <w:rPr>
          <w:rFonts w:asciiTheme="majorHAnsi" w:hAnsiTheme="majorHAnsi" w:cstheme="majorHAnsi"/>
          <w:sz w:val="12"/>
        </w:rPr>
        <w:t>," Dane said, noting that his organization has "a longstanding position of opposing amnesty in any form, including the extension of the DACA protections." "DACA itself didn't have a pathway to citizenship," said Sen. Ted Cruz, R-Texas, who battled Mr. Trump in 2016 for the GOP presidential nomination. "</w:t>
      </w:r>
      <w:proofErr w:type="gramStart"/>
      <w:r w:rsidRPr="007116FF">
        <w:rPr>
          <w:rFonts w:asciiTheme="majorHAnsi" w:hAnsiTheme="majorHAnsi" w:cstheme="majorHAnsi"/>
          <w:sz w:val="12"/>
        </w:rPr>
        <w:t>So</w:t>
      </w:r>
      <w:proofErr w:type="gramEnd"/>
      <w:r w:rsidRPr="007116FF">
        <w:rPr>
          <w:rFonts w:asciiTheme="majorHAnsi" w:hAnsiTheme="majorHAnsi" w:cstheme="majorHAnsi"/>
          <w:sz w:val="12"/>
        </w:rPr>
        <w:t xml:space="preserve"> I think it would be a profound mistake and not consistent with the promises we made to the voters to enact a pathway to citizenship to DACA recipients or to others who are here illegally." Rep. Jim Jordan, R-Ohio, said he supports a more conservative, more sweeping immigration bill proposed by House members, including House Judiciary Committee Chairman Bob Goodlatte, R-Va., which has won strong support from House conservatives. House Speaker Paul Ryan has promised to push for support for that measure. Democrats were also raging. House Democratic leader Nancy Pelosi, D-Calif., blasted the plan as "an act of staggering cowardice which attempts to hold the Dreamers hostage to a hateful anti-immigrant scheme." In a statement Thursday night, Pelosi said the framework was "part of the Trump Administration's unmistakable campaign to make America white again." Democratic Whip Dick Durbin, D-Ill., urged Republicans to </w:t>
      </w:r>
      <w:proofErr w:type="gramStart"/>
      <w:r w:rsidRPr="007116FF">
        <w:rPr>
          <w:rFonts w:asciiTheme="majorHAnsi" w:hAnsiTheme="majorHAnsi" w:cstheme="majorHAnsi"/>
          <w:sz w:val="12"/>
        </w:rPr>
        <w:t>join together</w:t>
      </w:r>
      <w:proofErr w:type="gramEnd"/>
      <w:r w:rsidRPr="007116FF">
        <w:rPr>
          <w:rFonts w:asciiTheme="majorHAnsi" w:hAnsiTheme="majorHAnsi" w:cstheme="majorHAnsi"/>
          <w:sz w:val="12"/>
        </w:rPr>
        <w:t xml:space="preserve"> with Democrats to reach a bipartisan alternative. "Dreamers should not be held hostage to President Trump's crusade to tear families apart and waste billions of American tax dollars on an ineffective wall," he said in a statement. Rep. Michelle Lujan Grisham, D-N.M., who chairs the Congressional Hispanic Caucus, said the White House was using DACA recipients "as bargaining chips for sweeping anti-immigrant policies." And </w:t>
      </w:r>
      <w:proofErr w:type="spellStart"/>
      <w:r w:rsidRPr="007116FF">
        <w:rPr>
          <w:rFonts w:asciiTheme="majorHAnsi" w:hAnsiTheme="majorHAnsi" w:cstheme="majorHAnsi"/>
          <w:sz w:val="12"/>
        </w:rPr>
        <w:t>Lorella</w:t>
      </w:r>
      <w:proofErr w:type="spellEnd"/>
      <w:r w:rsidRPr="007116FF">
        <w:rPr>
          <w:rFonts w:asciiTheme="majorHAnsi" w:hAnsiTheme="majorHAnsi" w:cstheme="majorHAnsi"/>
          <w:sz w:val="12"/>
        </w:rPr>
        <w:t xml:space="preserve"> </w:t>
      </w:r>
      <w:proofErr w:type="spellStart"/>
      <w:r w:rsidRPr="007116FF">
        <w:rPr>
          <w:rFonts w:asciiTheme="majorHAnsi" w:hAnsiTheme="majorHAnsi" w:cstheme="majorHAnsi"/>
          <w:sz w:val="12"/>
        </w:rPr>
        <w:t>Praeli</w:t>
      </w:r>
      <w:proofErr w:type="spellEnd"/>
      <w:r w:rsidRPr="007116FF">
        <w:rPr>
          <w:rFonts w:asciiTheme="majorHAnsi" w:hAnsiTheme="majorHAnsi" w:cstheme="majorHAnsi"/>
          <w:sz w:val="12"/>
        </w:rPr>
        <w:t xml:space="preserve">, with the American Civil Liberties Union, called it "a hateful, xenophobic immigration proposal that would slash legal immigration to levels not seen since the racial quotas of the 1920s, eliminate legal immigration channels for African countries, and spend $25 billion for a harmful, wasteful border wall and an increase in Border Patrol and ICE agents." The public scolding from conservatives was aimed at a president who has changed course under pressure before. </w:t>
      </w:r>
      <w:r w:rsidRPr="007116FF">
        <w:rPr>
          <w:rStyle w:val="StyleUnderline"/>
          <w:rFonts w:asciiTheme="majorHAnsi" w:hAnsiTheme="majorHAnsi" w:cstheme="majorHAnsi"/>
        </w:rPr>
        <w:t>Yet Mr. Trump has faced no greater test on a more significant issue than this one, which dominated his outsider candidacy and inspired a coalition of working-class voters that fueled his unlikely rise</w:t>
      </w:r>
      <w:r w:rsidRPr="007116FF">
        <w:rPr>
          <w:rFonts w:asciiTheme="majorHAnsi" w:hAnsiTheme="majorHAnsi" w:cstheme="majorHAnsi"/>
          <w:sz w:val="12"/>
        </w:rPr>
        <w:t>. Now, barely a year into his presidency, Mr. Trump can bend either to the will of his fiery base or the pressure to govern and compromise. His leadership may determine the fate of hundreds of thousands of young immigrants and whether his party can improve its standing among a surging group of Hispanic voters. It may also alienate those who love him most. "</w:t>
      </w:r>
      <w:r w:rsidRPr="007116FF">
        <w:rPr>
          <w:rStyle w:val="StyleUnderline"/>
          <w:rFonts w:asciiTheme="majorHAnsi" w:hAnsiTheme="majorHAnsi" w:cstheme="majorHAnsi"/>
        </w:rPr>
        <w:t>There's a Trump movement. And It's not necessarily about Donald Trump," said Corey Stewart, a Republican Senate candidate in Virginia and a vocal Trump ally. "It's about the things that Donald Trump campaigned and stood for during his campaign. Ultimately, every elected leader needs to stay true to the message that they ran on. Otherwise, people will leave them."</w:t>
      </w:r>
      <w:r w:rsidRPr="007116FF">
        <w:rPr>
          <w:rFonts w:asciiTheme="majorHAnsi" w:hAnsiTheme="majorHAnsi" w:cstheme="majorHAnsi"/>
          <w:sz w:val="12"/>
        </w:rPr>
        <w:t xml:space="preserve"> The passionate response underscores the Republican Party's immigration dilemma in the age of Trump. Much of the country, including independents and moderate Republicans, favor protections for thousands of young people brought to the country as children illegally and raised here through no fault of their own. </w:t>
      </w:r>
      <w:r w:rsidRPr="007116FF">
        <w:rPr>
          <w:rStyle w:val="StyleUnderline"/>
          <w:rFonts w:asciiTheme="majorHAnsi" w:hAnsiTheme="majorHAnsi" w:cstheme="majorHAnsi"/>
        </w:rPr>
        <w:t>But a vocal conservative faction emboldened by Mr. Trump's anti-immigrant rhetoric will never accept anything viewed as "amnesty." And many view legal protection for these young immigrants as just that</w:t>
      </w:r>
      <w:r w:rsidRPr="007116FF">
        <w:rPr>
          <w:rFonts w:asciiTheme="majorHAnsi" w:hAnsiTheme="majorHAnsi" w:cstheme="majorHAnsi"/>
          <w:sz w:val="12"/>
        </w:rPr>
        <w:t xml:space="preserve">. The president told reporters this week that he favored a pathway to citizenship for those immigrants, embracing a notion he once specifically rejected. Legal protection for roughly 700,000 immigrants enrolled in the Deferred Action for Childhood Arrivals program, or DACA, has emerged as the driving priority for Democrats, who forced a government shutdown over this issue last week. The businessman president appears to have set out to cut a deal. "It is concerning why anyone would attempt to repeat history by granting amnesty," said Mississippi state Sen. Chris McDaniel, who is mulling a primary challenge against Republican Sen. Roger Wicker. McDaniel likened the Trump proposal to the "amnesty" granted in 1986 immigration overhaul backed by President Ronald Reagan. Such a policy, he said, would harm American workers and "invite more illegals," while emboldening liberals in future debates. Making a deal now would ensure that a future Congress will be "held hostage by open border advocates." In Virginia, Stewart said "any amnesty, including an extension of DACA," would lead to a "humanitarian crisis" at the border and could draw millions of new immigrants into the country illegally. "I'm not happy about it," he said. In Nevada, where Trump loyalty is the centerpiece of Republican Danny </w:t>
      </w:r>
      <w:proofErr w:type="spellStart"/>
      <w:r w:rsidRPr="007116FF">
        <w:rPr>
          <w:rFonts w:asciiTheme="majorHAnsi" w:hAnsiTheme="majorHAnsi" w:cstheme="majorHAnsi"/>
          <w:sz w:val="12"/>
        </w:rPr>
        <w:t>Tarkanian's</w:t>
      </w:r>
      <w:proofErr w:type="spellEnd"/>
      <w:r w:rsidRPr="007116FF">
        <w:rPr>
          <w:rFonts w:asciiTheme="majorHAnsi" w:hAnsiTheme="majorHAnsi" w:cstheme="majorHAnsi"/>
          <w:sz w:val="12"/>
        </w:rPr>
        <w:t xml:space="preserve"> primary challenge against Sen. Dean Heller, </w:t>
      </w:r>
      <w:proofErr w:type="spellStart"/>
      <w:r w:rsidRPr="007116FF">
        <w:rPr>
          <w:rFonts w:asciiTheme="majorHAnsi" w:hAnsiTheme="majorHAnsi" w:cstheme="majorHAnsi"/>
          <w:sz w:val="12"/>
        </w:rPr>
        <w:t>Tarkanian</w:t>
      </w:r>
      <w:proofErr w:type="spellEnd"/>
      <w:r w:rsidRPr="007116FF">
        <w:rPr>
          <w:rFonts w:asciiTheme="majorHAnsi" w:hAnsiTheme="majorHAnsi" w:cstheme="majorHAnsi"/>
          <w:sz w:val="12"/>
        </w:rPr>
        <w:t xml:space="preserve"> also broke from the president. "It's his decision," </w:t>
      </w:r>
      <w:proofErr w:type="spellStart"/>
      <w:r w:rsidRPr="007116FF">
        <w:rPr>
          <w:rFonts w:asciiTheme="majorHAnsi" w:hAnsiTheme="majorHAnsi" w:cstheme="majorHAnsi"/>
          <w:sz w:val="12"/>
        </w:rPr>
        <w:t>Tarkanian</w:t>
      </w:r>
      <w:proofErr w:type="spellEnd"/>
      <w:r w:rsidRPr="007116FF">
        <w:rPr>
          <w:rFonts w:asciiTheme="majorHAnsi" w:hAnsiTheme="majorHAnsi" w:cstheme="majorHAnsi"/>
          <w:sz w:val="12"/>
        </w:rPr>
        <w:t xml:space="preserve"> said of Mr. Trump. "But I don't believe we should grant citizenship to people who have come to the country illegally." He would, however, support permanent legal status for children who entered the country illegally, but said he draws the line at citizenship. Some allies hoped the president's comments and the proposal were an early step in negotiations that could change. Mr. Trump has zig-zagged on the issue before. With Congress pushing Mr. Trump to clearly state his position, the White House plans to formally unveil a legislative framework next week. But Mr. Trump on Wednesday left little wiggle room in his support for citizenship. "It's going to happen, at some point in the future, over a period of 10 to 12 years," he said.</w:t>
      </w:r>
    </w:p>
    <w:p w14:paraId="5D455AA8"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 xml:space="preserve">Loss of </w:t>
      </w:r>
      <w:r w:rsidRPr="007116FF">
        <w:rPr>
          <w:rFonts w:asciiTheme="majorHAnsi" w:hAnsiTheme="majorHAnsi" w:cstheme="majorHAnsi"/>
          <w:u w:val="single"/>
        </w:rPr>
        <w:t>core support</w:t>
      </w:r>
      <w:r w:rsidRPr="007116FF">
        <w:rPr>
          <w:rFonts w:asciiTheme="majorHAnsi" w:hAnsiTheme="majorHAnsi" w:cstheme="majorHAnsi"/>
        </w:rPr>
        <w:t xml:space="preserve"> causes Trump to lash out with </w:t>
      </w:r>
      <w:r w:rsidRPr="007116FF">
        <w:rPr>
          <w:rFonts w:asciiTheme="majorHAnsi" w:hAnsiTheme="majorHAnsi" w:cstheme="majorHAnsi"/>
          <w:u w:val="single"/>
        </w:rPr>
        <w:t>nuclear weapons</w:t>
      </w:r>
    </w:p>
    <w:p w14:paraId="48B3BF2A" w14:textId="77777777" w:rsidR="00D82942" w:rsidRPr="007116FF" w:rsidRDefault="00D82942" w:rsidP="00D82942">
      <w:pPr>
        <w:pStyle w:val="NoSpacing"/>
        <w:spacing w:after="158"/>
        <w:rPr>
          <w:rFonts w:asciiTheme="majorHAnsi" w:hAnsiTheme="majorHAnsi" w:cstheme="majorHAnsi"/>
        </w:rPr>
      </w:pPr>
      <w:r w:rsidRPr="007116FF">
        <w:rPr>
          <w:rStyle w:val="Style13ptBold"/>
          <w:rFonts w:asciiTheme="majorHAnsi" w:hAnsiTheme="majorHAnsi" w:cstheme="majorHAnsi"/>
        </w:rPr>
        <w:t>Street 16.</w:t>
      </w:r>
      <w:r w:rsidRPr="007116FF">
        <w:rPr>
          <w:rFonts w:asciiTheme="majorHAnsi" w:hAnsiTheme="majorHAnsi" w:cstheme="majorHAnsi"/>
        </w:rPr>
        <w:t xml:space="preserve"> Street, Tim. Senior </w:t>
      </w:r>
      <w:proofErr w:type="spellStart"/>
      <w:r w:rsidRPr="007116FF">
        <w:rPr>
          <w:rFonts w:asciiTheme="majorHAnsi" w:hAnsiTheme="majorHAnsi" w:cstheme="majorHAnsi"/>
        </w:rPr>
        <w:t>Programme</w:t>
      </w:r>
      <w:proofErr w:type="spellEnd"/>
      <w:r w:rsidRPr="007116FF">
        <w:rPr>
          <w:rFonts w:asciiTheme="majorHAnsi" w:hAnsiTheme="majorHAnsi" w:cstheme="majorHAnsi"/>
        </w:rPr>
        <w:t xml:space="preserve"> Officer on the Sustainable Security </w:t>
      </w:r>
      <w:proofErr w:type="spellStart"/>
      <w:r w:rsidRPr="007116FF">
        <w:rPr>
          <w:rFonts w:asciiTheme="majorHAnsi" w:hAnsiTheme="majorHAnsi" w:cstheme="majorHAnsi"/>
        </w:rPr>
        <w:t>programme</w:t>
      </w:r>
      <w:proofErr w:type="spellEnd"/>
      <w:r w:rsidRPr="007116FF">
        <w:rPr>
          <w:rFonts w:asciiTheme="majorHAnsi" w:hAnsiTheme="majorHAnsi" w:cstheme="majorHAnsi"/>
        </w:rPr>
        <w:t xml:space="preserve"> at Oxford Research Group and has worked for many years on the politics of nuclear disarmament and the arms trade. "President Trump: Successor to the Nuclear Throne," http://www.oxfordresearchgroup.org.uk/publications/briefing_papers_and_reports/president_trump_successor_nuclear_throne</w:t>
      </w:r>
    </w:p>
    <w:p w14:paraId="32B989D2" w14:textId="77777777" w:rsidR="00D82942" w:rsidRPr="007116FF" w:rsidRDefault="00D82942" w:rsidP="00D82942">
      <w:pPr>
        <w:rPr>
          <w:rFonts w:asciiTheme="majorHAnsi" w:hAnsiTheme="majorHAnsi" w:cstheme="majorHAnsi"/>
          <w:sz w:val="14"/>
        </w:rPr>
      </w:pPr>
      <w:r w:rsidRPr="007116FF">
        <w:rPr>
          <w:rFonts w:asciiTheme="majorHAnsi" w:hAnsiTheme="majorHAnsi" w:cstheme="majorHAnsi"/>
          <w:sz w:val="16"/>
        </w:rPr>
        <w:t>With the former, Trump’s recent </w:t>
      </w:r>
      <w:hyperlink r:id="rId10" w:history="1">
        <w:r w:rsidRPr="007116FF">
          <w:rPr>
            <w:rStyle w:val="Hyperlink"/>
            <w:rFonts w:asciiTheme="majorHAnsi" w:hAnsiTheme="majorHAnsi" w:cstheme="majorHAnsi"/>
            <w:sz w:val="16"/>
          </w:rPr>
          <w:t>comment</w:t>
        </w:r>
      </w:hyperlink>
      <w:r w:rsidRPr="007116FF">
        <w:rPr>
          <w:rFonts w:asciiTheme="majorHAnsi" w:hAnsiTheme="majorHAnsi" w:cstheme="majorHAnsi"/>
          <w:sz w:val="16"/>
        </w:rPr>
        <w:t xml:space="preserve">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w:t>
      </w:r>
      <w:r w:rsidRPr="007116FF">
        <w:rPr>
          <w:rStyle w:val="StyleUnderline"/>
          <w:rFonts w:asciiTheme="majorHAnsi" w:hAnsiTheme="majorHAnsi" w:cstheme="majorHAnsi"/>
        </w:rPr>
        <w:t>several commentators are</w:t>
      </w:r>
      <w:r w:rsidRPr="007116FF">
        <w:rPr>
          <w:rFonts w:asciiTheme="majorHAnsi" w:hAnsiTheme="majorHAnsi" w:cstheme="majorHAnsi"/>
          <w:sz w:val="16"/>
        </w:rPr>
        <w:t xml:space="preserve"> already </w:t>
      </w:r>
      <w:r w:rsidRPr="007116FF">
        <w:rPr>
          <w:rStyle w:val="StyleUnderline"/>
          <w:rFonts w:asciiTheme="majorHAnsi" w:hAnsiTheme="majorHAnsi" w:cstheme="majorHAnsi"/>
        </w:rPr>
        <w:t xml:space="preserve">raising concerns that </w:t>
      </w:r>
      <w:r w:rsidRPr="007116FF">
        <w:rPr>
          <w:rFonts w:asciiTheme="majorHAnsi" w:hAnsiTheme="majorHAnsi" w:cstheme="majorHAnsi"/>
          <w:sz w:val="16"/>
        </w:rPr>
        <w:t xml:space="preserve">a </w:t>
      </w:r>
      <w:r w:rsidRPr="007116FF">
        <w:rPr>
          <w:rStyle w:val="StyleUnderline"/>
          <w:rFonts w:asciiTheme="majorHAnsi" w:hAnsiTheme="majorHAnsi" w:cstheme="majorHAnsi"/>
        </w:rPr>
        <w:t xml:space="preserve">Trump </w:t>
      </w:r>
      <w:r w:rsidRPr="007116FF">
        <w:rPr>
          <w:rFonts w:asciiTheme="majorHAnsi" w:hAnsiTheme="majorHAnsi" w:cstheme="majorHAnsi"/>
          <w:sz w:val="16"/>
        </w:rPr>
        <w:t xml:space="preserve">administration will pursue </w:t>
      </w:r>
      <w:r w:rsidRPr="007116FF">
        <w:rPr>
          <w:rStyle w:val="Emphasis"/>
          <w:rFonts w:asciiTheme="majorHAnsi" w:hAnsiTheme="majorHAnsi" w:cstheme="majorHAnsi"/>
        </w:rPr>
        <w:t>policies that</w:t>
      </w:r>
      <w:r w:rsidRPr="007116FF">
        <w:rPr>
          <w:rFonts w:asciiTheme="majorHAnsi" w:hAnsiTheme="majorHAnsi" w:cstheme="majorHAnsi"/>
          <w:sz w:val="16"/>
        </w:rPr>
        <w:t xml:space="preserve"> will </w:t>
      </w:r>
      <w:r w:rsidRPr="007116FF">
        <w:rPr>
          <w:rStyle w:val="Emphasis"/>
          <w:rFonts w:asciiTheme="majorHAnsi" w:hAnsiTheme="majorHAnsi" w:cstheme="majorHAnsi"/>
        </w:rPr>
        <w:t>aggravate and disappoint his supporters,</w:t>
      </w:r>
      <w:r w:rsidRPr="007116FF">
        <w:rPr>
          <w:rFonts w:asciiTheme="majorHAnsi" w:hAnsiTheme="majorHAnsi" w:cstheme="majorHAnsi"/>
          <w:sz w:val="16"/>
        </w:rPr>
        <w:t xml:space="preserve"> a situation that </w:t>
      </w:r>
      <w:r w:rsidRPr="007116FF">
        <w:rPr>
          <w:rStyle w:val="Emphasis"/>
          <w:rFonts w:asciiTheme="majorHAnsi" w:hAnsiTheme="majorHAnsi" w:cstheme="majorHAnsi"/>
        </w:rPr>
        <w:t>could increase the possibility of the US engaging in a ‘diversionary’ war</w:t>
      </w:r>
      <w:r w:rsidRPr="007116FF">
        <w:rPr>
          <w:rFonts w:asciiTheme="majorHAnsi" w:hAnsiTheme="majorHAnsi" w:cstheme="majorHAnsi"/>
          <w:sz w:val="16"/>
        </w:rPr>
        <w:t xml:space="preserve">. </w:t>
      </w:r>
      <w:proofErr w:type="gramStart"/>
      <w:r w:rsidRPr="007116FF">
        <w:rPr>
          <w:rFonts w:asciiTheme="majorHAnsi" w:hAnsiTheme="majorHAnsi" w:cstheme="majorHAnsi"/>
          <w:sz w:val="16"/>
        </w:rPr>
        <w:t>In order to</w:t>
      </w:r>
      <w:proofErr w:type="gramEnd"/>
      <w:r w:rsidRPr="007116FF">
        <w:rPr>
          <w:rFonts w:asciiTheme="majorHAnsi" w:hAnsiTheme="majorHAnsi" w:cstheme="majorHAnsi"/>
          <w:sz w:val="16"/>
        </w:rPr>
        <w:t xml:space="preserve">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The US President is solely responsible for the decision to use the near-unimaginably destructive power of the nation’s nuclear arsenal. Thus, as Bruce Blair—a former intercontinental ballistic missile launch control officer—makes </w:t>
      </w:r>
      <w:hyperlink r:id="rId11" w:history="1">
        <w:r w:rsidRPr="007116FF">
          <w:rPr>
            <w:rFonts w:asciiTheme="majorHAnsi" w:hAnsiTheme="majorHAnsi" w:cstheme="majorHAnsi"/>
            <w:sz w:val="16"/>
          </w:rPr>
          <w:t>clear</w:t>
        </w:r>
      </w:hyperlink>
      <w:r w:rsidRPr="007116FF">
        <w:rPr>
          <w:rFonts w:asciiTheme="majorHAnsi" w:hAnsiTheme="majorHAnsi" w:cstheme="majorHAnsi"/>
          <w:sz w:val="16"/>
        </w:rPr>
        <w:t>, ‘</w:t>
      </w:r>
      <w:r w:rsidRPr="007116FF">
        <w:rPr>
          <w:rStyle w:val="StyleUnderline"/>
          <w:rFonts w:asciiTheme="majorHAnsi" w:hAnsiTheme="majorHAnsi" w:cstheme="majorHAnsi"/>
        </w:rPr>
        <w:t>Trump will have the sole authority to launch nuclear weapons whenever he chooses with a single phone call.</w:t>
      </w:r>
      <w:r w:rsidRPr="007116FF">
        <w:rPr>
          <w:rFonts w:asciiTheme="majorHAnsi" w:hAnsiTheme="majorHAnsi" w:cstheme="majorHAnsi"/>
          <w:sz w:val="16"/>
        </w:rPr>
        <w:t xml:space="preserve">’ The wider political meaning of the bomb for the world is aptly </w:t>
      </w:r>
      <w:hyperlink r:id="rId12" w:history="1">
        <w:proofErr w:type="spellStart"/>
        <w:r w:rsidRPr="007116FF">
          <w:rPr>
            <w:rFonts w:asciiTheme="majorHAnsi" w:hAnsiTheme="majorHAnsi" w:cstheme="majorHAnsi"/>
            <w:sz w:val="16"/>
          </w:rPr>
          <w:t>summarised</w:t>
        </w:r>
        <w:proofErr w:type="spellEnd"/>
      </w:hyperlink>
      <w:r w:rsidRPr="007116FF">
        <w:rPr>
          <w:rFonts w:asciiTheme="majorHAnsi" w:hAnsiTheme="majorHAnsi" w:cstheme="majorHAnsi"/>
          <w:sz w:val="16"/>
        </w:rPr>
        <w:t xml:space="preserve"> by Daniel </w:t>
      </w:r>
      <w:proofErr w:type="spellStart"/>
      <w:r w:rsidRPr="007116FF">
        <w:rPr>
          <w:rFonts w:asciiTheme="majorHAnsi" w:hAnsiTheme="majorHAnsi" w:cstheme="majorHAnsi"/>
          <w:sz w:val="16"/>
        </w:rPr>
        <w:t>Deudney</w:t>
      </w:r>
      <w:proofErr w:type="spellEnd"/>
      <w:r w:rsidRPr="007116FF">
        <w:rPr>
          <w:rFonts w:asciiTheme="majorHAnsi" w:hAnsiTheme="majorHAnsi" w:cstheme="majorHAnsi"/>
          <w:sz w:val="16"/>
        </w:rPr>
        <w:t xml:space="preserve">, who describes nuclear weapons as ‘intrinsically despotic’ so that they have created ‘nuclear monarchies’ in all nuclear-armed states. </w:t>
      </w:r>
      <w:proofErr w:type="spellStart"/>
      <w:r w:rsidRPr="007116FF">
        <w:rPr>
          <w:rFonts w:asciiTheme="majorHAnsi" w:hAnsiTheme="majorHAnsi" w:cstheme="majorHAnsi"/>
          <w:sz w:val="16"/>
        </w:rPr>
        <w:t>Deudney</w:t>
      </w:r>
      <w:proofErr w:type="spellEnd"/>
      <w:r w:rsidRPr="007116FF">
        <w:rPr>
          <w:rFonts w:asciiTheme="majorHAnsi" w:hAnsiTheme="majorHAnsi" w:cstheme="majorHAnsi"/>
          <w:sz w:val="16"/>
        </w:rPr>
        <w:t xml:space="preserve"> identifies three related reasons for this development: ‘the speed of nuclear use decisions; the concentration of nuclear use decision into the hands of one individual; and the lack of accountability stemming from the inability of affected groups to have their interests represented </w:t>
      </w:r>
      <w:proofErr w:type="gramStart"/>
      <w:r w:rsidRPr="007116FF">
        <w:rPr>
          <w:rFonts w:asciiTheme="majorHAnsi" w:hAnsiTheme="majorHAnsi" w:cstheme="majorHAnsi"/>
          <w:sz w:val="16"/>
        </w:rPr>
        <w:t>at the moment</w:t>
      </w:r>
      <w:proofErr w:type="gramEnd"/>
      <w:r w:rsidRPr="007116FF">
        <w:rPr>
          <w:rFonts w:asciiTheme="majorHAnsi" w:hAnsiTheme="majorHAnsi" w:cstheme="majorHAnsi"/>
          <w:sz w:val="16"/>
        </w:rPr>
        <w:t xml:space="preserve"> of nuclear use’. Similarly, Elaine </w:t>
      </w:r>
      <w:proofErr w:type="spellStart"/>
      <w:r w:rsidRPr="007116FF">
        <w:rPr>
          <w:rFonts w:asciiTheme="majorHAnsi" w:hAnsiTheme="majorHAnsi" w:cstheme="majorHAnsi"/>
          <w:sz w:val="16"/>
        </w:rPr>
        <w:t>Scarry</w:t>
      </w:r>
      <w:proofErr w:type="spellEnd"/>
      <w:r w:rsidRPr="007116FF">
        <w:rPr>
          <w:rFonts w:asciiTheme="majorHAnsi" w:hAnsiTheme="majorHAnsi" w:cstheme="majorHAnsi"/>
          <w:sz w:val="16"/>
        </w:rPr>
        <w:t xml:space="preserve"> has </w:t>
      </w:r>
      <w:hyperlink r:id="rId13" w:history="1">
        <w:r w:rsidRPr="007116FF">
          <w:rPr>
            <w:rStyle w:val="Hyperlink"/>
            <w:rFonts w:asciiTheme="majorHAnsi" w:hAnsiTheme="majorHAnsi" w:cstheme="majorHAnsi"/>
            <w:sz w:val="16"/>
          </w:rPr>
          <w:t>explained</w:t>
        </w:r>
      </w:hyperlink>
      <w:r w:rsidRPr="007116FF">
        <w:rPr>
          <w:rFonts w:asciiTheme="majorHAnsi" w:hAnsiTheme="majorHAnsi" w:cstheme="majorHAnsi"/>
          <w:sz w:val="16"/>
        </w:rPr>
        <w:t xml:space="preserve">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w:t>
      </w:r>
      <w:proofErr w:type="spellStart"/>
      <w:r w:rsidRPr="007116FF">
        <w:rPr>
          <w:rFonts w:asciiTheme="majorHAnsi" w:hAnsiTheme="majorHAnsi" w:cstheme="majorHAnsi"/>
          <w:sz w:val="16"/>
        </w:rPr>
        <w:t>Scarry</w:t>
      </w:r>
      <w:proofErr w:type="spellEnd"/>
      <w:r w:rsidRPr="007116FF">
        <w:rPr>
          <w:rFonts w:asciiTheme="majorHAnsi" w:hAnsiTheme="majorHAnsi" w:cstheme="majorHAnsi"/>
          <w:sz w:val="16"/>
        </w:rPr>
        <w:t xml:space="preserve"> argues that the American people must use the Constitution as a tool to dismantle the US nuclear weapons system, thereby </w:t>
      </w:r>
      <w:proofErr w:type="spellStart"/>
      <w:r w:rsidRPr="007116FF">
        <w:rPr>
          <w:rFonts w:asciiTheme="majorHAnsi" w:hAnsiTheme="majorHAnsi" w:cstheme="majorHAnsi"/>
          <w:sz w:val="16"/>
        </w:rPr>
        <w:t>revitalising</w:t>
      </w:r>
      <w:proofErr w:type="spellEnd"/>
      <w:r w:rsidRPr="007116FF">
        <w:rPr>
          <w:rFonts w:asciiTheme="majorHAnsi" w:hAnsiTheme="majorHAnsi" w:cstheme="majorHAnsi"/>
          <w:sz w:val="16"/>
        </w:rPr>
        <w:t xml:space="preserve"> democratic participation and control over decision-making. </w:t>
      </w:r>
      <w:proofErr w:type="spellStart"/>
      <w:r w:rsidRPr="007116FF">
        <w:rPr>
          <w:rFonts w:asciiTheme="majorHAnsi" w:hAnsiTheme="majorHAnsi" w:cstheme="majorHAnsi"/>
          <w:sz w:val="16"/>
        </w:rPr>
        <w:t>Scarry</w:t>
      </w:r>
      <w:proofErr w:type="spellEnd"/>
      <w:r w:rsidRPr="007116FF">
        <w:rPr>
          <w:rFonts w:asciiTheme="majorHAnsi" w:hAnsiTheme="majorHAnsi" w:cstheme="majorHAnsi"/>
          <w:sz w:val="16"/>
        </w:rPr>
        <w:t xml:space="preserve"> also outlines </w:t>
      </w:r>
      <w:r w:rsidRPr="007116FF">
        <w:rPr>
          <w:rStyle w:val="StyleUnderline"/>
          <w:rFonts w:asciiTheme="majorHAnsi" w:hAnsiTheme="majorHAnsi" w:cstheme="majorHAnsi"/>
        </w:rPr>
        <w:t>the incredible might the president wields, with each of the US’s fourteen nuclear-armed submarines alone carrying ‘enough power to destroy the people of an entire continent’</w:t>
      </w:r>
      <w:r w:rsidRPr="007116FF">
        <w:rPr>
          <w:rFonts w:asciiTheme="majorHAnsi" w:hAnsiTheme="majorHAnsi" w:cstheme="majorHAnsi"/>
          <w:sz w:val="16"/>
        </w:rPr>
        <w:t xml:space="preserve">, equivalent to ‘eight times the full-blast power expended by Allied and Axis countries in World War II’. Nuclear specialist Hans Kristensen has </w:t>
      </w:r>
      <w:hyperlink r:id="rId14" w:history="1">
        <w:r w:rsidRPr="007116FF">
          <w:rPr>
            <w:rStyle w:val="Hyperlink"/>
            <w:rFonts w:asciiTheme="majorHAnsi" w:hAnsiTheme="majorHAnsi" w:cstheme="majorHAnsi"/>
            <w:sz w:val="16"/>
          </w:rPr>
          <w:t>described</w:t>
        </w:r>
      </w:hyperlink>
      <w:r w:rsidRPr="007116FF">
        <w:rPr>
          <w:rFonts w:asciiTheme="majorHAnsi" w:hAnsiTheme="majorHAnsi" w:cstheme="majorHAnsi"/>
          <w:sz w:val="16"/>
        </w:rPr>
        <w:t xml:space="preserve"> how the US’s strategic nuclear war plan ‘if unleashed in its full capacity’ could ‘kill hundreds of millions of people, devastate entire nations, and cause climatic effects on a global scale’. 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w:t>
      </w:r>
      <w:r w:rsidRPr="007116FF">
        <w:rPr>
          <w:rFonts w:asciiTheme="majorHAnsi" w:hAnsiTheme="majorHAnsi" w:cstheme="majorHAnsi"/>
          <w:sz w:val="4"/>
          <w:szCs w:val="4"/>
        </w:rPr>
        <w:t xml:space="preserve">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w:t>
      </w:r>
      <w:proofErr w:type="gramStart"/>
      <w:r w:rsidRPr="007116FF">
        <w:rPr>
          <w:rFonts w:asciiTheme="majorHAnsi" w:hAnsiTheme="majorHAnsi" w:cstheme="majorHAnsi"/>
          <w:sz w:val="4"/>
          <w:szCs w:val="4"/>
        </w:rPr>
        <w:t>in order to</w:t>
      </w:r>
      <w:proofErr w:type="gramEnd"/>
      <w:r w:rsidRPr="007116FF">
        <w:rPr>
          <w:rFonts w:asciiTheme="majorHAnsi" w:hAnsiTheme="majorHAnsi" w:cstheme="majorHAnsi"/>
          <w:sz w:val="4"/>
          <w:szCs w:val="4"/>
        </w:rPr>
        <w:t xml:space="preserve"> prevent armed conflict between the two nations and to ensure a response in kind to a surprise nuclear attack. However, as Joseph Gerson and John </w:t>
      </w:r>
      <w:proofErr w:type="spellStart"/>
      <w:r w:rsidRPr="007116FF">
        <w:rPr>
          <w:rFonts w:asciiTheme="majorHAnsi" w:hAnsiTheme="majorHAnsi" w:cstheme="majorHAnsi"/>
          <w:sz w:val="4"/>
          <w:szCs w:val="4"/>
        </w:rPr>
        <w:t>Feffer</w:t>
      </w:r>
      <w:proofErr w:type="spellEnd"/>
      <w:r w:rsidRPr="007116FF">
        <w:rPr>
          <w:rFonts w:asciiTheme="majorHAnsi" w:hAnsiTheme="majorHAnsi" w:cstheme="majorHAnsi"/>
          <w:sz w:val="4"/>
          <w:szCs w:val="4"/>
        </w:rPr>
        <w:t xml:space="preserve"> </w:t>
      </w:r>
      <w:hyperlink r:id="rId15" w:history="1">
        <w:r w:rsidRPr="007116FF">
          <w:rPr>
            <w:rStyle w:val="Hyperlink"/>
            <w:rFonts w:asciiTheme="majorHAnsi" w:hAnsiTheme="majorHAnsi" w:cstheme="majorHAnsi"/>
            <w:sz w:val="4"/>
            <w:szCs w:val="4"/>
          </w:rPr>
          <w:t>explain</w:t>
        </w:r>
      </w:hyperlink>
      <w:r w:rsidRPr="007116FF">
        <w:rPr>
          <w:rFonts w:asciiTheme="majorHAnsi" w:hAnsiTheme="majorHAnsi" w:cstheme="majorHAnsi"/>
          <w:sz w:val="4"/>
          <w:szCs w:val="4"/>
        </w:rPr>
        <w:t xml:space="preserve">,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w:t>
      </w:r>
      <w:hyperlink r:id="rId16" w:anchor="v=onepage&amp;q=David%20McDonough%20us%20nuclear&amp;f=false" w:history="1">
        <w:r w:rsidRPr="007116FF">
          <w:rPr>
            <w:rFonts w:asciiTheme="majorHAnsi" w:hAnsiTheme="majorHAnsi" w:cstheme="majorHAnsi"/>
            <w:sz w:val="4"/>
            <w:szCs w:val="4"/>
          </w:rPr>
          <w:t>describes</w:t>
        </w:r>
      </w:hyperlink>
      <w:r w:rsidRPr="007116FF">
        <w:rPr>
          <w:rFonts w:asciiTheme="majorHAnsi" w:hAnsiTheme="majorHAnsi" w:cstheme="majorHAnsi"/>
          <w:sz w:val="4"/>
          <w:szCs w:val="4"/>
        </w:rPr>
        <w:t xml:space="preserve">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w:t>
      </w:r>
      <w:hyperlink r:id="rId17" w:history="1">
        <w:r w:rsidRPr="007116FF">
          <w:rPr>
            <w:rFonts w:asciiTheme="majorHAnsi" w:hAnsiTheme="majorHAnsi" w:cstheme="majorHAnsi"/>
            <w:sz w:val="4"/>
            <w:szCs w:val="4"/>
          </w:rPr>
          <w:t>statement</w:t>
        </w:r>
      </w:hyperlink>
      <w:r w:rsidRPr="007116FF">
        <w:rPr>
          <w:rFonts w:asciiTheme="majorHAnsi" w:hAnsiTheme="majorHAnsi" w:cstheme="majorHAnsi"/>
          <w:sz w:val="4"/>
          <w:szCs w:val="4"/>
        </w:rPr>
        <w:t xml:space="preserve"> that he is ‘scared to death’ by the idea of a Trump presidency is but one further reason why urgent discussion and action, both in the US and globally, on lessening nuclear dangers—and reviving disarmament—is vital. A recent </w:t>
      </w:r>
      <w:hyperlink r:id="rId18" w:history="1">
        <w:r w:rsidRPr="007116FF">
          <w:rPr>
            <w:rStyle w:val="Hyperlink"/>
            <w:rFonts w:asciiTheme="majorHAnsi" w:hAnsiTheme="majorHAnsi" w:cstheme="majorHAnsi"/>
            <w:sz w:val="4"/>
            <w:szCs w:val="4"/>
          </w:rPr>
          <w:t>report</w:t>
        </w:r>
      </w:hyperlink>
      <w:r w:rsidRPr="007116FF">
        <w:rPr>
          <w:rFonts w:asciiTheme="majorHAnsi" w:hAnsiTheme="majorHAnsi" w:cstheme="majorHAnsi"/>
          <w:sz w:val="4"/>
          <w:szCs w:val="4"/>
        </w:rPr>
        <w:t xml:space="preserve"> by the Ploughshares Fund on how the US can reduce its nuclear spending, reform its nuclear posture and restrain its nuclear war plans should thus be required reading in Washington. However, as the Economist has rightly </w:t>
      </w:r>
      <w:hyperlink r:id="rId19" w:history="1">
        <w:r w:rsidRPr="007116FF">
          <w:rPr>
            <w:rStyle w:val="Hyperlink"/>
            <w:rFonts w:asciiTheme="majorHAnsi" w:hAnsiTheme="majorHAnsi" w:cstheme="majorHAnsi"/>
            <w:sz w:val="4"/>
            <w:szCs w:val="4"/>
          </w:rPr>
          <w:t>noted</w:t>
        </w:r>
      </w:hyperlink>
      <w:r w:rsidRPr="007116FF">
        <w:rPr>
          <w:rFonts w:asciiTheme="majorHAnsi" w:hAnsiTheme="majorHAnsi" w:cstheme="majorHAnsi"/>
          <w:sz w:val="4"/>
          <w:szCs w:val="4"/>
        </w:rPr>
        <w:t xml:space="preserve">, ‘It is not </w:t>
      </w:r>
      <w:proofErr w:type="spellStart"/>
      <w:r w:rsidRPr="007116FF">
        <w:rPr>
          <w:rFonts w:asciiTheme="majorHAnsi" w:hAnsiTheme="majorHAnsi" w:cstheme="majorHAnsi"/>
          <w:sz w:val="4"/>
          <w:szCs w:val="4"/>
        </w:rPr>
        <w:t>Mr</w:t>
      </w:r>
      <w:proofErr w:type="spellEnd"/>
      <w:r w:rsidRPr="007116FF">
        <w:rPr>
          <w:rFonts w:asciiTheme="majorHAnsi" w:hAnsiTheme="majorHAnsi" w:cstheme="majorHAnsi"/>
          <w:sz w:val="4"/>
          <w:szCs w:val="4"/>
        </w:rPr>
        <w:t xml:space="preserve">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w:t>
      </w:r>
      <w:hyperlink r:id="rId20" w:history="1">
        <w:r w:rsidRPr="007116FF">
          <w:rPr>
            <w:rStyle w:val="Hyperlink"/>
            <w:rFonts w:asciiTheme="majorHAnsi" w:hAnsiTheme="majorHAnsi" w:cstheme="majorHAnsi"/>
            <w:sz w:val="4"/>
            <w:szCs w:val="4"/>
          </w:rPr>
          <w:t>Prague speech</w:t>
        </w:r>
      </w:hyperlink>
      <w:r w:rsidRPr="007116FF">
        <w:rPr>
          <w:rFonts w:asciiTheme="majorHAnsi" w:hAnsiTheme="majorHAnsi" w:cstheme="majorHAnsi"/>
          <w:sz w:val="4"/>
          <w:szCs w:val="4"/>
        </w:rPr>
        <w:t xml:space="preserve">,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w:t>
      </w:r>
      <w:hyperlink r:id="rId21" w:history="1">
        <w:r w:rsidRPr="007116FF">
          <w:rPr>
            <w:rStyle w:val="Hyperlink"/>
            <w:rFonts w:asciiTheme="majorHAnsi" w:hAnsiTheme="majorHAnsi" w:cstheme="majorHAnsi"/>
            <w:sz w:val="4"/>
            <w:szCs w:val="4"/>
          </w:rPr>
          <w:t>rearmament</w:t>
        </w:r>
      </w:hyperlink>
      <w:r w:rsidRPr="007116FF">
        <w:rPr>
          <w:rFonts w:asciiTheme="majorHAnsi" w:hAnsiTheme="majorHAnsi" w:cstheme="majorHAnsi"/>
          <w:sz w:val="4"/>
          <w:szCs w:val="4"/>
        </w:rPr>
        <w:t xml:space="preserve"> </w:t>
      </w:r>
      <w:proofErr w:type="spellStart"/>
      <w:r w:rsidRPr="007116FF">
        <w:rPr>
          <w:rFonts w:asciiTheme="majorHAnsi" w:hAnsiTheme="majorHAnsi" w:cstheme="majorHAnsi"/>
          <w:sz w:val="4"/>
          <w:szCs w:val="4"/>
        </w:rPr>
        <w:t>programmes</w:t>
      </w:r>
      <w:proofErr w:type="spellEnd"/>
      <w:r w:rsidRPr="007116FF">
        <w:rPr>
          <w:rFonts w:asciiTheme="majorHAnsi" w:hAnsiTheme="majorHAnsi" w:cstheme="majorHAnsi"/>
          <w:sz w:val="4"/>
          <w:szCs w:val="4"/>
        </w:rPr>
        <w:t xml:space="preserve"> that the US and other nuclear weapon states are engaged in and the disarmament action that they are legally obliged to pursue under the nuclear non-proliferation treaty (NPT). Obama himself </w:t>
      </w:r>
      <w:hyperlink r:id="rId22" w:history="1">
        <w:r w:rsidRPr="007116FF">
          <w:rPr>
            <w:rStyle w:val="Hyperlink"/>
            <w:rFonts w:asciiTheme="majorHAnsi" w:hAnsiTheme="majorHAnsi" w:cstheme="majorHAnsi"/>
            <w:sz w:val="4"/>
            <w:szCs w:val="4"/>
          </w:rPr>
          <w:t>said</w:t>
        </w:r>
      </w:hyperlink>
      <w:r w:rsidRPr="007116FF">
        <w:rPr>
          <w:rFonts w:asciiTheme="majorHAnsi" w:hAnsiTheme="majorHAnsi" w:cstheme="majorHAnsi"/>
          <w:sz w:val="4"/>
          <w:szCs w:val="4"/>
        </w:rPr>
        <w:t xml:space="preserve">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w:t>
      </w:r>
      <w:proofErr w:type="gramStart"/>
      <w:r w:rsidRPr="007116FF">
        <w:rPr>
          <w:rFonts w:asciiTheme="majorHAnsi" w:hAnsiTheme="majorHAnsi" w:cstheme="majorHAnsi"/>
          <w:sz w:val="4"/>
          <w:szCs w:val="4"/>
        </w:rPr>
        <w:t>dangerous state of affairs</w:t>
      </w:r>
      <w:proofErr w:type="gramEnd"/>
      <w:r w:rsidRPr="007116FF">
        <w:rPr>
          <w:rFonts w:asciiTheme="majorHAnsi" w:hAnsiTheme="majorHAnsi" w:cstheme="majorHAnsi"/>
          <w:sz w:val="4"/>
          <w:szCs w:val="4"/>
        </w:rPr>
        <w:t xml:space="preserve">. In short, the US government’s recent record supports </w:t>
      </w:r>
      <w:proofErr w:type="spellStart"/>
      <w:r w:rsidRPr="007116FF">
        <w:rPr>
          <w:rFonts w:asciiTheme="majorHAnsi" w:hAnsiTheme="majorHAnsi" w:cstheme="majorHAnsi"/>
          <w:sz w:val="4"/>
          <w:szCs w:val="4"/>
        </w:rPr>
        <w:t>Scarry’s</w:t>
      </w:r>
      <w:proofErr w:type="spellEnd"/>
      <w:r w:rsidRPr="007116FF">
        <w:rPr>
          <w:rFonts w:asciiTheme="majorHAnsi" w:hAnsiTheme="majorHAnsi" w:cstheme="majorHAnsi"/>
          <w:sz w:val="4"/>
          <w:szCs w:val="4"/>
        </w:rPr>
        <w:t xml:space="preserve"> suggestion that a democratic revolution is what</w:t>
      </w:r>
      <w:proofErr w:type="gramStart"/>
      <w:r w:rsidRPr="007116FF">
        <w:rPr>
          <w:rFonts w:asciiTheme="majorHAnsi" w:hAnsiTheme="majorHAnsi" w:cstheme="majorHAnsi"/>
          <w:sz w:val="4"/>
          <w:szCs w:val="4"/>
        </w:rPr>
        <w:t>, in reality, is</w:t>
      </w:r>
      <w:proofErr w:type="gramEnd"/>
      <w:r w:rsidRPr="007116FF">
        <w:rPr>
          <w:rFonts w:asciiTheme="majorHAnsi" w:hAnsiTheme="majorHAnsi" w:cstheme="majorHAnsi"/>
          <w:sz w:val="4"/>
          <w:szCs w:val="4"/>
        </w:rPr>
        <w:t xml:space="preserve"> most needed if the US is to make substantial progress on nuclear non-proliferation and disarmament. Short-term reforms towards the democratic control and ultimate dismantlement of the US’s nuclear arsenal have been </w:t>
      </w:r>
      <w:hyperlink r:id="rId23" w:history="1">
        <w:r w:rsidRPr="007116FF">
          <w:rPr>
            <w:rStyle w:val="Hyperlink"/>
            <w:rFonts w:asciiTheme="majorHAnsi" w:hAnsiTheme="majorHAnsi" w:cstheme="majorHAnsi"/>
            <w:sz w:val="4"/>
            <w:szCs w:val="4"/>
          </w:rPr>
          <w:t>outlined</w:t>
        </w:r>
      </w:hyperlink>
      <w:r w:rsidRPr="007116FF">
        <w:rPr>
          <w:rFonts w:asciiTheme="majorHAnsi" w:hAnsiTheme="majorHAnsi" w:cstheme="majorHAnsi"/>
          <w:sz w:val="4"/>
          <w:szCs w:val="4"/>
        </w:rPr>
        <w:t xml:space="preserve"> by </w:t>
      </w:r>
      <w:proofErr w:type="spellStart"/>
      <w:r w:rsidRPr="007116FF">
        <w:rPr>
          <w:rFonts w:asciiTheme="majorHAnsi" w:hAnsiTheme="majorHAnsi" w:cstheme="majorHAnsi"/>
          <w:sz w:val="4"/>
          <w:szCs w:val="4"/>
        </w:rPr>
        <w:t>Kennette</w:t>
      </w:r>
      <w:proofErr w:type="spellEnd"/>
      <w:r w:rsidRPr="007116FF">
        <w:rPr>
          <w:rFonts w:asciiTheme="majorHAnsi" w:hAnsiTheme="majorHAnsi" w:cstheme="majorHAnsi"/>
          <w:sz w:val="4"/>
          <w:szCs w:val="4"/>
        </w:rPr>
        <w:t xml:space="preserv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w:t>
      </w:r>
      <w:proofErr w:type="gramStart"/>
      <w:r w:rsidRPr="007116FF">
        <w:rPr>
          <w:rFonts w:asciiTheme="majorHAnsi" w:hAnsiTheme="majorHAnsi" w:cstheme="majorHAnsi"/>
          <w:sz w:val="4"/>
          <w:szCs w:val="4"/>
        </w:rPr>
        <w:t>In</w:t>
      </w:r>
      <w:proofErr w:type="gramEnd"/>
      <w:r w:rsidRPr="007116FF">
        <w:rPr>
          <w:rFonts w:asciiTheme="majorHAnsi" w:hAnsiTheme="majorHAnsi" w:cstheme="majorHAnsi"/>
          <w:sz w:val="4"/>
          <w:szCs w:val="4"/>
        </w:rPr>
        <w:t xml:space="preserve"> order to properly appreciate what a Trump presidency may bring, we need to revisit the range and types of powers bequeathed to the commander-in-chief by previous administrations. Despite the military advances made by China and Russia in recent years, it is important to </w:t>
      </w:r>
      <w:proofErr w:type="spellStart"/>
      <w:r w:rsidRPr="007116FF">
        <w:rPr>
          <w:rFonts w:asciiTheme="majorHAnsi" w:hAnsiTheme="majorHAnsi" w:cstheme="majorHAnsi"/>
          <w:sz w:val="4"/>
          <w:szCs w:val="4"/>
        </w:rPr>
        <w:t>recognise</w:t>
      </w:r>
      <w:proofErr w:type="spellEnd"/>
      <w:r w:rsidRPr="007116FF">
        <w:rPr>
          <w:rFonts w:asciiTheme="majorHAnsi" w:hAnsiTheme="majorHAnsi" w:cstheme="majorHAnsi"/>
          <w:sz w:val="4"/>
          <w:szCs w:val="4"/>
        </w:rPr>
        <w:t xml:space="preserv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w:t>
      </w:r>
      <w:hyperlink r:id="rId24" w:history="1">
        <w:r w:rsidRPr="007116FF">
          <w:rPr>
            <w:rStyle w:val="Hyperlink"/>
            <w:rFonts w:asciiTheme="majorHAnsi" w:hAnsiTheme="majorHAnsi" w:cstheme="majorHAnsi"/>
            <w:sz w:val="4"/>
            <w:szCs w:val="4"/>
          </w:rPr>
          <w:t>difficulties</w:t>
        </w:r>
      </w:hyperlink>
      <w:r w:rsidRPr="007116FF">
        <w:rPr>
          <w:rFonts w:asciiTheme="majorHAnsi" w:hAnsiTheme="majorHAnsi" w:cstheme="majorHAnsi"/>
          <w:sz w:val="4"/>
          <w:szCs w:val="4"/>
        </w:rPr>
        <w:t xml:space="preserve"> for future US governments. According to a 2014 </w:t>
      </w:r>
      <w:hyperlink r:id="rId25" w:history="1">
        <w:r w:rsidRPr="007116FF">
          <w:rPr>
            <w:rStyle w:val="Hyperlink"/>
            <w:rFonts w:asciiTheme="majorHAnsi" w:hAnsiTheme="majorHAnsi" w:cstheme="majorHAnsi"/>
            <w:sz w:val="4"/>
            <w:szCs w:val="4"/>
          </w:rPr>
          <w:t>report</w:t>
        </w:r>
      </w:hyperlink>
      <w:r w:rsidRPr="007116FF">
        <w:rPr>
          <w:rFonts w:asciiTheme="majorHAnsi" w:hAnsiTheme="majorHAnsi" w:cstheme="majorHAnsi"/>
          <w:sz w:val="4"/>
          <w:szCs w:val="4"/>
        </w:rPr>
        <w:t xml:space="preserve">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w:t>
      </w:r>
      <w:hyperlink r:id="rId26" w:history="1">
        <w:r w:rsidRPr="007116FF">
          <w:rPr>
            <w:rStyle w:val="Hyperlink"/>
            <w:rFonts w:asciiTheme="majorHAnsi" w:hAnsiTheme="majorHAnsi" w:cstheme="majorHAnsi"/>
            <w:sz w:val="4"/>
            <w:szCs w:val="4"/>
          </w:rPr>
          <w:t>found</w:t>
        </w:r>
      </w:hyperlink>
      <w:r w:rsidRPr="007116FF">
        <w:rPr>
          <w:rFonts w:asciiTheme="majorHAnsi" w:hAnsiTheme="majorHAnsi" w:cstheme="majorHAnsi"/>
          <w:sz w:val="4"/>
          <w:szCs w:val="4"/>
        </w:rPr>
        <w:t xml:space="preserve">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w:t>
      </w:r>
      <w:proofErr w:type="spellStart"/>
      <w:r w:rsidRPr="007116FF">
        <w:rPr>
          <w:rFonts w:asciiTheme="majorHAnsi" w:hAnsiTheme="majorHAnsi" w:cstheme="majorHAnsi"/>
          <w:sz w:val="4"/>
          <w:szCs w:val="4"/>
        </w:rPr>
        <w:t>Lichterman</w:t>
      </w:r>
      <w:proofErr w:type="spellEnd"/>
      <w:r w:rsidRPr="007116FF">
        <w:rPr>
          <w:rFonts w:asciiTheme="majorHAnsi" w:hAnsiTheme="majorHAnsi" w:cstheme="majorHAnsi"/>
          <w:sz w:val="4"/>
          <w:szCs w:val="4"/>
        </w:rPr>
        <w:t xml:space="preserve"> </w:t>
      </w:r>
      <w:hyperlink r:id="rId27" w:history="1">
        <w:r w:rsidRPr="007116FF">
          <w:rPr>
            <w:rStyle w:val="Hyperlink"/>
            <w:rFonts w:asciiTheme="majorHAnsi" w:hAnsiTheme="majorHAnsi" w:cstheme="majorHAnsi"/>
            <w:sz w:val="4"/>
            <w:szCs w:val="4"/>
          </w:rPr>
          <w:t>notes</w:t>
        </w:r>
      </w:hyperlink>
      <w:r w:rsidRPr="007116FF">
        <w:rPr>
          <w:rFonts w:asciiTheme="majorHAnsi" w:hAnsiTheme="majorHAnsi" w:cstheme="majorHAnsi"/>
          <w:sz w:val="4"/>
          <w:szCs w:val="4"/>
        </w:rPr>
        <w:t xml:space="preserve">, the US’s continued </w:t>
      </w:r>
      <w:proofErr w:type="spellStart"/>
      <w:r w:rsidRPr="007116FF">
        <w:rPr>
          <w:rFonts w:asciiTheme="majorHAnsi" w:hAnsiTheme="majorHAnsi" w:cstheme="majorHAnsi"/>
          <w:sz w:val="4"/>
          <w:szCs w:val="4"/>
        </w:rPr>
        <w:t>modernisation</w:t>
      </w:r>
      <w:proofErr w:type="spellEnd"/>
      <w:r w:rsidRPr="007116FF">
        <w:rPr>
          <w:rFonts w:asciiTheme="majorHAnsi" w:hAnsiTheme="majorHAnsi" w:cstheme="majorHAnsi"/>
          <w:sz w:val="4"/>
          <w:szCs w:val="4"/>
        </w:rPr>
        <w:t xml:space="preserve"> of its nuclear forces is ‘inherently incompatible’ with the ‘unequivocal undertaking’ given at the 2000 NPT Review Conference to eliminate its nuclear arsenal and apply the ‘principle of irreversibility’ to this and related actions. For </w:t>
      </w:r>
      <w:proofErr w:type="spellStart"/>
      <w:r w:rsidRPr="007116FF">
        <w:rPr>
          <w:rFonts w:asciiTheme="majorHAnsi" w:hAnsiTheme="majorHAnsi" w:cstheme="majorHAnsi"/>
          <w:sz w:val="4"/>
          <w:szCs w:val="4"/>
        </w:rPr>
        <w:t>Lichterman</w:t>
      </w:r>
      <w:proofErr w:type="spellEnd"/>
      <w:r w:rsidRPr="007116FF">
        <w:rPr>
          <w:rFonts w:asciiTheme="majorHAnsi" w:hAnsiTheme="majorHAnsi" w:cstheme="majorHAnsi"/>
          <w:sz w:val="4"/>
          <w:szCs w:val="4"/>
        </w:rPr>
        <w:t xml:space="preserve">,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w:t>
      </w:r>
      <w:proofErr w:type="spellStart"/>
      <w:r w:rsidRPr="007116FF">
        <w:rPr>
          <w:rFonts w:asciiTheme="majorHAnsi" w:hAnsiTheme="majorHAnsi" w:cstheme="majorHAnsi"/>
          <w:sz w:val="4"/>
          <w:szCs w:val="4"/>
        </w:rPr>
        <w:t>programmes</w:t>
      </w:r>
      <w:proofErr w:type="spellEnd"/>
      <w:r w:rsidRPr="007116FF">
        <w:rPr>
          <w:rFonts w:asciiTheme="majorHAnsi" w:hAnsiTheme="majorHAnsi" w:cstheme="majorHAnsi"/>
          <w:sz w:val="4"/>
          <w:szCs w:val="4"/>
        </w:rPr>
        <w:t xml:space="preserve">. New START is a bilateral agreement between Russia and the US, which Steven </w:t>
      </w:r>
      <w:proofErr w:type="spellStart"/>
      <w:r w:rsidRPr="007116FF">
        <w:rPr>
          <w:rFonts w:asciiTheme="majorHAnsi" w:hAnsiTheme="majorHAnsi" w:cstheme="majorHAnsi"/>
          <w:sz w:val="4"/>
          <w:szCs w:val="4"/>
        </w:rPr>
        <w:t>Pifer</w:t>
      </w:r>
      <w:proofErr w:type="spellEnd"/>
      <w:r w:rsidRPr="007116FF">
        <w:rPr>
          <w:rFonts w:asciiTheme="majorHAnsi" w:hAnsiTheme="majorHAnsi" w:cstheme="majorHAnsi"/>
          <w:sz w:val="4"/>
          <w:szCs w:val="4"/>
        </w:rPr>
        <w:t xml:space="preserve"> </w:t>
      </w:r>
      <w:hyperlink r:id="rId28" w:history="1">
        <w:r w:rsidRPr="007116FF">
          <w:rPr>
            <w:rStyle w:val="Hyperlink"/>
            <w:rFonts w:asciiTheme="majorHAnsi" w:hAnsiTheme="majorHAnsi" w:cstheme="majorHAnsi"/>
            <w:sz w:val="4"/>
            <w:szCs w:val="4"/>
          </w:rPr>
          <w:t>describes</w:t>
        </w:r>
      </w:hyperlink>
      <w:r w:rsidRPr="007116FF">
        <w:rPr>
          <w:rFonts w:asciiTheme="majorHAnsi" w:hAnsiTheme="majorHAnsi" w:cstheme="majorHAnsi"/>
          <w:sz w:val="4"/>
          <w:szCs w:val="4"/>
        </w:rPr>
        <w:t xml:space="preserve">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w:t>
      </w:r>
      <w:proofErr w:type="spellStart"/>
      <w:r w:rsidRPr="007116FF">
        <w:rPr>
          <w:rFonts w:asciiTheme="majorHAnsi" w:hAnsiTheme="majorHAnsi" w:cstheme="majorHAnsi"/>
          <w:sz w:val="4"/>
          <w:szCs w:val="4"/>
        </w:rPr>
        <w:t>Pifer</w:t>
      </w:r>
      <w:proofErr w:type="spellEnd"/>
      <w:r w:rsidRPr="007116FF">
        <w:rPr>
          <w:rFonts w:asciiTheme="majorHAnsi" w:hAnsiTheme="majorHAnsi" w:cstheme="majorHAnsi"/>
          <w:sz w:val="4"/>
          <w:szCs w:val="4"/>
        </w:rPr>
        <w:t xml:space="preserve">, Hans Kristensen </w:t>
      </w:r>
      <w:hyperlink r:id="rId29" w:history="1">
        <w:r w:rsidRPr="007116FF">
          <w:rPr>
            <w:rStyle w:val="Hyperlink"/>
            <w:rFonts w:asciiTheme="majorHAnsi" w:hAnsiTheme="majorHAnsi" w:cstheme="majorHAnsi"/>
            <w:sz w:val="4"/>
            <w:szCs w:val="4"/>
          </w:rPr>
          <w:t>recently</w:t>
        </w:r>
      </w:hyperlink>
      <w:r w:rsidRPr="007116FF">
        <w:rPr>
          <w:rFonts w:asciiTheme="majorHAnsi" w:hAnsiTheme="majorHAnsi" w:cstheme="majorHAnsi"/>
          <w:sz w:val="4"/>
          <w:szCs w:val="4"/>
        </w:rPr>
        <w:t xml:space="preserve">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w:t>
      </w:r>
      <w:hyperlink r:id="rId30" w:history="1">
        <w:r w:rsidRPr="007116FF">
          <w:rPr>
            <w:rStyle w:val="Hyperlink"/>
            <w:rFonts w:asciiTheme="majorHAnsi" w:hAnsiTheme="majorHAnsi" w:cstheme="majorHAnsi"/>
            <w:sz w:val="4"/>
            <w:szCs w:val="4"/>
          </w:rPr>
          <w:t>observes</w:t>
        </w:r>
      </w:hyperlink>
      <w:r w:rsidRPr="007116FF">
        <w:rPr>
          <w:rFonts w:asciiTheme="majorHAnsi" w:hAnsiTheme="majorHAnsi" w:cstheme="majorHAnsi"/>
          <w:sz w:val="4"/>
          <w:szCs w:val="4"/>
        </w:rPr>
        <w:t xml:space="preserve"> of this situation that, a conservative Congress does not complain when Republican presidents reduce the stockpile, only when Democratic president try to do so. </w:t>
      </w:r>
      <w:proofErr w:type="gramStart"/>
      <w:r w:rsidRPr="007116FF">
        <w:rPr>
          <w:rFonts w:asciiTheme="majorHAnsi" w:hAnsiTheme="majorHAnsi" w:cstheme="majorHAnsi"/>
          <w:sz w:val="4"/>
          <w:szCs w:val="4"/>
        </w:rPr>
        <w:t>As a result of</w:t>
      </w:r>
      <w:proofErr w:type="gramEnd"/>
      <w:r w:rsidRPr="007116FF">
        <w:rPr>
          <w:rFonts w:asciiTheme="majorHAnsi" w:hAnsiTheme="majorHAnsi" w:cstheme="majorHAnsi"/>
          <w:sz w:val="4"/>
          <w:szCs w:val="4"/>
        </w:rPr>
        <w:t xml:space="preserve"> the opposition, the United States is now stuck with a larger and more expensive nuclear arsenal than had Congress agreed to significant reductions. As his presidency </w:t>
      </w:r>
      <w:proofErr w:type="gramStart"/>
      <w:r w:rsidRPr="007116FF">
        <w:rPr>
          <w:rFonts w:asciiTheme="majorHAnsi" w:hAnsiTheme="majorHAnsi" w:cstheme="majorHAnsi"/>
          <w:sz w:val="4"/>
          <w:szCs w:val="4"/>
        </w:rPr>
        <w:t>draws to a close</w:t>
      </w:r>
      <w:proofErr w:type="gramEnd"/>
      <w:r w:rsidRPr="007116FF">
        <w:rPr>
          <w:rFonts w:asciiTheme="majorHAnsi" w:hAnsiTheme="majorHAnsi" w:cstheme="majorHAnsi"/>
          <w:sz w:val="4"/>
          <w:szCs w:val="4"/>
        </w:rPr>
        <w:t xml:space="preserv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w:t>
      </w:r>
      <w:hyperlink r:id="rId31" w:history="1">
        <w:r w:rsidRPr="007116FF">
          <w:rPr>
            <w:rStyle w:val="Hyperlink"/>
            <w:rFonts w:asciiTheme="majorHAnsi" w:hAnsiTheme="majorHAnsi" w:cstheme="majorHAnsi"/>
            <w:sz w:val="4"/>
            <w:szCs w:val="4"/>
          </w:rPr>
          <w:t>according</w:t>
        </w:r>
      </w:hyperlink>
      <w:r w:rsidRPr="007116FF">
        <w:rPr>
          <w:rFonts w:asciiTheme="majorHAnsi" w:hAnsiTheme="majorHAnsi" w:cstheme="majorHAnsi"/>
          <w:sz w:val="4"/>
          <w:szCs w:val="4"/>
        </w:rPr>
        <w:t xml:space="preserve"> to the New York Times, after ‘top national security advisers argued that it could undermine allies and embolden Russia and China’. Furthermore, according to </w:t>
      </w:r>
      <w:hyperlink r:id="rId32" w:history="1">
        <w:r w:rsidRPr="007116FF">
          <w:rPr>
            <w:rStyle w:val="Hyperlink"/>
            <w:rFonts w:asciiTheme="majorHAnsi" w:hAnsiTheme="majorHAnsi" w:cstheme="majorHAnsi"/>
            <w:sz w:val="4"/>
            <w:szCs w:val="4"/>
          </w:rPr>
          <w:t xml:space="preserve">Josh </w:t>
        </w:r>
        <w:proofErr w:type="spellStart"/>
        <w:r w:rsidRPr="007116FF">
          <w:rPr>
            <w:rStyle w:val="Hyperlink"/>
            <w:rFonts w:asciiTheme="majorHAnsi" w:hAnsiTheme="majorHAnsi" w:cstheme="majorHAnsi"/>
            <w:sz w:val="4"/>
            <w:szCs w:val="4"/>
          </w:rPr>
          <w:t>Rogin</w:t>
        </w:r>
        <w:proofErr w:type="spellEnd"/>
      </w:hyperlink>
      <w:r w:rsidRPr="007116FF">
        <w:rPr>
          <w:rFonts w:asciiTheme="majorHAnsi" w:hAnsiTheme="majorHAnsi" w:cstheme="majorHAnsi"/>
          <w:sz w:val="4"/>
          <w:szCs w:val="4"/>
        </w:rPr>
        <w:t xml:space="preserve">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w:t>
      </w:r>
      <w:hyperlink r:id="rId33" w:history="1">
        <w:r w:rsidRPr="007116FF">
          <w:rPr>
            <w:rStyle w:val="Hyperlink"/>
            <w:rFonts w:asciiTheme="majorHAnsi" w:hAnsiTheme="majorHAnsi" w:cstheme="majorHAnsi"/>
            <w:sz w:val="4"/>
            <w:szCs w:val="4"/>
          </w:rPr>
          <w:t>explains</w:t>
        </w:r>
      </w:hyperlink>
      <w:r w:rsidRPr="007116FF">
        <w:rPr>
          <w:rFonts w:asciiTheme="majorHAnsi" w:hAnsiTheme="majorHAnsi" w:cstheme="majorHAnsi"/>
          <w:sz w:val="4"/>
          <w:szCs w:val="4"/>
        </w:rPr>
        <w:t xml:space="preserve">,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w:t>
      </w:r>
      <w:proofErr w:type="spellStart"/>
      <w:r w:rsidRPr="007116FF">
        <w:rPr>
          <w:rFonts w:asciiTheme="majorHAnsi" w:hAnsiTheme="majorHAnsi" w:cstheme="majorHAnsi"/>
          <w:sz w:val="4"/>
          <w:szCs w:val="4"/>
        </w:rPr>
        <w:t>Kuperman</w:t>
      </w:r>
      <w:proofErr w:type="spellEnd"/>
      <w:r w:rsidRPr="007116FF">
        <w:rPr>
          <w:rFonts w:asciiTheme="majorHAnsi" w:hAnsiTheme="majorHAnsi" w:cstheme="majorHAnsi"/>
          <w:sz w:val="4"/>
          <w:szCs w:val="4"/>
        </w:rPr>
        <w:t xml:space="preserve"> </w:t>
      </w:r>
      <w:hyperlink r:id="rId34" w:history="1">
        <w:r w:rsidRPr="007116FF">
          <w:rPr>
            <w:rStyle w:val="Hyperlink"/>
            <w:rFonts w:asciiTheme="majorHAnsi" w:hAnsiTheme="majorHAnsi" w:cstheme="majorHAnsi"/>
            <w:sz w:val="4"/>
            <w:szCs w:val="4"/>
          </w:rPr>
          <w:t>observes</w:t>
        </w:r>
      </w:hyperlink>
      <w:r w:rsidRPr="007116FF">
        <w:rPr>
          <w:rFonts w:asciiTheme="majorHAnsi" w:hAnsiTheme="majorHAnsi" w:cstheme="majorHAnsi"/>
          <w:sz w:val="4"/>
          <w:szCs w:val="4"/>
        </w:rPr>
        <w:t xml:space="preserve">,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w:t>
      </w:r>
      <w:proofErr w:type="spellStart"/>
      <w:r w:rsidRPr="007116FF">
        <w:rPr>
          <w:rFonts w:asciiTheme="majorHAnsi" w:hAnsiTheme="majorHAnsi" w:cstheme="majorHAnsi"/>
          <w:sz w:val="4"/>
          <w:szCs w:val="4"/>
        </w:rPr>
        <w:t>programmes</w:t>
      </w:r>
      <w:proofErr w:type="spellEnd"/>
      <w:r w:rsidRPr="007116FF">
        <w:rPr>
          <w:rFonts w:asciiTheme="majorHAnsi" w:hAnsiTheme="majorHAnsi" w:cstheme="majorHAnsi"/>
          <w:sz w:val="4"/>
          <w:szCs w:val="4"/>
        </w:rPr>
        <w:t xml:space="preserve">, the West now felt free to pursue regime change. When assessing the importance of the Iran nuclear deal, which is often hailed as one of Obama’s landmark achievements, and which the next President must not be allowed to </w:t>
      </w:r>
      <w:hyperlink r:id="rId35" w:history="1">
        <w:r w:rsidRPr="007116FF">
          <w:rPr>
            <w:rStyle w:val="Hyperlink"/>
            <w:rFonts w:asciiTheme="majorHAnsi" w:hAnsiTheme="majorHAnsi" w:cstheme="majorHAnsi"/>
            <w:sz w:val="4"/>
            <w:szCs w:val="4"/>
          </w:rPr>
          <w:t>derail</w:t>
        </w:r>
      </w:hyperlink>
      <w:r w:rsidRPr="007116FF">
        <w:rPr>
          <w:rFonts w:asciiTheme="majorHAnsi" w:hAnsiTheme="majorHAnsi" w:cstheme="majorHAnsi"/>
          <w:sz w:val="4"/>
          <w:szCs w:val="4"/>
        </w:rPr>
        <w:t xml:space="preserve">, it is thus important also to consider carefully what </w:t>
      </w:r>
      <w:proofErr w:type="spellStart"/>
      <w:r w:rsidRPr="007116FF">
        <w:rPr>
          <w:rFonts w:asciiTheme="majorHAnsi" w:hAnsiTheme="majorHAnsi" w:cstheme="majorHAnsi"/>
          <w:sz w:val="4"/>
          <w:szCs w:val="4"/>
        </w:rPr>
        <w:t>behaviour</w:t>
      </w:r>
      <w:proofErr w:type="spellEnd"/>
      <w:r w:rsidRPr="007116FF">
        <w:rPr>
          <w:rFonts w:asciiTheme="majorHAnsi" w:hAnsiTheme="majorHAnsi" w:cstheme="majorHAnsi"/>
          <w:sz w:val="4"/>
          <w:szCs w:val="4"/>
        </w:rPr>
        <w:t xml:space="preserve">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w:t>
      </w:r>
      <w:proofErr w:type="gramStart"/>
      <w:r w:rsidRPr="007116FF">
        <w:rPr>
          <w:rFonts w:asciiTheme="majorHAnsi" w:hAnsiTheme="majorHAnsi" w:cstheme="majorHAnsi"/>
          <w:sz w:val="4"/>
          <w:szCs w:val="4"/>
        </w:rPr>
        <w:t>all the more</w:t>
      </w:r>
      <w:proofErr w:type="gramEnd"/>
      <w:r w:rsidRPr="007116FF">
        <w:rPr>
          <w:rFonts w:asciiTheme="majorHAnsi" w:hAnsiTheme="majorHAnsi" w:cstheme="majorHAnsi"/>
          <w:sz w:val="4"/>
          <w:szCs w:val="4"/>
        </w:rPr>
        <w:t xml:space="preserve"> noteworthy when one considers the state of US and Russian public opinion on nuclear arms control and disarmament. As John </w:t>
      </w:r>
      <w:proofErr w:type="spellStart"/>
      <w:r w:rsidRPr="007116FF">
        <w:rPr>
          <w:rFonts w:asciiTheme="majorHAnsi" w:hAnsiTheme="majorHAnsi" w:cstheme="majorHAnsi"/>
          <w:sz w:val="4"/>
          <w:szCs w:val="4"/>
        </w:rPr>
        <w:t>Steinbrunner</w:t>
      </w:r>
      <w:proofErr w:type="spellEnd"/>
      <w:r w:rsidRPr="007116FF">
        <w:rPr>
          <w:rFonts w:asciiTheme="majorHAnsi" w:hAnsiTheme="majorHAnsi" w:cstheme="majorHAnsi"/>
          <w:sz w:val="4"/>
          <w:szCs w:val="4"/>
        </w:rPr>
        <w:t xml:space="preserve"> and Nancy Gallagher </w:t>
      </w:r>
      <w:hyperlink r:id="rId36" w:history="1">
        <w:r w:rsidRPr="007116FF">
          <w:rPr>
            <w:rStyle w:val="Hyperlink"/>
            <w:rFonts w:asciiTheme="majorHAnsi" w:hAnsiTheme="majorHAnsi" w:cstheme="majorHAnsi"/>
            <w:sz w:val="4"/>
            <w:szCs w:val="4"/>
          </w:rPr>
          <w:t>observe</w:t>
        </w:r>
      </w:hyperlink>
      <w:r w:rsidRPr="007116FF">
        <w:rPr>
          <w:rFonts w:asciiTheme="majorHAnsi" w:hAnsiTheme="majorHAnsi" w:cstheme="majorHAnsi"/>
          <w:sz w:val="4"/>
          <w:szCs w:val="4"/>
        </w:rPr>
        <w:t xml:space="preserve">, ‘responses to detailed questions reveal a striking disparity between what U.S. and Russian leaders are doing and what their </w:t>
      </w:r>
      <w:proofErr w:type="spellStart"/>
      <w:r w:rsidRPr="007116FF">
        <w:rPr>
          <w:rFonts w:asciiTheme="majorHAnsi" w:hAnsiTheme="majorHAnsi" w:cstheme="majorHAnsi"/>
          <w:sz w:val="4"/>
          <w:szCs w:val="4"/>
        </w:rPr>
        <w:t>publics</w:t>
      </w:r>
      <w:proofErr w:type="spellEnd"/>
      <w:r w:rsidRPr="007116FF">
        <w:rPr>
          <w:rFonts w:asciiTheme="majorHAnsi" w:hAnsiTheme="majorHAnsi" w:cstheme="majorHAnsi"/>
          <w:sz w:val="4"/>
          <w:szCs w:val="4"/>
        </w:rPr>
        <w:t xml:space="preserve"> desire’. For example, their polling found that: At the most fundamental level, the </w:t>
      </w:r>
      <w:proofErr w:type="gramStart"/>
      <w:r w:rsidRPr="007116FF">
        <w:rPr>
          <w:rFonts w:asciiTheme="majorHAnsi" w:hAnsiTheme="majorHAnsi" w:cstheme="majorHAnsi"/>
          <w:sz w:val="4"/>
          <w:szCs w:val="4"/>
        </w:rPr>
        <w:t>vast majority</w:t>
      </w:r>
      <w:proofErr w:type="gramEnd"/>
      <w:r w:rsidRPr="007116FF">
        <w:rPr>
          <w:rFonts w:asciiTheme="majorHAnsi" w:hAnsiTheme="majorHAnsi" w:cstheme="majorHAnsi"/>
          <w:sz w:val="4"/>
          <w:szCs w:val="4"/>
        </w:rPr>
        <w:t xml:space="preserve"> of Americans and Russians think that nuclear weapons have a very limited role in current security circumstances and believe that their only legitimate purpose is to deter nuclear attack.</w:t>
      </w:r>
      <w:r w:rsidRPr="007116FF">
        <w:rPr>
          <w:rFonts w:asciiTheme="majorHAnsi" w:hAnsiTheme="majorHAnsi" w:cstheme="majorHAnsi"/>
          <w:sz w:val="16"/>
        </w:rPr>
        <w:t xml:space="preserve">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w:t>
      </w:r>
      <w:hyperlink r:id="rId37" w:history="1">
        <w:r w:rsidRPr="007116FF">
          <w:rPr>
            <w:rStyle w:val="Hyperlink"/>
            <w:rFonts w:asciiTheme="majorHAnsi" w:hAnsiTheme="majorHAnsi" w:cstheme="majorHAnsi"/>
            <w:sz w:val="16"/>
          </w:rPr>
          <w:t>intended</w:t>
        </w:r>
      </w:hyperlink>
      <w:r w:rsidRPr="007116FF">
        <w:rPr>
          <w:rFonts w:asciiTheme="majorHAnsi" w:hAnsiTheme="majorHAnsi" w:cstheme="majorHAnsi"/>
          <w:sz w:val="16"/>
        </w:rPr>
        <w:t xml:space="preserve"> to pursue Senate ratification of the treaty ‘immediately and aggressively’. Once more, there is notably strong public support–82% </w:t>
      </w:r>
      <w:hyperlink r:id="rId38" w:history="1">
        <w:r w:rsidRPr="007116FF">
          <w:rPr>
            <w:rStyle w:val="Hyperlink"/>
            <w:rFonts w:asciiTheme="majorHAnsi" w:hAnsiTheme="majorHAnsi" w:cstheme="majorHAnsi"/>
            <w:sz w:val="16"/>
          </w:rPr>
          <w:t>according</w:t>
        </w:r>
      </w:hyperlink>
      <w:r w:rsidRPr="007116FF">
        <w:rPr>
          <w:rFonts w:asciiTheme="majorHAnsi" w:hAnsiTheme="majorHAnsi" w:cstheme="majorHAnsi"/>
          <w:sz w:val="16"/>
        </w:rPr>
        <w:t xml:space="preserve"> to a 2010 poll by the Chicago Council on Global Affairs—for the US joining the CTBT but, again, the Republican-controlled Senate has </w:t>
      </w:r>
      <w:hyperlink r:id="rId39" w:history="1">
        <w:r w:rsidRPr="007116FF">
          <w:rPr>
            <w:rStyle w:val="Hyperlink"/>
            <w:rFonts w:asciiTheme="majorHAnsi" w:hAnsiTheme="majorHAnsi" w:cstheme="majorHAnsi"/>
            <w:sz w:val="16"/>
          </w:rPr>
          <w:t>blocked</w:t>
        </w:r>
      </w:hyperlink>
      <w:r w:rsidRPr="007116FF">
        <w:rPr>
          <w:rFonts w:asciiTheme="majorHAnsi" w:hAnsiTheme="majorHAnsi" w:cstheme="majorHAnsi"/>
          <w:sz w:val="16"/>
        </w:rPr>
        <w:t xml:space="preserve">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w:t>
      </w:r>
      <w:proofErr w:type="gramStart"/>
      <w:r w:rsidRPr="007116FF">
        <w:rPr>
          <w:rFonts w:asciiTheme="majorHAnsi" w:hAnsiTheme="majorHAnsi" w:cstheme="majorHAnsi"/>
          <w:sz w:val="16"/>
        </w:rPr>
        <w:t>in order to</w:t>
      </w:r>
      <w:proofErr w:type="gramEnd"/>
      <w:r w:rsidRPr="007116FF">
        <w:rPr>
          <w:rFonts w:asciiTheme="majorHAnsi" w:hAnsiTheme="majorHAnsi" w:cstheme="majorHAnsi"/>
          <w:sz w:val="16"/>
        </w:rPr>
        <w:t xml:space="preserve"> effectively harness their support. Stepping back from the brink </w:t>
      </w:r>
      <w:proofErr w:type="gramStart"/>
      <w:r w:rsidRPr="007116FF">
        <w:rPr>
          <w:rFonts w:asciiTheme="majorHAnsi" w:hAnsiTheme="majorHAnsi" w:cstheme="majorHAnsi"/>
          <w:sz w:val="16"/>
        </w:rPr>
        <w:t>In</w:t>
      </w:r>
      <w:proofErr w:type="gramEnd"/>
      <w:r w:rsidRPr="007116FF">
        <w:rPr>
          <w:rFonts w:asciiTheme="majorHAnsi" w:hAnsiTheme="majorHAnsi" w:cstheme="majorHAnsi"/>
          <w:sz w:val="16"/>
        </w:rPr>
        <w:t xml:space="preserve"> terms of priorities for the incoming administration in the US, stepping back from military confrontation with Russia and pushing the threat of nuclear war to the margins must be at the top of the list. Whilst </w:t>
      </w:r>
      <w:r w:rsidRPr="007116FF">
        <w:rPr>
          <w:rStyle w:val="StyleUnderline"/>
          <w:rFonts w:asciiTheme="majorHAnsi" w:hAnsiTheme="majorHAnsi" w:cstheme="majorHAnsi"/>
        </w:rPr>
        <w:t>much has been made of a potential rapprochement between Trump and Putin</w:t>
      </w:r>
      <w:r w:rsidRPr="007116FF">
        <w:rPr>
          <w:rFonts w:asciiTheme="majorHAnsi" w:hAnsiTheme="majorHAnsi" w:cstheme="majorHAnsi"/>
          <w:sz w:val="16"/>
        </w:rPr>
        <w:t xml:space="preserve">, the two have, </w:t>
      </w:r>
      <w:hyperlink r:id="rId40" w:history="1">
        <w:r w:rsidRPr="007116FF">
          <w:rPr>
            <w:rStyle w:val="Hyperlink"/>
            <w:rFonts w:asciiTheme="majorHAnsi" w:hAnsiTheme="majorHAnsi" w:cstheme="majorHAnsi"/>
            <w:sz w:val="16"/>
          </w:rPr>
          <w:t>reportedly</w:t>
        </w:r>
      </w:hyperlink>
      <w:r w:rsidRPr="007116FF">
        <w:rPr>
          <w:rFonts w:asciiTheme="majorHAnsi" w:hAnsiTheme="majorHAnsi" w:cstheme="majorHAnsi"/>
          <w:sz w:val="16"/>
        </w:rPr>
        <w:t xml:space="preserve">, only just spoken for the first time on the phone and still need to actually meet in person to discuss strategic issues and deal with inevitable international events and crises, including in relation to Ukraine and Syria. As of now, </w:t>
      </w:r>
      <w:r w:rsidRPr="007116FF">
        <w:rPr>
          <w:rStyle w:val="StyleUnderline"/>
          <w:rFonts w:asciiTheme="majorHAnsi" w:hAnsiTheme="majorHAnsi" w:cstheme="majorHAnsi"/>
        </w:rPr>
        <w:t>whilst the mood music from both sides might suggest a warming of relations</w:t>
      </w:r>
      <w:r w:rsidRPr="007116FF">
        <w:rPr>
          <w:rFonts w:asciiTheme="majorHAnsi" w:hAnsiTheme="majorHAnsi" w:cstheme="majorHAnsi"/>
          <w:sz w:val="16"/>
        </w:rPr>
        <w:t xml:space="preserve">, as has been seen with previous administrations, unless cooperation is rooted in a real willingness to resolve problems (which for Russia includes US ballistic missile defense deployments in Eastern Europe and NATO expansion) then </w:t>
      </w:r>
      <w:r w:rsidRPr="007116FF">
        <w:rPr>
          <w:rStyle w:val="Emphasis"/>
          <w:rFonts w:asciiTheme="majorHAnsi" w:hAnsiTheme="majorHAnsi" w:cstheme="majorHAnsi"/>
        </w:rPr>
        <w:t>tensions can quickly re-emerge</w:t>
      </w:r>
      <w:r w:rsidRPr="007116FF">
        <w:rPr>
          <w:rFonts w:asciiTheme="majorHAnsi" w:hAnsiTheme="majorHAnsi" w:cstheme="majorHAnsi"/>
          <w:sz w:val="16"/>
        </w:rPr>
        <w:t xml:space="preserve">. Another related question concerns </w:t>
      </w:r>
      <w:r w:rsidRPr="007116FF">
        <w:rPr>
          <w:rStyle w:val="StyleUnderline"/>
          <w:rFonts w:asciiTheme="majorHAnsi" w:hAnsiTheme="majorHAnsi" w:cstheme="majorHAnsi"/>
        </w:rPr>
        <w:t>how Trump will conduct himself during any potential crisis or conflict with Russia or another major power</w:t>
      </w:r>
      <w:r w:rsidRPr="007116FF">
        <w:rPr>
          <w:rFonts w:asciiTheme="majorHAnsi" w:hAnsiTheme="majorHAnsi" w:cstheme="majorHAnsi"/>
          <w:sz w:val="16"/>
        </w:rPr>
        <w:t xml:space="preserve">, given the stakes and risks involved, as highlighted above. Whilst we must wait to find out precisely what the new administration’s approach to international affairs will be, in the past week, NATO’s Secretary General Jens Stoltenberg </w:t>
      </w:r>
      <w:hyperlink r:id="rId41" w:history="1">
        <w:r w:rsidRPr="007116FF">
          <w:rPr>
            <w:rStyle w:val="Hyperlink"/>
            <w:rFonts w:asciiTheme="majorHAnsi" w:hAnsiTheme="majorHAnsi" w:cstheme="majorHAnsi"/>
            <w:sz w:val="16"/>
          </w:rPr>
          <w:t>told</w:t>
        </w:r>
      </w:hyperlink>
      <w:r w:rsidRPr="007116FF">
        <w:rPr>
          <w:rFonts w:asciiTheme="majorHAnsi" w:hAnsiTheme="majorHAnsi" w:cstheme="majorHAnsi"/>
          <w:sz w:val="16"/>
        </w:rPr>
        <w:t xml:space="preserve"> the BBC that he had been personally informed by Donald Trump, following the election, that the US remains ‘strongly committed to NATO, and that the security guarantees to Europe stand’. Trump had previously shaken sections of the </w:t>
      </w:r>
      <w:proofErr w:type="spellStart"/>
      <w:r w:rsidRPr="007116FF">
        <w:rPr>
          <w:rFonts w:asciiTheme="majorHAnsi" w:hAnsiTheme="majorHAnsi" w:cstheme="majorHAnsi"/>
          <w:sz w:val="16"/>
        </w:rPr>
        <w:t>defence</w:t>
      </w:r>
      <w:proofErr w:type="spellEnd"/>
      <w:r w:rsidRPr="007116FF">
        <w:rPr>
          <w:rFonts w:asciiTheme="majorHAnsi" w:hAnsiTheme="majorHAnsi" w:cstheme="majorHAnsi"/>
          <w:sz w:val="16"/>
        </w:rPr>
        <w:t xml:space="preserve"> and foreign policy establishment by </w:t>
      </w:r>
      <w:hyperlink r:id="rId42" w:history="1">
        <w:r w:rsidRPr="007116FF">
          <w:rPr>
            <w:rStyle w:val="Hyperlink"/>
            <w:rFonts w:asciiTheme="majorHAnsi" w:hAnsiTheme="majorHAnsi" w:cstheme="majorHAnsi"/>
            <w:sz w:val="16"/>
          </w:rPr>
          <w:t>suggesting</w:t>
        </w:r>
      </w:hyperlink>
      <w:r w:rsidRPr="007116FF">
        <w:rPr>
          <w:rFonts w:asciiTheme="majorHAnsi" w:hAnsiTheme="majorHAnsi" w:cstheme="majorHAnsi"/>
          <w:sz w:val="16"/>
        </w:rPr>
        <w:t xml:space="preserve">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w:t>
      </w:r>
      <w:hyperlink r:id="rId43" w:history="1">
        <w:r w:rsidRPr="007116FF">
          <w:rPr>
            <w:rStyle w:val="Hyperlink"/>
            <w:rFonts w:asciiTheme="majorHAnsi" w:hAnsiTheme="majorHAnsi" w:cstheme="majorHAnsi"/>
            <w:sz w:val="16"/>
          </w:rPr>
          <w:t>notes</w:t>
        </w:r>
      </w:hyperlink>
      <w:r w:rsidRPr="007116FF">
        <w:rPr>
          <w:rFonts w:asciiTheme="majorHAnsi" w:hAnsiTheme="majorHAnsi" w:cstheme="majorHAnsi"/>
          <w:sz w:val="16"/>
        </w:rPr>
        <w:t xml:space="preserve">, the ‘weaknesses of existing international organizations’ thus requires ‘more inclusive, cooperative security institutions’ to be constructed regionally ‘to complement and someday, perhaps, to replace exclusive military alliances’, alongside progressive </w:t>
      </w:r>
      <w:proofErr w:type="spellStart"/>
      <w:r w:rsidRPr="007116FF">
        <w:rPr>
          <w:rFonts w:asciiTheme="majorHAnsi" w:hAnsiTheme="majorHAnsi" w:cstheme="majorHAnsi"/>
          <w:sz w:val="16"/>
        </w:rPr>
        <w:t>demilitarisation</w:t>
      </w:r>
      <w:proofErr w:type="spellEnd"/>
      <w:r w:rsidRPr="007116FF">
        <w:rPr>
          <w:rFonts w:asciiTheme="majorHAnsi" w:hAnsiTheme="majorHAnsi" w:cstheme="majorHAnsi"/>
          <w:sz w:val="16"/>
        </w:rPr>
        <w:t xml:space="preserve">. Such confidence-building measures would also support efforts to halt missile and nuclear tests by states such as North Korea, which may soon be </w:t>
      </w:r>
      <w:hyperlink r:id="rId44" w:anchor=".WDhZZfh9rS4.twitter" w:history="1">
        <w:r w:rsidRPr="007116FF">
          <w:rPr>
            <w:rStyle w:val="Hyperlink"/>
            <w:rFonts w:asciiTheme="majorHAnsi" w:hAnsiTheme="majorHAnsi" w:cstheme="majorHAnsi"/>
            <w:sz w:val="16"/>
          </w:rPr>
          <w:t>capable</w:t>
        </w:r>
      </w:hyperlink>
      <w:r w:rsidRPr="007116FF">
        <w:rPr>
          <w:rFonts w:asciiTheme="majorHAnsi" w:hAnsiTheme="majorHAnsi" w:cstheme="majorHAnsi"/>
          <w:sz w:val="16"/>
        </w:rPr>
        <w:t xml:space="preserve"> of striking the US mainland. Imagining the next enemy </w:t>
      </w:r>
      <w:proofErr w:type="gramStart"/>
      <w:r w:rsidRPr="007116FF">
        <w:rPr>
          <w:rFonts w:asciiTheme="majorHAnsi" w:hAnsiTheme="majorHAnsi" w:cstheme="majorHAnsi"/>
          <w:sz w:val="16"/>
        </w:rPr>
        <w:t>As well as</w:t>
      </w:r>
      <w:proofErr w:type="gramEnd"/>
      <w:r w:rsidRPr="007116FF">
        <w:rPr>
          <w:rFonts w:asciiTheme="majorHAnsi" w:hAnsiTheme="majorHAnsi" w:cstheme="majorHAnsi"/>
          <w:sz w:val="16"/>
        </w:rPr>
        <w:t xml:space="preserve"> mapping out the US’s current nuclear weapons policies and its regional relationships, it is important to reflect upon how </w:t>
      </w:r>
      <w:r w:rsidRPr="007116FF">
        <w:rPr>
          <w:rStyle w:val="Emphasis"/>
          <w:rFonts w:asciiTheme="majorHAnsi" w:hAnsiTheme="majorHAnsi" w:cstheme="majorHAnsi"/>
        </w:rPr>
        <w:t xml:space="preserve">domestic political dynamics under a Trump presidency might drive Washington’s </w:t>
      </w:r>
      <w:proofErr w:type="spellStart"/>
      <w:r w:rsidRPr="007116FF">
        <w:rPr>
          <w:rStyle w:val="Emphasis"/>
          <w:rFonts w:asciiTheme="majorHAnsi" w:hAnsiTheme="majorHAnsi" w:cstheme="majorHAnsi"/>
        </w:rPr>
        <w:t>behaviour</w:t>
      </w:r>
      <w:proofErr w:type="spellEnd"/>
      <w:r w:rsidRPr="007116FF">
        <w:rPr>
          <w:rStyle w:val="Emphasis"/>
          <w:rFonts w:asciiTheme="majorHAnsi" w:hAnsiTheme="majorHAnsi" w:cstheme="majorHAnsi"/>
        </w:rPr>
        <w:t xml:space="preserve"> internationally</w:t>
      </w:r>
      <w:r w:rsidRPr="007116FF">
        <w:rPr>
          <w:rFonts w:asciiTheme="majorHAnsi" w:hAnsiTheme="majorHAnsi" w:cstheme="majorHAnsi"/>
          <w:sz w:val="16"/>
        </w:rPr>
        <w:t xml:space="preserve">, particularly given the nuclear shadow that always hangs over conflicts involving the US. 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w:t>
      </w:r>
      <w:hyperlink r:id="rId45" w:history="1">
        <w:r w:rsidRPr="007116FF">
          <w:rPr>
            <w:rFonts w:asciiTheme="majorHAnsi" w:hAnsiTheme="majorHAnsi" w:cstheme="majorHAnsi"/>
            <w:sz w:val="16"/>
          </w:rPr>
          <w:t>concludes</w:t>
        </w:r>
      </w:hyperlink>
      <w:r w:rsidRPr="007116FF">
        <w:rPr>
          <w:rFonts w:asciiTheme="majorHAnsi" w:hAnsiTheme="majorHAnsi" w:cstheme="majorHAnsi"/>
          <w:sz w:val="16"/>
        </w:rPr>
        <w:t xml:space="preserve"> that ‘the longer-term consequences are likely to be grim, not least for his angry, but fooled, supporters. Next time, they might be even angrier. Where that might lead is terrifying’. Gillian </w:t>
      </w:r>
      <w:proofErr w:type="spellStart"/>
      <w:r w:rsidRPr="007116FF">
        <w:rPr>
          <w:rFonts w:asciiTheme="majorHAnsi" w:hAnsiTheme="majorHAnsi" w:cstheme="majorHAnsi"/>
          <w:sz w:val="16"/>
        </w:rPr>
        <w:t>Tett</w:t>
      </w:r>
      <w:proofErr w:type="spellEnd"/>
      <w:r w:rsidRPr="007116FF">
        <w:rPr>
          <w:rFonts w:asciiTheme="majorHAnsi" w:hAnsiTheme="majorHAnsi" w:cstheme="majorHAnsi"/>
          <w:sz w:val="16"/>
        </w:rPr>
        <w:t xml:space="preserve"> has also </w:t>
      </w:r>
      <w:hyperlink r:id="rId46" w:history="1">
        <w:r w:rsidRPr="007116FF">
          <w:rPr>
            <w:rFonts w:asciiTheme="majorHAnsi" w:hAnsiTheme="majorHAnsi" w:cstheme="majorHAnsi"/>
            <w:sz w:val="16"/>
          </w:rPr>
          <w:t>highlighted</w:t>
        </w:r>
      </w:hyperlink>
      <w:r w:rsidRPr="007116FF">
        <w:rPr>
          <w:rFonts w:asciiTheme="majorHAnsi" w:hAnsiTheme="majorHAnsi" w:cstheme="majorHAnsi"/>
          <w:sz w:val="16"/>
        </w:rPr>
        <w:t xml:space="preserve"> the ‘real risks’ that Trump’s policies could ‘spark US social unrest or geopolitical uncertainty’. Elsewhere, George Monbiot in the Guardian, makes the stark </w:t>
      </w:r>
      <w:hyperlink r:id="rId47" w:history="1">
        <w:r w:rsidRPr="007116FF">
          <w:rPr>
            <w:rFonts w:asciiTheme="majorHAnsi" w:hAnsiTheme="majorHAnsi" w:cstheme="majorHAnsi"/>
            <w:sz w:val="16"/>
          </w:rPr>
          <w:t>assertion</w:t>
        </w:r>
      </w:hyperlink>
      <w:r w:rsidRPr="007116FF">
        <w:rPr>
          <w:rFonts w:asciiTheme="majorHAnsi" w:hAnsiTheme="majorHAnsi" w:cstheme="majorHAnsi"/>
          <w:sz w:val="16"/>
        </w:rPr>
        <w:t xml:space="preserve"> that the inability of the US and other governments to respond effectively to public anger means he now believes that ‘we will see war between the major powers within my lifetime’. If these warnings weren’t troubling enough, no less a figure than Henry Kissinger </w:t>
      </w:r>
      <w:hyperlink r:id="rId48" w:history="1">
        <w:r w:rsidRPr="007116FF">
          <w:rPr>
            <w:rStyle w:val="Hyperlink"/>
            <w:rFonts w:asciiTheme="majorHAnsi" w:hAnsiTheme="majorHAnsi" w:cstheme="majorHAnsi"/>
            <w:sz w:val="16"/>
          </w:rPr>
          <w:t>argued</w:t>
        </w:r>
      </w:hyperlink>
      <w:r w:rsidRPr="007116FF">
        <w:rPr>
          <w:rFonts w:asciiTheme="majorHAnsi" w:hAnsiTheme="majorHAnsi" w:cstheme="majorHAnsi"/>
          <w:sz w:val="16"/>
        </w:rPr>
        <w:t xml:space="preserve"> on BBC’s </w:t>
      </w:r>
      <w:proofErr w:type="spellStart"/>
      <w:r w:rsidRPr="007116FF">
        <w:rPr>
          <w:rFonts w:asciiTheme="majorHAnsi" w:hAnsiTheme="majorHAnsi" w:cstheme="majorHAnsi"/>
          <w:sz w:val="16"/>
        </w:rPr>
        <w:t>Newsnight</w:t>
      </w:r>
      <w:proofErr w:type="spellEnd"/>
      <w:r w:rsidRPr="007116FF">
        <w:rPr>
          <w:rFonts w:asciiTheme="majorHAnsi" w:hAnsiTheme="majorHAnsi" w:cstheme="majorHAnsi"/>
          <w:sz w:val="16"/>
        </w:rPr>
        <w:t xml:space="preserve">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w:t>
      </w:r>
      <w:hyperlink r:id="rId49" w:history="1">
        <w:r w:rsidRPr="007116FF">
          <w:rPr>
            <w:rStyle w:val="Hyperlink"/>
            <w:rFonts w:asciiTheme="majorHAnsi" w:hAnsiTheme="majorHAnsi" w:cstheme="majorHAnsi"/>
            <w:sz w:val="16"/>
          </w:rPr>
          <w:t>refused</w:t>
        </w:r>
      </w:hyperlink>
      <w:r w:rsidRPr="007116FF">
        <w:rPr>
          <w:rFonts w:asciiTheme="majorHAnsi" w:hAnsiTheme="majorHAnsi" w:cstheme="majorHAnsi"/>
          <w:sz w:val="16"/>
        </w:rPr>
        <w:t xml:space="preserve">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w:t>
      </w:r>
      <w:hyperlink r:id="rId50" w:history="1">
        <w:proofErr w:type="spellStart"/>
        <w:r w:rsidRPr="007116FF">
          <w:rPr>
            <w:rStyle w:val="Hyperlink"/>
            <w:rFonts w:asciiTheme="majorHAnsi" w:hAnsiTheme="majorHAnsi" w:cstheme="majorHAnsi"/>
            <w:sz w:val="16"/>
          </w:rPr>
          <w:t>summarised</w:t>
        </w:r>
        <w:proofErr w:type="spellEnd"/>
      </w:hyperlink>
      <w:r w:rsidRPr="007116FF">
        <w:rPr>
          <w:rFonts w:asciiTheme="majorHAnsi" w:hAnsiTheme="majorHAnsi" w:cstheme="majorHAnsi"/>
          <w:sz w:val="16"/>
        </w:rPr>
        <w:t xml:space="preserve"> as ‘empowering…by and large…the traditional, hard, hawkish right-wing members of the Republican Party’ also point to the US engaging in future overseas conflicts, rather than the isolationism which many in the foreign policy establishment </w:t>
      </w:r>
      <w:proofErr w:type="spellStart"/>
      <w:r w:rsidRPr="007116FF">
        <w:rPr>
          <w:rFonts w:asciiTheme="majorHAnsi" w:hAnsiTheme="majorHAnsi" w:cstheme="majorHAnsi"/>
          <w:sz w:val="16"/>
        </w:rPr>
        <w:t>criticised</w:t>
      </w:r>
      <w:proofErr w:type="spellEnd"/>
      <w:r w:rsidRPr="007116FF">
        <w:rPr>
          <w:rFonts w:asciiTheme="majorHAnsi" w:hAnsiTheme="majorHAnsi" w:cstheme="majorHAnsi"/>
          <w:sz w:val="16"/>
        </w:rPr>
        <w:t xml:space="preserve"> Trump for </w:t>
      </w:r>
      <w:hyperlink r:id="rId51" w:history="1">
        <w:r w:rsidRPr="007116FF">
          <w:rPr>
            <w:rStyle w:val="Hyperlink"/>
            <w:rFonts w:asciiTheme="majorHAnsi" w:hAnsiTheme="majorHAnsi" w:cstheme="majorHAnsi"/>
            <w:sz w:val="16"/>
          </w:rPr>
          <w:t>proposing</w:t>
        </w:r>
      </w:hyperlink>
      <w:r w:rsidRPr="007116FF">
        <w:rPr>
          <w:rFonts w:asciiTheme="majorHAnsi" w:hAnsiTheme="majorHAnsi" w:cstheme="majorHAnsi"/>
          <w:sz w:val="16"/>
        </w:rPr>
        <w:t xml:space="preserve"> during the presidential campaign. William Hartung and Todd Harrison have drawn </w:t>
      </w:r>
      <w:hyperlink r:id="rId52" w:history="1">
        <w:r w:rsidRPr="007116FF">
          <w:rPr>
            <w:rStyle w:val="Hyperlink"/>
            <w:rFonts w:asciiTheme="majorHAnsi" w:hAnsiTheme="majorHAnsi" w:cstheme="majorHAnsi"/>
            <w:sz w:val="16"/>
          </w:rPr>
          <w:t>attention</w:t>
        </w:r>
      </w:hyperlink>
      <w:r w:rsidRPr="007116FF">
        <w:rPr>
          <w:rFonts w:asciiTheme="majorHAnsi" w:hAnsiTheme="majorHAnsi" w:cstheme="majorHAnsi"/>
          <w:sz w:val="16"/>
        </w:rPr>
        <w:t xml:space="preserve"> to the fact that </w:t>
      </w:r>
      <w:proofErr w:type="spellStart"/>
      <w:r w:rsidRPr="007116FF">
        <w:rPr>
          <w:rFonts w:asciiTheme="majorHAnsi" w:hAnsiTheme="majorHAnsi" w:cstheme="majorHAnsi"/>
          <w:sz w:val="16"/>
        </w:rPr>
        <w:t>defence</w:t>
      </w:r>
      <w:proofErr w:type="spellEnd"/>
      <w:r w:rsidRPr="007116FF">
        <w:rPr>
          <w:rFonts w:asciiTheme="majorHAnsi" w:hAnsiTheme="majorHAnsi" w:cstheme="majorHAnsi"/>
          <w:sz w:val="16"/>
        </w:rPr>
        <w:t xml:space="preserve"> spending under Trump could be almost $1trillion (spread over ten years) more than Obama’s most recent budget request. Such projections, alongside Trump’s election </w:t>
      </w:r>
      <w:hyperlink r:id="rId53" w:history="1">
        <w:r w:rsidRPr="007116FF">
          <w:rPr>
            <w:rStyle w:val="Hyperlink"/>
            <w:rFonts w:asciiTheme="majorHAnsi" w:hAnsiTheme="majorHAnsi" w:cstheme="majorHAnsi"/>
            <w:sz w:val="16"/>
          </w:rPr>
          <w:t>rhetoric</w:t>
        </w:r>
      </w:hyperlink>
      <w:r w:rsidRPr="007116FF">
        <w:rPr>
          <w:rFonts w:asciiTheme="majorHAnsi" w:hAnsiTheme="majorHAnsi" w:cstheme="majorHAnsi"/>
          <w:sz w:val="16"/>
        </w:rPr>
        <w:t xml:space="preserve">,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7116FF">
        <w:rPr>
          <w:rStyle w:val="Emphasis"/>
          <w:rFonts w:asciiTheme="majorHAnsi" w:hAnsiTheme="majorHAnsi" w:cstheme="majorHAnsi"/>
        </w:rPr>
        <w:t>if Trump does not sufficiently satisfy his supporters then this will likely pour fuel on the flames at home, which may then quickly spread abroad.</w:t>
      </w:r>
      <w:r w:rsidRPr="007116FF">
        <w:rPr>
          <w:rFonts w:asciiTheme="majorHAnsi" w:hAnsiTheme="majorHAnsi" w:cstheme="majorHAnsi"/>
          <w:sz w:val="16"/>
        </w:rPr>
        <w:t xml:space="preserve"> 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w:t>
      </w:r>
      <w:proofErr w:type="gramStart"/>
      <w:r w:rsidRPr="007116FF">
        <w:rPr>
          <w:rFonts w:asciiTheme="majorHAnsi" w:hAnsiTheme="majorHAnsi" w:cstheme="majorHAnsi"/>
          <w:sz w:val="16"/>
        </w:rPr>
        <w:t>in order to</w:t>
      </w:r>
      <w:proofErr w:type="gramEnd"/>
      <w:r w:rsidRPr="007116FF">
        <w:rPr>
          <w:rFonts w:asciiTheme="majorHAnsi" w:hAnsiTheme="majorHAnsi" w:cstheme="majorHAnsi"/>
          <w:sz w:val="16"/>
        </w:rPr>
        <w:t xml:space="preserve"> protect their interests and power. If such scenarios emerge </w:t>
      </w:r>
      <w:r w:rsidRPr="007116FF">
        <w:rPr>
          <w:rStyle w:val="Emphasis"/>
          <w:rFonts w:asciiTheme="majorHAnsi" w:hAnsiTheme="majorHAnsi" w:cstheme="majorHAnsi"/>
        </w:rPr>
        <w:t>the next administration and its untried and untested President will find themselves with a range of extremely powerful tools and institutional experience at their disposal, including nuclear weapons, which may prove too tempting to resist when figuring out how to respond to widespread anger, confusion and unrest, both at home and abroad</w:t>
      </w:r>
      <w:r w:rsidRPr="007116FF">
        <w:rPr>
          <w:rFonts w:asciiTheme="majorHAnsi" w:hAnsiTheme="majorHAnsi" w:cstheme="majorHAnsi"/>
          <w:sz w:val="16"/>
        </w:rPr>
        <w:t>.</w:t>
      </w:r>
    </w:p>
    <w:p w14:paraId="12E915C8" w14:textId="77777777" w:rsidR="00D82942" w:rsidRPr="007116FF" w:rsidRDefault="00D82942" w:rsidP="00D82942">
      <w:pPr>
        <w:pStyle w:val="Heading2"/>
        <w:rPr>
          <w:rFonts w:asciiTheme="majorHAnsi" w:hAnsiTheme="majorHAnsi" w:cstheme="majorHAnsi"/>
        </w:rPr>
      </w:pPr>
      <w:r w:rsidRPr="007116FF">
        <w:rPr>
          <w:rFonts w:asciiTheme="majorHAnsi" w:hAnsiTheme="majorHAnsi" w:cstheme="majorHAnsi"/>
        </w:rPr>
        <w:t>UQ</w:t>
      </w:r>
    </w:p>
    <w:p w14:paraId="12F560FE"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Base high – generic</w:t>
      </w:r>
    </w:p>
    <w:p w14:paraId="6A96A0C0" w14:textId="77777777" w:rsidR="00710033" w:rsidRDefault="00710033" w:rsidP="00710033">
      <w:pPr>
        <w:pStyle w:val="Heading4"/>
      </w:pPr>
      <w:r>
        <w:t>Base is strong</w:t>
      </w:r>
    </w:p>
    <w:p w14:paraId="2FA1D399" w14:textId="77777777" w:rsidR="00710033" w:rsidRDefault="00710033" w:rsidP="00710033">
      <w:pPr>
        <w:rPr>
          <w:rStyle w:val="Style13ptBold"/>
        </w:rPr>
      </w:pPr>
      <w:proofErr w:type="spellStart"/>
      <w:r>
        <w:rPr>
          <w:rStyle w:val="Style13ptBold"/>
        </w:rPr>
        <w:t>Kosich</w:t>
      </w:r>
      <w:proofErr w:type="spellEnd"/>
      <w:r>
        <w:rPr>
          <w:rStyle w:val="Style13ptBold"/>
        </w:rPr>
        <w:t xml:space="preserve"> 7/24</w:t>
      </w:r>
    </w:p>
    <w:p w14:paraId="6E3F52FF" w14:textId="15B94175" w:rsidR="00710033" w:rsidRPr="00A46C0D" w:rsidRDefault="00710033" w:rsidP="00710033">
      <w:pPr>
        <w:rPr>
          <w:sz w:val="16"/>
          <w:szCs w:val="16"/>
        </w:rPr>
      </w:pPr>
      <w:r w:rsidRPr="00A46C0D">
        <w:rPr>
          <w:sz w:val="16"/>
          <w:szCs w:val="16"/>
        </w:rPr>
        <w:t xml:space="preserve">John </w:t>
      </w:r>
      <w:proofErr w:type="spellStart"/>
      <w:r w:rsidRPr="00A46C0D">
        <w:rPr>
          <w:sz w:val="16"/>
          <w:szCs w:val="16"/>
        </w:rPr>
        <w:t>Kosich</w:t>
      </w:r>
      <w:proofErr w:type="spellEnd"/>
      <w:r w:rsidRPr="00A46C0D">
        <w:rPr>
          <w:sz w:val="16"/>
          <w:szCs w:val="16"/>
        </w:rPr>
        <w:t xml:space="preserve">, </w:t>
      </w:r>
      <w:r>
        <w:rPr>
          <w:sz w:val="16"/>
          <w:szCs w:val="16"/>
        </w:rPr>
        <w:t xml:space="preserve">reporter, </w:t>
      </w:r>
      <w:r w:rsidRPr="00A46C0D">
        <w:rPr>
          <w:sz w:val="16"/>
          <w:szCs w:val="16"/>
        </w:rPr>
        <w:t>7-24-2018, "President Trump's strong support among his GOP base to loom large in November elections," newsnet5, https://www.news5cleveland.com/news/e-team/president-trumps-strong-support-among-his-gop-base-to-loom-large-in-november-elections</w:t>
      </w:r>
      <w:r w:rsidR="00636253">
        <w:rPr>
          <w:sz w:val="16"/>
          <w:szCs w:val="16"/>
        </w:rPr>
        <w:t>, SS</w:t>
      </w:r>
      <w:r w:rsidR="0052078D">
        <w:rPr>
          <w:sz w:val="16"/>
          <w:szCs w:val="16"/>
        </w:rPr>
        <w:t xml:space="preserve">, </w:t>
      </w:r>
      <w:proofErr w:type="spellStart"/>
      <w:r w:rsidR="0052078D">
        <w:rPr>
          <w:sz w:val="16"/>
          <w:szCs w:val="16"/>
        </w:rPr>
        <w:t>dehighlighted</w:t>
      </w:r>
      <w:proofErr w:type="spellEnd"/>
      <w:r w:rsidR="0052078D">
        <w:rPr>
          <w:sz w:val="16"/>
          <w:szCs w:val="16"/>
        </w:rPr>
        <w:t xml:space="preserve"> by MJG</w:t>
      </w:r>
    </w:p>
    <w:p w14:paraId="0E5FE63E" w14:textId="77777777" w:rsidR="00710033" w:rsidRDefault="00710033" w:rsidP="00710033">
      <w:pPr>
        <w:rPr>
          <w:rStyle w:val="StyleUnderline"/>
        </w:rPr>
      </w:pPr>
      <w:r w:rsidRPr="004E3E62">
        <w:rPr>
          <w:sz w:val="14"/>
        </w:rPr>
        <w:t xml:space="preserve">CLEVELAND - </w:t>
      </w:r>
      <w:r w:rsidRPr="008F44CE">
        <w:rPr>
          <w:rStyle w:val="StyleUnderline"/>
        </w:rPr>
        <w:t xml:space="preserve">The results of </w:t>
      </w:r>
      <w:r w:rsidRPr="00710033">
        <w:rPr>
          <w:rStyle w:val="StyleUnderline"/>
        </w:rPr>
        <w:t>two new polls</w:t>
      </w:r>
      <w:r w:rsidRPr="008F44CE">
        <w:rPr>
          <w:rStyle w:val="StyleUnderline"/>
        </w:rPr>
        <w:t xml:space="preserve"> in recent days </w:t>
      </w:r>
      <w:r w:rsidRPr="00710033">
        <w:rPr>
          <w:rStyle w:val="StyleUnderline"/>
        </w:rPr>
        <w:t>show</w:t>
      </w:r>
      <w:r w:rsidRPr="008F44CE">
        <w:rPr>
          <w:rStyle w:val="StyleUnderline"/>
        </w:rPr>
        <w:t xml:space="preserve"> that </w:t>
      </w:r>
      <w:r w:rsidRPr="00710033">
        <w:rPr>
          <w:rStyle w:val="StyleUnderline"/>
        </w:rPr>
        <w:t>when asked how they feel about President Donald Trump</w:t>
      </w:r>
      <w:r w:rsidRPr="008F44CE">
        <w:rPr>
          <w:rStyle w:val="StyleUnderline"/>
        </w:rPr>
        <w:t xml:space="preserve">, very </w:t>
      </w:r>
      <w:r w:rsidRPr="00710033">
        <w:rPr>
          <w:rStyle w:val="StyleUnderline"/>
        </w:rPr>
        <w:t>few Americans come back with the answer "I don't know." A just-released NBC News/Wall Street Journal poll found</w:t>
      </w:r>
      <w:r w:rsidRPr="008F44CE">
        <w:rPr>
          <w:rStyle w:val="StyleUnderline"/>
        </w:rPr>
        <w:t xml:space="preserve"> among all Americans polled, </w:t>
      </w:r>
      <w:r w:rsidRPr="00710033">
        <w:rPr>
          <w:rStyle w:val="StyleUnderline"/>
        </w:rPr>
        <w:t>those who strongly or somewhat approve of Donald Trump's job as president is at 45 percent.</w:t>
      </w:r>
      <w:r w:rsidRPr="004E3E62">
        <w:rPr>
          <w:sz w:val="14"/>
        </w:rPr>
        <w:t xml:space="preserve"> If you ask just Republicans that number balloons to 90 percent which is almost equal to the 89 percent of Democrats who either strongly or somewhat disapprove of his performance. ADVERTISING </w:t>
      </w:r>
      <w:proofErr w:type="spellStart"/>
      <w:r w:rsidRPr="004E3E62">
        <w:rPr>
          <w:sz w:val="14"/>
        </w:rPr>
        <w:t>inRead</w:t>
      </w:r>
      <w:proofErr w:type="spellEnd"/>
      <w:r w:rsidRPr="004E3E62">
        <w:rPr>
          <w:sz w:val="14"/>
        </w:rPr>
        <w:t xml:space="preserve"> invented by </w:t>
      </w:r>
      <w:proofErr w:type="spellStart"/>
      <w:r w:rsidRPr="004E3E62">
        <w:rPr>
          <w:sz w:val="14"/>
        </w:rPr>
        <w:t>Teads</w:t>
      </w:r>
      <w:proofErr w:type="spellEnd"/>
      <w:r w:rsidRPr="004E3E62">
        <w:rPr>
          <w:sz w:val="14"/>
        </w:rPr>
        <w:t xml:space="preserve"> </w:t>
      </w:r>
      <w:r w:rsidRPr="008F44CE">
        <w:rPr>
          <w:rStyle w:val="StyleUnderline"/>
        </w:rPr>
        <w:t xml:space="preserve">Recent research by the New York Times and Gallup found that 90 percent figure among Republicans at this stage of his presidency second only to George W. Bush's after Sept. 11. "I think a lot of it has to do with President Trump has such a strong identity and that at the typical voter level where you identify strongly as one party or the other you're looking at the big picture," said News 5 Political Analyst Dr. Tom Sutton of Baldwin Wallace University. "And for President Trump </w:t>
      </w:r>
      <w:r w:rsidRPr="00710033">
        <w:rPr>
          <w:rStyle w:val="StyleUnderline"/>
        </w:rPr>
        <w:t>the big picture for Republicans is he's achieved policy goals related to tax cuts and deregulation; the trade tariffs, they're waiting to see how that goes but they're not necessarily judging him on that basis and all of the other stuff that we're hearing about in terms of the Russia summit and everything else, they chalk that up to the Washington swamp trying to take him down."</w:t>
      </w:r>
    </w:p>
    <w:p w14:paraId="101097B1" w14:textId="77777777" w:rsidR="00710033" w:rsidRDefault="00710033" w:rsidP="00710033">
      <w:pPr>
        <w:pStyle w:val="Heading4"/>
      </w:pPr>
      <w:r w:rsidRPr="004E3E62">
        <w:t>Base support strong now for Trump</w:t>
      </w:r>
    </w:p>
    <w:p w14:paraId="6798197F" w14:textId="77777777" w:rsidR="00710033" w:rsidRPr="00C311E1" w:rsidRDefault="00710033" w:rsidP="00710033">
      <w:pPr>
        <w:rPr>
          <w:rStyle w:val="Style13ptBold"/>
        </w:rPr>
      </w:pPr>
      <w:r w:rsidRPr="00C311E1">
        <w:rPr>
          <w:rStyle w:val="Style13ptBold"/>
        </w:rPr>
        <w:t>Todd et al 7/23</w:t>
      </w:r>
    </w:p>
    <w:p w14:paraId="5116FFD1" w14:textId="4546DC82" w:rsidR="00710033" w:rsidRPr="00A46C0D" w:rsidRDefault="00710033" w:rsidP="00710033">
      <w:pPr>
        <w:rPr>
          <w:sz w:val="16"/>
          <w:szCs w:val="16"/>
        </w:rPr>
      </w:pPr>
      <w:r w:rsidRPr="00A46C0D">
        <w:rPr>
          <w:sz w:val="16"/>
          <w:szCs w:val="16"/>
        </w:rPr>
        <w:t>Chuck Todd, NBC News Political Director and journalist, Mark Murray, NBC News Senior Political Editor, and Carrie Dann</w:t>
      </w:r>
      <w:r>
        <w:rPr>
          <w:sz w:val="16"/>
          <w:szCs w:val="16"/>
        </w:rPr>
        <w:t>, NBC News political editor</w:t>
      </w:r>
      <w:r w:rsidRPr="00A46C0D">
        <w:rPr>
          <w:sz w:val="16"/>
          <w:szCs w:val="16"/>
        </w:rPr>
        <w:t>, 7-23-2018, "NBC/WSJ poll: Trump is stronger with the base, weaker with the middle," NBC News, https://www.nbcnews.com/politics/first-read/nbc-wsj-poll-trump-stronger-base-weaker-middle-n893601</w:t>
      </w:r>
      <w:r w:rsidR="00636253">
        <w:rPr>
          <w:sz w:val="16"/>
          <w:szCs w:val="16"/>
        </w:rPr>
        <w:t>, SS</w:t>
      </w:r>
      <w:r w:rsidR="0052078D">
        <w:rPr>
          <w:sz w:val="16"/>
          <w:szCs w:val="16"/>
        </w:rPr>
        <w:t xml:space="preserve">, </w:t>
      </w:r>
      <w:proofErr w:type="spellStart"/>
      <w:r w:rsidR="0052078D">
        <w:rPr>
          <w:sz w:val="16"/>
          <w:szCs w:val="16"/>
        </w:rPr>
        <w:t>dehighlighted</w:t>
      </w:r>
      <w:proofErr w:type="spellEnd"/>
      <w:r w:rsidR="0052078D">
        <w:rPr>
          <w:sz w:val="16"/>
          <w:szCs w:val="16"/>
        </w:rPr>
        <w:t xml:space="preserve"> by MJG</w:t>
      </w:r>
    </w:p>
    <w:p w14:paraId="7A60D73A" w14:textId="77777777" w:rsidR="00710033" w:rsidRDefault="00710033" w:rsidP="00710033">
      <w:pPr>
        <w:rPr>
          <w:sz w:val="14"/>
        </w:rPr>
      </w:pPr>
      <w:r w:rsidRPr="004E3E62">
        <w:rPr>
          <w:sz w:val="14"/>
        </w:rPr>
        <w:t xml:space="preserve">WASHINGTON — </w:t>
      </w:r>
      <w:r w:rsidRPr="004E3E62">
        <w:rPr>
          <w:rStyle w:val="StyleUnderline"/>
        </w:rPr>
        <w:t xml:space="preserve">The </w:t>
      </w:r>
      <w:r w:rsidRPr="00710033">
        <w:rPr>
          <w:rStyle w:val="StyleUnderline"/>
        </w:rPr>
        <w:t>good news for</w:t>
      </w:r>
      <w:r w:rsidRPr="004E3E62">
        <w:rPr>
          <w:rStyle w:val="StyleUnderline"/>
        </w:rPr>
        <w:t xml:space="preserve"> President </w:t>
      </w:r>
      <w:r w:rsidRPr="00710033">
        <w:rPr>
          <w:rStyle w:val="StyleUnderline"/>
        </w:rPr>
        <w:t>Trump in the latest NBC News/Wall Street Journal poll</w:t>
      </w:r>
      <w:r w:rsidRPr="004E3E62">
        <w:rPr>
          <w:rStyle w:val="StyleUnderline"/>
        </w:rPr>
        <w:t xml:space="preserve"> — half of which was conducted before and the day of the Helsinki presser with Putin, half of which was conducted afterward — is that </w:t>
      </w:r>
      <w:r w:rsidRPr="00710033">
        <w:rPr>
          <w:rStyle w:val="StyleUnderline"/>
        </w:rPr>
        <w:t>his standing with the GOP base is stronger than ever. Eighty-eight percent of Republican voters in the poll approve of Trump’s job — the highest of his presidency</w:t>
      </w:r>
      <w:r w:rsidRPr="004E3E62">
        <w:rPr>
          <w:rStyle w:val="StyleUnderline"/>
        </w:rPr>
        <w:t xml:space="preserve"> — and 29 percent of all voters strongly approve of his performance, which is another high for him. </w:t>
      </w:r>
      <w:r w:rsidRPr="004E3E62">
        <w:rPr>
          <w:sz w:val="14"/>
        </w:rPr>
        <w:t>“The more Trump gets criticized by the media, the more his base seems to rally behind him,” says Democratic pollster Fred Yang, who co-conducted the NBC/WSJ poll with the Republican team from Public Opinion Strategies.</w:t>
      </w:r>
    </w:p>
    <w:p w14:paraId="702DD842" w14:textId="77777777" w:rsidR="00710033" w:rsidRDefault="00710033" w:rsidP="00710033">
      <w:pPr>
        <w:pStyle w:val="Heading4"/>
      </w:pPr>
      <w:r>
        <w:t>Trump’s base strong now</w:t>
      </w:r>
    </w:p>
    <w:p w14:paraId="29CE567C" w14:textId="77777777" w:rsidR="00710033" w:rsidRPr="004F01F3" w:rsidRDefault="00710033" w:rsidP="00710033">
      <w:pPr>
        <w:rPr>
          <w:rStyle w:val="Style13ptBold"/>
        </w:rPr>
      </w:pPr>
      <w:r>
        <w:rPr>
          <w:rStyle w:val="Style13ptBold"/>
        </w:rPr>
        <w:t>Cassidy 7/24</w:t>
      </w:r>
    </w:p>
    <w:p w14:paraId="6BD8AC49" w14:textId="77058F1C" w:rsidR="00710033" w:rsidRPr="00402876" w:rsidRDefault="00710033" w:rsidP="00710033">
      <w:pPr>
        <w:rPr>
          <w:sz w:val="16"/>
          <w:szCs w:val="16"/>
        </w:rPr>
      </w:pPr>
      <w:r w:rsidRPr="00402876">
        <w:rPr>
          <w:sz w:val="16"/>
          <w:szCs w:val="16"/>
        </w:rPr>
        <w:t>John Cassidy, journalist,7-24-2018, "Trump’s Post-Helsinki Poll Ratings Portend a Nasty and Divisive Election Season," New Yorker, https://www.newyorker.com/news/our-columnists/trumps-steady-approval-polls-point-to-a-nasty-and-divisive-midterm-election-ahead</w:t>
      </w:r>
      <w:r w:rsidR="00636253">
        <w:rPr>
          <w:sz w:val="16"/>
          <w:szCs w:val="16"/>
        </w:rPr>
        <w:t>, SS</w:t>
      </w:r>
      <w:r w:rsidR="0052078D">
        <w:rPr>
          <w:sz w:val="16"/>
          <w:szCs w:val="16"/>
        </w:rPr>
        <w:t xml:space="preserve">, </w:t>
      </w:r>
      <w:proofErr w:type="spellStart"/>
      <w:r w:rsidR="0052078D">
        <w:rPr>
          <w:sz w:val="16"/>
          <w:szCs w:val="16"/>
        </w:rPr>
        <w:t>dehighlighted</w:t>
      </w:r>
      <w:proofErr w:type="spellEnd"/>
      <w:r w:rsidR="0052078D">
        <w:rPr>
          <w:sz w:val="16"/>
          <w:szCs w:val="16"/>
        </w:rPr>
        <w:t xml:space="preserve"> by MJG</w:t>
      </w:r>
    </w:p>
    <w:p w14:paraId="7256532B" w14:textId="77777777" w:rsidR="00710033" w:rsidRDefault="00710033" w:rsidP="00710033">
      <w:pPr>
        <w:rPr>
          <w:rStyle w:val="StyleUnderline"/>
        </w:rPr>
      </w:pPr>
      <w:r w:rsidRPr="00542125">
        <w:rPr>
          <w:rStyle w:val="StyleUnderline"/>
        </w:rPr>
        <w:t xml:space="preserve">If you thought that Donald Trump’s bowing and scraping to Vladimir Putin in Helsinki would put a big dent in his approval ratings, think again. </w:t>
      </w:r>
      <w:r w:rsidRPr="00710033">
        <w:rPr>
          <w:rStyle w:val="StyleUnderline"/>
        </w:rPr>
        <w:t>Two new polls suggest that the President standing next to his Russian counterpart</w:t>
      </w:r>
      <w:r w:rsidRPr="00542125">
        <w:rPr>
          <w:rStyle w:val="StyleUnderline"/>
        </w:rPr>
        <w:t xml:space="preserve"> and publicly questioning U.S. intelligence findings about Russian interference in the 2016 election </w:t>
      </w:r>
      <w:r w:rsidRPr="00710033">
        <w:rPr>
          <w:rStyle w:val="StyleUnderline"/>
        </w:rPr>
        <w:t>didn’t change anything much.</w:t>
      </w:r>
      <w:r w:rsidRPr="00542125">
        <w:rPr>
          <w:rStyle w:val="StyleUnderline"/>
        </w:rPr>
        <w:t xml:space="preserve"> That’s a testament to the unprecedented level of polarization in the American electorate. </w:t>
      </w:r>
      <w:r w:rsidRPr="00542125">
        <w:rPr>
          <w:sz w:val="16"/>
        </w:rPr>
        <w:t xml:space="preserve">And it suggests that, as the midterms get closer, Trump will descend further into race-baiting and demagoguery </w:t>
      </w:r>
      <w:proofErr w:type="gramStart"/>
      <w:r w:rsidRPr="00542125">
        <w:rPr>
          <w:sz w:val="16"/>
        </w:rPr>
        <w:t>as a way to</w:t>
      </w:r>
      <w:proofErr w:type="gramEnd"/>
      <w:r w:rsidRPr="00542125">
        <w:rPr>
          <w:sz w:val="16"/>
        </w:rPr>
        <w:t xml:space="preserve"> keep his supporters engaged. </w:t>
      </w:r>
      <w:r w:rsidRPr="00542125">
        <w:rPr>
          <w:rStyle w:val="StyleUnderline"/>
        </w:rPr>
        <w:t xml:space="preserve">The weekly Gallup poll, which was released on Monday afternoon, estimated Trump’s approval rating at forty-two per cent, which represents a drop of one percentage point from the previous week. The latest Wall Street Journal/NBC News survey, which was released over the weekend, put Trump’s rating at forty-five per cent—a one-point gain since last month. Since there are substantial margins of error attached to </w:t>
      </w:r>
      <w:r w:rsidRPr="00710033">
        <w:rPr>
          <w:rStyle w:val="StyleUnderline"/>
        </w:rPr>
        <w:t>both polls</w:t>
      </w:r>
      <w:r w:rsidRPr="00542125">
        <w:rPr>
          <w:rStyle w:val="StyleUnderline"/>
        </w:rPr>
        <w:t xml:space="preserve">, the over-all </w:t>
      </w:r>
      <w:r w:rsidRPr="00710033">
        <w:rPr>
          <w:rStyle w:val="StyleUnderline"/>
        </w:rPr>
        <w:t>picture that they draw is one of stasis</w:t>
      </w:r>
      <w:r w:rsidRPr="00542125">
        <w:rPr>
          <w:rStyle w:val="StyleUnderline"/>
        </w:rPr>
        <w:t xml:space="preserve">. Most Americans disapprove of the rogue President, but </w:t>
      </w:r>
      <w:r w:rsidRPr="00710033">
        <w:rPr>
          <w:rStyle w:val="StyleUnderline"/>
        </w:rPr>
        <w:t>Trump’s base of support remains solid, and it encompasses more than eight in ten self-identified Republicans.</w:t>
      </w:r>
    </w:p>
    <w:p w14:paraId="74C19320" w14:textId="77777777" w:rsidR="00710033" w:rsidRPr="00C75A9C" w:rsidRDefault="00710033" w:rsidP="00710033">
      <w:pPr>
        <w:pStyle w:val="Heading4"/>
      </w:pPr>
      <w:r w:rsidRPr="00C75A9C">
        <w:t>Base strong now</w:t>
      </w:r>
    </w:p>
    <w:p w14:paraId="4136323A" w14:textId="77777777" w:rsidR="00710033" w:rsidRDefault="00710033" w:rsidP="00710033">
      <w:pPr>
        <w:rPr>
          <w:rStyle w:val="Style13ptBold"/>
        </w:rPr>
      </w:pPr>
      <w:proofErr w:type="spellStart"/>
      <w:r w:rsidRPr="00316661">
        <w:rPr>
          <w:rStyle w:val="Style13ptBold"/>
        </w:rPr>
        <w:t>Haltiwanger</w:t>
      </w:r>
      <w:proofErr w:type="spellEnd"/>
      <w:r w:rsidRPr="00316661">
        <w:rPr>
          <w:rStyle w:val="Style13ptBold"/>
        </w:rPr>
        <w:t xml:space="preserve"> 7/23</w:t>
      </w:r>
    </w:p>
    <w:p w14:paraId="5731C1CC" w14:textId="2B5026E0" w:rsidR="00710033" w:rsidRPr="00316661" w:rsidRDefault="00710033" w:rsidP="00710033">
      <w:pPr>
        <w:rPr>
          <w:sz w:val="16"/>
          <w:szCs w:val="16"/>
        </w:rPr>
      </w:pPr>
      <w:r w:rsidRPr="00316661">
        <w:rPr>
          <w:sz w:val="16"/>
          <w:szCs w:val="16"/>
        </w:rPr>
        <w:t xml:space="preserve">John </w:t>
      </w:r>
      <w:proofErr w:type="spellStart"/>
      <w:r w:rsidRPr="00316661">
        <w:rPr>
          <w:sz w:val="16"/>
          <w:szCs w:val="16"/>
        </w:rPr>
        <w:t>Haltiwanger</w:t>
      </w:r>
      <w:proofErr w:type="spellEnd"/>
      <w:r>
        <w:rPr>
          <w:sz w:val="16"/>
          <w:szCs w:val="16"/>
        </w:rPr>
        <w:t>, Reporter for politics</w:t>
      </w:r>
      <w:r w:rsidRPr="00316661">
        <w:rPr>
          <w:sz w:val="16"/>
          <w:szCs w:val="16"/>
        </w:rPr>
        <w:t>, 7-23-2018, "We're getting our first glimpse of how voters feel after Trump's meeting with Putin —&amp;</w:t>
      </w:r>
      <w:proofErr w:type="spellStart"/>
      <w:proofErr w:type="gramStart"/>
      <w:r w:rsidRPr="00316661">
        <w:rPr>
          <w:sz w:val="16"/>
          <w:szCs w:val="16"/>
        </w:rPr>
        <w:t>nbsp;and</w:t>
      </w:r>
      <w:proofErr w:type="spellEnd"/>
      <w:proofErr w:type="gramEnd"/>
      <w:r w:rsidRPr="00316661">
        <w:rPr>
          <w:sz w:val="16"/>
          <w:szCs w:val="16"/>
        </w:rPr>
        <w:t xml:space="preserve"> most Republicans still love him," Business Insider, &lt;span class="skimlinks-unlinked"&gt;https://www.businessinsider.com/gop-voters-still-loyal-to-trump-after-controversial-putin-meeting-2018-7&lt;/span&gt;</w:t>
      </w:r>
      <w:r w:rsidR="00636253">
        <w:rPr>
          <w:sz w:val="16"/>
          <w:szCs w:val="16"/>
        </w:rPr>
        <w:t>, SS</w:t>
      </w:r>
      <w:r w:rsidR="0052078D">
        <w:rPr>
          <w:sz w:val="16"/>
          <w:szCs w:val="16"/>
        </w:rPr>
        <w:t xml:space="preserve">, </w:t>
      </w:r>
      <w:proofErr w:type="spellStart"/>
      <w:r w:rsidR="0052078D">
        <w:rPr>
          <w:sz w:val="16"/>
          <w:szCs w:val="16"/>
        </w:rPr>
        <w:t>dehighlighted</w:t>
      </w:r>
      <w:proofErr w:type="spellEnd"/>
      <w:r w:rsidR="0052078D">
        <w:rPr>
          <w:sz w:val="16"/>
          <w:szCs w:val="16"/>
        </w:rPr>
        <w:t xml:space="preserve"> by MJG</w:t>
      </w:r>
    </w:p>
    <w:p w14:paraId="2AE48A13" w14:textId="77777777" w:rsidR="00710033" w:rsidRPr="00453F85" w:rsidRDefault="00710033" w:rsidP="00710033">
      <w:pPr>
        <w:rPr>
          <w:rStyle w:val="StyleUnderline"/>
        </w:rPr>
      </w:pPr>
      <w:r w:rsidRPr="00710033">
        <w:rPr>
          <w:rStyle w:val="StyleUnderline"/>
        </w:rPr>
        <w:t>Republican voters overwhelmingly approve of President Donald Trump, even after a controversial summit with</w:t>
      </w:r>
      <w:r w:rsidRPr="00453F85">
        <w:rPr>
          <w:rStyle w:val="StyleUnderline"/>
        </w:rPr>
        <w:t xml:space="preserve"> Russian President Vladimir </w:t>
      </w:r>
      <w:r w:rsidRPr="00710033">
        <w:rPr>
          <w:rStyle w:val="StyleUnderline"/>
        </w:rPr>
        <w:t>Putin</w:t>
      </w:r>
      <w:r w:rsidRPr="00453F85">
        <w:rPr>
          <w:rStyle w:val="StyleUnderline"/>
        </w:rPr>
        <w:t xml:space="preserve"> in Helsinki last week that prompted criticism from politicians and media figures on both sides of the political spectrum. A </w:t>
      </w:r>
      <w:r w:rsidRPr="00710033">
        <w:rPr>
          <w:rStyle w:val="StyleUnderline"/>
        </w:rPr>
        <w:t>new</w:t>
      </w:r>
      <w:r w:rsidRPr="00453F85">
        <w:rPr>
          <w:rStyle w:val="StyleUnderline"/>
        </w:rPr>
        <w:t xml:space="preserve"> NBC/Wall Street Journal </w:t>
      </w:r>
      <w:r w:rsidRPr="00710033">
        <w:rPr>
          <w:rStyle w:val="StyleUnderline"/>
        </w:rPr>
        <w:t>poll showed 88% of Republicans approve of the job Trump is doing as president.</w:t>
      </w:r>
      <w:r w:rsidRPr="00453F85">
        <w:rPr>
          <w:rStyle w:val="StyleUnderline"/>
        </w:rPr>
        <w:t xml:space="preserve"> </w:t>
      </w:r>
      <w:r w:rsidRPr="00453F85">
        <w:rPr>
          <w:sz w:val="16"/>
        </w:rPr>
        <w:t xml:space="preserve">Half of the poll was conducted before and the day of Trump's infamous joint press conference with Putin in Helsinki and half was conducted the day after. This suggests the meeting and subsequent backlash didn't impact Trump's standing with his base as much as some may have predicted. In fact, </w:t>
      </w:r>
      <w:r w:rsidRPr="00453F85">
        <w:rPr>
          <w:rStyle w:val="StyleUnderline"/>
        </w:rPr>
        <w:t>this poll marks the h</w:t>
      </w:r>
      <w:r w:rsidRPr="00710033">
        <w:rPr>
          <w:rStyle w:val="StyleUnderline"/>
        </w:rPr>
        <w:t>ighest level of support Trump has had among Republican voters since he took office.</w:t>
      </w:r>
    </w:p>
    <w:p w14:paraId="1C91C203"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 xml:space="preserve">Base high but volatile – Russia sets the brink but doesn’t go over it </w:t>
      </w:r>
    </w:p>
    <w:p w14:paraId="1ECCAF07" w14:textId="77777777" w:rsidR="00D82942" w:rsidRPr="007116FF" w:rsidRDefault="00D82942" w:rsidP="00D82942">
      <w:pPr>
        <w:rPr>
          <w:rFonts w:asciiTheme="majorHAnsi" w:hAnsiTheme="majorHAnsi" w:cstheme="majorHAnsi"/>
        </w:rPr>
      </w:pPr>
      <w:proofErr w:type="spellStart"/>
      <w:r w:rsidRPr="007116FF">
        <w:rPr>
          <w:rStyle w:val="Style13ptBold"/>
          <w:rFonts w:asciiTheme="majorHAnsi" w:hAnsiTheme="majorHAnsi" w:cstheme="majorHAnsi"/>
        </w:rPr>
        <w:t>Flegenheimer</w:t>
      </w:r>
      <w:proofErr w:type="spellEnd"/>
      <w:r w:rsidRPr="007116FF">
        <w:rPr>
          <w:rStyle w:val="Style13ptBold"/>
          <w:rFonts w:asciiTheme="majorHAnsi" w:hAnsiTheme="majorHAnsi" w:cstheme="majorHAnsi"/>
        </w:rPr>
        <w:t xml:space="preserve"> 7/17 (</w:t>
      </w:r>
      <w:r w:rsidRPr="007116FF">
        <w:rPr>
          <w:rFonts w:asciiTheme="majorHAnsi" w:hAnsiTheme="majorHAnsi" w:cstheme="majorHAnsi"/>
        </w:rPr>
        <w:t xml:space="preserve">Matt, Matt </w:t>
      </w:r>
      <w:proofErr w:type="spellStart"/>
      <w:r w:rsidRPr="007116FF">
        <w:rPr>
          <w:rFonts w:asciiTheme="majorHAnsi" w:hAnsiTheme="majorHAnsi" w:cstheme="majorHAnsi"/>
        </w:rPr>
        <w:t>Flegenheimer</w:t>
      </w:r>
      <w:proofErr w:type="spellEnd"/>
      <w:r w:rsidRPr="007116FF">
        <w:rPr>
          <w:rFonts w:asciiTheme="majorHAnsi" w:hAnsiTheme="majorHAnsi" w:cstheme="majorHAnsi"/>
        </w:rPr>
        <w:t xml:space="preserve"> is a reporter covering national politics. Mr. </w:t>
      </w:r>
      <w:proofErr w:type="spellStart"/>
      <w:r w:rsidRPr="007116FF">
        <w:rPr>
          <w:rFonts w:asciiTheme="majorHAnsi" w:hAnsiTheme="majorHAnsi" w:cstheme="majorHAnsi"/>
        </w:rPr>
        <w:t>Flegenheimer</w:t>
      </w:r>
      <w:proofErr w:type="spellEnd"/>
      <w:r w:rsidRPr="007116FF">
        <w:rPr>
          <w:rFonts w:asciiTheme="majorHAnsi" w:hAnsiTheme="majorHAnsi" w:cstheme="majorHAnsi"/>
        </w:rPr>
        <w:t xml:space="preserve"> started at The Times in 2011 on the Metro desk covering transit, City Hall and campaigns. He is a graduate of the University of Pennsylvania and a lifelong New Yorker. “After Putin Meeting, Trump Voters Mostly Dig In. But Cracks Are Showing.”, The New York Times, </w:t>
      </w:r>
      <w:hyperlink r:id="rId54" w:history="1">
        <w:r w:rsidRPr="007116FF">
          <w:rPr>
            <w:rStyle w:val="Hyperlink"/>
            <w:rFonts w:asciiTheme="majorHAnsi" w:hAnsiTheme="majorHAnsi" w:cstheme="majorHAnsi"/>
          </w:rPr>
          <w:t>https://www.nytimes.com/2018/07/17/us/politics/republican-voters-trump-putin.html</w:t>
        </w:r>
      </w:hyperlink>
      <w:r w:rsidRPr="007116FF">
        <w:rPr>
          <w:rFonts w:asciiTheme="majorHAnsi" w:hAnsiTheme="majorHAnsi" w:cstheme="majorHAnsi"/>
        </w:rPr>
        <w:t>) MJG</w:t>
      </w:r>
    </w:p>
    <w:p w14:paraId="2D637364" w14:textId="77777777" w:rsidR="00D82942" w:rsidRPr="007116FF" w:rsidRDefault="00D82942" w:rsidP="00D82942">
      <w:pPr>
        <w:rPr>
          <w:rFonts w:asciiTheme="majorHAnsi" w:hAnsiTheme="majorHAnsi" w:cstheme="majorHAnsi"/>
          <w:sz w:val="14"/>
        </w:rPr>
      </w:pPr>
      <w:r w:rsidRPr="007116FF">
        <w:rPr>
          <w:rFonts w:asciiTheme="majorHAnsi" w:hAnsiTheme="majorHAnsi" w:cstheme="majorHAnsi"/>
          <w:sz w:val="14"/>
        </w:rPr>
        <w:t xml:space="preserve">Maybe it was the F.B.I.’s fault for unnerving him. Or maybe the White House staff had left President Trump ill-prepared before his stunning remarks in Helsinki Monday, when he sided with Russia over his own intelligence agencies. </w:t>
      </w:r>
      <w:r w:rsidRPr="007116FF">
        <w:rPr>
          <w:rStyle w:val="StyleUnderline"/>
          <w:rFonts w:asciiTheme="majorHAnsi" w:hAnsiTheme="majorHAnsi" w:cstheme="majorHAnsi"/>
        </w:rPr>
        <w:t xml:space="preserve">At a bar in central Pennsylvania, voters wondered if election meddling was </w:t>
      </w:r>
      <w:proofErr w:type="gramStart"/>
      <w:r w:rsidRPr="007116FF">
        <w:rPr>
          <w:rStyle w:val="StyleUnderline"/>
          <w:rFonts w:asciiTheme="majorHAnsi" w:hAnsiTheme="majorHAnsi" w:cstheme="majorHAnsi"/>
        </w:rPr>
        <w:t>really so</w:t>
      </w:r>
      <w:proofErr w:type="gramEnd"/>
      <w:r w:rsidRPr="007116FF">
        <w:rPr>
          <w:rStyle w:val="StyleUnderline"/>
          <w:rFonts w:asciiTheme="majorHAnsi" w:hAnsiTheme="majorHAnsi" w:cstheme="majorHAnsi"/>
        </w:rPr>
        <w:t xml:space="preserve"> terrible. At a mall in Arizona, they insisted that Mr. Trump had </w:t>
      </w:r>
      <w:proofErr w:type="gramStart"/>
      <w:r w:rsidRPr="007116FF">
        <w:rPr>
          <w:rStyle w:val="StyleUnderline"/>
          <w:rFonts w:asciiTheme="majorHAnsi" w:hAnsiTheme="majorHAnsi" w:cstheme="majorHAnsi"/>
        </w:rPr>
        <w:t>actually been</w:t>
      </w:r>
      <w:proofErr w:type="gramEnd"/>
      <w:r w:rsidRPr="007116FF">
        <w:rPr>
          <w:rStyle w:val="StyleUnderline"/>
          <w:rFonts w:asciiTheme="majorHAnsi" w:hAnsiTheme="majorHAnsi" w:cstheme="majorHAnsi"/>
        </w:rPr>
        <w:t xml:space="preserve"> quite tough on Russia until, well, whatever that was in Finland.</w:t>
      </w:r>
      <w:r w:rsidRPr="007116FF">
        <w:rPr>
          <w:rFonts w:asciiTheme="majorHAnsi" w:hAnsiTheme="majorHAnsi" w:cstheme="majorHAnsi"/>
          <w:sz w:val="14"/>
        </w:rPr>
        <w:t xml:space="preserve"> </w:t>
      </w:r>
      <w:r w:rsidRPr="007116FF">
        <w:rPr>
          <w:rStyle w:val="StyleUnderline"/>
          <w:rFonts w:asciiTheme="majorHAnsi" w:hAnsiTheme="majorHAnsi" w:cstheme="majorHAnsi"/>
        </w:rPr>
        <w:t>In interviews with conservatives and Trump supporters across a half-dozen states, there were many theories about the president’s performance — he was tougher in private; he is cutting a mega-deal; he has a plan — and more than a few questions about his news conference with President Vladimir V</w:t>
      </w:r>
      <w:r w:rsidRPr="007116FF">
        <w:rPr>
          <w:rFonts w:asciiTheme="majorHAnsi" w:hAnsiTheme="majorHAnsi" w:cstheme="majorHAnsi"/>
          <w:sz w:val="14"/>
        </w:rPr>
        <w:t xml:space="preserve">. Putin of Russia, which left congressional Republicans and at least some voters struggling to endorse their leader’s approach. “You’re essentially putting Russia first,” said Chris Ford, 26, a Republican in Dallas, tweaking a president who already had only his “lukewarm” support, as of this week. “It’s hard to see how that’s putting America first.” ADVERTISEMENT It is by now the signal political cliché of the Trump age that his most dedicated admirers will probably never abandon him. </w:t>
      </w:r>
      <w:r w:rsidRPr="007116FF">
        <w:rPr>
          <w:rStyle w:val="StyleUnderline"/>
          <w:rFonts w:asciiTheme="majorHAnsi" w:hAnsiTheme="majorHAnsi" w:cstheme="majorHAnsi"/>
        </w:rPr>
        <w:t>The most telling aside of Mr. Trump’s 2016 candidacy — that he could shoot somebody on Fifth Avenue and retain his support — has given way to a presidency that has broadly proved him right, through trade wars and porn stars, praise for foreign dictators and excuses for white supremacists. But even by Mr. Trump’s extraordinary standards, the summit has supplied a singular test case, compelling voters to reckon with the consequences</w:t>
      </w:r>
      <w:r w:rsidRPr="007116FF">
        <w:rPr>
          <w:rFonts w:asciiTheme="majorHAnsi" w:hAnsiTheme="majorHAnsi" w:cstheme="majorHAnsi"/>
          <w:sz w:val="14"/>
        </w:rPr>
        <w:t xml:space="preserve"> — for Mr. Trump, for the midterm elections, for American democracy — when a president agrees with a foreign adversary over his own intelligence agencies on the grandest stage. You have 4 free articles remaining. Subscribe to The Times </w:t>
      </w:r>
      <w:proofErr w:type="gramStart"/>
      <w:r w:rsidRPr="007116FF">
        <w:rPr>
          <w:rFonts w:asciiTheme="majorHAnsi" w:hAnsiTheme="majorHAnsi" w:cstheme="majorHAnsi"/>
          <w:sz w:val="14"/>
        </w:rPr>
        <w:t>On</w:t>
      </w:r>
      <w:proofErr w:type="gramEnd"/>
      <w:r w:rsidRPr="007116FF">
        <w:rPr>
          <w:rFonts w:asciiTheme="majorHAnsi" w:hAnsiTheme="majorHAnsi" w:cstheme="majorHAnsi"/>
          <w:sz w:val="14"/>
        </w:rPr>
        <w:t xml:space="preserve"> Tuesday afternoon, amid a stream of criticism from lawmakers, Mr. Trump appeared to backtrack, saying he misspoke at the news conference in Helsinki and that he supports America’s intelligence agencies and their conclusions about Russia meddling in the election. Image Dan Coleman, a computer software salesman in Scottsdale, Ariz., said he thought of Mr. Trump and Mr. Putin’s relationship as strategic. “No one really thinks it’s a true friendship,” he </w:t>
      </w:r>
      <w:proofErr w:type="spellStart"/>
      <w:proofErr w:type="gramStart"/>
      <w:r w:rsidRPr="007116FF">
        <w:rPr>
          <w:rFonts w:asciiTheme="majorHAnsi" w:hAnsiTheme="majorHAnsi" w:cstheme="majorHAnsi"/>
          <w:sz w:val="14"/>
        </w:rPr>
        <w:t>said.CreditConor</w:t>
      </w:r>
      <w:proofErr w:type="spellEnd"/>
      <w:proofErr w:type="gramEnd"/>
      <w:r w:rsidRPr="007116FF">
        <w:rPr>
          <w:rFonts w:asciiTheme="majorHAnsi" w:hAnsiTheme="majorHAnsi" w:cstheme="majorHAnsi"/>
          <w:sz w:val="14"/>
        </w:rPr>
        <w:t xml:space="preserve"> E. Ralph for The New York Times Voters seemed to prefer a stronger stance against Russia. “We should stand our ground,” said Jimmy </w:t>
      </w:r>
      <w:proofErr w:type="spellStart"/>
      <w:r w:rsidRPr="007116FF">
        <w:rPr>
          <w:rFonts w:asciiTheme="majorHAnsi" w:hAnsiTheme="majorHAnsi" w:cstheme="majorHAnsi"/>
          <w:sz w:val="14"/>
        </w:rPr>
        <w:t>Treece</w:t>
      </w:r>
      <w:proofErr w:type="spellEnd"/>
      <w:r w:rsidRPr="007116FF">
        <w:rPr>
          <w:rFonts w:asciiTheme="majorHAnsi" w:hAnsiTheme="majorHAnsi" w:cstheme="majorHAnsi"/>
          <w:sz w:val="14"/>
        </w:rPr>
        <w:t xml:space="preserve">, a retired construction worker and Trump supporter waiting for a bus in Carlisle, Pa. “There is clearly something wrong here.” ADVERTISEMENT Russia, Mr. </w:t>
      </w:r>
      <w:proofErr w:type="spellStart"/>
      <w:r w:rsidRPr="007116FF">
        <w:rPr>
          <w:rFonts w:asciiTheme="majorHAnsi" w:hAnsiTheme="majorHAnsi" w:cstheme="majorHAnsi"/>
          <w:sz w:val="14"/>
        </w:rPr>
        <w:t>Treece</w:t>
      </w:r>
      <w:proofErr w:type="spellEnd"/>
      <w:r w:rsidRPr="007116FF">
        <w:rPr>
          <w:rFonts w:asciiTheme="majorHAnsi" w:hAnsiTheme="majorHAnsi" w:cstheme="majorHAnsi"/>
          <w:sz w:val="14"/>
        </w:rPr>
        <w:t xml:space="preserve"> said, was plainly “guilty of something.” But he hastened to add this: </w:t>
      </w:r>
      <w:r w:rsidRPr="007116FF">
        <w:rPr>
          <w:rStyle w:val="StyleUnderline"/>
          <w:rFonts w:asciiTheme="majorHAnsi" w:hAnsiTheme="majorHAnsi" w:cstheme="majorHAnsi"/>
        </w:rPr>
        <w:t>He hopes whichever candidates win in November will stand by the president, as he plans to</w:t>
      </w:r>
      <w:r w:rsidRPr="007116FF">
        <w:rPr>
          <w:rFonts w:asciiTheme="majorHAnsi" w:hAnsiTheme="majorHAnsi" w:cstheme="majorHAnsi"/>
          <w:sz w:val="14"/>
        </w:rPr>
        <w:t xml:space="preserve">. </w:t>
      </w:r>
      <w:proofErr w:type="gramStart"/>
      <w:r w:rsidRPr="007116FF">
        <w:rPr>
          <w:rFonts w:asciiTheme="majorHAnsi" w:hAnsiTheme="majorHAnsi" w:cstheme="majorHAnsi"/>
          <w:sz w:val="14"/>
        </w:rPr>
        <w:t>So</w:t>
      </w:r>
      <w:proofErr w:type="gramEnd"/>
      <w:r w:rsidRPr="007116FF">
        <w:rPr>
          <w:rFonts w:asciiTheme="majorHAnsi" w:hAnsiTheme="majorHAnsi" w:cstheme="majorHAnsi"/>
          <w:sz w:val="14"/>
        </w:rPr>
        <w:t xml:space="preserve"> it went in interviews with Republican voters across the country on Monday and Tuesday, most of them devoted to the president’s policies generally</w:t>
      </w:r>
      <w:r w:rsidRPr="007116FF">
        <w:rPr>
          <w:rStyle w:val="StyleUnderline"/>
          <w:rFonts w:asciiTheme="majorHAnsi" w:hAnsiTheme="majorHAnsi" w:cstheme="majorHAnsi"/>
        </w:rPr>
        <w:t>. They quickly sorted themselves into two camps: those who winced at the episode, or at least questioned it, and those who continued to defend Mr. Trump without hesitation. If history is a guide — and polling, too — the second group is significantly larger within the party</w:t>
      </w:r>
      <w:r w:rsidRPr="007116FF">
        <w:rPr>
          <w:rFonts w:asciiTheme="majorHAnsi" w:hAnsiTheme="majorHAnsi" w:cstheme="majorHAnsi"/>
          <w:sz w:val="14"/>
        </w:rPr>
        <w:t xml:space="preserve">. </w:t>
      </w:r>
      <w:r w:rsidRPr="007116FF">
        <w:rPr>
          <w:rStyle w:val="StyleUnderline"/>
          <w:rFonts w:asciiTheme="majorHAnsi" w:hAnsiTheme="majorHAnsi" w:cstheme="majorHAnsi"/>
        </w:rPr>
        <w:t xml:space="preserve">And for Mr. Trump’s true loyalists, the Helsinki meeting and its aftermath have once more inspired a sense of fury and grievance on his behalf. It is not merely that they support the president </w:t>
      </w:r>
      <w:proofErr w:type="gramStart"/>
      <w:r w:rsidRPr="007116FF">
        <w:rPr>
          <w:rStyle w:val="StyleUnderline"/>
          <w:rFonts w:asciiTheme="majorHAnsi" w:hAnsiTheme="majorHAnsi" w:cstheme="majorHAnsi"/>
        </w:rPr>
        <w:t>in spite of</w:t>
      </w:r>
      <w:proofErr w:type="gramEnd"/>
      <w:r w:rsidRPr="007116FF">
        <w:rPr>
          <w:rStyle w:val="StyleUnderline"/>
          <w:rFonts w:asciiTheme="majorHAnsi" w:hAnsiTheme="majorHAnsi" w:cstheme="majorHAnsi"/>
        </w:rPr>
        <w:t xml:space="preserve"> his Russia stance, like Republican lawmakers who grimace at times but largely embrace his agenda. Increasingly, these voters have absorbed Mr. Trump’s every viewpoint, his scapegoats, even his language tics as their own. “</w:t>
      </w:r>
      <w:r w:rsidRPr="007116FF">
        <w:rPr>
          <w:rFonts w:asciiTheme="majorHAnsi" w:hAnsiTheme="majorHAnsi" w:cstheme="majorHAnsi"/>
          <w:sz w:val="14"/>
        </w:rPr>
        <w:t xml:space="preserve">It is strictly a witch hunt,” said Carol </w:t>
      </w:r>
      <w:proofErr w:type="spellStart"/>
      <w:r w:rsidRPr="007116FF">
        <w:rPr>
          <w:rFonts w:asciiTheme="majorHAnsi" w:hAnsiTheme="majorHAnsi" w:cstheme="majorHAnsi"/>
          <w:sz w:val="14"/>
        </w:rPr>
        <w:t>Livingood</w:t>
      </w:r>
      <w:proofErr w:type="spellEnd"/>
      <w:r w:rsidRPr="007116FF">
        <w:rPr>
          <w:rFonts w:asciiTheme="majorHAnsi" w:hAnsiTheme="majorHAnsi" w:cstheme="majorHAnsi"/>
          <w:sz w:val="14"/>
        </w:rPr>
        <w:t xml:space="preserve">, 74, of Danville, Ind., who says she owns enough “Make America Great Again” hats and shirts to “wear Mr. Trump” every day of the week. “It makes Watergate look like playing in the sandbox.” She blamed the news media and the F.B.I. for stoking tensions. “They’re just trying to make Trump’s election look fraudulent,” said Vernon Hastings Jr., 76, from Shreveport, La., calling reports of Russia’s election interference overblown. “You think it </w:t>
      </w:r>
      <w:proofErr w:type="spellStart"/>
      <w:r w:rsidRPr="007116FF">
        <w:rPr>
          <w:rFonts w:asciiTheme="majorHAnsi" w:hAnsiTheme="majorHAnsi" w:cstheme="majorHAnsi"/>
          <w:sz w:val="14"/>
        </w:rPr>
        <w:t>ain’t</w:t>
      </w:r>
      <w:proofErr w:type="spellEnd"/>
      <w:r w:rsidRPr="007116FF">
        <w:rPr>
          <w:rFonts w:asciiTheme="majorHAnsi" w:hAnsiTheme="majorHAnsi" w:cstheme="majorHAnsi"/>
          <w:sz w:val="14"/>
        </w:rPr>
        <w:t xml:space="preserve"> happening already? You think China’s not fooling with it?” Several people said that Mr. Trump was only hoping to ratchet down tensions with a nuclear power, as they believe he did with Kim Jong-un of North Korea. His defense of Russia, they suggested, was strategic, even winking — part of a long game that most could not yet understand. EDITORS’ PICKS What It Costs to Be Smuggled Across the U.S. Border Shown Evidence of Meddling, Trump Still Raises Doubts ‘Still Can’t Believe It Worked’: The Story of the Thailand Cave Rescue ADVERTISEMENT “</w:t>
      </w:r>
      <w:r w:rsidRPr="007116FF">
        <w:rPr>
          <w:rStyle w:val="StyleUnderline"/>
          <w:rFonts w:asciiTheme="majorHAnsi" w:hAnsiTheme="majorHAnsi" w:cstheme="majorHAnsi"/>
        </w:rPr>
        <w:t>No one really thinks it’s a true friendship,” said Dan Coleman, a computer software salesman in Scottsdale, Ariz. “But if the alternative is heightened nuclear activity and potential war, I would take a soft-pedal friendship over that.”</w:t>
      </w:r>
      <w:r w:rsidRPr="007116FF">
        <w:rPr>
          <w:rFonts w:asciiTheme="majorHAnsi" w:hAnsiTheme="majorHAnsi" w:cstheme="majorHAnsi"/>
          <w:sz w:val="14"/>
        </w:rPr>
        <w:t xml:space="preserve"> Image Louis Ballard, of Bardstown, Ky., said he had grown disaffected with the Republican Party after decades of </w:t>
      </w:r>
      <w:proofErr w:type="spellStart"/>
      <w:proofErr w:type="gramStart"/>
      <w:r w:rsidRPr="007116FF">
        <w:rPr>
          <w:rFonts w:asciiTheme="majorHAnsi" w:hAnsiTheme="majorHAnsi" w:cstheme="majorHAnsi"/>
          <w:sz w:val="14"/>
        </w:rPr>
        <w:t>support.CreditLuke</w:t>
      </w:r>
      <w:proofErr w:type="spellEnd"/>
      <w:proofErr w:type="gramEnd"/>
      <w:r w:rsidRPr="007116FF">
        <w:rPr>
          <w:rFonts w:asciiTheme="majorHAnsi" w:hAnsiTheme="majorHAnsi" w:cstheme="majorHAnsi"/>
          <w:sz w:val="14"/>
        </w:rPr>
        <w:t xml:space="preserve"> Sharrett for The New York Times Yet for other Republicans, at all levels, the moment registered as at least somewhat distressing. Many lawmakers were eager to create distance, even as they often strained to give Mr. Trump the benefit of the doubt. Representative Ron DeSantis, who is running for governor of Florida with Mr. Trump’s endorsement, allowed on Fox News that Russia must be confronted “from a position of strength” by making clear to Mr. Putin that “there’ll be consequences if they continue to behave the way that they did.” Gov. John R. Kasich of Ohio, a longtime critic of Mr. Trump and his policies within the Republican Party, was far blunter. “Simply put,” he said, “President Trump is wrong.” [Here’s what other Republican lawmakers are saying.] Among voters, Mr. Trump’s conduct seemed to reinforce a common theme of any midterm election, but perhaps especially this one: Americans tend to prefer constraints on the party in power. An NBC News/Wall Street Journal poll last month found that voters were more likely to support a congressional candidate who promises to serve as a check on Mr. Trump by a 25-point margin, 48 percent to 23 percent. They were far less likely, 53 percent to 31 percent, to support a candidate who has shared Mr. Trump’s position more than 90 percent of the time. Democrats cautioned that many congressional races would be decided on local issues, suggesting that there was a danger in overemphasizing Russian interference, no matter how inexplicable the president’s behavior or how dismayed liberal voters had become. “It may appeal to voters in Brooklyn, New York,” said Steve Israel, a retired congressman from New York and the former leader of the Democratic Congressional Campaign Committee. “It’s not likely to motivate voters in Brooklyn, Iowa, which happens to be in a competitive district this cycle.” But at least a handful of swing voters appeared to process Mr. Trump’s comments with alarm. Louis Ballard, of Bardstown, Ky., said he had grown disaffected with the Republican Party after decades of support. The summit, he said, was just “another layer of displeasure.” ADVERTISEMENT “He got a point-blank question about whether he supports U.S. intelligence or Vladimir Putin, and he made the choice that he supports Putin,” Mr. Ballard said. “I wasn’t shocked, but I guess you could say I was disappointed once again.” In 2016, Mr. Ballard could not bring himself to support Mr. Trump or Hillary Clinton, choosing to write in Lamar Jackson, then the star quarterback for the University of Louisville. This fall, he said, he has a different plan: “Straight Democrat.”</w:t>
      </w:r>
    </w:p>
    <w:p w14:paraId="5B4E809E"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Base support up and stable</w:t>
      </w:r>
    </w:p>
    <w:p w14:paraId="6DA91D90"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Richard 7/18</w:t>
      </w:r>
      <w:r w:rsidRPr="007116FF">
        <w:rPr>
          <w:rFonts w:asciiTheme="majorHAnsi" w:hAnsiTheme="majorHAnsi" w:cstheme="majorHAnsi"/>
        </w:rPr>
        <w:t xml:space="preserve"> (Barry, “Trump’s approval sane as Obama’s despite negative press”1420 WBSM,  </w:t>
      </w:r>
      <w:hyperlink r:id="rId55" w:history="1">
        <w:r w:rsidRPr="007116FF">
          <w:rPr>
            <w:rStyle w:val="Hyperlink"/>
            <w:rFonts w:asciiTheme="majorHAnsi" w:hAnsiTheme="majorHAnsi" w:cstheme="majorHAnsi"/>
          </w:rPr>
          <w:t>http://wbsm.com/trumps-approval-same-as-obamas-despite-negative-press-opinion/</w:t>
        </w:r>
      </w:hyperlink>
      <w:r w:rsidRPr="007116FF">
        <w:rPr>
          <w:rFonts w:asciiTheme="majorHAnsi" w:hAnsiTheme="majorHAnsi" w:cstheme="majorHAnsi"/>
        </w:rPr>
        <w:t>) MJG</w:t>
      </w:r>
    </w:p>
    <w:p w14:paraId="0BE01A4C" w14:textId="77777777" w:rsidR="00D82942" w:rsidRPr="007116FF" w:rsidRDefault="00D82942" w:rsidP="00D82942">
      <w:pPr>
        <w:rPr>
          <w:rStyle w:val="StyleUnderline"/>
          <w:rFonts w:asciiTheme="majorHAnsi" w:hAnsiTheme="majorHAnsi" w:cstheme="majorHAnsi"/>
        </w:rPr>
      </w:pPr>
      <w:r w:rsidRPr="007116FF">
        <w:rPr>
          <w:rStyle w:val="StyleUnderline"/>
          <w:rFonts w:asciiTheme="majorHAnsi" w:hAnsiTheme="majorHAnsi" w:cstheme="majorHAnsi"/>
        </w:rPr>
        <w:t>With the overwhelming negative slant dominating mainstream news media coverage of the Trump Administration, it is amazing that the masses have not stormed the White House with pitchforks and torches in hand.</w:t>
      </w:r>
      <w:r w:rsidRPr="007116FF">
        <w:rPr>
          <w:rFonts w:asciiTheme="majorHAnsi" w:hAnsiTheme="majorHAnsi" w:cstheme="majorHAnsi"/>
          <w:sz w:val="16"/>
        </w:rPr>
        <w:t xml:space="preserve"> Think about it. With the daily firestorm of outrage and indignation reigning down upon us from up on high at CNN, MSNBC, ABC, CBS, NBC, the New York Times, the Washington Post and multitudes of other anti-Trump media and swamp-entrenched political figures, one might think that Trump's approval numbers would be at rock bottom, but according to Gallup, they are not. </w:t>
      </w:r>
      <w:r w:rsidRPr="007116FF">
        <w:rPr>
          <w:rStyle w:val="StyleUnderline"/>
          <w:rFonts w:asciiTheme="majorHAnsi" w:hAnsiTheme="majorHAnsi" w:cstheme="majorHAnsi"/>
        </w:rPr>
        <w:t>Trump's approval is running right about where Obama, Clinton and Reagan were at this point in their presidencies.</w:t>
      </w:r>
      <w:r w:rsidRPr="007116FF">
        <w:rPr>
          <w:rFonts w:asciiTheme="majorHAnsi" w:hAnsiTheme="majorHAnsi" w:cstheme="majorHAnsi"/>
          <w:sz w:val="16"/>
        </w:rPr>
        <w:t xml:space="preserve"> FAKE NEWS: President Trump calls out media during campaign rally in Indiana (FNN) Subscribe to WBSM-AM/AM 1420 on Keep in mind, Obama and Clinton were darlings of the media and seldom received the kind of scrutiny that Trump receives. Particularly Obama, whom the media fawned over and protected. Chip </w:t>
      </w:r>
      <w:proofErr w:type="spellStart"/>
      <w:r w:rsidRPr="007116FF">
        <w:rPr>
          <w:rFonts w:asciiTheme="majorHAnsi" w:hAnsiTheme="majorHAnsi" w:cstheme="majorHAnsi"/>
          <w:sz w:val="16"/>
        </w:rPr>
        <w:t>Somodevilla</w:t>
      </w:r>
      <w:proofErr w:type="spellEnd"/>
      <w:r w:rsidRPr="007116FF">
        <w:rPr>
          <w:rFonts w:asciiTheme="majorHAnsi" w:hAnsiTheme="majorHAnsi" w:cstheme="majorHAnsi"/>
          <w:sz w:val="16"/>
        </w:rPr>
        <w:t xml:space="preserve">/Getty Images President Bill Clinton speaks to a crowd of nearly 2,000 at Buttonwood Park. | TSM/Greg Desrosiers </w:t>
      </w:r>
      <w:proofErr w:type="gramStart"/>
      <w:r w:rsidRPr="007116FF">
        <w:rPr>
          <w:rStyle w:val="StyleUnderline"/>
          <w:rFonts w:asciiTheme="majorHAnsi" w:hAnsiTheme="majorHAnsi" w:cstheme="majorHAnsi"/>
        </w:rPr>
        <w:t>And</w:t>
      </w:r>
      <w:proofErr w:type="gramEnd"/>
      <w:r w:rsidRPr="007116FF">
        <w:rPr>
          <w:rStyle w:val="StyleUnderline"/>
          <w:rFonts w:asciiTheme="majorHAnsi" w:hAnsiTheme="majorHAnsi" w:cstheme="majorHAnsi"/>
        </w:rPr>
        <w:t xml:space="preserve"> while social media was becoming a thing under Clinton and even more so under Obama, its use as a campaign tool soared in the age of tweet-happy Donald Trump.</w:t>
      </w:r>
      <w:r w:rsidRPr="007116FF">
        <w:rPr>
          <w:rFonts w:asciiTheme="majorHAnsi" w:hAnsiTheme="majorHAnsi" w:cstheme="majorHAnsi"/>
          <w:sz w:val="16"/>
        </w:rPr>
        <w:t xml:space="preserve"> He gets pounded on social media and for his use of it, and still Trump's numbers are as good as Clinton's and Obama's. Republican presidents generally have a tougher time getting fair coverage from the media anyway. Photo by Michael Evans/The White House/Getty Images Reagan was accused of creating AIDS in a lab </w:t>
      </w:r>
      <w:proofErr w:type="gramStart"/>
      <w:r w:rsidRPr="007116FF">
        <w:rPr>
          <w:rFonts w:asciiTheme="majorHAnsi" w:hAnsiTheme="majorHAnsi" w:cstheme="majorHAnsi"/>
          <w:sz w:val="16"/>
        </w:rPr>
        <w:t>in order to</w:t>
      </w:r>
      <w:proofErr w:type="gramEnd"/>
      <w:r w:rsidRPr="007116FF">
        <w:rPr>
          <w:rFonts w:asciiTheme="majorHAnsi" w:hAnsiTheme="majorHAnsi" w:cstheme="majorHAnsi"/>
          <w:sz w:val="16"/>
        </w:rPr>
        <w:t xml:space="preserve"> kill gay people. Most media folk tend to be liberal and seemed to be encouraged to include those views in their reporting. Conservative commentator and activist Candace Owens recently tweeted about the impact of all of this: Candace Owens </w:t>
      </w:r>
      <w:r w:rsidRPr="007116FF">
        <w:rPr>
          <w:rFonts w:ascii="Apple Color Emoji" w:hAnsi="Apple Color Emoji" w:cs="Apple Color Emoji"/>
          <w:sz w:val="16"/>
        </w:rPr>
        <w:t>✔</w:t>
      </w:r>
      <w:r w:rsidRPr="007116FF">
        <w:rPr>
          <w:rFonts w:asciiTheme="majorHAnsi" w:hAnsiTheme="majorHAnsi" w:cstheme="majorHAnsi"/>
          <w:sz w:val="16"/>
        </w:rPr>
        <w:t xml:space="preserve"> @</w:t>
      </w:r>
      <w:proofErr w:type="spellStart"/>
      <w:r w:rsidRPr="007116FF">
        <w:rPr>
          <w:rFonts w:asciiTheme="majorHAnsi" w:hAnsiTheme="majorHAnsi" w:cstheme="majorHAnsi"/>
          <w:sz w:val="16"/>
        </w:rPr>
        <w:t>RealCandaceO</w:t>
      </w:r>
      <w:proofErr w:type="spellEnd"/>
      <w:r w:rsidRPr="007116FF">
        <w:rPr>
          <w:rFonts w:asciiTheme="majorHAnsi" w:hAnsiTheme="majorHAnsi" w:cstheme="majorHAnsi"/>
          <w:sz w:val="16"/>
        </w:rPr>
        <w:t xml:space="preserve"> </w:t>
      </w:r>
      <w:r w:rsidRPr="007116FF">
        <w:rPr>
          <w:rStyle w:val="StyleUnderline"/>
          <w:rFonts w:asciiTheme="majorHAnsi" w:hAnsiTheme="majorHAnsi" w:cstheme="majorHAnsi"/>
        </w:rPr>
        <w:t>Objectively speaking, it’s quite terrifying to realize that a good portion of Americans quite literally hate our president, simply because their media programmed them to.</w:t>
      </w:r>
      <w:r w:rsidRPr="007116FF">
        <w:rPr>
          <w:rFonts w:asciiTheme="majorHAnsi" w:hAnsiTheme="majorHAnsi" w:cstheme="majorHAnsi"/>
          <w:sz w:val="16"/>
        </w:rPr>
        <w:t xml:space="preserve"> What else might the media program them to do? How easily hacked is the human brain? 9:03 PM - Jul 11, 2018 63.4K 27.4K people are talking about this Twitter Ads info and privacy Without question, Trump is a bit rough around the edges, and he's certainly taken a few missteps along the way. </w:t>
      </w:r>
      <w:r w:rsidRPr="007116FF">
        <w:rPr>
          <w:rStyle w:val="StyleUnderline"/>
          <w:rFonts w:asciiTheme="majorHAnsi" w:hAnsiTheme="majorHAnsi" w:cstheme="majorHAnsi"/>
        </w:rPr>
        <w:t>But given the tsunami of negative coverage he receives daily over everything he says and does, he is not as wildly unpopular as the media would have you believe. As a matter of fact, Trump's base has remained solid with 85-90 percent of the people who voted for him saying they would do it again. Just think, with a bit of fair reporting, this guy could be as popular as Reagan or even FDR.</w:t>
      </w:r>
    </w:p>
    <w:p w14:paraId="2F5D8830"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Support up</w:t>
      </w:r>
    </w:p>
    <w:p w14:paraId="323E6438"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Allen 7/19</w:t>
      </w:r>
      <w:r w:rsidRPr="007116FF">
        <w:rPr>
          <w:rFonts w:asciiTheme="majorHAnsi" w:hAnsiTheme="majorHAnsi" w:cstheme="majorHAnsi"/>
        </w:rPr>
        <w:t xml:space="preserve"> (Mike, “Poll: Huge GOP majority backs Trump's Putin performance”, </w:t>
      </w:r>
      <w:proofErr w:type="spellStart"/>
      <w:r w:rsidRPr="007116FF">
        <w:rPr>
          <w:rFonts w:asciiTheme="majorHAnsi" w:hAnsiTheme="majorHAnsi" w:cstheme="majorHAnsi"/>
        </w:rPr>
        <w:t>Axios</w:t>
      </w:r>
      <w:proofErr w:type="spellEnd"/>
      <w:r w:rsidRPr="007116FF">
        <w:rPr>
          <w:rFonts w:asciiTheme="majorHAnsi" w:hAnsiTheme="majorHAnsi" w:cstheme="majorHAnsi"/>
        </w:rPr>
        <w:t xml:space="preserve">, </w:t>
      </w:r>
      <w:hyperlink r:id="rId56" w:history="1">
        <w:r w:rsidRPr="007116FF">
          <w:rPr>
            <w:rStyle w:val="Hyperlink"/>
            <w:rFonts w:asciiTheme="majorHAnsi" w:hAnsiTheme="majorHAnsi" w:cstheme="majorHAnsi"/>
          </w:rPr>
          <w:t>https://www.axios.com/republicans-poll-donald-trump-press-conference-putin-5776322f-a483-4e21-b50c-028799b08367.html</w:t>
        </w:r>
      </w:hyperlink>
      <w:r w:rsidRPr="007116FF">
        <w:rPr>
          <w:rFonts w:asciiTheme="majorHAnsi" w:hAnsiTheme="majorHAnsi" w:cstheme="majorHAnsi"/>
        </w:rPr>
        <w:t>) MJG</w:t>
      </w:r>
    </w:p>
    <w:p w14:paraId="1E977676" w14:textId="77777777" w:rsidR="00D82942" w:rsidRDefault="00D82942" w:rsidP="00D82942">
      <w:pPr>
        <w:rPr>
          <w:rStyle w:val="StyleUnderline"/>
          <w:rFonts w:asciiTheme="majorHAnsi" w:hAnsiTheme="majorHAnsi" w:cstheme="majorHAnsi"/>
        </w:rPr>
      </w:pPr>
      <w:r w:rsidRPr="007116FF">
        <w:rPr>
          <w:rStyle w:val="StyleUnderline"/>
          <w:rFonts w:asciiTheme="majorHAnsi" w:hAnsiTheme="majorHAnsi" w:cstheme="majorHAnsi"/>
        </w:rPr>
        <w:t xml:space="preserve">We told you yesterday why elected Republicans go so silent so quickly when they disagree so strongly with President Trump: They fear it's political suicide to speak up. Now we have an exclusive, new </w:t>
      </w:r>
      <w:proofErr w:type="spellStart"/>
      <w:r w:rsidRPr="007116FF">
        <w:rPr>
          <w:rStyle w:val="StyleUnderline"/>
          <w:rFonts w:asciiTheme="majorHAnsi" w:hAnsiTheme="majorHAnsi" w:cstheme="majorHAnsi"/>
        </w:rPr>
        <w:t>Axios</w:t>
      </w:r>
      <w:proofErr w:type="spellEnd"/>
      <w:r w:rsidRPr="007116FF">
        <w:rPr>
          <w:rStyle w:val="StyleUnderline"/>
          <w:rFonts w:asciiTheme="majorHAnsi" w:hAnsiTheme="majorHAnsi" w:cstheme="majorHAnsi"/>
        </w:rPr>
        <w:t>/SurveyMonkey poll that shows why those fears are real</w:t>
      </w:r>
      <w:r w:rsidRPr="007116FF">
        <w:rPr>
          <w:rFonts w:asciiTheme="majorHAnsi" w:hAnsiTheme="majorHAnsi" w:cstheme="majorHAnsi"/>
          <w:sz w:val="16"/>
        </w:rPr>
        <w:t xml:space="preserve">. Data: SurveyMonkey online poll conducted July 16-17, 2018 among a total sample of 2,100 adults living in the United States. Margin of error of ±3 percentage points; Poll methodology; Chart: Lazaro </w:t>
      </w:r>
      <w:proofErr w:type="spellStart"/>
      <w:r w:rsidRPr="007116FF">
        <w:rPr>
          <w:rFonts w:asciiTheme="majorHAnsi" w:hAnsiTheme="majorHAnsi" w:cstheme="majorHAnsi"/>
          <w:sz w:val="16"/>
        </w:rPr>
        <w:t>Gamio</w:t>
      </w:r>
      <w:proofErr w:type="spellEnd"/>
      <w:r w:rsidRPr="007116FF">
        <w:rPr>
          <w:rFonts w:asciiTheme="majorHAnsi" w:hAnsiTheme="majorHAnsi" w:cstheme="majorHAnsi"/>
          <w:sz w:val="16"/>
        </w:rPr>
        <w:t>/</w:t>
      </w:r>
      <w:proofErr w:type="spellStart"/>
      <w:r w:rsidRPr="007116FF">
        <w:rPr>
          <w:rFonts w:asciiTheme="majorHAnsi" w:hAnsiTheme="majorHAnsi" w:cstheme="majorHAnsi"/>
          <w:sz w:val="16"/>
        </w:rPr>
        <w:t>Axios</w:t>
      </w:r>
      <w:proofErr w:type="spellEnd"/>
      <w:r w:rsidRPr="007116FF">
        <w:rPr>
          <w:rFonts w:asciiTheme="majorHAnsi" w:hAnsiTheme="majorHAnsi" w:cstheme="majorHAnsi"/>
          <w:sz w:val="16"/>
        </w:rPr>
        <w:t xml:space="preserve"> Be smart: </w:t>
      </w:r>
      <w:r w:rsidRPr="007116FF">
        <w:rPr>
          <w:rStyle w:val="StyleUnderline"/>
          <w:rFonts w:asciiTheme="majorHAnsi" w:hAnsiTheme="majorHAnsi" w:cstheme="majorHAnsi"/>
        </w:rPr>
        <w:t xml:space="preserve">This poll foreshadows the coming national drama. Every piece of data, and virtually every public action of elected Republican </w:t>
      </w:r>
      <w:proofErr w:type="gramStart"/>
      <w:r w:rsidRPr="007116FF">
        <w:rPr>
          <w:rStyle w:val="StyleUnderline"/>
          <w:rFonts w:asciiTheme="majorHAnsi" w:hAnsiTheme="majorHAnsi" w:cstheme="majorHAnsi"/>
        </w:rPr>
        <w:t>officials</w:t>
      </w:r>
      <w:proofErr w:type="gramEnd"/>
      <w:r w:rsidRPr="007116FF">
        <w:rPr>
          <w:rStyle w:val="StyleUnderline"/>
          <w:rFonts w:asciiTheme="majorHAnsi" w:hAnsiTheme="majorHAnsi" w:cstheme="majorHAnsi"/>
        </w:rPr>
        <w:t>, shows Trump will have overwhelming and probably unbreakable party support, regardless of what Robert Mueller finds with his Russia probe</w:t>
      </w:r>
      <w:r w:rsidRPr="007116FF">
        <w:rPr>
          <w:rFonts w:asciiTheme="majorHAnsi" w:hAnsiTheme="majorHAnsi" w:cstheme="majorHAnsi"/>
          <w:sz w:val="16"/>
        </w:rPr>
        <w:t xml:space="preserve">. Show less More from the poll: Americans are split on whether the allegations of Russian interference are a serious issue (50%) or a distraction (47%). This breaks cleanly along party lines, with 85 percent of Republicans seeing it as a distraction and 85 percent of Democrats seeing it as a serious issue. Among Independents, </w:t>
      </w:r>
      <w:r w:rsidRPr="007116FF">
        <w:rPr>
          <w:rStyle w:val="StyleUnderline"/>
          <w:rFonts w:asciiTheme="majorHAnsi" w:hAnsiTheme="majorHAnsi" w:cstheme="majorHAnsi"/>
        </w:rPr>
        <w:t>56 percent see it as a serious issue. More than half of Americans (55%) don't trust the Trump administration to take steps to prevent foreign interference in November's midterms. View the full demographic breakdown of the poll here.</w:t>
      </w:r>
    </w:p>
    <w:p w14:paraId="33A85699" w14:textId="77777777" w:rsidR="00ED452B" w:rsidRDefault="00ED452B" w:rsidP="00ED452B">
      <w:pPr>
        <w:pStyle w:val="Heading4"/>
      </w:pPr>
      <w:r>
        <w:t>Base stays high amid controversies because he fights for their racial and economic agenda</w:t>
      </w:r>
    </w:p>
    <w:p w14:paraId="5C0EFB3B" w14:textId="77777777" w:rsidR="00ED452B" w:rsidRPr="004026B1" w:rsidRDefault="00ED452B" w:rsidP="00ED452B">
      <w:r w:rsidRPr="004026B1">
        <w:rPr>
          <w:rStyle w:val="Style13ptBold"/>
        </w:rPr>
        <w:t>Brownstein 7/25</w:t>
      </w:r>
      <w:r>
        <w:t xml:space="preserve"> (Ronald, </w:t>
      </w:r>
      <w:r w:rsidRPr="004026B1">
        <w:t>Senior Political Analyst</w:t>
      </w:r>
      <w:r>
        <w:t>, CNN, “</w:t>
      </w:r>
      <w:r w:rsidRPr="004026B1">
        <w:t>To crack Trump's voter base, Democrats must focus on opportunity, not outrage</w:t>
      </w:r>
      <w:r>
        <w:t xml:space="preserve">”, </w:t>
      </w:r>
      <w:hyperlink r:id="rId57" w:history="1">
        <w:r w:rsidRPr="009062A7">
          <w:rPr>
            <w:rStyle w:val="Hyperlink"/>
          </w:rPr>
          <w:t>https://www.cnn.com/2018/07/24/politics/voters-democrats-republicans-economy-culture-divide-president-trump/index.html</w:t>
        </w:r>
      </w:hyperlink>
      <w:r>
        <w:t>) MJG</w:t>
      </w:r>
    </w:p>
    <w:p w14:paraId="45C8E37F" w14:textId="77777777" w:rsidR="00ED452B" w:rsidRDefault="00ED452B" w:rsidP="00ED452B">
      <w:pPr>
        <w:rPr>
          <w:rStyle w:val="StyleUnderline"/>
        </w:rPr>
      </w:pPr>
      <w:r w:rsidRPr="004026B1">
        <w:rPr>
          <w:sz w:val="14"/>
        </w:rPr>
        <w:t xml:space="preserve">(CNN)The first polling reactions to last week's summit between President Donald Trump and Russian President Vladimir Putin in Helsinki, Finland, should extinguish the last doubts, </w:t>
      </w:r>
      <w:r w:rsidRPr="001B7247">
        <w:rPr>
          <w:rStyle w:val="StyleUnderline"/>
        </w:rPr>
        <w:t>if any remained, that outrage over Trump's behavior is likely to ever dislodge a meaningful portion of his core supporters.</w:t>
      </w:r>
      <w:r>
        <w:rPr>
          <w:b/>
          <w:sz w:val="24"/>
          <w:u w:val="single"/>
        </w:rPr>
        <w:t xml:space="preserve"> </w:t>
      </w:r>
      <w:r w:rsidRPr="004026B1">
        <w:rPr>
          <w:sz w:val="14"/>
        </w:rPr>
        <w:t xml:space="preserve">And that may encourage Democrats to take a second look at important new economic ideas from the centrist party group Third Way about how to reach the rural and blue-collar voters central to Trump's coalition. Their message is that Democrats are more likely to loosen Trump's grip on at least some of his supporters if the party stresses opportunity over outrage. </w:t>
      </w:r>
      <w:r w:rsidRPr="004026B1">
        <w:rPr>
          <w:rStyle w:val="StyleUnderline"/>
        </w:rPr>
        <w:t>Each time Trump shatters previously accepted boundaries of presidential behavior, it's become a ritual for political strategists and analysts to ask whether this will be the moment that cracks the foundation of his support, particularly among his core groups of blue-collar, older, evangelical and rural whites.</w:t>
      </w:r>
      <w:r>
        <w:rPr>
          <w:rStyle w:val="StyleUnderline"/>
        </w:rPr>
        <w:t xml:space="preserve"> </w:t>
      </w:r>
      <w:r w:rsidRPr="004026B1">
        <w:rPr>
          <w:sz w:val="14"/>
        </w:rPr>
        <w:t xml:space="preserve">RELATED: There are absolutely two Americas. Sometimes in the same state. But the reaction to the summit, like his defense of white nationalists in Charlottesville, the firing of then-FBI Director James Comey and the Stormy Daniels maelstrom, suggests that very </w:t>
      </w:r>
      <w:r w:rsidRPr="004026B1">
        <w:rPr>
          <w:rStyle w:val="StyleUnderline"/>
        </w:rPr>
        <w:t>few of those voters are willing to abandon the President because of questions about how he behaves.</w:t>
      </w:r>
      <w:r>
        <w:rPr>
          <w:rStyle w:val="StyleUnderline"/>
        </w:rPr>
        <w:t xml:space="preserve"> </w:t>
      </w:r>
      <w:r w:rsidRPr="004026B1">
        <w:rPr>
          <w:sz w:val="14"/>
        </w:rPr>
        <w:t xml:space="preserve">That pattern persisted in polls over the weekend from ABC News/Washington Post and NBC News/Wall Street Journal </w:t>
      </w:r>
      <w:r w:rsidRPr="004026B1">
        <w:rPr>
          <w:rStyle w:val="StyleUnderline"/>
        </w:rPr>
        <w:t xml:space="preserve">finding responses to the summit largely divided Americans along the familiar lines of race, generation, education, partisanship and geography that have characterized the reaction to Trump's presidency from the outset. </w:t>
      </w:r>
      <w:r w:rsidRPr="004026B1">
        <w:rPr>
          <w:sz w:val="14"/>
        </w:rPr>
        <w:t xml:space="preserve">In the NBC/WSJ survey, conducted just before and after the summit, almost exactly three-fifths of whites without college degrees -- Trump's bedrock constituency -- still said they approved of his job performance. Though the degree and frequency of Trump's provocations may be unique, many of his supporters appear to be making the same calculation voters have commonly applied to earlier presidents: So </w:t>
      </w:r>
      <w:r w:rsidRPr="004026B1">
        <w:rPr>
          <w:rStyle w:val="Emphasis"/>
        </w:rPr>
        <w:t>long as they believe he is fighting for their interests, they will overlook, or at least tolerate, behavior that troubles them -- from paying off porn stars to fawning over Putin.</w:t>
      </w:r>
      <w:r>
        <w:rPr>
          <w:rStyle w:val="Emphasis"/>
        </w:rPr>
        <w:t xml:space="preserve"> </w:t>
      </w:r>
      <w:r w:rsidRPr="004026B1">
        <w:rPr>
          <w:sz w:val="14"/>
        </w:rPr>
        <w:t xml:space="preserve">One of the great debates among political observers is whether Trump's supporters are drawn to him primarily because </w:t>
      </w:r>
      <w:r w:rsidRPr="004026B1">
        <w:rPr>
          <w:rStyle w:val="Emphasis"/>
        </w:rPr>
        <w:t>they believe he is fighting for their racial and cultural interests or their economic needs</w:t>
      </w:r>
      <w:r w:rsidRPr="004026B1">
        <w:rPr>
          <w:sz w:val="14"/>
        </w:rPr>
        <w:t xml:space="preserve">. But it's become more and more apparent that question represents a false choice, because many of the voters who are most uneasy about the nation's social and demographic change are also concentrated in the places that are struggling to keep pace as the economy hurtles into the digital era. Growth in businesses confined to fewer counties </w:t>
      </w:r>
      <w:proofErr w:type="gramStart"/>
      <w:r w:rsidRPr="004026B1">
        <w:rPr>
          <w:sz w:val="14"/>
        </w:rPr>
        <w:t>The</w:t>
      </w:r>
      <w:proofErr w:type="gramEnd"/>
      <w:r w:rsidRPr="004026B1">
        <w:rPr>
          <w:sz w:val="14"/>
        </w:rPr>
        <w:t xml:space="preserve"> latest evidence of that dynamic comes from an important study by Third Way, a group that promotes centrist policies for Democrats. In a report released late last month, the group found that the formation of new businesses is increasingly concentrating in a smaller number of US counties, while about two-thirds of American counties have lost more businesses than they created in the past decade, according to census data. Justice delayed: The Supreme Court is often behind the country Justice delayed: The Supreme Court is often behind the country "In essence, the digital age has created two different economies spread out through America," Jim Kessler, the group's senior vice president for policy, wrote in the study. The gulf between the counties creating and losing businesses is expanding. Business formation was much more widely shared around the turn of the century: From 1995 through 2004, the group found, 2,200 counties added businesses and just 964 suffered net losses. But from 2005 through 2015, the group found, only 1,029 counties added businesses, while 2,109 lost them. The counties adding businesses also added 6.7 million private-sector jobs from 2005 to 2015, while the counties shedding businesses lost 1.2 million private-sector jobs. Annual wages in the places adding businesses were about 20 percent higher than in the losing counties. What's more, the losing places surrendered an even greater share of their businesses from 2005 to 2015 than they had in the previous 10 years. While the counties adding businesses over the more recent decade included a number in energy-producing regions, the winners were mostly concentrated in major metropolitan areas. The very top of the list for net business creation included the counties encompassing Los Angeles; Brooklyn, New York; Houston, Miami; Austin, Texas; and Queens, New York. The counties topping the list for total job creation included those around Houston, Manhattan, Los Angeles, Santa Clara (Silicon Valley), Seattle, San Francisco, Austin, San Antonio and Dallas. As the economic performances of these counties diverged, so too did their political preferences. In 2004, Republican George W. Bush beat Democrat John Kerry by a little over 1 percentage point in the counties that have gained new businesses and by about 3 points in the losers, a small difference overall. But in 2016, Trump beat Hillary Clinton by 6 percentage points, or about 3.5 million votes, in the counties losing businesses. Clinton, in turn, beat Trump by over 9 percentage points, or around 6.4 million votes, in the counties adding new businesses. In the 100 counties adding the </w:t>
      </w:r>
      <w:proofErr w:type="gramStart"/>
      <w:r w:rsidRPr="004026B1">
        <w:rPr>
          <w:sz w:val="14"/>
        </w:rPr>
        <w:t>most new</w:t>
      </w:r>
      <w:proofErr w:type="gramEnd"/>
      <w:r w:rsidRPr="004026B1">
        <w:rPr>
          <w:sz w:val="14"/>
        </w:rPr>
        <w:t xml:space="preserve"> businesses, Clinton routed Trump by nearly 25 percentage points and over 9 million votes. Kerry's margin in those 100 counties was less than one-third as big. (To compare apples to apples, Third Way measured both the 2004 and 2016 presidential results in the counties that have gained or lost businesses over the 2005-to-2015 period.) These dramatic contrasts reinforce the findings of the Brookings Metropolitan Policy Program. Its work has shown that although Clinton won fewer than one-sixth of America's counties, her counties accounted for about two-thirds of the gross domestic product and the job growth during the final years of Barack Obama's presidency. The prosperity paradox is dividing the country in two </w:t>
      </w:r>
      <w:proofErr w:type="gramStart"/>
      <w:r w:rsidRPr="004026B1">
        <w:rPr>
          <w:sz w:val="14"/>
        </w:rPr>
        <w:t>The</w:t>
      </w:r>
      <w:proofErr w:type="gramEnd"/>
      <w:r w:rsidRPr="004026B1">
        <w:rPr>
          <w:sz w:val="14"/>
        </w:rPr>
        <w:t xml:space="preserve"> prosperity paradox is dividing the country in two All these analyses show how the Democratic Party is strengthening its position in thriving major metropolitan areas that are racially and religiously diverse, increasingly white-collar, deeply connected to global markets and leading the transition into the information-age economy. </w:t>
      </w:r>
      <w:r w:rsidRPr="004026B1">
        <w:rPr>
          <w:rStyle w:val="StyleUnderline"/>
        </w:rPr>
        <w:t>Republicans, in turn, are consolidating their hold on small-town and rural places that remain preponderantly white, mostly Christian, heavily blue-collar and more rooted in such dominant 20th-century industries as manufacturing, energy production and agriculture.</w:t>
      </w:r>
    </w:p>
    <w:p w14:paraId="46CC498A" w14:textId="77777777" w:rsidR="00ED452B" w:rsidRPr="007116FF" w:rsidRDefault="00ED452B" w:rsidP="00D82942">
      <w:pPr>
        <w:rPr>
          <w:rStyle w:val="StyleUnderline"/>
          <w:rFonts w:asciiTheme="majorHAnsi" w:hAnsiTheme="majorHAnsi" w:cstheme="majorHAnsi"/>
        </w:rPr>
      </w:pPr>
    </w:p>
    <w:p w14:paraId="262E1B23" w14:textId="77777777" w:rsidR="00D82942" w:rsidRPr="007116FF" w:rsidRDefault="00D82942" w:rsidP="00D82942">
      <w:pPr>
        <w:rPr>
          <w:rFonts w:asciiTheme="majorHAnsi" w:hAnsiTheme="majorHAnsi" w:cstheme="majorHAnsi"/>
        </w:rPr>
      </w:pPr>
    </w:p>
    <w:p w14:paraId="51D3C5AF"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Base high - Racism</w:t>
      </w:r>
    </w:p>
    <w:p w14:paraId="4453BEB7"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 xml:space="preserve">Trump’s base is stable because of white-America first sentiment – plan completely flips it </w:t>
      </w:r>
    </w:p>
    <w:p w14:paraId="5BC83AC9"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Street 2/2</w:t>
      </w:r>
      <w:r w:rsidRPr="007116FF">
        <w:rPr>
          <w:rFonts w:asciiTheme="majorHAnsi" w:hAnsiTheme="majorHAnsi" w:cstheme="majorHAnsi"/>
        </w:rPr>
        <w:t xml:space="preserve"> (Paul, “Trump’s Durable Base: Eight Reasons”, Counterpunch, February 2</w:t>
      </w:r>
      <w:r w:rsidRPr="007116FF">
        <w:rPr>
          <w:rFonts w:asciiTheme="majorHAnsi" w:hAnsiTheme="majorHAnsi" w:cstheme="majorHAnsi"/>
          <w:vertAlign w:val="superscript"/>
        </w:rPr>
        <w:t>nd</w:t>
      </w:r>
      <w:r w:rsidRPr="007116FF">
        <w:rPr>
          <w:rFonts w:asciiTheme="majorHAnsi" w:hAnsiTheme="majorHAnsi" w:cstheme="majorHAnsi"/>
        </w:rPr>
        <w:t xml:space="preserve">, 2018, </w:t>
      </w:r>
      <w:hyperlink r:id="rId58" w:history="1">
        <w:r w:rsidRPr="007116FF">
          <w:rPr>
            <w:rStyle w:val="Hyperlink"/>
            <w:rFonts w:asciiTheme="majorHAnsi" w:hAnsiTheme="majorHAnsi" w:cstheme="majorHAnsi"/>
          </w:rPr>
          <w:t>https://www.counterpunch.org/2018/02/02/trumps-durable-base-eight-reasons/)</w:t>
        </w:r>
      </w:hyperlink>
      <w:r w:rsidRPr="007116FF">
        <w:rPr>
          <w:rFonts w:asciiTheme="majorHAnsi" w:hAnsiTheme="majorHAnsi" w:cstheme="majorHAnsi"/>
        </w:rPr>
        <w:t xml:space="preserve"> MJG – edited for </w:t>
      </w:r>
      <w:proofErr w:type="spellStart"/>
      <w:r w:rsidRPr="007116FF">
        <w:rPr>
          <w:rFonts w:asciiTheme="majorHAnsi" w:hAnsiTheme="majorHAnsi" w:cstheme="majorHAnsi"/>
        </w:rPr>
        <w:t>abelist</w:t>
      </w:r>
      <w:proofErr w:type="spellEnd"/>
      <w:r w:rsidRPr="007116FF">
        <w:rPr>
          <w:rFonts w:asciiTheme="majorHAnsi" w:hAnsiTheme="majorHAnsi" w:cstheme="majorHAnsi"/>
        </w:rPr>
        <w:t xml:space="preserve"> language </w:t>
      </w:r>
    </w:p>
    <w:p w14:paraId="2B8415BA" w14:textId="77777777" w:rsidR="00D82942" w:rsidRPr="007116FF" w:rsidRDefault="00D82942" w:rsidP="00D82942">
      <w:pPr>
        <w:rPr>
          <w:rStyle w:val="StyleUnderline"/>
          <w:rFonts w:asciiTheme="majorHAnsi" w:hAnsiTheme="majorHAnsi" w:cstheme="majorHAnsi"/>
        </w:rPr>
      </w:pPr>
      <w:r w:rsidRPr="007116FF">
        <w:rPr>
          <w:rFonts w:asciiTheme="majorHAnsi" w:hAnsiTheme="majorHAnsi" w:cstheme="majorHAnsi"/>
          <w:sz w:val="16"/>
        </w:rPr>
        <w:t xml:space="preserve">The </w:t>
      </w:r>
      <w:r w:rsidRPr="007116FF">
        <w:rPr>
          <w:rFonts w:asciiTheme="majorHAnsi" w:hAnsiTheme="majorHAnsi" w:cstheme="majorHAnsi"/>
          <w:strike/>
          <w:sz w:val="16"/>
        </w:rPr>
        <w:t>Insane</w:t>
      </w:r>
      <w:r w:rsidRPr="007116FF">
        <w:rPr>
          <w:rFonts w:asciiTheme="majorHAnsi" w:hAnsiTheme="majorHAnsi" w:cstheme="majorHAnsi"/>
          <w:sz w:val="16"/>
        </w:rPr>
        <w:t xml:space="preserve"> Clown President’s idiotic and offensive conduct has been so bad that one must wonder how he has managed to retain a durable base of support amongst the 33-39% who regularly tell pollsters that they approve of his job performance. </w:t>
      </w:r>
      <w:r w:rsidRPr="007116FF">
        <w:rPr>
          <w:rStyle w:val="StyleUnderline"/>
          <w:rFonts w:asciiTheme="majorHAnsi" w:hAnsiTheme="majorHAnsi" w:cstheme="majorHAnsi"/>
        </w:rPr>
        <w:t>The unshakeable durability of the Trump base seems like evidence in support of candidate Trump’s infamous statement that he could go out onto Fifth Avenue and shoot somebody and still not lose any of his core supporters.</w:t>
      </w:r>
      <w:r w:rsidRPr="007116FF">
        <w:rPr>
          <w:rFonts w:asciiTheme="majorHAnsi" w:hAnsiTheme="majorHAnsi" w:cstheme="majorHAnsi"/>
          <w:sz w:val="16"/>
        </w:rPr>
        <w:t xml:space="preserve"> What’s the resilience and robustness of Trump’s base all about? It’ reflects a combination of at least eight overlapping and interrelated, mutually reinforcing </w:t>
      </w:r>
      <w:r w:rsidRPr="007116FF">
        <w:rPr>
          <w:rFonts w:asciiTheme="majorHAnsi" w:hAnsiTheme="majorHAnsi" w:cstheme="majorHAnsi"/>
          <w:color w:val="FF0000"/>
          <w:sz w:val="16"/>
        </w:rPr>
        <w:t>factors</w:t>
      </w:r>
      <w:r w:rsidRPr="007116FF">
        <w:rPr>
          <w:rFonts w:asciiTheme="majorHAnsi" w:hAnsiTheme="majorHAnsi" w:cstheme="majorHAnsi"/>
          <w:sz w:val="16"/>
        </w:rPr>
        <w:t xml:space="preserve">. </w:t>
      </w:r>
      <w:r w:rsidRPr="007116FF">
        <w:rPr>
          <w:rStyle w:val="StyleUnderline"/>
          <w:rFonts w:asciiTheme="majorHAnsi" w:hAnsiTheme="majorHAnsi" w:cstheme="majorHAnsi"/>
        </w:rPr>
        <w:t xml:space="preserve">One is that Trump’s virulent white nationalism resonates with a significant part of the white populace. The Caucasian “heartland” has for many decades been hearing that Black welfare cheats, job-stealing Latino immigrants, and criminal Black and Latino gangbangers have been sucking the nation dry and demoralizing its values and purity with the help of fancy and pampered big city and bi-coastal middle- and upper-class liberals and leftists. </w:t>
      </w:r>
      <w:r w:rsidRPr="007116FF">
        <w:rPr>
          <w:rFonts w:asciiTheme="majorHAnsi" w:hAnsiTheme="majorHAnsi" w:cstheme="majorHAnsi"/>
          <w:sz w:val="16"/>
        </w:rPr>
        <w:t xml:space="preserve">It’s nothing new, really. Nativism, racism, and suspicion of posh city folk have rich roots in U.S. and indeed Western history, going back to the birth of the republic and before. They </w:t>
      </w:r>
      <w:r w:rsidRPr="007116FF">
        <w:rPr>
          <w:rStyle w:val="StyleUnderline"/>
          <w:rFonts w:asciiTheme="majorHAnsi" w:hAnsiTheme="majorHAnsi" w:cstheme="majorHAnsi"/>
        </w:rPr>
        <w:t>are as White-American as the Know Nothing Party, Lawrence Welk, Rush Limbaugh. apple pie, and gun violence. Russia has nothing to do with it, by the way.</w:t>
      </w:r>
    </w:p>
    <w:p w14:paraId="054238D8" w14:textId="77777777" w:rsidR="00D82942" w:rsidRPr="007116FF" w:rsidRDefault="00D82942" w:rsidP="00D82942">
      <w:pPr>
        <w:rPr>
          <w:rFonts w:asciiTheme="majorHAnsi" w:hAnsiTheme="majorHAnsi" w:cstheme="majorHAnsi"/>
        </w:rPr>
      </w:pPr>
    </w:p>
    <w:p w14:paraId="588B79C1"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At: border Separation</w:t>
      </w:r>
    </w:p>
    <w:p w14:paraId="79CABF4C"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Base loves border separation</w:t>
      </w:r>
    </w:p>
    <w:p w14:paraId="7219ACCF"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Concha 18</w:t>
      </w:r>
      <w:r w:rsidRPr="007116FF">
        <w:rPr>
          <w:rFonts w:asciiTheme="majorHAnsi" w:hAnsiTheme="majorHAnsi" w:cstheme="majorHAnsi"/>
        </w:rPr>
        <w:t xml:space="preserve"> (Joe, “GOP strategist: Trump base wants 'anyone who’s darker than a latte deported'”, July 11</w:t>
      </w:r>
      <w:r w:rsidRPr="007116FF">
        <w:rPr>
          <w:rFonts w:asciiTheme="majorHAnsi" w:hAnsiTheme="majorHAnsi" w:cstheme="majorHAnsi"/>
          <w:vertAlign w:val="superscript"/>
        </w:rPr>
        <w:t>th</w:t>
      </w:r>
      <w:r w:rsidRPr="007116FF">
        <w:rPr>
          <w:rFonts w:asciiTheme="majorHAnsi" w:hAnsiTheme="majorHAnsi" w:cstheme="majorHAnsi"/>
        </w:rPr>
        <w:t xml:space="preserve">, 2018, </w:t>
      </w:r>
      <w:hyperlink r:id="rId59" w:history="1">
        <w:r w:rsidRPr="007116FF">
          <w:rPr>
            <w:rStyle w:val="Hyperlink"/>
            <w:rFonts w:asciiTheme="majorHAnsi" w:hAnsiTheme="majorHAnsi" w:cstheme="majorHAnsi"/>
          </w:rPr>
          <w:t>http://thehill.com/homenews/media/396497-gop-strategist-trump-base-wants-anyone-whos-darker-than-a-latte-deported</w:t>
        </w:r>
      </w:hyperlink>
      <w:r w:rsidRPr="007116FF">
        <w:rPr>
          <w:rFonts w:asciiTheme="majorHAnsi" w:hAnsiTheme="majorHAnsi" w:cstheme="majorHAnsi"/>
        </w:rPr>
        <w:t>) MJG</w:t>
      </w:r>
    </w:p>
    <w:p w14:paraId="5E07781C" w14:textId="77777777" w:rsidR="00D82942" w:rsidRPr="007116FF" w:rsidRDefault="00D82942" w:rsidP="00D82942">
      <w:pPr>
        <w:rPr>
          <w:rFonts w:asciiTheme="majorHAnsi" w:hAnsiTheme="majorHAnsi" w:cstheme="majorHAnsi"/>
          <w:sz w:val="14"/>
        </w:rPr>
      </w:pPr>
      <w:r w:rsidRPr="007116FF">
        <w:rPr>
          <w:rFonts w:asciiTheme="majorHAnsi" w:hAnsiTheme="majorHAnsi" w:cstheme="majorHAnsi"/>
          <w:sz w:val="14"/>
        </w:rPr>
        <w:t>“</w:t>
      </w:r>
      <w:r w:rsidRPr="007116FF">
        <w:rPr>
          <w:rStyle w:val="StyleUnderline"/>
          <w:rFonts w:asciiTheme="majorHAnsi" w:hAnsiTheme="majorHAnsi" w:cstheme="majorHAnsi"/>
        </w:rPr>
        <w:t>The pictures of the cruelty of this administration are a very deliberate part of this,” Wilson, one the network's most outspoken Republican critics of Trump, told anchor Poppy Harlow during a panel discussion on “CNN Newsroom.” “They’re a feature, not a bug, of the Trump administration’s policy</w:t>
      </w:r>
      <w:r w:rsidRPr="007116FF">
        <w:rPr>
          <w:rFonts w:asciiTheme="majorHAnsi" w:hAnsiTheme="majorHAnsi" w:cstheme="majorHAnsi"/>
          <w:sz w:val="14"/>
        </w:rPr>
        <w:t xml:space="preserve">. </w:t>
      </w:r>
      <w:r w:rsidRPr="007116FF">
        <w:rPr>
          <w:rStyle w:val="StyleUnderline"/>
          <w:rFonts w:asciiTheme="majorHAnsi" w:hAnsiTheme="majorHAnsi" w:cstheme="majorHAnsi"/>
        </w:rPr>
        <w:t>Nobody inside the Trump administration is unhappy with these things because they’re talking to their base, they’re only talking to their core supporters, and their core supporters want anyone who’s darker than a latte deported</w:t>
      </w:r>
      <w:r w:rsidRPr="007116FF">
        <w:rPr>
          <w:rFonts w:asciiTheme="majorHAnsi" w:hAnsiTheme="majorHAnsi" w:cstheme="majorHAnsi"/>
          <w:sz w:val="14"/>
        </w:rPr>
        <w:t xml:space="preserve">.” </w:t>
      </w:r>
      <w:r w:rsidRPr="007116FF">
        <w:rPr>
          <w:rStyle w:val="StyleUnderline"/>
          <w:rFonts w:asciiTheme="majorHAnsi" w:hAnsiTheme="majorHAnsi" w:cstheme="majorHAnsi"/>
        </w:rPr>
        <w:t>“They don’t believe in the asylum process, they want to separate the families as a deterrence, a sort of theater of cruelty,”</w:t>
      </w:r>
      <w:r w:rsidRPr="007116FF">
        <w:rPr>
          <w:rFonts w:asciiTheme="majorHAnsi" w:hAnsiTheme="majorHAnsi" w:cstheme="majorHAnsi"/>
          <w:sz w:val="14"/>
        </w:rPr>
        <w:t xml:space="preserve"> Wilson added. “[Trump aide] Stephen Miller and </w:t>
      </w:r>
      <w:r w:rsidRPr="007116FF">
        <w:rPr>
          <w:rStyle w:val="StyleUnderline"/>
          <w:rFonts w:asciiTheme="majorHAnsi" w:hAnsiTheme="majorHAnsi" w:cstheme="majorHAnsi"/>
        </w:rPr>
        <w:t>the guys in the white nationalist faction of the party are very happy about this. They love the whole optics of this cruel exercise</w:t>
      </w:r>
      <w:r w:rsidRPr="007116FF">
        <w:rPr>
          <w:rFonts w:asciiTheme="majorHAnsi" w:hAnsiTheme="majorHAnsi" w:cstheme="majorHAnsi"/>
          <w:sz w:val="14"/>
        </w:rPr>
        <w:t xml:space="preserve">.” Democratic strategist Joe </w:t>
      </w:r>
      <w:proofErr w:type="spellStart"/>
      <w:r w:rsidRPr="007116FF">
        <w:rPr>
          <w:rFonts w:asciiTheme="majorHAnsi" w:hAnsiTheme="majorHAnsi" w:cstheme="majorHAnsi"/>
          <w:sz w:val="14"/>
        </w:rPr>
        <w:t>Trippi</w:t>
      </w:r>
      <w:proofErr w:type="spellEnd"/>
      <w:r w:rsidRPr="007116FF">
        <w:rPr>
          <w:rFonts w:asciiTheme="majorHAnsi" w:hAnsiTheme="majorHAnsi" w:cstheme="majorHAnsi"/>
          <w:sz w:val="14"/>
        </w:rPr>
        <w:t xml:space="preserve"> concurred with Wilson. “</w:t>
      </w:r>
      <w:r w:rsidRPr="007116FF">
        <w:rPr>
          <w:rStyle w:val="StyleUnderline"/>
          <w:rFonts w:asciiTheme="majorHAnsi" w:hAnsiTheme="majorHAnsi" w:cstheme="majorHAnsi"/>
        </w:rPr>
        <w:t>They wanted their base to see this,” Wilson argued. “They had no intention to return these children to their families, ever, and now they have to, and that’s why they’re having so much trouble doing it</w:t>
      </w:r>
      <w:r w:rsidRPr="007116FF">
        <w:rPr>
          <w:rFonts w:asciiTheme="majorHAnsi" w:hAnsiTheme="majorHAnsi" w:cstheme="majorHAnsi"/>
          <w:sz w:val="14"/>
        </w:rPr>
        <w:t xml:space="preserve">.” Wilson later defended his comments in a series of tweets: U.S. District Judge Dana </w:t>
      </w:r>
      <w:proofErr w:type="spellStart"/>
      <w:r w:rsidRPr="007116FF">
        <w:rPr>
          <w:rFonts w:asciiTheme="majorHAnsi" w:hAnsiTheme="majorHAnsi" w:cstheme="majorHAnsi"/>
          <w:sz w:val="14"/>
        </w:rPr>
        <w:t>Sabraw</w:t>
      </w:r>
      <w:proofErr w:type="spellEnd"/>
      <w:r w:rsidRPr="007116FF">
        <w:rPr>
          <w:rFonts w:asciiTheme="majorHAnsi" w:hAnsiTheme="majorHAnsi" w:cstheme="majorHAnsi"/>
          <w:sz w:val="14"/>
        </w:rPr>
        <w:t xml:space="preserve"> had scolded the administration this week after government lawyers indicated that U.S. officials would only be able to reunite around half of the 102 children under the age of 5 who are currently under HHS custody by the deadline. “These are firm deadlines; they are not aspirational goals,” </w:t>
      </w:r>
      <w:proofErr w:type="spellStart"/>
      <w:r w:rsidRPr="007116FF">
        <w:rPr>
          <w:rFonts w:asciiTheme="majorHAnsi" w:hAnsiTheme="majorHAnsi" w:cstheme="majorHAnsi"/>
          <w:sz w:val="14"/>
        </w:rPr>
        <w:t>Sabraw</w:t>
      </w:r>
      <w:proofErr w:type="spellEnd"/>
      <w:r w:rsidRPr="007116FF">
        <w:rPr>
          <w:rFonts w:asciiTheme="majorHAnsi" w:hAnsiTheme="majorHAnsi" w:cstheme="majorHAnsi"/>
          <w:sz w:val="14"/>
        </w:rPr>
        <w:t xml:space="preserve"> said. “I would like the process to continue as expeditiously as it has been with paramount focus on the children’s welfare.”</w:t>
      </w:r>
    </w:p>
    <w:p w14:paraId="5F97AE33"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No evangelicals fracturing – they don’t condemn trump specifically</w:t>
      </w:r>
    </w:p>
    <w:p w14:paraId="5902C72C"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Green 18</w:t>
      </w:r>
      <w:r w:rsidRPr="007116FF">
        <w:rPr>
          <w:rFonts w:asciiTheme="majorHAnsi" w:hAnsiTheme="majorHAnsi" w:cstheme="majorHAnsi"/>
        </w:rPr>
        <w:t xml:space="preserve"> (Emma Green, 6-19-2018, "Religious Leaders Condemn Family Separations—but Not Necessarily Trump," Atlantic, </w:t>
      </w:r>
      <w:hyperlink r:id="rId60" w:history="1">
        <w:r w:rsidRPr="007116FF">
          <w:rPr>
            <w:rStyle w:val="Hyperlink"/>
            <w:rFonts w:asciiTheme="majorHAnsi" w:hAnsiTheme="majorHAnsi" w:cstheme="majorHAnsi"/>
          </w:rPr>
          <w:t>https://www.theatlantic.com/politics/archive/2018/06/why-religious-conservatives-are-calling-out-trump-on-family-separation-at-the-border/563060/</w:t>
        </w:r>
      </w:hyperlink>
      <w:r w:rsidRPr="007116FF">
        <w:rPr>
          <w:rFonts w:asciiTheme="majorHAnsi" w:hAnsiTheme="majorHAnsi" w:cstheme="majorHAnsi"/>
        </w:rPr>
        <w:t>) MJG</w:t>
      </w:r>
    </w:p>
    <w:p w14:paraId="5A9FCB5C" w14:textId="77777777" w:rsidR="00D82942" w:rsidRPr="007116FF" w:rsidRDefault="00D82942" w:rsidP="00D82942">
      <w:pPr>
        <w:rPr>
          <w:rFonts w:asciiTheme="majorHAnsi" w:hAnsiTheme="majorHAnsi" w:cstheme="majorHAnsi"/>
          <w:sz w:val="14"/>
        </w:rPr>
      </w:pPr>
      <w:r w:rsidRPr="007116FF">
        <w:rPr>
          <w:rStyle w:val="StyleUnderline"/>
          <w:rFonts w:asciiTheme="majorHAnsi" w:hAnsiTheme="majorHAnsi" w:cstheme="majorHAnsi"/>
        </w:rPr>
        <w:t>Over the past three weeks, conservative religious leaders have been steadily intensifying their condemnation of President Donald Trump’s “zero-tolerance” policy on the U.S.-Mexico border, including the forced separation of children and parents who illegally migrated to the United State</w:t>
      </w:r>
      <w:r w:rsidRPr="007116FF">
        <w:rPr>
          <w:rFonts w:asciiTheme="majorHAnsi" w:hAnsiTheme="majorHAnsi" w:cstheme="majorHAnsi"/>
          <w:sz w:val="14"/>
        </w:rPr>
        <w:t xml:space="preserve">s. Groups including the Southern Baptist Convention and the United States Conference of Catholic Bishops released anxious statements about immigration last week. </w:t>
      </w:r>
      <w:proofErr w:type="gramStart"/>
      <w:r w:rsidRPr="007116FF">
        <w:rPr>
          <w:rFonts w:asciiTheme="majorHAnsi" w:hAnsiTheme="majorHAnsi" w:cstheme="majorHAnsi"/>
          <w:sz w:val="14"/>
        </w:rPr>
        <w:t>Typically</w:t>
      </w:r>
      <w:proofErr w:type="gramEnd"/>
      <w:r w:rsidRPr="007116FF">
        <w:rPr>
          <w:rFonts w:asciiTheme="majorHAnsi" w:hAnsiTheme="majorHAnsi" w:cstheme="majorHAnsi"/>
          <w:sz w:val="14"/>
        </w:rPr>
        <w:t xml:space="preserve"> outspoken Trump supporters like Franklin Graham, the son of the famous evangelist Billy Graham and head of the charity Samaritan’s Purse, condemned the separations: During an interview with the Christian Broadcasting Network, Graham said it is “disgraceful—it is terrible to see families ripped apart. And I don’t support that one bit.” </w:t>
      </w:r>
      <w:r w:rsidRPr="007116FF">
        <w:rPr>
          <w:rStyle w:val="StyleUnderline"/>
          <w:rFonts w:asciiTheme="majorHAnsi" w:hAnsiTheme="majorHAnsi" w:cstheme="majorHAnsi"/>
        </w:rPr>
        <w:t>This is an unusual level of public pushback from conservative religious groups and leaders, many of whom have been extremely friendly to the Trump administration</w:t>
      </w:r>
      <w:r w:rsidRPr="007116FF">
        <w:rPr>
          <w:rFonts w:asciiTheme="majorHAnsi" w:hAnsiTheme="majorHAnsi" w:cstheme="majorHAnsi"/>
          <w:sz w:val="14"/>
        </w:rPr>
        <w:t xml:space="preserve">: Just as the Southern Baptist Convention passed its call for “immigration reform … maintaining a priority of family unity,” it also welcomed Vice President Mike Pence as a keynote speaker at its annual </w:t>
      </w:r>
      <w:r w:rsidRPr="007116FF">
        <w:rPr>
          <w:rStyle w:val="StyleUnderline"/>
          <w:rFonts w:asciiTheme="majorHAnsi" w:hAnsiTheme="majorHAnsi" w:cstheme="majorHAnsi"/>
        </w:rPr>
        <w:t>meeting. But the volume of the criticism can also be deceiving. Many of the groups that have been most vocal against the border policy are already outspoken Trump skeptics. Among the ranks of Trump’s closest allies—including those who advise him on conservative religious voters—the condemnation has been more tempere</w:t>
      </w:r>
      <w:r w:rsidRPr="007116FF">
        <w:rPr>
          <w:rFonts w:asciiTheme="majorHAnsi" w:hAnsiTheme="majorHAnsi" w:cstheme="majorHAnsi"/>
          <w:sz w:val="14"/>
        </w:rPr>
        <w:t xml:space="preserve">d. Some even see hypocrisy in this latest round of media attention to the border, pointing to Obama-era policies, which also jeopardized the welfare of children. MORE STORIES Are Children Being Kept in 'Cages' at the Border? DAVID A. GRAHAM Trump’s Immigration Policy Gets Its Moral Reckoning KRISHNADEV CALAMUR Southern Baptists Call Off the Culture War JONATHAN MERRITT </w:t>
      </w:r>
      <w:proofErr w:type="gramStart"/>
      <w:r w:rsidRPr="007116FF">
        <w:rPr>
          <w:rFonts w:asciiTheme="majorHAnsi" w:hAnsiTheme="majorHAnsi" w:cstheme="majorHAnsi"/>
          <w:sz w:val="14"/>
        </w:rPr>
        <w:t>The</w:t>
      </w:r>
      <w:proofErr w:type="gramEnd"/>
      <w:r w:rsidRPr="007116FF">
        <w:rPr>
          <w:rFonts w:asciiTheme="majorHAnsi" w:hAnsiTheme="majorHAnsi" w:cstheme="majorHAnsi"/>
          <w:sz w:val="14"/>
        </w:rPr>
        <w:t xml:space="preserve"> Atlantic Politics &amp; Policy Daily: ‘No’ Problem ELAINE GODFREY MADELEINE CARLISLE OLIVIA PASCHAL </w:t>
      </w:r>
      <w:r w:rsidRPr="007116FF">
        <w:rPr>
          <w:rStyle w:val="StyleUnderline"/>
          <w:rFonts w:asciiTheme="majorHAnsi" w:hAnsiTheme="majorHAnsi" w:cstheme="majorHAnsi"/>
        </w:rPr>
        <w:t>Conservative religious leaders seem to be putting real pressure on Congress and the administration to create compassionate border policies. But they are doing it carefully—and most of the president’s staunch supporters are not abandoning their leader</w:t>
      </w:r>
      <w:r w:rsidRPr="007116FF">
        <w:rPr>
          <w:rFonts w:asciiTheme="majorHAnsi" w:hAnsiTheme="majorHAnsi" w:cstheme="majorHAnsi"/>
          <w:sz w:val="14"/>
        </w:rPr>
        <w:t xml:space="preserve">. Of all the comments made against the administration’s “zero-tolerance policy” in the last week, Graham’s have been the most surprising. The preacher’s son has recently been on a tour across America encouraging evangelicals to turn out and vote, and </w:t>
      </w:r>
      <w:r w:rsidRPr="007116FF">
        <w:rPr>
          <w:rStyle w:val="StyleUnderline"/>
          <w:rFonts w:asciiTheme="majorHAnsi" w:hAnsiTheme="majorHAnsi" w:cstheme="majorHAnsi"/>
        </w:rPr>
        <w:t>his comments on and off the stage are often highly supportive of the president and Republican policy priorities. Outright criticism of a Trump administration policy is unusual for Graham</w:t>
      </w:r>
      <w:r w:rsidRPr="007116FF">
        <w:rPr>
          <w:rFonts w:asciiTheme="majorHAnsi" w:hAnsiTheme="majorHAnsi" w:cstheme="majorHAnsi"/>
          <w:sz w:val="14"/>
        </w:rPr>
        <w:t xml:space="preserve">. But his recent comments arguably were more nuanced than that: </w:t>
      </w:r>
      <w:r w:rsidRPr="007116FF">
        <w:rPr>
          <w:rStyle w:val="StyleUnderline"/>
          <w:rFonts w:asciiTheme="majorHAnsi" w:hAnsiTheme="majorHAnsi" w:cstheme="majorHAnsi"/>
        </w:rPr>
        <w:t xml:space="preserve">He also said the president isn’t responsible for the situation at the border. </w:t>
      </w:r>
      <w:r w:rsidRPr="007116FF">
        <w:rPr>
          <w:rFonts w:asciiTheme="majorHAnsi" w:hAnsiTheme="majorHAnsi" w:cstheme="majorHAnsi"/>
          <w:sz w:val="14"/>
        </w:rPr>
        <w:t xml:space="preserve">On social media, he reaffirmed his opposition to family separations, but also noted that “many in the media want to portray this as @POTUS’s fault, but this predates him by decades.” He objects to the way the situation at the border has been politicized, he added: “It’s even more disgraceful to see that our political leaders won’t work together in a bipartisan effort to solve this. Some just want to use the situation for their own political gain.” </w:t>
      </w:r>
      <w:proofErr w:type="gramStart"/>
      <w:r w:rsidRPr="007116FF">
        <w:rPr>
          <w:rFonts w:asciiTheme="majorHAnsi" w:hAnsiTheme="majorHAnsi" w:cstheme="majorHAnsi"/>
          <w:sz w:val="14"/>
        </w:rPr>
        <w:t xml:space="preserve">A </w:t>
      </w:r>
      <w:r w:rsidRPr="007116FF">
        <w:rPr>
          <w:rStyle w:val="StyleUnderline"/>
          <w:rFonts w:asciiTheme="majorHAnsi" w:hAnsiTheme="majorHAnsi" w:cstheme="majorHAnsi"/>
        </w:rPr>
        <w:t>number of</w:t>
      </w:r>
      <w:proofErr w:type="gramEnd"/>
      <w:r w:rsidRPr="007116FF">
        <w:rPr>
          <w:rStyle w:val="StyleUnderline"/>
          <w:rFonts w:asciiTheme="majorHAnsi" w:hAnsiTheme="majorHAnsi" w:cstheme="majorHAnsi"/>
        </w:rPr>
        <w:t xml:space="preserve"> other religious leaders close to Trump’s inner circle have echoed Graham’s caution. </w:t>
      </w:r>
      <w:proofErr w:type="spellStart"/>
      <w:r w:rsidRPr="007116FF">
        <w:rPr>
          <w:rStyle w:val="StyleUnderline"/>
          <w:rFonts w:asciiTheme="majorHAnsi" w:hAnsiTheme="majorHAnsi" w:cstheme="majorHAnsi"/>
        </w:rPr>
        <w:t>Jentezen</w:t>
      </w:r>
      <w:proofErr w:type="spellEnd"/>
      <w:r w:rsidRPr="007116FF">
        <w:rPr>
          <w:rStyle w:val="StyleUnderline"/>
          <w:rFonts w:asciiTheme="majorHAnsi" w:hAnsiTheme="majorHAnsi" w:cstheme="majorHAnsi"/>
        </w:rPr>
        <w:t xml:space="preserve"> Franklin, a mega-church pastor from Gainesville, Georgia, who serves on Trump’s evangelical advisory board, told me in an interview that Trump “really does want to do the right thing for these families and these children</w:t>
      </w:r>
      <w:r w:rsidRPr="007116FF">
        <w:rPr>
          <w:rFonts w:asciiTheme="majorHAnsi" w:hAnsiTheme="majorHAnsi" w:cstheme="majorHAnsi"/>
          <w:sz w:val="14"/>
        </w:rPr>
        <w:t xml:space="preserve">.” He condemned Attorney General Jeff </w:t>
      </w:r>
      <w:proofErr w:type="spellStart"/>
      <w:r w:rsidRPr="007116FF">
        <w:rPr>
          <w:rFonts w:asciiTheme="majorHAnsi" w:hAnsiTheme="majorHAnsi" w:cstheme="majorHAnsi"/>
          <w:sz w:val="14"/>
        </w:rPr>
        <w:t>Sessions’s</w:t>
      </w:r>
      <w:proofErr w:type="spellEnd"/>
      <w:r w:rsidRPr="007116FF">
        <w:rPr>
          <w:rFonts w:asciiTheme="majorHAnsi" w:hAnsiTheme="majorHAnsi" w:cstheme="majorHAnsi"/>
          <w:sz w:val="14"/>
        </w:rPr>
        <w:t xml:space="preserve"> use of the Scripture to justify family separations</w:t>
      </w:r>
      <w:proofErr w:type="gramStart"/>
      <w:r w:rsidRPr="007116FF">
        <w:rPr>
          <w:rFonts w:asciiTheme="majorHAnsi" w:hAnsiTheme="majorHAnsi" w:cstheme="majorHAnsi"/>
          <w:sz w:val="14"/>
        </w:rPr>
        <w:t>—“</w:t>
      </w:r>
      <w:proofErr w:type="gramEnd"/>
      <w:r w:rsidRPr="007116FF">
        <w:rPr>
          <w:rFonts w:asciiTheme="majorHAnsi" w:hAnsiTheme="majorHAnsi" w:cstheme="majorHAnsi"/>
          <w:sz w:val="14"/>
        </w:rPr>
        <w:t xml:space="preserve">I don’t believe the Bible is on his side,” he said—but expressed frustration with criticism of the president. “I think it’s disingenuous to just attack President Trump when he didn’t create the problem,” Franklin said. “He didn’t start the problem. But he’s willing to fix the problem permanently if Congress will just do their job.” </w:t>
      </w:r>
    </w:p>
    <w:p w14:paraId="3F49633C" w14:textId="77777777" w:rsidR="00D82942" w:rsidRPr="007116FF" w:rsidRDefault="00D82942" w:rsidP="00D82942">
      <w:pPr>
        <w:pStyle w:val="Heading2"/>
        <w:rPr>
          <w:rFonts w:asciiTheme="majorHAnsi" w:hAnsiTheme="majorHAnsi" w:cstheme="majorHAnsi"/>
        </w:rPr>
      </w:pPr>
      <w:r w:rsidRPr="007116FF">
        <w:rPr>
          <w:rFonts w:asciiTheme="majorHAnsi" w:hAnsiTheme="majorHAnsi" w:cstheme="majorHAnsi"/>
        </w:rPr>
        <w:t>Link</w:t>
      </w:r>
    </w:p>
    <w:p w14:paraId="7D70D454"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Generic</w:t>
      </w:r>
    </w:p>
    <w:p w14:paraId="6C8E8B0E"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 xml:space="preserve">Trump voters see immigration as a </w:t>
      </w:r>
      <w:proofErr w:type="gramStart"/>
      <w:r w:rsidRPr="007116FF">
        <w:rPr>
          <w:rFonts w:asciiTheme="majorHAnsi" w:hAnsiTheme="majorHAnsi" w:cstheme="majorHAnsi"/>
        </w:rPr>
        <w:t>zero sum</w:t>
      </w:r>
      <w:proofErr w:type="gramEnd"/>
      <w:r w:rsidRPr="007116FF">
        <w:rPr>
          <w:rFonts w:asciiTheme="majorHAnsi" w:hAnsiTheme="majorHAnsi" w:cstheme="majorHAnsi"/>
        </w:rPr>
        <w:t xml:space="preserve"> game – plan perceived as incentivizing mad rush to the border</w:t>
      </w:r>
    </w:p>
    <w:p w14:paraId="337991B2" w14:textId="77777777" w:rsidR="00D82942" w:rsidRPr="007116FF" w:rsidRDefault="00D82942" w:rsidP="00D82942">
      <w:pPr>
        <w:rPr>
          <w:rFonts w:asciiTheme="majorHAnsi" w:hAnsiTheme="majorHAnsi" w:cstheme="majorHAnsi"/>
        </w:rPr>
      </w:pPr>
      <w:proofErr w:type="spellStart"/>
      <w:r w:rsidRPr="007116FF">
        <w:rPr>
          <w:rStyle w:val="Style13ptBold"/>
          <w:rFonts w:asciiTheme="majorHAnsi" w:hAnsiTheme="majorHAnsi" w:cstheme="majorHAnsi"/>
        </w:rPr>
        <w:t>Stopa</w:t>
      </w:r>
      <w:proofErr w:type="spellEnd"/>
      <w:r w:rsidRPr="007116FF">
        <w:rPr>
          <w:rStyle w:val="Style13ptBold"/>
          <w:rFonts w:asciiTheme="majorHAnsi" w:hAnsiTheme="majorHAnsi" w:cstheme="majorHAnsi"/>
        </w:rPr>
        <w:t xml:space="preserve"> 18</w:t>
      </w:r>
      <w:r w:rsidRPr="007116FF">
        <w:rPr>
          <w:rFonts w:asciiTheme="majorHAnsi" w:hAnsiTheme="majorHAnsi" w:cstheme="majorHAnsi"/>
        </w:rPr>
        <w:t xml:space="preserve"> (</w:t>
      </w:r>
      <w:proofErr w:type="gramStart"/>
      <w:r w:rsidRPr="007116FF">
        <w:rPr>
          <w:rFonts w:asciiTheme="majorHAnsi" w:hAnsiTheme="majorHAnsi" w:cstheme="majorHAnsi"/>
        </w:rPr>
        <w:t>Michael,  Michael</w:t>
      </w:r>
      <w:proofErr w:type="gramEnd"/>
      <w:r w:rsidRPr="007116FF">
        <w:rPr>
          <w:rFonts w:asciiTheme="majorHAnsi" w:hAnsiTheme="majorHAnsi" w:cstheme="majorHAnsi"/>
        </w:rPr>
        <w:t xml:space="preserve"> </w:t>
      </w:r>
      <w:proofErr w:type="spellStart"/>
      <w:r w:rsidRPr="007116FF">
        <w:rPr>
          <w:rFonts w:asciiTheme="majorHAnsi" w:hAnsiTheme="majorHAnsi" w:cstheme="majorHAnsi"/>
        </w:rPr>
        <w:t>Stopa</w:t>
      </w:r>
      <w:proofErr w:type="spellEnd"/>
      <w:r w:rsidRPr="007116FF">
        <w:rPr>
          <w:rFonts w:asciiTheme="majorHAnsi" w:hAnsiTheme="majorHAnsi" w:cstheme="majorHAnsi"/>
        </w:rPr>
        <w:t xml:space="preserve"> is a nanotechnologist who served as a delegate for Donald Trump at the 2016 Republican Convention in Cleveland. He hosts a show with radio host Todd </w:t>
      </w:r>
      <w:proofErr w:type="spellStart"/>
      <w:r w:rsidRPr="007116FF">
        <w:rPr>
          <w:rFonts w:asciiTheme="majorHAnsi" w:hAnsiTheme="majorHAnsi" w:cstheme="majorHAnsi"/>
        </w:rPr>
        <w:t>Feinburg</w:t>
      </w:r>
      <w:proofErr w:type="spellEnd"/>
      <w:r w:rsidRPr="007116FF">
        <w:rPr>
          <w:rFonts w:asciiTheme="majorHAnsi" w:hAnsiTheme="majorHAnsi" w:cstheme="majorHAnsi"/>
        </w:rPr>
        <w:t xml:space="preserve"> on the Harvard Lunch Club </w:t>
      </w:r>
      <w:proofErr w:type="spellStart"/>
      <w:r w:rsidRPr="007116FF">
        <w:rPr>
          <w:rFonts w:asciiTheme="majorHAnsi" w:hAnsiTheme="majorHAnsi" w:cstheme="majorHAnsi"/>
        </w:rPr>
        <w:t>podcast.“The</w:t>
      </w:r>
      <w:proofErr w:type="spellEnd"/>
      <w:r w:rsidRPr="007116FF">
        <w:rPr>
          <w:rFonts w:asciiTheme="majorHAnsi" w:hAnsiTheme="majorHAnsi" w:cstheme="majorHAnsi"/>
        </w:rPr>
        <w:t xml:space="preserve"> Trump base is just fine with the immigration stalemate in Congress”, 2/27/18, The Hill, </w:t>
      </w:r>
      <w:hyperlink r:id="rId61" w:history="1">
        <w:r w:rsidRPr="007116FF">
          <w:rPr>
            <w:rStyle w:val="Hyperlink"/>
            <w:rFonts w:asciiTheme="majorHAnsi" w:hAnsiTheme="majorHAnsi" w:cstheme="majorHAnsi"/>
          </w:rPr>
          <w:t>http://thehill.com/opinion/immigration/375884-the-trump-base-is-just-fine-with-the-immigration-stalemate-in-congress</w:t>
        </w:r>
      </w:hyperlink>
      <w:r w:rsidRPr="007116FF">
        <w:rPr>
          <w:rFonts w:asciiTheme="majorHAnsi" w:hAnsiTheme="majorHAnsi" w:cstheme="majorHAnsi"/>
        </w:rPr>
        <w:t xml:space="preserve">) </w:t>
      </w:r>
    </w:p>
    <w:p w14:paraId="59D72C02" w14:textId="77777777" w:rsidR="00D82942" w:rsidRPr="007116FF" w:rsidRDefault="00D82942" w:rsidP="00D82942">
      <w:pPr>
        <w:rPr>
          <w:rFonts w:asciiTheme="majorHAnsi" w:hAnsiTheme="majorHAnsi" w:cstheme="majorHAnsi"/>
          <w:sz w:val="14"/>
        </w:rPr>
      </w:pPr>
      <w:r w:rsidRPr="007116FF">
        <w:rPr>
          <w:rFonts w:asciiTheme="majorHAnsi" w:hAnsiTheme="majorHAnsi" w:cstheme="majorHAnsi"/>
          <w:sz w:val="14"/>
        </w:rPr>
        <w:t xml:space="preserve">Once </w:t>
      </w:r>
      <w:proofErr w:type="gramStart"/>
      <w:r w:rsidRPr="007116FF">
        <w:rPr>
          <w:rFonts w:asciiTheme="majorHAnsi" w:hAnsiTheme="majorHAnsi" w:cstheme="majorHAnsi"/>
          <w:sz w:val="14"/>
        </w:rPr>
        <w:t>again</w:t>
      </w:r>
      <w:proofErr w:type="gramEnd"/>
      <w:r w:rsidRPr="007116FF">
        <w:rPr>
          <w:rFonts w:asciiTheme="majorHAnsi" w:hAnsiTheme="majorHAnsi" w:cstheme="majorHAnsi"/>
          <w:sz w:val="14"/>
        </w:rPr>
        <w:t xml:space="preserve"> the forgotten men and women of America can breathe a sigh of relief. The Senate debate on a legislative fix for Deferred Action for Childhood Arrivals (DACA) ended with all three proposed bills being defeated. Meanwhile, two federal courts have blocked the Trump administration from rescinding DACA, no doubt contrary to what the judges intended, relieving the pressure to push a legislative fix through Congress before March 5, the putative ending date of the program. </w:t>
      </w:r>
      <w:proofErr w:type="gramStart"/>
      <w:r w:rsidRPr="007116FF">
        <w:rPr>
          <w:rFonts w:asciiTheme="majorHAnsi" w:hAnsiTheme="majorHAnsi" w:cstheme="majorHAnsi"/>
          <w:sz w:val="14"/>
        </w:rPr>
        <w:t>So</w:t>
      </w:r>
      <w:proofErr w:type="gramEnd"/>
      <w:r w:rsidRPr="007116FF">
        <w:rPr>
          <w:rFonts w:asciiTheme="majorHAnsi" w:hAnsiTheme="majorHAnsi" w:cstheme="majorHAnsi"/>
          <w:sz w:val="14"/>
        </w:rPr>
        <w:t xml:space="preserve"> </w:t>
      </w:r>
      <w:r w:rsidRPr="007116FF">
        <w:rPr>
          <w:rStyle w:val="StyleUnderline"/>
          <w:rFonts w:asciiTheme="majorHAnsi" w:hAnsiTheme="majorHAnsi" w:cstheme="majorHAnsi"/>
        </w:rPr>
        <w:t xml:space="preserve">failing some unforeseen breakthrough, and somewhat reminiscent of the demise of the </w:t>
      </w:r>
      <w:proofErr w:type="spellStart"/>
      <w:r w:rsidRPr="007116FF">
        <w:rPr>
          <w:rStyle w:val="StyleUnderline"/>
          <w:rFonts w:asciiTheme="majorHAnsi" w:hAnsiTheme="majorHAnsi" w:cstheme="majorHAnsi"/>
        </w:rPr>
        <w:t>ObamaCare</w:t>
      </w:r>
      <w:proofErr w:type="spellEnd"/>
      <w:r w:rsidRPr="007116FF">
        <w:rPr>
          <w:rStyle w:val="StyleUnderline"/>
          <w:rFonts w:asciiTheme="majorHAnsi" w:hAnsiTheme="majorHAnsi" w:cstheme="majorHAnsi"/>
        </w:rPr>
        <w:t xml:space="preserve"> repeal efforts, the president, Congress and the media appear to be preparing to move on to other issues. The result is status quo ante. And many in the Trump base are just fine with that. </w:t>
      </w:r>
      <w:r w:rsidRPr="007116FF">
        <w:rPr>
          <w:rFonts w:asciiTheme="majorHAnsi" w:hAnsiTheme="majorHAnsi" w:cstheme="majorHAnsi"/>
          <w:sz w:val="14"/>
        </w:rPr>
        <w:t xml:space="preserve">The prospect of a grand bargain that included President Trump’s “four pillars” of immigration reform was always a long shot. Quite apart from the ordinary gridlock dynamic where ideological positions </w:t>
      </w:r>
      <w:proofErr w:type="gramStart"/>
      <w:r w:rsidRPr="007116FF">
        <w:rPr>
          <w:rFonts w:asciiTheme="majorHAnsi" w:hAnsiTheme="majorHAnsi" w:cstheme="majorHAnsi"/>
          <w:sz w:val="14"/>
        </w:rPr>
        <w:t>harden</w:t>
      </w:r>
      <w:proofErr w:type="gramEnd"/>
      <w:r w:rsidRPr="007116FF">
        <w:rPr>
          <w:rFonts w:asciiTheme="majorHAnsi" w:hAnsiTheme="majorHAnsi" w:cstheme="majorHAnsi"/>
          <w:sz w:val="14"/>
        </w:rPr>
        <w:t xml:space="preserve"> and no one is willing to sacrifice principals or make concessions, </w:t>
      </w:r>
      <w:r w:rsidRPr="007116FF">
        <w:rPr>
          <w:rStyle w:val="StyleUnderline"/>
          <w:rFonts w:asciiTheme="majorHAnsi" w:hAnsiTheme="majorHAnsi" w:cstheme="majorHAnsi"/>
        </w:rPr>
        <w:t>negotiation on the immigration issue in particular is encumbered by the fact that it is, for the most part, a zero-sum game, at least so it is perceived from the Trump base side. The core voters who arguably won Trump the election, many in the working class, are most incensed with the failure for a generation by their government to enforce the immigration laws. They see schools become overcrowded with children who require remedial English and their property taxes go up. They see their jobs taken or their raises postponed. They see emergency rooms deluged and their public parks overrun</w:t>
      </w:r>
      <w:r w:rsidRPr="007116FF">
        <w:rPr>
          <w:rFonts w:asciiTheme="majorHAnsi" w:hAnsiTheme="majorHAnsi" w:cstheme="majorHAnsi"/>
          <w:sz w:val="14"/>
        </w:rPr>
        <w:t xml:space="preserve">. Most crushing of all, they find it increasingly difficult to teach their children why it is important to play by the rules when all those about them are trampling them. </w:t>
      </w:r>
      <w:r w:rsidRPr="007116FF">
        <w:rPr>
          <w:rStyle w:val="StyleUnderline"/>
          <w:rFonts w:asciiTheme="majorHAnsi" w:hAnsiTheme="majorHAnsi" w:cstheme="majorHAnsi"/>
        </w:rPr>
        <w:t>Consequently, when it comes to government policy, this is the only question that really matters to these voters: Does it increase or decrease illegal immigration in our communities?</w:t>
      </w:r>
      <w:r w:rsidRPr="007116FF">
        <w:rPr>
          <w:rFonts w:asciiTheme="majorHAnsi" w:hAnsiTheme="majorHAnsi" w:cstheme="majorHAnsi"/>
          <w:sz w:val="14"/>
        </w:rPr>
        <w:t xml:space="preserve"> Note that this is true despite polls showing large majorities supporting a path to citizenship for Dreamers. Most Americans are sympathetic toward those who find themselves in legal limbo through no fault of their own. </w:t>
      </w:r>
      <w:r w:rsidRPr="007116FF">
        <w:rPr>
          <w:rStyle w:val="StyleUnderline"/>
          <w:rFonts w:asciiTheme="majorHAnsi" w:hAnsiTheme="majorHAnsi" w:cstheme="majorHAnsi"/>
        </w:rPr>
        <w:t>But the typical Trump voter would not tolerate amnesty for any class of illegal alien if they suspected that it would exacerbate the core problem or worse, as Attorney General Jeff Sessions suggested, “invite a mad rush of illegality” to our southern border</w:t>
      </w:r>
      <w:r w:rsidRPr="007116FF">
        <w:rPr>
          <w:rFonts w:asciiTheme="majorHAnsi" w:hAnsiTheme="majorHAnsi" w:cstheme="majorHAnsi"/>
          <w:sz w:val="14"/>
        </w:rPr>
        <w:t xml:space="preserve">. Had even the White House-endorsed bill, which garnered the least support in this month’s voting, been enacted it is likely that the “mad rush” would nevertheless have ensued. The plan called for DACA amnesty, a wall that wouldn’t be built for at least several years, and restrictions on family reunification, also known as chain migration, that would have kicked in 10 years hence. Notably absent was the E-Verify system or any enhanced interior enforcement. Even the prospect of such a “solution” had already registered on the most accurate barometer of border insecurity, which is the number of illegal alien apprehensions by the U.S. Border Patrol. That monthly statistic, which dipped precipitously in the first six months of the Trump administration to about a third of its average value over the past five years, has surged back to near equality with border apprehensions over the last several years at the rate of roughly 40,000 per month. In the absence of any significant legislation to change the immigration landscape then, the picture changes back to the same stalemate of the past </w:t>
      </w:r>
      <w:r w:rsidRPr="007116FF">
        <w:rPr>
          <w:rStyle w:val="StyleUnderline"/>
          <w:rFonts w:asciiTheme="majorHAnsi" w:hAnsiTheme="majorHAnsi" w:cstheme="majorHAnsi"/>
        </w:rPr>
        <w:t>16 years, with one exception: U.S. Immigration and Customs Enforcement (ICE) has now been set free to do its job. In addition, ICE Director Thomas Homan has concluded that workplace enforcement is the key to undermining illegality. He appears to recognize that if we don’t ever summon the will to send those already in the country illegally back to their home countries, then it really won’t matter how big a wall we build</w:t>
      </w:r>
      <w:r w:rsidRPr="007116FF">
        <w:rPr>
          <w:rFonts w:asciiTheme="majorHAnsi" w:hAnsiTheme="majorHAnsi" w:cstheme="majorHAnsi"/>
          <w:sz w:val="14"/>
        </w:rPr>
        <w:t>. Meanwhile, the Democrats and those Republicans who are slaves to their Chamber of Commerce donors have insisted for years that amnesty was inescapable because reversing the trend of illegal immigration by enforcing the law was hopeless. That assertion is about to be put to the test. In fact, if the U.S. Border Patrol statistics illustrate one thing, it is how fragile the illegal immigration is. And if the 2016 election illustrates one thing, it is how rock solid the forgotten people are.</w:t>
      </w:r>
    </w:p>
    <w:p w14:paraId="2EC03A78"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Immigration policy caters to the white, middle class base voters</w:t>
      </w:r>
    </w:p>
    <w:p w14:paraId="1F8FDD18" w14:textId="77777777" w:rsidR="00D82942" w:rsidRPr="007116FF" w:rsidRDefault="00D82942" w:rsidP="00D82942">
      <w:pPr>
        <w:rPr>
          <w:rFonts w:asciiTheme="majorHAnsi" w:hAnsiTheme="majorHAnsi" w:cstheme="majorHAnsi"/>
        </w:rPr>
      </w:pPr>
      <w:r w:rsidRPr="007116FF">
        <w:rPr>
          <w:rFonts w:asciiTheme="majorHAnsi" w:hAnsiTheme="majorHAnsi" w:cstheme="majorHAnsi"/>
        </w:rPr>
        <w:t>Lynch 17 (Fredrick, Frederick R. Lynch is a government professor at Claremont McKenna College and the author of “The Diversity Machine: The Drive to Change the ‘White Male Workplace.’ ”“Why Trump Supporters Distrust Immigration and Diversity”, August 4</w:t>
      </w:r>
      <w:r w:rsidRPr="007116FF">
        <w:rPr>
          <w:rFonts w:asciiTheme="majorHAnsi" w:hAnsiTheme="majorHAnsi" w:cstheme="majorHAnsi"/>
          <w:vertAlign w:val="superscript"/>
        </w:rPr>
        <w:t>th</w:t>
      </w:r>
      <w:r w:rsidRPr="007116FF">
        <w:rPr>
          <w:rFonts w:asciiTheme="majorHAnsi" w:hAnsiTheme="majorHAnsi" w:cstheme="majorHAnsi"/>
        </w:rPr>
        <w:t xml:space="preserve">, 2017, The New York Times, </w:t>
      </w:r>
      <w:hyperlink r:id="rId62" w:history="1">
        <w:r w:rsidRPr="007116FF">
          <w:rPr>
            <w:rStyle w:val="Hyperlink"/>
            <w:rFonts w:asciiTheme="majorHAnsi" w:hAnsiTheme="majorHAnsi" w:cstheme="majorHAnsi"/>
          </w:rPr>
          <w:t>https://www.nytimes.com/2017/08/04/opinion/trump-supporters-immigration-diversity.html</w:t>
        </w:r>
      </w:hyperlink>
      <w:r w:rsidRPr="007116FF">
        <w:rPr>
          <w:rFonts w:asciiTheme="majorHAnsi" w:hAnsiTheme="majorHAnsi" w:cstheme="majorHAnsi"/>
        </w:rPr>
        <w:t>) MJG</w:t>
      </w:r>
    </w:p>
    <w:p w14:paraId="6D21B0D7" w14:textId="77777777" w:rsidR="00D82942" w:rsidRPr="007116FF" w:rsidRDefault="00D82942" w:rsidP="00D82942">
      <w:pPr>
        <w:rPr>
          <w:rStyle w:val="StyleUnderline"/>
          <w:rFonts w:asciiTheme="majorHAnsi" w:hAnsiTheme="majorHAnsi" w:cstheme="majorHAnsi"/>
        </w:rPr>
      </w:pPr>
      <w:r w:rsidRPr="007116FF">
        <w:rPr>
          <w:rStyle w:val="StyleUnderline"/>
          <w:rFonts w:asciiTheme="majorHAnsi" w:hAnsiTheme="majorHAnsi" w:cstheme="majorHAnsi"/>
        </w:rPr>
        <w:t>President Trump’s support for a proposal from Senators Tom Cotton and David Perdue that slashes legal immigration</w:t>
      </w:r>
      <w:r w:rsidRPr="007116FF">
        <w:rPr>
          <w:rFonts w:asciiTheme="majorHAnsi" w:hAnsiTheme="majorHAnsi" w:cstheme="majorHAnsi"/>
          <w:sz w:val="14"/>
        </w:rPr>
        <w:t xml:space="preserve"> and reports about the Justice Department’s renewed interests in scrutinizing college affirmative action programs should come as no surprise. </w:t>
      </w:r>
      <w:r w:rsidRPr="007116FF">
        <w:rPr>
          <w:rStyle w:val="StyleUnderline"/>
          <w:rFonts w:asciiTheme="majorHAnsi" w:hAnsiTheme="majorHAnsi" w:cstheme="majorHAnsi"/>
        </w:rPr>
        <w:t>Mr. Trump is catering to his largely middle-aged, white, middle- and working-class base.</w:t>
      </w:r>
      <w:r w:rsidRPr="007116FF">
        <w:rPr>
          <w:rFonts w:asciiTheme="majorHAnsi" w:hAnsiTheme="majorHAnsi" w:cstheme="majorHAnsi"/>
          <w:sz w:val="14"/>
        </w:rPr>
        <w:t xml:space="preserve"> That’s what politicians do. But is he addressing legitimate interest-group concerns or is he pandering to racial fears? There is a rather one-sided debate over what motivates Mr. Trump and his supporters. </w:t>
      </w:r>
      <w:r w:rsidRPr="007116FF">
        <w:rPr>
          <w:rStyle w:val="StyleUnderline"/>
          <w:rFonts w:asciiTheme="majorHAnsi" w:hAnsiTheme="majorHAnsi" w:cstheme="majorHAnsi"/>
        </w:rPr>
        <w:t>A wave of new books and articles still invoke stereotypes trotted out on election night: Mr. Trump’s “angry white voters” were motivated by racism, resentment, “</w:t>
      </w:r>
      <w:proofErr w:type="spellStart"/>
      <w:r w:rsidRPr="007116FF">
        <w:rPr>
          <w:rStyle w:val="StyleUnderline"/>
          <w:rFonts w:asciiTheme="majorHAnsi" w:hAnsiTheme="majorHAnsi" w:cstheme="majorHAnsi"/>
        </w:rPr>
        <w:t>whitelash</w:t>
      </w:r>
      <w:proofErr w:type="spellEnd"/>
      <w:r w:rsidRPr="007116FF">
        <w:rPr>
          <w:rStyle w:val="StyleUnderline"/>
          <w:rFonts w:asciiTheme="majorHAnsi" w:hAnsiTheme="majorHAnsi" w:cstheme="majorHAnsi"/>
        </w:rPr>
        <w:t xml:space="preserve">,” declining economic or social status, irrational fears of economic or demographic change, or </w:t>
      </w:r>
      <w:proofErr w:type="gramStart"/>
      <w:r w:rsidRPr="007116FF">
        <w:rPr>
          <w:rStyle w:val="StyleUnderline"/>
          <w:rFonts w:asciiTheme="majorHAnsi" w:hAnsiTheme="majorHAnsi" w:cstheme="majorHAnsi"/>
        </w:rPr>
        <w:t>all of</w:t>
      </w:r>
      <w:proofErr w:type="gramEnd"/>
      <w:r w:rsidRPr="007116FF">
        <w:rPr>
          <w:rStyle w:val="StyleUnderline"/>
          <w:rFonts w:asciiTheme="majorHAnsi" w:hAnsiTheme="majorHAnsi" w:cstheme="majorHAnsi"/>
        </w:rPr>
        <w:t xml:space="preserve"> the above</w:t>
      </w:r>
      <w:r w:rsidRPr="007116FF">
        <w:rPr>
          <w:rFonts w:asciiTheme="majorHAnsi" w:hAnsiTheme="majorHAnsi" w:cstheme="majorHAnsi"/>
          <w:sz w:val="14"/>
        </w:rPr>
        <w:t xml:space="preserve">. They are deluded, confused “Strangers in Their Own Land,” as suggested by the title of a book by the sociologist Arlie Hochschild. This thinly veiled scorn has inhibited deeper study of whether Mr. Trump’s white voters are responding to legitimate economic threats generated by what I have termed “the diversity machine.” This powerful policy juggernaut has quietly and questionably blended together two trends that threaten working- and middle-class whites. First, </w:t>
      </w:r>
      <w:r w:rsidRPr="007116FF">
        <w:rPr>
          <w:rStyle w:val="StyleUnderline"/>
          <w:rFonts w:asciiTheme="majorHAnsi" w:hAnsiTheme="majorHAnsi" w:cstheme="majorHAnsi"/>
        </w:rPr>
        <w:t xml:space="preserve">high levels of legal and illegal immigration, as the Harvard economist George </w:t>
      </w:r>
      <w:proofErr w:type="spellStart"/>
      <w:r w:rsidRPr="007116FF">
        <w:rPr>
          <w:rStyle w:val="StyleUnderline"/>
          <w:rFonts w:asciiTheme="majorHAnsi" w:hAnsiTheme="majorHAnsi" w:cstheme="majorHAnsi"/>
        </w:rPr>
        <w:t>Borjas’s</w:t>
      </w:r>
      <w:proofErr w:type="spellEnd"/>
      <w:r w:rsidRPr="007116FF">
        <w:rPr>
          <w:rStyle w:val="StyleUnderline"/>
          <w:rFonts w:asciiTheme="majorHAnsi" w:hAnsiTheme="majorHAnsi" w:cstheme="majorHAnsi"/>
        </w:rPr>
        <w:t xml:space="preserve"> recent book emphasizes, have produced wage losses among some poor and working-class low-skilled native-born workers.</w:t>
      </w:r>
      <w:r w:rsidRPr="007116FF">
        <w:rPr>
          <w:rFonts w:asciiTheme="majorHAnsi" w:hAnsiTheme="majorHAnsi" w:cstheme="majorHAnsi"/>
          <w:sz w:val="14"/>
        </w:rPr>
        <w:t xml:space="preserve"> Wealthy whites and corporations were often the winners. It’s the old story of costs and benefits of building America on the backs of cheap immigrant labor. ADVERTISEMENT </w:t>
      </w:r>
      <w:r w:rsidRPr="007116FF">
        <w:rPr>
          <w:rStyle w:val="StyleUnderline"/>
          <w:rFonts w:asciiTheme="majorHAnsi" w:hAnsiTheme="majorHAnsi" w:cstheme="majorHAnsi"/>
        </w:rPr>
        <w:t>For more than a hundred years, these split labor markets have often pitted native-born workers (mostly white, sometimes unionized) against successive waves of cheap-labor newcomers</w:t>
      </w:r>
      <w:r w:rsidRPr="007116FF">
        <w:rPr>
          <w:rFonts w:asciiTheme="majorHAnsi" w:hAnsiTheme="majorHAnsi" w:cstheme="majorHAnsi"/>
          <w:sz w:val="14"/>
        </w:rPr>
        <w:t xml:space="preserve"> (usually of different ethnicity or culture or both). </w:t>
      </w:r>
      <w:r w:rsidRPr="007116FF">
        <w:rPr>
          <w:rStyle w:val="StyleUnderline"/>
          <w:rFonts w:asciiTheme="majorHAnsi" w:hAnsiTheme="majorHAnsi" w:cstheme="majorHAnsi"/>
        </w:rPr>
        <w:t>Economic competition fuels ethnic antagonism — and nativism, racism and the like</w:t>
      </w:r>
      <w:r w:rsidRPr="007116FF">
        <w:rPr>
          <w:rFonts w:asciiTheme="majorHAnsi" w:hAnsiTheme="majorHAnsi" w:cstheme="majorHAnsi"/>
          <w:sz w:val="14"/>
        </w:rPr>
        <w:t xml:space="preserve">. There has been very little scholarly or public attention paid to a second policy trend that intensified the antagonism born of this ethnically split labor market. In the 1990s, affirmative action’s original mission to right past wrongs against African-Americans was transformed into an expanded list of preferences in the workplace and in higher education for immigrant subgroups (for example, Hispanics, Asians or Pacific Islanders). Instead of redressing past discrimination, the more ambitious diversity mission was to achieve proportional, “look like America” institutions that allegedly would perform better by reflecting the country’s demographic change. Preferences for blacks were controversial, but even critics had to admit that they had some degree of historical and moral authority. Not so the expansion of preferences to members of ill-defined, grab-bag racial and ethnic categories. (For example, “Hispanic” could include first-through-fourth-generation Americans of Cuban, Mexican, Guatemalan, Bolivian, Chilean, Salvadoran, Colombian and other Latin American ancestry.) </w:t>
      </w:r>
      <w:r w:rsidRPr="007116FF">
        <w:rPr>
          <w:rStyle w:val="StyleUnderline"/>
          <w:rFonts w:asciiTheme="majorHAnsi" w:hAnsiTheme="majorHAnsi" w:cstheme="majorHAnsi"/>
        </w:rPr>
        <w:t>The system of expanding diversity preferences and much immigration policy have often been formulated and imposed by bureaucrats and judges. But in several states, voters approved ballot measures like Michigan’s Proposition 2 banning ethnic preferences, or legislatures passed laws placing controls on illegal immigration</w:t>
      </w:r>
      <w:r w:rsidRPr="007116FF">
        <w:rPr>
          <w:rFonts w:asciiTheme="majorHAnsi" w:hAnsiTheme="majorHAnsi" w:cstheme="majorHAnsi"/>
          <w:sz w:val="14"/>
        </w:rPr>
        <w:t xml:space="preserve"> (the latter, such as Arizona’s Senate Bill 1070, sometimes undone, in part or in whole, by the courts). EDITORS’ PICKS Who’s Afraid of the Big Bad Wolf Scientist? 1,600 Degrees and Mass Destruction: Explore a Town a Volcano Made a Tomb ‘Shaken’ Rosenstein Felt Used by White House ADVERTISEMENT A 2016 Gallup poll on affirmative action was typical in finding majorities of all groups (76 percent of whites) who believed that merit alone should determine college admissions, with race or ethnicity playing a relatively minor role. Nevertheless, just last year, a closely divided Supreme Court affirmed an earlier decision that narrow use of race may be one of the many factors in undergraduate admissions at the University of Texas. There is good reason to suspect that universities may not follow the letter of the law. Data from the Association of American Medical Colleges indicate that race is a substantial factor in medical school admissions, not one of many. For example, from 2013 to 2016, medical schools in the United States accepted 94 percent of blacks, 83 percent of Hispanics, 63 percent of whites and 58 percent of Asians with top MCAT scores of 30 to 32 and grade-point averages of 3.6 to 3.8; for MCAT scores of 27 to 29 (G.P.A. of 3.4 to 3.6), the corresponding figures are 81 percent, 60 percent, 29 percent and 21 percent. For low-range MCAT scores of 24-26 (G.P.A. of 3.2 to 3.4), 57 percent of blacks were admitted, 31 percent of Hispanics, 8 percent of whites and 6 percent of Asians. The presidential candidates in 2016 were largely silent on affirmative action, but Mr. Trump said in 2015 that he was “fine with it” though “it’s coming to a time when maybe we don’t need it.” </w:t>
      </w:r>
      <w:r w:rsidRPr="007116FF">
        <w:rPr>
          <w:rStyle w:val="StyleUnderline"/>
          <w:rFonts w:asciiTheme="majorHAnsi" w:hAnsiTheme="majorHAnsi" w:cstheme="majorHAnsi"/>
        </w:rPr>
        <w:t>Affirmative action and new diversity dictates were most likely an “unspoken but heard” issue. Institutional racism remains a problem, as does immigration and the balancing of assimilation and pluralism. But identity politics and identity policies may have become too divisive and complicated in both theory and practice.</w:t>
      </w:r>
      <w:r w:rsidRPr="007116FF">
        <w:rPr>
          <w:rFonts w:asciiTheme="majorHAnsi" w:hAnsiTheme="majorHAnsi" w:cstheme="majorHAnsi"/>
          <w:sz w:val="14"/>
        </w:rPr>
        <w:t xml:space="preserve"> Since the election, many Democrats have been talking less about diversity and more about unifying cultural and economic commonalities. The new Democratic “Better Deal” populist blueprint put forward by Senator Charles Schumer of New York echoes his admiration for the New Deal by emphasizing strategies that would help all American workers. </w:t>
      </w:r>
      <w:r w:rsidRPr="007116FF">
        <w:rPr>
          <w:rStyle w:val="StyleUnderline"/>
          <w:rFonts w:asciiTheme="majorHAnsi" w:hAnsiTheme="majorHAnsi" w:cstheme="majorHAnsi"/>
        </w:rPr>
        <w:t xml:space="preserve">Mr. Schumer knows his party must quickly and candidly address the question of why the white working and middle classes — groups who </w:t>
      </w:r>
      <w:proofErr w:type="gramStart"/>
      <w:r w:rsidRPr="007116FF">
        <w:rPr>
          <w:rStyle w:val="StyleUnderline"/>
          <w:rFonts w:asciiTheme="majorHAnsi" w:hAnsiTheme="majorHAnsi" w:cstheme="majorHAnsi"/>
        </w:rPr>
        <w:t>were the foundation of Franklin Roosevelt’s New Deal coalition</w:t>
      </w:r>
      <w:proofErr w:type="gramEnd"/>
      <w:r w:rsidRPr="007116FF">
        <w:rPr>
          <w:rStyle w:val="StyleUnderline"/>
          <w:rFonts w:asciiTheme="majorHAnsi" w:hAnsiTheme="majorHAnsi" w:cstheme="majorHAnsi"/>
        </w:rPr>
        <w:t xml:space="preserve"> — often support Mr. Trump.</w:t>
      </w:r>
    </w:p>
    <w:p w14:paraId="408A211D"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Asylum</w:t>
      </w:r>
    </w:p>
    <w:p w14:paraId="0E253CDD"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Base sees asylum seekers as a threat to their “way of life”, underpinned by racism</w:t>
      </w:r>
    </w:p>
    <w:p w14:paraId="459CB045" w14:textId="77777777" w:rsidR="00D82942" w:rsidRPr="007116FF" w:rsidRDefault="00D82942" w:rsidP="00D82942">
      <w:pPr>
        <w:rPr>
          <w:rFonts w:asciiTheme="majorHAnsi" w:hAnsiTheme="majorHAnsi" w:cstheme="majorHAnsi"/>
        </w:rPr>
      </w:pPr>
      <w:proofErr w:type="spellStart"/>
      <w:r w:rsidRPr="007116FF">
        <w:rPr>
          <w:rStyle w:val="Style13ptBold"/>
          <w:rFonts w:asciiTheme="majorHAnsi" w:hAnsiTheme="majorHAnsi" w:cstheme="majorHAnsi"/>
        </w:rPr>
        <w:t>Algase</w:t>
      </w:r>
      <w:proofErr w:type="spellEnd"/>
      <w:r w:rsidRPr="007116FF">
        <w:rPr>
          <w:rStyle w:val="Style13ptBold"/>
          <w:rFonts w:asciiTheme="majorHAnsi" w:hAnsiTheme="majorHAnsi" w:cstheme="majorHAnsi"/>
        </w:rPr>
        <w:t xml:space="preserve"> 18</w:t>
      </w:r>
      <w:r w:rsidRPr="007116FF">
        <w:rPr>
          <w:rFonts w:asciiTheme="majorHAnsi" w:hAnsiTheme="majorHAnsi" w:cstheme="majorHAnsi"/>
        </w:rPr>
        <w:t xml:space="preserve"> (Roger, Harvard Law School graduate with 30+ years immigration law </w:t>
      </w:r>
      <w:proofErr w:type="spellStart"/>
      <w:r w:rsidRPr="007116FF">
        <w:rPr>
          <w:rFonts w:asciiTheme="majorHAnsi" w:hAnsiTheme="majorHAnsi" w:cstheme="majorHAnsi"/>
        </w:rPr>
        <w:t>experience.Attorney</w:t>
      </w:r>
      <w:proofErr w:type="spellEnd"/>
      <w:r w:rsidRPr="007116FF">
        <w:rPr>
          <w:rFonts w:asciiTheme="majorHAnsi" w:hAnsiTheme="majorHAnsi" w:cstheme="majorHAnsi"/>
        </w:rPr>
        <w:t xml:space="preserve"> at Law , 4/5/18, “Trump Uses "Caravan" of Honduran Asylum-Seekers in Mexico as Excuse to Play to White Supremacist Base.”, </w:t>
      </w:r>
      <w:hyperlink r:id="rId63" w:history="1">
        <w:r w:rsidRPr="007116FF">
          <w:rPr>
            <w:rStyle w:val="Hyperlink"/>
            <w:rFonts w:asciiTheme="majorHAnsi" w:hAnsiTheme="majorHAnsi" w:cstheme="majorHAnsi"/>
          </w:rPr>
          <w:t>http://blogs.ilw.com/entry.php?10492-Trump-Uses-quot-Caravan-quot-of-Honduran-Asylum-Seekers-in-Mexico-as-Excuse-to-Play-to-White-Supremacist-Base-Roger-Algase</w:t>
        </w:r>
      </w:hyperlink>
      <w:r w:rsidRPr="007116FF">
        <w:rPr>
          <w:rFonts w:asciiTheme="majorHAnsi" w:hAnsiTheme="majorHAnsi" w:cstheme="majorHAnsi"/>
        </w:rPr>
        <w:t>) MJG</w:t>
      </w:r>
    </w:p>
    <w:p w14:paraId="27231392" w14:textId="77777777" w:rsidR="00D82942" w:rsidRDefault="00D82942" w:rsidP="00D82942">
      <w:pPr>
        <w:rPr>
          <w:rFonts w:asciiTheme="majorHAnsi" w:hAnsiTheme="majorHAnsi" w:cstheme="majorHAnsi"/>
          <w:sz w:val="14"/>
        </w:rPr>
      </w:pPr>
      <w:r w:rsidRPr="007116FF">
        <w:rPr>
          <w:rFonts w:asciiTheme="majorHAnsi" w:hAnsiTheme="majorHAnsi" w:cstheme="majorHAnsi"/>
          <w:sz w:val="14"/>
        </w:rPr>
        <w:t xml:space="preserve">A "caravan" of about 1,000 desperate mainly women and children asylum-seekers from violence-ridden Honduras, which has one of the highest homicide rates in the world, is now reportedly stuck in Mexico while on its way to the United States border to seek admission. </w:t>
      </w:r>
      <w:r w:rsidRPr="007116FF">
        <w:rPr>
          <w:rStyle w:val="StyleUnderline"/>
          <w:rFonts w:asciiTheme="majorHAnsi" w:hAnsiTheme="majorHAnsi" w:cstheme="majorHAnsi"/>
        </w:rPr>
        <w:t>This has given Trump yet another opportunity to stir up fears and animosity against brown immigrants among his white supporters, and to call for even more draconian anti-immigrant measures, including sending the National Guard to police the Mexican border in the absence of Congressional funding for the demagogic border wall proposal</w:t>
      </w:r>
      <w:r w:rsidRPr="007116FF">
        <w:rPr>
          <w:rFonts w:asciiTheme="majorHAnsi" w:hAnsiTheme="majorHAnsi" w:cstheme="majorHAnsi"/>
          <w:sz w:val="14"/>
        </w:rPr>
        <w:t xml:space="preserve"> with which he began his presidential campaign almost three years ago. https://www.reuters.com/article/us-u...-idUSKCN1HB2XQ For a report on the alleged influence of two leading figures who have frequently been criticized by immigration supporters as being associated with white supremacist anti-immigrant ideology, presidential adviser Stephen Miller and right wing columnist Ann Coulter, on Trump's decision to send the National Guard to the Mexican border, see: https://slate.com/news-and-politics/...he-border.html </w:t>
      </w:r>
      <w:r w:rsidRPr="007116FF">
        <w:rPr>
          <w:rStyle w:val="StyleUnderline"/>
          <w:rFonts w:asciiTheme="majorHAnsi" w:hAnsiTheme="majorHAnsi" w:cstheme="majorHAnsi"/>
        </w:rPr>
        <w:t>CNN Editor at Large Chris Cillizza makes the following comment about Trump's use of the would-be migrants, who present no evident danger whatsoever to the United States, to promote his agenda of playing to the prejudices and xenophobia of his white supporters i</w:t>
      </w:r>
      <w:r w:rsidRPr="007116FF">
        <w:rPr>
          <w:rFonts w:asciiTheme="majorHAnsi" w:hAnsiTheme="majorHAnsi" w:cstheme="majorHAnsi"/>
          <w:sz w:val="14"/>
        </w:rPr>
        <w:t xml:space="preserve">n a September 2 article: Donald Trump's latest dog whistle on immigration is more like a scream http://www.kbzk.com/story/37859527/d...-like-a-scream In </w:t>
      </w:r>
      <w:proofErr w:type="spellStart"/>
      <w:r w:rsidRPr="007116FF">
        <w:rPr>
          <w:rFonts w:asciiTheme="majorHAnsi" w:hAnsiTheme="majorHAnsi" w:cstheme="majorHAnsi"/>
          <w:sz w:val="14"/>
        </w:rPr>
        <w:t>Cillizza'a</w:t>
      </w:r>
      <w:proofErr w:type="spellEnd"/>
      <w:r w:rsidRPr="007116FF">
        <w:rPr>
          <w:rFonts w:asciiTheme="majorHAnsi" w:hAnsiTheme="majorHAnsi" w:cstheme="majorHAnsi"/>
          <w:sz w:val="14"/>
        </w:rPr>
        <w:t xml:space="preserve"> words: "</w:t>
      </w:r>
      <w:r w:rsidRPr="007116FF">
        <w:rPr>
          <w:rStyle w:val="StyleUnderline"/>
          <w:rFonts w:asciiTheme="majorHAnsi" w:hAnsiTheme="majorHAnsi" w:cstheme="majorHAnsi"/>
        </w:rPr>
        <w:t>The just-below the surface message is this. White people made this country great. Brown people are flooding in. They pose an existential threat to your daily life and what the future holds for your children. If you don't fight back now, you may lose everything... There's no question that talk of invading immigrants rallies the Trump bas</w:t>
      </w:r>
      <w:r w:rsidRPr="007116FF">
        <w:rPr>
          <w:rFonts w:asciiTheme="majorHAnsi" w:hAnsiTheme="majorHAnsi" w:cstheme="majorHAnsi"/>
          <w:sz w:val="14"/>
        </w:rPr>
        <w:t xml:space="preserve">e. Ditto calls for the need for a wall." No further explanation of the motivation behind Donald Trump's immigration agenda is necessary, other than to point out that building a wall against immigrants is just one example of how playing to fears and prejudice against people of a different ethnicity, color or religion from the majority has enabled dictators to seize power throughout modern history, as is happening today in Hungary. https://www.nytimes.com/2018/02/10/w...far-right.html While no one could reasonably claim that all, or even most, of 1,000 of the individuals in the above "caravan" who are trying to reach the US border to bring </w:t>
      </w:r>
      <w:r w:rsidRPr="007116FF">
        <w:rPr>
          <w:rStyle w:val="StyleUnderline"/>
          <w:rFonts w:asciiTheme="majorHAnsi" w:hAnsiTheme="majorHAnsi" w:cstheme="majorHAnsi"/>
        </w:rPr>
        <w:t>asylum claims under an immigration law which Trump has condemned as "dumb" and "ridiculous" but is nonetheless still the law of the land,</w:t>
      </w:r>
      <w:r w:rsidRPr="007116FF">
        <w:rPr>
          <w:rFonts w:asciiTheme="majorHAnsi" w:hAnsiTheme="majorHAnsi" w:cstheme="majorHAnsi"/>
          <w:sz w:val="14"/>
        </w:rPr>
        <w:t xml:space="preserve"> his attack on the caravan people is no means an isolated occurrence. It is clearly part of the strategy of calling for abolition of the same kind of legal family immigration which enabled Trump's own mother and grandfather to immigrate to America from Europe; and which, very recently, has also allowed his wife's parents to do the same thing, simply because most of the many millions of immigrants who have benefited from this program over the past few decades were not from white parts of the world</w:t>
      </w:r>
      <w:r w:rsidRPr="007116FF">
        <w:rPr>
          <w:rStyle w:val="StyleUnderline"/>
          <w:rFonts w:asciiTheme="majorHAnsi" w:hAnsiTheme="majorHAnsi" w:cstheme="majorHAnsi"/>
        </w:rPr>
        <w:t>. It is part of the same strategy of trying to eliminate the diversity green card lottery, which no US politicians complained about when it was limited mainly to white immigrants from Europe, but which Trump is now trying to demonize because most of the immigrants who benefit from it now are from Africa, Asia and Latin America</w:t>
      </w:r>
      <w:r w:rsidRPr="007116FF">
        <w:rPr>
          <w:rFonts w:asciiTheme="majorHAnsi" w:hAnsiTheme="majorHAnsi" w:cstheme="majorHAnsi"/>
          <w:sz w:val="14"/>
        </w:rPr>
        <w:t xml:space="preserve">. It is the same strategy that has led the Trump administration to cancel TPS for immigrants from </w:t>
      </w:r>
      <w:proofErr w:type="gramStart"/>
      <w:r w:rsidRPr="007116FF">
        <w:rPr>
          <w:rFonts w:asciiTheme="majorHAnsi" w:hAnsiTheme="majorHAnsi" w:cstheme="majorHAnsi"/>
          <w:sz w:val="14"/>
        </w:rPr>
        <w:t>a number of</w:t>
      </w:r>
      <w:proofErr w:type="gramEnd"/>
      <w:r w:rsidRPr="007116FF">
        <w:rPr>
          <w:rFonts w:asciiTheme="majorHAnsi" w:hAnsiTheme="majorHAnsi" w:cstheme="majorHAnsi"/>
          <w:sz w:val="14"/>
        </w:rPr>
        <w:t xml:space="preserve"> non-white countries, to terminate DACA (much as Trump, in the style of George Orwell, tries to blame this on the Democrats), to lower the number of refugees to a trickle; and to throw more administrative roadblocks in the way of approvals for various legal immigration benefits, ranging from H-1B skilled worker visas to family-based green cards. Therefore, while the caravan people, on the surface, may appear to be a group of women and children who are so anxious to escape intolerable conditions in their own country that they may be trying to come to the US without proper qualifications for admission, in a larger sense, they represent millions of other people from every part of the world whom Trump wants to deprive of the opportunity to come to America legally merely because they have the "wrong" skin color or practice the "wrong" religion. In that sense, the caravan people represent the ideals of equality, fairness and justice in our immigration system that America has stood for since 1965, when the whites-only "national origins" 1924 immigration act which, literally as well as in spirit, restricted US immigration to what Trump now favors as "countries like Norway", over what he now calls the "shithole" countries of Africa, the Caribbean and Central America, was abolished.</w:t>
      </w:r>
    </w:p>
    <w:p w14:paraId="7240077E" w14:textId="22541D5A" w:rsidR="00C25B2A" w:rsidRDefault="00C25B2A" w:rsidP="00C25B2A">
      <w:pPr>
        <w:pStyle w:val="Heading4"/>
      </w:pPr>
      <w:r w:rsidRPr="00C25B2A">
        <w:t xml:space="preserve">Session decision an extension of Trump’s broader policies – the base loves it </w:t>
      </w:r>
    </w:p>
    <w:p w14:paraId="0FF6C430" w14:textId="6FFFA7F5" w:rsidR="00C25B2A" w:rsidRPr="00C25B2A" w:rsidRDefault="00C25B2A" w:rsidP="00C25B2A">
      <w:r w:rsidRPr="00C25B2A">
        <w:rPr>
          <w:rStyle w:val="Style13ptBold"/>
        </w:rPr>
        <w:t>Halper 6/11</w:t>
      </w:r>
      <w:r>
        <w:t xml:space="preserve"> (</w:t>
      </w:r>
      <w:r w:rsidRPr="00C25B2A">
        <w:t xml:space="preserve">Evan Halper, 6-11-2018, "Trump administration moves to block victims of gang violence and domestic abuse from claiming asylum," </w:t>
      </w:r>
      <w:proofErr w:type="spellStart"/>
      <w:r w:rsidRPr="00C25B2A">
        <w:t>latimes</w:t>
      </w:r>
      <w:proofErr w:type="spellEnd"/>
      <w:r w:rsidRPr="00C25B2A">
        <w:t xml:space="preserve">, </w:t>
      </w:r>
      <w:hyperlink r:id="rId64" w:history="1">
        <w:r w:rsidRPr="002F4D84">
          <w:rPr>
            <w:rStyle w:val="Hyperlink"/>
          </w:rPr>
          <w:t>http://www.latimes.com/politics/la-na-pol-sessions-asylum-20180611-story.html</w:t>
        </w:r>
      </w:hyperlink>
      <w:r>
        <w:t>) MJG</w:t>
      </w:r>
    </w:p>
    <w:p w14:paraId="43CF9900" w14:textId="3F3513A9" w:rsidR="00C25B2A" w:rsidRPr="00C25B2A" w:rsidRDefault="00C25B2A" w:rsidP="00C25B2A">
      <w:pPr>
        <w:rPr>
          <w:sz w:val="14"/>
        </w:rPr>
      </w:pPr>
      <w:r w:rsidRPr="00C25B2A">
        <w:rPr>
          <w:rStyle w:val="StyleUnderline"/>
        </w:rPr>
        <w:t>Atty. Gen. Jeff Sessions has ordered immigration judges to stop granting asylum to most victims of domestic abuse and gang violence, a move that could block tens of thousands of people, especially women, from seeking refuge in America</w:t>
      </w:r>
      <w:r w:rsidRPr="00C25B2A">
        <w:rPr>
          <w:sz w:val="14"/>
        </w:rPr>
        <w:t xml:space="preserve">. The decision, which immigration advocates are sure to aggressively fight, comes as Sessions seeks to use the authority of his office to sharply change U.S. immigration law to make it less friendly to asylum seekers. </w:t>
      </w:r>
      <w:r w:rsidRPr="00C25B2A">
        <w:rPr>
          <w:rStyle w:val="StyleUnderline"/>
        </w:rPr>
        <w:t>The attorney general has the power to issue decisions that serve as binding precedents for immigration judges. In this instance, he used a case involving a victim of domestic violence from El Salvador to rule that survivors of such “private” crimes are not eligible for asylum under U.S. law</w:t>
      </w:r>
      <w:r w:rsidRPr="00C25B2A">
        <w:rPr>
          <w:sz w:val="14"/>
        </w:rPr>
        <w:t xml:space="preserve">. The woman, referred to in immigration court as A.B., for her initials, said she was fleeing years of physical and emotional abuse by an ex-husband who had raped her. An immigration judge had denied her asylum claim, but the Board of Immigration Appeals ruled in her favor in 2016, saying the Salvadoran government had shown it was incapable of protecting her, even after she moved to another part of the country. Sessions’ decision overturned that ruling. “Generally, claims by aliens pertaining to domestic violence or gang violence perpetrated by non-governmental actors will not qualify for asylum,” Sessions wrote in his ruling. </w:t>
      </w:r>
      <w:r w:rsidRPr="00C25B2A">
        <w:rPr>
          <w:rStyle w:val="StyleUnderline"/>
        </w:rPr>
        <w:t>“The mere fact that a country may have problems effectively policing certain crimes — such as domestic violence or gang violence — or that certain populations are more likely to be victims of crime, cannot itself establish an asylum claim.</w:t>
      </w:r>
      <w:r w:rsidRPr="00C25B2A">
        <w:rPr>
          <w:sz w:val="14"/>
        </w:rPr>
        <w:t xml:space="preserve">” He acknowledged the “vile abuse” that the woman reported, but in effect said that U.S. law could not help her. In a speech earlier in the day to a training session for immigration officials, Sessions telegraphed his position, saying that “asylum was never meant to alleviate all problems — even all serious problems — that people face every day all over the world.” His anticipated “ruling restores sound principles of asylum and long-standing principles of immigration law,” he said. The latest from Washington » Sessions emphasized at the conference that immigration judges will be required to follow his interpretation of the law. Under immigration law, the attorney general’s rulings are binding on immigration judges unless overturned by a federal appellate court. The decision’s most immediate impact could come long before asylum seekers get to an immigration judge, said </w:t>
      </w:r>
      <w:proofErr w:type="spellStart"/>
      <w:r w:rsidRPr="00C25B2A">
        <w:rPr>
          <w:sz w:val="14"/>
        </w:rPr>
        <w:t>Lenni</w:t>
      </w:r>
      <w:proofErr w:type="spellEnd"/>
      <w:r w:rsidRPr="00C25B2A">
        <w:rPr>
          <w:sz w:val="14"/>
        </w:rPr>
        <w:t xml:space="preserve"> B. Benson, a professor at New York Law School and director of its immigration clinic. When would-be immigrants arrive at the U.S. border with an asylum claim, they typically first go through a screening interview with border officials. Sessions’ decision sends a clear signal to those officials to reject requests for a hearing from people seeking asylum who say they are trying to escape violent gangs or spouses, Benson said. “The attorney general seems to be saying you don’t even have to give these people a chance to talk to a [hearing] officer,” she said. As a result, many immigrants detained at the border could be summarily sent home, Benson said. </w:t>
      </w:r>
      <w:r w:rsidRPr="00C25B2A">
        <w:rPr>
          <w:rStyle w:val="StyleUnderline"/>
        </w:rPr>
        <w:t>The attorney general’s decision forms a key part of a broader Trump administration effort to restrict immigration and discourage asylum seekers from coming to the U.S. The administration has also stripped various legal rights from detainees and has been separating families detained by immigration agents. S</w:t>
      </w:r>
      <w:r w:rsidRPr="00C25B2A">
        <w:rPr>
          <w:sz w:val="14"/>
        </w:rPr>
        <w:t xml:space="preserve">essions’ decision came under immediate attack from Democrats and immigration advocates. House Minority Leader Nancy Pelosi of San Francisco said in a statement that </w:t>
      </w:r>
      <w:r w:rsidRPr="00C25B2A">
        <w:rPr>
          <w:rStyle w:val="Emphasis"/>
        </w:rPr>
        <w:t>the administration has “just condemned countless vulnerable, innocent women to a lifetime of violence and even death, just to score political points with their base</w:t>
      </w:r>
      <w:r w:rsidRPr="00C25B2A">
        <w:rPr>
          <w:rStyle w:val="StyleUnderline"/>
        </w:rPr>
        <w:t>.</w:t>
      </w:r>
      <w:r w:rsidRPr="00C25B2A">
        <w:rPr>
          <w:sz w:val="14"/>
        </w:rPr>
        <w:t xml:space="preserve"> This act of staggering cruelty insults our nation’s values.” The policy Sessions took aim at has been hotly contested over the last two decades. Under the law, people seeking asylum must prove that they have a reasonable fear of persecution because of their race, religion, nationality, political views or “membership in a particular social group.” </w:t>
      </w:r>
    </w:p>
    <w:p w14:paraId="7A8CE418" w14:textId="77777777" w:rsidR="00C25B2A" w:rsidRPr="007116FF" w:rsidRDefault="00C25B2A" w:rsidP="00D82942">
      <w:pPr>
        <w:rPr>
          <w:rFonts w:asciiTheme="majorHAnsi" w:hAnsiTheme="majorHAnsi" w:cstheme="majorHAnsi"/>
          <w:sz w:val="14"/>
        </w:rPr>
      </w:pPr>
    </w:p>
    <w:p w14:paraId="07B28CFA"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Refugees</w:t>
      </w:r>
    </w:p>
    <w:p w14:paraId="67D70A7D"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It’s the one thing he can’t lose on</w:t>
      </w:r>
    </w:p>
    <w:p w14:paraId="3FBA5C0A"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Amos 18</w:t>
      </w:r>
      <w:r w:rsidRPr="007116FF">
        <w:rPr>
          <w:rFonts w:asciiTheme="majorHAnsi" w:hAnsiTheme="majorHAnsi" w:cstheme="majorHAnsi"/>
        </w:rPr>
        <w:t xml:space="preserve"> (Deborah Amos, 1-1-2018, "The Year </w:t>
      </w:r>
      <w:proofErr w:type="gramStart"/>
      <w:r w:rsidRPr="007116FF">
        <w:rPr>
          <w:rFonts w:asciiTheme="majorHAnsi" w:hAnsiTheme="majorHAnsi" w:cstheme="majorHAnsi"/>
        </w:rPr>
        <w:t>The</w:t>
      </w:r>
      <w:proofErr w:type="gramEnd"/>
      <w:r w:rsidRPr="007116FF">
        <w:rPr>
          <w:rFonts w:asciiTheme="majorHAnsi" w:hAnsiTheme="majorHAnsi" w:cstheme="majorHAnsi"/>
        </w:rPr>
        <w:t xml:space="preserve"> U.S. Refugee Resettlement Program Unraveled," No Publication, </w:t>
      </w:r>
      <w:hyperlink r:id="rId65" w:history="1">
        <w:r w:rsidRPr="007116FF">
          <w:rPr>
            <w:rStyle w:val="Hyperlink"/>
            <w:rFonts w:asciiTheme="majorHAnsi" w:hAnsiTheme="majorHAnsi" w:cstheme="majorHAnsi"/>
          </w:rPr>
          <w:t>http://wbgo.org/post/year-us-refugee-resettlement-program-unraveled</w:t>
        </w:r>
      </w:hyperlink>
      <w:r w:rsidRPr="007116FF">
        <w:rPr>
          <w:rFonts w:asciiTheme="majorHAnsi" w:hAnsiTheme="majorHAnsi" w:cstheme="majorHAnsi"/>
        </w:rPr>
        <w:t>) MJG</w:t>
      </w:r>
    </w:p>
    <w:p w14:paraId="6B69C46C" w14:textId="77777777" w:rsidR="00D82942" w:rsidRPr="007116FF" w:rsidRDefault="00D82942" w:rsidP="00D82942">
      <w:pPr>
        <w:rPr>
          <w:rFonts w:asciiTheme="majorHAnsi" w:hAnsiTheme="majorHAnsi" w:cstheme="majorHAnsi"/>
          <w:b/>
          <w:sz w:val="24"/>
          <w:u w:val="single"/>
        </w:rPr>
      </w:pPr>
      <w:r w:rsidRPr="007116FF">
        <w:rPr>
          <w:rFonts w:asciiTheme="majorHAnsi" w:hAnsiTheme="majorHAnsi" w:cstheme="majorHAnsi"/>
          <w:sz w:val="16"/>
        </w:rPr>
        <w:t xml:space="preserve">Ed Martin, president of the Phyllis Schlafly Eagles, a conservative interest group in St. Louis, gives Trump higher marks. "The conversation is going in the right direction," he says. </w:t>
      </w:r>
      <w:r w:rsidRPr="007116FF">
        <w:rPr>
          <w:rStyle w:val="StyleUnderline"/>
          <w:rFonts w:asciiTheme="majorHAnsi" w:hAnsiTheme="majorHAnsi" w:cstheme="majorHAnsi"/>
        </w:rPr>
        <w:t xml:space="preserve">The president doesn't win every </w:t>
      </w:r>
      <w:proofErr w:type="gramStart"/>
      <w:r w:rsidRPr="007116FF">
        <w:rPr>
          <w:rStyle w:val="StyleUnderline"/>
          <w:rFonts w:asciiTheme="majorHAnsi" w:hAnsiTheme="majorHAnsi" w:cstheme="majorHAnsi"/>
        </w:rPr>
        <w:t>battle</w:t>
      </w:r>
      <w:proofErr w:type="gramEnd"/>
      <w:r w:rsidRPr="007116FF">
        <w:rPr>
          <w:rStyle w:val="StyleUnderline"/>
          <w:rFonts w:asciiTheme="majorHAnsi" w:hAnsiTheme="majorHAnsi" w:cstheme="majorHAnsi"/>
        </w:rPr>
        <w:t xml:space="preserve"> but Martin believes Trump is mostly winning on immigration. "That's the one thing he can't do to his base is to betray them on immigration," he says. "It will be a big deal" – which, according to some right-wing groups, includes holding down the number of refugees admitted into the U.S</w:t>
      </w:r>
      <w:r w:rsidRPr="007116FF">
        <w:rPr>
          <w:rFonts w:asciiTheme="majorHAnsi" w:hAnsiTheme="majorHAnsi" w:cstheme="majorHAnsi"/>
          <w:sz w:val="16"/>
        </w:rPr>
        <w:t xml:space="preserve">. </w:t>
      </w:r>
      <w:r w:rsidRPr="007116FF">
        <w:rPr>
          <w:rStyle w:val="StyleUnderline"/>
          <w:rFonts w:asciiTheme="majorHAnsi" w:hAnsiTheme="majorHAnsi" w:cstheme="majorHAnsi"/>
        </w:rPr>
        <w:t>The final tally for refugee admissions in fiscal year 2018 is likely to be closer to 20,000 rather than the cap of 45,000, based on the recent pace of resettlement</w:t>
      </w:r>
      <w:r w:rsidRPr="007116FF">
        <w:rPr>
          <w:rFonts w:asciiTheme="majorHAnsi" w:hAnsiTheme="majorHAnsi" w:cstheme="majorHAnsi"/>
          <w:sz w:val="16"/>
        </w:rPr>
        <w:t xml:space="preserve">s. "We are on the precipice," says Quigley of Human Rights First. </w:t>
      </w:r>
      <w:r w:rsidRPr="007116FF">
        <w:rPr>
          <w:rStyle w:val="StyleUnderline"/>
          <w:rFonts w:asciiTheme="majorHAnsi" w:hAnsiTheme="majorHAnsi" w:cstheme="majorHAnsi"/>
        </w:rPr>
        <w:t>Critics accuse the Trump administration of "slowly smothering" the refugee program and point to a recent announcement that the State Department will shutter dozens of resettlement offices run by voluntary agencies across the country</w:t>
      </w:r>
      <w:r w:rsidRPr="007116FF">
        <w:rPr>
          <w:rFonts w:asciiTheme="majorHAnsi" w:hAnsiTheme="majorHAnsi" w:cstheme="majorHAnsi"/>
          <w:sz w:val="16"/>
        </w:rPr>
        <w:t xml:space="preserve">. The agencies are a convenient target, says Becca Heller with the International Refugee Assistance Project in New York. "Taking down the [independent contractors] is a means to destroy the refugee program," she says. Heller's organization has been on the front lines of legal challenges to President Trump's immigration policies, including joining a lawsuit against a travel ban rolled out seven days after his inauguration that caused chaos at international airports. By early March, judges across the country had blocked the ban. "We are </w:t>
      </w:r>
      <w:r w:rsidRPr="007116FF">
        <w:rPr>
          <w:rStyle w:val="StyleUnderline"/>
          <w:rFonts w:asciiTheme="majorHAnsi" w:hAnsiTheme="majorHAnsi" w:cstheme="majorHAnsi"/>
        </w:rPr>
        <w:t>in a pitched battle for the continued existence of the U.S. refugee resettlement program," says Heller. "The numbers are going to be low for the next few years and it's our job to keep them as high as we can."</w:t>
      </w:r>
    </w:p>
    <w:p w14:paraId="53A14670"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Welfare</w:t>
      </w:r>
    </w:p>
    <w:p w14:paraId="6D182368"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 xml:space="preserve">Base hates </w:t>
      </w:r>
      <w:proofErr w:type="gramStart"/>
      <w:r w:rsidRPr="007116FF">
        <w:rPr>
          <w:rFonts w:asciiTheme="majorHAnsi" w:hAnsiTheme="majorHAnsi" w:cstheme="majorHAnsi"/>
        </w:rPr>
        <w:t>drains</w:t>
      </w:r>
      <w:proofErr w:type="gramEnd"/>
      <w:r w:rsidRPr="007116FF">
        <w:rPr>
          <w:rFonts w:asciiTheme="majorHAnsi" w:hAnsiTheme="majorHAnsi" w:cstheme="majorHAnsi"/>
        </w:rPr>
        <w:t xml:space="preserve"> on welfare – RAISE act proves</w:t>
      </w:r>
    </w:p>
    <w:p w14:paraId="52133C20"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Egger 17</w:t>
      </w:r>
      <w:r w:rsidRPr="007116FF">
        <w:rPr>
          <w:rFonts w:asciiTheme="majorHAnsi" w:hAnsiTheme="majorHAnsi" w:cstheme="majorHAnsi"/>
        </w:rPr>
        <w:t xml:space="preserve"> (Andrew, “Trump Gets Back to His Roots With Immigration Push”, August 3, 2017, The Weekly Standard, </w:t>
      </w:r>
      <w:hyperlink r:id="rId66" w:history="1">
        <w:r w:rsidRPr="007116FF">
          <w:rPr>
            <w:rStyle w:val="Hyperlink"/>
            <w:rFonts w:asciiTheme="majorHAnsi" w:hAnsiTheme="majorHAnsi" w:cstheme="majorHAnsi"/>
          </w:rPr>
          <w:t>https://www.weeklystandard.com/andrew-egger/trump-gets-back-to-his-roots-with-immigration-push</w:t>
        </w:r>
      </w:hyperlink>
      <w:r w:rsidRPr="007116FF">
        <w:rPr>
          <w:rFonts w:asciiTheme="majorHAnsi" w:hAnsiTheme="majorHAnsi" w:cstheme="majorHAnsi"/>
        </w:rPr>
        <w:t>) MJG</w:t>
      </w:r>
    </w:p>
    <w:p w14:paraId="46F66E77" w14:textId="77777777" w:rsidR="00D82942" w:rsidRPr="007116FF" w:rsidRDefault="00D82942" w:rsidP="00D82942">
      <w:pPr>
        <w:rPr>
          <w:rFonts w:asciiTheme="majorHAnsi" w:hAnsiTheme="majorHAnsi" w:cstheme="majorHAnsi"/>
          <w:sz w:val="16"/>
        </w:rPr>
      </w:pPr>
      <w:r w:rsidRPr="007116FF">
        <w:rPr>
          <w:rFonts w:asciiTheme="majorHAnsi" w:hAnsiTheme="majorHAnsi" w:cstheme="majorHAnsi"/>
          <w:sz w:val="16"/>
        </w:rPr>
        <w:t>Cotton and Perdue first introduced the Reforming American Immigration for Strong Employment (RAISE) Act back in February, and it has languished in committee ever since. But Trump hadn’t thrown his weight behind the bill then. “</w:t>
      </w:r>
      <w:r w:rsidRPr="007116FF">
        <w:rPr>
          <w:rStyle w:val="StyleUnderline"/>
          <w:rFonts w:asciiTheme="majorHAnsi" w:hAnsiTheme="majorHAnsi" w:cstheme="majorHAnsi"/>
        </w:rPr>
        <w:t>For decades, the United States has operated a very low-skilled immigration system, issuing record numbers of green cards to low-wage immigrants,” Trump said at the announcement. “This policy has placed substantial pressure on American workers, taxpayers,</w:t>
      </w:r>
      <w:r w:rsidRPr="007116FF">
        <w:rPr>
          <w:rFonts w:asciiTheme="majorHAnsi" w:hAnsiTheme="majorHAnsi" w:cstheme="majorHAnsi"/>
          <w:sz w:val="16"/>
        </w:rPr>
        <w:t xml:space="preserve"> and community resources. </w:t>
      </w:r>
      <w:r w:rsidRPr="007116FF">
        <w:rPr>
          <w:rStyle w:val="StyleUnderline"/>
          <w:rFonts w:asciiTheme="majorHAnsi" w:hAnsiTheme="majorHAnsi" w:cstheme="majorHAnsi"/>
        </w:rPr>
        <w:t>Among those hit the hardest in recent years have been immigrants and, very importantly, minority workers competing for jobs against brand-new arrivals.”</w:t>
      </w:r>
      <w:r w:rsidRPr="007116FF">
        <w:rPr>
          <w:rFonts w:asciiTheme="majorHAnsi" w:hAnsiTheme="majorHAnsi" w:cstheme="majorHAnsi"/>
          <w:sz w:val="16"/>
        </w:rPr>
        <w:t xml:space="preserve"> Trump went on: “</w:t>
      </w:r>
      <w:r w:rsidRPr="007116FF">
        <w:rPr>
          <w:rStyle w:val="StyleUnderline"/>
          <w:rFonts w:asciiTheme="majorHAnsi" w:hAnsiTheme="majorHAnsi" w:cstheme="majorHAnsi"/>
        </w:rPr>
        <w:t>This competitive application process will favor applicants who can speak English, financially support themselves and their families, and demonstrate skills that will contribute to our economy</w:t>
      </w:r>
      <w:r w:rsidRPr="007116FF">
        <w:rPr>
          <w:rFonts w:asciiTheme="majorHAnsi" w:hAnsiTheme="majorHAnsi" w:cstheme="majorHAnsi"/>
          <w:sz w:val="16"/>
        </w:rPr>
        <w:t xml:space="preserve">. The RAISE act prevents new migrants and new immigrants from collecting </w:t>
      </w:r>
      <w:proofErr w:type="gramStart"/>
      <w:r w:rsidRPr="007116FF">
        <w:rPr>
          <w:rFonts w:asciiTheme="majorHAnsi" w:hAnsiTheme="majorHAnsi" w:cstheme="majorHAnsi"/>
          <w:sz w:val="16"/>
        </w:rPr>
        <w:t>welfare, and</w:t>
      </w:r>
      <w:proofErr w:type="gramEnd"/>
      <w:r w:rsidRPr="007116FF">
        <w:rPr>
          <w:rFonts w:asciiTheme="majorHAnsi" w:hAnsiTheme="majorHAnsi" w:cstheme="majorHAnsi"/>
          <w:sz w:val="16"/>
        </w:rPr>
        <w:t xml:space="preserve"> protects U.S. workers from being displaced.” The proposed legislation would rework America’s current immigration system, which prioritizes allowing the entry of whole families, into a points-based system in which high-skilled immigrants, those who will easily integrate into American culture, and immigrants with job offers will received preferential treatment. It would also reduce our quota for legal immigration by half over the next decade, from 1 million green cards a year to 500,000. </w:t>
      </w:r>
      <w:r w:rsidRPr="007116FF">
        <w:rPr>
          <w:rStyle w:val="StyleUnderline"/>
          <w:rFonts w:asciiTheme="majorHAnsi" w:hAnsiTheme="majorHAnsi" w:cstheme="majorHAnsi"/>
        </w:rPr>
        <w:t>The proposal is music to the ears of those in Trump’s base who voted for him largely on the strength of his immigration promises and who have grown frustrated with the lack of focus on those pledges since, such as the president’s failure to include funding for a wall on the U.S.-Mexican border in his May budget proposal</w:t>
      </w:r>
      <w:r w:rsidRPr="007116FF">
        <w:rPr>
          <w:rFonts w:asciiTheme="majorHAnsi" w:hAnsiTheme="majorHAnsi" w:cstheme="majorHAnsi"/>
          <w:sz w:val="16"/>
        </w:rPr>
        <w:t xml:space="preserve">. “The president implied that he would fight to ensure that adequate funding [for the wall] was included in the FY 2018 budget,” Dan Stein of the hardline Federation for American Immigration Reform groused then. “Nothing in this budget proposal suggests that he is fighting very hard.” Stein sang a different tune today: “The </w:t>
      </w:r>
      <w:r w:rsidRPr="007116FF">
        <w:rPr>
          <w:rStyle w:val="StyleUnderline"/>
          <w:rFonts w:asciiTheme="majorHAnsi" w:hAnsiTheme="majorHAnsi" w:cstheme="majorHAnsi"/>
        </w:rPr>
        <w:t>RAISE Act helps realize President Trump’s vision of making America great again by making immigration great again as well</w:t>
      </w:r>
      <w:r w:rsidRPr="007116FF">
        <w:rPr>
          <w:rFonts w:asciiTheme="majorHAnsi" w:hAnsiTheme="majorHAnsi" w:cstheme="majorHAnsi"/>
          <w:sz w:val="16"/>
        </w:rPr>
        <w:t xml:space="preserve">.” When senior policy adviser Stephen Miller pitched the bill to reporters Wednesday, </w:t>
      </w:r>
      <w:r w:rsidRPr="007116FF">
        <w:rPr>
          <w:rStyle w:val="StyleUnderline"/>
          <w:rFonts w:asciiTheme="majorHAnsi" w:hAnsiTheme="majorHAnsi" w:cstheme="majorHAnsi"/>
        </w:rPr>
        <w:t xml:space="preserve">he hit all the same populist notes that Trump hit on the campaign trail, emphasizing the economic burden faced by the working class </w:t>
      </w:r>
      <w:proofErr w:type="gramStart"/>
      <w:r w:rsidRPr="007116FF">
        <w:rPr>
          <w:rStyle w:val="StyleUnderline"/>
          <w:rFonts w:asciiTheme="majorHAnsi" w:hAnsiTheme="majorHAnsi" w:cstheme="majorHAnsi"/>
        </w:rPr>
        <w:t>as a result of</w:t>
      </w:r>
      <w:proofErr w:type="gramEnd"/>
      <w:r w:rsidRPr="007116FF">
        <w:rPr>
          <w:rStyle w:val="StyleUnderline"/>
          <w:rFonts w:asciiTheme="majorHAnsi" w:hAnsiTheme="majorHAnsi" w:cstheme="majorHAnsi"/>
        </w:rPr>
        <w:t xml:space="preserve"> plentiful immigration of low-skilled workers</w:t>
      </w:r>
      <w:r w:rsidRPr="007116FF">
        <w:rPr>
          <w:rFonts w:asciiTheme="majorHAnsi" w:hAnsiTheme="majorHAnsi" w:cstheme="majorHAnsi"/>
          <w:sz w:val="16"/>
        </w:rPr>
        <w:t>. “It’s a policy that’s actually exacerbated wealth inequality in the country in a pretty significant way,” Miller said. “</w:t>
      </w:r>
      <w:proofErr w:type="gramStart"/>
      <w:r w:rsidRPr="007116FF">
        <w:rPr>
          <w:rFonts w:asciiTheme="majorHAnsi" w:hAnsiTheme="majorHAnsi" w:cstheme="majorHAnsi"/>
          <w:sz w:val="16"/>
        </w:rPr>
        <w:t>So</w:t>
      </w:r>
      <w:proofErr w:type="gramEnd"/>
      <w:r w:rsidRPr="007116FF">
        <w:rPr>
          <w:rFonts w:asciiTheme="majorHAnsi" w:hAnsiTheme="majorHAnsi" w:cstheme="majorHAnsi"/>
          <w:sz w:val="16"/>
        </w:rPr>
        <w:t xml:space="preserve"> you’ve seen over time, as a result of this historic flow of unskilled immigration, a shift in wealth from the working class to wealthier corporations and businesses.” He added: “It’s pro-American immigration reform that the American people want, that the American people deserve, and that puts the needs of the working class ahead of the investor class.”</w:t>
      </w:r>
    </w:p>
    <w:p w14:paraId="76F8B913"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Base loves public charge restriction</w:t>
      </w:r>
    </w:p>
    <w:p w14:paraId="3EE0F2AE"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Salam 17</w:t>
      </w:r>
      <w:r w:rsidRPr="007116FF">
        <w:rPr>
          <w:rFonts w:asciiTheme="majorHAnsi" w:hAnsiTheme="majorHAnsi" w:cstheme="majorHAnsi"/>
        </w:rPr>
        <w:t xml:space="preserve"> (</w:t>
      </w:r>
      <w:proofErr w:type="spellStart"/>
      <w:r w:rsidRPr="007116FF">
        <w:rPr>
          <w:rFonts w:asciiTheme="majorHAnsi" w:hAnsiTheme="majorHAnsi" w:cstheme="majorHAnsi"/>
        </w:rPr>
        <w:t>Reihan</w:t>
      </w:r>
      <w:proofErr w:type="spellEnd"/>
      <w:r w:rsidRPr="007116FF">
        <w:rPr>
          <w:rFonts w:asciiTheme="majorHAnsi" w:hAnsiTheme="majorHAnsi" w:cstheme="majorHAnsi"/>
        </w:rPr>
        <w:t xml:space="preserve">, “Keep Your Tired, Your Poor, Your Huddled Masses”, Slate, 2/2/17, </w:t>
      </w:r>
      <w:hyperlink r:id="rId67" w:history="1">
        <w:r w:rsidRPr="007116FF">
          <w:rPr>
            <w:rStyle w:val="Hyperlink"/>
            <w:rFonts w:asciiTheme="majorHAnsi" w:hAnsiTheme="majorHAnsi" w:cstheme="majorHAnsi"/>
          </w:rPr>
          <w:t>http://www.slate.com/articles/news_and_politics/politics/2017/02/how_radical_is_donald_trump_s_immigration_agenda.html</w:t>
        </w:r>
      </w:hyperlink>
      <w:r w:rsidRPr="007116FF">
        <w:rPr>
          <w:rFonts w:asciiTheme="majorHAnsi" w:hAnsiTheme="majorHAnsi" w:cstheme="majorHAnsi"/>
        </w:rPr>
        <w:t>) MJG</w:t>
      </w:r>
    </w:p>
    <w:p w14:paraId="56CAE2E3" w14:textId="77777777" w:rsidR="00D82942" w:rsidRPr="007116FF" w:rsidRDefault="00D82942" w:rsidP="00D82942">
      <w:pPr>
        <w:rPr>
          <w:rStyle w:val="StyleUnderline"/>
          <w:rFonts w:asciiTheme="majorHAnsi" w:hAnsiTheme="majorHAnsi" w:cstheme="majorHAnsi"/>
        </w:rPr>
      </w:pPr>
      <w:r w:rsidRPr="007116FF">
        <w:rPr>
          <w:rFonts w:asciiTheme="majorHAnsi" w:hAnsiTheme="majorHAnsi" w:cstheme="majorHAnsi"/>
        </w:rPr>
        <w:t xml:space="preserve">Not surprisingly, President Trump seems inclined to take a drastically different approach. </w:t>
      </w:r>
      <w:r w:rsidRPr="007116FF">
        <w:rPr>
          <w:rStyle w:val="StyleUnderline"/>
          <w:rFonts w:asciiTheme="majorHAnsi" w:hAnsiTheme="majorHAnsi" w:cstheme="majorHAnsi"/>
        </w:rPr>
        <w:t xml:space="preserve">According to the draft executive orders, the Trump administration is looking to revise the public charge standard to </w:t>
      </w:r>
      <w:proofErr w:type="gramStart"/>
      <w:r w:rsidRPr="007116FF">
        <w:rPr>
          <w:rStyle w:val="StyleUnderline"/>
          <w:rFonts w:asciiTheme="majorHAnsi" w:hAnsiTheme="majorHAnsi" w:cstheme="majorHAnsi"/>
        </w:rPr>
        <w:t>take into account</w:t>
      </w:r>
      <w:proofErr w:type="gramEnd"/>
      <w:r w:rsidRPr="007116FF">
        <w:rPr>
          <w:rStyle w:val="StyleUnderline"/>
          <w:rFonts w:asciiTheme="majorHAnsi" w:hAnsiTheme="majorHAnsi" w:cstheme="majorHAnsi"/>
        </w:rPr>
        <w:t xml:space="preserve"> all means-tested benefits</w:t>
      </w:r>
      <w:r w:rsidRPr="007116FF">
        <w:rPr>
          <w:rFonts w:asciiTheme="majorHAnsi" w:hAnsiTheme="majorHAnsi" w:cstheme="majorHAnsi"/>
        </w:rPr>
        <w:t xml:space="preserve">, including Medicaid and SNAP, both of which are currently used by millions of immigrant-headed households. The new Trump guidelines would bar large numbers of immigrants who would have been admitted under the Clinton guidelines. </w:t>
      </w:r>
      <w:r w:rsidRPr="007116FF">
        <w:rPr>
          <w:rStyle w:val="StyleUnderline"/>
          <w:rFonts w:asciiTheme="majorHAnsi" w:hAnsiTheme="majorHAnsi" w:cstheme="majorHAnsi"/>
        </w:rPr>
        <w:t xml:space="preserve">Excluding immigrants with limited earning potential would inevitably frustrate the U.S. citizens hoping to sponsor them. But unlike Obama and Bush, Trump is deeply unpopular among immigrant voters, and he’s shown little interest in winning them over. He does enjoy substantial support among working-class whites, who tend to be more </w:t>
      </w:r>
      <w:proofErr w:type="spellStart"/>
      <w:r w:rsidRPr="007116FF">
        <w:rPr>
          <w:rStyle w:val="StyleUnderline"/>
          <w:rFonts w:asciiTheme="majorHAnsi" w:hAnsiTheme="majorHAnsi" w:cstheme="majorHAnsi"/>
        </w:rPr>
        <w:t>restrictionist</w:t>
      </w:r>
      <w:proofErr w:type="spellEnd"/>
      <w:r w:rsidRPr="007116FF">
        <w:rPr>
          <w:rStyle w:val="StyleUnderline"/>
          <w:rFonts w:asciiTheme="majorHAnsi" w:hAnsiTheme="majorHAnsi" w:cstheme="majorHAnsi"/>
        </w:rPr>
        <w:t xml:space="preserve"> than the public at large. By defining public charges more broadly than Clinton, he’d deliver a major victory to his base.</w:t>
      </w:r>
    </w:p>
    <w:p w14:paraId="406F0AF6"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 xml:space="preserve">Populist </w:t>
      </w:r>
      <w:proofErr w:type="spellStart"/>
      <w:proofErr w:type="gramStart"/>
      <w:r w:rsidRPr="007116FF">
        <w:rPr>
          <w:rFonts w:asciiTheme="majorHAnsi" w:hAnsiTheme="majorHAnsi" w:cstheme="majorHAnsi"/>
        </w:rPr>
        <w:t>fear’s</w:t>
      </w:r>
      <w:proofErr w:type="spellEnd"/>
      <w:proofErr w:type="gramEnd"/>
      <w:r w:rsidRPr="007116FF">
        <w:rPr>
          <w:rFonts w:asciiTheme="majorHAnsi" w:hAnsiTheme="majorHAnsi" w:cstheme="majorHAnsi"/>
        </w:rPr>
        <w:t xml:space="preserve"> of immigrants reliant on welfare is what cements trump’s base</w:t>
      </w:r>
    </w:p>
    <w:p w14:paraId="7F0459CD"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Daguerre 16</w:t>
      </w:r>
      <w:r w:rsidRPr="007116FF">
        <w:rPr>
          <w:rFonts w:asciiTheme="majorHAnsi" w:hAnsiTheme="majorHAnsi" w:cstheme="majorHAnsi"/>
        </w:rPr>
        <w:t xml:space="preserve"> (Anne, Daguerre December, 11-8-2016, "How Obama’s welfare legacy helps explain the roots of Trump supporters’ rage," USAPP, </w:t>
      </w:r>
      <w:hyperlink r:id="rId68" w:history="1">
        <w:r w:rsidRPr="007116FF">
          <w:rPr>
            <w:rStyle w:val="Hyperlink"/>
            <w:rFonts w:asciiTheme="majorHAnsi" w:hAnsiTheme="majorHAnsi" w:cstheme="majorHAnsi"/>
          </w:rPr>
          <w:t>http://blogs.lse.ac.uk/usappblog/2017/10/31/how-obamas-welfare-legacy-helps-explain-the-roots-of-trump-supporters-rage/</w:t>
        </w:r>
      </w:hyperlink>
      <w:r w:rsidRPr="007116FF">
        <w:rPr>
          <w:rFonts w:asciiTheme="majorHAnsi" w:hAnsiTheme="majorHAnsi" w:cstheme="majorHAnsi"/>
        </w:rPr>
        <w:t>) MJG</w:t>
      </w:r>
    </w:p>
    <w:p w14:paraId="64F616E4" w14:textId="77777777" w:rsidR="00D82942" w:rsidRPr="007116FF" w:rsidRDefault="00D82942" w:rsidP="00D82942">
      <w:pPr>
        <w:rPr>
          <w:rStyle w:val="StyleUnderline"/>
          <w:rFonts w:asciiTheme="majorHAnsi" w:hAnsiTheme="majorHAnsi" w:cstheme="majorHAnsi"/>
        </w:rPr>
      </w:pPr>
      <w:r w:rsidRPr="007116FF">
        <w:rPr>
          <w:rStyle w:val="StyleUnderline"/>
          <w:rFonts w:asciiTheme="majorHAnsi" w:hAnsiTheme="majorHAnsi" w:cstheme="majorHAnsi"/>
        </w:rPr>
        <w:t>In the lead up to the 2016 election, Donald Trump was able to capture the country’s morose mood. As I explain in my new book, Obama’s Welfare Legacy: Just as Obama had been the salesman of a more perfect union that would conquer its divisions, at times glossing the gaping inequalities and deep poverty that had continued to plague America, Trump presented a dark vision of ‘carnage’ and human loss in America’s former industrial heartlands</w:t>
      </w:r>
      <w:r w:rsidRPr="007116FF">
        <w:rPr>
          <w:rFonts w:asciiTheme="majorHAnsi" w:hAnsiTheme="majorHAnsi" w:cstheme="majorHAnsi"/>
          <w:sz w:val="14"/>
        </w:rPr>
        <w:t>. (p. 5</w:t>
      </w:r>
      <w:r w:rsidRPr="007116FF">
        <w:rPr>
          <w:rStyle w:val="StyleUnderline"/>
          <w:rFonts w:asciiTheme="majorHAnsi" w:hAnsiTheme="majorHAnsi" w:cstheme="majorHAnsi"/>
        </w:rPr>
        <w:t>). Trump’s solution to this great disconnect was to close off the frontiers and keep immigrants and refugees off benefits such as food stamps and Medicaid</w:t>
      </w:r>
      <w:r w:rsidRPr="007116FF">
        <w:rPr>
          <w:rFonts w:asciiTheme="majorHAnsi" w:hAnsiTheme="majorHAnsi" w:cstheme="majorHAnsi"/>
          <w:sz w:val="14"/>
        </w:rPr>
        <w:t xml:space="preserve">. </w:t>
      </w:r>
      <w:r w:rsidRPr="007116FF">
        <w:rPr>
          <w:rStyle w:val="StyleUnderline"/>
          <w:rFonts w:asciiTheme="majorHAnsi" w:hAnsiTheme="majorHAnsi" w:cstheme="majorHAnsi"/>
        </w:rPr>
        <w:t>Trump exploited the idea that the American welfare state had been made more generous for undeserving minorities – not the welfare queen of times past, the emblematic African American single mother denounced by Ronald Reagan – but illegal immigrants and Syrian refugees.</w:t>
      </w:r>
      <w:r w:rsidRPr="007116FF">
        <w:rPr>
          <w:rFonts w:asciiTheme="majorHAnsi" w:hAnsiTheme="majorHAnsi" w:cstheme="majorHAnsi"/>
          <w:sz w:val="14"/>
        </w:rPr>
        <w:t xml:space="preserve"> Welfare chauvinism in America Racial animosities in American politics are not new. What’s been referred to as the ‘racialization of entitlement’ has been a dominant theme in welfare reform with the transformation of Aid to Families with Dependent Children into Temporary Assistance for Needy Families (TANF) in 1996. </w:t>
      </w:r>
      <w:r w:rsidRPr="007116FF">
        <w:rPr>
          <w:rStyle w:val="StyleUnderline"/>
          <w:rFonts w:asciiTheme="majorHAnsi" w:hAnsiTheme="majorHAnsi" w:cstheme="majorHAnsi"/>
        </w:rPr>
        <w:t xml:space="preserve">The law widened the gap between immigrants and citizens, banning access to low-income </w:t>
      </w:r>
      <w:proofErr w:type="spellStart"/>
      <w:r w:rsidRPr="007116FF">
        <w:rPr>
          <w:rStyle w:val="StyleUnderline"/>
          <w:rFonts w:asciiTheme="majorHAnsi" w:hAnsiTheme="majorHAnsi" w:cstheme="majorHAnsi"/>
        </w:rPr>
        <w:t>programmes</w:t>
      </w:r>
      <w:proofErr w:type="spellEnd"/>
      <w:r w:rsidRPr="007116FF">
        <w:rPr>
          <w:rStyle w:val="StyleUnderline"/>
          <w:rFonts w:asciiTheme="majorHAnsi" w:hAnsiTheme="majorHAnsi" w:cstheme="majorHAnsi"/>
        </w:rPr>
        <w:t xml:space="preserve"> such as TANF, food stamps and Medicaid to individuals with less than 5 years residency in the United States. This ‘tough on immigration’ line was extremely important to the Republican Party identity in the </w:t>
      </w:r>
      <w:proofErr w:type="gramStart"/>
      <w:r w:rsidRPr="007116FF">
        <w:rPr>
          <w:rStyle w:val="StyleUnderline"/>
          <w:rFonts w:asciiTheme="majorHAnsi" w:hAnsiTheme="majorHAnsi" w:cstheme="majorHAnsi"/>
        </w:rPr>
        <w:t>1990s</w:t>
      </w:r>
      <w:r w:rsidRPr="007116FF">
        <w:rPr>
          <w:rFonts w:asciiTheme="majorHAnsi" w:hAnsiTheme="majorHAnsi" w:cstheme="majorHAnsi"/>
          <w:sz w:val="14"/>
        </w:rPr>
        <w:t>, but</w:t>
      </w:r>
      <w:proofErr w:type="gramEnd"/>
      <w:r w:rsidRPr="007116FF">
        <w:rPr>
          <w:rFonts w:asciiTheme="majorHAnsi" w:hAnsiTheme="majorHAnsi" w:cstheme="majorHAnsi"/>
          <w:sz w:val="14"/>
        </w:rPr>
        <w:t xml:space="preserve"> had become relatively marginal in conservative thinking in the 2000s. Paul Ryan, the House Speaker, has always wanted to devolve the entire responsibility for low income </w:t>
      </w:r>
      <w:proofErr w:type="spellStart"/>
      <w:r w:rsidRPr="007116FF">
        <w:rPr>
          <w:rFonts w:asciiTheme="majorHAnsi" w:hAnsiTheme="majorHAnsi" w:cstheme="majorHAnsi"/>
          <w:sz w:val="14"/>
        </w:rPr>
        <w:t>programmes</w:t>
      </w:r>
      <w:proofErr w:type="spellEnd"/>
      <w:r w:rsidRPr="007116FF">
        <w:rPr>
          <w:rFonts w:asciiTheme="majorHAnsi" w:hAnsiTheme="majorHAnsi" w:cstheme="majorHAnsi"/>
          <w:sz w:val="14"/>
        </w:rPr>
        <w:t xml:space="preserve"> such as Medicaid and food stamps through block grants to the states. </w:t>
      </w:r>
      <w:r w:rsidRPr="007116FF">
        <w:rPr>
          <w:rStyle w:val="StyleUnderline"/>
          <w:rFonts w:asciiTheme="majorHAnsi" w:hAnsiTheme="majorHAnsi" w:cstheme="majorHAnsi"/>
        </w:rPr>
        <w:t>For Ryan, the issue is not whether immigrants receive benefits without being entitled to them. In an ideal world, federal benefits should no longer exist, period</w:t>
      </w:r>
      <w:r w:rsidRPr="007116FF">
        <w:rPr>
          <w:rFonts w:asciiTheme="majorHAnsi" w:hAnsiTheme="majorHAnsi" w:cstheme="majorHAnsi"/>
          <w:sz w:val="14"/>
        </w:rPr>
        <w:t xml:space="preserve">. Not surprisingly, such proposals do not resonate with the public in hard times, as was plainly the case when Barack Obama became President of the United States. </w:t>
      </w:r>
      <w:r w:rsidRPr="007116FF">
        <w:rPr>
          <w:rStyle w:val="StyleUnderline"/>
          <w:rFonts w:asciiTheme="majorHAnsi" w:hAnsiTheme="majorHAnsi" w:cstheme="majorHAnsi"/>
        </w:rPr>
        <w:t>But Obama’s policies were portrayed as benefiting ethnic minorities in general and children of illegal immigrants in particular. This has become a fixation point for some</w:t>
      </w:r>
      <w:r w:rsidRPr="007116FF">
        <w:rPr>
          <w:rFonts w:asciiTheme="majorHAnsi" w:hAnsiTheme="majorHAnsi" w:cstheme="majorHAnsi"/>
          <w:sz w:val="14"/>
        </w:rPr>
        <w:t xml:space="preserve">. Donald Trump wrote in his 2015 book Great Again that: each year 300 000 children are entitled to all the rights and privileges entitled to American citizens because their mothers entered this country illegally by walking over the border for a day in the south or by flying in from another country under fraudulent documentation (p. 28) </w:t>
      </w:r>
      <w:r w:rsidRPr="007116FF">
        <w:rPr>
          <w:rStyle w:val="StyleUnderline"/>
          <w:rFonts w:asciiTheme="majorHAnsi" w:hAnsiTheme="majorHAnsi" w:cstheme="majorHAnsi"/>
        </w:rPr>
        <w:t xml:space="preserve">The Tea Party backlash against Obama’s social policies The election of Barack Obama as the first African American US president in history helped </w:t>
      </w:r>
      <w:proofErr w:type="spellStart"/>
      <w:r w:rsidRPr="007116FF">
        <w:rPr>
          <w:rStyle w:val="StyleUnderline"/>
          <w:rFonts w:asciiTheme="majorHAnsi" w:hAnsiTheme="majorHAnsi" w:cstheme="majorHAnsi"/>
        </w:rPr>
        <w:t>crystallise</w:t>
      </w:r>
      <w:proofErr w:type="spellEnd"/>
      <w:r w:rsidRPr="007116FF">
        <w:rPr>
          <w:rStyle w:val="StyleUnderline"/>
          <w:rFonts w:asciiTheme="majorHAnsi" w:hAnsiTheme="majorHAnsi" w:cstheme="majorHAnsi"/>
        </w:rPr>
        <w:t xml:space="preserve"> a political backlash among older, mainly white Republican voter</w:t>
      </w:r>
      <w:r w:rsidRPr="007116FF">
        <w:rPr>
          <w:rFonts w:asciiTheme="majorHAnsi" w:hAnsiTheme="majorHAnsi" w:cstheme="majorHAnsi"/>
          <w:sz w:val="14"/>
        </w:rPr>
        <w:t xml:space="preserve">s. These voters coalesced along the Tea Party in 2009 and 2010, opposing Obama’s main signature domestic policy achievements. </w:t>
      </w:r>
      <w:r w:rsidRPr="007116FF">
        <w:rPr>
          <w:rStyle w:val="StyleUnderline"/>
          <w:rFonts w:asciiTheme="majorHAnsi" w:hAnsiTheme="majorHAnsi" w:cstheme="majorHAnsi"/>
        </w:rPr>
        <w:t>Tea Party supporters disliked social reforms that seemed to benefit ‘undeserving populations’. They objected the most to spending public money on constituents with ethnic and age profiles that were fundamentally different from theirs</w:t>
      </w:r>
      <w:r w:rsidRPr="007116FF">
        <w:rPr>
          <w:rFonts w:asciiTheme="majorHAnsi" w:hAnsiTheme="majorHAnsi" w:cstheme="majorHAnsi"/>
          <w:sz w:val="14"/>
        </w:rPr>
        <w:t xml:space="preserve">. </w:t>
      </w:r>
      <w:r w:rsidRPr="007116FF">
        <w:rPr>
          <w:rStyle w:val="StyleUnderline"/>
          <w:rFonts w:asciiTheme="majorHAnsi" w:hAnsiTheme="majorHAnsi" w:cstheme="majorHAnsi"/>
        </w:rPr>
        <w:t>Donald Trump is the successor of the Tea Party. In August 2016, in a speech on immigration reform, Trump declared: The Center for Immigration Studies estimates that 62 percent of households headed by illegal immigrants used some form of cash or non-cash welfare programs, like food stamps or housing assistance. Tremendous costs, by the way, to our country. In the United States cultural and distributional conflicts between white older people and ethnic minority young people, between the “gray and the brown” have been particularly acute in recent year</w:t>
      </w:r>
      <w:r w:rsidRPr="007116FF">
        <w:rPr>
          <w:rFonts w:asciiTheme="majorHAnsi" w:hAnsiTheme="majorHAnsi" w:cstheme="majorHAnsi"/>
          <w:sz w:val="14"/>
        </w:rPr>
        <w:t xml:space="preserve">s. Hillary Clinton writes: There’s a tendency towards seeing every problem as someone else’s fault, whether it’s Obama’s liberal elites in the big cities, undocumented migrants taking jobs, minorities soaking up government assistance – or me. (Clinton, 2017, p. 276-277). </w:t>
      </w:r>
      <w:r w:rsidRPr="007116FF">
        <w:rPr>
          <w:rStyle w:val="StyleUnderline"/>
          <w:rFonts w:asciiTheme="majorHAnsi" w:hAnsiTheme="majorHAnsi" w:cstheme="majorHAnsi"/>
        </w:rPr>
        <w:t xml:space="preserve">In the age of the diversity explosion, when most children will soon be racial minorities, a white, older America fears being replaced by younger minority ethnic groups </w:t>
      </w:r>
      <w:proofErr w:type="gramStart"/>
      <w:r w:rsidRPr="007116FF">
        <w:rPr>
          <w:rStyle w:val="StyleUnderline"/>
          <w:rFonts w:asciiTheme="majorHAnsi" w:hAnsiTheme="majorHAnsi" w:cstheme="majorHAnsi"/>
        </w:rPr>
        <w:t>in the not so distant future</w:t>
      </w:r>
      <w:proofErr w:type="gramEnd"/>
      <w:r w:rsidRPr="007116FF">
        <w:rPr>
          <w:rStyle w:val="StyleUnderline"/>
          <w:rFonts w:asciiTheme="majorHAnsi" w:hAnsiTheme="majorHAnsi" w:cstheme="majorHAnsi"/>
        </w:rPr>
        <w:t>. Make no mistake: the populist wave that brought Donald Trump to power is alive and well.</w:t>
      </w:r>
    </w:p>
    <w:p w14:paraId="4FD907C3" w14:textId="15905BFF" w:rsidR="00D82942" w:rsidRPr="007116FF" w:rsidRDefault="00D82942" w:rsidP="00D82942">
      <w:pPr>
        <w:pStyle w:val="Heading3"/>
        <w:rPr>
          <w:rFonts w:asciiTheme="majorHAnsi" w:hAnsiTheme="majorHAnsi" w:cstheme="majorHAnsi"/>
        </w:rPr>
      </w:pPr>
      <w:bookmarkStart w:id="0" w:name="_GoBack"/>
      <w:bookmarkEnd w:id="0"/>
      <w:r w:rsidRPr="007116FF">
        <w:rPr>
          <w:rFonts w:asciiTheme="majorHAnsi" w:hAnsiTheme="majorHAnsi" w:cstheme="majorHAnsi"/>
        </w:rPr>
        <w:t>Citizenship</w:t>
      </w:r>
    </w:p>
    <w:p w14:paraId="540BA2FF"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Exclusions of citizenship are underpinned by the support of the racist base</w:t>
      </w:r>
    </w:p>
    <w:p w14:paraId="5D7904B3"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Delaney 17</w:t>
      </w:r>
      <w:r w:rsidRPr="007116FF">
        <w:rPr>
          <w:rFonts w:asciiTheme="majorHAnsi" w:hAnsiTheme="majorHAnsi" w:cstheme="majorHAnsi"/>
        </w:rPr>
        <w:t xml:space="preserve"> (Robert </w:t>
      </w:r>
      <w:proofErr w:type="gramStart"/>
      <w:r w:rsidRPr="007116FF">
        <w:rPr>
          <w:rFonts w:asciiTheme="majorHAnsi" w:hAnsiTheme="majorHAnsi" w:cstheme="majorHAnsi"/>
        </w:rPr>
        <w:t>Delaney,,</w:t>
      </w:r>
      <w:proofErr w:type="gramEnd"/>
      <w:r w:rsidRPr="007116FF">
        <w:rPr>
          <w:rFonts w:asciiTheme="majorHAnsi" w:hAnsiTheme="majorHAnsi" w:cstheme="majorHAnsi"/>
        </w:rPr>
        <w:t xml:space="preserve"> Robert Delaney is the South China Morning Post's US bureau chief, based in New York, 8-1-2017, "Trump’s racist vitriol feeds his base. Expect more of it," South China Morning Post, </w:t>
      </w:r>
      <w:hyperlink r:id="rId69" w:history="1">
        <w:r w:rsidRPr="007116FF">
          <w:rPr>
            <w:rStyle w:val="Hyperlink"/>
            <w:rFonts w:asciiTheme="majorHAnsi" w:hAnsiTheme="majorHAnsi" w:cstheme="majorHAnsi"/>
          </w:rPr>
          <w:t>https://www.scmp.com/comment/insight-opinion/united-states/article/2152291/donald-trumps-racist-vitriol-appeals-his-base</w:t>
        </w:r>
      </w:hyperlink>
      <w:r w:rsidRPr="007116FF">
        <w:rPr>
          <w:rFonts w:asciiTheme="majorHAnsi" w:hAnsiTheme="majorHAnsi" w:cstheme="majorHAnsi"/>
        </w:rPr>
        <w:t>) MJG</w:t>
      </w:r>
    </w:p>
    <w:p w14:paraId="06B62EBB" w14:textId="77777777" w:rsidR="00D82942" w:rsidRPr="007116FF" w:rsidRDefault="00D82942" w:rsidP="00D82942">
      <w:pPr>
        <w:rPr>
          <w:rFonts w:asciiTheme="majorHAnsi" w:hAnsiTheme="majorHAnsi" w:cstheme="majorHAnsi"/>
          <w:sz w:val="14"/>
        </w:rPr>
      </w:pPr>
      <w:r w:rsidRPr="007116FF">
        <w:rPr>
          <w:rStyle w:val="StyleUnderline"/>
          <w:rFonts w:asciiTheme="majorHAnsi" w:hAnsiTheme="majorHAnsi" w:cstheme="majorHAnsi"/>
        </w:rPr>
        <w:t>The latest spectacle in the US government’s illegal immigration drama featured President Donald Trump with family members of Americans killed by undocumented newcomers</w:t>
      </w:r>
      <w:r w:rsidRPr="007116FF">
        <w:rPr>
          <w:rFonts w:asciiTheme="majorHAnsi" w:hAnsiTheme="majorHAnsi" w:cstheme="majorHAnsi"/>
          <w:sz w:val="14"/>
        </w:rPr>
        <w:t xml:space="preserve">. Standing in front of “angel families”– the PR-engineered moniker given to these unfortunate folks – Trump railed against his critics by highlighting the “death and destruction caused by people that shouldn’t be here”. It </w:t>
      </w:r>
      <w:r w:rsidRPr="007116FF">
        <w:rPr>
          <w:rStyle w:val="StyleUnderline"/>
          <w:rFonts w:asciiTheme="majorHAnsi" w:hAnsiTheme="majorHAnsi" w:cstheme="majorHAnsi"/>
        </w:rPr>
        <w:t>was the most dramatic iteration yet of a familiar production: the framing of illegal immigrants from Latin America as dangerous criminals. It</w:t>
      </w:r>
      <w:r w:rsidRPr="007116FF">
        <w:rPr>
          <w:rFonts w:asciiTheme="majorHAnsi" w:hAnsiTheme="majorHAnsi" w:cstheme="majorHAnsi"/>
          <w:sz w:val="14"/>
        </w:rPr>
        <w:t xml:space="preserve"> was also, as usual, a performance at odds with all available crime data, and that’s why Trump will only deliver anecdotes instead of numbers in his long-running campaign to portray Latinos as criminals. Trump’s base can’t get enough of his show</w:t>
      </w:r>
      <w:r w:rsidRPr="007116FF">
        <w:rPr>
          <w:rStyle w:val="StyleUnderline"/>
          <w:rFonts w:asciiTheme="majorHAnsi" w:hAnsiTheme="majorHAnsi" w:cstheme="majorHAnsi"/>
        </w:rPr>
        <w:t>. Hearing racist rhetoric from their top leader, thinly veiled and fully blatant, enraptures them</w:t>
      </w:r>
      <w:r w:rsidRPr="007116FF">
        <w:rPr>
          <w:rFonts w:asciiTheme="majorHAnsi" w:hAnsiTheme="majorHAnsi" w:cstheme="majorHAnsi"/>
          <w:sz w:val="14"/>
        </w:rPr>
        <w:t xml:space="preserve">. Watch: Trump denounces illegal immigration while hosting ‘angel families’ His most ardent supporters have inured themselves to the facts about immigration, starting with the reality that America was built on the backs of those arriving with nothing but a desire for a better life and a willingness to work for it. This makes immigrants indispensable in a period of economic growth that – partly to Trump’s credit – has brought the US unemployment rate to record lows. A steadily declining birth rate in the US and globally makes immigration reform that much more urgent. While the situations are very different, there’s also an element of racism in the way Trump has used residence restrictions to address perceived threats from China. </w:t>
      </w:r>
      <w:r w:rsidRPr="007116FF">
        <w:rPr>
          <w:rStyle w:val="StyleUnderline"/>
          <w:rFonts w:asciiTheme="majorHAnsi" w:hAnsiTheme="majorHAnsi" w:cstheme="majorHAnsi"/>
        </w:rPr>
        <w:t xml:space="preserve">Trump intends to limit Chinese graduate students studying certain hi-tech fields to one-year visas, instead of the usual five, in response to evidence of intellectual property theft. To address this problem by targeting students based on nationality – instead of finding ways to better protect sensitive intellectual property sought by actors in any number of countries – needlessly maligns a </w:t>
      </w:r>
      <w:proofErr w:type="gramStart"/>
      <w:r w:rsidRPr="007116FF">
        <w:rPr>
          <w:rStyle w:val="StyleUnderline"/>
          <w:rFonts w:asciiTheme="majorHAnsi" w:hAnsiTheme="majorHAnsi" w:cstheme="majorHAnsi"/>
        </w:rPr>
        <w:t>particular minority</w:t>
      </w:r>
      <w:proofErr w:type="gramEnd"/>
      <w:r w:rsidRPr="007116FF">
        <w:rPr>
          <w:rStyle w:val="StyleUnderline"/>
          <w:rFonts w:asciiTheme="majorHAnsi" w:hAnsiTheme="majorHAnsi" w:cstheme="majorHAnsi"/>
        </w:rPr>
        <w:t xml:space="preserve"> that has been, throughout US history, unfairly subjected to exclusionary policies</w:t>
      </w:r>
      <w:r w:rsidRPr="007116FF">
        <w:rPr>
          <w:rFonts w:asciiTheme="majorHAnsi" w:hAnsiTheme="majorHAnsi" w:cstheme="majorHAnsi"/>
          <w:sz w:val="14"/>
        </w:rPr>
        <w:t xml:space="preserve">. China will be a dangerous competitor if the US treats it like one </w:t>
      </w:r>
      <w:proofErr w:type="gramStart"/>
      <w:r w:rsidRPr="007116FF">
        <w:rPr>
          <w:rFonts w:asciiTheme="majorHAnsi" w:hAnsiTheme="majorHAnsi" w:cstheme="majorHAnsi"/>
          <w:sz w:val="14"/>
        </w:rPr>
        <w:t>The</w:t>
      </w:r>
      <w:proofErr w:type="gramEnd"/>
      <w:r w:rsidRPr="007116FF">
        <w:rPr>
          <w:rFonts w:asciiTheme="majorHAnsi" w:hAnsiTheme="majorHAnsi" w:cstheme="majorHAnsi"/>
          <w:sz w:val="14"/>
        </w:rPr>
        <w:t xml:space="preserve"> fact that US arrests and indictments of suspected Russian cyber criminals surged to a record high in 2017 hasn’t moved Trump to propose any official policy targeting Russians in the US. Native American women take part in a march on June 23 in San Diego, California, to demand that thousands of children taken from their immigrant parents by border officials be reunited. US President Donald Trump has since ordered an end to the family separations, which have sparked global outrage, but the fate of the 2,300 separated children remains unclear. Photo: AFP </w:t>
      </w:r>
      <w:proofErr w:type="gramStart"/>
      <w:r w:rsidRPr="007116FF">
        <w:rPr>
          <w:rStyle w:val="StyleUnderline"/>
          <w:rFonts w:asciiTheme="majorHAnsi" w:hAnsiTheme="majorHAnsi" w:cstheme="majorHAnsi"/>
        </w:rPr>
        <w:t>The</w:t>
      </w:r>
      <w:proofErr w:type="gramEnd"/>
      <w:r w:rsidRPr="007116FF">
        <w:rPr>
          <w:rStyle w:val="StyleUnderline"/>
          <w:rFonts w:asciiTheme="majorHAnsi" w:hAnsiTheme="majorHAnsi" w:cstheme="majorHAnsi"/>
        </w:rPr>
        <w:t xml:space="preserve"> economic argument for policies more accommodating to immigrants doesn’t work on Trump’s base, and he knows this. He also knows that the US business community, which has largely been advocating for clearer pathways to citizenship, won’t have his back if the multiple investigations of Trump, his associates and family turn up illegal activity</w:t>
      </w:r>
      <w:r w:rsidRPr="007116FF">
        <w:rPr>
          <w:rFonts w:asciiTheme="majorHAnsi" w:hAnsiTheme="majorHAnsi" w:cstheme="majorHAnsi"/>
          <w:sz w:val="14"/>
        </w:rPr>
        <w:t xml:space="preserve">. That’s why he doles out the ugliest form of rhetoric: </w:t>
      </w:r>
      <w:proofErr w:type="spellStart"/>
      <w:r w:rsidRPr="007116FF">
        <w:rPr>
          <w:rStyle w:val="StyleUnderline"/>
          <w:rFonts w:asciiTheme="majorHAnsi" w:hAnsiTheme="majorHAnsi" w:cstheme="majorHAnsi"/>
        </w:rPr>
        <w:t>demonising</w:t>
      </w:r>
      <w:proofErr w:type="spellEnd"/>
      <w:r w:rsidRPr="007116FF">
        <w:rPr>
          <w:rStyle w:val="StyleUnderline"/>
          <w:rFonts w:asciiTheme="majorHAnsi" w:hAnsiTheme="majorHAnsi" w:cstheme="majorHAnsi"/>
        </w:rPr>
        <w:t xml:space="preserve"> “the other” to present himself as something of a messiah to all of those who had previously been forced to keep their racist attitudes under wraps.</w:t>
      </w:r>
      <w:r w:rsidRPr="007116FF">
        <w:rPr>
          <w:rFonts w:asciiTheme="majorHAnsi" w:hAnsiTheme="majorHAnsi" w:cstheme="majorHAnsi"/>
          <w:sz w:val="14"/>
        </w:rPr>
        <w:t xml:space="preserve"> Trump ally sorry for ‘cotton-picking’ comment to black strategist Racism has existed at every level of the US government in various forms throughout the country’s history. But the animus Trump displays towards Latin Americans, Chinese and others living in “shithole countries” is horrifying to see coming from the White House in the 21st century. A man joins a rally against US President Donald Trump’s immigration policy, in El Paso, Texas on June 21. </w:t>
      </w:r>
      <w:r w:rsidRPr="007116FF">
        <w:rPr>
          <w:rStyle w:val="StyleUnderline"/>
          <w:rFonts w:asciiTheme="majorHAnsi" w:hAnsiTheme="majorHAnsi" w:cstheme="majorHAnsi"/>
        </w:rPr>
        <w:t xml:space="preserve">By </w:t>
      </w:r>
      <w:proofErr w:type="spellStart"/>
      <w:r w:rsidRPr="007116FF">
        <w:rPr>
          <w:rStyle w:val="StyleUnderline"/>
          <w:rFonts w:asciiTheme="majorHAnsi" w:hAnsiTheme="majorHAnsi" w:cstheme="majorHAnsi"/>
        </w:rPr>
        <w:t>demonising</w:t>
      </w:r>
      <w:proofErr w:type="spellEnd"/>
      <w:r w:rsidRPr="007116FF">
        <w:rPr>
          <w:rStyle w:val="StyleUnderline"/>
          <w:rFonts w:asciiTheme="majorHAnsi" w:hAnsiTheme="majorHAnsi" w:cstheme="majorHAnsi"/>
        </w:rPr>
        <w:t xml:space="preserve"> the “other”, Trump </w:t>
      </w:r>
      <w:proofErr w:type="spellStart"/>
      <w:r w:rsidRPr="007116FF">
        <w:rPr>
          <w:rStyle w:val="StyleUnderline"/>
          <w:rFonts w:asciiTheme="majorHAnsi" w:hAnsiTheme="majorHAnsi" w:cstheme="majorHAnsi"/>
        </w:rPr>
        <w:t>pesents</w:t>
      </w:r>
      <w:proofErr w:type="spellEnd"/>
      <w:r w:rsidRPr="007116FF">
        <w:rPr>
          <w:rStyle w:val="StyleUnderline"/>
          <w:rFonts w:asciiTheme="majorHAnsi" w:hAnsiTheme="majorHAnsi" w:cstheme="majorHAnsi"/>
        </w:rPr>
        <w:t xml:space="preserve"> himself as something of a messiah to all of those who had previously been forced to keep their racist attitudes under wraps</w:t>
      </w:r>
      <w:r w:rsidRPr="007116FF">
        <w:rPr>
          <w:rFonts w:asciiTheme="majorHAnsi" w:hAnsiTheme="majorHAnsi" w:cstheme="majorHAnsi"/>
          <w:sz w:val="14"/>
        </w:rPr>
        <w:t xml:space="preserve">. Photo: AFP </w:t>
      </w:r>
      <w:proofErr w:type="gramStart"/>
      <w:r w:rsidRPr="007116FF">
        <w:rPr>
          <w:rFonts w:asciiTheme="majorHAnsi" w:hAnsiTheme="majorHAnsi" w:cstheme="majorHAnsi"/>
          <w:sz w:val="14"/>
        </w:rPr>
        <w:t>The</w:t>
      </w:r>
      <w:proofErr w:type="gramEnd"/>
      <w:r w:rsidRPr="007116FF">
        <w:rPr>
          <w:rFonts w:asciiTheme="majorHAnsi" w:hAnsiTheme="majorHAnsi" w:cstheme="majorHAnsi"/>
          <w:sz w:val="14"/>
        </w:rPr>
        <w:t xml:space="preserve"> only “others” Trump doesn’t discriminate against are authoritarian leaders, that is, China’s President Xi Jinping, North Korean leader Kim Jong-un, and Saudi Arabia’s Crown Prince Mohammed bin Salman. He shines in the presence of such leaders, who would scoff at the encumbrances Trump must endure: those pesky investigations, as well as the checks and balances upon which the system of US governance is predicated.</w:t>
      </w:r>
    </w:p>
    <w:p w14:paraId="162B7E66"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96% of the base believes they must speak English to become a citizen</w:t>
      </w:r>
    </w:p>
    <w:p w14:paraId="1D9CC6F4"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Sides 17</w:t>
      </w:r>
      <w:r w:rsidRPr="007116FF">
        <w:rPr>
          <w:rFonts w:asciiTheme="majorHAnsi" w:hAnsiTheme="majorHAnsi" w:cstheme="majorHAnsi"/>
        </w:rPr>
        <w:t xml:space="preserve"> (John, Associate Professor of Political Science at George Washington University. He specializes in public opinion, voting, and American elections. “What makes someone a “real” American? 93% of Americans actually agree on this.”, The Washington Post, </w:t>
      </w:r>
      <w:hyperlink r:id="rId70" w:history="1">
        <w:r w:rsidRPr="007116FF">
          <w:rPr>
            <w:rStyle w:val="Hyperlink"/>
            <w:rFonts w:asciiTheme="majorHAnsi" w:hAnsiTheme="majorHAnsi" w:cstheme="majorHAnsi"/>
          </w:rPr>
          <w:t>https://www.washingtonpost.com/news/monkey-cage/wp/2017/07/14/whats-very-important-to-being-american-93-of-americans-actually-agree-on-this/?noredirect=on&amp;utm_term=.036f0dd0c2a7</w:t>
        </w:r>
      </w:hyperlink>
      <w:r w:rsidRPr="007116FF">
        <w:rPr>
          <w:rFonts w:asciiTheme="majorHAnsi" w:hAnsiTheme="majorHAnsi" w:cstheme="majorHAnsi"/>
        </w:rPr>
        <w:t>) MJG</w:t>
      </w:r>
    </w:p>
    <w:p w14:paraId="22894573" w14:textId="77777777" w:rsidR="00D82942" w:rsidRPr="007116FF" w:rsidRDefault="00D82942" w:rsidP="00D82942">
      <w:pPr>
        <w:rPr>
          <w:rFonts w:asciiTheme="majorHAnsi" w:hAnsiTheme="majorHAnsi" w:cstheme="majorHAnsi"/>
          <w:sz w:val="14"/>
        </w:rPr>
      </w:pPr>
    </w:p>
    <w:p w14:paraId="073A1935" w14:textId="77777777" w:rsidR="00D82942" w:rsidRPr="007116FF" w:rsidRDefault="00D82942" w:rsidP="00D82942">
      <w:pPr>
        <w:spacing w:after="0" w:line="240" w:lineRule="auto"/>
        <w:rPr>
          <w:rFonts w:asciiTheme="majorHAnsi" w:eastAsia="Times New Roman" w:hAnsiTheme="majorHAnsi" w:cstheme="majorHAnsi"/>
          <w:sz w:val="24"/>
        </w:rPr>
      </w:pPr>
      <w:r w:rsidRPr="007116FF">
        <w:rPr>
          <w:rFonts w:asciiTheme="majorHAnsi" w:eastAsia="Times New Roman" w:hAnsiTheme="majorHAnsi" w:cstheme="majorHAnsi"/>
          <w:sz w:val="24"/>
        </w:rPr>
        <w:fldChar w:fldCharType="begin"/>
      </w:r>
      <w:r w:rsidRPr="007116FF">
        <w:rPr>
          <w:rFonts w:asciiTheme="majorHAnsi" w:eastAsia="Times New Roman" w:hAnsiTheme="majorHAnsi" w:cstheme="majorHAnsi"/>
          <w:sz w:val="24"/>
        </w:rPr>
        <w:instrText xml:space="preserve"> INCLUDEPICTURE "https://img.washingtonpost.com/wp-apps/imrs.php?src=https://img.washingtonpost.com/blogs/monkey-cage/files/2017/07/american-1024x572.png&amp;w=1484" \* MERGEFORMATINET </w:instrText>
      </w:r>
      <w:r w:rsidRPr="007116FF">
        <w:rPr>
          <w:rFonts w:asciiTheme="majorHAnsi" w:eastAsia="Times New Roman" w:hAnsiTheme="majorHAnsi" w:cstheme="majorHAnsi"/>
          <w:sz w:val="24"/>
        </w:rPr>
        <w:fldChar w:fldCharType="separate"/>
      </w:r>
      <w:r w:rsidRPr="007116FF">
        <w:rPr>
          <w:rFonts w:asciiTheme="majorHAnsi" w:eastAsia="Times New Roman" w:hAnsiTheme="majorHAnsi" w:cstheme="majorHAnsi"/>
          <w:noProof/>
          <w:sz w:val="24"/>
        </w:rPr>
        <w:drawing>
          <wp:inline distT="0" distB="0" distL="0" distR="0" wp14:anchorId="406895DD" wp14:editId="074A177B">
            <wp:extent cx="3547068" cy="1977736"/>
            <wp:effectExtent l="0" t="0" r="0" b="3810"/>
            <wp:docPr id="1" name="Picture 1" descr="https://img.washingtonpost.com/wp-apps/imrs.php?src=https://img.washingtonpost.com/blogs/monkey-cage/files/2017/07/american-1024x572.png&amp;w=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washingtonpost.com/wp-apps/imrs.php?src=https://img.washingtonpost.com/blogs/monkey-cage/files/2017/07/american-1024x572.png&amp;w=148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549846" cy="1979285"/>
                    </a:xfrm>
                    <a:prstGeom prst="rect">
                      <a:avLst/>
                    </a:prstGeom>
                    <a:noFill/>
                    <a:ln>
                      <a:noFill/>
                    </a:ln>
                  </pic:spPr>
                </pic:pic>
              </a:graphicData>
            </a:graphic>
          </wp:inline>
        </w:drawing>
      </w:r>
      <w:r w:rsidRPr="007116FF">
        <w:rPr>
          <w:rFonts w:asciiTheme="majorHAnsi" w:eastAsia="Times New Roman" w:hAnsiTheme="majorHAnsi" w:cstheme="majorHAnsi"/>
          <w:sz w:val="24"/>
        </w:rPr>
        <w:fldChar w:fldCharType="end"/>
      </w:r>
    </w:p>
    <w:p w14:paraId="5AE5C438" w14:textId="77777777" w:rsidR="00D82942" w:rsidRPr="007116FF" w:rsidRDefault="00D82942" w:rsidP="00D82942">
      <w:pPr>
        <w:rPr>
          <w:rFonts w:asciiTheme="majorHAnsi" w:hAnsiTheme="majorHAnsi" w:cstheme="majorHAnsi"/>
          <w:sz w:val="14"/>
        </w:rPr>
      </w:pPr>
    </w:p>
    <w:p w14:paraId="3BA57A80" w14:textId="77777777" w:rsidR="00D82942" w:rsidRPr="007116FF" w:rsidRDefault="00D82942" w:rsidP="00D82942">
      <w:pPr>
        <w:rPr>
          <w:rFonts w:asciiTheme="majorHAnsi" w:hAnsiTheme="majorHAnsi" w:cstheme="majorHAnsi"/>
          <w:sz w:val="14"/>
        </w:rPr>
      </w:pPr>
      <w:r w:rsidRPr="007116FF">
        <w:rPr>
          <w:rFonts w:asciiTheme="majorHAnsi" w:hAnsiTheme="majorHAnsi" w:cstheme="majorHAnsi"/>
          <w:sz w:val="14"/>
        </w:rPr>
        <w:t xml:space="preserve">These results show that Americans are not hopelessly divided. Far from it. Nearly every respondent believes that respecting American institutions and laws (93 percent) and having American citizenship (91 percent) are very important to being American. This is true among Democrats and Republicans. </w:t>
      </w:r>
      <w:proofErr w:type="gramStart"/>
      <w:r w:rsidRPr="007116FF">
        <w:rPr>
          <w:rFonts w:asciiTheme="majorHAnsi" w:hAnsiTheme="majorHAnsi" w:cstheme="majorHAnsi"/>
          <w:sz w:val="14"/>
        </w:rPr>
        <w:t>Similarly</w:t>
      </w:r>
      <w:proofErr w:type="gramEnd"/>
      <w:r w:rsidRPr="007116FF">
        <w:rPr>
          <w:rFonts w:asciiTheme="majorHAnsi" w:hAnsiTheme="majorHAnsi" w:cstheme="majorHAnsi"/>
          <w:sz w:val="14"/>
        </w:rPr>
        <w:t xml:space="preserve"> large majorities believe that it is very important to accept people of diverse racial and religious backgrounds (88 percent) — which is itself an American ideal, if one we live up to only fitfully</w:t>
      </w:r>
      <w:r w:rsidRPr="007116FF">
        <w:rPr>
          <w:rStyle w:val="StyleUnderline"/>
          <w:rFonts w:asciiTheme="majorHAnsi" w:hAnsiTheme="majorHAnsi" w:cstheme="majorHAnsi"/>
        </w:rPr>
        <w:t>. A majority (85 percent) also believes it is important to speak English. There is a larger gap between the parties here, but large majorities of Democrats (75 percent) and Republicans (96 percent) still believe</w:t>
      </w:r>
      <w:r w:rsidRPr="007116FF">
        <w:rPr>
          <w:rFonts w:asciiTheme="majorHAnsi" w:hAnsiTheme="majorHAnsi" w:cstheme="majorHAnsi"/>
          <w:sz w:val="14"/>
        </w:rPr>
        <w:t xml:space="preserve"> this. At the other end of the spectrum is “to be of European heritage of descent.” </w:t>
      </w:r>
      <w:r w:rsidRPr="007116FF">
        <w:rPr>
          <w:rStyle w:val="StyleUnderline"/>
          <w:rFonts w:asciiTheme="majorHAnsi" w:hAnsiTheme="majorHAnsi" w:cstheme="majorHAnsi"/>
        </w:rPr>
        <w:t>This was the criterion embraced by the fewest respondents (20 percent), including 17 percent of Democrats, 22 percent of Republicans, and 30 percent of Trump primary voters</w:t>
      </w:r>
      <w:r w:rsidRPr="007116FF">
        <w:rPr>
          <w:rFonts w:asciiTheme="majorHAnsi" w:hAnsiTheme="majorHAnsi" w:cstheme="majorHAnsi"/>
          <w:sz w:val="14"/>
        </w:rPr>
        <w:t xml:space="preserve">. Most Americans, although certainly not all, reject this </w:t>
      </w:r>
      <w:proofErr w:type="gramStart"/>
      <w:r w:rsidRPr="007116FF">
        <w:rPr>
          <w:rFonts w:asciiTheme="majorHAnsi" w:hAnsiTheme="majorHAnsi" w:cstheme="majorHAnsi"/>
          <w:sz w:val="14"/>
        </w:rPr>
        <w:t>particular ethnic</w:t>
      </w:r>
      <w:proofErr w:type="gramEnd"/>
      <w:r w:rsidRPr="007116FF">
        <w:rPr>
          <w:rFonts w:asciiTheme="majorHAnsi" w:hAnsiTheme="majorHAnsi" w:cstheme="majorHAnsi"/>
          <w:sz w:val="14"/>
        </w:rPr>
        <w:t xml:space="preserve"> conception of citizenship. </w:t>
      </w:r>
      <w:r w:rsidRPr="007116FF">
        <w:rPr>
          <w:rStyle w:val="StyleUnderline"/>
          <w:rFonts w:asciiTheme="majorHAnsi" w:hAnsiTheme="majorHAnsi" w:cstheme="majorHAnsi"/>
        </w:rPr>
        <w:t>There is more ambivalence in the public overall — and much more division between Democrats and Republicans — on whether it is very important to be born in America (55 percent said this), to live in America for most of one’s life (57 percent) and to be Christian (41 percent</w:t>
      </w:r>
      <w:r w:rsidRPr="007116FF">
        <w:rPr>
          <w:rFonts w:asciiTheme="majorHAnsi" w:hAnsiTheme="majorHAnsi" w:cstheme="majorHAnsi"/>
          <w:sz w:val="14"/>
        </w:rPr>
        <w:t xml:space="preserve">). The importance of being Christian was the most divisive criterion, with a 26-point gap between Democrats (30 percent) and Republicans (56 percent). There were divisions within Republicans too. While 62 percent of Trump primary supporters said being Christian was very important to being American, this sentiment was less prevalent among Ted Cruz supporters (52 percent), Marco Rubio supporters (46 percent), and John Kasich supporters (30 percent). These results suggest a challenge and an opportunity. The </w:t>
      </w:r>
      <w:r w:rsidRPr="007116FF">
        <w:rPr>
          <w:rStyle w:val="StyleUnderline"/>
          <w:rFonts w:asciiTheme="majorHAnsi" w:hAnsiTheme="majorHAnsi" w:cstheme="majorHAnsi"/>
        </w:rPr>
        <w:t>challenge is clear. If the country is going to have a debate about immigration that centers on whether Muslims and other non-Christian immigrants can be truly “American,” then Americans are going to be divided, including along partisan lines. These divisions will reflect divisions on the value of having different cultures represented in an increasingly diverse United States</w:t>
      </w:r>
      <w:r w:rsidRPr="007116FF">
        <w:rPr>
          <w:rFonts w:asciiTheme="majorHAnsi" w:hAnsiTheme="majorHAnsi" w:cstheme="majorHAnsi"/>
          <w:sz w:val="14"/>
        </w:rPr>
        <w:t xml:space="preserve">. But there is an opportunity as well, one that is often less visible when our divisions are so stark. The consensus on a civic definition of citizenship is strong, and in that consensus is the potential for a politics of immigration and citizenship that </w:t>
      </w:r>
      <w:proofErr w:type="gramStart"/>
      <w:r w:rsidRPr="007116FF">
        <w:rPr>
          <w:rFonts w:asciiTheme="majorHAnsi" w:hAnsiTheme="majorHAnsi" w:cstheme="majorHAnsi"/>
          <w:sz w:val="14"/>
        </w:rPr>
        <w:t>actually unites</w:t>
      </w:r>
      <w:proofErr w:type="gramEnd"/>
      <w:r w:rsidRPr="007116FF">
        <w:rPr>
          <w:rFonts w:asciiTheme="majorHAnsi" w:hAnsiTheme="majorHAnsi" w:cstheme="majorHAnsi"/>
          <w:sz w:val="14"/>
        </w:rPr>
        <w:t xml:space="preserve"> Americans. That sort of politics may be difficult to imagine right now. If it comes to pass, it will probably depend less on the views of ordinary Americans. As this survey shows, public opinion has the capacity for both tolerance and exclusion. Which one prevails depends on what political leaders will ask of us. After </w:t>
      </w:r>
      <w:proofErr w:type="spellStart"/>
      <w:r w:rsidRPr="007116FF">
        <w:rPr>
          <w:rFonts w:asciiTheme="majorHAnsi" w:hAnsiTheme="majorHAnsi" w:cstheme="majorHAnsi"/>
          <w:sz w:val="14"/>
        </w:rPr>
        <w:t>Esmaeili</w:t>
      </w:r>
      <w:proofErr w:type="spellEnd"/>
      <w:r w:rsidRPr="007116FF">
        <w:rPr>
          <w:rFonts w:asciiTheme="majorHAnsi" w:hAnsiTheme="majorHAnsi" w:cstheme="majorHAnsi"/>
          <w:sz w:val="14"/>
        </w:rPr>
        <w:t xml:space="preserve"> took the oath of citizenship, he said “I’m a real American now.” The question facing American voters and leaders is whether we are prepared to believe him.</w:t>
      </w:r>
    </w:p>
    <w:p w14:paraId="56595864"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ICE</w:t>
      </w:r>
    </w:p>
    <w:p w14:paraId="3CA0D0A4"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Trump popularity on brink – abolishing ICE would cause the base to leave</w:t>
      </w:r>
    </w:p>
    <w:p w14:paraId="0070F508"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Allen 18</w:t>
      </w:r>
      <w:r w:rsidRPr="007116FF">
        <w:rPr>
          <w:rFonts w:asciiTheme="majorHAnsi" w:hAnsiTheme="majorHAnsi" w:cstheme="majorHAnsi"/>
        </w:rPr>
        <w:t xml:space="preserve"> (Jonathan, July 3</w:t>
      </w:r>
      <w:r w:rsidRPr="007116FF">
        <w:rPr>
          <w:rFonts w:asciiTheme="majorHAnsi" w:hAnsiTheme="majorHAnsi" w:cstheme="majorHAnsi"/>
          <w:vertAlign w:val="superscript"/>
        </w:rPr>
        <w:t>rd</w:t>
      </w:r>
      <w:r w:rsidRPr="007116FF">
        <w:rPr>
          <w:rFonts w:asciiTheme="majorHAnsi" w:hAnsiTheme="majorHAnsi" w:cstheme="majorHAnsi"/>
        </w:rPr>
        <w:t xml:space="preserve">, 2018, “Some Democrats want to go to war over abolishing ICE. So does President Trump.”, NBC, </w:t>
      </w:r>
      <w:hyperlink r:id="rId72" w:history="1">
        <w:r w:rsidRPr="007116FF">
          <w:rPr>
            <w:rStyle w:val="Hyperlink"/>
            <w:rFonts w:asciiTheme="majorHAnsi" w:hAnsiTheme="majorHAnsi" w:cstheme="majorHAnsi"/>
          </w:rPr>
          <w:t>https://www.nbcnews.com/politics/politics-news/some-democrats-want-go-war-over-abolishing-ice-so-does-n888606</w:t>
        </w:r>
      </w:hyperlink>
      <w:r w:rsidRPr="007116FF">
        <w:rPr>
          <w:rFonts w:asciiTheme="majorHAnsi" w:hAnsiTheme="majorHAnsi" w:cstheme="majorHAnsi"/>
        </w:rPr>
        <w:t>) MJG</w:t>
      </w:r>
    </w:p>
    <w:p w14:paraId="0874D208" w14:textId="77777777" w:rsidR="00D82942" w:rsidRPr="007116FF" w:rsidRDefault="00D82942" w:rsidP="00D82942">
      <w:pPr>
        <w:rPr>
          <w:rFonts w:asciiTheme="majorHAnsi" w:hAnsiTheme="majorHAnsi" w:cstheme="majorHAnsi"/>
          <w:sz w:val="14"/>
        </w:rPr>
      </w:pPr>
      <w:r w:rsidRPr="007116FF">
        <w:rPr>
          <w:rStyle w:val="StyleUnderline"/>
          <w:rFonts w:asciiTheme="majorHAnsi" w:hAnsiTheme="majorHAnsi" w:cstheme="majorHAnsi"/>
        </w:rPr>
        <w:t>WASHINGTON — President Donald Trump's base voters didn't like it when he beat a retreat on the policy of separating undocumented families at the border. And they were so dead set against "amnesty" provisions in a House immigration bill he backed that he later falsely claimed that he had never lobbied on it. Overall, Trump has lost so far on his core immigration promises: to build a border wall, force Mexico to pay for it and vastly reduce both legal and illegal migration to the country. But his allies say he's found a huge political winner, for the midterm elections and his 2020 re-election bid, in the call by some prominent Democrats to "abolish ICE</w:t>
      </w:r>
      <w:r w:rsidRPr="007116FF">
        <w:rPr>
          <w:rFonts w:asciiTheme="majorHAnsi" w:hAnsiTheme="majorHAnsi" w:cstheme="majorHAnsi"/>
          <w:sz w:val="14"/>
        </w:rPr>
        <w:t>" — the acronym for the U.S. Immigration and Customs Enforcement agency. Immigration and Trump's take on MS-13 JUL.03.201807:29 "</w:t>
      </w:r>
      <w:r w:rsidRPr="007116FF">
        <w:rPr>
          <w:rStyle w:val="StyleUnderline"/>
          <w:rFonts w:asciiTheme="majorHAnsi" w:hAnsiTheme="majorHAnsi" w:cstheme="majorHAnsi"/>
        </w:rPr>
        <w:t>There’s long been division in the Republican Party on the issue of immigration, but the one thing everyone can agree on is the Democrats are crazy for wanting to abolish ICE</w:t>
      </w:r>
      <w:r w:rsidRPr="007116FF">
        <w:rPr>
          <w:rFonts w:asciiTheme="majorHAnsi" w:hAnsiTheme="majorHAnsi" w:cstheme="majorHAnsi"/>
          <w:sz w:val="14"/>
        </w:rPr>
        <w:t xml:space="preserve">," said a former Trump White House official who spoke to NBC on the condition of anonymity to discuss the president's strategy. That helps explain why Trump is turning the fight over detention-policy into a full-blown war over ICE. From the </w:t>
      </w:r>
      <w:proofErr w:type="spellStart"/>
      <w:r w:rsidRPr="007116FF">
        <w:rPr>
          <w:rFonts w:asciiTheme="majorHAnsi" w:hAnsiTheme="majorHAnsi" w:cstheme="majorHAnsi"/>
          <w:sz w:val="14"/>
        </w:rPr>
        <w:t>Trumpworld</w:t>
      </w:r>
      <w:proofErr w:type="spellEnd"/>
      <w:r w:rsidRPr="007116FF">
        <w:rPr>
          <w:rFonts w:asciiTheme="majorHAnsi" w:hAnsiTheme="majorHAnsi" w:cstheme="majorHAnsi"/>
          <w:sz w:val="14"/>
        </w:rPr>
        <w:t xml:space="preserve"> perspective, it's an easy branding exercise: Democrats are for getting rid of an agency that cracks down on undocumented immigrants; which makes them in favor of open borders; and, in turn, that means they are generally for lawlessness. Better yet, for Trump, the faces of the policy are Democrats who are widely considered potential 2020 rivals to him, including Sens. Kirsten Gillibrand of New York, Elizabeth Warren of Massachusetts and, to a slightly lesser extent because she hasn't directly called for an end to the agency, Kamala Harris, D-Calif. They're raising their voices just as he is ramping up a barnstorming tour in advance of the midterm elections that is a not-so-dry run for his re-election campaign. And, best of all for Trump, they did the branding for him. "Abolish ICE" isn't his phrase; it's theirs. "He has taken the abolish ICE thing, he’s wrapping it around the necks of the Democrats and he views it as his blunt instrument to defeat the Democrats in 2018 and whoever they put up in 2020," the former White House official said. "No doubt about it." It's not just Trump's campaign that is pushing the issue. </w:t>
      </w:r>
      <w:r w:rsidRPr="007116FF">
        <w:rPr>
          <w:rStyle w:val="StyleUnderline"/>
          <w:rFonts w:asciiTheme="majorHAnsi" w:hAnsiTheme="majorHAnsi" w:cstheme="majorHAnsi"/>
        </w:rPr>
        <w:t>The official White House Twitter account slammed Warren and Harris on Monday for their statements on immigration, and the administration is pushing out stories about ICE's law enforcement work</w:t>
      </w:r>
      <w:r w:rsidRPr="007116FF">
        <w:rPr>
          <w:rFonts w:asciiTheme="majorHAnsi" w:hAnsiTheme="majorHAnsi" w:cstheme="majorHAnsi"/>
          <w:sz w:val="14"/>
        </w:rPr>
        <w:t xml:space="preserve">. Homeland Security </w:t>
      </w:r>
      <w:r w:rsidRPr="007116FF">
        <w:rPr>
          <w:rFonts w:ascii="Apple Color Emoji" w:hAnsi="Apple Color Emoji" w:cs="Apple Color Emoji"/>
          <w:sz w:val="14"/>
        </w:rPr>
        <w:t>✔</w:t>
      </w:r>
      <w:r w:rsidRPr="007116FF">
        <w:rPr>
          <w:rFonts w:asciiTheme="majorHAnsi" w:hAnsiTheme="majorHAnsi" w:cstheme="majorHAnsi"/>
          <w:sz w:val="14"/>
        </w:rPr>
        <w:t xml:space="preserve"> @</w:t>
      </w:r>
      <w:proofErr w:type="spellStart"/>
      <w:r w:rsidRPr="007116FF">
        <w:rPr>
          <w:rFonts w:asciiTheme="majorHAnsi" w:hAnsiTheme="majorHAnsi" w:cstheme="majorHAnsi"/>
          <w:sz w:val="14"/>
        </w:rPr>
        <w:t>DHSgov</w:t>
      </w:r>
      <w:proofErr w:type="spellEnd"/>
      <w:r w:rsidRPr="007116FF">
        <w:rPr>
          <w:rFonts w:asciiTheme="majorHAnsi" w:hAnsiTheme="majorHAnsi" w:cstheme="majorHAnsi"/>
          <w:sz w:val="14"/>
        </w:rPr>
        <w:t xml:space="preserve"> Today, DHS, @CBP, and @</w:t>
      </w:r>
      <w:proofErr w:type="spellStart"/>
      <w:r w:rsidRPr="007116FF">
        <w:rPr>
          <w:rFonts w:asciiTheme="majorHAnsi" w:hAnsiTheme="majorHAnsi" w:cstheme="majorHAnsi"/>
          <w:sz w:val="14"/>
        </w:rPr>
        <w:t>ICEgov</w:t>
      </w:r>
      <w:proofErr w:type="spellEnd"/>
      <w:r w:rsidRPr="007116FF">
        <w:rPr>
          <w:rFonts w:asciiTheme="majorHAnsi" w:hAnsiTheme="majorHAnsi" w:cstheme="majorHAnsi"/>
          <w:sz w:val="14"/>
        </w:rPr>
        <w:t xml:space="preserve"> will be sharing stories of the brave men and women who put their lives on the line every day with the sole objective of protecting our nation. Make sure to follow to see stories that have not been widely reported. 10:06 AM - Jul 2, 2018 51K 19.4K people are talking about this Twitter Ads info and privacy That's coming from a president who has spent much of his time in office trying to undermine the credibility of the FBI, the Justice Department, the National Security Agency and other federal national security and criminal justice agencies. Recommended Trump: Queen Elizabeth thinks Brexit ‘is a very complex problem’ Lava bomb injures 23 people on Hawaii tour boat While it's not yet clear how the public will react to the abolish ICE fight, there's little doubt that Trump is happier waging it than talking about the policy of separating families or his failure, so far, to build the border wall or stop illegal immigration. And it's equally evident that Democratic leaders thinking about the midterms, rather than the 2020 presidential primary, are wary of being portrayed as opponents of a law enforcement agency. Now, it's the divisions between Democratic leaders and their political base that are on display, not the Republican schism over Trump's policies that led the House to reject two GOP-written immigration bills in recent weeks. Most congressional Democrats, including Senate Minority Leader Chuck Schumer, D-N.Y., have kept their distance from the "abolish ICE" calls being made by their colleagues and party activists. And, for the most part, those who favor getting rid of the agency are careful to say they want to put something in its place. Image: Activists march and rally against Immigration and Customs </w:t>
      </w:r>
      <w:proofErr w:type="spellStart"/>
      <w:r w:rsidRPr="007116FF">
        <w:rPr>
          <w:rFonts w:asciiTheme="majorHAnsi" w:hAnsiTheme="majorHAnsi" w:cstheme="majorHAnsi"/>
          <w:sz w:val="14"/>
        </w:rPr>
        <w:t>EnforcementActivists</w:t>
      </w:r>
      <w:proofErr w:type="spellEnd"/>
      <w:r w:rsidRPr="007116FF">
        <w:rPr>
          <w:rFonts w:asciiTheme="majorHAnsi" w:hAnsiTheme="majorHAnsi" w:cstheme="majorHAnsi"/>
          <w:sz w:val="14"/>
        </w:rPr>
        <w:t xml:space="preserve"> march against Immigration and Customs Enforcement across the street from the ICE offices in New York on June </w:t>
      </w:r>
      <w:proofErr w:type="gramStart"/>
      <w:r w:rsidRPr="007116FF">
        <w:rPr>
          <w:rFonts w:asciiTheme="majorHAnsi" w:hAnsiTheme="majorHAnsi" w:cstheme="majorHAnsi"/>
          <w:sz w:val="14"/>
        </w:rPr>
        <w:t>29.Drew</w:t>
      </w:r>
      <w:proofErr w:type="gramEnd"/>
      <w:r w:rsidRPr="007116FF">
        <w:rPr>
          <w:rFonts w:asciiTheme="majorHAnsi" w:hAnsiTheme="majorHAnsi" w:cstheme="majorHAnsi"/>
          <w:sz w:val="14"/>
        </w:rPr>
        <w:t xml:space="preserve"> </w:t>
      </w:r>
      <w:proofErr w:type="spellStart"/>
      <w:r w:rsidRPr="007116FF">
        <w:rPr>
          <w:rFonts w:asciiTheme="majorHAnsi" w:hAnsiTheme="majorHAnsi" w:cstheme="majorHAnsi"/>
          <w:sz w:val="14"/>
        </w:rPr>
        <w:t>Angerer</w:t>
      </w:r>
      <w:proofErr w:type="spellEnd"/>
      <w:r w:rsidRPr="007116FF">
        <w:rPr>
          <w:rFonts w:asciiTheme="majorHAnsi" w:hAnsiTheme="majorHAnsi" w:cstheme="majorHAnsi"/>
          <w:sz w:val="14"/>
        </w:rPr>
        <w:t xml:space="preserve"> / Getty Images But that's the kind of nuance Trump doesn't deal in. </w:t>
      </w:r>
      <w:r w:rsidRPr="007116FF">
        <w:rPr>
          <w:rStyle w:val="StyleUnderline"/>
          <w:rFonts w:asciiTheme="majorHAnsi" w:hAnsiTheme="majorHAnsi" w:cstheme="majorHAnsi"/>
        </w:rPr>
        <w:t xml:space="preserve">He falsely accused Harris of "supporting the animals of MS-13," a transnational gang involved in drug-trafficking, torture and murder, because she </w:t>
      </w:r>
      <w:proofErr w:type="gramStart"/>
      <w:r w:rsidRPr="007116FF">
        <w:rPr>
          <w:rStyle w:val="StyleUnderline"/>
          <w:rFonts w:asciiTheme="majorHAnsi" w:hAnsiTheme="majorHAnsi" w:cstheme="majorHAnsi"/>
        </w:rPr>
        <w:t>said</w:t>
      </w:r>
      <w:proofErr w:type="gramEnd"/>
      <w:r w:rsidRPr="007116FF">
        <w:rPr>
          <w:rStyle w:val="StyleUnderline"/>
          <w:rFonts w:asciiTheme="majorHAnsi" w:hAnsiTheme="majorHAnsi" w:cstheme="majorHAnsi"/>
        </w:rPr>
        <w:t xml:space="preserve"> "we’ve got to critically re-examine ICE and its role" and "probably think about starting from scratch</w:t>
      </w:r>
      <w:r w:rsidRPr="007116FF">
        <w:rPr>
          <w:rFonts w:asciiTheme="majorHAnsi" w:hAnsiTheme="majorHAnsi" w:cstheme="majorHAnsi"/>
          <w:sz w:val="14"/>
        </w:rPr>
        <w:t xml:space="preserve">." Julian </w:t>
      </w:r>
      <w:proofErr w:type="spellStart"/>
      <w:r w:rsidRPr="007116FF">
        <w:rPr>
          <w:rFonts w:asciiTheme="majorHAnsi" w:hAnsiTheme="majorHAnsi" w:cstheme="majorHAnsi"/>
          <w:sz w:val="14"/>
        </w:rPr>
        <w:t>Zelizer</w:t>
      </w:r>
      <w:proofErr w:type="spellEnd"/>
      <w:r w:rsidRPr="007116FF">
        <w:rPr>
          <w:rFonts w:asciiTheme="majorHAnsi" w:hAnsiTheme="majorHAnsi" w:cstheme="majorHAnsi"/>
          <w:sz w:val="14"/>
        </w:rPr>
        <w:t xml:space="preserve">, a professor of history and public affairs at Princeton who has written several books about presidents, said Democrats are falling into a deep trap by focusing on ICE rather than Trump's immigration policies. "It takes attention away from President Trump and his policy decisions toward a government body that most Americans are not familiar with," </w:t>
      </w:r>
      <w:proofErr w:type="spellStart"/>
      <w:r w:rsidRPr="007116FF">
        <w:rPr>
          <w:rFonts w:asciiTheme="majorHAnsi" w:hAnsiTheme="majorHAnsi" w:cstheme="majorHAnsi"/>
          <w:sz w:val="14"/>
        </w:rPr>
        <w:t>Zelizer</w:t>
      </w:r>
      <w:proofErr w:type="spellEnd"/>
      <w:r w:rsidRPr="007116FF">
        <w:rPr>
          <w:rFonts w:asciiTheme="majorHAnsi" w:hAnsiTheme="majorHAnsi" w:cstheme="majorHAnsi"/>
          <w:sz w:val="14"/>
        </w:rPr>
        <w:t xml:space="preserve"> said. "Moreover, by talking about eliminating an agency that is assumed to handle border control (which of course they are not) the Democrats allow the GOP to paint them as being totally open borders and wanting to eliminate any kind of front line. This of course is not true, and Democrats clearly want to replace ICE with something </w:t>
      </w:r>
      <w:proofErr w:type="gramStart"/>
      <w:r w:rsidRPr="007116FF">
        <w:rPr>
          <w:rFonts w:asciiTheme="majorHAnsi" w:hAnsiTheme="majorHAnsi" w:cstheme="majorHAnsi"/>
          <w:sz w:val="14"/>
        </w:rPr>
        <w:t>else</w:t>
      </w:r>
      <w:proofErr w:type="gramEnd"/>
      <w:r w:rsidRPr="007116FF">
        <w:rPr>
          <w:rFonts w:asciiTheme="majorHAnsi" w:hAnsiTheme="majorHAnsi" w:cstheme="majorHAnsi"/>
          <w:sz w:val="14"/>
        </w:rPr>
        <w:t xml:space="preserve"> but the second steps get lost in the world of Twitter-politics." For example, NRA spokeswoman Dana Loesch skipped right over that part when discussing the issue on FOX News. "The calls to abolish ICE and have nothing there in its place, it’s irresponsible and </w:t>
      </w:r>
      <w:proofErr w:type="gramStart"/>
      <w:r w:rsidRPr="007116FF">
        <w:rPr>
          <w:rFonts w:asciiTheme="majorHAnsi" w:hAnsiTheme="majorHAnsi" w:cstheme="majorHAnsi"/>
          <w:sz w:val="14"/>
        </w:rPr>
        <w:t>it’s</w:t>
      </w:r>
      <w:proofErr w:type="gramEnd"/>
      <w:r w:rsidRPr="007116FF">
        <w:rPr>
          <w:rFonts w:asciiTheme="majorHAnsi" w:hAnsiTheme="majorHAnsi" w:cstheme="majorHAnsi"/>
          <w:sz w:val="14"/>
        </w:rPr>
        <w:t xml:space="preserve"> reckless governance from a party who should know better," she said. Kevin W @kwilli1046 Dana Loesch: “The calls to abolish ICE and have nothing there in its place, it’s irresponsible and </w:t>
      </w:r>
      <w:proofErr w:type="gramStart"/>
      <w:r w:rsidRPr="007116FF">
        <w:rPr>
          <w:rFonts w:asciiTheme="majorHAnsi" w:hAnsiTheme="majorHAnsi" w:cstheme="majorHAnsi"/>
          <w:sz w:val="14"/>
        </w:rPr>
        <w:t>it’s</w:t>
      </w:r>
      <w:proofErr w:type="gramEnd"/>
      <w:r w:rsidRPr="007116FF">
        <w:rPr>
          <w:rFonts w:asciiTheme="majorHAnsi" w:hAnsiTheme="majorHAnsi" w:cstheme="majorHAnsi"/>
          <w:sz w:val="14"/>
        </w:rPr>
        <w:t xml:space="preserve"> reckless governance from a party who should know better.” #MAGA #</w:t>
      </w:r>
      <w:proofErr w:type="spellStart"/>
      <w:r w:rsidRPr="007116FF">
        <w:rPr>
          <w:rFonts w:asciiTheme="majorHAnsi" w:hAnsiTheme="majorHAnsi" w:cstheme="majorHAnsi"/>
          <w:sz w:val="14"/>
        </w:rPr>
        <w:t>FoxNews</w:t>
      </w:r>
      <w:proofErr w:type="spellEnd"/>
      <w:r w:rsidRPr="007116FF">
        <w:rPr>
          <w:rFonts w:asciiTheme="majorHAnsi" w:hAnsiTheme="majorHAnsi" w:cstheme="majorHAnsi"/>
          <w:sz w:val="14"/>
        </w:rPr>
        <w:t xml:space="preserve"> 6:24 AM - Jul 3, 2018 513 299 people are talking about this Twitter Ads info and privacy </w:t>
      </w:r>
      <w:proofErr w:type="gramStart"/>
      <w:r w:rsidRPr="007116FF">
        <w:rPr>
          <w:rStyle w:val="StyleUnderline"/>
          <w:rFonts w:asciiTheme="majorHAnsi" w:hAnsiTheme="majorHAnsi" w:cstheme="majorHAnsi"/>
        </w:rPr>
        <w:t>At</w:t>
      </w:r>
      <w:proofErr w:type="gramEnd"/>
      <w:r w:rsidRPr="007116FF">
        <w:rPr>
          <w:rStyle w:val="StyleUnderline"/>
          <w:rFonts w:asciiTheme="majorHAnsi" w:hAnsiTheme="majorHAnsi" w:cstheme="majorHAnsi"/>
        </w:rPr>
        <w:t xml:space="preserve"> a time when Trump has been struggling with his policies, Democrats have offered him a chance to pivot to better political ground, </w:t>
      </w:r>
      <w:proofErr w:type="spellStart"/>
      <w:r w:rsidRPr="007116FF">
        <w:rPr>
          <w:rStyle w:val="StyleUnderline"/>
          <w:rFonts w:asciiTheme="majorHAnsi" w:hAnsiTheme="majorHAnsi" w:cstheme="majorHAnsi"/>
        </w:rPr>
        <w:t>Zelizer</w:t>
      </w:r>
      <w:proofErr w:type="spellEnd"/>
      <w:r w:rsidRPr="007116FF">
        <w:rPr>
          <w:rStyle w:val="StyleUnderline"/>
          <w:rFonts w:asciiTheme="majorHAnsi" w:hAnsiTheme="majorHAnsi" w:cstheme="majorHAnsi"/>
        </w:rPr>
        <w:t xml:space="preserve"> said. "Right </w:t>
      </w:r>
      <w:proofErr w:type="gramStart"/>
      <w:r w:rsidRPr="007116FF">
        <w:rPr>
          <w:rStyle w:val="StyleUnderline"/>
          <w:rFonts w:asciiTheme="majorHAnsi" w:hAnsiTheme="majorHAnsi" w:cstheme="majorHAnsi"/>
        </w:rPr>
        <w:t>now</w:t>
      </w:r>
      <w:proofErr w:type="gramEnd"/>
      <w:r w:rsidRPr="007116FF">
        <w:rPr>
          <w:rStyle w:val="StyleUnderline"/>
          <w:rFonts w:asciiTheme="majorHAnsi" w:hAnsiTheme="majorHAnsi" w:cstheme="majorHAnsi"/>
        </w:rPr>
        <w:t xml:space="preserve"> Democrats have a huge issue on their hands, the implementation of President Trump's draconian hardline anti-immigration policies with the separation of children from their family, but talking about government reform has shifted attention away from this issue,"</w:t>
      </w:r>
      <w:r w:rsidRPr="007116FF">
        <w:rPr>
          <w:rFonts w:asciiTheme="majorHAnsi" w:hAnsiTheme="majorHAnsi" w:cstheme="majorHAnsi"/>
          <w:sz w:val="14"/>
        </w:rPr>
        <w:t xml:space="preserve"> he said. And Trump is happy to keep a spotlight on that heading into the midterms and his own re-election. "Many Democrats are deeply concerned about the fact that their 'leadership' wants to denounce and abandon the great men and women of ICE, thereby declaring war on Law &amp; Order," he wrote on Twitter. "These people will be voting for Republicans in November and, in many cases, joining the Republican Party!"</w:t>
      </w:r>
    </w:p>
    <w:p w14:paraId="04AA3123"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It’s the bases’ rallying cry</w:t>
      </w:r>
    </w:p>
    <w:p w14:paraId="102BBB7C"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Siddiqui 18</w:t>
      </w:r>
      <w:r w:rsidRPr="007116FF">
        <w:rPr>
          <w:rFonts w:asciiTheme="majorHAnsi" w:hAnsiTheme="majorHAnsi" w:cstheme="majorHAnsi"/>
        </w:rPr>
        <w:t xml:space="preserve"> (Sabrina Siddiqui, 7-8-2018, "'We protect Ice': Trump supporters rally behind immigration slogan," Guardian, </w:t>
      </w:r>
      <w:hyperlink r:id="rId73" w:history="1">
        <w:r w:rsidRPr="007116FF">
          <w:rPr>
            <w:rStyle w:val="Hyperlink"/>
            <w:rFonts w:asciiTheme="majorHAnsi" w:hAnsiTheme="majorHAnsi" w:cstheme="majorHAnsi"/>
          </w:rPr>
          <w:t>https://www.theguardian.com/us-news/2018/jul/08/ice-immigration-customs-enforcement-trump-democrats</w:t>
        </w:r>
      </w:hyperlink>
      <w:r w:rsidRPr="007116FF">
        <w:rPr>
          <w:rFonts w:asciiTheme="majorHAnsi" w:hAnsiTheme="majorHAnsi" w:cstheme="majorHAnsi"/>
        </w:rPr>
        <w:t>) MJG</w:t>
      </w:r>
    </w:p>
    <w:p w14:paraId="78C442DF" w14:textId="77777777" w:rsidR="00D82942" w:rsidRPr="007116FF" w:rsidRDefault="00D82942" w:rsidP="00D82942">
      <w:pPr>
        <w:rPr>
          <w:rFonts w:asciiTheme="majorHAnsi" w:hAnsiTheme="majorHAnsi" w:cstheme="majorHAnsi"/>
          <w:sz w:val="14"/>
        </w:rPr>
      </w:pPr>
      <w:r w:rsidRPr="007116FF">
        <w:rPr>
          <w:rStyle w:val="StyleUnderline"/>
          <w:rFonts w:asciiTheme="majorHAnsi" w:hAnsiTheme="majorHAnsi" w:cstheme="majorHAnsi"/>
        </w:rPr>
        <w:t xml:space="preserve">As Donald Trump took the stage at an event in Montana this week, the president animated the crowd with a new rallying cry. “We protect Ice,” he said. “They protect </w:t>
      </w:r>
      <w:proofErr w:type="gramStart"/>
      <w:r w:rsidRPr="007116FF">
        <w:rPr>
          <w:rStyle w:val="StyleUnderline"/>
          <w:rFonts w:asciiTheme="majorHAnsi" w:hAnsiTheme="majorHAnsi" w:cstheme="majorHAnsi"/>
        </w:rPr>
        <w:t>us</w:t>
      </w:r>
      <w:proofErr w:type="gramEnd"/>
      <w:r w:rsidRPr="007116FF">
        <w:rPr>
          <w:rStyle w:val="StyleUnderline"/>
          <w:rFonts w:asciiTheme="majorHAnsi" w:hAnsiTheme="majorHAnsi" w:cstheme="majorHAnsi"/>
        </w:rPr>
        <w:t xml:space="preserve"> and we protect them.”</w:t>
      </w:r>
      <w:r w:rsidRPr="007116FF">
        <w:rPr>
          <w:rFonts w:asciiTheme="majorHAnsi" w:hAnsiTheme="majorHAnsi" w:cstheme="majorHAnsi"/>
          <w:sz w:val="14"/>
        </w:rPr>
        <w:t xml:space="preserve"> Trump repeated the new slogan to raucous cheers. </w:t>
      </w:r>
      <w:r w:rsidRPr="007116FF">
        <w:rPr>
          <w:rStyle w:val="StyleUnderline"/>
          <w:rFonts w:asciiTheme="majorHAnsi" w:hAnsiTheme="majorHAnsi" w:cstheme="majorHAnsi"/>
        </w:rPr>
        <w:t>The president was referring to Immigration and Customs Enforcement, a law enforcement agency within the Department of Homeland Security that bears the responsibility of carrying out his hardline immigration agenda. It was the latest sign that Trump, whose administration has been roundly criticized for separating migrant parents from their children at the border, wished to seize on the politics of immigration in an election year that could tip the balance of the US Congress</w:t>
      </w:r>
      <w:r w:rsidRPr="007116FF">
        <w:rPr>
          <w:rFonts w:asciiTheme="majorHAnsi" w:hAnsiTheme="majorHAnsi" w:cstheme="majorHAnsi"/>
          <w:sz w:val="14"/>
        </w:rPr>
        <w:t xml:space="preserve">. US immigration: what is Ice and why is it controversial? Read more </w:t>
      </w:r>
      <w:proofErr w:type="gramStart"/>
      <w:r w:rsidRPr="007116FF">
        <w:rPr>
          <w:rFonts w:asciiTheme="majorHAnsi" w:hAnsiTheme="majorHAnsi" w:cstheme="majorHAnsi"/>
          <w:sz w:val="14"/>
        </w:rPr>
        <w:t>With</w:t>
      </w:r>
      <w:proofErr w:type="gramEnd"/>
      <w:r w:rsidRPr="007116FF">
        <w:rPr>
          <w:rFonts w:asciiTheme="majorHAnsi" w:hAnsiTheme="majorHAnsi" w:cstheme="majorHAnsi"/>
          <w:sz w:val="14"/>
        </w:rPr>
        <w:t xml:space="preserve"> the 2018 midterm elections looming in November, </w:t>
      </w:r>
      <w:r w:rsidRPr="007116FF">
        <w:rPr>
          <w:rStyle w:val="StyleUnderline"/>
          <w:rFonts w:asciiTheme="majorHAnsi" w:hAnsiTheme="majorHAnsi" w:cstheme="majorHAnsi"/>
        </w:rPr>
        <w:t>Trump has sought to advance the narrative that Democrats support the abolition of Ice. The outcome, the president claims, would result in “open borders” and crime flowing into the United States</w:t>
      </w:r>
      <w:r w:rsidRPr="007116FF">
        <w:rPr>
          <w:rFonts w:asciiTheme="majorHAnsi" w:hAnsiTheme="majorHAnsi" w:cstheme="majorHAnsi"/>
          <w:sz w:val="14"/>
        </w:rPr>
        <w:t xml:space="preserve">. It is a familiar ploy – reminiscent of Trump’s fear tactics around immigrants in the 2016 presidential race – and one embraced wholeheartedly by the White House and the Republican National Committee. By Friday, Vice-President Mike Pence was paying homage to Ice at its headquarters in Washington. “We are with you 100%,” he said. “Under President Trump, we will never abolish Ice.” </w:t>
      </w:r>
      <w:r w:rsidRPr="007116FF">
        <w:rPr>
          <w:rStyle w:val="StyleUnderline"/>
          <w:rFonts w:asciiTheme="majorHAnsi" w:hAnsiTheme="majorHAnsi" w:cstheme="majorHAnsi"/>
        </w:rPr>
        <w:t>The politics surrounding Ice have elevated the agency and its utility to the forefront of the debate over America’s immigration system. For Trump, it has served as a vehicle to distract from his administration’s confusion</w:t>
      </w:r>
      <w:r w:rsidRPr="007116FF">
        <w:rPr>
          <w:rFonts w:asciiTheme="majorHAnsi" w:hAnsiTheme="majorHAnsi" w:cstheme="majorHAnsi"/>
          <w:sz w:val="14"/>
        </w:rPr>
        <w:t xml:space="preserve"> thus far over how to reunite the nearly 3,000 children who have been separated from their parents at the US border </w:t>
      </w:r>
      <w:proofErr w:type="gramStart"/>
      <w:r w:rsidRPr="007116FF">
        <w:rPr>
          <w:rFonts w:asciiTheme="majorHAnsi" w:hAnsiTheme="majorHAnsi" w:cstheme="majorHAnsi"/>
          <w:sz w:val="14"/>
        </w:rPr>
        <w:t>as a result of</w:t>
      </w:r>
      <w:proofErr w:type="gramEnd"/>
      <w:r w:rsidRPr="007116FF">
        <w:rPr>
          <w:rFonts w:asciiTheme="majorHAnsi" w:hAnsiTheme="majorHAnsi" w:cstheme="majorHAnsi"/>
          <w:sz w:val="14"/>
        </w:rPr>
        <w:t xml:space="preserve"> his policies. “I think that Republicans are talking about Democrats abolishing Ice a lot more than Democrats are talking about abolishing Ice,” said David Fitzgerald, co-director at the Center for Comparative Immigration Studies at the University of California, San Diego. The issue garnered attention after Alexandria Ocasio-Cortez, a 28-year-old progressive activist, pulled off a stunning victory over Joe Crowley, one of the senior Democrats in the House, in last month’s New York primary. </w:t>
      </w:r>
      <w:r w:rsidRPr="007116FF">
        <w:rPr>
          <w:rStyle w:val="StyleUnderline"/>
          <w:rFonts w:asciiTheme="majorHAnsi" w:hAnsiTheme="majorHAnsi" w:cstheme="majorHAnsi"/>
        </w:rPr>
        <w:t>Ocasio-Cortez made abolishing Ice, the functions of which include detaining and deporting undocumented immigrants, a central tenet of her platfor</w:t>
      </w:r>
      <w:r w:rsidRPr="007116FF">
        <w:rPr>
          <w:rFonts w:asciiTheme="majorHAnsi" w:hAnsiTheme="majorHAnsi" w:cstheme="majorHAnsi"/>
          <w:sz w:val="14"/>
        </w:rPr>
        <w:t xml:space="preserve">m. 3:47 'This is the beginning': Alexandria Ocasio-Cortez's victory speech – video Only a handful of the 242 Democrats in Congress, which includes two independents who caucus with the party, have called for abolishing Ice. </w:t>
      </w:r>
      <w:proofErr w:type="gramStart"/>
      <w:r w:rsidRPr="007116FF">
        <w:rPr>
          <w:rFonts w:asciiTheme="majorHAnsi" w:hAnsiTheme="majorHAnsi" w:cstheme="majorHAnsi"/>
          <w:sz w:val="14"/>
        </w:rPr>
        <w:t>The majority of</w:t>
      </w:r>
      <w:proofErr w:type="gramEnd"/>
      <w:r w:rsidRPr="007116FF">
        <w:rPr>
          <w:rFonts w:asciiTheme="majorHAnsi" w:hAnsiTheme="majorHAnsi" w:cstheme="majorHAnsi"/>
          <w:sz w:val="14"/>
        </w:rPr>
        <w:t xml:space="preserve"> Democrats who have commented on the subject have suggested reforming the agency and its focus. Sign up for Guardian Today US edition: the day's must-reads sent directly to you Read more </w:t>
      </w:r>
      <w:proofErr w:type="gramStart"/>
      <w:r w:rsidRPr="007116FF">
        <w:rPr>
          <w:rFonts w:asciiTheme="majorHAnsi" w:hAnsiTheme="majorHAnsi" w:cstheme="majorHAnsi"/>
          <w:sz w:val="14"/>
        </w:rPr>
        <w:t>The</w:t>
      </w:r>
      <w:proofErr w:type="gramEnd"/>
      <w:r w:rsidRPr="007116FF">
        <w:rPr>
          <w:rFonts w:asciiTheme="majorHAnsi" w:hAnsiTheme="majorHAnsi" w:cstheme="majorHAnsi"/>
          <w:sz w:val="14"/>
        </w:rPr>
        <w:t xml:space="preserve"> list of those calling for Ice to be abolished nonetheless includes at least some prominent Democrats, such as Senators Kirsten Gillibrand of New York and Elizabeth Warren of Massachusetts, both regarded as potential contenders for the 2020 presidential race. Gillibrand said she agreed with Ocasio-Cortez’s position of abolishing Ice, stating the agency had become “a deportation force”. “We believe that we should protect families that need our help and that is not what Ice is doing today,” Gillibrand said. “And that’s why I believe you should get rid of it, start over, reimagine it and build something that actually works.” Warren took a similar view, saying Trump’s “deeply immoral actions” necessitated a new approach to America’s immigration laws. “We need to rebuild our immigration system from top to bottom,” Warren said, “starting by replacing Ice with something that reflects our values.” Democrats have broadly held an advantage over Republicans on the issue of immigration. A recent poll, conducted before the controversy over Trump’s family separation policy, found Democrats with a 14-point advantage over Republicans on each party’s handling of immigration. </w:t>
      </w:r>
      <w:r w:rsidRPr="007116FF">
        <w:rPr>
          <w:rStyle w:val="StyleUnderline"/>
          <w:rFonts w:asciiTheme="majorHAnsi" w:hAnsiTheme="majorHAnsi" w:cstheme="majorHAnsi"/>
        </w:rPr>
        <w:t>The politics of Ice, however, are more complex, in part because the American public is not intimately familiar with the origins of the agency and its intended purpose</w:t>
      </w:r>
      <w:r w:rsidRPr="007116FF">
        <w:rPr>
          <w:rFonts w:asciiTheme="majorHAnsi" w:hAnsiTheme="majorHAnsi" w:cstheme="majorHAnsi"/>
          <w:sz w:val="14"/>
        </w:rPr>
        <w:t xml:space="preserve">. US immigration: what is Ice and why is it controversial? Read more Enforcing immigration law, both within the interior of the United States and at its borders, was previously a function of the Immigration and Naturalization Service (INS). It was not until a commission, in response to the September 11, 2001 terrorist attacks, recommended structural changes to the Department of Homeland Security that Ice was born and primarily charged with interior enforcement. The </w:t>
      </w:r>
      <w:r w:rsidRPr="007116FF">
        <w:rPr>
          <w:rStyle w:val="StyleUnderline"/>
          <w:rFonts w:asciiTheme="majorHAnsi" w:hAnsiTheme="majorHAnsi" w:cstheme="majorHAnsi"/>
        </w:rPr>
        <w:t>US Customs and Border Protection, meanwhile, was tasked with enforcement along the US borders. “It became more of a political factor specifically around mass deportations</w:t>
      </w:r>
      <w:r w:rsidRPr="007116FF">
        <w:rPr>
          <w:rFonts w:asciiTheme="majorHAnsi" w:hAnsiTheme="majorHAnsi" w:cstheme="majorHAnsi"/>
          <w:sz w:val="14"/>
        </w:rPr>
        <w:t>,” said Fitzgerald, who noted that the controversy had to do with a ramp-up in interior enforcement that began under the George W Bush administration and continued in the early years of Barack Obama’s presidency. Obama was famously dubbed the “</w:t>
      </w:r>
      <w:proofErr w:type="spellStart"/>
      <w:r w:rsidRPr="007116FF">
        <w:rPr>
          <w:rFonts w:asciiTheme="majorHAnsi" w:hAnsiTheme="majorHAnsi" w:cstheme="majorHAnsi"/>
          <w:sz w:val="14"/>
        </w:rPr>
        <w:t>deporter</w:t>
      </w:r>
      <w:proofErr w:type="spellEnd"/>
      <w:r w:rsidRPr="007116FF">
        <w:rPr>
          <w:rFonts w:asciiTheme="majorHAnsi" w:hAnsiTheme="majorHAnsi" w:cstheme="majorHAnsi"/>
          <w:sz w:val="14"/>
        </w:rPr>
        <w:t xml:space="preserve"> in chief” by immigration advocates due to a rapid escalation of deportations that ultimately led to more than 2.8 million undocumented immigrants being forcibly removed from this country during his two terms. But the Obama administration, immigration advocates said, shifted its focus in later years by having Ice concentrate on those who committed serious felonies or were considered security risks. “It didn’t mean that the law wasn’t followed, it just meant that they used discretion,” said David Leopold, an immigration attorney and former president of the American Immigration Lawyers Association. “</w:t>
      </w:r>
      <w:r w:rsidRPr="007116FF">
        <w:rPr>
          <w:rStyle w:val="StyleUnderline"/>
          <w:rFonts w:asciiTheme="majorHAnsi" w:hAnsiTheme="majorHAnsi" w:cstheme="majorHAnsi"/>
        </w:rPr>
        <w:t xml:space="preserve">When Trump came into power, within a couple weeks, they threw out all commonsense immigration enforcement priorities. They basically said to [Ice], go grab anybody you can.” Under the Trump administration, the directive has been substantially widened to target undocumented immigrants regardless of </w:t>
      </w:r>
      <w:proofErr w:type="gramStart"/>
      <w:r w:rsidRPr="007116FF">
        <w:rPr>
          <w:rStyle w:val="StyleUnderline"/>
          <w:rFonts w:asciiTheme="majorHAnsi" w:hAnsiTheme="majorHAnsi" w:cstheme="majorHAnsi"/>
        </w:rPr>
        <w:t>whether or not</w:t>
      </w:r>
      <w:proofErr w:type="gramEnd"/>
      <w:r w:rsidRPr="007116FF">
        <w:rPr>
          <w:rStyle w:val="StyleUnderline"/>
          <w:rFonts w:asciiTheme="majorHAnsi" w:hAnsiTheme="majorHAnsi" w:cstheme="majorHAnsi"/>
        </w:rPr>
        <w:t xml:space="preserve"> they had committed a serious crime</w:t>
      </w:r>
      <w:r w:rsidRPr="007116FF">
        <w:rPr>
          <w:rFonts w:asciiTheme="majorHAnsi" w:hAnsiTheme="majorHAnsi" w:cstheme="majorHAnsi"/>
          <w:sz w:val="14"/>
        </w:rPr>
        <w:t xml:space="preserve">. Arrests by Ice rose by 42% during the first nine months of Trump’s tenure, compared with the same period in 2016. The overall arrests in 2017, Trump’s first year in office, were 30% higher than the previous year. Some of the cases of the Trump era have gone viral — such as the father whose family filmed his arrest by Ice agents after he had dropped his 12-year-old daughter off at school. In announcing the “zero-tolerance” policy that prompted the Trump administration to separate families at the border, the attorney general, Jeff Sessions, openly stated that anyone entering the country illegally would be prosecuted. A demonstrator carries a sign reading ‘Abolish Ice’ at a ‘Families Belong Together’ rally in Boston on 30 June. A demonstrator carries a sign reading ‘Abolish Ice’ at a ‘Families Belong Together’ rally in Boston on 30 June. Photograph: Brian Snyder/Reuters </w:t>
      </w:r>
      <w:proofErr w:type="gramStart"/>
      <w:r w:rsidRPr="007116FF">
        <w:rPr>
          <w:rFonts w:asciiTheme="majorHAnsi" w:hAnsiTheme="majorHAnsi" w:cstheme="majorHAnsi"/>
          <w:sz w:val="14"/>
        </w:rPr>
        <w:t>The</w:t>
      </w:r>
      <w:proofErr w:type="gramEnd"/>
      <w:r w:rsidRPr="007116FF">
        <w:rPr>
          <w:rFonts w:asciiTheme="majorHAnsi" w:hAnsiTheme="majorHAnsi" w:cstheme="majorHAnsi"/>
          <w:sz w:val="14"/>
        </w:rPr>
        <w:t xml:space="preserve"> “Abolish Ice” slogan among some progressives, Fitzgerald said, probably has less to do with the agency itself than “a general cry of protest against Trump’s draconian immigration policies”. Democrats in Washington, he pointed out, have largely adopted the position that Ice should be reformed rather than eliminated in its entirety. Congress could, for example, reduce or reallocate some of the agency’s funding away from deportations and re-establish enforcement guidelines such that criminals and security risks are the priority. The heightened scrutiny over the agency’s immigration enforcement arm has led even some Ice agents to seek distance from the Trump administration’s policies. Last month, 19 agents who work for Ice homeland security investigations wrote a letter to </w:t>
      </w:r>
      <w:proofErr w:type="spellStart"/>
      <w:r w:rsidRPr="007116FF">
        <w:rPr>
          <w:rFonts w:asciiTheme="majorHAnsi" w:hAnsiTheme="majorHAnsi" w:cstheme="majorHAnsi"/>
          <w:sz w:val="14"/>
        </w:rPr>
        <w:t>Kirstjen</w:t>
      </w:r>
      <w:proofErr w:type="spellEnd"/>
      <w:r w:rsidRPr="007116FF">
        <w:rPr>
          <w:rFonts w:asciiTheme="majorHAnsi" w:hAnsiTheme="majorHAnsi" w:cstheme="majorHAnsi"/>
          <w:sz w:val="14"/>
        </w:rPr>
        <w:t xml:space="preserve"> Nielsen, the DHS secretary, asking for their division to be split from that which handles immigration enforcement. The agents wrote that the association of Ice with the Trump administration’s controversial detention and deportation policies had made it difficult for its investigative division to pursue threats to national security, organized crime, and drug and human trafficking. “Ice as an agency needs serious reform,” said Leopold. “The reality is, at the end of the day, we need to have an agency that enforces immigration law and the border.” “But we need an agency that operates with humanity, with compassion … It’s not about abolish Ice so much as it is about abolish the abuses, abolish the treatment of families like they’re something less than human.”</w:t>
      </w:r>
    </w:p>
    <w:p w14:paraId="1C465DC3"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AT: we are Legal</w:t>
      </w:r>
    </w:p>
    <w:p w14:paraId="5287BD8F"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 xml:space="preserve">Conflating legal and </w:t>
      </w:r>
      <w:proofErr w:type="gramStart"/>
      <w:r w:rsidRPr="007116FF">
        <w:rPr>
          <w:rFonts w:asciiTheme="majorHAnsi" w:hAnsiTheme="majorHAnsi" w:cstheme="majorHAnsi"/>
        </w:rPr>
        <w:t>illegal  immigration</w:t>
      </w:r>
      <w:proofErr w:type="gramEnd"/>
      <w:r w:rsidRPr="007116FF">
        <w:rPr>
          <w:rFonts w:asciiTheme="majorHAnsi" w:hAnsiTheme="majorHAnsi" w:cstheme="majorHAnsi"/>
        </w:rPr>
        <w:t xml:space="preserve"> is our argument – it’s what the base loves – cuts to legal immigration maintain faith in Trump’s judgement </w:t>
      </w:r>
    </w:p>
    <w:p w14:paraId="3C7FE7DF"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Lind 17</w:t>
      </w:r>
      <w:r w:rsidRPr="007116FF">
        <w:rPr>
          <w:rFonts w:asciiTheme="majorHAnsi" w:hAnsiTheme="majorHAnsi" w:cstheme="majorHAnsi"/>
        </w:rPr>
        <w:t xml:space="preserve"> (Dara, “Donald Trump just compared legal immigrants on diversity visas to trash”, Vox, December 15</w:t>
      </w:r>
      <w:r w:rsidRPr="007116FF">
        <w:rPr>
          <w:rFonts w:asciiTheme="majorHAnsi" w:hAnsiTheme="majorHAnsi" w:cstheme="majorHAnsi"/>
          <w:vertAlign w:val="superscript"/>
        </w:rPr>
        <w:t>th</w:t>
      </w:r>
      <w:r w:rsidRPr="007116FF">
        <w:rPr>
          <w:rFonts w:asciiTheme="majorHAnsi" w:hAnsiTheme="majorHAnsi" w:cstheme="majorHAnsi"/>
        </w:rPr>
        <w:t xml:space="preserve">, 2017, </w:t>
      </w:r>
      <w:hyperlink r:id="rId74" w:history="1">
        <w:r w:rsidRPr="007116FF">
          <w:rPr>
            <w:rStyle w:val="Hyperlink"/>
            <w:rFonts w:asciiTheme="majorHAnsi" w:hAnsiTheme="majorHAnsi" w:cstheme="majorHAnsi"/>
          </w:rPr>
          <w:t>https://www.vox.com/policy-and-politics/2017/12/15/16780948/trump-diversity-visa-legal-immigration</w:t>
        </w:r>
      </w:hyperlink>
      <w:r w:rsidRPr="007116FF">
        <w:rPr>
          <w:rFonts w:asciiTheme="majorHAnsi" w:hAnsiTheme="majorHAnsi" w:cstheme="majorHAnsi"/>
        </w:rPr>
        <w:t>) MJG</w:t>
      </w:r>
    </w:p>
    <w:p w14:paraId="11EF3673" w14:textId="77777777" w:rsidR="00D82942" w:rsidRPr="007116FF" w:rsidRDefault="00D82942" w:rsidP="00D82942">
      <w:pPr>
        <w:rPr>
          <w:rStyle w:val="StyleUnderline"/>
          <w:rFonts w:asciiTheme="majorHAnsi" w:hAnsiTheme="majorHAnsi" w:cstheme="majorHAnsi"/>
        </w:rPr>
      </w:pPr>
      <w:r w:rsidRPr="007116FF">
        <w:rPr>
          <w:rFonts w:asciiTheme="majorHAnsi" w:hAnsiTheme="majorHAnsi" w:cstheme="majorHAnsi"/>
          <w:sz w:val="14"/>
        </w:rPr>
        <w:t>It’s not surprising that Trump is wrong on the facts — people selected in the visa lottery go through exactly as much screening as any other would-be immigrant to the United States, and the governments of their countries are not deliberately “picking” them to immigrate. The fact that he spent part of a speech to graduates of the FBI Academy denigrating people who have followed US law is, for better or worse, only slightly more so</w:t>
      </w:r>
      <w:r w:rsidRPr="007116FF">
        <w:rPr>
          <w:rStyle w:val="StyleUnderline"/>
          <w:rFonts w:asciiTheme="majorHAnsi" w:hAnsiTheme="majorHAnsi" w:cstheme="majorHAnsi"/>
        </w:rPr>
        <w:t>. Trump’s speeches to law enforcement are often his most unguarded and rip-roaring. They’re the speeches in his official capacity that feel closest to the speeches he delivers at rallies — as if he sees law enforcement officers as part of his base, as close to him as his staunchest supporters.</w:t>
      </w:r>
      <w:r w:rsidRPr="007116FF">
        <w:rPr>
          <w:rFonts w:asciiTheme="majorHAnsi" w:hAnsiTheme="majorHAnsi" w:cstheme="majorHAnsi"/>
          <w:sz w:val="14"/>
        </w:rPr>
        <w:t xml:space="preserve"> That frees him to return to his favorite theme, </w:t>
      </w:r>
      <w:r w:rsidRPr="007116FF">
        <w:rPr>
          <w:rStyle w:val="StyleUnderline"/>
          <w:rFonts w:asciiTheme="majorHAnsi" w:hAnsiTheme="majorHAnsi" w:cstheme="majorHAnsi"/>
        </w:rPr>
        <w:t>the one he returns to whenever things are looking bad for his administration or agenda: that immigrants are not to be trusted. Not just unauthorized immigrants. Immigrants, period</w:t>
      </w:r>
      <w:r w:rsidRPr="007116FF">
        <w:rPr>
          <w:rFonts w:asciiTheme="majorHAnsi" w:hAnsiTheme="majorHAnsi" w:cstheme="majorHAnsi"/>
          <w:sz w:val="14"/>
        </w:rPr>
        <w:t xml:space="preserve">. RELATED The visa program Trump blames for the New York terror attack, explained </w:t>
      </w:r>
      <w:proofErr w:type="gramStart"/>
      <w:r w:rsidRPr="007116FF">
        <w:rPr>
          <w:rFonts w:asciiTheme="majorHAnsi" w:hAnsiTheme="majorHAnsi" w:cstheme="majorHAnsi"/>
          <w:sz w:val="14"/>
        </w:rPr>
        <w:t>The</w:t>
      </w:r>
      <w:proofErr w:type="gramEnd"/>
      <w:r w:rsidRPr="007116FF">
        <w:rPr>
          <w:rFonts w:asciiTheme="majorHAnsi" w:hAnsiTheme="majorHAnsi" w:cstheme="majorHAnsi"/>
          <w:sz w:val="14"/>
        </w:rPr>
        <w:t xml:space="preserve"> research that made me take Donald Trump seriously Trump distinguished himself by not distinguishing among immigrants Donald Trump likes to say that no one was talking about immigration until he entered the presidential race in 2015. That’s not at all true — Trump’s insistence on more enforcement to crack down on unauthorized immigration was shared by most of his rivals for the Republican nomination. </w:t>
      </w:r>
      <w:r w:rsidRPr="007116FF">
        <w:rPr>
          <w:rStyle w:val="StyleUnderline"/>
          <w:rFonts w:asciiTheme="majorHAnsi" w:hAnsiTheme="majorHAnsi" w:cstheme="majorHAnsi"/>
        </w:rPr>
        <w:t>Trump used immigration to win the loyalty of a swath of the Republican base — the people he has been playing to, in one form or another, ever since. But he did that by rejecting what had become the traditional Republican way to talk about immigration: welcoming legal immigrants with one hand, while disparaging unauthorized immigration with the other.</w:t>
      </w:r>
      <w:r w:rsidRPr="007116FF">
        <w:rPr>
          <w:rFonts w:asciiTheme="majorHAnsi" w:hAnsiTheme="majorHAnsi" w:cstheme="majorHAnsi"/>
          <w:sz w:val="14"/>
        </w:rPr>
        <w:t xml:space="preserve"> </w:t>
      </w:r>
      <w:r w:rsidRPr="007116FF">
        <w:rPr>
          <w:rStyle w:val="StyleUnderline"/>
          <w:rFonts w:asciiTheme="majorHAnsi" w:hAnsiTheme="majorHAnsi" w:cstheme="majorHAnsi"/>
        </w:rPr>
        <w:t>Republicans, I wrote at the time, had “found messages that were acceptable to their conservative base, but struggled to find messages that excite them. Trump has succeeded where they’ve failed: He's found a message that gets to the core of why so many conservatives are ambivalent or hostile toward immigrants</w:t>
      </w:r>
      <w:r w:rsidRPr="007116FF">
        <w:rPr>
          <w:rFonts w:asciiTheme="majorHAnsi" w:hAnsiTheme="majorHAnsi" w:cstheme="majorHAnsi"/>
          <w:sz w:val="14"/>
        </w:rPr>
        <w:t xml:space="preserve">.” Part of Trump’s innovation was that, unlike his Republican colleagues, he didn’t champion legal immigration — and, in fact, </w:t>
      </w:r>
      <w:r w:rsidRPr="007116FF">
        <w:rPr>
          <w:rStyle w:val="StyleUnderline"/>
          <w:rFonts w:asciiTheme="majorHAnsi" w:hAnsiTheme="majorHAnsi" w:cstheme="majorHAnsi"/>
        </w:rPr>
        <w:t>he was perfectly happy to cast suspicions on legal immigrants</w:t>
      </w:r>
      <w:r w:rsidRPr="007116FF">
        <w:rPr>
          <w:rFonts w:asciiTheme="majorHAnsi" w:hAnsiTheme="majorHAnsi" w:cstheme="majorHAnsi"/>
          <w:sz w:val="14"/>
        </w:rPr>
        <w:t xml:space="preserve">. Sure, Trump would occasionally throw a line into speeches about how “we love legal immigrants,” or promise to put a big beautiful door in his big beautiful wall. But when it came down to specifics, it turned out Trump had very little to say in the way of praise for any group of legal immigrants — and something disparaging to say about pretty much all of them. </w:t>
      </w:r>
      <w:r w:rsidRPr="007116FF">
        <w:rPr>
          <w:rStyle w:val="StyleUnderline"/>
          <w:rFonts w:asciiTheme="majorHAnsi" w:hAnsiTheme="majorHAnsi" w:cstheme="majorHAnsi"/>
        </w:rPr>
        <w:t>Refugees and asylum-seekers were a potential invading force, a “Trojan horse” who were taking government resources away from helping Americans. Immigrant families were refusing to assimilate. People on work visas — even the “high-skilled” immigrants other Republicans praised — were taking jobs from Americans thanks to the rapacity of tech billionaires</w:t>
      </w:r>
      <w:r w:rsidRPr="007116FF">
        <w:rPr>
          <w:rFonts w:asciiTheme="majorHAnsi" w:hAnsiTheme="majorHAnsi" w:cstheme="majorHAnsi"/>
          <w:sz w:val="14"/>
        </w:rPr>
        <w:t>. In fact, the only group of immigrants that Trump has praised most consistently has been a group of unauthorized immigrants — the “</w:t>
      </w:r>
      <w:proofErr w:type="spellStart"/>
      <w:r w:rsidRPr="007116FF">
        <w:rPr>
          <w:rFonts w:asciiTheme="majorHAnsi" w:hAnsiTheme="majorHAnsi" w:cstheme="majorHAnsi"/>
          <w:sz w:val="14"/>
        </w:rPr>
        <w:t>DREAMers</w:t>
      </w:r>
      <w:proofErr w:type="spellEnd"/>
      <w:r w:rsidRPr="007116FF">
        <w:rPr>
          <w:rFonts w:asciiTheme="majorHAnsi" w:hAnsiTheme="majorHAnsi" w:cstheme="majorHAnsi"/>
          <w:sz w:val="14"/>
        </w:rPr>
        <w:t xml:space="preserve">,” or unauthorized immigrants who grew up in the United States, who the president has called “terrific people” and promised to treat with “heart” even while winding down the program that allowed them to stay and work in the US without fear of deportation. </w:t>
      </w:r>
      <w:r w:rsidRPr="007116FF">
        <w:rPr>
          <w:rStyle w:val="StyleUnderline"/>
          <w:rFonts w:asciiTheme="majorHAnsi" w:hAnsiTheme="majorHAnsi" w:cstheme="majorHAnsi"/>
        </w:rPr>
        <w:t>The Trump administration has targeted legal immigration in pretty much every respect Trump’s hostility toward legal immigration showed up in his policies. His immigration platform — the first policy his campaign released, in 2015 — called for reductions in legal immigration, particularly of refugees and guest workers</w:t>
      </w:r>
      <w:r w:rsidRPr="007116FF">
        <w:rPr>
          <w:rFonts w:asciiTheme="majorHAnsi" w:hAnsiTheme="majorHAnsi" w:cstheme="majorHAnsi"/>
          <w:sz w:val="14"/>
        </w:rPr>
        <w:t xml:space="preserve">. </w:t>
      </w:r>
      <w:r w:rsidRPr="007116FF">
        <w:rPr>
          <w:rStyle w:val="StyleUnderline"/>
          <w:rFonts w:asciiTheme="majorHAnsi" w:hAnsiTheme="majorHAnsi" w:cstheme="majorHAnsi"/>
        </w:rPr>
        <w:t xml:space="preserve">In the first week of his administration, he signed an executive order temporarily banning legal immigration from several majority-Muslim countries and putting a moratorium on all legal admissions of refugees; while the country-specific ban went through several iterations before being allowed to go into effect in November, Trump has succeeded in radically restricting the number of refugees admitted to the United States. </w:t>
      </w:r>
      <w:r w:rsidRPr="007116FF">
        <w:rPr>
          <w:rFonts w:asciiTheme="majorHAnsi" w:hAnsiTheme="majorHAnsi" w:cstheme="majorHAnsi"/>
          <w:sz w:val="14"/>
        </w:rPr>
        <w:t xml:space="preserve">Other executive orders that would crack down on legal immigrants — by admitting fewer guest </w:t>
      </w:r>
      <w:proofErr w:type="gramStart"/>
      <w:r w:rsidRPr="007116FF">
        <w:rPr>
          <w:rFonts w:asciiTheme="majorHAnsi" w:hAnsiTheme="majorHAnsi" w:cstheme="majorHAnsi"/>
          <w:sz w:val="14"/>
        </w:rPr>
        <w:t>workers, and</w:t>
      </w:r>
      <w:proofErr w:type="gramEnd"/>
      <w:r w:rsidRPr="007116FF">
        <w:rPr>
          <w:rFonts w:asciiTheme="majorHAnsi" w:hAnsiTheme="majorHAnsi" w:cstheme="majorHAnsi"/>
          <w:sz w:val="14"/>
        </w:rPr>
        <w:t xml:space="preserve"> making it easier to deport legal immigrants for using social services — haven’t yet been signed, though the administration appears to be looking for ways to accomplish the same things through regulation. And while Trump has pushed for deals to be made in Congress on Obamacare repeal and tax reform, the piece of legislation that he’s worked hardest to push is the RAISE Act — a bill sponsored by Sen. Tom Cotton (R-AR) and Sen. David Perdue (R-GA), and reportedly co-drafted by Trump policy adviser Stephen Miller, that would slash legal immigration in certain categories without expanding it anywhere else. That’s an unpopular position even within the Republican Party, where many politicians support expanding “high-skilled” immigration or allowing more “low-skilled” guest workers for industries in their home states. Trump himself is hardly a policy maven, and it’s </w:t>
      </w:r>
      <w:proofErr w:type="gramStart"/>
      <w:r w:rsidRPr="007116FF">
        <w:rPr>
          <w:rFonts w:asciiTheme="majorHAnsi" w:hAnsiTheme="majorHAnsi" w:cstheme="majorHAnsi"/>
          <w:sz w:val="14"/>
        </w:rPr>
        <w:t>pretty clear</w:t>
      </w:r>
      <w:proofErr w:type="gramEnd"/>
      <w:r w:rsidRPr="007116FF">
        <w:rPr>
          <w:rFonts w:asciiTheme="majorHAnsi" w:hAnsiTheme="majorHAnsi" w:cstheme="majorHAnsi"/>
          <w:sz w:val="14"/>
        </w:rPr>
        <w:t xml:space="preserve"> that Miller and company are driving the policy agenda. But Trump’s own instincts and worldview lead him time and time again to bashing immigrants. After a terrorist attack in November, Trump immediately blamed the diversity visa; after an attempted attack in New York on Monday, he blamed “chain migration.” In both cases, the perpetrators of the attack were legal immigrants</w:t>
      </w:r>
      <w:r w:rsidRPr="007116FF">
        <w:rPr>
          <w:rStyle w:val="StyleUnderline"/>
          <w:rFonts w:asciiTheme="majorHAnsi" w:hAnsiTheme="majorHAnsi" w:cstheme="majorHAnsi"/>
        </w:rPr>
        <w:t>. But Trump used the attacks to complain that immigration itself was a national security threat — a message he simply generalized on Friday, with his comments about the “worst of the worst.” The Trump administration knows that it’s more anti-immigrant than the average American — so they’re working to change America’s mind Messages like this are guaranteed to resonate with Trump’s base</w:t>
      </w:r>
      <w:r w:rsidRPr="007116FF">
        <w:rPr>
          <w:rFonts w:asciiTheme="majorHAnsi" w:hAnsiTheme="majorHAnsi" w:cstheme="majorHAnsi"/>
          <w:sz w:val="14"/>
        </w:rPr>
        <w:t xml:space="preserve">. </w:t>
      </w:r>
      <w:r w:rsidRPr="007116FF">
        <w:rPr>
          <w:rStyle w:val="StyleUnderline"/>
          <w:rFonts w:asciiTheme="majorHAnsi" w:hAnsiTheme="majorHAnsi" w:cstheme="majorHAnsi"/>
        </w:rPr>
        <w:t>Many of them are likely among the 12 percent or so of Americans who are opposed to all immigration, legal and unauthorized.</w:t>
      </w:r>
      <w:r w:rsidRPr="007116FF">
        <w:rPr>
          <w:rFonts w:asciiTheme="majorHAnsi" w:hAnsiTheme="majorHAnsi" w:cstheme="majorHAnsi"/>
          <w:sz w:val="14"/>
        </w:rPr>
        <w:t xml:space="preserve"> (Former Trump chief strategist Steve Bannon is almost certainly in this category — after all, he looks at immigrant tech entrepreneurs and CEOs and sees people who are insufficiently loyal to America.) </w:t>
      </w:r>
      <w:r w:rsidRPr="007116FF">
        <w:rPr>
          <w:rStyle w:val="StyleUnderline"/>
          <w:rFonts w:asciiTheme="majorHAnsi" w:hAnsiTheme="majorHAnsi" w:cstheme="majorHAnsi"/>
        </w:rPr>
        <w:t>Others are probably in the large swath of Americans whose primary concern about immigration is about preserving “American” culture as they see it.</w:t>
      </w:r>
      <w:r w:rsidRPr="007116FF">
        <w:rPr>
          <w:rFonts w:asciiTheme="majorHAnsi" w:hAnsiTheme="majorHAnsi" w:cstheme="majorHAnsi"/>
          <w:sz w:val="14"/>
        </w:rPr>
        <w:t xml:space="preserve"> Their judgment of whether immigrants should be allowed to stay in the US is based less on those immigrants’ legal status than on other factors like their education, fluency in English, and ethnicity; they’re less concerned about immigrants taking jobs than about immigrants disrespecting the flag. Attacks on the “diversity visa” and “chain migration” hit these Americans’ concerns squarely: </w:t>
      </w:r>
      <w:r w:rsidRPr="007116FF">
        <w:rPr>
          <w:rStyle w:val="StyleUnderline"/>
          <w:rFonts w:asciiTheme="majorHAnsi" w:hAnsiTheme="majorHAnsi" w:cstheme="majorHAnsi"/>
        </w:rPr>
        <w:t>They evoke the idea that immigration is a form of social engineering, perpetrated by elites to transform America into something fundamentally different and alien.</w:t>
      </w:r>
    </w:p>
    <w:p w14:paraId="2108847D" w14:textId="77777777" w:rsidR="00D82942" w:rsidRPr="007116FF" w:rsidRDefault="00D82942" w:rsidP="00D82942">
      <w:pPr>
        <w:pStyle w:val="Heading2"/>
        <w:rPr>
          <w:rFonts w:asciiTheme="majorHAnsi" w:hAnsiTheme="majorHAnsi" w:cstheme="majorHAnsi"/>
        </w:rPr>
      </w:pPr>
      <w:r w:rsidRPr="007116FF">
        <w:rPr>
          <w:rFonts w:asciiTheme="majorHAnsi" w:hAnsiTheme="majorHAnsi" w:cstheme="majorHAnsi"/>
        </w:rPr>
        <w:t>I/L</w:t>
      </w:r>
    </w:p>
    <w:p w14:paraId="5ECF776A"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 xml:space="preserve">Immigration key </w:t>
      </w:r>
    </w:p>
    <w:p w14:paraId="58250CB3"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 xml:space="preserve">Decreased Immigration key – plan seen as a threat to dominant status that caused them to vote for trump </w:t>
      </w:r>
    </w:p>
    <w:p w14:paraId="20651E26" w14:textId="77777777" w:rsidR="00D82942" w:rsidRPr="007116FF" w:rsidRDefault="00D82942" w:rsidP="00D82942">
      <w:pPr>
        <w:rPr>
          <w:rFonts w:asciiTheme="majorHAnsi" w:hAnsiTheme="majorHAnsi" w:cstheme="majorHAnsi"/>
        </w:rPr>
      </w:pPr>
      <w:proofErr w:type="spellStart"/>
      <w:r w:rsidRPr="007116FF">
        <w:rPr>
          <w:rStyle w:val="Style13ptBold"/>
          <w:rFonts w:asciiTheme="majorHAnsi" w:hAnsiTheme="majorHAnsi" w:cstheme="majorHAnsi"/>
        </w:rPr>
        <w:t>Mutza</w:t>
      </w:r>
      <w:proofErr w:type="spellEnd"/>
      <w:r w:rsidRPr="007116FF">
        <w:rPr>
          <w:rStyle w:val="Style13ptBold"/>
          <w:rFonts w:asciiTheme="majorHAnsi" w:hAnsiTheme="majorHAnsi" w:cstheme="majorHAnsi"/>
        </w:rPr>
        <w:t xml:space="preserve"> 17</w:t>
      </w:r>
      <w:r w:rsidRPr="007116FF">
        <w:rPr>
          <w:rFonts w:asciiTheme="majorHAnsi" w:hAnsiTheme="majorHAnsi" w:cstheme="majorHAnsi"/>
        </w:rPr>
        <w:t xml:space="preserve"> (Diana, “Status threat, not economic hardship, explains the 2016 presidential vote”, a Department of Political Science, University of Pennsylvania, Philadelphia, PA 19104; and b Annenberg School for Communication, University of Pennsylvania, Philadelphia, PA 19104 Edited by Jennifer A. </w:t>
      </w:r>
      <w:proofErr w:type="spellStart"/>
      <w:r w:rsidRPr="007116FF">
        <w:rPr>
          <w:rFonts w:asciiTheme="majorHAnsi" w:hAnsiTheme="majorHAnsi" w:cstheme="majorHAnsi"/>
        </w:rPr>
        <w:t>Richeson</w:t>
      </w:r>
      <w:proofErr w:type="spellEnd"/>
      <w:r w:rsidRPr="007116FF">
        <w:rPr>
          <w:rFonts w:asciiTheme="majorHAnsi" w:hAnsiTheme="majorHAnsi" w:cstheme="majorHAnsi"/>
        </w:rPr>
        <w:t xml:space="preserve">, Yale University, New Haven, CT, and approved March 26, 2018 (received for review October 16, 2017, </w:t>
      </w:r>
      <w:hyperlink r:id="rId75" w:history="1">
        <w:r w:rsidRPr="007116FF">
          <w:rPr>
            <w:rStyle w:val="Hyperlink"/>
            <w:rFonts w:asciiTheme="majorHAnsi" w:hAnsiTheme="majorHAnsi" w:cstheme="majorHAnsi"/>
          </w:rPr>
          <w:t>http://www.pnas.org/content/pnas/early/2018/04/18/1718155115.full.pdf</w:t>
        </w:r>
      </w:hyperlink>
      <w:r w:rsidRPr="007116FF">
        <w:rPr>
          <w:rFonts w:asciiTheme="majorHAnsi" w:hAnsiTheme="majorHAnsi" w:cstheme="majorHAnsi"/>
        </w:rPr>
        <w:t>) MJG</w:t>
      </w:r>
    </w:p>
    <w:p w14:paraId="62425997" w14:textId="77777777" w:rsidR="00D82942" w:rsidRPr="007116FF" w:rsidRDefault="00D82942" w:rsidP="00D82942">
      <w:pPr>
        <w:rPr>
          <w:rStyle w:val="StyleUnderline"/>
          <w:rFonts w:asciiTheme="majorHAnsi" w:hAnsiTheme="majorHAnsi" w:cstheme="majorHAnsi"/>
        </w:rPr>
      </w:pPr>
      <w:r w:rsidRPr="007116FF">
        <w:rPr>
          <w:rStyle w:val="StyleUnderline"/>
          <w:rFonts w:asciiTheme="majorHAnsi" w:hAnsiTheme="majorHAnsi" w:cstheme="majorHAnsi"/>
        </w:rPr>
        <w:t>Perceived Status Threat. One way to understand the surprising public acceptance of openly disrespectful statements about women, minorities, and foreigners is as manifestations of preexisting racist and sexist views; in other words, the 2016 election raised the salience of people’s preexisting views on these topics</w:t>
      </w:r>
      <w:r w:rsidRPr="007116FF">
        <w:rPr>
          <w:rFonts w:asciiTheme="majorHAnsi" w:hAnsiTheme="majorHAnsi" w:cstheme="majorHAnsi"/>
          <w:sz w:val="14"/>
        </w:rPr>
        <w:t xml:space="preserve">, so that they mattered more to presidential vote choice in 2016 (5). However, as with the economic hardship thesis, the timing of Trump’s rise to power is curious. How is it that the same American public that elected an African American to two terms as US President subsequently elected a president known to have publicly made what many consider to be racist and sexist statements? </w:t>
      </w:r>
      <w:r w:rsidRPr="007116FF">
        <w:rPr>
          <w:rStyle w:val="StyleUnderline"/>
          <w:rFonts w:asciiTheme="majorHAnsi" w:hAnsiTheme="majorHAnsi" w:cstheme="majorHAnsi"/>
        </w:rPr>
        <w:t xml:space="preserve">A possible explanation is dominant group status threat. When members of a dominant group feel threatened, several </w:t>
      </w:r>
      <w:proofErr w:type="spellStart"/>
      <w:r w:rsidRPr="007116FF">
        <w:rPr>
          <w:rStyle w:val="StyleUnderline"/>
          <w:rFonts w:asciiTheme="majorHAnsi" w:hAnsiTheme="majorHAnsi" w:cstheme="majorHAnsi"/>
        </w:rPr>
        <w:t>wellestablished</w:t>
      </w:r>
      <w:proofErr w:type="spellEnd"/>
      <w:r w:rsidRPr="007116FF">
        <w:rPr>
          <w:rStyle w:val="StyleUnderline"/>
          <w:rFonts w:asciiTheme="majorHAnsi" w:hAnsiTheme="majorHAnsi" w:cstheme="majorHAnsi"/>
        </w:rPr>
        <w:t xml:space="preserve"> reactions help these groups regain a sense of dominance and wellbeing. First, perceived threat makes status quo, hierarchical social and political arrangements more attractive (18). Thus, conservatism surges along with a nostalgia for the stable hierarchies of the past. Perceived threat also triggers defense of the dominant ingroup, a greater emphasis on the importance of conformity to group norms, and increased outgroup negativity</w:t>
      </w:r>
      <w:r w:rsidRPr="007116FF">
        <w:rPr>
          <w:rFonts w:asciiTheme="majorHAnsi" w:hAnsiTheme="majorHAnsi" w:cstheme="majorHAnsi"/>
          <w:sz w:val="14"/>
        </w:rPr>
        <w:t xml:space="preserve"> (19, 20). </w:t>
      </w:r>
      <w:r w:rsidRPr="007116FF">
        <w:rPr>
          <w:rStyle w:val="StyleUnderline"/>
          <w:rFonts w:asciiTheme="majorHAnsi" w:hAnsiTheme="majorHAnsi" w:cstheme="majorHAnsi"/>
        </w:rPr>
        <w:t>It is psychologically valuable to see one’s self as part of a dominant group; therefore, when group members feel threatened, this prompts defensive reactions. It is precisely this form of group threat that may have motivated Trump supporters (</w:t>
      </w:r>
      <w:r w:rsidRPr="007116FF">
        <w:rPr>
          <w:rFonts w:asciiTheme="majorHAnsi" w:hAnsiTheme="majorHAnsi" w:cstheme="majorHAnsi"/>
          <w:sz w:val="14"/>
        </w:rPr>
        <w:t xml:space="preserve">21). Two forms of group status threat are especially prominent in the United States today. </w:t>
      </w:r>
      <w:r w:rsidRPr="007116FF">
        <w:rPr>
          <w:rStyle w:val="StyleUnderline"/>
          <w:rFonts w:asciiTheme="majorHAnsi" w:hAnsiTheme="majorHAnsi" w:cstheme="majorHAnsi"/>
        </w:rPr>
        <w:t>For the first time since Europeans arrived in this country, white Americans are being told that they will soon be a minority race (22). The declining white share of the national population is unlikely to change white Americans’ status as the most economically well-off racial group, but symbolically, it threatens some whites’ sense of dominance over social and political priorities</w:t>
      </w:r>
      <w:r w:rsidRPr="007116FF">
        <w:rPr>
          <w:rFonts w:asciiTheme="majorHAnsi" w:hAnsiTheme="majorHAnsi" w:cstheme="majorHAnsi"/>
          <w:sz w:val="14"/>
        </w:rPr>
        <w:t xml:space="preserve">. Furthermore, when confronted with evidence of racial progress, whites feel threatened and experience lower levels of self-worth relative to a control group. They also perceive greater antiwhite bias as a means of regaining those lost feelings of self-worth (23). Second, Americans feel threatened by the increasing interdependence of the United States on other countries. As recent headlines have warned, “The era of American global dominance is over” (24, 25). Whether such headlines are true remains debatable (26), but the perception of a threat to US 2 of 10 | www.pnas.org/cgi/doi/10.1073/pnas.1718155115 Mutz global dominance is very real. For example, in 2011, 38% of Americans endorsed the view that “[t]he US stands above all other countries in the world” (27); by 2014, that same percentage was down to 28% (27). This drop has been most precipitous among Republicans. The “China threat” </w:t>
      </w:r>
      <w:proofErr w:type="gramStart"/>
      <w:r w:rsidRPr="007116FF">
        <w:rPr>
          <w:rFonts w:asciiTheme="majorHAnsi" w:hAnsiTheme="majorHAnsi" w:cstheme="majorHAnsi"/>
          <w:sz w:val="14"/>
        </w:rPr>
        <w:t>in particular looms</w:t>
      </w:r>
      <w:proofErr w:type="gramEnd"/>
      <w:r w:rsidRPr="007116FF">
        <w:rPr>
          <w:rFonts w:asciiTheme="majorHAnsi" w:hAnsiTheme="majorHAnsi" w:cstheme="majorHAnsi"/>
          <w:sz w:val="14"/>
        </w:rPr>
        <w:t xml:space="preserve"> large in many American minds (28). Although economists see globalization as mutually beneficial to countries that participate, Americans increasingly feel that they are not getting their fair share. For example, roughly </w:t>
      </w:r>
      <w:proofErr w:type="spellStart"/>
      <w:r w:rsidRPr="007116FF">
        <w:rPr>
          <w:rFonts w:asciiTheme="majorHAnsi" w:hAnsiTheme="majorHAnsi" w:cstheme="majorHAnsi"/>
          <w:sz w:val="14"/>
        </w:rPr>
        <w:t>onehalf</w:t>
      </w:r>
      <w:proofErr w:type="spellEnd"/>
      <w:r w:rsidRPr="007116FF">
        <w:rPr>
          <w:rFonts w:asciiTheme="majorHAnsi" w:hAnsiTheme="majorHAnsi" w:cstheme="majorHAnsi"/>
          <w:sz w:val="14"/>
        </w:rPr>
        <w:t xml:space="preserve"> of Americans view trade as something that benefits job availability in other countries at the expense of jobs for Americans (29). To the extent that the public views the global economy in zero-sum terms, the rise of countries, such as China and India, represents a threat to America’s dominant status. Interestingly, whites’ perceptions of antiblack and antiwhite bias also are also zero sum: that is, the less antiblack bias that whites perceive in a given decade, the greater the antiwhite bias that is perceived (30). </w:t>
      </w:r>
      <w:r w:rsidRPr="007116FF">
        <w:rPr>
          <w:rStyle w:val="StyleUnderline"/>
          <w:rFonts w:asciiTheme="majorHAnsi" w:hAnsiTheme="majorHAnsi" w:cstheme="majorHAnsi"/>
        </w:rPr>
        <w:t xml:space="preserve">Racial status threat and global status threat are technically separable, but they are difficult to distinguish in practice. Because white male Christians </w:t>
      </w:r>
      <w:proofErr w:type="gramStart"/>
      <w:r w:rsidRPr="007116FF">
        <w:rPr>
          <w:rStyle w:val="StyleUnderline"/>
          <w:rFonts w:asciiTheme="majorHAnsi" w:hAnsiTheme="majorHAnsi" w:cstheme="majorHAnsi"/>
        </w:rPr>
        <w:t>are seen as</w:t>
      </w:r>
      <w:proofErr w:type="gramEnd"/>
      <w:r w:rsidRPr="007116FF">
        <w:rPr>
          <w:rStyle w:val="StyleUnderline"/>
          <w:rFonts w:asciiTheme="majorHAnsi" w:hAnsiTheme="majorHAnsi" w:cstheme="majorHAnsi"/>
        </w:rPr>
        <w:t xml:space="preserve"> most prototypically “American” (31), they have the most to lose psychologically if they perceive America and/or whites to be no longer dominant. Given that the 2016 election featured discussions of perceived threats from religious minorities, racial minorities, and foreigners, this generalized sense of threat is likely to have spilled over into multiple arenas. For white Americans, the political consequences of racial and global status threat seem to point in similar directions with respect to issue positions: opposition to immigration, rejection of international trade relationships, and perceptions of China as a threat to American wellbeing</w:t>
      </w:r>
    </w:p>
    <w:p w14:paraId="2673E221"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It’s the one thing he can’t lose on</w:t>
      </w:r>
    </w:p>
    <w:p w14:paraId="46B6D186"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Amos 18</w:t>
      </w:r>
      <w:r w:rsidRPr="007116FF">
        <w:rPr>
          <w:rFonts w:asciiTheme="majorHAnsi" w:hAnsiTheme="majorHAnsi" w:cstheme="majorHAnsi"/>
        </w:rPr>
        <w:t xml:space="preserve"> (Deborah Amos, 1-1-2018, "The Year </w:t>
      </w:r>
      <w:proofErr w:type="gramStart"/>
      <w:r w:rsidRPr="007116FF">
        <w:rPr>
          <w:rFonts w:asciiTheme="majorHAnsi" w:hAnsiTheme="majorHAnsi" w:cstheme="majorHAnsi"/>
        </w:rPr>
        <w:t>The</w:t>
      </w:r>
      <w:proofErr w:type="gramEnd"/>
      <w:r w:rsidRPr="007116FF">
        <w:rPr>
          <w:rFonts w:asciiTheme="majorHAnsi" w:hAnsiTheme="majorHAnsi" w:cstheme="majorHAnsi"/>
        </w:rPr>
        <w:t xml:space="preserve"> U.S. Refugee Resettlement Program Unraveled," No Publication, </w:t>
      </w:r>
      <w:hyperlink r:id="rId76" w:history="1">
        <w:r w:rsidRPr="007116FF">
          <w:rPr>
            <w:rStyle w:val="Hyperlink"/>
            <w:rFonts w:asciiTheme="majorHAnsi" w:hAnsiTheme="majorHAnsi" w:cstheme="majorHAnsi"/>
          </w:rPr>
          <w:t>http://wbgo.org/post/year-us-refugee-resettlement-program-unraveled</w:t>
        </w:r>
      </w:hyperlink>
      <w:r w:rsidRPr="007116FF">
        <w:rPr>
          <w:rFonts w:asciiTheme="majorHAnsi" w:hAnsiTheme="majorHAnsi" w:cstheme="majorHAnsi"/>
        </w:rPr>
        <w:t>) MJG</w:t>
      </w:r>
    </w:p>
    <w:p w14:paraId="6E90CABB" w14:textId="77777777" w:rsidR="00D82942" w:rsidRPr="007116FF" w:rsidRDefault="00D82942" w:rsidP="00D82942">
      <w:pPr>
        <w:rPr>
          <w:rStyle w:val="StyleUnderline"/>
          <w:rFonts w:asciiTheme="majorHAnsi" w:hAnsiTheme="majorHAnsi" w:cstheme="majorHAnsi"/>
        </w:rPr>
      </w:pPr>
      <w:r w:rsidRPr="007116FF">
        <w:rPr>
          <w:rFonts w:asciiTheme="majorHAnsi" w:hAnsiTheme="majorHAnsi" w:cstheme="majorHAnsi"/>
          <w:sz w:val="16"/>
        </w:rPr>
        <w:t xml:space="preserve">Ed Martin, president of the Phyllis Schlafly Eagles, a conservative interest group in St. Louis, gives Trump higher marks. "The conversation is going in the right direction," he says. </w:t>
      </w:r>
      <w:r w:rsidRPr="007116FF">
        <w:rPr>
          <w:rStyle w:val="StyleUnderline"/>
          <w:rFonts w:asciiTheme="majorHAnsi" w:hAnsiTheme="majorHAnsi" w:cstheme="majorHAnsi"/>
        </w:rPr>
        <w:t xml:space="preserve">The president doesn't win every </w:t>
      </w:r>
      <w:proofErr w:type="gramStart"/>
      <w:r w:rsidRPr="007116FF">
        <w:rPr>
          <w:rStyle w:val="StyleUnderline"/>
          <w:rFonts w:asciiTheme="majorHAnsi" w:hAnsiTheme="majorHAnsi" w:cstheme="majorHAnsi"/>
        </w:rPr>
        <w:t>battle</w:t>
      </w:r>
      <w:proofErr w:type="gramEnd"/>
      <w:r w:rsidRPr="007116FF">
        <w:rPr>
          <w:rStyle w:val="StyleUnderline"/>
          <w:rFonts w:asciiTheme="majorHAnsi" w:hAnsiTheme="majorHAnsi" w:cstheme="majorHAnsi"/>
        </w:rPr>
        <w:t xml:space="preserve"> but Martin believes Trump is mostly winning on immigration. "That's the one thing he can't do to his base is to betray them on immigration," he says. "It will be a big deal" – which, according to some right-wing groups, includes holding down the number of refugees admitted into the U.S</w:t>
      </w:r>
      <w:r w:rsidRPr="007116FF">
        <w:rPr>
          <w:rFonts w:asciiTheme="majorHAnsi" w:hAnsiTheme="majorHAnsi" w:cstheme="majorHAnsi"/>
          <w:sz w:val="16"/>
        </w:rPr>
        <w:t xml:space="preserve">. </w:t>
      </w:r>
      <w:r w:rsidRPr="007116FF">
        <w:rPr>
          <w:rStyle w:val="StyleUnderline"/>
          <w:rFonts w:asciiTheme="majorHAnsi" w:hAnsiTheme="majorHAnsi" w:cstheme="majorHAnsi"/>
        </w:rPr>
        <w:t>The final tally for refugee admissions in fiscal year 2018 is likely to be closer to 20,000 rather than the cap of 45,000, based on the recent pace of resettlement</w:t>
      </w:r>
      <w:r w:rsidRPr="007116FF">
        <w:rPr>
          <w:rFonts w:asciiTheme="majorHAnsi" w:hAnsiTheme="majorHAnsi" w:cstheme="majorHAnsi"/>
          <w:sz w:val="16"/>
        </w:rPr>
        <w:t xml:space="preserve">s. "We are on the precipice," says Quigley of Human Rights First. </w:t>
      </w:r>
      <w:r w:rsidRPr="007116FF">
        <w:rPr>
          <w:rStyle w:val="StyleUnderline"/>
          <w:rFonts w:asciiTheme="majorHAnsi" w:hAnsiTheme="majorHAnsi" w:cstheme="majorHAnsi"/>
        </w:rPr>
        <w:t>Critics accuse the Trump administration of "slowly smothering" the refugee program and point to a recent announcement that the State Department will shutter dozens of resettlement offices run by voluntary agencies across the country</w:t>
      </w:r>
      <w:r w:rsidRPr="007116FF">
        <w:rPr>
          <w:rFonts w:asciiTheme="majorHAnsi" w:hAnsiTheme="majorHAnsi" w:cstheme="majorHAnsi"/>
          <w:sz w:val="16"/>
        </w:rPr>
        <w:t xml:space="preserve">. The agencies are a convenient target, says Becca Heller with the International Refugee Assistance Project in New York. "Taking down the [independent contractors] is a means to destroy the refugee program," she says. Heller's organization has been on the front lines of legal challenges to President Trump's immigration policies, including joining a lawsuit against a travel ban rolled out seven days after his inauguration that caused chaos at international airports. By early March, judges across the country had blocked the ban. "We are </w:t>
      </w:r>
      <w:r w:rsidRPr="007116FF">
        <w:rPr>
          <w:rStyle w:val="StyleUnderline"/>
          <w:rFonts w:asciiTheme="majorHAnsi" w:hAnsiTheme="majorHAnsi" w:cstheme="majorHAnsi"/>
        </w:rPr>
        <w:t>in a pitched battle for the continued existence of the U.S. refugee resettlement program," says Heller. "The numbers are going to be low for the next few years and it's our job to keep them as high as we can."</w:t>
      </w:r>
    </w:p>
    <w:p w14:paraId="43BE6BF5"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All parts of the base would care</w:t>
      </w:r>
    </w:p>
    <w:p w14:paraId="7B4071F0" w14:textId="77777777" w:rsidR="00D82942" w:rsidRPr="007116FF" w:rsidRDefault="00D82942" w:rsidP="00D82942">
      <w:pPr>
        <w:rPr>
          <w:rFonts w:asciiTheme="majorHAnsi" w:hAnsiTheme="majorHAnsi" w:cstheme="majorHAnsi"/>
        </w:rPr>
      </w:pPr>
      <w:r w:rsidRPr="007116FF">
        <w:rPr>
          <w:rFonts w:asciiTheme="majorHAnsi" w:hAnsiTheme="majorHAnsi" w:cstheme="majorHAnsi"/>
        </w:rPr>
        <w:t xml:space="preserve">Ekins 17 (Emily, Emily Ekins is a research fellow and director of polling at the Cato Institute. Her research focuses on public opinion, American politics, political psychology, and social movements. ,“The Five Types of Trump Voters”, Voter Study Group, June 2017,  </w:t>
      </w:r>
      <w:hyperlink r:id="rId77" w:history="1">
        <w:r w:rsidRPr="007116FF">
          <w:rPr>
            <w:rStyle w:val="Hyperlink"/>
            <w:rFonts w:asciiTheme="majorHAnsi" w:hAnsiTheme="majorHAnsi" w:cstheme="majorHAnsi"/>
          </w:rPr>
          <w:t>https://www.voterstudygroup.org/publications/2016-elections/the-five-types-trump-voters</w:t>
        </w:r>
      </w:hyperlink>
      <w:r w:rsidRPr="007116FF">
        <w:rPr>
          <w:rFonts w:asciiTheme="majorHAnsi" w:hAnsiTheme="majorHAnsi" w:cstheme="majorHAnsi"/>
        </w:rPr>
        <w:t>) MJG</w:t>
      </w:r>
    </w:p>
    <w:p w14:paraId="725FFF84" w14:textId="77777777" w:rsidR="00D82942" w:rsidRPr="007116FF" w:rsidRDefault="00D82942" w:rsidP="00D82942">
      <w:pPr>
        <w:rPr>
          <w:rStyle w:val="StyleUnderline"/>
          <w:rFonts w:asciiTheme="majorHAnsi" w:hAnsiTheme="majorHAnsi" w:cstheme="majorHAnsi"/>
        </w:rPr>
      </w:pPr>
      <w:r w:rsidRPr="007116FF">
        <w:rPr>
          <w:rStyle w:val="StyleUnderline"/>
          <w:rFonts w:asciiTheme="majorHAnsi" w:hAnsiTheme="majorHAnsi" w:cstheme="majorHAnsi"/>
        </w:rPr>
        <w:t>Staunch Conservatives (31 percent) They are steadfast fiscal conservatives, embrace moral traditionalism, and have a moderately nativist conception of American identity and approach to immigration</w:t>
      </w:r>
      <w:r w:rsidRPr="007116FF">
        <w:rPr>
          <w:rFonts w:asciiTheme="majorHAnsi" w:hAnsiTheme="majorHAnsi" w:cstheme="majorHAnsi"/>
          <w:sz w:val="12"/>
        </w:rPr>
        <w:t xml:space="preserve">. </w:t>
      </w:r>
      <w:r w:rsidRPr="007116FF">
        <w:rPr>
          <w:rStyle w:val="StyleUnderline"/>
          <w:rFonts w:asciiTheme="majorHAnsi" w:hAnsiTheme="majorHAnsi" w:cstheme="majorHAnsi"/>
        </w:rPr>
        <w:t>Staunch Conservatives comprise the second major tier of core Trump supporters in the Republican primaries, with Ted Cruz being their second choice. (</w:t>
      </w:r>
      <w:r w:rsidRPr="007116FF">
        <w:rPr>
          <w:rFonts w:asciiTheme="majorHAnsi" w:hAnsiTheme="majorHAnsi" w:cstheme="majorHAnsi"/>
          <w:sz w:val="12"/>
        </w:rPr>
        <w:t xml:space="preserve">The American Preservationists constitute the core Trump constituency.) </w:t>
      </w:r>
      <w:r w:rsidRPr="007116FF">
        <w:rPr>
          <w:rStyle w:val="StyleUnderline"/>
          <w:rFonts w:asciiTheme="majorHAnsi" w:hAnsiTheme="majorHAnsi" w:cstheme="majorHAnsi"/>
        </w:rPr>
        <w:t>Staunch Conservatives are the most loyal Republican voters, and they have maintained highly favorable views of Trump since the election. Staunch Conservatives tend to be slightly older, more male than female, and upper middle class with moderate levels of education</w:t>
      </w:r>
      <w:r w:rsidRPr="007116FF">
        <w:rPr>
          <w:rFonts w:asciiTheme="majorHAnsi" w:hAnsiTheme="majorHAnsi" w:cstheme="majorHAnsi"/>
          <w:sz w:val="12"/>
        </w:rPr>
        <w:t xml:space="preserve">. They are the most likely group to own guns and to be NRA members. They are the most politically interested and aware group and one of the most likely groups to have correct knowledge of political facts. </w:t>
      </w:r>
      <w:r w:rsidRPr="007116FF">
        <w:rPr>
          <w:rStyle w:val="StyleUnderline"/>
          <w:rFonts w:asciiTheme="majorHAnsi" w:hAnsiTheme="majorHAnsi" w:cstheme="majorHAnsi"/>
        </w:rPr>
        <w:t>While not as hardline on immigration as the American Preservationists, they are deeply skeptical of it—both legal and illegal—and worry particularly about Muslim immigration</w:t>
      </w:r>
      <w:r w:rsidRPr="007116FF">
        <w:rPr>
          <w:rFonts w:asciiTheme="majorHAnsi" w:hAnsiTheme="majorHAnsi" w:cstheme="majorHAnsi"/>
          <w:sz w:val="12"/>
        </w:rPr>
        <w:t xml:space="preserve">. They feel that having lived in the U.S. for most of one’s life and being Christian are very or </w:t>
      </w:r>
      <w:proofErr w:type="gramStart"/>
      <w:r w:rsidRPr="007116FF">
        <w:rPr>
          <w:rFonts w:asciiTheme="majorHAnsi" w:hAnsiTheme="majorHAnsi" w:cstheme="majorHAnsi"/>
          <w:sz w:val="12"/>
        </w:rPr>
        <w:t>fairly important</w:t>
      </w:r>
      <w:proofErr w:type="gramEnd"/>
      <w:r w:rsidRPr="007116FF">
        <w:rPr>
          <w:rFonts w:asciiTheme="majorHAnsi" w:hAnsiTheme="majorHAnsi" w:cstheme="majorHAnsi"/>
          <w:sz w:val="12"/>
        </w:rPr>
        <w:t xml:space="preserve"> components of being a real American. Although their attitudes toward racial minorities are </w:t>
      </w:r>
      <w:proofErr w:type="gramStart"/>
      <w:r w:rsidRPr="007116FF">
        <w:rPr>
          <w:rFonts w:asciiTheme="majorHAnsi" w:hAnsiTheme="majorHAnsi" w:cstheme="majorHAnsi"/>
          <w:sz w:val="12"/>
        </w:rPr>
        <w:t>similar to</w:t>
      </w:r>
      <w:proofErr w:type="gramEnd"/>
      <w:r w:rsidRPr="007116FF">
        <w:rPr>
          <w:rFonts w:asciiTheme="majorHAnsi" w:hAnsiTheme="majorHAnsi" w:cstheme="majorHAnsi"/>
          <w:sz w:val="12"/>
        </w:rPr>
        <w:t xml:space="preserve"> the attitudes of non-Trump voter groups, </w:t>
      </w:r>
      <w:r w:rsidRPr="007116FF">
        <w:rPr>
          <w:rStyle w:val="StyleUnderline"/>
          <w:rFonts w:asciiTheme="majorHAnsi" w:hAnsiTheme="majorHAnsi" w:cstheme="majorHAnsi"/>
        </w:rPr>
        <w:t>they are more worried that discrimination against whites is a major problem</w:t>
      </w:r>
      <w:r w:rsidRPr="007116FF">
        <w:rPr>
          <w:rFonts w:asciiTheme="majorHAnsi" w:hAnsiTheme="majorHAnsi" w:cstheme="majorHAnsi"/>
          <w:sz w:val="12"/>
        </w:rPr>
        <w:t xml:space="preserve">. On economic issues, Staunch Conservatives and the Free Marketeers share an overwhelming opposition to tax hikes on the wealthy, business regulation, and government-provided health care. They have high levels of social trust in other people and worry less about whether the system is rigged. They also take conventional conservative positions on the environment and on cultural issues like same-sex marriage. </w:t>
      </w:r>
      <w:r w:rsidRPr="007116FF">
        <w:rPr>
          <w:rStyle w:val="StyleUnderline"/>
          <w:rFonts w:asciiTheme="majorHAnsi" w:hAnsiTheme="majorHAnsi" w:cstheme="majorHAnsi"/>
        </w:rPr>
        <w:t>Free Marketeers (25 percent) They are small government fiscal conservatives, free traders, with moderate to liberal positions on immigration and rac</w:t>
      </w:r>
      <w:r w:rsidRPr="007116FF">
        <w:rPr>
          <w:rFonts w:asciiTheme="majorHAnsi" w:hAnsiTheme="majorHAnsi" w:cstheme="majorHAnsi"/>
          <w:sz w:val="12"/>
        </w:rPr>
        <w:t xml:space="preserve">e. Their vote was a vote primarily against Clinton and not a vote for Trump. Although they are a loyal Republican voting group, Free Marketeers are the most skeptical of Trump. A minority voted for him in the early primaries, while Ted Cruz was their other favorite. For the general election, most say their aversion to Clinton, not support of Trump, was their true motivator. More likely to come from the West, Free Marketeers skew male, are middle aged, and are the most educated and highly paid of the Trump groups (and non-Trump voters). They are the most likely to be working full time, own their own homes, and have private health insurance. They are more cosmopolitan, the most likely group to know LGBT people, and they are least likely to watch TV or to smoke. Along with Staunch Conservatives, they are one of the most politically engaged and informed voter groups. They align with Staunch Conservatives’ steadfast fiscal conservativism—except that they are even more supportive of free trade. Nearly 100 percent of them believe that the free market better solves complex economic problems than strong government. They are, however, more liberal than Anti-Elites when it comes to matters of immigration and identity. Immigration is not their priority, they have warm feelings toward immigrants, and they only tepidly support a temporary Muslim travel ban. </w:t>
      </w:r>
      <w:r w:rsidRPr="007116FF">
        <w:rPr>
          <w:rStyle w:val="StyleUnderline"/>
          <w:rFonts w:asciiTheme="majorHAnsi" w:hAnsiTheme="majorHAnsi" w:cstheme="majorHAnsi"/>
        </w:rPr>
        <w:t xml:space="preserve">Their own racial identity is not salient to them, and they are </w:t>
      </w:r>
      <w:proofErr w:type="gramStart"/>
      <w:r w:rsidRPr="007116FF">
        <w:rPr>
          <w:rStyle w:val="StyleUnderline"/>
          <w:rFonts w:asciiTheme="majorHAnsi" w:hAnsiTheme="majorHAnsi" w:cstheme="majorHAnsi"/>
        </w:rPr>
        <w:t>similar to</w:t>
      </w:r>
      <w:proofErr w:type="gramEnd"/>
      <w:r w:rsidRPr="007116FF">
        <w:rPr>
          <w:rStyle w:val="StyleUnderline"/>
          <w:rFonts w:asciiTheme="majorHAnsi" w:hAnsiTheme="majorHAnsi" w:cstheme="majorHAnsi"/>
        </w:rPr>
        <w:t xml:space="preserve"> Democrats in their warm feelings toward members of minority groups. They also reject nativist conceptions of American identity</w:t>
      </w:r>
      <w:r w:rsidRPr="007116FF">
        <w:rPr>
          <w:rFonts w:asciiTheme="majorHAnsi" w:hAnsiTheme="majorHAnsi" w:cstheme="majorHAnsi"/>
          <w:sz w:val="12"/>
        </w:rPr>
        <w:t xml:space="preserve">. </w:t>
      </w:r>
      <w:r w:rsidRPr="007116FF">
        <w:rPr>
          <w:rStyle w:val="StyleUnderline"/>
          <w:rFonts w:asciiTheme="majorHAnsi" w:hAnsiTheme="majorHAnsi" w:cstheme="majorHAnsi"/>
        </w:rPr>
        <w:t>American Preservationists (20 percent) These Trump voters lean economically progressive, believe the economic and political systems are rigged, have nativist immigration views, and a nativist and ethnocultural conception of American identity</w:t>
      </w:r>
      <w:r w:rsidRPr="007116FF">
        <w:rPr>
          <w:rFonts w:asciiTheme="majorHAnsi" w:hAnsiTheme="majorHAnsi" w:cstheme="majorHAnsi"/>
          <w:sz w:val="12"/>
        </w:rPr>
        <w:t xml:space="preserve">. Although American Preservationists are less loyal Republicans than other Trump voter groups, and nearly half had positive views of Clinton in 2012, American Preservationists comprise the core Trump constituency that propelled him to victory in the early Republican primaries. American Preservationists have low levels of formal education and the lowest incomes of the Trump groups—and non-Trump voters as well. Despite being the most likely group to say that religion is “very important” to them, they are the least likely to attend church regularly. They are the most likely group to be on Medicaid, to report a permanent disability that prevents them from working, and to regularly smoke cigarettes. Despite watching the most TV, they are the least politically informed of the Trump groups. </w:t>
      </w:r>
      <w:r w:rsidRPr="007116FF">
        <w:rPr>
          <w:rStyle w:val="StyleUnderline"/>
          <w:rFonts w:asciiTheme="majorHAnsi" w:hAnsiTheme="majorHAnsi" w:cstheme="majorHAnsi"/>
        </w:rPr>
        <w:t xml:space="preserve">American Preservationists appear more likely to desire being around people like themselves, who have similar backgrounds and cultural experiences. They are far more likely to have a strong sense of their own racial identity and to say their Christian identity is very important to them. They take the most </w:t>
      </w:r>
      <w:proofErr w:type="spellStart"/>
      <w:r w:rsidRPr="007116FF">
        <w:rPr>
          <w:rStyle w:val="StyleUnderline"/>
          <w:rFonts w:asciiTheme="majorHAnsi" w:hAnsiTheme="majorHAnsi" w:cstheme="majorHAnsi"/>
        </w:rPr>
        <w:t>restrictionist</w:t>
      </w:r>
      <w:proofErr w:type="spellEnd"/>
      <w:r w:rsidRPr="007116FF">
        <w:rPr>
          <w:rStyle w:val="StyleUnderline"/>
          <w:rFonts w:asciiTheme="majorHAnsi" w:hAnsiTheme="majorHAnsi" w:cstheme="majorHAnsi"/>
        </w:rPr>
        <w:t xml:space="preserve"> approach to immigration— staunchly opposing not just illegal but legal immigration as well, and intensely supporting a temporary Muslim travel ban</w:t>
      </w:r>
      <w:r w:rsidRPr="007116FF">
        <w:rPr>
          <w:rFonts w:asciiTheme="majorHAnsi" w:hAnsiTheme="majorHAnsi" w:cstheme="majorHAnsi"/>
          <w:sz w:val="12"/>
        </w:rPr>
        <w:t xml:space="preserve">. </w:t>
      </w:r>
      <w:r w:rsidRPr="007116FF">
        <w:rPr>
          <w:rStyle w:val="StyleUnderline"/>
          <w:rFonts w:asciiTheme="majorHAnsi" w:hAnsiTheme="majorHAnsi" w:cstheme="majorHAnsi"/>
        </w:rPr>
        <w:t xml:space="preserve">They feel the greatest amount of angst over race relations: they believe that anti-white discrimination is as pervasive as other forms of discrimination, and they have cooler feelings (as measured on a feeling thermometer scale) toward </w:t>
      </w:r>
      <w:proofErr w:type="gramStart"/>
      <w:r w:rsidRPr="007116FF">
        <w:rPr>
          <w:rStyle w:val="StyleUnderline"/>
          <w:rFonts w:asciiTheme="majorHAnsi" w:hAnsiTheme="majorHAnsi" w:cstheme="majorHAnsi"/>
        </w:rPr>
        <w:t>minorities.(</w:t>
      </w:r>
      <w:proofErr w:type="gramEnd"/>
      <w:r w:rsidRPr="007116FF">
        <w:rPr>
          <w:rStyle w:val="StyleUnderline"/>
          <w:rFonts w:asciiTheme="majorHAnsi" w:hAnsiTheme="majorHAnsi" w:cstheme="majorHAnsi"/>
        </w:rPr>
        <w:t>2</w:t>
      </w:r>
      <w:r w:rsidRPr="007116FF">
        <w:rPr>
          <w:rFonts w:asciiTheme="majorHAnsi" w:hAnsiTheme="majorHAnsi" w:cstheme="majorHAnsi"/>
          <w:sz w:val="12"/>
        </w:rPr>
        <w:t xml:space="preserve">) They agree in overwhelming numbers that real Americans need to have been born in America or have lived here most of their lives and be Christian. American Preservationists are trade skeptics and look more like Democrats on domestic economic issues, particularly on the nation’s wealth distribution, concern over old-age entitlement programs, and animus toward Wall Street. They feel powerless against moneyed interested and the politically connected and tend to distrust other people. They also share liberals’ views on the environment, believing that global warming is a serious threat and human activity is primarily to blame. (2) In this paper, “cool” feelings indicate the respondent rated the </w:t>
      </w:r>
      <w:proofErr w:type="gramStart"/>
      <w:r w:rsidRPr="007116FF">
        <w:rPr>
          <w:rFonts w:asciiTheme="majorHAnsi" w:hAnsiTheme="majorHAnsi" w:cstheme="majorHAnsi"/>
          <w:sz w:val="12"/>
        </w:rPr>
        <w:t>particular group</w:t>
      </w:r>
      <w:proofErr w:type="gramEnd"/>
      <w:r w:rsidRPr="007116FF">
        <w:rPr>
          <w:rFonts w:asciiTheme="majorHAnsi" w:hAnsiTheme="majorHAnsi" w:cstheme="majorHAnsi"/>
          <w:sz w:val="12"/>
        </w:rPr>
        <w:t xml:space="preserve"> between 0 and 48 on a scale of 0 to 100 in which 0 indicates the respondent has very cold and unfavorable feelings toward the group and 100 indicates the respondent has very warm and favorable feelings toward the group. “Warm” feelings indicate the respondent rated the group between 52 and 100. Neutral feelings are those rated between 48 and 52, capturing the midpoint of the feeling thermometer. </w:t>
      </w:r>
      <w:r w:rsidRPr="007116FF">
        <w:rPr>
          <w:rStyle w:val="StyleUnderline"/>
          <w:rFonts w:asciiTheme="majorHAnsi" w:hAnsiTheme="majorHAnsi" w:cstheme="majorHAnsi"/>
        </w:rPr>
        <w:t>Anti-Elites (19 percent) This group of Trump supporters leans economically progressive, believes the economic and political systems are rigged</w:t>
      </w:r>
      <w:r w:rsidRPr="007116FF">
        <w:rPr>
          <w:rFonts w:asciiTheme="majorHAnsi" w:hAnsiTheme="majorHAnsi" w:cstheme="majorHAnsi"/>
          <w:sz w:val="12"/>
        </w:rPr>
        <w:t xml:space="preserve">, and takes relatively more moderate positions on immigration, race, and American identity than American Preservationists. They are also the most likely group to favor political compromise. Anti-Elites have relatively cooler feelings toward Donald Trump than American Preservationists, and nearly half had favorable opinions of Clinton in 2012. This group shifted most dramatically, however, against Clinton by November 2016. They were the least likely group to mobilize in the Republican primary, but of those who did, they disproportionately turned out for John Kasich. Anti-Elites are middle-class voters with moderate levels of education, and they skew slightly younger than other Trump groups. They are the least likely group to own guns, go to church, and be politically informed. Anti-Elites believe that moneyed and political elites take advantage of the system against ordinary people and they support increasing taxes on the wealthy. Compared to the American Preservationists, they take more moderate positions on immigration, race, American identity, religious traditionalism including gay marriage, and the environment. Why are they not Democrats? Perhaps because </w:t>
      </w:r>
      <w:r w:rsidRPr="007116FF">
        <w:rPr>
          <w:rStyle w:val="StyleUnderline"/>
          <w:rFonts w:asciiTheme="majorHAnsi" w:hAnsiTheme="majorHAnsi" w:cstheme="majorHAnsi"/>
        </w:rPr>
        <w:t>they take less liberal positions on legal immigration and the temporary Muslim travel ban. Democrats who moderate their positions on immigration might win over some Anti-Elite voters</w:t>
      </w:r>
      <w:r w:rsidRPr="007116FF">
        <w:rPr>
          <w:rFonts w:asciiTheme="majorHAnsi" w:hAnsiTheme="majorHAnsi" w:cstheme="majorHAnsi"/>
          <w:sz w:val="12"/>
        </w:rPr>
        <w:t xml:space="preserve">. </w:t>
      </w:r>
      <w:r w:rsidRPr="007116FF">
        <w:rPr>
          <w:rStyle w:val="StyleUnderline"/>
          <w:rFonts w:asciiTheme="majorHAnsi" w:hAnsiTheme="majorHAnsi" w:cstheme="majorHAnsi"/>
        </w:rPr>
        <w:t>The Disengaged (5 percent) This group does not know much about politics, but what they do know is they feel detached from institutions and elites and are skeptical of immigration</w:t>
      </w:r>
      <w:r w:rsidRPr="007116FF">
        <w:rPr>
          <w:rFonts w:asciiTheme="majorHAnsi" w:hAnsiTheme="majorHAnsi" w:cstheme="majorHAnsi"/>
          <w:sz w:val="12"/>
        </w:rPr>
        <w:t xml:space="preserve">. The Disengaged are less loyal Republicans </w:t>
      </w:r>
      <w:r w:rsidRPr="007116FF">
        <w:rPr>
          <w:rStyle w:val="StyleUnderline"/>
          <w:rFonts w:asciiTheme="majorHAnsi" w:hAnsiTheme="majorHAnsi" w:cstheme="majorHAnsi"/>
        </w:rPr>
        <w:t>who largely came to vote for Trump in the general election. They skew younger, female, and they are religiously unaffiliated</w:t>
      </w:r>
      <w:r w:rsidRPr="007116FF">
        <w:rPr>
          <w:rFonts w:asciiTheme="majorHAnsi" w:hAnsiTheme="majorHAnsi" w:cstheme="majorHAnsi"/>
          <w:sz w:val="12"/>
        </w:rPr>
        <w:t xml:space="preserve">. They are not very politically informed and have limited knowledge of political facts. The Disengaged do not reveal many strong preferences on surveys, but what they do reveal is they are concerned about immigration and support the temporary Muslim travel ban. </w:t>
      </w:r>
      <w:r w:rsidRPr="007116FF">
        <w:rPr>
          <w:rStyle w:val="StyleUnderline"/>
          <w:rFonts w:asciiTheme="majorHAnsi" w:hAnsiTheme="majorHAnsi" w:cstheme="majorHAnsi"/>
        </w:rPr>
        <w:t>They feel unable to influence political and economic institutions and believe the system is biased against them.</w:t>
      </w:r>
    </w:p>
    <w:p w14:paraId="67DA6A8E" w14:textId="77777777" w:rsidR="00D82942" w:rsidRPr="007116FF" w:rsidRDefault="00D82942" w:rsidP="00D82942">
      <w:pPr>
        <w:rPr>
          <w:rStyle w:val="StyleUnderline"/>
          <w:rFonts w:asciiTheme="majorHAnsi" w:hAnsiTheme="majorHAnsi" w:cstheme="majorHAnsi"/>
        </w:rPr>
      </w:pPr>
    </w:p>
    <w:p w14:paraId="4136B050"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Base Racist</w:t>
      </w:r>
    </w:p>
    <w:p w14:paraId="6A16C806"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Yes Racist – White America first is their top priority</w:t>
      </w:r>
    </w:p>
    <w:p w14:paraId="07047BA7" w14:textId="77777777" w:rsidR="00D82942" w:rsidRPr="007116FF" w:rsidRDefault="00D82942" w:rsidP="00D82942">
      <w:pPr>
        <w:rPr>
          <w:rFonts w:asciiTheme="majorHAnsi" w:hAnsiTheme="majorHAnsi" w:cstheme="majorHAnsi"/>
        </w:rPr>
      </w:pPr>
      <w:proofErr w:type="spellStart"/>
      <w:r w:rsidRPr="007116FF">
        <w:rPr>
          <w:rStyle w:val="Style13ptBold"/>
          <w:rFonts w:asciiTheme="majorHAnsi" w:hAnsiTheme="majorHAnsi" w:cstheme="majorHAnsi"/>
        </w:rPr>
        <w:t>Saletan</w:t>
      </w:r>
      <w:proofErr w:type="spellEnd"/>
      <w:r w:rsidRPr="007116FF">
        <w:rPr>
          <w:rStyle w:val="Style13ptBold"/>
          <w:rFonts w:asciiTheme="majorHAnsi" w:hAnsiTheme="majorHAnsi" w:cstheme="majorHAnsi"/>
        </w:rPr>
        <w:t xml:space="preserve"> 17</w:t>
      </w:r>
      <w:r w:rsidRPr="007116FF">
        <w:rPr>
          <w:rFonts w:asciiTheme="majorHAnsi" w:hAnsiTheme="majorHAnsi" w:cstheme="majorHAnsi"/>
        </w:rPr>
        <w:t xml:space="preserve"> (William, “What Trump Supporters Really Believe”, SLATE, August 29</w:t>
      </w:r>
      <w:r w:rsidRPr="007116FF">
        <w:rPr>
          <w:rFonts w:asciiTheme="majorHAnsi" w:hAnsiTheme="majorHAnsi" w:cstheme="majorHAnsi"/>
          <w:vertAlign w:val="superscript"/>
        </w:rPr>
        <w:t>th</w:t>
      </w:r>
      <w:r w:rsidRPr="007116FF">
        <w:rPr>
          <w:rFonts w:asciiTheme="majorHAnsi" w:hAnsiTheme="majorHAnsi" w:cstheme="majorHAnsi"/>
        </w:rPr>
        <w:t xml:space="preserve">, 2017, </w:t>
      </w:r>
      <w:hyperlink r:id="rId78" w:history="1">
        <w:r w:rsidRPr="007116FF">
          <w:rPr>
            <w:rStyle w:val="Hyperlink"/>
            <w:rFonts w:asciiTheme="majorHAnsi" w:hAnsiTheme="majorHAnsi" w:cstheme="majorHAnsi"/>
          </w:rPr>
          <w:t>http://www.slate.com/articles/news_and_politics/politics/2017/08/trump_s_bigoted_base_by_the_numbers.html</w:t>
        </w:r>
      </w:hyperlink>
      <w:r w:rsidRPr="007116FF">
        <w:rPr>
          <w:rFonts w:asciiTheme="majorHAnsi" w:hAnsiTheme="majorHAnsi" w:cstheme="majorHAnsi"/>
        </w:rPr>
        <w:t>) MJG</w:t>
      </w:r>
    </w:p>
    <w:p w14:paraId="5208779B" w14:textId="77777777" w:rsidR="00D82942" w:rsidRPr="007116FF" w:rsidRDefault="00D82942" w:rsidP="00D82942">
      <w:pPr>
        <w:rPr>
          <w:rFonts w:asciiTheme="majorHAnsi" w:hAnsiTheme="majorHAnsi" w:cstheme="majorHAnsi"/>
          <w:sz w:val="16"/>
        </w:rPr>
      </w:pPr>
      <w:r w:rsidRPr="007116FF">
        <w:rPr>
          <w:rStyle w:val="StyleUnderline"/>
          <w:rFonts w:asciiTheme="majorHAnsi" w:hAnsiTheme="majorHAnsi" w:cstheme="majorHAnsi"/>
        </w:rPr>
        <w:t xml:space="preserve">Since the white nationalist rally in Charlottesville, Virginia, President Trump has been curiously deferential to racists. </w:t>
      </w:r>
      <w:proofErr w:type="gramStart"/>
      <w:r w:rsidRPr="007116FF">
        <w:rPr>
          <w:rStyle w:val="StyleUnderline"/>
          <w:rFonts w:asciiTheme="majorHAnsi" w:hAnsiTheme="majorHAnsi" w:cstheme="majorHAnsi"/>
        </w:rPr>
        <w:t>First</w:t>
      </w:r>
      <w:proofErr w:type="gramEnd"/>
      <w:r w:rsidRPr="007116FF">
        <w:rPr>
          <w:rStyle w:val="StyleUnderline"/>
          <w:rFonts w:asciiTheme="majorHAnsi" w:hAnsiTheme="majorHAnsi" w:cstheme="majorHAnsi"/>
        </w:rPr>
        <w:t xml:space="preserve"> he deflected blame from them, arguing that there was bigotry “on many sides.” Then he said “very fine people” had gathered with neo-Nazis to protest the city’s removal of a Confederate statue.</w:t>
      </w:r>
      <w:r w:rsidRPr="007116FF">
        <w:rPr>
          <w:rFonts w:asciiTheme="majorHAnsi" w:hAnsiTheme="majorHAnsi" w:cstheme="majorHAnsi"/>
          <w:sz w:val="16"/>
        </w:rPr>
        <w:t xml:space="preserve"> Then, at a rally in Phoenix last week, he said protesters who sought to remove such statues were “trying to take away our culture.” William </w:t>
      </w:r>
      <w:proofErr w:type="spellStart"/>
      <w:r w:rsidRPr="007116FF">
        <w:rPr>
          <w:rFonts w:asciiTheme="majorHAnsi" w:hAnsiTheme="majorHAnsi" w:cstheme="majorHAnsi"/>
          <w:sz w:val="16"/>
        </w:rPr>
        <w:t>Saletan</w:t>
      </w:r>
      <w:proofErr w:type="spellEnd"/>
      <w:r w:rsidRPr="007116FF">
        <w:rPr>
          <w:rFonts w:asciiTheme="majorHAnsi" w:hAnsiTheme="majorHAnsi" w:cstheme="majorHAnsi"/>
          <w:sz w:val="16"/>
        </w:rPr>
        <w:t xml:space="preserve"> WILLIAM SALETAN Will </w:t>
      </w:r>
      <w:proofErr w:type="spellStart"/>
      <w:r w:rsidRPr="007116FF">
        <w:rPr>
          <w:rFonts w:asciiTheme="majorHAnsi" w:hAnsiTheme="majorHAnsi" w:cstheme="majorHAnsi"/>
          <w:sz w:val="16"/>
        </w:rPr>
        <w:t>Saletan</w:t>
      </w:r>
      <w:proofErr w:type="spellEnd"/>
      <w:r w:rsidRPr="007116FF">
        <w:rPr>
          <w:rFonts w:asciiTheme="majorHAnsi" w:hAnsiTheme="majorHAnsi" w:cstheme="majorHAnsi"/>
          <w:sz w:val="16"/>
        </w:rPr>
        <w:t xml:space="preserve"> writes about politics, science, technology, and other stuff for Slate. He’s the author of Bearing Right. Why is Trump so solicitous of bigots? Conventional wisdom on the left says that it’s because he’s a bigot himself, </w:t>
      </w:r>
      <w:proofErr w:type="gramStart"/>
      <w:r w:rsidRPr="007116FF">
        <w:rPr>
          <w:rFonts w:asciiTheme="majorHAnsi" w:hAnsiTheme="majorHAnsi" w:cstheme="majorHAnsi"/>
          <w:sz w:val="16"/>
        </w:rPr>
        <w:t>and also</w:t>
      </w:r>
      <w:proofErr w:type="gramEnd"/>
      <w:r w:rsidRPr="007116FF">
        <w:rPr>
          <w:rFonts w:asciiTheme="majorHAnsi" w:hAnsiTheme="majorHAnsi" w:cstheme="majorHAnsi"/>
          <w:sz w:val="16"/>
        </w:rPr>
        <w:t xml:space="preserve"> because bigots are an important part of his base. But is that second part true? </w:t>
      </w:r>
      <w:r w:rsidRPr="007116FF">
        <w:rPr>
          <w:rStyle w:val="StyleUnderline"/>
          <w:rFonts w:asciiTheme="majorHAnsi" w:hAnsiTheme="majorHAnsi" w:cstheme="majorHAnsi"/>
        </w:rPr>
        <w:t>How many of Trump’s supporters are racists? We may never know the full answer, since many people don’t disclose their prejudices in surveys. But some do. And among Trump fans, that number turns out to be significant. Overt racists aren’t a decisive share of the electorate, but they’re a substantial part of the president’s coalition. A</w:t>
      </w:r>
      <w:r w:rsidRPr="007116FF">
        <w:rPr>
          <w:rFonts w:asciiTheme="majorHAnsi" w:hAnsiTheme="majorHAnsi" w:cstheme="majorHAnsi"/>
          <w:sz w:val="16"/>
        </w:rPr>
        <w:t xml:space="preserve">nd this gives them far more power than they would otherwise enjoy. Since Charlottesville, several pollsters—Quinnipiac University, the Washington Post, Public Policy Polling, Marist (for NPR and PBS), and Morning Consult (for Politico)—have asked Americans what they think of explicitly racist groups. Let’s look at what these surveys have found. Do you like Nazis and the Klan? Since Nazis and the Ku Klux Klan are directly associated with hate and murder, very few people will tell pollsters that they like or support these groups. If you look at various subsamples in the Marist survey, for instance, only 1 percent of whites, 1 percent of Republicans, and 1 percent of conservatives say they mostly agree with the Klan’s beliefs. But among people who approve of the job Trump is doing as president, 4 percent openly agree with the Klan. </w:t>
      </w:r>
      <w:r w:rsidRPr="007116FF">
        <w:rPr>
          <w:rStyle w:val="StyleUnderline"/>
          <w:rFonts w:asciiTheme="majorHAnsi" w:hAnsiTheme="majorHAnsi" w:cstheme="majorHAnsi"/>
        </w:rPr>
        <w:t>In the PPP survey, 1 percent of people who voted for Hillary Clinton in 2016 express a favorable opinion of neo-Nazis. Among whites, 4 percent express such an opinion. Among people who voted for Trump, however, it’s 7 percent. (This doesn’t mean some of those Trump voters are nonwhite. It just means that Nazi sympathies among whites are concentrated in the pro-Trump contingent.) In</w:t>
      </w:r>
      <w:r w:rsidRPr="007116FF">
        <w:rPr>
          <w:rFonts w:asciiTheme="majorHAnsi" w:hAnsiTheme="majorHAnsi" w:cstheme="majorHAnsi"/>
          <w:sz w:val="16"/>
        </w:rPr>
        <w:t xml:space="preserve"> the Morning Consult poll, 3 percent of conservatives, 5 percent of whites, and 6 percent of Republicans admit to a favorable impression of neo-Nazis. </w:t>
      </w:r>
      <w:r w:rsidRPr="007116FF">
        <w:rPr>
          <w:rStyle w:val="StyleUnderline"/>
          <w:rFonts w:asciiTheme="majorHAnsi" w:hAnsiTheme="majorHAnsi" w:cstheme="majorHAnsi"/>
        </w:rPr>
        <w:t xml:space="preserve">Among people who strongly approve of Trump’s performance, the number goes up to 12 percent. Remember: These are the people who are willing to tell a pollster that they sympathize with Nazis. The poll doesn’t show how many others are concealing such views. </w:t>
      </w:r>
      <w:r w:rsidRPr="007116FF">
        <w:rPr>
          <w:rFonts w:asciiTheme="majorHAnsi" w:hAnsiTheme="majorHAnsi" w:cstheme="majorHAnsi"/>
          <w:sz w:val="16"/>
        </w:rPr>
        <w:t xml:space="preserve">Do you like white supremacists? When you remove the Klan/Nazi references and ask people what they think of groups that advocate racial superiority, people who approve of Trump’s job performance again stand out. In the Marist poll, Trump approvers are slightly more likely than whites—5 percent versus 3 percent—to say that they mostly agree with “the white supremacy movement.” In the PPP survey, 7 percent of Trump voters say they have a favorable opinion of “white supremacists,” compared to 4 percent of whites and 1 percent of Clinton voters. In the Morning Consult poll, 7 percent of whites and 9 percent of Republicans express a favorable view of white supremacists. Among strong Trump approvers, that number shoots up to 15 percent. 170828_POL_trumpCharts Slate Are racist views acceptable? </w:t>
      </w:r>
      <w:r w:rsidRPr="007116FF">
        <w:rPr>
          <w:rStyle w:val="StyleUnderline"/>
          <w:rFonts w:asciiTheme="majorHAnsi" w:hAnsiTheme="majorHAnsi" w:cstheme="majorHAnsi"/>
        </w:rPr>
        <w:t>The Post survey asks whether it’s “acceptable or unacceptable to hold neo-Nazi or white supremacist views.” This question focuses on what you considerable tolerable, as opposed to what you believe. Again, respondents who strongly approve of Trump’s performance stand out. (The Post poll, like the Morning Consult poll, distinguishes strong Trump approvers from soft ones.) Seventeen percent of them say it’s acceptable to hold such views</w:t>
      </w:r>
      <w:r w:rsidRPr="007116FF">
        <w:rPr>
          <w:rFonts w:asciiTheme="majorHAnsi" w:hAnsiTheme="majorHAnsi" w:cstheme="majorHAnsi"/>
          <w:sz w:val="16"/>
        </w:rPr>
        <w:t xml:space="preserve">, compared to 13 percent of Republicans, 12 percent of conservatives, and 9 percent of whites. Do you like white nationalists? When you change the language from supremacists to nationalists, some people who hesitate to espouse superiority admit that they want separation. In the Marist survey, this makes little difference: Seven percent of Trump approvers, compared to 5 percent of Republicans and 4 percent of whites, say they mostly agree with the beliefs of white nationalists. But in the Morning Consult poll, the gap is bigger. </w:t>
      </w:r>
      <w:r w:rsidRPr="007116FF">
        <w:rPr>
          <w:rStyle w:val="StyleUnderline"/>
          <w:rFonts w:asciiTheme="majorHAnsi" w:hAnsiTheme="majorHAnsi" w:cstheme="majorHAnsi"/>
        </w:rPr>
        <w:t>Nineteen percent of strong Trump approvers</w:t>
      </w:r>
      <w:r w:rsidRPr="007116FF">
        <w:rPr>
          <w:rFonts w:asciiTheme="majorHAnsi" w:hAnsiTheme="majorHAnsi" w:cstheme="majorHAnsi"/>
          <w:sz w:val="16"/>
        </w:rPr>
        <w:t xml:space="preserve">, compared to 10 percent of Republicans and 8 percent of whites, say they have a favorable impression of white nationalists. Can white supremacists be fine people? Trump’s comment about people who rallied with neo-Nazis in Charlottesville—that some were “very fine”—inspired this question in the PPP survey: “Do you think it is possible for white supremacists and neo-Nazis to be ‘very fine people,’ or not?” Four percent of Clinton voters say it’s possible. Among whites, the number goes up to 13 percent. Among Republicans, it’s 18 percent. Among Trump voters, it’s 22 percent. Would you protest? The Quinnipiac survey asks: “If a white supremacist rally were to occur in your town, would you join the rally, protest the rally, or would you do neither of these things?” Overall, Trump approvers are no more likely than non-approvers to say they’d join such a rally. (Three percent of strong Trump approvers say they would join it, compared to 2 percent of non-approvers, but this is well within the margin of error.) But there’s a huge gap in inclination to protest. Fifty percent of non-approvers say they would protest such a rally. Only 13 percent of Trump approvers say they would do so. </w:t>
      </w:r>
      <w:r w:rsidRPr="007116FF">
        <w:rPr>
          <w:rStyle w:val="StyleUnderline"/>
          <w:rFonts w:asciiTheme="majorHAnsi" w:hAnsiTheme="majorHAnsi" w:cstheme="majorHAnsi"/>
        </w:rPr>
        <w:t>Overt racists aren’t a decisive share of the electorate, but they’re a substantial part of the president’s coalition.</w:t>
      </w:r>
      <w:r w:rsidRPr="007116FF">
        <w:rPr>
          <w:rFonts w:asciiTheme="majorHAnsi" w:hAnsiTheme="majorHAnsi" w:cstheme="majorHAnsi"/>
          <w:sz w:val="16"/>
        </w:rPr>
        <w:t xml:space="preserve"> Who’s to blame? Strong Trump approvers are the only constituency more likely to blame anti-racism protesters than the racists themselves for what happened in Charlottesville. Quinnipiac’s survey asks: “There were two major groups involved in the situation in Charlottesville: the white supremacist protesters, and the people who were there to protest against them, known as the counter-protesters. Who do you believe is more to blame for the violence in Charlottesville: the white supremacist protesters or the counter-protesters?” White respondents blame the supremacists, 59 percent to 18 percent. Republicans also blame the supremacists, 38 percent to 30 percent. But Trump approvers blame the </w:t>
      </w:r>
      <w:proofErr w:type="spellStart"/>
      <w:r w:rsidRPr="007116FF">
        <w:rPr>
          <w:rFonts w:asciiTheme="majorHAnsi" w:hAnsiTheme="majorHAnsi" w:cstheme="majorHAnsi"/>
          <w:sz w:val="16"/>
        </w:rPr>
        <w:t>counterprotesters</w:t>
      </w:r>
      <w:proofErr w:type="spellEnd"/>
      <w:r w:rsidRPr="007116FF">
        <w:rPr>
          <w:rFonts w:asciiTheme="majorHAnsi" w:hAnsiTheme="majorHAnsi" w:cstheme="majorHAnsi"/>
          <w:sz w:val="16"/>
        </w:rPr>
        <w:t xml:space="preserve">, 35 percent to 27 percent. This gap persists even when the question mentions that a counter-protester died. The Morning Consult poll asks: “A group of ‘white nationalist’ protesters recently organized a rally in Charlottesville, Virginia that turned violent when one counter-protester was killed. Based on what you have seen, read, or heard, who do you blame most for the events in Charlottesville, Virginia?” White respondents blame the white nationalists, 40 percent to 9 percent. Republicans also blame the white nationalists, 24 percent to 12 percent. But strong Trump approvers blame the </w:t>
      </w:r>
      <w:proofErr w:type="spellStart"/>
      <w:r w:rsidRPr="007116FF">
        <w:rPr>
          <w:rFonts w:asciiTheme="majorHAnsi" w:hAnsiTheme="majorHAnsi" w:cstheme="majorHAnsi"/>
          <w:sz w:val="16"/>
        </w:rPr>
        <w:t>counterprotesters</w:t>
      </w:r>
      <w:proofErr w:type="spellEnd"/>
      <w:r w:rsidRPr="007116FF">
        <w:rPr>
          <w:rFonts w:asciiTheme="majorHAnsi" w:hAnsiTheme="majorHAnsi" w:cstheme="majorHAnsi"/>
          <w:sz w:val="16"/>
        </w:rPr>
        <w:t xml:space="preserve">, 20 percent to 14 percent. Are whites the real victims? Beyond Charlottesville, Trump fans are distinct in believing that whites, not minorities, are the true targets of prejudice and discrimination. The PPP survey asks, “Which of the following groups do you think faces the most discrimination in America today: African-Americans, Asian-Americans, Latino Americans, Native Americans, or white people?” Twenty-six percent of white respondents say whites face the most discrimination; 60 percent of </w:t>
      </w:r>
      <w:proofErr w:type="gramStart"/>
      <w:r w:rsidRPr="007116FF">
        <w:rPr>
          <w:rFonts w:asciiTheme="majorHAnsi" w:hAnsiTheme="majorHAnsi" w:cstheme="majorHAnsi"/>
          <w:sz w:val="16"/>
        </w:rPr>
        <w:t>whites</w:t>
      </w:r>
      <w:proofErr w:type="gramEnd"/>
      <w:r w:rsidRPr="007116FF">
        <w:rPr>
          <w:rFonts w:asciiTheme="majorHAnsi" w:hAnsiTheme="majorHAnsi" w:cstheme="majorHAnsi"/>
          <w:sz w:val="16"/>
        </w:rPr>
        <w:t xml:space="preserve"> name one of the other groups instead. Among Republicans, 41 percent say whites are the principal victims, but 44 percent choose a different group. </w:t>
      </w:r>
      <w:r w:rsidRPr="007116FF">
        <w:rPr>
          <w:rStyle w:val="StyleUnderline"/>
          <w:rFonts w:asciiTheme="majorHAnsi" w:hAnsiTheme="majorHAnsi" w:cstheme="majorHAnsi"/>
        </w:rPr>
        <w:t>Only among Trump voters does a plurality—45 percent to 41 percent—say that whites are the principal victims</w:t>
      </w:r>
      <w:r w:rsidRPr="007116FF">
        <w:rPr>
          <w:rFonts w:asciiTheme="majorHAnsi" w:hAnsiTheme="majorHAnsi" w:cstheme="majorHAnsi"/>
          <w:sz w:val="16"/>
        </w:rPr>
        <w:t xml:space="preserve">. In the Quinnipiac poll, whites are far more likely to say that “prejudice against minority groups” is a very serious problem (42 percent) than to say that “prejudice against white people” is a very serious problem (16 percent). Republicans tilt slightly the other way: 25 percent say prejudice against whites is a very serious problem, while 21 percent say prejudice against minorities is that serious. </w:t>
      </w:r>
      <w:r w:rsidRPr="007116FF">
        <w:rPr>
          <w:rStyle w:val="StyleUnderline"/>
          <w:rFonts w:asciiTheme="majorHAnsi" w:hAnsiTheme="majorHAnsi" w:cstheme="majorHAnsi"/>
        </w:rPr>
        <w:t xml:space="preserve">Among Trump approvers, the shift is more pronounced: Twenty-eight percent said anti-white prejudice is very serious, while only 19 percent say the same of prejudice against minorities. </w:t>
      </w:r>
      <w:r w:rsidRPr="007116FF">
        <w:rPr>
          <w:rFonts w:asciiTheme="majorHAnsi" w:hAnsiTheme="majorHAnsi" w:cstheme="majorHAnsi"/>
          <w:sz w:val="16"/>
        </w:rPr>
        <w:t xml:space="preserve">Want More Politics? Listen to the Political Gabfest. Join Emily </w:t>
      </w:r>
      <w:proofErr w:type="spellStart"/>
      <w:r w:rsidRPr="007116FF">
        <w:rPr>
          <w:rFonts w:asciiTheme="majorHAnsi" w:hAnsiTheme="majorHAnsi" w:cstheme="majorHAnsi"/>
          <w:sz w:val="16"/>
        </w:rPr>
        <w:t>Bazelon</w:t>
      </w:r>
      <w:proofErr w:type="spellEnd"/>
      <w:r w:rsidRPr="007116FF">
        <w:rPr>
          <w:rFonts w:asciiTheme="majorHAnsi" w:hAnsiTheme="majorHAnsi" w:cstheme="majorHAnsi"/>
          <w:sz w:val="16"/>
        </w:rPr>
        <w:t xml:space="preserve">, John Dickerson, and David </w:t>
      </w:r>
      <w:proofErr w:type="spellStart"/>
      <w:r w:rsidRPr="007116FF">
        <w:rPr>
          <w:rFonts w:asciiTheme="majorHAnsi" w:hAnsiTheme="majorHAnsi" w:cstheme="majorHAnsi"/>
          <w:sz w:val="16"/>
        </w:rPr>
        <w:t>Plotz</w:t>
      </w:r>
      <w:proofErr w:type="spellEnd"/>
      <w:r w:rsidRPr="007116FF">
        <w:rPr>
          <w:rFonts w:asciiTheme="majorHAnsi" w:hAnsiTheme="majorHAnsi" w:cstheme="majorHAnsi"/>
          <w:sz w:val="16"/>
        </w:rPr>
        <w:t xml:space="preserve"> as they discuss and debate the week’s biggest political news</w:t>
      </w:r>
      <w:r w:rsidRPr="007116FF">
        <w:rPr>
          <w:rStyle w:val="StyleUnderline"/>
          <w:rFonts w:asciiTheme="majorHAnsi" w:hAnsiTheme="majorHAnsi" w:cstheme="majorHAnsi"/>
        </w:rPr>
        <w:t>. When you put all these numbers together, they suggest two things. First, the most likely predictor of overt racism isn’t being white, conservative, or Republican. It’s supporting Trump. Second, among Trump fans, the racist constituency is significant.</w:t>
      </w:r>
      <w:r w:rsidRPr="007116FF">
        <w:rPr>
          <w:rFonts w:asciiTheme="majorHAnsi" w:hAnsiTheme="majorHAnsi" w:cstheme="majorHAnsi"/>
          <w:sz w:val="16"/>
        </w:rPr>
        <w:t xml:space="preserve"> Twelve percent of strong Trump approvers express a favorable opinion of neo-Nazis, and 19 percent express a favorable view of white nationalists. Twenty-two percent of Trump voters say some white supremacists are “very fine people,” and 45 percent—a plurality—say whites face more discrimination than other groups do. </w:t>
      </w:r>
    </w:p>
    <w:p w14:paraId="29E14928"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Yes shift</w:t>
      </w:r>
    </w:p>
    <w:p w14:paraId="42C040D3"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 xml:space="preserve">Trump’s base will continue to be stable unless he goes against their core values – commune psychology </w:t>
      </w:r>
    </w:p>
    <w:p w14:paraId="6483A874" w14:textId="77777777" w:rsidR="00D82942" w:rsidRPr="007116FF" w:rsidRDefault="00D82942" w:rsidP="00D82942">
      <w:pPr>
        <w:rPr>
          <w:rFonts w:asciiTheme="majorHAnsi" w:hAnsiTheme="majorHAnsi" w:cstheme="majorHAnsi"/>
        </w:rPr>
      </w:pPr>
      <w:proofErr w:type="spellStart"/>
      <w:r w:rsidRPr="007116FF">
        <w:rPr>
          <w:rStyle w:val="Style13ptBold"/>
          <w:rFonts w:asciiTheme="majorHAnsi" w:hAnsiTheme="majorHAnsi" w:cstheme="majorHAnsi"/>
        </w:rPr>
        <w:t>Scuteri</w:t>
      </w:r>
      <w:proofErr w:type="spellEnd"/>
      <w:r w:rsidRPr="007116FF">
        <w:rPr>
          <w:rStyle w:val="Style13ptBold"/>
          <w:rFonts w:asciiTheme="majorHAnsi" w:hAnsiTheme="majorHAnsi" w:cstheme="majorHAnsi"/>
        </w:rPr>
        <w:t xml:space="preserve"> 2/11</w:t>
      </w:r>
      <w:r w:rsidRPr="007116FF">
        <w:rPr>
          <w:rFonts w:asciiTheme="majorHAnsi" w:hAnsiTheme="majorHAnsi" w:cstheme="majorHAnsi"/>
        </w:rPr>
        <w:t xml:space="preserve"> (Rick, “Trump's core supporters won't reject him. It would mean rejecting their own values.”, Thought Experiment, NBC, </w:t>
      </w:r>
      <w:hyperlink r:id="rId79" w:history="1">
        <w:r w:rsidRPr="007116FF">
          <w:rPr>
            <w:rStyle w:val="Hyperlink"/>
            <w:rFonts w:asciiTheme="majorHAnsi" w:hAnsiTheme="majorHAnsi" w:cstheme="majorHAnsi"/>
          </w:rPr>
          <w:t>https://www.nbcnews.com/think/opinion/trump-s-core-supporters-won-t-reject-him-it-would-ncna846456</w:t>
        </w:r>
      </w:hyperlink>
      <w:r w:rsidRPr="007116FF">
        <w:rPr>
          <w:rFonts w:asciiTheme="majorHAnsi" w:hAnsiTheme="majorHAnsi" w:cstheme="majorHAnsi"/>
        </w:rPr>
        <w:t>) MJG</w:t>
      </w:r>
    </w:p>
    <w:p w14:paraId="29E2671F" w14:textId="77777777" w:rsidR="00D82942" w:rsidRPr="007116FF" w:rsidRDefault="00D82942" w:rsidP="00D82942">
      <w:pPr>
        <w:rPr>
          <w:rFonts w:asciiTheme="majorHAnsi" w:hAnsiTheme="majorHAnsi" w:cstheme="majorHAnsi"/>
          <w:sz w:val="10"/>
        </w:rPr>
      </w:pPr>
      <w:r w:rsidRPr="007116FF">
        <w:rPr>
          <w:rFonts w:asciiTheme="majorHAnsi" w:hAnsiTheme="majorHAnsi" w:cstheme="majorHAnsi"/>
          <w:sz w:val="10"/>
        </w:rPr>
        <w:t xml:space="preserve">Political experience and logic tell us that, at some point, Donald Trump's supporters should become overwhelmed by the mounting evidence of his failures and broken promises — as Steve Bannon reportedly was over the inclusion of a path to citizenship for </w:t>
      </w:r>
      <w:proofErr w:type="spellStart"/>
      <w:r w:rsidRPr="007116FF">
        <w:rPr>
          <w:rFonts w:asciiTheme="majorHAnsi" w:hAnsiTheme="majorHAnsi" w:cstheme="majorHAnsi"/>
          <w:sz w:val="10"/>
        </w:rPr>
        <w:t>DREAMers</w:t>
      </w:r>
      <w:proofErr w:type="spellEnd"/>
      <w:r w:rsidRPr="007116FF">
        <w:rPr>
          <w:rFonts w:asciiTheme="majorHAnsi" w:hAnsiTheme="majorHAnsi" w:cstheme="majorHAnsi"/>
          <w:sz w:val="10"/>
        </w:rPr>
        <w:t xml:space="preserve"> in the State of the Union — and retreat. </w:t>
      </w:r>
      <w:r w:rsidRPr="007116FF">
        <w:rPr>
          <w:rStyle w:val="StyleUnderline"/>
          <w:rFonts w:asciiTheme="majorHAnsi" w:hAnsiTheme="majorHAnsi" w:cstheme="majorHAnsi"/>
        </w:rPr>
        <w:t>But the back of the Trump base is not likely to break any time soon, because Trump’s supporters aren’t beholden to politics or logic. Instead, they are creatures of a group psychology dynamic more commonly seen in religious and fraternal organizations. In the “communion mode” authority structure, described by Andrew Gray, people's recognition of legitimate authority is "based on an appeal to common values and creeds."</w:t>
      </w:r>
      <w:r w:rsidRPr="007116FF">
        <w:rPr>
          <w:rFonts w:asciiTheme="majorHAnsi" w:hAnsiTheme="majorHAnsi" w:cstheme="majorHAnsi"/>
          <w:sz w:val="10"/>
        </w:rPr>
        <w:t xml:space="preserve"> Supporters to listen to President Donald Trump speak at a factory in Coraopolis, Pennsylvania, on January 18, 2018. Jeff Swensen / Getty Images File "In this mode," added Gray, "</w:t>
      </w:r>
      <w:r w:rsidRPr="007116FF">
        <w:rPr>
          <w:rStyle w:val="StyleUnderline"/>
          <w:rFonts w:asciiTheme="majorHAnsi" w:hAnsiTheme="majorHAnsi" w:cstheme="majorHAnsi"/>
        </w:rPr>
        <w:t>the legitimacy for actions lies in consistency with the understandings, protocols, and guiding values of shared frames of reference.”</w:t>
      </w:r>
      <w:r w:rsidRPr="007116FF">
        <w:rPr>
          <w:rFonts w:asciiTheme="majorHAnsi" w:hAnsiTheme="majorHAnsi" w:cstheme="majorHAnsi"/>
          <w:sz w:val="10"/>
        </w:rPr>
        <w:t xml:space="preserve"> Compare that to the contractual mode, which is based an agreement that sets out obligations and rewards, or “command mode,” which Gray said, "is based on the rule of law emanating from a sovereign body and delivered through a scalar chain of superior and subordinate authority</w:t>
      </w:r>
      <w:r w:rsidRPr="007116FF">
        <w:rPr>
          <w:rStyle w:val="StyleUnderline"/>
          <w:rFonts w:asciiTheme="majorHAnsi" w:hAnsiTheme="majorHAnsi" w:cstheme="majorHAnsi"/>
        </w:rPr>
        <w:t>." Communion governance structures rely on regular in-person meetings, call and response rituals (witness the continued usefulness of "Lock her up!" chants at Trump rallies, despite Hillary Clinton's 2016 loss) and faith in shared values and experiences</w:t>
      </w:r>
      <w:r w:rsidRPr="007116FF">
        <w:rPr>
          <w:rFonts w:asciiTheme="majorHAnsi" w:hAnsiTheme="majorHAnsi" w:cstheme="majorHAnsi"/>
          <w:sz w:val="10"/>
        </w:rPr>
        <w:t xml:space="preserve">. Groups built around communion authority are tightly connected and very strong in part because, research shows, </w:t>
      </w:r>
      <w:r w:rsidRPr="007116FF">
        <w:rPr>
          <w:rStyle w:val="StyleUnderline"/>
          <w:rFonts w:asciiTheme="majorHAnsi" w:hAnsiTheme="majorHAnsi" w:cstheme="majorHAnsi"/>
        </w:rPr>
        <w:t>they display “homophily and parochialism directed to those outside the group</w:t>
      </w:r>
      <w:r w:rsidRPr="007116FF">
        <w:rPr>
          <w:rFonts w:asciiTheme="majorHAnsi" w:hAnsiTheme="majorHAnsi" w:cstheme="majorHAnsi"/>
          <w:sz w:val="10"/>
        </w:rPr>
        <w:t xml:space="preserve">.” (That is a scholarly way of saying that those in communion groups tend to associate and bond with people that are </w:t>
      </w:r>
      <w:proofErr w:type="gramStart"/>
      <w:r w:rsidRPr="007116FF">
        <w:rPr>
          <w:rFonts w:asciiTheme="majorHAnsi" w:hAnsiTheme="majorHAnsi" w:cstheme="majorHAnsi"/>
          <w:sz w:val="10"/>
        </w:rPr>
        <w:t>similar to</w:t>
      </w:r>
      <w:proofErr w:type="gramEnd"/>
      <w:r w:rsidRPr="007116FF">
        <w:rPr>
          <w:rFonts w:asciiTheme="majorHAnsi" w:hAnsiTheme="majorHAnsi" w:cstheme="majorHAnsi"/>
          <w:sz w:val="10"/>
        </w:rPr>
        <w:t xml:space="preserve"> themselves and view those who are not with suspicion and hostility.) </w:t>
      </w:r>
      <w:r w:rsidRPr="007116FF">
        <w:rPr>
          <w:rStyle w:val="StyleUnderline"/>
          <w:rFonts w:asciiTheme="majorHAnsi" w:hAnsiTheme="majorHAnsi" w:cstheme="majorHAnsi"/>
        </w:rPr>
        <w:t xml:space="preserve">When Trump said he was going to build the wall, he was reflecting a shared value of opposition to immigration, or anti-Hispanic bias or frustration with </w:t>
      </w:r>
      <w:r w:rsidRPr="007116FF">
        <w:rPr>
          <w:rStyle w:val="StyleUnderline"/>
          <w:rFonts w:asciiTheme="majorHAnsi" w:hAnsiTheme="majorHAnsi" w:cstheme="majorHAnsi"/>
          <w:strike/>
        </w:rPr>
        <w:t>paralysis on</w:t>
      </w:r>
      <w:r w:rsidRPr="007116FF">
        <w:rPr>
          <w:rStyle w:val="StyleUnderline"/>
          <w:rFonts w:asciiTheme="majorHAnsi" w:hAnsiTheme="majorHAnsi" w:cstheme="majorHAnsi"/>
        </w:rPr>
        <w:t xml:space="preserve"> immigration policy (or all three</w:t>
      </w:r>
      <w:r w:rsidRPr="007116FF">
        <w:rPr>
          <w:rFonts w:asciiTheme="majorHAnsi" w:hAnsiTheme="majorHAnsi" w:cstheme="majorHAnsi"/>
          <w:sz w:val="10"/>
        </w:rPr>
        <w:t xml:space="preserve">). Significantly, researchers have also found that religious communion authority followers make contributions as a show of their values rather than to affect any consequence. That’s key to understanding Trump’s base because it means that contributions to the cause — whether money, posting on social media or voting — were unlikely to be influenced by whether Trump could </w:t>
      </w:r>
      <w:proofErr w:type="gramStart"/>
      <w:r w:rsidRPr="007116FF">
        <w:rPr>
          <w:rFonts w:asciiTheme="majorHAnsi" w:hAnsiTheme="majorHAnsi" w:cstheme="majorHAnsi"/>
          <w:sz w:val="10"/>
        </w:rPr>
        <w:t>actually deliver</w:t>
      </w:r>
      <w:proofErr w:type="gramEnd"/>
      <w:r w:rsidRPr="007116FF">
        <w:rPr>
          <w:rFonts w:asciiTheme="majorHAnsi" w:hAnsiTheme="majorHAnsi" w:cstheme="majorHAnsi"/>
          <w:sz w:val="10"/>
        </w:rPr>
        <w:t xml:space="preserve"> on his promises. And it explains why political arguments about whether the wall will really get built (Trump has admitted that it doesn't need to be a </w:t>
      </w:r>
      <w:proofErr w:type="gramStart"/>
      <w:r w:rsidRPr="007116FF">
        <w:rPr>
          <w:rFonts w:asciiTheme="majorHAnsi" w:hAnsiTheme="majorHAnsi" w:cstheme="majorHAnsi"/>
          <w:sz w:val="10"/>
        </w:rPr>
        <w:t>full scale</w:t>
      </w:r>
      <w:proofErr w:type="gramEnd"/>
      <w:r w:rsidRPr="007116FF">
        <w:rPr>
          <w:rFonts w:asciiTheme="majorHAnsi" w:hAnsiTheme="majorHAnsi" w:cstheme="majorHAnsi"/>
          <w:sz w:val="10"/>
        </w:rPr>
        <w:t xml:space="preserve"> wall), whether Mexico is going to pay for it (they won't, and Trump knows it) or whether he's brought coal jobs back (he didn't) did not, do not and will not matter to Trump supporters. Even though Trump promised a wall for which Mexico would pay and coal jobs, among other broken promises, his supporters did not invest in his campaign to get those specific things. When Trump said he was going to build that wall, he was reflecting a shared value of opposition to immigration, or anti-Hispanic bias or frustration with paralysis on immigration policy (or all three). To those in this communion structure</w:t>
      </w:r>
      <w:r w:rsidRPr="007116FF">
        <w:rPr>
          <w:rStyle w:val="StyleUnderline"/>
          <w:rFonts w:asciiTheme="majorHAnsi" w:hAnsiTheme="majorHAnsi" w:cstheme="majorHAnsi"/>
        </w:rPr>
        <w:t>, Trump’s seriousness about their shared values — that he believes them too — is all that matters</w:t>
      </w:r>
      <w:r w:rsidRPr="007116FF">
        <w:rPr>
          <w:rFonts w:asciiTheme="majorHAnsi" w:hAnsiTheme="majorHAnsi" w:cstheme="majorHAnsi"/>
          <w:sz w:val="10"/>
        </w:rPr>
        <w:t xml:space="preserve">. Supporters of President Donald Trump argue with protesters outside of Suffolk Community College where President Trump was speaking on July 28, 2017 in Brentwood, New York. Spencer Platt / Getty Images File Moreover, according to philanthropy experts, for those in communion structures, a belief that the group’s values are under threat or assault by larger, stronger forces dramatically increases followers' commitment. </w:t>
      </w:r>
      <w:r w:rsidRPr="007116FF">
        <w:rPr>
          <w:rStyle w:val="StyleUnderline"/>
          <w:rFonts w:asciiTheme="majorHAnsi" w:hAnsiTheme="majorHAnsi" w:cstheme="majorHAnsi"/>
        </w:rPr>
        <w:t xml:space="preserve">Therefore, the act of critics pointing out Trump’s failures could strengthen his standing if drawing attention to those failures </w:t>
      </w:r>
      <w:proofErr w:type="gramStart"/>
      <w:r w:rsidRPr="007116FF">
        <w:rPr>
          <w:rStyle w:val="StyleUnderline"/>
          <w:rFonts w:asciiTheme="majorHAnsi" w:hAnsiTheme="majorHAnsi" w:cstheme="majorHAnsi"/>
        </w:rPr>
        <w:t>are seen as</w:t>
      </w:r>
      <w:proofErr w:type="gramEnd"/>
      <w:r w:rsidRPr="007116FF">
        <w:rPr>
          <w:rStyle w:val="StyleUnderline"/>
          <w:rFonts w:asciiTheme="majorHAnsi" w:hAnsiTheme="majorHAnsi" w:cstheme="majorHAnsi"/>
        </w:rPr>
        <w:t xml:space="preserve"> persecution by outside forces</w:t>
      </w:r>
      <w:r w:rsidRPr="007116FF">
        <w:rPr>
          <w:rFonts w:asciiTheme="majorHAnsi" w:hAnsiTheme="majorHAnsi" w:cstheme="majorHAnsi"/>
          <w:sz w:val="10"/>
        </w:rPr>
        <w:t xml:space="preserve"> (such as a “deep state” or a “fake news media”). Perhaps most importantly, as communion followers, those in the </w:t>
      </w:r>
      <w:r w:rsidRPr="007116FF">
        <w:rPr>
          <w:rStyle w:val="StyleUnderline"/>
          <w:rFonts w:asciiTheme="majorHAnsi" w:hAnsiTheme="majorHAnsi" w:cstheme="majorHAnsi"/>
        </w:rPr>
        <w:t>Trump base are likely to see attacks on him as attacks on them personally, because they recognize Trump as a values leader, not a political one. Opposition to him is opposition to those values — their values. So, when reporters ask, “Do you still support Trump?” they hear, “Do you still support your own values</w:t>
      </w:r>
      <w:r w:rsidRPr="007116FF">
        <w:rPr>
          <w:rFonts w:asciiTheme="majorHAnsi" w:hAnsiTheme="majorHAnsi" w:cstheme="majorHAnsi"/>
          <w:sz w:val="10"/>
        </w:rPr>
        <w:t xml:space="preserve">?” Research supports that the bonds between communion group members are stronger than those between followers and a leader. It is important, therefore, to view Trump as distinct from the values of the group. A leader may be transitional, but the values tend to be more rigid. </w:t>
      </w:r>
      <w:r w:rsidRPr="007116FF">
        <w:rPr>
          <w:rStyle w:val="StyleUnderline"/>
          <w:rFonts w:asciiTheme="majorHAnsi" w:hAnsiTheme="majorHAnsi" w:cstheme="majorHAnsi"/>
        </w:rPr>
        <w:t xml:space="preserve">Therefore, inroads to Trump’s base are more likely to be successful if they avoid the values or symbols of the </w:t>
      </w:r>
      <w:proofErr w:type="gramStart"/>
      <w:r w:rsidRPr="007116FF">
        <w:rPr>
          <w:rStyle w:val="StyleUnderline"/>
          <w:rFonts w:asciiTheme="majorHAnsi" w:hAnsiTheme="majorHAnsi" w:cstheme="majorHAnsi"/>
        </w:rPr>
        <w:t>supporters, and</w:t>
      </w:r>
      <w:proofErr w:type="gramEnd"/>
      <w:r w:rsidRPr="007116FF">
        <w:rPr>
          <w:rStyle w:val="StyleUnderline"/>
          <w:rFonts w:asciiTheme="majorHAnsi" w:hAnsiTheme="majorHAnsi" w:cstheme="majorHAnsi"/>
        </w:rPr>
        <w:t xml:space="preserve"> find ways to target Trump for betraying them.</w:t>
      </w:r>
      <w:r w:rsidRPr="007116FF">
        <w:rPr>
          <w:rFonts w:asciiTheme="majorHAnsi" w:hAnsiTheme="majorHAnsi" w:cstheme="majorHAnsi"/>
          <w:sz w:val="10"/>
        </w:rPr>
        <w:t xml:space="preserve"> They recognize his legitimacy and follow him not because of who he is or what he does, but because of what they think he believes — and what they think that says about them. </w:t>
      </w:r>
      <w:r w:rsidRPr="007116FF">
        <w:rPr>
          <w:rStyle w:val="StyleUnderline"/>
          <w:rFonts w:asciiTheme="majorHAnsi" w:hAnsiTheme="majorHAnsi" w:cstheme="majorHAnsi"/>
        </w:rPr>
        <w:t>Because the values outweigh the leaders, when communion followers no longer see their values reflected by a communion leader, they become receptive to finding a new one</w:t>
      </w:r>
      <w:r w:rsidRPr="007116FF">
        <w:rPr>
          <w:rFonts w:asciiTheme="majorHAnsi" w:hAnsiTheme="majorHAnsi" w:cstheme="majorHAnsi"/>
          <w:sz w:val="10"/>
        </w:rPr>
        <w:t>. Since people's acceptance of communion authority relies on consistency with shared values, demonstrating that Trump no longer does (or never did) share the values of his followers in faith, not practice would be pivotal. Similarly, the emergence of other leaders that more passionately reflect shared values would cleave Trump from his base. If, for example, someone stepped forward to say Trump is not hard enough on immigrants, terrorists or trade, that person might pull supporters away from Trump and into their orbit. Still, owing to the group’s insularity and resistance to outside criticism, any values-based replacements for Trump must come from within the structure, not outside. To work, the followers must believe the leader believes in the shared value more than Trump. And even under such scenario, it’s unlikely that such a replacement leader could take over the Trump base as much as fragment it. No further treks to Trump Country are needed to understand why Trump’s base remains unshaken. They recognize his legitimacy and follow him not because of who he is or what he does, but because of what they think he believes — and what they think that says about them.</w:t>
      </w:r>
    </w:p>
    <w:p w14:paraId="6D9AE933"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Base support trump because they see him as an extension of their values</w:t>
      </w:r>
    </w:p>
    <w:p w14:paraId="6AF13AAB"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Thomas 18</w:t>
      </w:r>
      <w:r w:rsidRPr="007116FF">
        <w:rPr>
          <w:rFonts w:asciiTheme="majorHAnsi" w:hAnsiTheme="majorHAnsi" w:cstheme="majorHAnsi"/>
        </w:rPr>
        <w:t xml:space="preserve"> (Cal, “Cal Thomas: No, Trump's base isn't a cult”, July 9</w:t>
      </w:r>
      <w:r w:rsidRPr="007116FF">
        <w:rPr>
          <w:rFonts w:asciiTheme="majorHAnsi" w:hAnsiTheme="majorHAnsi" w:cstheme="majorHAnsi"/>
          <w:vertAlign w:val="superscript"/>
        </w:rPr>
        <w:t>th</w:t>
      </w:r>
      <w:r w:rsidRPr="007116FF">
        <w:rPr>
          <w:rFonts w:asciiTheme="majorHAnsi" w:hAnsiTheme="majorHAnsi" w:cstheme="majorHAnsi"/>
        </w:rPr>
        <w:t xml:space="preserve">, 2018, Lincoln Journal Star, </w:t>
      </w:r>
      <w:hyperlink r:id="rId80" w:history="1">
        <w:r w:rsidRPr="007116FF">
          <w:rPr>
            <w:rStyle w:val="Hyperlink"/>
            <w:rFonts w:asciiTheme="majorHAnsi" w:hAnsiTheme="majorHAnsi" w:cstheme="majorHAnsi"/>
          </w:rPr>
          <w:t>https://journalstar.com/opinion/columnists/cal-thomas-no-trump-s-base-isn-t-a-cult/article_55fd44d5-a241-5cc9-9d02-00acb7c4ca25.html</w:t>
        </w:r>
      </w:hyperlink>
      <w:r w:rsidRPr="007116FF">
        <w:rPr>
          <w:rFonts w:asciiTheme="majorHAnsi" w:hAnsiTheme="majorHAnsi" w:cstheme="majorHAnsi"/>
        </w:rPr>
        <w:t>) MJG</w:t>
      </w:r>
    </w:p>
    <w:p w14:paraId="436496C0" w14:textId="77777777" w:rsidR="00D82942" w:rsidRPr="007116FF" w:rsidRDefault="00D82942" w:rsidP="00D82942">
      <w:pPr>
        <w:rPr>
          <w:rStyle w:val="StyleUnderline"/>
          <w:rFonts w:asciiTheme="majorHAnsi" w:hAnsiTheme="majorHAnsi" w:cstheme="majorHAnsi"/>
        </w:rPr>
      </w:pPr>
      <w:r w:rsidRPr="007116FF">
        <w:rPr>
          <w:rFonts w:asciiTheme="majorHAnsi" w:hAnsiTheme="majorHAnsi" w:cstheme="majorHAnsi"/>
          <w:sz w:val="16"/>
        </w:rPr>
        <w:t xml:space="preserve">What Corker and the Post fail to grasp is the level of anger directed at both parties. Too often, Democrats and Republicans appear to care more about their own political careers than the careers and lives of voters. </w:t>
      </w:r>
      <w:r w:rsidRPr="007116FF">
        <w:rPr>
          <w:rStyle w:val="StyleUnderline"/>
          <w:rFonts w:asciiTheme="majorHAnsi" w:hAnsiTheme="majorHAnsi" w:cstheme="majorHAnsi"/>
        </w:rPr>
        <w:t>Trump supporters transcend party loyalty, as does Trump. But -- and this is key -- they believe he cares about them and so they are willing to forgive his past personal indiscretions and current lies because they think his policies and the more positive direction of the country benefit them more than it does the political and media class</w:t>
      </w:r>
      <w:r w:rsidRPr="007116FF">
        <w:rPr>
          <w:rFonts w:asciiTheme="majorHAnsi" w:hAnsiTheme="majorHAnsi" w:cstheme="majorHAnsi"/>
          <w:sz w:val="16"/>
        </w:rPr>
        <w:t>. Cultists reject any evidence that proves their faith is wrong. Trum</w:t>
      </w:r>
      <w:r w:rsidRPr="007116FF">
        <w:rPr>
          <w:rStyle w:val="StyleUnderline"/>
          <w:rFonts w:asciiTheme="majorHAnsi" w:hAnsiTheme="majorHAnsi" w:cstheme="majorHAnsi"/>
        </w:rPr>
        <w:t>p supporters believe he is taking the country away from elitist snobs who care little about Middle America, except at election time. He is channeling their anger and frustration about broken government and dysfunctional Washington. They are glad he has an opportunity with his Supreme Court appointments to undo some of the judicial activism the founders never intended for the court to practice and to again make the Constitution central to the nation's governing life. They have grown tired of being stereotyped as yahoo hillbillies and uneducated Bible-thumpers</w:t>
      </w:r>
      <w:r w:rsidRPr="007116FF">
        <w:rPr>
          <w:rFonts w:asciiTheme="majorHAnsi" w:hAnsiTheme="majorHAnsi" w:cstheme="majorHAnsi"/>
          <w:sz w:val="16"/>
        </w:rPr>
        <w:t xml:space="preserve"> who, according to Barack Obama, "get bitter" and "cling to guns or religion or antipathy to people who aren't like them." Trump is their revenge, and they are enjoying it. Look at the crowds the president continues to draw from his base as he travels. </w:t>
      </w:r>
      <w:r w:rsidRPr="007116FF">
        <w:rPr>
          <w:rStyle w:val="StyleUnderline"/>
          <w:rFonts w:asciiTheme="majorHAnsi" w:hAnsiTheme="majorHAnsi" w:cstheme="majorHAnsi"/>
        </w:rPr>
        <w:t>Their level of enthusiasm for him is at the level of a presidential campaign. The support the president is receiving isn't just about him. It appears to stem from a sense of gratitude from people who have been ignored by many politicians and now believe they have a champion who listens to and speaks for them.</w:t>
      </w:r>
    </w:p>
    <w:p w14:paraId="04F81B7F"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Conservative media controls the base – They would spin the plan</w:t>
      </w:r>
    </w:p>
    <w:p w14:paraId="3D437F26" w14:textId="77777777" w:rsidR="00D82942" w:rsidRPr="007116FF" w:rsidRDefault="00D82942" w:rsidP="00D82942">
      <w:pPr>
        <w:rPr>
          <w:rStyle w:val="Style13ptBold"/>
          <w:rFonts w:asciiTheme="majorHAnsi" w:hAnsiTheme="majorHAnsi" w:cstheme="majorHAnsi"/>
          <w:b w:val="0"/>
        </w:rPr>
      </w:pPr>
      <w:r w:rsidRPr="007116FF">
        <w:rPr>
          <w:rStyle w:val="Style13ptBold"/>
          <w:rFonts w:asciiTheme="majorHAnsi" w:hAnsiTheme="majorHAnsi" w:cstheme="majorHAnsi"/>
        </w:rPr>
        <w:t>Darcy 16</w:t>
      </w:r>
      <w:r w:rsidRPr="007116FF">
        <w:rPr>
          <w:rStyle w:val="Style13ptBold"/>
          <w:rFonts w:asciiTheme="majorHAnsi" w:hAnsiTheme="majorHAnsi" w:cstheme="majorHAnsi"/>
          <w:b w:val="0"/>
          <w:sz w:val="16"/>
        </w:rPr>
        <w:t xml:space="preserve"> (Oliver, 10/24, staff @ Business Insider, “The GOP must do something about the conservative media industrial complex if it wants to survive”, http://www.businessinsider.com/trump-conservative-media-hannity-limbaugh-drudge-2016-10)</w:t>
      </w:r>
    </w:p>
    <w:p w14:paraId="6171AE7E" w14:textId="77777777" w:rsidR="00D82942" w:rsidRPr="007116FF" w:rsidRDefault="00D82942" w:rsidP="00D82942">
      <w:pPr>
        <w:rPr>
          <w:rFonts w:asciiTheme="majorHAnsi" w:hAnsiTheme="majorHAnsi" w:cstheme="majorHAnsi"/>
          <w:sz w:val="16"/>
        </w:rPr>
      </w:pPr>
      <w:r w:rsidRPr="007116FF">
        <w:rPr>
          <w:rStyle w:val="StyleUnderline"/>
          <w:rFonts w:asciiTheme="majorHAnsi" w:hAnsiTheme="majorHAnsi" w:cstheme="majorHAnsi"/>
        </w:rPr>
        <w:t>Trump did not create the conditions ripe for his candidacy. The conservative media industrial complex</w:t>
      </w:r>
      <w:r w:rsidRPr="007116FF">
        <w:rPr>
          <w:rFonts w:asciiTheme="majorHAnsi" w:hAnsiTheme="majorHAnsi" w:cstheme="majorHAnsi"/>
          <w:sz w:val="16"/>
        </w:rPr>
        <w:t xml:space="preserve"> and apprehensive Republican leaders </w:t>
      </w:r>
      <w:r w:rsidRPr="007116FF">
        <w:rPr>
          <w:rStyle w:val="StyleUnderline"/>
          <w:rFonts w:asciiTheme="majorHAnsi" w:hAnsiTheme="majorHAnsi" w:cstheme="majorHAnsi"/>
        </w:rPr>
        <w:t>were responsible for that</w:t>
      </w:r>
      <w:r w:rsidRPr="007116FF">
        <w:rPr>
          <w:rFonts w:asciiTheme="majorHAnsi" w:hAnsiTheme="majorHAnsi" w:cstheme="majorHAnsi"/>
          <w:sz w:val="16"/>
        </w:rPr>
        <w:t xml:space="preserve">. Years before the real-estate tycoon entered onto the political stage, </w:t>
      </w:r>
      <w:r w:rsidRPr="007116FF">
        <w:rPr>
          <w:rStyle w:val="StyleUnderline"/>
          <w:rFonts w:asciiTheme="majorHAnsi" w:hAnsiTheme="majorHAnsi" w:cstheme="majorHAnsi"/>
        </w:rPr>
        <w:t>the conservative press</w:t>
      </w:r>
      <w:r w:rsidRPr="007116FF">
        <w:rPr>
          <w:rFonts w:asciiTheme="majorHAnsi" w:hAnsiTheme="majorHAnsi" w:cstheme="majorHAnsi"/>
          <w:sz w:val="16"/>
        </w:rPr>
        <w:t xml:space="preserve"> — made up of a handful of websites, talk radio, and Fox News opinion programming — </w:t>
      </w:r>
      <w:r w:rsidRPr="007116FF">
        <w:rPr>
          <w:rStyle w:val="StyleUnderline"/>
          <w:rFonts w:asciiTheme="majorHAnsi" w:hAnsiTheme="majorHAnsi" w:cstheme="majorHAnsi"/>
        </w:rPr>
        <w:t>started to move the center of gravity in the Republican base further and further right</w:t>
      </w:r>
      <w:r w:rsidRPr="007116FF">
        <w:rPr>
          <w:rFonts w:asciiTheme="majorHAnsi" w:hAnsiTheme="majorHAnsi" w:cstheme="majorHAnsi"/>
          <w:sz w:val="16"/>
        </w:rPr>
        <w:t>. By the beginning of the 2016 election cycle, a Republican hoping to secure office would all but need to take the hardline conservative position on every issue to avoid being characterized as a squishy moderate</w:t>
      </w:r>
      <w:r w:rsidRPr="007116FF">
        <w:rPr>
          <w:rStyle w:val="StyleUnderline"/>
          <w:rFonts w:asciiTheme="majorHAnsi" w:hAnsiTheme="majorHAnsi" w:cstheme="majorHAnsi"/>
        </w:rPr>
        <w:t>. If a Republican were to hold conservative positions on 90% of the issues,</w:t>
      </w:r>
      <w:r w:rsidRPr="007116FF">
        <w:rPr>
          <w:rFonts w:asciiTheme="majorHAnsi" w:hAnsiTheme="majorHAnsi" w:cstheme="majorHAnsi"/>
          <w:sz w:val="16"/>
        </w:rPr>
        <w:t xml:space="preserve"> for instance, </w:t>
      </w:r>
      <w:r w:rsidRPr="007116FF">
        <w:rPr>
          <w:rStyle w:val="StyleUnderline"/>
          <w:rFonts w:asciiTheme="majorHAnsi" w:hAnsiTheme="majorHAnsi" w:cstheme="majorHAnsi"/>
        </w:rPr>
        <w:t>the conservative press would roast the candidate for the 10% on which there was disagreement</w:t>
      </w:r>
      <w:r w:rsidRPr="007116FF">
        <w:rPr>
          <w:rFonts w:asciiTheme="majorHAnsi" w:hAnsiTheme="majorHAnsi" w:cstheme="majorHAnsi"/>
          <w:sz w:val="16"/>
        </w:rPr>
        <w:t xml:space="preserve">. Perhaps more important, however, </w:t>
      </w:r>
      <w:r w:rsidRPr="007116FF">
        <w:rPr>
          <w:rStyle w:val="StyleUnderline"/>
          <w:rFonts w:asciiTheme="majorHAnsi" w:hAnsiTheme="majorHAnsi" w:cstheme="majorHAnsi"/>
        </w:rPr>
        <w:t>the conservative media industrial complex successfully managed over the years to lock the Republican Party away from access to its own base</w:t>
      </w:r>
      <w:r w:rsidRPr="007116FF">
        <w:rPr>
          <w:rFonts w:asciiTheme="majorHAnsi" w:hAnsiTheme="majorHAnsi" w:cstheme="majorHAnsi"/>
          <w:sz w:val="16"/>
        </w:rPr>
        <w:t xml:space="preserve">. Those who consumed conservative media were taught not to trust politicians or, even worse, the mainstream media. As a result, </w:t>
      </w:r>
      <w:r w:rsidRPr="007116FF">
        <w:rPr>
          <w:rStyle w:val="StyleUnderline"/>
          <w:rFonts w:asciiTheme="majorHAnsi" w:hAnsiTheme="majorHAnsi" w:cstheme="majorHAnsi"/>
        </w:rPr>
        <w:t>party leaders were beholden to a handful of individuals who controlled the conservative media and</w:t>
      </w:r>
      <w:r w:rsidRPr="007116FF">
        <w:rPr>
          <w:rFonts w:asciiTheme="majorHAnsi" w:hAnsiTheme="majorHAnsi" w:cstheme="majorHAnsi"/>
          <w:sz w:val="16"/>
        </w:rPr>
        <w:t xml:space="preserve">, thus, </w:t>
      </w:r>
      <w:r w:rsidRPr="007116FF">
        <w:rPr>
          <w:rStyle w:val="StyleUnderline"/>
          <w:rFonts w:asciiTheme="majorHAnsi" w:hAnsiTheme="majorHAnsi" w:cstheme="majorHAnsi"/>
        </w:rPr>
        <w:t>held the keys to their voters</w:t>
      </w:r>
      <w:r w:rsidRPr="007116FF">
        <w:rPr>
          <w:rFonts w:asciiTheme="majorHAnsi" w:hAnsiTheme="majorHAnsi" w:cstheme="majorHAnsi"/>
          <w:sz w:val="16"/>
        </w:rPr>
        <w:t>. Elected officials and candidates seeking office dared not criticize the conservative media’s most powerful members, for fear of the wrath that would ensue if they did.</w:t>
      </w:r>
    </w:p>
    <w:p w14:paraId="614001DF" w14:textId="77777777" w:rsidR="007116FF" w:rsidRPr="007116FF" w:rsidRDefault="007116FF" w:rsidP="007116FF">
      <w:pPr>
        <w:pStyle w:val="Heading4"/>
      </w:pPr>
      <w:r w:rsidRPr="007116FF">
        <w:t xml:space="preserve">Conservative media isn’t deadest on trump – they have the power to turn his base against him </w:t>
      </w:r>
    </w:p>
    <w:p w14:paraId="6F94A9A4" w14:textId="77777777" w:rsidR="007116FF" w:rsidRPr="007116FF" w:rsidRDefault="007116FF" w:rsidP="007116FF">
      <w:proofErr w:type="spellStart"/>
      <w:r w:rsidRPr="007116FF">
        <w:rPr>
          <w:rStyle w:val="Style13ptBold"/>
        </w:rPr>
        <w:t>Easly</w:t>
      </w:r>
      <w:proofErr w:type="spellEnd"/>
      <w:r w:rsidRPr="007116FF">
        <w:rPr>
          <w:rStyle w:val="Style13ptBold"/>
        </w:rPr>
        <w:t xml:space="preserve"> 4/26</w:t>
      </w:r>
      <w:r w:rsidRPr="007116FF">
        <w:t xml:space="preserve"> (Jonathan, “Trump faces conundrum with conservative media”, The Hill. </w:t>
      </w:r>
      <w:hyperlink r:id="rId81" w:history="1">
        <w:r w:rsidRPr="007116FF">
          <w:rPr>
            <w:rStyle w:val="Hyperlink"/>
          </w:rPr>
          <w:t>http://thehill.com/homenews/administration/330558-trump-faces-conundrum-with-conservative-media)</w:t>
        </w:r>
      </w:hyperlink>
      <w:r w:rsidRPr="007116FF">
        <w:t xml:space="preserve"> </w:t>
      </w:r>
    </w:p>
    <w:p w14:paraId="353CEC6B" w14:textId="77777777" w:rsidR="007116FF" w:rsidRPr="007116FF" w:rsidRDefault="007116FF" w:rsidP="007116FF">
      <w:pPr>
        <w:rPr>
          <w:sz w:val="14"/>
        </w:rPr>
      </w:pPr>
      <w:r w:rsidRPr="007116FF">
        <w:rPr>
          <w:sz w:val="14"/>
        </w:rPr>
        <w:t>Trump has himself benefited from the proliferation of friendly outlets eager to tout his accomplishments or provide political cover on sticky political issues. But that dynamic has also cut against the president</w:t>
      </w:r>
      <w:r w:rsidRPr="007116FF">
        <w:rPr>
          <w:rStyle w:val="StyleUnderline"/>
        </w:rPr>
        <w:t>. When Trump greeted a few dozen conservative reporters and media figures at a gathering in the Roosevelt Room on Monday night, he softly pointed out that some who were present have been critical of his young administration</w:t>
      </w:r>
      <w:r w:rsidRPr="007116FF">
        <w:rPr>
          <w:sz w:val="14"/>
        </w:rPr>
        <w:t xml:space="preserve">, according to two sources in the room. </w:t>
      </w:r>
      <w:r w:rsidRPr="007116FF">
        <w:rPr>
          <w:rStyle w:val="StyleUnderline"/>
        </w:rPr>
        <w:t>Conservative outlets have amplified White House infighting, raising</w:t>
      </w:r>
      <w:r w:rsidRPr="007116FF">
        <w:rPr>
          <w:sz w:val="14"/>
        </w:rPr>
        <w:t xml:space="preserve"> the alarm over what they view as an ascendant “liberal” wing inside the administration, led by economic adviser Gary Cohn and Trump’s son-in-law, Jared Kushner. </w:t>
      </w:r>
      <w:r w:rsidRPr="007116FF">
        <w:rPr>
          <w:rStyle w:val="StyleUnderline"/>
        </w:rPr>
        <w:t>Trump also found many in the conservative media working against him as he sought to pass the House GOP’s healthcare plan, which was ultimately abandoned following a conservative revolt in the House. Some at these conservative media outlets reasoned that they were holding Trump accountable,</w:t>
      </w:r>
      <w:r w:rsidRPr="007116FF">
        <w:rPr>
          <w:sz w:val="14"/>
        </w:rPr>
        <w:t xml:space="preserve"> while others argued that they had the president’s best interests in mind as they worked to sink a bill that was reviled by the base. But now that the administration has cracked the door open for conservative media, some are hungry for more. “They’ve brought conservative media in to a small extent, but it’s mostly been window dressing,” said Lee </w:t>
      </w:r>
      <w:proofErr w:type="spellStart"/>
      <w:r w:rsidRPr="007116FF">
        <w:rPr>
          <w:sz w:val="14"/>
        </w:rPr>
        <w:t>Stranahan</w:t>
      </w:r>
      <w:proofErr w:type="spellEnd"/>
      <w:r w:rsidRPr="007116FF">
        <w:rPr>
          <w:sz w:val="14"/>
        </w:rPr>
        <w:t xml:space="preserve">, a former investigative reporter for Breitbart. </w:t>
      </w:r>
      <w:r w:rsidRPr="007116FF">
        <w:rPr>
          <w:rStyle w:val="StyleUnderline"/>
        </w:rPr>
        <w:t>There is grousing that Breitbart and the Christian Broadcasting Network are the only conservative non-cable outlets to have scored an interview with the president in his first 100 days. “One exclusive every 50 days for conservative outlets,” said one conservative reporte</w:t>
      </w:r>
      <w:r w:rsidRPr="007116FF">
        <w:rPr>
          <w:sz w:val="14"/>
        </w:rPr>
        <w:t xml:space="preserve">r. “Imagine if Rush Limbaugh started carping on that stat — the heartland unwashed would be very unhappy.” Heading to a BBQ Potluck? 4 Fresh Summer Dishes to Wow Guests SPONSORED CONTENT Heading to a BBQ Potluck? 4 Fresh Summer Dishes to Wow Guests BY WALMART Others argue that the Trump administration still holds the mainstream press in higher regard than the conservative press. They say </w:t>
      </w:r>
      <w:r w:rsidRPr="007116FF">
        <w:rPr>
          <w:rStyle w:val="StyleUnderline"/>
        </w:rPr>
        <w:t>the White House is tossing conservatives scraps as Trump feeds mainstream heavyweights such as The New York Times and Washington Post with a steady stream of interviews, scoops and top-level access.</w:t>
      </w:r>
      <w:r w:rsidRPr="007116FF">
        <w:rPr>
          <w:sz w:val="14"/>
        </w:rPr>
        <w:t xml:space="preserve"> Several conservative media figures interviewed by The Hill said they wanted to see Trump do more conservative talk radio. They are also badgering the White House for more access, more interviews, more questions at press conferences and for the briefing room to be reconfigured so that right-leaning outlets sit closer to the front or take over the seats of outlets they view as liberal, like BuzzFeed or The Guardian. “</w:t>
      </w:r>
      <w:r w:rsidRPr="007116FF">
        <w:rPr>
          <w:rStyle w:val="StyleUnderline"/>
        </w:rPr>
        <w:t>Conservative media is big enough, strong enough, institutionalized and has enough credibility to step in and break these major news stories that are currently going to the mainstream press,” said one editor at a conservative outlet. “Why do they keep running to Bloomberg or The Washington Post or New York Times? Why not one of us? We can handle it, and the people that read those places aren’t the ones that sent Trump to the Oval Office. If you want a dialogue with the American voters that sent him there, this is how you do it</w:t>
      </w:r>
      <w:r w:rsidRPr="007116FF">
        <w:rPr>
          <w:sz w:val="14"/>
        </w:rPr>
        <w:t xml:space="preserve">.” </w:t>
      </w:r>
    </w:p>
    <w:p w14:paraId="7D4697D0" w14:textId="77777777" w:rsidR="007116FF" w:rsidRPr="007116FF" w:rsidRDefault="007116FF" w:rsidP="00D82942">
      <w:pPr>
        <w:rPr>
          <w:rFonts w:asciiTheme="majorHAnsi" w:hAnsiTheme="majorHAnsi" w:cstheme="majorHAnsi"/>
          <w:sz w:val="16"/>
        </w:rPr>
      </w:pPr>
    </w:p>
    <w:p w14:paraId="183B09B1"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 xml:space="preserve">At: </w:t>
      </w:r>
      <w:proofErr w:type="spellStart"/>
      <w:r w:rsidRPr="007116FF">
        <w:rPr>
          <w:rFonts w:asciiTheme="majorHAnsi" w:hAnsiTheme="majorHAnsi" w:cstheme="majorHAnsi"/>
        </w:rPr>
        <w:t>Tarrifs</w:t>
      </w:r>
      <w:proofErr w:type="spellEnd"/>
    </w:p>
    <w:p w14:paraId="2BEF79FC"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Base doesn’t care</w:t>
      </w:r>
    </w:p>
    <w:p w14:paraId="1D27723E"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Delaney 7/6</w:t>
      </w:r>
      <w:r w:rsidRPr="007116FF">
        <w:rPr>
          <w:rFonts w:asciiTheme="majorHAnsi" w:hAnsiTheme="majorHAnsi" w:cstheme="majorHAnsi"/>
        </w:rPr>
        <w:t xml:space="preserve"> (Robert Delaney,, 7-6-2018, "China shouldn’t bet on Trump’s base deserting him in the trade war," South China Morning Post, </w:t>
      </w:r>
      <w:hyperlink r:id="rId82" w:history="1">
        <w:r w:rsidRPr="007116FF">
          <w:rPr>
            <w:rStyle w:val="Hyperlink"/>
            <w:rFonts w:asciiTheme="majorHAnsi" w:hAnsiTheme="majorHAnsi" w:cstheme="majorHAnsi"/>
          </w:rPr>
          <w:t>https://www.scmp.com/comment/insight-opinion/china/article/2154379/china-shouldnt-bet-trumps-voters-deserting-him-when</w:t>
        </w:r>
      </w:hyperlink>
      <w:r w:rsidRPr="007116FF">
        <w:rPr>
          <w:rFonts w:asciiTheme="majorHAnsi" w:hAnsiTheme="majorHAnsi" w:cstheme="majorHAnsi"/>
        </w:rPr>
        <w:t>) MJG</w:t>
      </w:r>
    </w:p>
    <w:p w14:paraId="0D56891F" w14:textId="77777777" w:rsidR="00D82942" w:rsidRPr="007116FF" w:rsidRDefault="00D82942" w:rsidP="00D82942">
      <w:pPr>
        <w:rPr>
          <w:rStyle w:val="StyleUnderline"/>
          <w:rFonts w:asciiTheme="majorHAnsi" w:hAnsiTheme="majorHAnsi" w:cstheme="majorHAnsi"/>
        </w:rPr>
      </w:pPr>
      <w:r w:rsidRPr="007116FF">
        <w:rPr>
          <w:rStyle w:val="StyleUnderline"/>
          <w:rFonts w:asciiTheme="majorHAnsi" w:hAnsiTheme="majorHAnsi" w:cstheme="majorHAnsi"/>
        </w:rPr>
        <w:t>Now that the US-China trade war has darkened the doors of companies depending on the world’s most robust bilateral economic relationship, prognostication over how long this fight will last has begun. Beijing is betting on a low threshold of pain among US voters in the country’s “red states”.</w:t>
      </w:r>
      <w:r w:rsidRPr="007116FF">
        <w:rPr>
          <w:rFonts w:asciiTheme="majorHAnsi" w:hAnsiTheme="majorHAnsi" w:cstheme="majorHAnsi"/>
          <w:sz w:val="14"/>
        </w:rPr>
        <w:t xml:space="preserve"> The strategy makes sense at first blush. Target products made in states that voted for Donald Trump, pork and soybeans for example, and the president’s support will fall away. The targets also include US ginseng, which comes from Wisconsin. The Midwestern state’s election night result in 2016 delivered a shock to the Democrats that many still haven’t recovered from. </w:t>
      </w:r>
      <w:r w:rsidRPr="007116FF">
        <w:rPr>
          <w:rStyle w:val="StyleUnderline"/>
          <w:rFonts w:asciiTheme="majorHAnsi" w:hAnsiTheme="majorHAnsi" w:cstheme="majorHAnsi"/>
        </w:rPr>
        <w:t>Hillary Clinton’s loss in a state that had not gone to a Republican presidential candidate since 1984 showed how badly voters there wanted a departure from politics as usua</w:t>
      </w:r>
      <w:r w:rsidRPr="007116FF">
        <w:rPr>
          <w:rFonts w:asciiTheme="majorHAnsi" w:hAnsiTheme="majorHAnsi" w:cstheme="majorHAnsi"/>
          <w:sz w:val="14"/>
        </w:rPr>
        <w:t xml:space="preserve">l. Beijing is hoping that a dose of economic pain will show these voters, and those in swing states, that Trump was the wrong solution to their grievances. US-China trade war: who wins, who loses? The pressure caused by the loss of a lucrative export market will, the logic goes, lead to losses for Trump’s Republican party in November’s midterm elections, undercutting Trump’s ability to wage trade wars. But what if Beijing is wrong? </w:t>
      </w:r>
      <w:r w:rsidRPr="007116FF">
        <w:rPr>
          <w:rStyle w:val="StyleUnderline"/>
          <w:rFonts w:asciiTheme="majorHAnsi" w:hAnsiTheme="majorHAnsi" w:cstheme="majorHAnsi"/>
        </w:rPr>
        <w:t xml:space="preserve">Chinese officials have already miscalculated by not </w:t>
      </w:r>
      <w:proofErr w:type="spellStart"/>
      <w:r w:rsidRPr="007116FF">
        <w:rPr>
          <w:rStyle w:val="StyleUnderline"/>
          <w:rFonts w:asciiTheme="majorHAnsi" w:hAnsiTheme="majorHAnsi" w:cstheme="majorHAnsi"/>
        </w:rPr>
        <w:t>realising</w:t>
      </w:r>
      <w:proofErr w:type="spellEnd"/>
      <w:r w:rsidRPr="007116FF">
        <w:rPr>
          <w:rStyle w:val="StyleUnderline"/>
          <w:rFonts w:asciiTheme="majorHAnsi" w:hAnsiTheme="majorHAnsi" w:cstheme="majorHAnsi"/>
        </w:rPr>
        <w:t xml:space="preserve"> how different the Trump White House is from every administration since Richard Nixon’s. Every US president since the establishment of formal diplomatic relations between America and the People’s Republic has played by Beijing’s rules.</w:t>
      </w:r>
      <w:r w:rsidRPr="007116FF">
        <w:rPr>
          <w:rFonts w:asciiTheme="majorHAnsi" w:hAnsiTheme="majorHAnsi" w:cstheme="majorHAnsi"/>
          <w:sz w:val="14"/>
        </w:rPr>
        <w:t xml:space="preserve"> Washington’s diplomats and the US Chamber of Commerce, mindful of the potential profits to be amassed in such a large marketplace, assumed that China would eventually level the economic playing field. Be afraid: China is on the path to global technology dominance Trump was the first US president to understand that Beijing would never follow through with significant economic reforms without a fight, and for this he deserves credit. Watch: ‘Biggest trade war in economic history’ begins between US and China Unfortunately, Trump undercut America’s odds in this conflict by alienating every traditional US ally and throwing into doubt security alliances that have for many decades underpinned American military strength and global economic growth</w:t>
      </w:r>
      <w:r w:rsidRPr="007116FF">
        <w:rPr>
          <w:rStyle w:val="StyleUnderline"/>
          <w:rFonts w:asciiTheme="majorHAnsi" w:hAnsiTheme="majorHAnsi" w:cstheme="majorHAnsi"/>
        </w:rPr>
        <w:t xml:space="preserve">. Beijing understands this and is working to build better relations with key countries in every region, moves that may erode the United States’ position further if the trade war ends up being as protracted as some believe. China fears Europe will ‘stab it in the back’ in US trade conflict China will need this strategy of international goodwill because, aside from misreading the White House, its leadership also underestimates the strength of Trump’s base, just as most American political pundits did in 2016. Trump has maintained voter support not </w:t>
      </w:r>
      <w:proofErr w:type="gramStart"/>
      <w:r w:rsidRPr="007116FF">
        <w:rPr>
          <w:rStyle w:val="StyleUnderline"/>
          <w:rFonts w:asciiTheme="majorHAnsi" w:hAnsiTheme="majorHAnsi" w:cstheme="majorHAnsi"/>
        </w:rPr>
        <w:t>in spite of</w:t>
      </w:r>
      <w:proofErr w:type="gramEnd"/>
      <w:r w:rsidRPr="007116FF">
        <w:rPr>
          <w:rStyle w:val="StyleUnderline"/>
          <w:rFonts w:asciiTheme="majorHAnsi" w:hAnsiTheme="majorHAnsi" w:cstheme="majorHAnsi"/>
        </w:rPr>
        <w:t xml:space="preserve"> his tendency to shock people with new lows for political discourse – such as his constant skewering of fellow Republicans like decorated war veteran John McCain –</w:t>
      </w:r>
      <w:r w:rsidRPr="007116FF">
        <w:rPr>
          <w:rFonts w:asciiTheme="majorHAnsi" w:hAnsiTheme="majorHAnsi" w:cstheme="majorHAnsi"/>
          <w:sz w:val="14"/>
        </w:rPr>
        <w:t xml:space="preserve"> and multiple scandals and investigations of the president and his associates. His support is stronger because of these things. US President Donald Trump waves to the crowd during a rally in Great Falls, Montana, on July 5. Photo: Bloomberg According to polling firm Gallup, Trump’s approval rating was 42 per cent at the end of June, up from 39 per cent at the end of 2017. Aided by a hyper-partisan media landscape that did not exist a generation ago, Trump has turned American morality on its head. The successful inherit the earth, regardless of how the gains were achieved. Traditional allies, who went along with Washington’s construction of the post-second-world-war global order, are angrily tossed aside over disagreements that could be resolved through quiet negotiations. Dictators and authoritarian governments are America’s new friends because they reflect Trump’s world vision. Donald Trump looks at dictators like North Korea's Kim Jong-un and sees role models </w:t>
      </w:r>
      <w:r w:rsidRPr="007116FF">
        <w:rPr>
          <w:rStyle w:val="StyleUnderline"/>
          <w:rFonts w:asciiTheme="majorHAnsi" w:hAnsiTheme="majorHAnsi" w:cstheme="majorHAnsi"/>
        </w:rPr>
        <w:t xml:space="preserve">This is the “America first” era. Trump’s supporters can’t get enough of it, and if Beijing thinks they will abandon the Republicans </w:t>
      </w:r>
      <w:proofErr w:type="spellStart"/>
      <w:r w:rsidRPr="007116FF">
        <w:rPr>
          <w:rStyle w:val="StyleUnderline"/>
          <w:rFonts w:asciiTheme="majorHAnsi" w:hAnsiTheme="majorHAnsi" w:cstheme="majorHAnsi"/>
        </w:rPr>
        <w:t>en</w:t>
      </w:r>
      <w:proofErr w:type="spellEnd"/>
      <w:r w:rsidRPr="007116FF">
        <w:rPr>
          <w:rStyle w:val="StyleUnderline"/>
          <w:rFonts w:asciiTheme="majorHAnsi" w:hAnsiTheme="majorHAnsi" w:cstheme="majorHAnsi"/>
        </w:rPr>
        <w:t xml:space="preserve"> masse because of higher prices at Walmart, China’s leaders had better have a backup plan.</w:t>
      </w:r>
      <w:r w:rsidRPr="007116FF">
        <w:rPr>
          <w:rFonts w:asciiTheme="majorHAnsi" w:hAnsiTheme="majorHAnsi" w:cstheme="majorHAnsi"/>
          <w:sz w:val="14"/>
        </w:rPr>
        <w:t xml:space="preserve"> Trump </w:t>
      </w:r>
      <w:proofErr w:type="spellStart"/>
      <w:r w:rsidRPr="007116FF">
        <w:rPr>
          <w:rFonts w:asciiTheme="majorHAnsi" w:hAnsiTheme="majorHAnsi" w:cstheme="majorHAnsi"/>
          <w:sz w:val="14"/>
        </w:rPr>
        <w:t>emphasies</w:t>
      </w:r>
      <w:proofErr w:type="spellEnd"/>
      <w:r w:rsidRPr="007116FF">
        <w:rPr>
          <w:rFonts w:asciiTheme="majorHAnsi" w:hAnsiTheme="majorHAnsi" w:cstheme="majorHAnsi"/>
          <w:sz w:val="14"/>
        </w:rPr>
        <w:t xml:space="preserve"> </w:t>
      </w:r>
      <w:proofErr w:type="spellStart"/>
      <w:r w:rsidRPr="007116FF">
        <w:rPr>
          <w:rFonts w:asciiTheme="majorHAnsi" w:hAnsiTheme="majorHAnsi" w:cstheme="majorHAnsi"/>
          <w:sz w:val="14"/>
        </w:rPr>
        <w:t>hard-line</w:t>
      </w:r>
      <w:proofErr w:type="spellEnd"/>
      <w:r w:rsidRPr="007116FF">
        <w:rPr>
          <w:rFonts w:asciiTheme="majorHAnsi" w:hAnsiTheme="majorHAnsi" w:cstheme="majorHAnsi"/>
          <w:sz w:val="14"/>
        </w:rPr>
        <w:t xml:space="preserve"> China stance at Foxconn groundbreaking in Wisconsin Since the 1980s, white, working-class voters have consistently been more supportive of Republicans than Democrats even though the Republicans’ economic agenda – including union busting and </w:t>
      </w:r>
      <w:proofErr w:type="gramStart"/>
      <w:r w:rsidRPr="007116FF">
        <w:rPr>
          <w:rFonts w:asciiTheme="majorHAnsi" w:hAnsiTheme="majorHAnsi" w:cstheme="majorHAnsi"/>
          <w:sz w:val="14"/>
        </w:rPr>
        <w:t>public school</w:t>
      </w:r>
      <w:proofErr w:type="gramEnd"/>
      <w:r w:rsidRPr="007116FF">
        <w:rPr>
          <w:rFonts w:asciiTheme="majorHAnsi" w:hAnsiTheme="majorHAnsi" w:cstheme="majorHAnsi"/>
          <w:sz w:val="14"/>
        </w:rPr>
        <w:t xml:space="preserve"> funding cuts – has been at odds with working-class interests. </w:t>
      </w:r>
      <w:r w:rsidRPr="007116FF">
        <w:rPr>
          <w:rStyle w:val="StyleUnderline"/>
          <w:rFonts w:asciiTheme="majorHAnsi" w:hAnsiTheme="majorHAnsi" w:cstheme="majorHAnsi"/>
        </w:rPr>
        <w:t>Trump will frame China’s targeted tariffs as an attack on America first, and his supporters are more likely to close ranks than change their political stripes. And, as for Wisconsin, Foxconn is creating 13,000 jobs in the US$10 billion facility it is now building there, so lost ginseng sales might not matter.</w:t>
      </w:r>
    </w:p>
    <w:p w14:paraId="4BD72082" w14:textId="77777777" w:rsidR="00D82942" w:rsidRPr="007116FF" w:rsidRDefault="00D82942" w:rsidP="00D82942">
      <w:pPr>
        <w:pStyle w:val="Heading2"/>
        <w:rPr>
          <w:rFonts w:asciiTheme="majorHAnsi" w:hAnsiTheme="majorHAnsi" w:cstheme="majorHAnsi"/>
        </w:rPr>
      </w:pPr>
      <w:proofErr w:type="spellStart"/>
      <w:r w:rsidRPr="007116FF">
        <w:rPr>
          <w:rFonts w:asciiTheme="majorHAnsi" w:hAnsiTheme="majorHAnsi" w:cstheme="majorHAnsi"/>
        </w:rPr>
        <w:t>Impx</w:t>
      </w:r>
      <w:proofErr w:type="spellEnd"/>
    </w:p>
    <w:p w14:paraId="1707088D"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AT: checks</w:t>
      </w:r>
    </w:p>
    <w:p w14:paraId="03DFBD3A"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 xml:space="preserve">Congress </w:t>
      </w:r>
      <w:proofErr w:type="spellStart"/>
      <w:r w:rsidRPr="007116FF">
        <w:rPr>
          <w:rFonts w:asciiTheme="majorHAnsi" w:hAnsiTheme="majorHAnsi" w:cstheme="majorHAnsi"/>
        </w:rPr>
        <w:t>wont</w:t>
      </w:r>
      <w:proofErr w:type="spellEnd"/>
      <w:r w:rsidRPr="007116FF">
        <w:rPr>
          <w:rFonts w:asciiTheme="majorHAnsi" w:hAnsiTheme="majorHAnsi" w:cstheme="majorHAnsi"/>
        </w:rPr>
        <w:t xml:space="preserve"> check; they’ll allow WW3</w:t>
      </w:r>
    </w:p>
    <w:p w14:paraId="396B0FCB" w14:textId="77777777" w:rsidR="00D82942" w:rsidRPr="007116FF" w:rsidRDefault="00D82942" w:rsidP="00D82942">
      <w:pPr>
        <w:rPr>
          <w:rFonts w:asciiTheme="majorHAnsi" w:hAnsiTheme="majorHAnsi" w:cstheme="majorHAnsi"/>
        </w:rPr>
      </w:pPr>
      <w:proofErr w:type="spellStart"/>
      <w:r w:rsidRPr="007116FF">
        <w:rPr>
          <w:rStyle w:val="Style13ptBold"/>
          <w:rFonts w:asciiTheme="majorHAnsi" w:hAnsiTheme="majorHAnsi" w:cstheme="majorHAnsi"/>
        </w:rPr>
        <w:t>Tomasky</w:t>
      </w:r>
      <w:proofErr w:type="spellEnd"/>
      <w:r w:rsidRPr="007116FF">
        <w:rPr>
          <w:rStyle w:val="Style13ptBold"/>
          <w:rFonts w:asciiTheme="majorHAnsi" w:hAnsiTheme="majorHAnsi" w:cstheme="majorHAnsi"/>
        </w:rPr>
        <w:t xml:space="preserve"> 3/19</w:t>
      </w:r>
      <w:r w:rsidRPr="007116FF">
        <w:rPr>
          <w:rFonts w:asciiTheme="majorHAnsi" w:hAnsiTheme="majorHAnsi" w:cstheme="majorHAnsi"/>
        </w:rPr>
        <w:t xml:space="preserve"> (Michael, editor of Democracy: A Journal of Ideas, 4/6 issue of New York Review of Books, “Trump: The Scramble”, https://www.nybooks.com/articles/2017/04/06/trump-the-scramble/)</w:t>
      </w:r>
    </w:p>
    <w:p w14:paraId="5B49C1A6" w14:textId="77777777" w:rsidR="00D82942" w:rsidRDefault="00D82942" w:rsidP="00D82942">
      <w:pPr>
        <w:rPr>
          <w:rFonts w:asciiTheme="majorHAnsi" w:hAnsiTheme="majorHAnsi" w:cstheme="majorHAnsi"/>
          <w:sz w:val="14"/>
        </w:rPr>
      </w:pPr>
      <w:r w:rsidRPr="007116FF">
        <w:rPr>
          <w:rStyle w:val="Emphasis"/>
          <w:rFonts w:asciiTheme="majorHAnsi" w:hAnsiTheme="majorHAnsi" w:cstheme="majorHAnsi"/>
        </w:rPr>
        <w:t>McConnell is one thing. He has no policy commitments, beyond his hope that all campaign finance regulation might someday be wiped off the books. He just wants the power of his majority, and if it’s Trump who happens to be the facilitator and guarantor of that power, fine by him. Ryan is another matter, indeed the opposite: he has many policy commitments</w:t>
      </w:r>
      <w:r w:rsidRPr="007116FF">
        <w:rPr>
          <w:rFonts w:asciiTheme="majorHAnsi" w:hAnsiTheme="majorHAnsi" w:cstheme="majorHAnsi"/>
          <w:sz w:val="14"/>
        </w:rPr>
        <w:t xml:space="preserve">. You might think that would give him reason to take stands against Trump, but in fact it is precisely </w:t>
      </w:r>
      <w:r w:rsidRPr="007116FF">
        <w:rPr>
          <w:rStyle w:val="Emphasis"/>
          <w:rFonts w:asciiTheme="majorHAnsi" w:hAnsiTheme="majorHAnsi" w:cstheme="majorHAnsi"/>
        </w:rPr>
        <w:t>his policy commitments that keep him tethered to Trump. Ryan wants to dismantle the welfare state. So the devil’s bargain he has made, and this is true of many congressional Republicans, is that they will support Trump</w:t>
      </w:r>
      <w:r w:rsidRPr="007116FF">
        <w:rPr>
          <w:rFonts w:asciiTheme="majorHAnsi" w:hAnsiTheme="majorHAnsi" w:cstheme="majorHAnsi"/>
          <w:sz w:val="14"/>
        </w:rPr>
        <w:t>, let him deport Muslims and crack down on undocumented Latinos, let him depart from party orthodoxy on trade, let him pursue risky and maybe even sinister policies with Vladimir Putin, turn a collective blind eye to the manifold ways in which he dishonors the office</w:t>
      </w:r>
      <w:r w:rsidRPr="007116FF">
        <w:rPr>
          <w:rStyle w:val="Emphasis"/>
          <w:rFonts w:asciiTheme="majorHAnsi" w:hAnsiTheme="majorHAnsi" w:cstheme="majorHAnsi"/>
        </w:rPr>
        <w:t>, as long as the president signs whatever legislation they bring to his desk that rips the bricks out of the wall of the liberal state</w:t>
      </w:r>
      <w:r w:rsidRPr="007116FF">
        <w:rPr>
          <w:rFonts w:asciiTheme="majorHAnsi" w:hAnsiTheme="majorHAnsi" w:cstheme="majorHAnsi"/>
          <w:sz w:val="14"/>
        </w:rPr>
        <w:t>. They will hope in the meantime that he doesn’t start World War III or hand state secrets to the Russian FSB.</w:t>
      </w:r>
    </w:p>
    <w:p w14:paraId="3796F484" w14:textId="77777777" w:rsidR="0045499A" w:rsidRPr="00782AB1" w:rsidRDefault="0045499A" w:rsidP="0045499A">
      <w:pPr>
        <w:pStyle w:val="Heading4"/>
      </w:pPr>
      <w:r w:rsidRPr="00782AB1">
        <w:t>Trump isn’t checked in foreign policy – the first trip proves</w:t>
      </w:r>
    </w:p>
    <w:p w14:paraId="352F456B" w14:textId="77777777" w:rsidR="0045499A" w:rsidRPr="00E159C4" w:rsidRDefault="0045499A" w:rsidP="0045499A">
      <w:pPr>
        <w:rPr>
          <w:rStyle w:val="StyleUnderline"/>
          <w:rFonts w:asciiTheme="majorHAnsi" w:hAnsiTheme="majorHAnsi"/>
          <w:u w:val="none"/>
        </w:rPr>
      </w:pPr>
      <w:r w:rsidRPr="00E159C4">
        <w:rPr>
          <w:rStyle w:val="Style13ptBold"/>
          <w:rFonts w:asciiTheme="majorHAnsi" w:hAnsiTheme="majorHAnsi"/>
        </w:rPr>
        <w:t xml:space="preserve">Miller and </w:t>
      </w:r>
      <w:proofErr w:type="spellStart"/>
      <w:r w:rsidRPr="00E159C4">
        <w:rPr>
          <w:rStyle w:val="Style13ptBold"/>
          <w:rFonts w:asciiTheme="majorHAnsi" w:hAnsiTheme="majorHAnsi"/>
        </w:rPr>
        <w:t>Sokolsky</w:t>
      </w:r>
      <w:proofErr w:type="spellEnd"/>
      <w:r w:rsidRPr="00E159C4">
        <w:rPr>
          <w:rStyle w:val="Style13ptBold"/>
          <w:rFonts w:asciiTheme="majorHAnsi" w:hAnsiTheme="majorHAnsi"/>
        </w:rPr>
        <w:t xml:space="preserve"> 6/20</w:t>
      </w:r>
      <w:r w:rsidRPr="00E159C4">
        <w:rPr>
          <w:rFonts w:asciiTheme="majorHAnsi" w:hAnsiTheme="majorHAnsi"/>
        </w:rPr>
        <w:t xml:space="preserve"> (Aaron David, senior associate at the Carnegie Endowment for International Peace, previously member of the U.S. secretary of state’s Office of Policy Planning, and Richard, vice president for new initiatives and a distinguished scholar at the Woodrow Wilson International Center for Scholars, 6-20-2017, "Why Trump’s Foreign Policy Can’t Be Stopped," Foreign Policy, </w:t>
      </w:r>
      <w:hyperlink r:id="rId83" w:history="1">
        <w:r w:rsidRPr="00E159C4">
          <w:rPr>
            <w:rStyle w:val="Hyperlink"/>
            <w:rFonts w:asciiTheme="majorHAnsi" w:hAnsiTheme="majorHAnsi"/>
          </w:rPr>
          <w:t>http://foreignpolicy.com/2017/06/20/why-trumps-foreign-policy-cant-be-stopped/</w:t>
        </w:r>
      </w:hyperlink>
      <w:r w:rsidRPr="00E159C4">
        <w:rPr>
          <w:rFonts w:asciiTheme="majorHAnsi" w:hAnsiTheme="majorHAnsi"/>
        </w:rPr>
        <w:t>) SJP</w:t>
      </w:r>
    </w:p>
    <w:p w14:paraId="7186EF10" w14:textId="77777777" w:rsidR="0045499A" w:rsidRPr="00E159C4" w:rsidRDefault="0045499A" w:rsidP="0045499A">
      <w:pPr>
        <w:rPr>
          <w:rStyle w:val="StyleUnderline"/>
          <w:rFonts w:asciiTheme="majorHAnsi" w:hAnsiTheme="majorHAnsi"/>
        </w:rPr>
      </w:pPr>
      <w:r w:rsidRPr="00E159C4">
        <w:rPr>
          <w:rStyle w:val="StyleUnderline"/>
          <w:rFonts w:asciiTheme="majorHAnsi" w:hAnsiTheme="majorHAnsi"/>
          <w:sz w:val="8"/>
          <w:u w:val="none"/>
        </w:rPr>
        <w:t xml:space="preserve">Indeed, </w:t>
      </w:r>
      <w:r w:rsidRPr="00710033">
        <w:rPr>
          <w:rStyle w:val="StyleUnderline"/>
          <w:rFonts w:asciiTheme="majorHAnsi" w:hAnsiTheme="majorHAnsi"/>
        </w:rPr>
        <w:t xml:space="preserve">when it comes to foreign policy, both the U.S. Constitution and the </w:t>
      </w:r>
      <w:proofErr w:type="gramStart"/>
      <w:r w:rsidRPr="00710033">
        <w:rPr>
          <w:rStyle w:val="StyleUnderline"/>
          <w:rFonts w:asciiTheme="majorHAnsi" w:hAnsiTheme="majorHAnsi"/>
        </w:rPr>
        <w:t>real world</w:t>
      </w:r>
      <w:proofErr w:type="gramEnd"/>
      <w:r w:rsidRPr="00710033">
        <w:rPr>
          <w:rStyle w:val="StyleUnderline"/>
          <w:rFonts w:asciiTheme="majorHAnsi" w:hAnsiTheme="majorHAnsi"/>
        </w:rPr>
        <w:t xml:space="preserve"> guarantee that capacity</w:t>
      </w:r>
      <w:r w:rsidRPr="00E159C4">
        <w:rPr>
          <w:rStyle w:val="StyleUnderline"/>
          <w:rFonts w:asciiTheme="majorHAnsi" w:hAnsiTheme="majorHAnsi"/>
          <w:sz w:val="8"/>
          <w:u w:val="none"/>
        </w:rPr>
        <w:t xml:space="preserve">. Congress and the courts go in and out of session and are largely reactive; </w:t>
      </w:r>
      <w:r w:rsidRPr="00710033">
        <w:rPr>
          <w:rStyle w:val="StyleUnderline"/>
          <w:rFonts w:asciiTheme="majorHAnsi" w:hAnsiTheme="majorHAnsi"/>
        </w:rPr>
        <w:t xml:space="preserve">when it comes to national security, they </w:t>
      </w:r>
      <w:r w:rsidRPr="00E159C4">
        <w:rPr>
          <w:rStyle w:val="StyleUnderline"/>
          <w:rFonts w:asciiTheme="majorHAnsi" w:hAnsiTheme="majorHAnsi"/>
        </w:rPr>
        <w:t xml:space="preserve">simply </w:t>
      </w:r>
      <w:r w:rsidRPr="00710033">
        <w:rPr>
          <w:rStyle w:val="StyleUnderline"/>
          <w:rFonts w:asciiTheme="majorHAnsi" w:hAnsiTheme="majorHAnsi"/>
        </w:rPr>
        <w:t xml:space="preserve">don’t have the information, capacity, or </w:t>
      </w:r>
      <w:r w:rsidRPr="00E159C4">
        <w:rPr>
          <w:rStyle w:val="StyleUnderline"/>
          <w:rFonts w:asciiTheme="majorHAnsi" w:hAnsiTheme="majorHAnsi"/>
        </w:rPr>
        <w:t xml:space="preserve">frankly the </w:t>
      </w:r>
      <w:r w:rsidRPr="00710033">
        <w:rPr>
          <w:rStyle w:val="StyleUnderline"/>
          <w:rFonts w:asciiTheme="majorHAnsi" w:hAnsiTheme="majorHAnsi"/>
        </w:rPr>
        <w:t xml:space="preserve">desire to </w:t>
      </w:r>
      <w:r w:rsidRPr="00E159C4">
        <w:rPr>
          <w:rStyle w:val="StyleUnderline"/>
          <w:rFonts w:asciiTheme="majorHAnsi" w:hAnsiTheme="majorHAnsi"/>
        </w:rPr>
        <w:t xml:space="preserve">intrude, let alone to </w:t>
      </w:r>
      <w:r w:rsidRPr="00710033">
        <w:rPr>
          <w:rStyle w:val="StyleUnderline"/>
          <w:rFonts w:asciiTheme="majorHAnsi" w:hAnsiTheme="majorHAnsi"/>
        </w:rPr>
        <w:t>challenge the White House</w:t>
      </w:r>
      <w:r w:rsidRPr="00E159C4">
        <w:rPr>
          <w:rStyle w:val="StyleUnderline"/>
          <w:rFonts w:asciiTheme="majorHAnsi" w:hAnsiTheme="majorHAnsi"/>
        </w:rPr>
        <w:t>. In the past 30 years, there have only been two instances in which Congress has voted to override a presidential veto on foreign policy.</w:t>
      </w:r>
      <w:r w:rsidRPr="00E159C4">
        <w:rPr>
          <w:rStyle w:val="StyleUnderline"/>
          <w:rFonts w:asciiTheme="majorHAnsi" w:hAnsiTheme="majorHAnsi"/>
          <w:sz w:val="8"/>
          <w:u w:val="none"/>
        </w:rPr>
        <w:t xml:space="preserve"> For the most part, the legislative and judicial branches stay out of the executive’s way on national security. (Trump’s two executive orders on immigration are a notable exception and represent a highly unusual confluence of factors including the administration’s politicization of the immigration issue, the dysfunctional rollout, and the contradictions, illogic, and perhaps illegality of the orders themselves.) Still, for the most part, President </w:t>
      </w:r>
      <w:r w:rsidRPr="00710033">
        <w:rPr>
          <w:rStyle w:val="StyleUnderline"/>
          <w:rFonts w:asciiTheme="majorHAnsi" w:hAnsiTheme="majorHAnsi"/>
        </w:rPr>
        <w:t>Trump is a relatively free agent</w:t>
      </w:r>
      <w:r w:rsidRPr="00E159C4">
        <w:rPr>
          <w:rStyle w:val="StyleUnderline"/>
          <w:rFonts w:asciiTheme="majorHAnsi" w:hAnsiTheme="majorHAnsi"/>
        </w:rPr>
        <w:t xml:space="preserve"> to shape the optics and substance of his administration’s foreign policy</w:t>
      </w:r>
      <w:r w:rsidRPr="00E159C4">
        <w:rPr>
          <w:rStyle w:val="StyleUnderline"/>
          <w:rFonts w:asciiTheme="majorHAnsi" w:hAnsiTheme="majorHAnsi"/>
          <w:sz w:val="8"/>
          <w:u w:val="none"/>
        </w:rPr>
        <w:t xml:space="preserve">, for good or ill. Take his most recent trip abroad. In a scant nine days, </w:t>
      </w:r>
      <w:r w:rsidRPr="00710033">
        <w:rPr>
          <w:rStyle w:val="StyleUnderline"/>
          <w:rFonts w:asciiTheme="majorHAnsi" w:hAnsiTheme="majorHAnsi"/>
        </w:rPr>
        <w:t>the president</w:t>
      </w:r>
      <w:r w:rsidRPr="00E159C4">
        <w:rPr>
          <w:rStyle w:val="StyleUnderline"/>
          <w:rFonts w:asciiTheme="majorHAnsi" w:hAnsiTheme="majorHAnsi"/>
        </w:rPr>
        <w:t xml:space="preserve"> invested Saudi Arabia</w:t>
      </w:r>
      <w:r w:rsidRPr="00E159C4">
        <w:rPr>
          <w:rStyle w:val="StyleUnderline"/>
          <w:rFonts w:asciiTheme="majorHAnsi" w:hAnsiTheme="majorHAnsi"/>
          <w:sz w:val="8"/>
          <w:u w:val="none"/>
        </w:rPr>
        <w:t xml:space="preserve"> as the focal point of his Middle East strategy </w:t>
      </w:r>
      <w:r w:rsidRPr="00E159C4">
        <w:rPr>
          <w:rStyle w:val="StyleUnderline"/>
          <w:rFonts w:asciiTheme="majorHAnsi" w:hAnsiTheme="majorHAnsi"/>
        </w:rPr>
        <w:t xml:space="preserve">and </w:t>
      </w:r>
      <w:r w:rsidRPr="00710033">
        <w:rPr>
          <w:rStyle w:val="StyleUnderline"/>
          <w:rFonts w:asciiTheme="majorHAnsi" w:hAnsiTheme="majorHAnsi"/>
        </w:rPr>
        <w:t xml:space="preserve">re-energized the U.S.-Saudi relationship through </w:t>
      </w:r>
      <w:r w:rsidRPr="00E159C4">
        <w:rPr>
          <w:rStyle w:val="StyleUnderline"/>
          <w:rFonts w:asciiTheme="majorHAnsi" w:hAnsiTheme="majorHAnsi"/>
        </w:rPr>
        <w:t xml:space="preserve">hundreds of </w:t>
      </w:r>
      <w:r w:rsidRPr="00710033">
        <w:rPr>
          <w:rStyle w:val="StyleUnderline"/>
          <w:rFonts w:asciiTheme="majorHAnsi" w:hAnsiTheme="majorHAnsi"/>
        </w:rPr>
        <w:t xml:space="preserve">billions of </w:t>
      </w:r>
      <w:proofErr w:type="gramStart"/>
      <w:r w:rsidRPr="00710033">
        <w:rPr>
          <w:rStyle w:val="StyleUnderline"/>
          <w:rFonts w:asciiTheme="majorHAnsi" w:hAnsiTheme="majorHAnsi"/>
        </w:rPr>
        <w:t>dollars’</w:t>
      </w:r>
      <w:proofErr w:type="gramEnd"/>
      <w:r w:rsidRPr="00710033">
        <w:rPr>
          <w:rStyle w:val="StyleUnderline"/>
          <w:rFonts w:asciiTheme="majorHAnsi" w:hAnsiTheme="majorHAnsi"/>
        </w:rPr>
        <w:t xml:space="preserve"> </w:t>
      </w:r>
      <w:r w:rsidRPr="00E159C4">
        <w:rPr>
          <w:rStyle w:val="StyleUnderline"/>
          <w:rFonts w:asciiTheme="majorHAnsi" w:hAnsiTheme="majorHAnsi"/>
        </w:rPr>
        <w:t xml:space="preserve">worth </w:t>
      </w:r>
      <w:r w:rsidRPr="00710033">
        <w:rPr>
          <w:rStyle w:val="StyleUnderline"/>
          <w:rFonts w:asciiTheme="majorHAnsi" w:hAnsiTheme="majorHAnsi"/>
        </w:rPr>
        <w:t xml:space="preserve">of </w:t>
      </w:r>
      <w:r w:rsidRPr="00E159C4">
        <w:rPr>
          <w:rStyle w:val="StyleUnderline"/>
          <w:rFonts w:asciiTheme="majorHAnsi" w:hAnsiTheme="majorHAnsi"/>
        </w:rPr>
        <w:t xml:space="preserve">intended </w:t>
      </w:r>
      <w:r w:rsidRPr="00710033">
        <w:rPr>
          <w:rStyle w:val="StyleUnderline"/>
          <w:rFonts w:asciiTheme="majorHAnsi" w:hAnsiTheme="majorHAnsi"/>
        </w:rPr>
        <w:t>arms sales</w:t>
      </w:r>
      <w:r w:rsidRPr="00E159C4">
        <w:rPr>
          <w:rStyle w:val="StyleUnderline"/>
          <w:rFonts w:asciiTheme="majorHAnsi" w:hAnsiTheme="majorHAnsi"/>
          <w:sz w:val="8"/>
          <w:u w:val="none"/>
        </w:rPr>
        <w:t xml:space="preserve"> and investment ventures. And that was just for starters. </w:t>
      </w:r>
      <w:r w:rsidRPr="00E159C4">
        <w:rPr>
          <w:rStyle w:val="StyleUnderline"/>
          <w:rFonts w:asciiTheme="majorHAnsi" w:hAnsiTheme="majorHAnsi"/>
        </w:rPr>
        <w:t xml:space="preserve">Trump </w:t>
      </w:r>
      <w:r w:rsidRPr="00710033">
        <w:rPr>
          <w:rStyle w:val="StyleUnderline"/>
          <w:rFonts w:asciiTheme="majorHAnsi" w:hAnsiTheme="majorHAnsi"/>
        </w:rPr>
        <w:t xml:space="preserve">went on to deliver an anti-Iranian message </w:t>
      </w:r>
      <w:r w:rsidRPr="00E159C4">
        <w:rPr>
          <w:rStyle w:val="StyleUnderline"/>
          <w:rFonts w:asciiTheme="majorHAnsi" w:hAnsiTheme="majorHAnsi"/>
        </w:rPr>
        <w:t>that exacerbated tensions within the Gulf Cooperation Council</w:t>
      </w:r>
      <w:r w:rsidRPr="00E159C4">
        <w:rPr>
          <w:rStyle w:val="StyleUnderline"/>
          <w:rFonts w:asciiTheme="majorHAnsi" w:hAnsiTheme="majorHAnsi"/>
          <w:sz w:val="8"/>
          <w:u w:val="none"/>
        </w:rPr>
        <w:t xml:space="preserve"> and made more difficult the task of putting his anti-Islamic State coalition together; tweeted his preference for taking Saudi Arabia’s side in its conflict with Qatar, further inflaming the crisis; </w:t>
      </w:r>
      <w:r w:rsidRPr="00710033">
        <w:rPr>
          <w:rStyle w:val="StyleUnderline"/>
          <w:rFonts w:asciiTheme="majorHAnsi" w:hAnsiTheme="majorHAnsi"/>
        </w:rPr>
        <w:t>made clear that human rights have no serious place in his Middle East agenda</w:t>
      </w:r>
      <w:r w:rsidRPr="00E159C4">
        <w:rPr>
          <w:rStyle w:val="StyleUnderline"/>
          <w:rFonts w:asciiTheme="majorHAnsi" w:hAnsiTheme="majorHAnsi"/>
        </w:rPr>
        <w:t>; became the first sitting U.S. president to visit the Western Wall in Jerusalem</w:t>
      </w:r>
      <w:r w:rsidRPr="00E159C4">
        <w:rPr>
          <w:rStyle w:val="StyleUnderline"/>
          <w:rFonts w:asciiTheme="majorHAnsi" w:hAnsiTheme="majorHAnsi"/>
          <w:sz w:val="8"/>
          <w:u w:val="none"/>
        </w:rPr>
        <w:t xml:space="preserve">; offended and insulted European allies on issues including climate change, trade, and defense spending; and blindsided his advisors when he </w:t>
      </w:r>
      <w:r w:rsidRPr="00710033">
        <w:rPr>
          <w:rStyle w:val="StyleUnderline"/>
          <w:rFonts w:asciiTheme="majorHAnsi" w:hAnsiTheme="majorHAnsi"/>
        </w:rPr>
        <w:t>failed to explicitly reaffirm America’s commitment to NATO</w:t>
      </w:r>
      <w:r w:rsidRPr="00E159C4">
        <w:rPr>
          <w:rStyle w:val="StyleUnderline"/>
          <w:rFonts w:asciiTheme="majorHAnsi" w:hAnsiTheme="majorHAnsi"/>
        </w:rPr>
        <w:t xml:space="preserve">’s mutual defense guarantee. And </w:t>
      </w:r>
      <w:r w:rsidRPr="00710033">
        <w:rPr>
          <w:rStyle w:val="StyleUnderline"/>
          <w:rFonts w:asciiTheme="majorHAnsi" w:hAnsiTheme="majorHAnsi"/>
        </w:rPr>
        <w:t>all</w:t>
      </w:r>
      <w:r w:rsidRPr="00E159C4">
        <w:rPr>
          <w:rStyle w:val="StyleUnderline"/>
          <w:rFonts w:asciiTheme="majorHAnsi" w:hAnsiTheme="majorHAnsi"/>
        </w:rPr>
        <w:t xml:space="preserve"> this </w:t>
      </w:r>
      <w:r w:rsidRPr="00710033">
        <w:rPr>
          <w:rStyle w:val="StyleUnderline"/>
          <w:rFonts w:asciiTheme="majorHAnsi" w:hAnsiTheme="majorHAnsi"/>
        </w:rPr>
        <w:t xml:space="preserve">in </w:t>
      </w:r>
      <w:r w:rsidRPr="00E159C4">
        <w:rPr>
          <w:rStyle w:val="StyleUnderline"/>
          <w:rFonts w:asciiTheme="majorHAnsi" w:hAnsiTheme="majorHAnsi"/>
        </w:rPr>
        <w:t xml:space="preserve">a mere </w:t>
      </w:r>
      <w:r w:rsidRPr="00710033">
        <w:rPr>
          <w:rStyle w:val="StyleUnderline"/>
          <w:rFonts w:asciiTheme="majorHAnsi" w:hAnsiTheme="majorHAnsi"/>
        </w:rPr>
        <w:t>nine days</w:t>
      </w:r>
      <w:r w:rsidRPr="00E159C4">
        <w:rPr>
          <w:rStyle w:val="StyleUnderline"/>
          <w:rFonts w:asciiTheme="majorHAnsi" w:hAnsiTheme="majorHAnsi"/>
          <w:sz w:val="8"/>
          <w:u w:val="none"/>
        </w:rPr>
        <w:t xml:space="preserve">. Whether any of this reflects a coherent strategy isn’t really the point. The larger takeaway is that the president can act unilaterally — as his withdrawal from the Paris climate change accord reveals — with devastating strategic consequences. There are issues, specifically dealing with Russia, where the current domestic controversy will certainly constrain Trump. Indeed, it’s hard to imagine in these circumstances lifting sanctions on Vladimir Putin or playing footsy with him on any significant or sensitive issue. But </w:t>
      </w:r>
      <w:r w:rsidRPr="00E159C4">
        <w:rPr>
          <w:rStyle w:val="StyleUnderline"/>
          <w:rFonts w:asciiTheme="majorHAnsi" w:hAnsiTheme="majorHAnsi"/>
        </w:rPr>
        <w:t xml:space="preserve">on most political issues, and perhaps also </w:t>
      </w:r>
      <w:r w:rsidRPr="00710033">
        <w:rPr>
          <w:rStyle w:val="StyleUnderline"/>
          <w:rFonts w:asciiTheme="majorHAnsi" w:hAnsiTheme="majorHAnsi"/>
        </w:rPr>
        <w:t>when it comes to projecting American military power abroad, there are few if any constraints to stop him.</w:t>
      </w:r>
    </w:p>
    <w:p w14:paraId="608E26CE" w14:textId="77777777" w:rsidR="0045499A" w:rsidRPr="007116FF" w:rsidRDefault="0045499A" w:rsidP="00D82942">
      <w:pPr>
        <w:rPr>
          <w:rFonts w:asciiTheme="majorHAnsi" w:hAnsiTheme="majorHAnsi" w:cstheme="majorHAnsi"/>
          <w:sz w:val="14"/>
        </w:rPr>
      </w:pPr>
    </w:p>
    <w:p w14:paraId="48739F8D" w14:textId="77777777" w:rsidR="00D82942" w:rsidRPr="007116FF" w:rsidRDefault="00D82942" w:rsidP="00D82942">
      <w:pPr>
        <w:pStyle w:val="Heading3"/>
        <w:rPr>
          <w:rFonts w:asciiTheme="majorHAnsi" w:hAnsiTheme="majorHAnsi" w:cstheme="majorHAnsi"/>
        </w:rPr>
      </w:pPr>
      <w:proofErr w:type="spellStart"/>
      <w:r w:rsidRPr="007116FF">
        <w:rPr>
          <w:rFonts w:asciiTheme="majorHAnsi" w:hAnsiTheme="majorHAnsi" w:cstheme="majorHAnsi"/>
        </w:rPr>
        <w:t>Lashout</w:t>
      </w:r>
      <w:proofErr w:type="spellEnd"/>
    </w:p>
    <w:p w14:paraId="16BCC196"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If Trump’s popularity declines, he’ll lash out &amp; start a war</w:t>
      </w:r>
    </w:p>
    <w:p w14:paraId="625B5767" w14:textId="77777777" w:rsidR="00D82942" w:rsidRPr="007116FF" w:rsidRDefault="00D82942" w:rsidP="00D82942">
      <w:pPr>
        <w:rPr>
          <w:rStyle w:val="Style13ptBold"/>
          <w:rFonts w:asciiTheme="majorHAnsi" w:hAnsiTheme="majorHAnsi" w:cstheme="majorHAnsi"/>
          <w:b w:val="0"/>
        </w:rPr>
      </w:pPr>
      <w:proofErr w:type="spellStart"/>
      <w:r w:rsidRPr="007116FF">
        <w:rPr>
          <w:rStyle w:val="Style13ptBold"/>
          <w:rFonts w:asciiTheme="majorHAnsi" w:hAnsiTheme="majorHAnsi" w:cstheme="majorHAnsi"/>
        </w:rPr>
        <w:t>Vyse</w:t>
      </w:r>
      <w:proofErr w:type="spellEnd"/>
      <w:r w:rsidRPr="007116FF">
        <w:rPr>
          <w:rStyle w:val="Style13ptBold"/>
          <w:rFonts w:asciiTheme="majorHAnsi" w:hAnsiTheme="majorHAnsi" w:cstheme="majorHAnsi"/>
        </w:rPr>
        <w:t xml:space="preserve"> 2/10</w:t>
      </w:r>
      <w:r w:rsidRPr="007116FF">
        <w:rPr>
          <w:rStyle w:val="Style13ptBold"/>
          <w:rFonts w:asciiTheme="majorHAnsi" w:hAnsiTheme="majorHAnsi" w:cstheme="majorHAnsi"/>
          <w:b w:val="0"/>
        </w:rPr>
        <w:t xml:space="preserve"> </w:t>
      </w:r>
      <w:r w:rsidRPr="007116FF">
        <w:rPr>
          <w:rStyle w:val="Style13ptBold"/>
          <w:rFonts w:asciiTheme="majorHAnsi" w:hAnsiTheme="majorHAnsi" w:cstheme="majorHAnsi"/>
          <w:b w:val="0"/>
          <w:sz w:val="20"/>
        </w:rPr>
        <w:t>(Graham, staff @ New Republic, “Trump Has a Plan for the Next 9/11. Democrats Need One”, https://newrepublic.com/article/140556/trump-plan-next-911-democrats-need-one)</w:t>
      </w:r>
    </w:p>
    <w:p w14:paraId="6535084C" w14:textId="77777777" w:rsidR="00D82942" w:rsidRPr="007116FF" w:rsidRDefault="00D82942" w:rsidP="00D82942">
      <w:pPr>
        <w:rPr>
          <w:rFonts w:asciiTheme="majorHAnsi" w:hAnsiTheme="majorHAnsi" w:cstheme="majorHAnsi"/>
          <w:sz w:val="16"/>
        </w:rPr>
      </w:pPr>
      <w:r w:rsidRPr="007116FF">
        <w:rPr>
          <w:rFonts w:asciiTheme="majorHAnsi" w:hAnsiTheme="majorHAnsi" w:cstheme="majorHAnsi"/>
          <w:sz w:val="16"/>
        </w:rPr>
        <w:t xml:space="preserve">At least one elected Democrat is already pushing this message. At last Saturday’s Congressional Progressive Caucus retreat in Baltimore, Representative Pramila </w:t>
      </w:r>
      <w:proofErr w:type="spellStart"/>
      <w:r w:rsidRPr="007116FF">
        <w:rPr>
          <w:rFonts w:asciiTheme="majorHAnsi" w:hAnsiTheme="majorHAnsi" w:cstheme="majorHAnsi"/>
          <w:sz w:val="16"/>
        </w:rPr>
        <w:t>Jayapal</w:t>
      </w:r>
      <w:proofErr w:type="spellEnd"/>
      <w:r w:rsidRPr="007116FF">
        <w:rPr>
          <w:rFonts w:asciiTheme="majorHAnsi" w:hAnsiTheme="majorHAnsi" w:cstheme="majorHAnsi"/>
          <w:sz w:val="16"/>
        </w:rPr>
        <w:t xml:space="preserve"> of Washington state raised the issue in a room full of liberal lawmakers planning their political strategy. “</w:t>
      </w:r>
      <w:r w:rsidRPr="007116FF">
        <w:rPr>
          <w:rStyle w:val="StyleUnderline"/>
          <w:rFonts w:asciiTheme="majorHAnsi" w:hAnsiTheme="majorHAnsi" w:cstheme="majorHAnsi"/>
        </w:rPr>
        <w:t>There’s another thing that’s going to throw us off message, and that’s if we have any kind of an attack or a war</w:t>
      </w:r>
      <w:r w:rsidRPr="007116FF">
        <w:rPr>
          <w:rFonts w:asciiTheme="majorHAnsi" w:hAnsiTheme="majorHAnsi" w:cstheme="majorHAnsi"/>
          <w:sz w:val="16"/>
        </w:rPr>
        <w:t xml:space="preserve">,” she said. “I just want us to be thinking about that because </w:t>
      </w:r>
      <w:r w:rsidRPr="007116FF">
        <w:rPr>
          <w:rStyle w:val="StyleUnderline"/>
          <w:rFonts w:asciiTheme="majorHAnsi" w:hAnsiTheme="majorHAnsi" w:cstheme="majorHAnsi"/>
        </w:rPr>
        <w:t>there are lots of things that are happening right now that</w:t>
      </w:r>
      <w:r w:rsidRPr="007116FF">
        <w:rPr>
          <w:rFonts w:asciiTheme="majorHAnsi" w:hAnsiTheme="majorHAnsi" w:cstheme="majorHAnsi"/>
          <w:sz w:val="16"/>
        </w:rPr>
        <w:t xml:space="preserve"> you could argue are </w:t>
      </w:r>
      <w:r w:rsidRPr="007116FF">
        <w:rPr>
          <w:rStyle w:val="StyleUnderline"/>
          <w:rFonts w:asciiTheme="majorHAnsi" w:hAnsiTheme="majorHAnsi" w:cstheme="majorHAnsi"/>
        </w:rPr>
        <w:t>setting us up for an attack</w:t>
      </w:r>
      <w:r w:rsidRPr="007116FF">
        <w:rPr>
          <w:rFonts w:asciiTheme="majorHAnsi" w:hAnsiTheme="majorHAnsi" w:cstheme="majorHAnsi"/>
          <w:sz w:val="16"/>
        </w:rPr>
        <w:t xml:space="preserve">. I believe </w:t>
      </w:r>
      <w:r w:rsidRPr="007116FF">
        <w:rPr>
          <w:rStyle w:val="StyleUnderline"/>
          <w:rFonts w:asciiTheme="majorHAnsi" w:hAnsiTheme="majorHAnsi" w:cstheme="majorHAnsi"/>
        </w:rPr>
        <w:t>that’s true of the executive orders</w:t>
      </w:r>
      <w:r w:rsidRPr="007116FF">
        <w:rPr>
          <w:rFonts w:asciiTheme="majorHAnsi" w:hAnsiTheme="majorHAnsi" w:cstheme="majorHAnsi"/>
          <w:sz w:val="16"/>
        </w:rPr>
        <w:t xml:space="preserve">, and we know what happened after 9/11, and </w:t>
      </w:r>
      <w:r w:rsidRPr="007116FF">
        <w:rPr>
          <w:rStyle w:val="StyleUnderline"/>
          <w:rFonts w:asciiTheme="majorHAnsi" w:hAnsiTheme="majorHAnsi" w:cstheme="majorHAnsi"/>
        </w:rPr>
        <w:t>we have to be thinking</w:t>
      </w:r>
      <w:r w:rsidRPr="007116FF">
        <w:rPr>
          <w:rFonts w:asciiTheme="majorHAnsi" w:hAnsiTheme="majorHAnsi" w:cstheme="majorHAnsi"/>
          <w:sz w:val="16"/>
        </w:rPr>
        <w:t xml:space="preserve"> about what </w:t>
      </w:r>
      <w:proofErr w:type="gramStart"/>
      <w:r w:rsidRPr="007116FF">
        <w:rPr>
          <w:rFonts w:asciiTheme="majorHAnsi" w:hAnsiTheme="majorHAnsi" w:cstheme="majorHAnsi"/>
          <w:sz w:val="16"/>
        </w:rPr>
        <w:t>is</w:t>
      </w:r>
      <w:proofErr w:type="gramEnd"/>
      <w:r w:rsidRPr="007116FF">
        <w:rPr>
          <w:rFonts w:asciiTheme="majorHAnsi" w:hAnsiTheme="majorHAnsi" w:cstheme="majorHAnsi"/>
          <w:sz w:val="16"/>
        </w:rPr>
        <w:t xml:space="preserve"> our jiu-jitsu move to actually prepare the stage so that if something does happen it’s clear who created that and who created the environment for that to happen.” After the attacks on the </w:t>
      </w:r>
      <w:proofErr w:type="spellStart"/>
      <w:r w:rsidRPr="007116FF">
        <w:rPr>
          <w:rFonts w:asciiTheme="majorHAnsi" w:hAnsiTheme="majorHAnsi" w:cstheme="majorHAnsi"/>
          <w:sz w:val="16"/>
        </w:rPr>
        <w:t>the</w:t>
      </w:r>
      <w:proofErr w:type="spellEnd"/>
      <w:r w:rsidRPr="007116FF">
        <w:rPr>
          <w:rFonts w:asciiTheme="majorHAnsi" w:hAnsiTheme="majorHAnsi" w:cstheme="majorHAnsi"/>
          <w:sz w:val="16"/>
        </w:rPr>
        <w:t xml:space="preserve"> World Trade Center and the Pentagon </w:t>
      </w:r>
      <w:r w:rsidRPr="007116FF">
        <w:rPr>
          <w:rStyle w:val="StyleUnderline"/>
          <w:rFonts w:asciiTheme="majorHAnsi" w:hAnsiTheme="majorHAnsi" w:cstheme="majorHAnsi"/>
        </w:rPr>
        <w:t>in 2001, congressional Democrats almost uniformly rallied around</w:t>
      </w:r>
      <w:r w:rsidRPr="007116FF">
        <w:rPr>
          <w:rFonts w:asciiTheme="majorHAnsi" w:hAnsiTheme="majorHAnsi" w:cstheme="majorHAnsi"/>
          <w:sz w:val="16"/>
        </w:rPr>
        <w:t xml:space="preserve"> President George W</w:t>
      </w:r>
      <w:r w:rsidRPr="007116FF">
        <w:rPr>
          <w:rStyle w:val="StyleUnderline"/>
          <w:rFonts w:asciiTheme="majorHAnsi" w:hAnsiTheme="majorHAnsi" w:cstheme="majorHAnsi"/>
        </w:rPr>
        <w:t>. Bush, authorizing the Republican’s use of military force in Afghanistan</w:t>
      </w:r>
      <w:r w:rsidRPr="007116FF">
        <w:rPr>
          <w:rFonts w:asciiTheme="majorHAnsi" w:hAnsiTheme="majorHAnsi" w:cstheme="majorHAnsi"/>
          <w:sz w:val="16"/>
        </w:rPr>
        <w:t xml:space="preserve">. Representative Barbara Lee, whom </w:t>
      </w:r>
      <w:proofErr w:type="spellStart"/>
      <w:r w:rsidRPr="007116FF">
        <w:rPr>
          <w:rFonts w:asciiTheme="majorHAnsi" w:hAnsiTheme="majorHAnsi" w:cstheme="majorHAnsi"/>
          <w:sz w:val="16"/>
        </w:rPr>
        <w:t>Jayapal</w:t>
      </w:r>
      <w:proofErr w:type="spellEnd"/>
      <w:r w:rsidRPr="007116FF">
        <w:rPr>
          <w:rFonts w:asciiTheme="majorHAnsi" w:hAnsiTheme="majorHAnsi" w:cstheme="majorHAnsi"/>
          <w:sz w:val="16"/>
        </w:rPr>
        <w:t xml:space="preserve"> calls “a great hero of mine,” was the lone “no” vote in Congress. It was a period of intense nationalism and jingoism, and </w:t>
      </w:r>
      <w:r w:rsidRPr="007116FF">
        <w:rPr>
          <w:rStyle w:val="StyleUnderline"/>
          <w:rFonts w:asciiTheme="majorHAnsi" w:hAnsiTheme="majorHAnsi" w:cstheme="majorHAnsi"/>
        </w:rPr>
        <w:t>it’s easy to imagine Trump trying to exploit a similar sentiment</w:t>
      </w:r>
      <w:r w:rsidRPr="007116FF">
        <w:rPr>
          <w:rFonts w:asciiTheme="majorHAnsi" w:hAnsiTheme="majorHAnsi" w:cstheme="majorHAnsi"/>
          <w:sz w:val="16"/>
        </w:rPr>
        <w:t xml:space="preserve"> in the service of his authoritarian agenda—or </w:t>
      </w:r>
      <w:r w:rsidRPr="007116FF">
        <w:rPr>
          <w:rStyle w:val="StyleUnderline"/>
          <w:rFonts w:asciiTheme="majorHAnsi" w:hAnsiTheme="majorHAnsi" w:cstheme="majorHAnsi"/>
        </w:rPr>
        <w:t>simply to improve his dismal poll numbers</w:t>
      </w:r>
      <w:r w:rsidRPr="007116FF">
        <w:rPr>
          <w:rFonts w:asciiTheme="majorHAnsi" w:hAnsiTheme="majorHAnsi" w:cstheme="majorHAnsi"/>
          <w:sz w:val="16"/>
        </w:rPr>
        <w:t xml:space="preserve">. “I mean, I’m not a conspiracy theorist,” </w:t>
      </w:r>
      <w:proofErr w:type="spellStart"/>
      <w:r w:rsidRPr="007116FF">
        <w:rPr>
          <w:rFonts w:asciiTheme="majorHAnsi" w:hAnsiTheme="majorHAnsi" w:cstheme="majorHAnsi"/>
          <w:sz w:val="16"/>
        </w:rPr>
        <w:t>Jayapal</w:t>
      </w:r>
      <w:proofErr w:type="spellEnd"/>
      <w:r w:rsidRPr="007116FF">
        <w:rPr>
          <w:rFonts w:asciiTheme="majorHAnsi" w:hAnsiTheme="majorHAnsi" w:cstheme="majorHAnsi"/>
          <w:sz w:val="16"/>
        </w:rPr>
        <w:t xml:space="preserve"> told her colleagues, “but I really do believe that </w:t>
      </w:r>
      <w:r w:rsidRPr="007116FF">
        <w:rPr>
          <w:rStyle w:val="StyleUnderline"/>
          <w:rFonts w:asciiTheme="majorHAnsi" w:hAnsiTheme="majorHAnsi" w:cstheme="majorHAnsi"/>
        </w:rPr>
        <w:t>war is a great way to get your poll numbers up</w:t>
      </w:r>
      <w:r w:rsidRPr="007116FF">
        <w:rPr>
          <w:rFonts w:asciiTheme="majorHAnsi" w:hAnsiTheme="majorHAnsi" w:cstheme="majorHAnsi"/>
          <w:sz w:val="16"/>
        </w:rPr>
        <w:t xml:space="preserve">. We just need to be thinking about what happens when that comes forward and how we prepare the stage right now with our message so that the blame goes exactly where the blame should </w:t>
      </w:r>
      <w:proofErr w:type="gramStart"/>
      <w:r w:rsidRPr="007116FF">
        <w:rPr>
          <w:rFonts w:asciiTheme="majorHAnsi" w:hAnsiTheme="majorHAnsi" w:cstheme="majorHAnsi"/>
          <w:sz w:val="16"/>
        </w:rPr>
        <w:t>be</w:t>
      </w:r>
      <w:proofErr w:type="gramEnd"/>
      <w:r w:rsidRPr="007116FF">
        <w:rPr>
          <w:rFonts w:asciiTheme="majorHAnsi" w:hAnsiTheme="majorHAnsi" w:cstheme="majorHAnsi"/>
          <w:sz w:val="16"/>
        </w:rPr>
        <w:t xml:space="preserve"> and we don’t all have to rally around in patriotism.”</w:t>
      </w:r>
    </w:p>
    <w:p w14:paraId="3E8C2B71" w14:textId="77777777" w:rsidR="00ED452B" w:rsidRDefault="00ED452B" w:rsidP="009B507F">
      <w:pPr>
        <w:pStyle w:val="Heading4"/>
      </w:pPr>
    </w:p>
    <w:p w14:paraId="226B741B" w14:textId="77777777" w:rsidR="009B507F" w:rsidRPr="007116FF" w:rsidRDefault="009B507F" w:rsidP="00ED452B">
      <w:pPr>
        <w:pStyle w:val="Heading4"/>
      </w:pPr>
      <w:r w:rsidRPr="007116FF">
        <w:t>Extinction</w:t>
      </w:r>
    </w:p>
    <w:p w14:paraId="0F51F26C" w14:textId="77777777" w:rsidR="009B507F" w:rsidRPr="007116FF" w:rsidRDefault="009B507F" w:rsidP="009B507F">
      <w:pPr>
        <w:rPr>
          <w:b/>
          <w:sz w:val="28"/>
        </w:rPr>
      </w:pPr>
      <w:proofErr w:type="spellStart"/>
      <w:r w:rsidRPr="007116FF">
        <w:rPr>
          <w:rStyle w:val="Style13ptBold"/>
        </w:rPr>
        <w:t>Wittner</w:t>
      </w:r>
      <w:proofErr w:type="spellEnd"/>
      <w:r w:rsidRPr="007116FF">
        <w:rPr>
          <w:rStyle w:val="Style13ptBold"/>
        </w:rPr>
        <w:t xml:space="preserve"> 11 </w:t>
      </w:r>
      <w:r w:rsidRPr="007116FF">
        <w:t xml:space="preserve">Dr. Lawrence </w:t>
      </w:r>
      <w:proofErr w:type="spellStart"/>
      <w:r w:rsidRPr="007116FF">
        <w:t>Wittner</w:t>
      </w:r>
      <w:proofErr w:type="spellEnd"/>
      <w:r w:rsidRPr="007116FF">
        <w:t xml:space="preserve"> is Professor of History emeritus at SUNY/Albany. “Is a Nuclear War </w:t>
      </w:r>
      <w:proofErr w:type="gramStart"/>
      <w:r w:rsidRPr="007116FF">
        <w:t>With</w:t>
      </w:r>
      <w:proofErr w:type="gramEnd"/>
      <w:r w:rsidRPr="007116FF">
        <w:t xml:space="preserve"> China Possible?” Huffington Post 11/30/2011</w:t>
      </w:r>
    </w:p>
    <w:p w14:paraId="55CDDF11" w14:textId="77777777" w:rsidR="009B507F" w:rsidRDefault="009B507F" w:rsidP="009B507F">
      <w:pPr>
        <w:rPr>
          <w:sz w:val="12"/>
        </w:rPr>
      </w:pPr>
      <w:r w:rsidRPr="007116FF">
        <w:rPr>
          <w:rStyle w:val="StyleUnderline"/>
        </w:rPr>
        <w:t>While nuclear weapons exist, there remains a danger</w:t>
      </w:r>
      <w:r w:rsidRPr="007116FF">
        <w:rPr>
          <w:sz w:val="16"/>
        </w:rPr>
        <w:t xml:space="preserve"> that </w:t>
      </w:r>
      <w:r w:rsidRPr="007116FF">
        <w:rPr>
          <w:rStyle w:val="StyleUnderline"/>
        </w:rPr>
        <w:t>they will be used</w:t>
      </w:r>
      <w:r w:rsidRPr="007116FF">
        <w:rPr>
          <w:sz w:val="16"/>
        </w:rPr>
        <w:t xml:space="preserve">. After all, for centuries international conflicts have led to wars, with nations employing their deadliest weapons. The current deterioration of U.S. relations with China might end up providing us with yet another example of this </w:t>
      </w:r>
      <w:proofErr w:type="gramStart"/>
      <w:r w:rsidRPr="007116FF">
        <w:rPr>
          <w:sz w:val="16"/>
        </w:rPr>
        <w:t>phenomenon.</w:t>
      </w:r>
      <w:r w:rsidRPr="007116FF">
        <w:rPr>
          <w:sz w:val="12"/>
        </w:rPr>
        <w:t>¶</w:t>
      </w:r>
      <w:proofErr w:type="gramEnd"/>
      <w:r w:rsidRPr="007116FF">
        <w:rPr>
          <w:sz w:val="16"/>
        </w:rPr>
        <w:t xml:space="preserve"> The </w:t>
      </w:r>
      <w:r w:rsidRPr="007116FF">
        <w:rPr>
          <w:rStyle w:val="StyleUnderline"/>
        </w:rPr>
        <w:t>gathering tension between the United States and China is clear</w:t>
      </w:r>
      <w:r w:rsidRPr="007116FF">
        <w:rPr>
          <w:sz w:val="16"/>
        </w:rPr>
        <w:t xml:space="preserve"> enough. </w:t>
      </w:r>
      <w:r w:rsidRPr="007116FF">
        <w:rPr>
          <w:rStyle w:val="StyleUnderline"/>
        </w:rPr>
        <w:t>Disturbed by China's growing</w:t>
      </w:r>
      <w:r w:rsidRPr="007116FF">
        <w:rPr>
          <w:sz w:val="16"/>
        </w:rPr>
        <w:t xml:space="preserve"> economic and military strength, the U.S. government </w:t>
      </w:r>
      <w:hyperlink r:id="rId84" w:tgtFrame="_hplink" w:history="1">
        <w:r w:rsidRPr="007116FF">
          <w:rPr>
            <w:sz w:val="16"/>
          </w:rPr>
          <w:t>recently challenged</w:t>
        </w:r>
      </w:hyperlink>
      <w:r w:rsidRPr="007116FF">
        <w:rPr>
          <w:sz w:val="16"/>
        </w:rPr>
        <w:t xml:space="preserve"> China's </w:t>
      </w:r>
      <w:r w:rsidRPr="007116FF">
        <w:rPr>
          <w:rStyle w:val="StyleUnderline"/>
        </w:rPr>
        <w:t>claims in the South China Sea</w:t>
      </w:r>
      <w:r w:rsidRPr="007116FF">
        <w:rPr>
          <w:sz w:val="16"/>
        </w:rPr>
        <w:t xml:space="preserve">, </w:t>
      </w:r>
      <w:hyperlink r:id="rId85" w:tgtFrame="_hplink" w:history="1">
        <w:r w:rsidRPr="007116FF">
          <w:rPr>
            <w:sz w:val="16"/>
          </w:rPr>
          <w:t>increased</w:t>
        </w:r>
      </w:hyperlink>
      <w:r w:rsidRPr="007116FF">
        <w:rPr>
          <w:sz w:val="16"/>
        </w:rPr>
        <w:t xml:space="preserve"> </w:t>
      </w:r>
      <w:r w:rsidRPr="007116FF">
        <w:rPr>
          <w:rStyle w:val="StyleUnderline"/>
        </w:rPr>
        <w:t>the U.S.</w:t>
      </w:r>
      <w:r w:rsidRPr="007116FF">
        <w:rPr>
          <w:sz w:val="16"/>
        </w:rPr>
        <w:t xml:space="preserve"> military presence in Australia, and </w:t>
      </w:r>
      <w:hyperlink r:id="rId86" w:tgtFrame="_hplink" w:history="1">
        <w:r w:rsidRPr="007116FF">
          <w:rPr>
            <w:rStyle w:val="StyleUnderline"/>
          </w:rPr>
          <w:t>deepened</w:t>
        </w:r>
      </w:hyperlink>
      <w:r w:rsidRPr="007116FF">
        <w:rPr>
          <w:rStyle w:val="StyleUnderline"/>
        </w:rPr>
        <w:t xml:space="preserve"> </w:t>
      </w:r>
      <w:r w:rsidRPr="007116FF">
        <w:rPr>
          <w:sz w:val="16"/>
        </w:rPr>
        <w:t>U.S.</w:t>
      </w:r>
      <w:r w:rsidRPr="007116FF">
        <w:rPr>
          <w:rStyle w:val="StyleUnderline"/>
        </w:rPr>
        <w:t xml:space="preserve"> military ties with</w:t>
      </w:r>
      <w:r w:rsidRPr="007116FF">
        <w:rPr>
          <w:sz w:val="16"/>
        </w:rPr>
        <w:t xml:space="preserve"> other nations in </w:t>
      </w:r>
      <w:r w:rsidRPr="007116FF">
        <w:rPr>
          <w:rStyle w:val="StyleUnderline"/>
        </w:rPr>
        <w:t>the Pacific</w:t>
      </w:r>
      <w:r w:rsidRPr="007116FF">
        <w:rPr>
          <w:sz w:val="16"/>
        </w:rPr>
        <w:t xml:space="preserve"> region. </w:t>
      </w:r>
      <w:hyperlink r:id="rId87" w:tgtFrame="_hplink" w:history="1">
        <w:r w:rsidRPr="007116FF">
          <w:rPr>
            <w:sz w:val="16"/>
          </w:rPr>
          <w:t>According to</w:t>
        </w:r>
      </w:hyperlink>
      <w:r w:rsidRPr="007116FF">
        <w:rPr>
          <w:sz w:val="16"/>
        </w:rPr>
        <w:t xml:space="preserve"> Secretary of State Hillary Clinton, the United States was "asserting our own position as a Pacific power."</w:t>
      </w:r>
      <w:r w:rsidRPr="007116FF">
        <w:rPr>
          <w:sz w:val="12"/>
        </w:rPr>
        <w:t>¶</w:t>
      </w:r>
      <w:r w:rsidRPr="007116FF">
        <w:rPr>
          <w:sz w:val="16"/>
        </w:rPr>
        <w:t xml:space="preserve"> But </w:t>
      </w:r>
      <w:r w:rsidRPr="007116FF">
        <w:rPr>
          <w:rStyle w:val="StyleUnderline"/>
        </w:rPr>
        <w:t xml:space="preserve">need this lead to nuclear </w:t>
      </w:r>
      <w:proofErr w:type="gramStart"/>
      <w:r w:rsidRPr="007116FF">
        <w:rPr>
          <w:rStyle w:val="StyleUnderline"/>
        </w:rPr>
        <w:t>war?</w:t>
      </w:r>
      <w:r w:rsidRPr="007116FF">
        <w:rPr>
          <w:sz w:val="12"/>
        </w:rPr>
        <w:t>¶</w:t>
      </w:r>
      <w:proofErr w:type="gramEnd"/>
      <w:r w:rsidRPr="007116FF">
        <w:rPr>
          <w:sz w:val="16"/>
        </w:rPr>
        <w:t xml:space="preserve"> Not necessarily. And yet, </w:t>
      </w:r>
      <w:r w:rsidRPr="007116FF">
        <w:rPr>
          <w:rStyle w:val="StyleUnderline"/>
        </w:rPr>
        <w:t>there are signs that it could</w:t>
      </w:r>
      <w:r w:rsidRPr="007116FF">
        <w:rPr>
          <w:sz w:val="16"/>
        </w:rPr>
        <w:t xml:space="preserve">. After all, </w:t>
      </w:r>
      <w:r w:rsidRPr="007116FF">
        <w:rPr>
          <w:rStyle w:val="StyleUnderline"/>
        </w:rPr>
        <w:t>both the U</w:t>
      </w:r>
      <w:r w:rsidRPr="007116FF">
        <w:rPr>
          <w:sz w:val="16"/>
        </w:rPr>
        <w:t xml:space="preserve">nited </w:t>
      </w:r>
      <w:r w:rsidRPr="007116FF">
        <w:rPr>
          <w:rStyle w:val="StyleUnderline"/>
        </w:rPr>
        <w:t>S</w:t>
      </w:r>
      <w:r w:rsidRPr="007116FF">
        <w:rPr>
          <w:sz w:val="16"/>
        </w:rPr>
        <w:t xml:space="preserve">tates </w:t>
      </w:r>
      <w:r w:rsidRPr="007116FF">
        <w:rPr>
          <w:rStyle w:val="StyleUnderline"/>
        </w:rPr>
        <w:t>and China possess</w:t>
      </w:r>
      <w:r w:rsidRPr="007116FF">
        <w:rPr>
          <w:sz w:val="16"/>
        </w:rPr>
        <w:t xml:space="preserve"> </w:t>
      </w:r>
      <w:r w:rsidRPr="007116FF">
        <w:rPr>
          <w:rStyle w:val="StyleUnderline"/>
        </w:rPr>
        <w:t>large numbers of nuclear weapons</w:t>
      </w:r>
      <w:r w:rsidRPr="007116FF">
        <w:rPr>
          <w:sz w:val="16"/>
        </w:rPr>
        <w:t xml:space="preserve">. The U.S. government threatened to attack China with nuclear weapons during the Korean War and, later, during their conflict over the future of China's offshore islands, Quemoy and Matsu. </w:t>
      </w:r>
      <w:proofErr w:type="gramStart"/>
      <w:r w:rsidRPr="007116FF">
        <w:rPr>
          <w:sz w:val="16"/>
        </w:rPr>
        <w:t>In the midst of</w:t>
      </w:r>
      <w:proofErr w:type="gramEnd"/>
      <w:r w:rsidRPr="007116FF">
        <w:rPr>
          <w:sz w:val="16"/>
        </w:rPr>
        <w:t xml:space="preserve"> the latter confrontation, President Dwight Eisenhower declared publicly, and chillingly, that U.S. nuclear weapons would "be used just exactly as you would use a bullet or anything else."</w:t>
      </w:r>
      <w:r w:rsidRPr="007116FF">
        <w:rPr>
          <w:sz w:val="12"/>
        </w:rPr>
        <w:t>¶</w:t>
      </w:r>
      <w:r w:rsidRPr="007116FF">
        <w:rPr>
          <w:sz w:val="16"/>
        </w:rPr>
        <w:t xml:space="preserv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w:t>
      </w:r>
      <w:proofErr w:type="gramStart"/>
      <w:r w:rsidRPr="007116FF">
        <w:rPr>
          <w:sz w:val="16"/>
        </w:rPr>
        <w:t>persists.</w:t>
      </w:r>
      <w:r w:rsidRPr="007116FF">
        <w:rPr>
          <w:sz w:val="12"/>
        </w:rPr>
        <w:t>¶</w:t>
      </w:r>
      <w:proofErr w:type="gramEnd"/>
      <w:r w:rsidRPr="007116FF">
        <w:rPr>
          <w:sz w:val="16"/>
        </w:rPr>
        <w:t xml:space="preserve"> Some pundits argue that nuclear weapons prevent wars between nuclear-armed nations; and, admittedly, there haven't been very many -- at least not yet. But the </w:t>
      </w:r>
      <w:proofErr w:type="spellStart"/>
      <w:r w:rsidRPr="007116FF">
        <w:rPr>
          <w:sz w:val="16"/>
        </w:rPr>
        <w:t>Kargil</w:t>
      </w:r>
      <w:proofErr w:type="spellEnd"/>
      <w:r w:rsidRPr="007116FF">
        <w:rPr>
          <w:sz w:val="16"/>
        </w:rPr>
        <w:t xml:space="preserve">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w:t>
      </w:r>
      <w:proofErr w:type="gramStart"/>
      <w:r w:rsidRPr="007116FF">
        <w:rPr>
          <w:sz w:val="16"/>
        </w:rPr>
        <w:t>Pakistan.</w:t>
      </w:r>
      <w:r w:rsidRPr="007116FF">
        <w:rPr>
          <w:sz w:val="12"/>
        </w:rPr>
        <w:t>¶</w:t>
      </w:r>
      <w:proofErr w:type="gramEnd"/>
      <w:r w:rsidRPr="007116FF">
        <w:rPr>
          <w:sz w:val="16"/>
        </w:rPr>
        <w:t xml:space="preserve"> At the least, though, </w:t>
      </w:r>
      <w:r w:rsidRPr="007116FF">
        <w:rPr>
          <w:rStyle w:val="StyleUnderline"/>
        </w:rPr>
        <w:t>don't nuclear weapons deter</w:t>
      </w:r>
      <w:r w:rsidRPr="007116FF">
        <w:rPr>
          <w:sz w:val="16"/>
        </w:rPr>
        <w:t xml:space="preserve"> a nuclear </w:t>
      </w:r>
      <w:r w:rsidRPr="007116FF">
        <w:rPr>
          <w:rStyle w:val="StyleUnderline"/>
        </w:rPr>
        <w:t>attack</w:t>
      </w:r>
      <w:r w:rsidRPr="007116FF">
        <w:rPr>
          <w:sz w:val="16"/>
        </w:rPr>
        <w:t xml:space="preserve">? Do they? Obviously, </w:t>
      </w:r>
      <w:r w:rsidRPr="007116FF">
        <w:rPr>
          <w:rStyle w:val="StyleUnderline"/>
        </w:rPr>
        <w:t>NATO leaders didn't feel deterred</w:t>
      </w:r>
      <w:r w:rsidRPr="007116FF">
        <w:rPr>
          <w:sz w:val="16"/>
        </w:rPr>
        <w:t>, for</w:t>
      </w:r>
      <w:r w:rsidRPr="007116FF">
        <w:rPr>
          <w:rStyle w:val="StyleUnderline"/>
        </w:rPr>
        <w:t>, throughout the Cold War</w:t>
      </w:r>
      <w:r w:rsidRPr="007116FF">
        <w:rPr>
          <w:sz w:val="16"/>
        </w:rPr>
        <w:t xml:space="preserve">, NATO's strategy was to respond to a Soviet conventional military attack on Western Europe by launching a Western nuclear attack on the nuclear-armed Soviet Union. Furthermore, </w:t>
      </w:r>
      <w:r w:rsidRPr="007116FF">
        <w:rPr>
          <w:rStyle w:val="StyleUnderline"/>
        </w:rPr>
        <w:t>if U.S. government officials really believed that nuclear deterrence worked, they would not have resorted to championing "Star Wars"</w:t>
      </w:r>
      <w:r w:rsidRPr="007116FF">
        <w:rPr>
          <w:sz w:val="16"/>
        </w:rPr>
        <w:t xml:space="preserve"> and its modern variant, national missile defense. Why are these vastly expensive -- and probably unworkable -- military defense systems needed if other nuclear powers are deterred from attacking by U.S. nuclear </w:t>
      </w:r>
      <w:proofErr w:type="gramStart"/>
      <w:r w:rsidRPr="007116FF">
        <w:rPr>
          <w:sz w:val="16"/>
        </w:rPr>
        <w:t>might?</w:t>
      </w:r>
      <w:r w:rsidRPr="007116FF">
        <w:rPr>
          <w:sz w:val="12"/>
        </w:rPr>
        <w:t>¶</w:t>
      </w:r>
      <w:proofErr w:type="gramEnd"/>
      <w:r w:rsidRPr="007116FF">
        <w:rPr>
          <w:sz w:val="16"/>
        </w:rPr>
        <w:t xml:space="preserve"> Of course, </w:t>
      </w:r>
      <w:r w:rsidRPr="007116FF">
        <w:rPr>
          <w:rStyle w:val="StyleUnderline"/>
        </w:rPr>
        <w:t>the bottom line for those</w:t>
      </w:r>
      <w:r w:rsidRPr="007116FF">
        <w:rPr>
          <w:sz w:val="16"/>
        </w:rPr>
        <w:t xml:space="preserve"> Americans </w:t>
      </w:r>
      <w:r w:rsidRPr="007116FF">
        <w:rPr>
          <w:rStyle w:val="StyleUnderline"/>
        </w:rPr>
        <w:t>convinced that nuclear weapons safeguard them from a Chinese nuclear attack might be that the U.S. nuclear arsenal is far greater than its Chinese counterpart</w:t>
      </w:r>
      <w:r w:rsidRPr="007116FF">
        <w:rPr>
          <w:sz w:val="16"/>
        </w:rPr>
        <w:t xml:space="preserve">. Today, it is estimated that the U.S. government </w:t>
      </w:r>
      <w:hyperlink r:id="rId88" w:tgtFrame="_hplink" w:history="1">
        <w:r w:rsidRPr="007116FF">
          <w:rPr>
            <w:sz w:val="16"/>
          </w:rPr>
          <w:t>possesses</w:t>
        </w:r>
      </w:hyperlink>
      <w:r w:rsidRPr="007116FF">
        <w:rPr>
          <w:sz w:val="16"/>
        </w:rPr>
        <w:t xml:space="preserve"> over 5,000 nuclear warheads, while the Chinese government has a total inventory of </w:t>
      </w:r>
      <w:hyperlink r:id="rId89" w:tgtFrame="_hplink" w:history="1">
        <w:r w:rsidRPr="007116FF">
          <w:rPr>
            <w:sz w:val="16"/>
          </w:rPr>
          <w:t>roughly 300</w:t>
        </w:r>
      </w:hyperlink>
      <w:r w:rsidRPr="007116FF">
        <w:rPr>
          <w:sz w:val="16"/>
        </w:rPr>
        <w:t xml:space="preserve">. Moreover, only about 40 of these Chinese nuclear weapons </w:t>
      </w:r>
      <w:hyperlink r:id="rId90" w:tgtFrame="_hplink" w:history="1">
        <w:r w:rsidRPr="007116FF">
          <w:rPr>
            <w:sz w:val="16"/>
          </w:rPr>
          <w:t>can reach</w:t>
        </w:r>
      </w:hyperlink>
      <w:r w:rsidRPr="007116FF">
        <w:rPr>
          <w:sz w:val="16"/>
        </w:rPr>
        <w:t xml:space="preserve"> the United States. </w:t>
      </w:r>
      <w:r w:rsidRPr="007116FF">
        <w:rPr>
          <w:rStyle w:val="StyleUnderline"/>
        </w:rPr>
        <w:t xml:space="preserve">Surely the United States would "win" any nuclear war with </w:t>
      </w:r>
      <w:proofErr w:type="gramStart"/>
      <w:r w:rsidRPr="007116FF">
        <w:rPr>
          <w:rStyle w:val="StyleUnderline"/>
        </w:rPr>
        <w:t>China</w:t>
      </w:r>
      <w:r w:rsidRPr="007116FF">
        <w:rPr>
          <w:sz w:val="16"/>
        </w:rPr>
        <w:t>.</w:t>
      </w:r>
      <w:r w:rsidRPr="007116FF">
        <w:rPr>
          <w:sz w:val="12"/>
        </w:rPr>
        <w:t>¶</w:t>
      </w:r>
      <w:proofErr w:type="gramEnd"/>
      <w:r w:rsidRPr="007116FF">
        <w:rPr>
          <w:sz w:val="16"/>
        </w:rPr>
        <w:t xml:space="preserve"> </w:t>
      </w:r>
      <w:r w:rsidRPr="007116FF">
        <w:rPr>
          <w:rStyle w:val="StyleUnderline"/>
        </w:rPr>
        <w:t>But what would that "victory" entail?</w:t>
      </w:r>
      <w:r w:rsidRPr="007116FF">
        <w:rPr>
          <w:sz w:val="16"/>
        </w:rPr>
        <w:t xml:space="preserve"> An attack with these </w:t>
      </w:r>
      <w:r w:rsidRPr="007116FF">
        <w:rPr>
          <w:rStyle w:val="StyleUnderline"/>
        </w:rPr>
        <w:t>Chinese nuclear weapons would immediately slaughter</w:t>
      </w:r>
      <w:r w:rsidRPr="007116FF">
        <w:rPr>
          <w:sz w:val="16"/>
        </w:rPr>
        <w:t xml:space="preserve"> </w:t>
      </w:r>
      <w:r w:rsidRPr="007116FF">
        <w:rPr>
          <w:rStyle w:val="StyleUnderline"/>
        </w:rPr>
        <w:t>at least</w:t>
      </w:r>
      <w:r w:rsidRPr="007116FF">
        <w:rPr>
          <w:sz w:val="16"/>
        </w:rPr>
        <w:t xml:space="preserve"> </w:t>
      </w:r>
      <w:r w:rsidRPr="007116FF">
        <w:rPr>
          <w:rStyle w:val="StyleUnderline"/>
        </w:rPr>
        <w:t>10 million Americans</w:t>
      </w:r>
      <w:r w:rsidRPr="007116FF">
        <w:rPr>
          <w:sz w:val="16"/>
        </w:rPr>
        <w:t xml:space="preserve"> in a great storm of blast and fire, while leaving many more dying horribly of sickness and radiation poisoning. </w:t>
      </w:r>
      <w:r w:rsidRPr="007116FF">
        <w:rPr>
          <w:rStyle w:val="StyleUnderline"/>
        </w:rPr>
        <w:t xml:space="preserve">The Chinese death toll </w:t>
      </w:r>
      <w:r w:rsidRPr="007116FF">
        <w:rPr>
          <w:sz w:val="16"/>
        </w:rPr>
        <w:t xml:space="preserve">in a nuclear war </w:t>
      </w:r>
      <w:r w:rsidRPr="007116FF">
        <w:rPr>
          <w:rStyle w:val="StyleUnderline"/>
        </w:rPr>
        <w:t>would be far higher</w:t>
      </w:r>
      <w:r w:rsidRPr="007116FF">
        <w:rPr>
          <w:sz w:val="16"/>
        </w:rPr>
        <w:t xml:space="preserve">. </w:t>
      </w:r>
      <w:r w:rsidRPr="007116FF">
        <w:rPr>
          <w:rStyle w:val="StyleUnderline"/>
        </w:rPr>
        <w:t xml:space="preserve">Both nations would be reduced to </w:t>
      </w:r>
      <w:r w:rsidRPr="007116FF">
        <w:rPr>
          <w:sz w:val="16"/>
        </w:rPr>
        <w:t xml:space="preserve">smoldering, </w:t>
      </w:r>
      <w:r w:rsidRPr="007116FF">
        <w:rPr>
          <w:rStyle w:val="StyleUnderline"/>
        </w:rPr>
        <w:t>radioactive wastelands</w:t>
      </w:r>
      <w:r w:rsidRPr="007116FF">
        <w:rPr>
          <w:sz w:val="16"/>
        </w:rPr>
        <w:t xml:space="preserve">. Also, radioactive debris sent aloft by the </w:t>
      </w:r>
      <w:r w:rsidRPr="007116FF">
        <w:rPr>
          <w:rStyle w:val="StyleUnderline"/>
        </w:rPr>
        <w:t>nuclear explosions would blot out the sun and bring on a "nuclear winter" around the globe</w:t>
      </w:r>
      <w:r w:rsidRPr="007116FF">
        <w:rPr>
          <w:sz w:val="16"/>
        </w:rPr>
        <w:t xml:space="preserve"> -- destroying agriculture, </w:t>
      </w:r>
      <w:r w:rsidRPr="007116FF">
        <w:rPr>
          <w:rStyle w:val="StyleUnderline"/>
        </w:rPr>
        <w:t>creating worldwide famine, and</w:t>
      </w:r>
      <w:r w:rsidRPr="007116FF">
        <w:rPr>
          <w:sz w:val="16"/>
        </w:rPr>
        <w:t xml:space="preserve"> generating chaos and </w:t>
      </w:r>
      <w:proofErr w:type="gramStart"/>
      <w:r w:rsidRPr="007116FF">
        <w:rPr>
          <w:rStyle w:val="StyleUnderline"/>
        </w:rPr>
        <w:t>destruction.</w:t>
      </w:r>
      <w:r w:rsidRPr="007116FF">
        <w:rPr>
          <w:sz w:val="12"/>
        </w:rPr>
        <w:t>¶</w:t>
      </w:r>
      <w:proofErr w:type="gramEnd"/>
      <w:r w:rsidRPr="007116FF">
        <w:rPr>
          <w:sz w:val="16"/>
        </w:rPr>
        <w:t xml:space="preserve"> Moreover, in another decade the extent of this catastrophe would be far worse. </w:t>
      </w:r>
      <w:r w:rsidRPr="007116FF">
        <w:rPr>
          <w:rStyle w:val="StyleUnderline"/>
        </w:rPr>
        <w:t>The Chinese government is currently expanding its nuclear arsenal, and by</w:t>
      </w:r>
      <w:r w:rsidRPr="007116FF">
        <w:rPr>
          <w:sz w:val="16"/>
        </w:rPr>
        <w:t xml:space="preserve"> the year </w:t>
      </w:r>
      <w:r w:rsidRPr="007116FF">
        <w:rPr>
          <w:rStyle w:val="StyleUnderline"/>
        </w:rPr>
        <w:t xml:space="preserve">2020 it is </w:t>
      </w:r>
      <w:hyperlink r:id="rId91" w:tgtFrame="_hplink" w:history="1">
        <w:r w:rsidRPr="007116FF">
          <w:rPr>
            <w:rStyle w:val="StyleUnderline"/>
          </w:rPr>
          <w:t>expected</w:t>
        </w:r>
      </w:hyperlink>
      <w:r w:rsidRPr="007116FF">
        <w:rPr>
          <w:rStyle w:val="StyleUnderline"/>
        </w:rPr>
        <w:t xml:space="preserve"> to more than double its number of nuclear weapons</w:t>
      </w:r>
      <w:r w:rsidRPr="007116FF">
        <w:rPr>
          <w:sz w:val="16"/>
        </w:rPr>
        <w:t xml:space="preserve"> that can hit the United States. The U.S. government, in turn, has </w:t>
      </w:r>
      <w:hyperlink r:id="rId92" w:tgtFrame="_hplink" w:history="1">
        <w:r w:rsidRPr="007116FF">
          <w:rPr>
            <w:sz w:val="16"/>
          </w:rPr>
          <w:t>plans</w:t>
        </w:r>
      </w:hyperlink>
      <w:r w:rsidRPr="007116FF">
        <w:rPr>
          <w:sz w:val="16"/>
        </w:rPr>
        <w:t xml:space="preserve"> to spend hundreds of billions of dollars "modernizing" its nuclear weapons and nuclear production facilities over the next decade.</w:t>
      </w:r>
      <w:r w:rsidRPr="007116FF">
        <w:rPr>
          <w:sz w:val="12"/>
        </w:rPr>
        <w:t>¶</w:t>
      </w:r>
    </w:p>
    <w:p w14:paraId="55F3741A" w14:textId="77777777" w:rsidR="00ED452B" w:rsidRDefault="00ED452B" w:rsidP="00ED452B">
      <w:pPr>
        <w:pStyle w:val="Heading4"/>
      </w:pPr>
      <w:r>
        <w:t xml:space="preserve">Trump will </w:t>
      </w:r>
      <w:proofErr w:type="spellStart"/>
      <w:r>
        <w:t>lashout</w:t>
      </w:r>
      <w:proofErr w:type="spellEnd"/>
      <w:r w:rsidRPr="00F06DA4">
        <w:t xml:space="preserve"> </w:t>
      </w:r>
      <w:r>
        <w:t xml:space="preserve">Syria establishes the brink – It smooths the way for Trump to </w:t>
      </w:r>
      <w:r>
        <w:rPr>
          <w:u w:val="single"/>
        </w:rPr>
        <w:t>escalate</w:t>
      </w:r>
      <w:r>
        <w:t xml:space="preserve"> future conflicts &amp; makes tying popularity to military action inevitable</w:t>
      </w:r>
    </w:p>
    <w:p w14:paraId="77B9FCFB" w14:textId="77777777" w:rsidR="00ED452B" w:rsidRPr="004F3AAD" w:rsidRDefault="00ED452B" w:rsidP="00ED452B">
      <w:pPr>
        <w:rPr>
          <w:rStyle w:val="Style13ptBold"/>
          <w:b w:val="0"/>
        </w:rPr>
      </w:pPr>
      <w:proofErr w:type="spellStart"/>
      <w:r>
        <w:rPr>
          <w:rStyle w:val="Style13ptBold"/>
        </w:rPr>
        <w:t>Fridersdorf</w:t>
      </w:r>
      <w:proofErr w:type="spellEnd"/>
      <w:r>
        <w:rPr>
          <w:rStyle w:val="Style13ptBold"/>
        </w:rPr>
        <w:t xml:space="preserve"> 4/7 </w:t>
      </w:r>
      <w:r w:rsidRPr="004F3AAD">
        <w:rPr>
          <w:rStyle w:val="Style13ptBold"/>
          <w:sz w:val="16"/>
        </w:rPr>
        <w:t>(</w:t>
      </w:r>
      <w:proofErr w:type="spellStart"/>
      <w:r w:rsidRPr="004F3AAD">
        <w:rPr>
          <w:rStyle w:val="Style13ptBold"/>
          <w:sz w:val="16"/>
        </w:rPr>
        <w:t>Conor</w:t>
      </w:r>
      <w:proofErr w:type="spellEnd"/>
      <w:r w:rsidRPr="004F3AAD">
        <w:rPr>
          <w:rStyle w:val="Style13ptBold"/>
          <w:sz w:val="16"/>
        </w:rPr>
        <w:t>, staff @ The Atlantic, “Trump's Syria Strike Was Unconstitutional and Unwise”, https://www.theatlantic.com/politics/archive/2017/04/president-trumps-syria-strike-was-unconstitutional-and-unwise/522228/)</w:t>
      </w:r>
    </w:p>
    <w:p w14:paraId="352B2CD5" w14:textId="77777777" w:rsidR="00ED452B" w:rsidRDefault="00ED452B" w:rsidP="00ED452B">
      <w:r w:rsidRPr="009A0EAD">
        <w:rPr>
          <w:sz w:val="16"/>
        </w:rPr>
        <w:t xml:space="preserve">Congress erred by doing nothing when Obama waged war illegally in Libya. It will compound that error if there are no consequences now for Trump. Every legislator who has expressed the belief that it would be illegal to strike Syria without their permission should start acting like they meant what they said. Given what recent presidents have been permitted, impeachment over this matter alone would understandably lack popular legitimacy. But I wouldn’t mind if anti-war legislators created a draft document titled “Articles of Impeachment,” wrote a paragraph about this strike at the </w:t>
      </w:r>
      <w:proofErr w:type="gramStart"/>
      <w:r w:rsidRPr="009A0EAD">
        <w:rPr>
          <w:sz w:val="16"/>
        </w:rPr>
        <w:t>top, and</w:t>
      </w:r>
      <w:proofErr w:type="gramEnd"/>
      <w:r w:rsidRPr="009A0EAD">
        <w:rPr>
          <w:sz w:val="16"/>
        </w:rPr>
        <w:t xml:space="preserve"> put Trump on notice that if he behaves this way again, a coalition will aggressively lobby their colleagues to oust him from office. </w:t>
      </w:r>
      <w:r w:rsidRPr="00710033">
        <w:rPr>
          <w:rStyle w:val="StyleUnderline"/>
        </w:rPr>
        <w:t>The alternative is proceeding with an unbowed president who is out of his depth in international affairs, feels entitled to wage war</w:t>
      </w:r>
      <w:r>
        <w:t xml:space="preserve"> </w:t>
      </w:r>
      <w:r w:rsidRPr="009A0EAD">
        <w:rPr>
          <w:sz w:val="16"/>
        </w:rPr>
        <w:t>in ways even he once called illegitimate</w:t>
      </w:r>
      <w:r>
        <w:t xml:space="preserve">, </w:t>
      </w:r>
      <w:r w:rsidRPr="00710033">
        <w:rPr>
          <w:rStyle w:val="StyleUnderline"/>
        </w:rPr>
        <w:t xml:space="preserve">and thinks of waging war as </w:t>
      </w:r>
      <w:proofErr w:type="gramStart"/>
      <w:r w:rsidRPr="00710033">
        <w:rPr>
          <w:rStyle w:val="StyleUnderline"/>
        </w:rPr>
        <w:t>a way presidents</w:t>
      </w:r>
      <w:proofErr w:type="gramEnd"/>
      <w:r w:rsidRPr="00710033">
        <w:rPr>
          <w:rStyle w:val="StyleUnderline"/>
        </w:rPr>
        <w:t xml:space="preserve"> can improve their popularity</w:t>
      </w:r>
      <w:r>
        <w:t xml:space="preserve">. </w:t>
      </w:r>
    </w:p>
    <w:p w14:paraId="5463C6C3" w14:textId="77777777" w:rsidR="00ED452B" w:rsidRPr="009A0EAD" w:rsidRDefault="00ED452B" w:rsidP="00ED452B">
      <w:pPr>
        <w:rPr>
          <w:sz w:val="16"/>
        </w:rPr>
      </w:pPr>
      <w:r w:rsidRPr="009A0EAD">
        <w:rPr>
          <w:sz w:val="16"/>
        </w:rPr>
        <w:t>Or as Trump himself once put it: Now that Obama’s poll numbers are in tailspin – watch for him to launch a strike in Libya or Iran. He is desperate.</w:t>
      </w:r>
    </w:p>
    <w:p w14:paraId="12CD0973" w14:textId="77777777" w:rsidR="00ED452B" w:rsidRPr="009A0EAD" w:rsidRDefault="00ED452B" w:rsidP="00ED452B">
      <w:pPr>
        <w:rPr>
          <w:sz w:val="16"/>
        </w:rPr>
      </w:pPr>
      <w:r>
        <w:t xml:space="preserve">Today, </w:t>
      </w:r>
      <w:r w:rsidRPr="00710033">
        <w:rPr>
          <w:rStyle w:val="StyleUnderline"/>
        </w:rPr>
        <w:t>Trump is desperate. He is flailing from failure to failure in domestic policy, with dismal approval ratings and no clear way to increase them—except by trying to exploit the</w:t>
      </w:r>
      <w:r>
        <w:t xml:space="preserve"> American </w:t>
      </w:r>
      <w:r w:rsidRPr="00710033">
        <w:rPr>
          <w:rStyle w:val="StyleUnderline"/>
        </w:rPr>
        <w:t>public’s</w:t>
      </w:r>
      <w:r>
        <w:t xml:space="preserve"> historic </w:t>
      </w:r>
      <w:r w:rsidRPr="00710033">
        <w:rPr>
          <w:rStyle w:val="StyleUnderline"/>
        </w:rPr>
        <w:t>tendency to rally around a president at war.</w:t>
      </w:r>
      <w:r>
        <w:t xml:space="preserve"> </w:t>
      </w:r>
      <w:r w:rsidRPr="009A0EAD">
        <w:rPr>
          <w:sz w:val="16"/>
        </w:rPr>
        <w:t>There has never been a stronger case for preemptively reining in a president’s ability to unilaterally launch military strikes on foreign countries that are not attacking us.</w:t>
      </w:r>
    </w:p>
    <w:p w14:paraId="5EF035C0" w14:textId="77777777" w:rsidR="0045499A" w:rsidRPr="00E159C4" w:rsidRDefault="0045499A" w:rsidP="0045499A">
      <w:pPr>
        <w:pStyle w:val="Heading4"/>
        <w:rPr>
          <w:rFonts w:asciiTheme="majorHAnsi" w:hAnsiTheme="majorHAnsi"/>
        </w:rPr>
      </w:pPr>
      <w:r w:rsidRPr="00E159C4">
        <w:rPr>
          <w:rFonts w:asciiTheme="majorHAnsi" w:hAnsiTheme="majorHAnsi"/>
        </w:rPr>
        <w:t>Trump will wag the dog if cornered – he has the opportunity and personality to start a diversionary war</w:t>
      </w:r>
    </w:p>
    <w:p w14:paraId="404AF0B3" w14:textId="77777777" w:rsidR="0045499A" w:rsidRPr="00E159C4" w:rsidRDefault="0045499A" w:rsidP="0045499A">
      <w:pPr>
        <w:tabs>
          <w:tab w:val="left" w:pos="3590"/>
        </w:tabs>
        <w:rPr>
          <w:rFonts w:asciiTheme="majorHAnsi" w:hAnsiTheme="majorHAnsi"/>
        </w:rPr>
      </w:pPr>
      <w:r w:rsidRPr="00E159C4">
        <w:rPr>
          <w:rStyle w:val="Style13ptBold"/>
          <w:rFonts w:asciiTheme="majorHAnsi" w:hAnsiTheme="majorHAnsi"/>
        </w:rPr>
        <w:t>Tierney 5/11</w:t>
      </w:r>
      <w:r w:rsidRPr="00E159C4">
        <w:rPr>
          <w:rFonts w:asciiTheme="majorHAnsi" w:hAnsiTheme="majorHAnsi"/>
        </w:rPr>
        <w:t xml:space="preserve"> (Dominic, contributing editor at The Atlantic and an associate professor of political science at Swarthmore College, 5-11-2016, "The Risks of Foreign Policy as Political Distraction," Atlantic, </w:t>
      </w:r>
      <w:hyperlink r:id="rId93" w:history="1">
        <w:r w:rsidRPr="00E159C4">
          <w:rPr>
            <w:rStyle w:val="Hyperlink"/>
            <w:rFonts w:asciiTheme="majorHAnsi" w:hAnsiTheme="majorHAnsi"/>
          </w:rPr>
          <w:t>https://www.theatlantic.com/international/archive/2017/06/trump-diversionary-foreign-policy/530079/</w:t>
        </w:r>
      </w:hyperlink>
      <w:r>
        <w:rPr>
          <w:rFonts w:asciiTheme="majorHAnsi" w:hAnsiTheme="majorHAnsi"/>
        </w:rPr>
        <w:t xml:space="preserve">) </w:t>
      </w:r>
    </w:p>
    <w:p w14:paraId="1600D6BA" w14:textId="77777777" w:rsidR="0045499A" w:rsidRPr="00E159C4" w:rsidRDefault="0045499A" w:rsidP="0045499A">
      <w:pPr>
        <w:tabs>
          <w:tab w:val="left" w:pos="3590"/>
        </w:tabs>
        <w:rPr>
          <w:rStyle w:val="StyleUnderline"/>
          <w:rFonts w:asciiTheme="majorHAnsi" w:hAnsiTheme="majorHAnsi"/>
        </w:rPr>
      </w:pPr>
      <w:r w:rsidRPr="00E159C4">
        <w:rPr>
          <w:rFonts w:asciiTheme="majorHAnsi" w:hAnsiTheme="majorHAnsi"/>
          <w:sz w:val="10"/>
        </w:rPr>
        <w:t xml:space="preserve">Today, some critics claim that Donald </w:t>
      </w:r>
      <w:r w:rsidRPr="00710033">
        <w:rPr>
          <w:rStyle w:val="StyleUnderline"/>
          <w:rFonts w:asciiTheme="majorHAnsi" w:hAnsiTheme="majorHAnsi"/>
        </w:rPr>
        <w:t>Trump will</w:t>
      </w:r>
      <w:r w:rsidRPr="00E159C4">
        <w:rPr>
          <w:rStyle w:val="StyleUnderline"/>
          <w:rFonts w:asciiTheme="majorHAnsi" w:hAnsiTheme="majorHAnsi"/>
        </w:rPr>
        <w:t xml:space="preserve"> adopt a version of the </w:t>
      </w:r>
      <w:r w:rsidRPr="00710033">
        <w:rPr>
          <w:rStyle w:val="StyleUnderline"/>
          <w:rFonts w:asciiTheme="majorHAnsi" w:hAnsiTheme="majorHAnsi"/>
        </w:rPr>
        <w:t>Wag the Dog</w:t>
      </w:r>
      <w:r w:rsidRPr="00E159C4">
        <w:rPr>
          <w:rStyle w:val="StyleUnderline"/>
          <w:rFonts w:asciiTheme="majorHAnsi" w:hAnsiTheme="majorHAnsi"/>
        </w:rPr>
        <w:t xml:space="preserve"> </w:t>
      </w:r>
      <w:proofErr w:type="gramStart"/>
      <w:r w:rsidRPr="00E159C4">
        <w:rPr>
          <w:rStyle w:val="StyleUnderline"/>
          <w:rFonts w:asciiTheme="majorHAnsi" w:hAnsiTheme="majorHAnsi"/>
        </w:rPr>
        <w:t xml:space="preserve">strategy, </w:t>
      </w:r>
      <w:r w:rsidRPr="00710033">
        <w:rPr>
          <w:rStyle w:val="StyleUnderline"/>
          <w:rFonts w:asciiTheme="majorHAnsi" w:hAnsiTheme="majorHAnsi"/>
        </w:rPr>
        <w:t>and</w:t>
      </w:r>
      <w:proofErr w:type="gramEnd"/>
      <w:r w:rsidRPr="00710033">
        <w:rPr>
          <w:rStyle w:val="StyleUnderline"/>
          <w:rFonts w:asciiTheme="majorHAnsi" w:hAnsiTheme="majorHAnsi"/>
        </w:rPr>
        <w:t xml:space="preserve"> launch an actual </w:t>
      </w:r>
      <w:r w:rsidRPr="00E159C4">
        <w:rPr>
          <w:rStyle w:val="StyleUnderline"/>
          <w:rFonts w:asciiTheme="majorHAnsi" w:hAnsiTheme="majorHAnsi"/>
        </w:rPr>
        <w:t xml:space="preserve">major </w:t>
      </w:r>
      <w:r w:rsidRPr="00710033">
        <w:rPr>
          <w:rStyle w:val="StyleUnderline"/>
          <w:rFonts w:asciiTheme="majorHAnsi" w:hAnsiTheme="majorHAnsi"/>
        </w:rPr>
        <w:t>conflict to deflect attention</w:t>
      </w:r>
      <w:r w:rsidRPr="00E159C4">
        <w:rPr>
          <w:rFonts w:asciiTheme="majorHAnsi" w:hAnsiTheme="majorHAnsi"/>
          <w:sz w:val="10"/>
        </w:rPr>
        <w:t xml:space="preserve"> from the growing Russia scandal. In the Daily Beast, Michael </w:t>
      </w:r>
      <w:proofErr w:type="spellStart"/>
      <w:r w:rsidRPr="00710033">
        <w:rPr>
          <w:rStyle w:val="StyleUnderline"/>
          <w:rFonts w:asciiTheme="majorHAnsi" w:hAnsiTheme="majorHAnsi"/>
        </w:rPr>
        <w:t>Tomasky</w:t>
      </w:r>
      <w:proofErr w:type="spellEnd"/>
      <w:r w:rsidRPr="00710033">
        <w:rPr>
          <w:rStyle w:val="StyleUnderline"/>
          <w:rFonts w:asciiTheme="majorHAnsi" w:hAnsiTheme="majorHAnsi"/>
        </w:rPr>
        <w:t xml:space="preserve"> outlined </w:t>
      </w:r>
      <w:proofErr w:type="gramStart"/>
      <w:r w:rsidRPr="00710033">
        <w:rPr>
          <w:rStyle w:val="StyleUnderline"/>
          <w:rFonts w:asciiTheme="majorHAnsi" w:hAnsiTheme="majorHAnsi"/>
        </w:rPr>
        <w:t>a number of</w:t>
      </w:r>
      <w:proofErr w:type="gramEnd"/>
      <w:r w:rsidRPr="00710033">
        <w:rPr>
          <w:rStyle w:val="StyleUnderline"/>
          <w:rFonts w:asciiTheme="majorHAnsi" w:hAnsiTheme="majorHAnsi"/>
        </w:rPr>
        <w:t xml:space="preserve"> dangerous scenarios </w:t>
      </w:r>
      <w:r w:rsidRPr="00E159C4">
        <w:rPr>
          <w:rStyle w:val="StyleUnderline"/>
          <w:rFonts w:asciiTheme="majorHAnsi" w:hAnsiTheme="majorHAnsi"/>
        </w:rPr>
        <w:t xml:space="preserve">for a “caged and cornered animal” like </w:t>
      </w:r>
      <w:r w:rsidRPr="00710033">
        <w:rPr>
          <w:rStyle w:val="StyleUnderline"/>
          <w:rFonts w:asciiTheme="majorHAnsi" w:hAnsiTheme="majorHAnsi"/>
        </w:rPr>
        <w:t>Trump, the first being that he “tries to start a war</w:t>
      </w:r>
      <w:r w:rsidRPr="00E159C4">
        <w:rPr>
          <w:rStyle w:val="StyleUnderline"/>
          <w:rFonts w:asciiTheme="majorHAnsi" w:hAnsiTheme="majorHAnsi"/>
        </w:rPr>
        <w:t xml:space="preserve">,” perhaps </w:t>
      </w:r>
      <w:r w:rsidRPr="00710033">
        <w:rPr>
          <w:rStyle w:val="StyleUnderline"/>
          <w:rFonts w:asciiTheme="majorHAnsi" w:hAnsiTheme="majorHAnsi"/>
        </w:rPr>
        <w:t>against North Korea. Distraction is indeed at the core of Trump’s foreign policy</w:t>
      </w:r>
      <w:r w:rsidRPr="00E159C4">
        <w:rPr>
          <w:rFonts w:asciiTheme="majorHAnsi" w:hAnsiTheme="majorHAnsi"/>
          <w:sz w:val="10"/>
        </w:rPr>
        <w:t xml:space="preserve">—but its role is far </w:t>
      </w:r>
      <w:proofErr w:type="gramStart"/>
      <w:r w:rsidRPr="00E159C4">
        <w:rPr>
          <w:rFonts w:asciiTheme="majorHAnsi" w:hAnsiTheme="majorHAnsi"/>
          <w:sz w:val="10"/>
        </w:rPr>
        <w:t>more subtle</w:t>
      </w:r>
      <w:proofErr w:type="gramEnd"/>
      <w:r w:rsidRPr="00E159C4">
        <w:rPr>
          <w:rFonts w:asciiTheme="majorHAnsi" w:hAnsiTheme="majorHAnsi"/>
          <w:sz w:val="10"/>
        </w:rPr>
        <w:t xml:space="preserve"> and broadly applied. At present, the Trump administration finds itself caught in just the sort of storm of circumstance that could lure it into a diversionary foreign policy. Trump certainly has a motive to busy giddy minds, given the FBI’s investigation into collusion between his campaign and Russia, as well as approval ratings mired in the 30s. </w:t>
      </w:r>
      <w:r w:rsidRPr="00710033">
        <w:rPr>
          <w:rStyle w:val="StyleUnderline"/>
          <w:rFonts w:asciiTheme="majorHAnsi" w:hAnsiTheme="majorHAnsi"/>
        </w:rPr>
        <w:t xml:space="preserve">Because the president of the United States has a relatively free hand to use force, Trump </w:t>
      </w:r>
      <w:r w:rsidRPr="00E159C4">
        <w:rPr>
          <w:rStyle w:val="StyleUnderline"/>
          <w:rFonts w:asciiTheme="majorHAnsi" w:hAnsiTheme="majorHAnsi"/>
        </w:rPr>
        <w:t xml:space="preserve">also </w:t>
      </w:r>
      <w:proofErr w:type="gramStart"/>
      <w:r w:rsidRPr="00710033">
        <w:rPr>
          <w:rStyle w:val="StyleUnderline"/>
          <w:rFonts w:asciiTheme="majorHAnsi" w:hAnsiTheme="majorHAnsi"/>
        </w:rPr>
        <w:t xml:space="preserve">has the opportunity </w:t>
      </w:r>
      <w:r w:rsidRPr="00E159C4">
        <w:rPr>
          <w:rStyle w:val="StyleUnderline"/>
          <w:rFonts w:asciiTheme="majorHAnsi" w:hAnsiTheme="majorHAnsi"/>
        </w:rPr>
        <w:t>to</w:t>
      </w:r>
      <w:proofErr w:type="gramEnd"/>
      <w:r w:rsidRPr="00E159C4">
        <w:rPr>
          <w:rStyle w:val="StyleUnderline"/>
          <w:rFonts w:asciiTheme="majorHAnsi" w:hAnsiTheme="majorHAnsi"/>
        </w:rPr>
        <w:t xml:space="preserve"> divert attention. </w:t>
      </w:r>
      <w:r w:rsidRPr="00E159C4">
        <w:rPr>
          <w:rFonts w:asciiTheme="majorHAnsi" w:hAnsiTheme="majorHAnsi"/>
          <w:sz w:val="10"/>
        </w:rPr>
        <w:t xml:space="preserve">(The White House can’t impose its will on healthcare, but it can unilaterally launch airstrikes.) In addition, Trump has an unparalleled capacity to dominate the news. He may be the most famous person ever to stroll the earth, or at least ride a golf cart. In January, by one account, Trump received more media coverage than the next 1,000-most famous people put together. On top of this, distraction has been a staple of Trump’s political strategy since he declared his intention to run for president. </w:t>
      </w:r>
      <w:r w:rsidRPr="00710033">
        <w:rPr>
          <w:rStyle w:val="StyleUnderline"/>
          <w:rFonts w:asciiTheme="majorHAnsi" w:hAnsiTheme="majorHAnsi"/>
        </w:rPr>
        <w:t>When negative stories arise, his instinct is to seize the narrative</w:t>
      </w:r>
      <w:r w:rsidRPr="00E159C4">
        <w:rPr>
          <w:rStyle w:val="StyleUnderline"/>
          <w:rFonts w:asciiTheme="majorHAnsi" w:hAnsiTheme="majorHAnsi"/>
        </w:rPr>
        <w:t xml:space="preserve"> with bold, even outlandish, claims—</w:t>
      </w:r>
      <w:r w:rsidRPr="00710033">
        <w:rPr>
          <w:rStyle w:val="StyleUnderline"/>
          <w:rFonts w:asciiTheme="majorHAnsi" w:hAnsiTheme="majorHAnsi"/>
        </w:rPr>
        <w:t>accusing</w:t>
      </w:r>
      <w:r w:rsidRPr="00E159C4">
        <w:rPr>
          <w:rStyle w:val="StyleUnderline"/>
          <w:rFonts w:asciiTheme="majorHAnsi" w:hAnsiTheme="majorHAnsi"/>
        </w:rPr>
        <w:t xml:space="preserve"> Barack </w:t>
      </w:r>
      <w:r w:rsidRPr="00710033">
        <w:rPr>
          <w:rStyle w:val="StyleUnderline"/>
          <w:rFonts w:asciiTheme="majorHAnsi" w:hAnsiTheme="majorHAnsi"/>
        </w:rPr>
        <w:t>Obama of wiretapping</w:t>
      </w:r>
      <w:r w:rsidRPr="00E159C4">
        <w:rPr>
          <w:rStyle w:val="StyleUnderline"/>
          <w:rFonts w:asciiTheme="majorHAnsi" w:hAnsiTheme="majorHAnsi"/>
        </w:rPr>
        <w:t xml:space="preserve"> the phones in Trump Tower, </w:t>
      </w:r>
      <w:r w:rsidRPr="00710033">
        <w:rPr>
          <w:rStyle w:val="StyleUnderline"/>
          <w:rFonts w:asciiTheme="majorHAnsi" w:hAnsiTheme="majorHAnsi"/>
        </w:rPr>
        <w:t>for example</w:t>
      </w:r>
      <w:r w:rsidRPr="00E159C4">
        <w:rPr>
          <w:rStyle w:val="StyleUnderline"/>
          <w:rFonts w:asciiTheme="majorHAnsi" w:hAnsiTheme="majorHAnsi"/>
        </w:rPr>
        <w:t>. If the diversion sets off another firestorm, the solution is further deflection</w:t>
      </w:r>
      <w:r w:rsidRPr="00E159C4">
        <w:rPr>
          <w:rFonts w:asciiTheme="majorHAnsi" w:hAnsiTheme="majorHAnsi"/>
          <w:sz w:val="10"/>
        </w:rPr>
        <w:t xml:space="preserve">, like a magician whose first trick goes up in smoke and then immediately begins performing a new illusion. Trump has the flexibility to pursue a diversionary foreign policy because he lacks a clear diplomatic doctrine. In some policy areas, such trade and immigration, he has been consistent. But </w:t>
      </w:r>
      <w:r w:rsidRPr="00710033">
        <w:rPr>
          <w:rStyle w:val="StyleUnderline"/>
          <w:rFonts w:asciiTheme="majorHAnsi" w:hAnsiTheme="majorHAnsi"/>
        </w:rPr>
        <w:t>his positions on issues of war</w:t>
      </w:r>
      <w:r w:rsidRPr="00E159C4">
        <w:rPr>
          <w:rStyle w:val="StyleUnderline"/>
          <w:rFonts w:asciiTheme="majorHAnsi" w:hAnsiTheme="majorHAnsi"/>
        </w:rPr>
        <w:t xml:space="preserve"> and peace </w:t>
      </w:r>
      <w:r w:rsidRPr="00710033">
        <w:rPr>
          <w:rStyle w:val="StyleUnderline"/>
          <w:rFonts w:asciiTheme="majorHAnsi" w:hAnsiTheme="majorHAnsi"/>
        </w:rPr>
        <w:t>have been highly mutable</w:t>
      </w:r>
      <w:r w:rsidRPr="00E159C4">
        <w:rPr>
          <w:rFonts w:asciiTheme="majorHAnsi" w:hAnsiTheme="majorHAnsi"/>
          <w:sz w:val="10"/>
        </w:rPr>
        <w:t xml:space="preserve">—he was for the Iraq war and then against it, pro-intervention in Libya before opposing this course of action, and largely indecipherable on Afghanistan. </w:t>
      </w:r>
      <w:r w:rsidRPr="00710033">
        <w:rPr>
          <w:rStyle w:val="StyleUnderline"/>
          <w:rFonts w:asciiTheme="majorHAnsi" w:hAnsiTheme="majorHAnsi"/>
        </w:rPr>
        <w:t>This gives him greater latitude to deploy</w:t>
      </w:r>
      <w:r w:rsidRPr="00E159C4">
        <w:rPr>
          <w:rStyle w:val="StyleUnderline"/>
          <w:rFonts w:asciiTheme="majorHAnsi" w:hAnsiTheme="majorHAnsi"/>
        </w:rPr>
        <w:t xml:space="preserve"> smoke and mirrors when opportunities arise.</w:t>
      </w:r>
    </w:p>
    <w:p w14:paraId="393A4CED" w14:textId="77777777" w:rsidR="00ED452B" w:rsidRDefault="00ED452B" w:rsidP="00ED452B"/>
    <w:p w14:paraId="0CA5F226" w14:textId="77777777" w:rsidR="00ED452B" w:rsidRPr="007116FF" w:rsidRDefault="00ED452B" w:rsidP="009B507F">
      <w:pPr>
        <w:rPr>
          <w:sz w:val="16"/>
        </w:rPr>
      </w:pPr>
    </w:p>
    <w:p w14:paraId="55474B4F" w14:textId="77777777" w:rsidR="009B507F" w:rsidRPr="007116FF" w:rsidRDefault="009B507F" w:rsidP="00D82942">
      <w:pPr>
        <w:rPr>
          <w:rFonts w:asciiTheme="majorHAnsi" w:hAnsiTheme="majorHAnsi" w:cstheme="majorHAnsi"/>
          <w:sz w:val="16"/>
        </w:rPr>
      </w:pPr>
    </w:p>
    <w:p w14:paraId="2B20F5AF" w14:textId="77777777" w:rsidR="00730052" w:rsidRPr="007116FF" w:rsidRDefault="00B3538E" w:rsidP="00D82942">
      <w:pPr>
        <w:pStyle w:val="Heading3"/>
        <w:rPr>
          <w:rFonts w:asciiTheme="majorHAnsi" w:hAnsiTheme="majorHAnsi" w:cstheme="majorHAnsi"/>
        </w:rPr>
      </w:pPr>
      <w:r w:rsidRPr="007116FF">
        <w:rPr>
          <w:rFonts w:asciiTheme="majorHAnsi" w:hAnsiTheme="majorHAnsi" w:cstheme="majorHAnsi"/>
        </w:rPr>
        <w:t>T -</w:t>
      </w:r>
      <w:r w:rsidR="00FD35BF" w:rsidRPr="007116FF">
        <w:rPr>
          <w:rFonts w:asciiTheme="majorHAnsi" w:hAnsiTheme="majorHAnsi" w:cstheme="majorHAnsi"/>
        </w:rPr>
        <w:t>Structural</w:t>
      </w:r>
      <w:r w:rsidR="00730052" w:rsidRPr="007116FF">
        <w:rPr>
          <w:rFonts w:asciiTheme="majorHAnsi" w:hAnsiTheme="majorHAnsi" w:cstheme="majorHAnsi"/>
        </w:rPr>
        <w:t xml:space="preserve"> Violence</w:t>
      </w:r>
    </w:p>
    <w:p w14:paraId="2A7E0834" w14:textId="77777777" w:rsidR="00730052" w:rsidRPr="007116FF" w:rsidRDefault="00730052" w:rsidP="00730052">
      <w:pPr>
        <w:pStyle w:val="Heading4"/>
        <w:rPr>
          <w:rFonts w:asciiTheme="majorHAnsi" w:hAnsiTheme="majorHAnsi" w:cstheme="majorHAnsi"/>
        </w:rPr>
      </w:pPr>
      <w:r w:rsidRPr="007116FF">
        <w:rPr>
          <w:rFonts w:asciiTheme="majorHAnsi" w:hAnsiTheme="majorHAnsi" w:cstheme="majorHAnsi"/>
        </w:rPr>
        <w:t xml:space="preserve">Turns structural violence – Trump will </w:t>
      </w:r>
      <w:proofErr w:type="spellStart"/>
      <w:r w:rsidRPr="007116FF">
        <w:rPr>
          <w:rFonts w:asciiTheme="majorHAnsi" w:hAnsiTheme="majorHAnsi" w:cstheme="majorHAnsi"/>
        </w:rPr>
        <w:t>lashout</w:t>
      </w:r>
      <w:proofErr w:type="spellEnd"/>
      <w:r w:rsidRPr="007116FF">
        <w:rPr>
          <w:rFonts w:asciiTheme="majorHAnsi" w:hAnsiTheme="majorHAnsi" w:cstheme="majorHAnsi"/>
        </w:rPr>
        <w:t xml:space="preserve"> by otherizing groups and trying to </w:t>
      </w:r>
      <w:proofErr w:type="spellStart"/>
      <w:r w:rsidRPr="007116FF">
        <w:rPr>
          <w:rFonts w:asciiTheme="majorHAnsi" w:hAnsiTheme="majorHAnsi" w:cstheme="majorHAnsi"/>
        </w:rPr>
        <w:t>grap</w:t>
      </w:r>
      <w:proofErr w:type="spellEnd"/>
      <w:r w:rsidRPr="007116FF">
        <w:rPr>
          <w:rFonts w:asciiTheme="majorHAnsi" w:hAnsiTheme="majorHAnsi" w:cstheme="majorHAnsi"/>
        </w:rPr>
        <w:t xml:space="preserve"> power – his regime </w:t>
      </w:r>
      <w:r w:rsidRPr="007116FF">
        <w:rPr>
          <w:rFonts w:asciiTheme="majorHAnsi" w:hAnsiTheme="majorHAnsi" w:cstheme="majorHAnsi"/>
          <w:u w:val="single"/>
        </w:rPr>
        <w:t>threatens the lives of millions</w:t>
      </w:r>
      <w:r w:rsidRPr="007116FF">
        <w:rPr>
          <w:rFonts w:asciiTheme="majorHAnsi" w:hAnsiTheme="majorHAnsi" w:cstheme="majorHAnsi"/>
        </w:rPr>
        <w:t xml:space="preserve"> and </w:t>
      </w:r>
      <w:r w:rsidRPr="007116FF">
        <w:rPr>
          <w:rFonts w:asciiTheme="majorHAnsi" w:hAnsiTheme="majorHAnsi" w:cstheme="majorHAnsi"/>
          <w:u w:val="single"/>
        </w:rPr>
        <w:t>emboldens white supremacists</w:t>
      </w:r>
      <w:r w:rsidRPr="007116FF">
        <w:rPr>
          <w:rFonts w:asciiTheme="majorHAnsi" w:hAnsiTheme="majorHAnsi" w:cstheme="majorHAnsi"/>
        </w:rPr>
        <w:t xml:space="preserve"> </w:t>
      </w:r>
    </w:p>
    <w:p w14:paraId="400D6D43" w14:textId="77777777" w:rsidR="00730052" w:rsidRPr="007116FF" w:rsidRDefault="00730052" w:rsidP="00730052">
      <w:pPr>
        <w:rPr>
          <w:rFonts w:asciiTheme="majorHAnsi" w:hAnsiTheme="majorHAnsi" w:cstheme="majorHAnsi"/>
        </w:rPr>
      </w:pPr>
      <w:r w:rsidRPr="007116FF">
        <w:rPr>
          <w:rStyle w:val="Style13ptBold"/>
          <w:rFonts w:asciiTheme="majorHAnsi" w:hAnsiTheme="majorHAnsi" w:cstheme="majorHAnsi"/>
        </w:rPr>
        <w:t>Creamer 16</w:t>
      </w:r>
      <w:r w:rsidRPr="007116FF">
        <w:rPr>
          <w:rFonts w:asciiTheme="majorHAnsi" w:hAnsiTheme="majorHAnsi" w:cstheme="majorHAnsi"/>
        </w:rPr>
        <w:t xml:space="preserve">, (partner in Democracy Partners and a Senior Strategist for Americans United for Change, What Now For </w:t>
      </w:r>
      <w:proofErr w:type="gramStart"/>
      <w:r w:rsidRPr="007116FF">
        <w:rPr>
          <w:rFonts w:asciiTheme="majorHAnsi" w:hAnsiTheme="majorHAnsi" w:cstheme="majorHAnsi"/>
        </w:rPr>
        <w:t>Progressives?,</w:t>
      </w:r>
      <w:proofErr w:type="gramEnd"/>
      <w:r w:rsidRPr="007116FF">
        <w:rPr>
          <w:rFonts w:asciiTheme="majorHAnsi" w:hAnsiTheme="majorHAnsi" w:cstheme="majorHAnsi"/>
        </w:rPr>
        <w:t xml:space="preserve"> www.huffingtonpost.com/robert-creamer/what-now-for-progressives_b_12881474.html)</w:t>
      </w:r>
    </w:p>
    <w:p w14:paraId="5E2569EC" w14:textId="77777777" w:rsidR="00730052" w:rsidRPr="007116FF" w:rsidRDefault="00730052" w:rsidP="00730052">
      <w:pPr>
        <w:rPr>
          <w:rStyle w:val="Emphasis"/>
          <w:rFonts w:asciiTheme="majorHAnsi" w:hAnsiTheme="majorHAnsi" w:cstheme="majorHAnsi"/>
          <w:sz w:val="24"/>
        </w:rPr>
      </w:pPr>
      <w:r w:rsidRPr="007116FF">
        <w:rPr>
          <w:rFonts w:asciiTheme="majorHAnsi" w:hAnsiTheme="majorHAnsi" w:cstheme="majorHAnsi"/>
        </w:rPr>
        <w:t xml:space="preserve">First, </w:t>
      </w:r>
      <w:r w:rsidRPr="007116FF">
        <w:rPr>
          <w:rStyle w:val="StyleUnderline"/>
          <w:rFonts w:asciiTheme="majorHAnsi" w:hAnsiTheme="majorHAnsi" w:cstheme="majorHAnsi"/>
        </w:rPr>
        <w:t xml:space="preserve">we can’t sugar coat the magnitude of the disaster. Trump’s election has the potential </w:t>
      </w:r>
      <w:r w:rsidRPr="007116FF">
        <w:rPr>
          <w:rFonts w:asciiTheme="majorHAnsi" w:hAnsiTheme="majorHAnsi" w:cstheme="majorHAnsi"/>
        </w:rPr>
        <w:t xml:space="preserve">at least, </w:t>
      </w:r>
      <w:r w:rsidRPr="007116FF">
        <w:rPr>
          <w:rStyle w:val="StyleUnderline"/>
          <w:rFonts w:asciiTheme="majorHAnsi" w:hAnsiTheme="majorHAnsi" w:cstheme="majorHAnsi"/>
        </w:rPr>
        <w:t>to be</w:t>
      </w:r>
      <w:r w:rsidRPr="007116FF">
        <w:rPr>
          <w:rFonts w:asciiTheme="majorHAnsi" w:hAnsiTheme="majorHAnsi" w:cstheme="majorHAnsi"/>
        </w:rPr>
        <w:t xml:space="preserve"> </w:t>
      </w:r>
      <w:r w:rsidRPr="007116FF">
        <w:rPr>
          <w:rStyle w:val="Emphasis"/>
          <w:rFonts w:asciiTheme="majorHAnsi" w:hAnsiTheme="majorHAnsi" w:cstheme="majorHAnsi"/>
        </w:rPr>
        <w:t>the single most catastrophic event in modern American political history.</w:t>
      </w:r>
      <w:r w:rsidRPr="007116FF">
        <w:rPr>
          <w:rFonts w:asciiTheme="majorHAnsi" w:hAnsiTheme="majorHAnsi" w:cstheme="majorHAnsi"/>
        </w:rPr>
        <w:t xml:space="preserve"> </w:t>
      </w:r>
      <w:r w:rsidRPr="007116FF">
        <w:rPr>
          <w:rStyle w:val="StyleUnderline"/>
          <w:rFonts w:asciiTheme="majorHAnsi" w:hAnsiTheme="majorHAnsi" w:cstheme="majorHAnsi"/>
        </w:rPr>
        <w:t>The implications for our economy,</w:t>
      </w:r>
      <w:r w:rsidRPr="007116FF">
        <w:rPr>
          <w:rFonts w:asciiTheme="majorHAnsi" w:hAnsiTheme="majorHAnsi" w:cstheme="majorHAnsi"/>
        </w:rPr>
        <w:t xml:space="preserve"> for </w:t>
      </w:r>
      <w:r w:rsidRPr="007116FF">
        <w:rPr>
          <w:rStyle w:val="StyleUnderline"/>
          <w:rFonts w:asciiTheme="majorHAnsi" w:hAnsiTheme="majorHAnsi" w:cstheme="majorHAnsi"/>
        </w:rPr>
        <w:t>peace in the world,</w:t>
      </w:r>
      <w:r w:rsidRPr="007116FF">
        <w:rPr>
          <w:rFonts w:asciiTheme="majorHAnsi" w:hAnsiTheme="majorHAnsi" w:cstheme="majorHAnsi"/>
        </w:rPr>
        <w:t xml:space="preserve"> for </w:t>
      </w:r>
      <w:r w:rsidRPr="007116FF">
        <w:rPr>
          <w:rStyle w:val="Emphasis"/>
          <w:rFonts w:asciiTheme="majorHAnsi" w:hAnsiTheme="majorHAnsi" w:cstheme="majorHAnsi"/>
        </w:rPr>
        <w:t>the welfare of millions of ordinary people are staggering</w:t>
      </w:r>
      <w:r w:rsidRPr="007116FF">
        <w:rPr>
          <w:rStyle w:val="StyleUnderline"/>
          <w:rFonts w:asciiTheme="majorHAnsi" w:hAnsiTheme="majorHAnsi" w:cstheme="majorHAnsi"/>
        </w:rPr>
        <w:t>.</w:t>
      </w:r>
      <w:r w:rsidRPr="007116FF">
        <w:rPr>
          <w:rFonts w:asciiTheme="majorHAnsi" w:hAnsiTheme="majorHAnsi" w:cstheme="majorHAnsi"/>
        </w:rPr>
        <w:t xml:space="preserve"> </w:t>
      </w:r>
      <w:r w:rsidRPr="007116FF">
        <w:rPr>
          <w:rStyle w:val="StyleUnderline"/>
          <w:rFonts w:asciiTheme="majorHAnsi" w:hAnsiTheme="majorHAnsi" w:cstheme="majorHAnsi"/>
        </w:rPr>
        <w:t>That is especially true for the most vulnerable members of our society —</w:t>
      </w:r>
      <w:r w:rsidRPr="007116FF">
        <w:rPr>
          <w:rFonts w:asciiTheme="majorHAnsi" w:hAnsiTheme="majorHAnsi" w:cstheme="majorHAnsi"/>
        </w:rPr>
        <w:t xml:space="preserve"> for </w:t>
      </w:r>
      <w:r w:rsidRPr="007116FF">
        <w:rPr>
          <w:rStyle w:val="StyleUnderline"/>
          <w:rFonts w:asciiTheme="majorHAnsi" w:hAnsiTheme="majorHAnsi" w:cstheme="majorHAnsi"/>
        </w:rPr>
        <w:t>immigrants</w:t>
      </w:r>
      <w:r w:rsidRPr="007116FF">
        <w:rPr>
          <w:rFonts w:asciiTheme="majorHAnsi" w:hAnsiTheme="majorHAnsi" w:cstheme="majorHAnsi"/>
        </w:rPr>
        <w:t xml:space="preserve">, for </w:t>
      </w:r>
      <w:r w:rsidRPr="007116FF">
        <w:rPr>
          <w:rStyle w:val="StyleUnderline"/>
          <w:rFonts w:asciiTheme="majorHAnsi" w:hAnsiTheme="majorHAnsi" w:cstheme="majorHAnsi"/>
        </w:rPr>
        <w:t>Muslims</w:t>
      </w:r>
      <w:r w:rsidRPr="007116FF">
        <w:rPr>
          <w:rFonts w:asciiTheme="majorHAnsi" w:hAnsiTheme="majorHAnsi" w:cstheme="majorHAnsi"/>
        </w:rPr>
        <w:t xml:space="preserve">, for </w:t>
      </w:r>
      <w:r w:rsidRPr="007116FF">
        <w:rPr>
          <w:rStyle w:val="StyleUnderline"/>
          <w:rFonts w:asciiTheme="majorHAnsi" w:hAnsiTheme="majorHAnsi" w:cstheme="majorHAnsi"/>
        </w:rPr>
        <w:t>the poor, for all of those who desperately need health insurance, for those who need protection from gun violence — for</w:t>
      </w:r>
      <w:r w:rsidRPr="007116FF">
        <w:rPr>
          <w:rFonts w:asciiTheme="majorHAnsi" w:hAnsiTheme="majorHAnsi" w:cstheme="majorHAnsi"/>
        </w:rPr>
        <w:t xml:space="preserve"> the </w:t>
      </w:r>
      <w:r w:rsidRPr="007116FF">
        <w:rPr>
          <w:rStyle w:val="StyleUnderline"/>
          <w:rFonts w:asciiTheme="majorHAnsi" w:hAnsiTheme="majorHAnsi" w:cstheme="majorHAnsi"/>
        </w:rPr>
        <w:t>victims of sexual harassment and abuse.</w:t>
      </w:r>
      <w:r w:rsidRPr="007116FF">
        <w:rPr>
          <w:rFonts w:asciiTheme="majorHAnsi" w:hAnsiTheme="majorHAnsi" w:cstheme="majorHAnsi"/>
        </w:rPr>
        <w:t xml:space="preserve"> </w:t>
      </w:r>
      <w:r w:rsidRPr="007116FF">
        <w:rPr>
          <w:rStyle w:val="StyleUnderline"/>
          <w:rFonts w:asciiTheme="majorHAnsi" w:hAnsiTheme="majorHAnsi" w:cstheme="majorHAnsi"/>
        </w:rPr>
        <w:t>Trump’s victory will</w:t>
      </w:r>
      <w:r w:rsidRPr="007116FF">
        <w:rPr>
          <w:rFonts w:asciiTheme="majorHAnsi" w:hAnsiTheme="majorHAnsi" w:cstheme="majorHAnsi"/>
        </w:rPr>
        <w:t xml:space="preserve">, in fact, </w:t>
      </w:r>
      <w:r w:rsidRPr="007116FF">
        <w:rPr>
          <w:rStyle w:val="StyleUnderline"/>
          <w:rFonts w:asciiTheme="majorHAnsi" w:hAnsiTheme="majorHAnsi" w:cstheme="majorHAnsi"/>
        </w:rPr>
        <w:t xml:space="preserve">do more than allow him to implement policies that inflict harm on millions. It will </w:t>
      </w:r>
      <w:r w:rsidRPr="007116FF">
        <w:rPr>
          <w:rStyle w:val="Emphasis"/>
          <w:rFonts w:asciiTheme="majorHAnsi" w:hAnsiTheme="majorHAnsi" w:cstheme="majorHAnsi"/>
        </w:rPr>
        <w:t>legitimate the worst instincts of white supremacists, bigots and misogynists.</w:t>
      </w:r>
      <w:r w:rsidRPr="007116FF">
        <w:rPr>
          <w:rFonts w:asciiTheme="majorHAnsi" w:hAnsiTheme="majorHAnsi" w:cstheme="majorHAnsi"/>
        </w:rPr>
        <w:t xml:space="preserve"> And of course, Trump will control the nuclear launch codes. Second, </w:t>
      </w:r>
      <w:r w:rsidRPr="007116FF">
        <w:rPr>
          <w:rStyle w:val="Emphasis"/>
          <w:rFonts w:asciiTheme="majorHAnsi" w:hAnsiTheme="majorHAnsi" w:cstheme="majorHAnsi"/>
          <w:sz w:val="24"/>
        </w:rPr>
        <w:t>we must resist the impulse to give up and sink back into “non-political” activity</w:t>
      </w:r>
      <w:r w:rsidRPr="007116FF">
        <w:rPr>
          <w:rFonts w:asciiTheme="majorHAnsi" w:hAnsiTheme="majorHAnsi" w:cstheme="majorHAnsi"/>
        </w:rPr>
        <w:t xml:space="preserve"> </w:t>
      </w:r>
      <w:r w:rsidRPr="007116FF">
        <w:rPr>
          <w:rStyle w:val="StyleUnderline"/>
          <w:rFonts w:asciiTheme="majorHAnsi" w:hAnsiTheme="majorHAnsi" w:cstheme="majorHAnsi"/>
        </w:rPr>
        <w:t>— to close our eyes and cover our ears and hope this nightmare will somehow blow itself out like a hurricane that will pass.</w:t>
      </w:r>
      <w:r w:rsidRPr="007116FF">
        <w:rPr>
          <w:rFonts w:asciiTheme="majorHAnsi" w:hAnsiTheme="majorHAnsi" w:cstheme="majorHAnsi"/>
        </w:rPr>
        <w:t xml:space="preserve"> I guarantee you that after almost 50 years of progressive battle, that alternative some time sounds attractive to me. And I know there have been reports massive numbers of Americans inquiring about immigration to Canada. But we can’t give up on America. And </w:t>
      </w:r>
      <w:r w:rsidRPr="007116FF">
        <w:rPr>
          <w:rStyle w:val="StyleUnderline"/>
          <w:rFonts w:asciiTheme="majorHAnsi" w:hAnsiTheme="majorHAnsi" w:cstheme="majorHAnsi"/>
        </w:rPr>
        <w:t>we can’t give up on politics.</w:t>
      </w:r>
      <w:r w:rsidRPr="007116FF">
        <w:rPr>
          <w:rFonts w:asciiTheme="majorHAnsi" w:hAnsiTheme="majorHAnsi" w:cstheme="majorHAnsi"/>
          <w:u w:val="single"/>
        </w:rPr>
        <w:t xml:space="preserve"> </w:t>
      </w:r>
      <w:r w:rsidRPr="007116FF">
        <w:rPr>
          <w:rFonts w:asciiTheme="majorHAnsi" w:hAnsiTheme="majorHAnsi" w:cstheme="majorHAnsi"/>
        </w:rPr>
        <w:t xml:space="preserve">Like it </w:t>
      </w:r>
      <w:proofErr w:type="spellStart"/>
      <w:r w:rsidRPr="007116FF">
        <w:rPr>
          <w:rFonts w:asciiTheme="majorHAnsi" w:hAnsiTheme="majorHAnsi" w:cstheme="majorHAnsi"/>
        </w:rPr>
        <w:t>our</w:t>
      </w:r>
      <w:proofErr w:type="spellEnd"/>
      <w:r w:rsidRPr="007116FF">
        <w:rPr>
          <w:rFonts w:asciiTheme="majorHAnsi" w:hAnsiTheme="majorHAnsi" w:cstheme="majorHAnsi"/>
        </w:rPr>
        <w:t xml:space="preserve"> not </w:t>
      </w:r>
      <w:r w:rsidRPr="007116FF">
        <w:rPr>
          <w:rStyle w:val="Emphasis"/>
          <w:rFonts w:asciiTheme="majorHAnsi" w:hAnsiTheme="majorHAnsi" w:cstheme="majorHAnsi"/>
        </w:rPr>
        <w:t>politics defines our life</w:t>
      </w:r>
      <w:r w:rsidRPr="007116FF">
        <w:rPr>
          <w:rStyle w:val="StyleUnderline"/>
          <w:rFonts w:asciiTheme="majorHAnsi" w:hAnsiTheme="majorHAnsi" w:cstheme="majorHAnsi"/>
        </w:rPr>
        <w:t xml:space="preserve"> together. No one can escape climate change. And ask the people of Syria how easy it is to avoid a war.</w:t>
      </w:r>
      <w:r w:rsidRPr="007116FF">
        <w:rPr>
          <w:rFonts w:asciiTheme="majorHAnsi" w:hAnsiTheme="majorHAnsi" w:cstheme="majorHAnsi"/>
        </w:rPr>
        <w:t xml:space="preserve"> For a lot of </w:t>
      </w:r>
      <w:proofErr w:type="gramStart"/>
      <w:r w:rsidRPr="007116FF">
        <w:rPr>
          <w:rFonts w:asciiTheme="majorHAnsi" w:hAnsiTheme="majorHAnsi" w:cstheme="majorHAnsi"/>
        </w:rPr>
        <w:t>activists</w:t>
      </w:r>
      <w:proofErr w:type="gramEnd"/>
      <w:r w:rsidRPr="007116FF">
        <w:rPr>
          <w:rFonts w:asciiTheme="majorHAnsi" w:hAnsiTheme="majorHAnsi" w:cstheme="majorHAnsi"/>
        </w:rPr>
        <w:t xml:space="preserve"> it may take some time to heal. But we cannot allow the horrific experience of this electoral defeat to defeat us. Third, </w:t>
      </w:r>
      <w:r w:rsidRPr="007116FF">
        <w:rPr>
          <w:rStyle w:val="Emphasis"/>
          <w:rFonts w:asciiTheme="majorHAnsi" w:hAnsiTheme="majorHAnsi" w:cstheme="majorHAnsi"/>
        </w:rPr>
        <w:t xml:space="preserve">our </w:t>
      </w:r>
      <w:proofErr w:type="gramStart"/>
      <w:r w:rsidRPr="007116FF">
        <w:rPr>
          <w:rStyle w:val="Emphasis"/>
          <w:rFonts w:asciiTheme="majorHAnsi" w:hAnsiTheme="majorHAnsi" w:cstheme="majorHAnsi"/>
        </w:rPr>
        <w:t>first priority</w:t>
      </w:r>
      <w:proofErr w:type="gramEnd"/>
      <w:r w:rsidRPr="007116FF">
        <w:rPr>
          <w:rStyle w:val="Emphasis"/>
          <w:rFonts w:asciiTheme="majorHAnsi" w:hAnsiTheme="majorHAnsi" w:cstheme="majorHAnsi"/>
        </w:rPr>
        <w:t xml:space="preserve"> must be to organize to defend ordinary Americans from the worst excesses of a Trump presidency</w:t>
      </w:r>
      <w:r w:rsidRPr="007116FF">
        <w:rPr>
          <w:rStyle w:val="StyleUnderline"/>
          <w:rFonts w:asciiTheme="majorHAnsi" w:hAnsiTheme="majorHAnsi" w:cstheme="majorHAnsi"/>
        </w:rPr>
        <w:t xml:space="preserve"> and</w:t>
      </w:r>
      <w:r w:rsidRPr="007116FF">
        <w:rPr>
          <w:rFonts w:asciiTheme="majorHAnsi" w:hAnsiTheme="majorHAnsi" w:cstheme="majorHAnsi"/>
        </w:rPr>
        <w:t xml:space="preserve"> of </w:t>
      </w:r>
      <w:r w:rsidRPr="007116FF">
        <w:rPr>
          <w:rStyle w:val="StyleUnderline"/>
          <w:rFonts w:asciiTheme="majorHAnsi" w:hAnsiTheme="majorHAnsi" w:cstheme="majorHAnsi"/>
        </w:rPr>
        <w:t>the organizations that lead the fight to promote progressive values.</w:t>
      </w:r>
      <w:r w:rsidRPr="007116FF">
        <w:rPr>
          <w:rFonts w:asciiTheme="majorHAnsi" w:hAnsiTheme="majorHAnsi" w:cstheme="majorHAnsi"/>
        </w:rPr>
        <w:t xml:space="preserve"> That means that Progressives cannot turn on each other. There has never been a time in modern American history when it is so clear that if we do not hang together, we will all hang separately. It is not a time for recriminations and circular firing squads. </w:t>
      </w:r>
      <w:r w:rsidRPr="007116FF">
        <w:rPr>
          <w:rStyle w:val="StyleUnderline"/>
          <w:rFonts w:asciiTheme="majorHAnsi" w:hAnsiTheme="majorHAnsi" w:cstheme="majorHAnsi"/>
        </w:rPr>
        <w:t>It is not a time to blame</w:t>
      </w:r>
      <w:r w:rsidRPr="007116FF">
        <w:rPr>
          <w:rFonts w:asciiTheme="majorHAnsi" w:hAnsiTheme="majorHAnsi" w:cstheme="majorHAnsi"/>
        </w:rPr>
        <w:t xml:space="preserve"> Hillary </w:t>
      </w:r>
      <w:r w:rsidRPr="007116FF">
        <w:rPr>
          <w:rStyle w:val="StyleUnderline"/>
          <w:rFonts w:asciiTheme="majorHAnsi" w:hAnsiTheme="majorHAnsi" w:cstheme="majorHAnsi"/>
        </w:rPr>
        <w:t>Clinton</w:t>
      </w:r>
      <w:r w:rsidRPr="007116FF">
        <w:rPr>
          <w:rFonts w:asciiTheme="majorHAnsi" w:hAnsiTheme="majorHAnsi" w:cstheme="majorHAnsi"/>
        </w:rPr>
        <w:t xml:space="preserve"> or her campaign. It is certainly not a time to blame President </w:t>
      </w:r>
      <w:r w:rsidRPr="007116FF">
        <w:rPr>
          <w:rStyle w:val="StyleUnderline"/>
          <w:rFonts w:asciiTheme="majorHAnsi" w:hAnsiTheme="majorHAnsi" w:cstheme="majorHAnsi"/>
        </w:rPr>
        <w:t>Obama or his Administration.</w:t>
      </w:r>
      <w:r w:rsidRPr="007116FF">
        <w:rPr>
          <w:rFonts w:asciiTheme="majorHAnsi" w:hAnsiTheme="majorHAnsi" w:cstheme="majorHAnsi"/>
        </w:rPr>
        <w:t xml:space="preserve"> And it is a time to make certain that the other side is not allowed to pick off vulnerable people or vulnerable organizations. Fourth, more than ever we must stand up straight for progressive values — both because they are right and because they are good politics. Donald </w:t>
      </w:r>
      <w:r w:rsidRPr="007116FF">
        <w:rPr>
          <w:rStyle w:val="StyleUnderline"/>
          <w:rFonts w:asciiTheme="majorHAnsi" w:hAnsiTheme="majorHAnsi" w:cstheme="majorHAnsi"/>
        </w:rPr>
        <w:t>Trump did not win because America rejected progressive values or solutions</w:t>
      </w:r>
      <w:r w:rsidRPr="007116FF">
        <w:rPr>
          <w:rFonts w:asciiTheme="majorHAnsi" w:hAnsiTheme="majorHAnsi" w:cstheme="majorHAnsi"/>
        </w:rPr>
        <w:t xml:space="preserve">. In fact, of course, </w:t>
      </w:r>
      <w:proofErr w:type="gramStart"/>
      <w:r w:rsidRPr="007116FF">
        <w:rPr>
          <w:rStyle w:val="StyleUnderline"/>
          <w:rFonts w:asciiTheme="majorHAnsi" w:hAnsiTheme="majorHAnsi" w:cstheme="majorHAnsi"/>
        </w:rPr>
        <w:t>a majority</w:t>
      </w:r>
      <w:r w:rsidRPr="007116FF">
        <w:rPr>
          <w:rFonts w:asciiTheme="majorHAnsi" w:hAnsiTheme="majorHAnsi" w:cstheme="majorHAnsi"/>
        </w:rPr>
        <w:t xml:space="preserve"> of</w:t>
      </w:r>
      <w:proofErr w:type="gramEnd"/>
      <w:r w:rsidRPr="007116FF">
        <w:rPr>
          <w:rFonts w:asciiTheme="majorHAnsi" w:hAnsiTheme="majorHAnsi" w:cstheme="majorHAnsi"/>
        </w:rPr>
        <w:t xml:space="preserve"> Americans actually </w:t>
      </w:r>
      <w:r w:rsidRPr="007116FF">
        <w:rPr>
          <w:rStyle w:val="StyleUnderline"/>
          <w:rFonts w:asciiTheme="majorHAnsi" w:hAnsiTheme="majorHAnsi" w:cstheme="majorHAnsi"/>
        </w:rPr>
        <w:t>voted for</w:t>
      </w:r>
      <w:r w:rsidRPr="007116FF">
        <w:rPr>
          <w:rFonts w:asciiTheme="majorHAnsi" w:hAnsiTheme="majorHAnsi" w:cstheme="majorHAnsi"/>
        </w:rPr>
        <w:t xml:space="preserve"> Hillary </w:t>
      </w:r>
      <w:r w:rsidRPr="007116FF">
        <w:rPr>
          <w:rStyle w:val="StyleUnderline"/>
          <w:rFonts w:asciiTheme="majorHAnsi" w:hAnsiTheme="majorHAnsi" w:cstheme="majorHAnsi"/>
        </w:rPr>
        <w:t>Clinton — they just weren’t spread evenly through critical swing states.</w:t>
      </w:r>
      <w:r w:rsidRPr="007116FF">
        <w:rPr>
          <w:rFonts w:asciiTheme="majorHAnsi" w:hAnsiTheme="majorHAnsi" w:cstheme="majorHAnsi"/>
        </w:rPr>
        <w:t xml:space="preserve"> We can’t give into the temptation to waffle or soft-pedal our commitments and values. One of the things voters </w:t>
      </w:r>
      <w:proofErr w:type="gramStart"/>
      <w:r w:rsidRPr="007116FF">
        <w:rPr>
          <w:rFonts w:asciiTheme="majorHAnsi" w:hAnsiTheme="majorHAnsi" w:cstheme="majorHAnsi"/>
        </w:rPr>
        <w:t>actually liked</w:t>
      </w:r>
      <w:proofErr w:type="gramEnd"/>
      <w:r w:rsidRPr="007116FF">
        <w:rPr>
          <w:rFonts w:asciiTheme="majorHAnsi" w:hAnsiTheme="majorHAnsi" w:cstheme="majorHAnsi"/>
        </w:rPr>
        <w:t xml:space="preserve"> about Trump is that he seemed to say what he things — which he appeared to be “authentic.” Even though in fact he was offering nothing but resentment and demagoguery. But most importantly, we </w:t>
      </w:r>
      <w:proofErr w:type="gramStart"/>
      <w:r w:rsidRPr="007116FF">
        <w:rPr>
          <w:rFonts w:asciiTheme="majorHAnsi" w:hAnsiTheme="majorHAnsi" w:cstheme="majorHAnsi"/>
        </w:rPr>
        <w:t>have to</w:t>
      </w:r>
      <w:proofErr w:type="gramEnd"/>
      <w:r w:rsidRPr="007116FF">
        <w:rPr>
          <w:rFonts w:asciiTheme="majorHAnsi" w:hAnsiTheme="majorHAnsi" w:cstheme="majorHAnsi"/>
        </w:rPr>
        <w:t xml:space="preserve"> stand up straight for progressive values because they actually address the real underlying cause of the Trump phenomena. That brings us to point number five. We know a lot already about the main underlying cause of last night’s Trump victory, and we must keep it firmly in mind as we </w:t>
      </w:r>
      <w:proofErr w:type="gramStart"/>
      <w:r w:rsidRPr="007116FF">
        <w:rPr>
          <w:rFonts w:asciiTheme="majorHAnsi" w:hAnsiTheme="majorHAnsi" w:cstheme="majorHAnsi"/>
        </w:rPr>
        <w:t>plan for the future</w:t>
      </w:r>
      <w:proofErr w:type="gramEnd"/>
      <w:r w:rsidRPr="007116FF">
        <w:rPr>
          <w:rFonts w:asciiTheme="majorHAnsi" w:hAnsiTheme="majorHAnsi" w:cstheme="majorHAnsi"/>
        </w:rPr>
        <w:t xml:space="preserve">. </w:t>
      </w:r>
      <w:r w:rsidRPr="007116FF">
        <w:rPr>
          <w:rStyle w:val="StyleUnderline"/>
          <w:rFonts w:asciiTheme="majorHAnsi" w:hAnsiTheme="majorHAnsi" w:cstheme="majorHAnsi"/>
        </w:rPr>
        <w:t xml:space="preserve">The resonance of Trump’s message was rooted in the failure of our economic system to deliver for ordinary Americans over the last thirty years. </w:t>
      </w:r>
      <w:r w:rsidRPr="007116FF">
        <w:rPr>
          <w:rFonts w:asciiTheme="majorHAnsi" w:hAnsiTheme="majorHAnsi" w:cstheme="majorHAnsi"/>
        </w:rPr>
        <w:t xml:space="preserve">Remember that </w:t>
      </w:r>
      <w:r w:rsidRPr="007116FF">
        <w:rPr>
          <w:rStyle w:val="StyleUnderline"/>
          <w:rFonts w:asciiTheme="majorHAnsi" w:hAnsiTheme="majorHAnsi" w:cstheme="majorHAnsi"/>
        </w:rPr>
        <w:t>over the last three decades America</w:t>
      </w:r>
      <w:r w:rsidRPr="007116FF">
        <w:rPr>
          <w:rFonts w:asciiTheme="majorHAnsi" w:hAnsiTheme="majorHAnsi" w:cstheme="majorHAnsi"/>
        </w:rPr>
        <w:t xml:space="preserve"> has </w:t>
      </w:r>
      <w:r w:rsidRPr="007116FF">
        <w:rPr>
          <w:rStyle w:val="StyleUnderline"/>
          <w:rFonts w:asciiTheme="majorHAnsi" w:hAnsiTheme="majorHAnsi" w:cstheme="majorHAnsi"/>
        </w:rPr>
        <w:t xml:space="preserve">experienced a 48% increase in </w:t>
      </w:r>
      <w:r w:rsidRPr="007116FF">
        <w:rPr>
          <w:rStyle w:val="Emphasis"/>
          <w:rFonts w:asciiTheme="majorHAnsi" w:hAnsiTheme="majorHAnsi" w:cstheme="majorHAnsi"/>
        </w:rPr>
        <w:t>g</w:t>
      </w:r>
      <w:r w:rsidRPr="007116FF">
        <w:rPr>
          <w:rFonts w:asciiTheme="majorHAnsi" w:hAnsiTheme="majorHAnsi" w:cstheme="majorHAnsi"/>
        </w:rPr>
        <w:t xml:space="preserve">ross </w:t>
      </w:r>
      <w:r w:rsidRPr="007116FF">
        <w:rPr>
          <w:rStyle w:val="Emphasis"/>
          <w:rFonts w:asciiTheme="majorHAnsi" w:hAnsiTheme="majorHAnsi" w:cstheme="majorHAnsi"/>
        </w:rPr>
        <w:t>d</w:t>
      </w:r>
      <w:r w:rsidRPr="007116FF">
        <w:rPr>
          <w:rFonts w:asciiTheme="majorHAnsi" w:hAnsiTheme="majorHAnsi" w:cstheme="majorHAnsi"/>
        </w:rPr>
        <w:t xml:space="preserve">omestic </w:t>
      </w:r>
      <w:r w:rsidRPr="007116FF">
        <w:rPr>
          <w:rStyle w:val="Emphasis"/>
          <w:rFonts w:asciiTheme="majorHAnsi" w:hAnsiTheme="majorHAnsi" w:cstheme="majorHAnsi"/>
        </w:rPr>
        <w:t>p</w:t>
      </w:r>
      <w:r w:rsidRPr="007116FF">
        <w:rPr>
          <w:rFonts w:asciiTheme="majorHAnsi" w:hAnsiTheme="majorHAnsi" w:cstheme="majorHAnsi"/>
        </w:rPr>
        <w:t xml:space="preserve">roduct per person. That means if it were evenly distributed all Americans should have been 48% better off than they were 30 years ago. But </w:t>
      </w:r>
      <w:r w:rsidRPr="007116FF">
        <w:rPr>
          <w:rStyle w:val="StyleUnderline"/>
          <w:rFonts w:asciiTheme="majorHAnsi" w:hAnsiTheme="majorHAnsi" w:cstheme="majorHAnsi"/>
        </w:rPr>
        <w:t xml:space="preserve">instead the real incomes of ordinary people were </w:t>
      </w:r>
      <w:proofErr w:type="gramStart"/>
      <w:r w:rsidRPr="007116FF">
        <w:rPr>
          <w:rStyle w:val="StyleUnderline"/>
          <w:rFonts w:asciiTheme="majorHAnsi" w:hAnsiTheme="majorHAnsi" w:cstheme="majorHAnsi"/>
        </w:rPr>
        <w:t>stagnant</w:t>
      </w:r>
      <w:proofErr w:type="gramEnd"/>
      <w:r w:rsidRPr="007116FF">
        <w:rPr>
          <w:rStyle w:val="StyleUnderline"/>
          <w:rFonts w:asciiTheme="majorHAnsi" w:hAnsiTheme="majorHAnsi" w:cstheme="majorHAnsi"/>
        </w:rPr>
        <w:t xml:space="preserve"> and all of those gains went to the top 1%.</w:t>
      </w:r>
      <w:r w:rsidRPr="007116FF">
        <w:rPr>
          <w:rFonts w:asciiTheme="majorHAnsi" w:hAnsiTheme="majorHAnsi" w:cstheme="majorHAnsi"/>
        </w:rPr>
        <w:t xml:space="preserve"> </w:t>
      </w:r>
      <w:r w:rsidRPr="007116FF">
        <w:rPr>
          <w:rStyle w:val="Emphasis"/>
          <w:rFonts w:asciiTheme="majorHAnsi" w:hAnsiTheme="majorHAnsi" w:cstheme="majorHAnsi"/>
        </w:rPr>
        <w:t xml:space="preserve">That is the </w:t>
      </w:r>
      <w:r w:rsidRPr="007116FF">
        <w:rPr>
          <w:rStyle w:val="Emphasis"/>
          <w:rFonts w:asciiTheme="majorHAnsi" w:hAnsiTheme="majorHAnsi" w:cstheme="majorHAnsi"/>
          <w:sz w:val="24"/>
        </w:rPr>
        <w:t>fertile ground where resentment filled, scapegoating messages find resonance.</w:t>
      </w:r>
      <w:r w:rsidRPr="007116FF">
        <w:rPr>
          <w:rFonts w:asciiTheme="majorHAnsi" w:hAnsiTheme="majorHAnsi" w:cstheme="majorHAnsi"/>
          <w:bdr w:val="single" w:sz="4" w:space="0" w:color="auto"/>
        </w:rPr>
        <w:t xml:space="preserve"> </w:t>
      </w:r>
      <w:r w:rsidRPr="007116FF">
        <w:rPr>
          <w:rStyle w:val="StyleUnderline"/>
          <w:rFonts w:asciiTheme="majorHAnsi" w:hAnsiTheme="majorHAnsi" w:cstheme="majorHAnsi"/>
        </w:rPr>
        <w:t>Our strategy going forward needs to forcefully address this underlying issue or it will never succeed.</w:t>
      </w:r>
      <w:r w:rsidRPr="007116FF">
        <w:rPr>
          <w:rFonts w:asciiTheme="majorHAnsi" w:hAnsiTheme="majorHAnsi" w:cstheme="majorHAnsi"/>
        </w:rPr>
        <w:t xml:space="preserve"> One thing we know. The policies Trump has so far embraced do not do anything to </w:t>
      </w:r>
      <w:proofErr w:type="gramStart"/>
      <w:r w:rsidRPr="007116FF">
        <w:rPr>
          <w:rFonts w:asciiTheme="majorHAnsi" w:hAnsiTheme="majorHAnsi" w:cstheme="majorHAnsi"/>
        </w:rPr>
        <w:t>actually address</w:t>
      </w:r>
      <w:proofErr w:type="gramEnd"/>
      <w:r w:rsidRPr="007116FF">
        <w:rPr>
          <w:rFonts w:asciiTheme="majorHAnsi" w:hAnsiTheme="majorHAnsi" w:cstheme="majorHAnsi"/>
        </w:rPr>
        <w:t xml:space="preserve"> this underlying problem. Progressive policies will. We must place them center stage. Sixth, </w:t>
      </w:r>
      <w:r w:rsidRPr="007116FF">
        <w:rPr>
          <w:rStyle w:val="StyleUnderline"/>
          <w:rFonts w:asciiTheme="majorHAnsi" w:hAnsiTheme="majorHAnsi" w:cstheme="majorHAnsi"/>
        </w:rPr>
        <w:t>we cannot allow the other side to frame who is and who is not the “political establishment” that the public rejected</w:t>
      </w:r>
      <w:r w:rsidRPr="007116FF">
        <w:rPr>
          <w:rFonts w:asciiTheme="majorHAnsi" w:hAnsiTheme="majorHAnsi" w:cstheme="majorHAnsi"/>
        </w:rPr>
        <w:t xml:space="preserve"> last night. You bet we need to change the rules of the game that govern our economy. You bet we need to allow the voices of ordinary people govern the future direction of American policy instead of corporate elites. But </w:t>
      </w:r>
      <w:r w:rsidRPr="007116FF">
        <w:rPr>
          <w:rStyle w:val="StyleUnderline"/>
          <w:rFonts w:asciiTheme="majorHAnsi" w:hAnsiTheme="majorHAnsi" w:cstheme="majorHAnsi"/>
        </w:rPr>
        <w:t xml:space="preserve">leaders who stand up for progressive values are NOT the “establishment” that has been rejected by the voters and we </w:t>
      </w:r>
      <w:proofErr w:type="spellStart"/>
      <w:r w:rsidRPr="007116FF">
        <w:rPr>
          <w:rStyle w:val="Emphasis"/>
          <w:rFonts w:asciiTheme="majorHAnsi" w:hAnsiTheme="majorHAnsi" w:cstheme="majorHAnsi"/>
        </w:rPr>
        <w:t>can not</w:t>
      </w:r>
      <w:proofErr w:type="spellEnd"/>
      <w:r w:rsidRPr="007116FF">
        <w:rPr>
          <w:rStyle w:val="Emphasis"/>
          <w:rFonts w:asciiTheme="majorHAnsi" w:hAnsiTheme="majorHAnsi" w:cstheme="majorHAnsi"/>
        </w:rPr>
        <w:t xml:space="preserve"> allow “everyone in Washington” to be painted with the same brush</w:t>
      </w:r>
      <w:r w:rsidRPr="007116FF">
        <w:rPr>
          <w:rStyle w:val="StyleUnderline"/>
          <w:rFonts w:asciiTheme="majorHAnsi" w:hAnsiTheme="majorHAnsi" w:cstheme="majorHAnsi"/>
        </w:rPr>
        <w:t>.</w:t>
      </w:r>
      <w:r w:rsidRPr="007116FF">
        <w:rPr>
          <w:rFonts w:asciiTheme="majorHAnsi" w:hAnsiTheme="majorHAnsi" w:cstheme="majorHAnsi"/>
        </w:rPr>
        <w:t xml:space="preserve"> Seventh, we must be willing to be bold as we </w:t>
      </w:r>
      <w:proofErr w:type="gramStart"/>
      <w:r w:rsidRPr="007116FF">
        <w:rPr>
          <w:rFonts w:asciiTheme="majorHAnsi" w:hAnsiTheme="majorHAnsi" w:cstheme="majorHAnsi"/>
        </w:rPr>
        <w:t>take action</w:t>
      </w:r>
      <w:proofErr w:type="gramEnd"/>
      <w:r w:rsidRPr="007116FF">
        <w:rPr>
          <w:rFonts w:asciiTheme="majorHAnsi" w:hAnsiTheme="majorHAnsi" w:cstheme="majorHAnsi"/>
        </w:rPr>
        <w:t xml:space="preserve"> to defend our values and the interests of ordinary Americans. Timidity will not be rewarded in a battle with someone like Donald Trump, his Alt-right collaborators — or his more traditional right wing Congressional allies. </w:t>
      </w:r>
      <w:r w:rsidRPr="007116FF">
        <w:rPr>
          <w:rStyle w:val="StyleUnderline"/>
          <w:rFonts w:asciiTheme="majorHAnsi" w:hAnsiTheme="majorHAnsi" w:cstheme="majorHAnsi"/>
        </w:rPr>
        <w:t xml:space="preserve">We will take casualties in the battles ahead. But they must not be casualties that we timidly accept. It is no time to cower. </w:t>
      </w:r>
      <w:r w:rsidRPr="007116FF">
        <w:rPr>
          <w:rStyle w:val="Emphasis"/>
          <w:rFonts w:asciiTheme="majorHAnsi" w:hAnsiTheme="majorHAnsi" w:cstheme="majorHAnsi"/>
          <w:sz w:val="24"/>
        </w:rPr>
        <w:t xml:space="preserve">If there are going to be </w:t>
      </w:r>
      <w:proofErr w:type="gramStart"/>
      <w:r w:rsidRPr="007116FF">
        <w:rPr>
          <w:rStyle w:val="Emphasis"/>
          <w:rFonts w:asciiTheme="majorHAnsi" w:hAnsiTheme="majorHAnsi" w:cstheme="majorHAnsi"/>
          <w:sz w:val="24"/>
        </w:rPr>
        <w:t>casualties</w:t>
      </w:r>
      <w:proofErr w:type="gramEnd"/>
      <w:r w:rsidRPr="007116FF">
        <w:rPr>
          <w:rStyle w:val="Emphasis"/>
          <w:rFonts w:asciiTheme="majorHAnsi" w:hAnsiTheme="majorHAnsi" w:cstheme="majorHAnsi"/>
          <w:sz w:val="24"/>
        </w:rPr>
        <w:t xml:space="preserve"> they need to be inflicted in battles we initiate.</w:t>
      </w:r>
    </w:p>
    <w:p w14:paraId="5C5D609E" w14:textId="77777777" w:rsidR="00730052" w:rsidRPr="007116FF" w:rsidRDefault="00730052" w:rsidP="00730052">
      <w:pPr>
        <w:rPr>
          <w:rFonts w:asciiTheme="majorHAnsi" w:hAnsiTheme="majorHAnsi" w:cstheme="majorHAnsi"/>
        </w:rPr>
      </w:pPr>
    </w:p>
    <w:p w14:paraId="05507E18"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Diversionary war (IN ECON FILE)</w:t>
      </w:r>
    </w:p>
    <w:p w14:paraId="7C021962"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War – Iran</w:t>
      </w:r>
    </w:p>
    <w:p w14:paraId="7794CD6B"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Trump diversionary lash out causes Iran response escalating to nuclear war</w:t>
      </w:r>
    </w:p>
    <w:p w14:paraId="229975CA" w14:textId="77777777" w:rsidR="00D82942" w:rsidRPr="007116FF" w:rsidRDefault="00D82942" w:rsidP="00D82942">
      <w:pPr>
        <w:rPr>
          <w:rStyle w:val="Style13ptBold"/>
          <w:rFonts w:asciiTheme="majorHAnsi" w:hAnsiTheme="majorHAnsi" w:cstheme="majorHAnsi"/>
          <w:b w:val="0"/>
        </w:rPr>
      </w:pPr>
      <w:proofErr w:type="spellStart"/>
      <w:r w:rsidRPr="007116FF">
        <w:rPr>
          <w:rStyle w:val="Style13ptBold"/>
          <w:rFonts w:asciiTheme="majorHAnsi" w:hAnsiTheme="majorHAnsi" w:cstheme="majorHAnsi"/>
        </w:rPr>
        <w:t>Beres</w:t>
      </w:r>
      <w:proofErr w:type="spellEnd"/>
      <w:r w:rsidRPr="007116FF">
        <w:rPr>
          <w:rStyle w:val="Style13ptBold"/>
          <w:rFonts w:asciiTheme="majorHAnsi" w:hAnsiTheme="majorHAnsi" w:cstheme="majorHAnsi"/>
        </w:rPr>
        <w:t xml:space="preserve"> 2/10</w:t>
      </w:r>
      <w:r w:rsidRPr="007116FF">
        <w:rPr>
          <w:rStyle w:val="Style13ptBold"/>
          <w:rFonts w:asciiTheme="majorHAnsi" w:hAnsiTheme="majorHAnsi" w:cstheme="majorHAnsi"/>
          <w:b w:val="0"/>
        </w:rPr>
        <w:t xml:space="preserve"> </w:t>
      </w:r>
      <w:r w:rsidRPr="007116FF">
        <w:rPr>
          <w:rStyle w:val="Style13ptBold"/>
          <w:rFonts w:asciiTheme="majorHAnsi" w:hAnsiTheme="majorHAnsi" w:cstheme="majorHAnsi"/>
          <w:b w:val="0"/>
          <w:sz w:val="20"/>
        </w:rPr>
        <w:t>(Louis Rene, emeritus professor of political science and international law at Purdue University, “The Fast Track to Armageddon”, https://www.usnews.com/opinion/world-report/articles/2017-02-10/donald-trump-iran-and-the-fast-track-to-nuclear-war-in-the-middle-east)</w:t>
      </w:r>
    </w:p>
    <w:p w14:paraId="744879DB" w14:textId="77777777" w:rsidR="00D82942" w:rsidRPr="007116FF" w:rsidRDefault="00D82942" w:rsidP="00D82942">
      <w:pPr>
        <w:rPr>
          <w:rFonts w:asciiTheme="majorHAnsi" w:hAnsiTheme="majorHAnsi" w:cstheme="majorHAnsi"/>
          <w:sz w:val="16"/>
        </w:rPr>
      </w:pPr>
      <w:r w:rsidRPr="007116FF">
        <w:rPr>
          <w:rFonts w:asciiTheme="majorHAnsi" w:hAnsiTheme="majorHAnsi" w:cstheme="majorHAnsi"/>
          <w:sz w:val="16"/>
        </w:rPr>
        <w:t xml:space="preserve">All such bewildering calculations, of course, must assume perfect rationality on all sides. If, for example, </w:t>
      </w:r>
      <w:r w:rsidRPr="007116FF">
        <w:rPr>
          <w:rStyle w:val="StyleUnderline"/>
          <w:rFonts w:asciiTheme="majorHAnsi" w:hAnsiTheme="majorHAnsi" w:cstheme="majorHAnsi"/>
        </w:rPr>
        <w:t xml:space="preserve">the new American president should cast all caution to the winds with his own first strike </w:t>
      </w:r>
      <w:r w:rsidRPr="007116FF">
        <w:rPr>
          <w:rFonts w:asciiTheme="majorHAnsi" w:hAnsiTheme="majorHAnsi" w:cstheme="majorHAnsi"/>
          <w:sz w:val="16"/>
        </w:rPr>
        <w:t xml:space="preserve">(a strike that would be defended by Washington, in law, as an allegedly legitimate expression of international law-enforcement, or "anticipatory self-defense"), </w:t>
      </w:r>
      <w:r w:rsidRPr="007116FF">
        <w:rPr>
          <w:rStyle w:val="StyleUnderline"/>
          <w:rFonts w:asciiTheme="majorHAnsi" w:hAnsiTheme="majorHAnsi" w:cstheme="majorHAnsi"/>
        </w:rPr>
        <w:t>the Iranian response</w:t>
      </w:r>
      <w:r w:rsidRPr="007116FF">
        <w:rPr>
          <w:rFonts w:asciiTheme="majorHAnsi" w:hAnsiTheme="majorHAnsi" w:cstheme="majorHAnsi"/>
          <w:sz w:val="16"/>
        </w:rPr>
        <w:t xml:space="preserve">, whether rational or irrational, </w:t>
      </w:r>
      <w:r w:rsidRPr="007116FF">
        <w:rPr>
          <w:rStyle w:val="StyleUnderline"/>
          <w:rFonts w:asciiTheme="majorHAnsi" w:hAnsiTheme="majorHAnsi" w:cstheme="majorHAnsi"/>
        </w:rPr>
        <w:t>could expectedly be "proportionate</w:t>
      </w:r>
      <w:r w:rsidRPr="007116FF">
        <w:rPr>
          <w:rFonts w:asciiTheme="majorHAnsi" w:hAnsiTheme="majorHAnsi" w:cstheme="majorHAnsi"/>
          <w:sz w:val="16"/>
        </w:rPr>
        <w:t xml:space="preserve">" – </w:t>
      </w:r>
      <w:r w:rsidRPr="007116FF">
        <w:rPr>
          <w:rStyle w:val="StyleUnderline"/>
          <w:rFonts w:asciiTheme="majorHAnsi" w:hAnsiTheme="majorHAnsi" w:cstheme="majorHAnsi"/>
        </w:rPr>
        <w:t>that is</w:t>
      </w:r>
      <w:r w:rsidRPr="007116FF">
        <w:rPr>
          <w:rFonts w:asciiTheme="majorHAnsi" w:hAnsiTheme="majorHAnsi" w:cstheme="majorHAnsi"/>
          <w:sz w:val="16"/>
        </w:rPr>
        <w:t xml:space="preserve">, comparably </w:t>
      </w:r>
      <w:r w:rsidRPr="007116FF">
        <w:rPr>
          <w:rStyle w:val="StyleUnderline"/>
          <w:rFonts w:asciiTheme="majorHAnsi" w:hAnsiTheme="majorHAnsi" w:cstheme="majorHAnsi"/>
        </w:rPr>
        <w:t>massive</w:t>
      </w:r>
      <w:r w:rsidRPr="007116FF">
        <w:rPr>
          <w:rFonts w:asciiTheme="majorHAnsi" w:hAnsiTheme="majorHAnsi" w:cstheme="majorHAnsi"/>
          <w:sz w:val="16"/>
        </w:rPr>
        <w:t xml:space="preserve">. In that prospectively escalatory case, any contemplated </w:t>
      </w:r>
      <w:r w:rsidRPr="007116FF">
        <w:rPr>
          <w:rStyle w:val="StyleUnderline"/>
          <w:rFonts w:asciiTheme="majorHAnsi" w:hAnsiTheme="majorHAnsi" w:cstheme="majorHAnsi"/>
        </w:rPr>
        <w:t>introduction of nuclear weapons</w:t>
      </w:r>
      <w:r w:rsidRPr="007116FF">
        <w:rPr>
          <w:rFonts w:asciiTheme="majorHAnsi" w:hAnsiTheme="majorHAnsi" w:cstheme="majorHAnsi"/>
          <w:sz w:val="16"/>
        </w:rPr>
        <w:t xml:space="preserve"> into the ensuing conflagration </w:t>
      </w:r>
      <w:r w:rsidRPr="007116FF">
        <w:rPr>
          <w:rStyle w:val="StyleUnderline"/>
          <w:rFonts w:asciiTheme="majorHAnsi" w:hAnsiTheme="majorHAnsi" w:cstheme="majorHAnsi"/>
        </w:rPr>
        <w:t>might not</w:t>
      </w:r>
      <w:r w:rsidRPr="007116FF">
        <w:rPr>
          <w:rFonts w:asciiTheme="majorHAnsi" w:hAnsiTheme="majorHAnsi" w:cstheme="majorHAnsi"/>
          <w:sz w:val="16"/>
        </w:rPr>
        <w:t xml:space="preserve"> necessarily </w:t>
      </w:r>
      <w:r w:rsidRPr="007116FF">
        <w:rPr>
          <w:rStyle w:val="StyleUnderline"/>
          <w:rFonts w:asciiTheme="majorHAnsi" w:hAnsiTheme="majorHAnsi" w:cstheme="majorHAnsi"/>
        </w:rPr>
        <w:t>be dismissed</w:t>
      </w:r>
      <w:r w:rsidRPr="007116FF">
        <w:rPr>
          <w:rFonts w:asciiTheme="majorHAnsi" w:hAnsiTheme="majorHAnsi" w:cstheme="majorHAnsi"/>
          <w:sz w:val="16"/>
        </w:rPr>
        <w:t xml:space="preserve"> out of hand. At that point, moreover, any such introduction would have to originate from the American and/or Israeli side. This indisputable inference is "true by definition," "simply" because Iran would not yet have become an operationally nuclear power. In such circumstances, </w:t>
      </w:r>
      <w:r w:rsidRPr="007116FF">
        <w:rPr>
          <w:rStyle w:val="StyleUnderline"/>
          <w:rFonts w:asciiTheme="majorHAnsi" w:hAnsiTheme="majorHAnsi" w:cstheme="majorHAnsi"/>
        </w:rPr>
        <w:t>Trump</w:t>
      </w:r>
      <w:r w:rsidRPr="007116FF">
        <w:rPr>
          <w:rFonts w:asciiTheme="majorHAnsi" w:hAnsiTheme="majorHAnsi" w:cstheme="majorHAnsi"/>
          <w:sz w:val="16"/>
        </w:rPr>
        <w:t xml:space="preserve">, especially in view of his favored argumentum ad baculum stance in virtually all matters, </w:t>
      </w:r>
      <w:r w:rsidRPr="007116FF">
        <w:rPr>
          <w:rStyle w:val="StyleUnderline"/>
          <w:rFonts w:asciiTheme="majorHAnsi" w:hAnsiTheme="majorHAnsi" w:cstheme="majorHAnsi"/>
        </w:rPr>
        <w:t>might decide upon a so-called "mad dog" strategy vis-a-vis Iran</w:t>
      </w:r>
      <w:r w:rsidRPr="007116FF">
        <w:rPr>
          <w:rFonts w:asciiTheme="majorHAnsi" w:hAnsiTheme="majorHAnsi" w:cstheme="majorHAnsi"/>
          <w:sz w:val="16"/>
        </w:rPr>
        <w:t xml:space="preserve">. Here, the American president would display a last-resort dependence upon a strategy of pretended irrationality, or what I have called in my own latest books and monographs, the "rationality of pretended irrationality." Significantly, any such residual reliance, while intuitively sensible and apparently compelling, could still backfire, </w:t>
      </w:r>
      <w:r w:rsidRPr="007116FF">
        <w:rPr>
          <w:rStyle w:val="StyleUnderline"/>
          <w:rFonts w:asciiTheme="majorHAnsi" w:hAnsiTheme="majorHAnsi" w:cstheme="majorHAnsi"/>
        </w:rPr>
        <w:t xml:space="preserve">thereby </w:t>
      </w:r>
      <w:proofErr w:type="gramStart"/>
      <w:r w:rsidRPr="007116FF">
        <w:rPr>
          <w:rStyle w:val="StyleUnderline"/>
          <w:rFonts w:asciiTheme="majorHAnsi" w:hAnsiTheme="majorHAnsi" w:cstheme="majorHAnsi"/>
        </w:rPr>
        <w:t>opening up</w:t>
      </w:r>
      <w:proofErr w:type="gramEnd"/>
      <w:r w:rsidRPr="007116FF">
        <w:rPr>
          <w:rStyle w:val="StyleUnderline"/>
          <w:rFonts w:asciiTheme="majorHAnsi" w:hAnsiTheme="majorHAnsi" w:cstheme="majorHAnsi"/>
        </w:rPr>
        <w:t xml:space="preserve"> an "Armageddon path" to a now unstoppable escalation</w:t>
      </w:r>
      <w:r w:rsidRPr="007116FF">
        <w:rPr>
          <w:rFonts w:asciiTheme="majorHAnsi" w:hAnsiTheme="majorHAnsi" w:cstheme="majorHAnsi"/>
          <w:sz w:val="16"/>
        </w:rPr>
        <w:t>.</w:t>
      </w:r>
    </w:p>
    <w:p w14:paraId="1B77BE99"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Iran war tanks the global economy and causes extinction</w:t>
      </w:r>
    </w:p>
    <w:p w14:paraId="5BD7A6C2"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Avery, 13</w:t>
      </w:r>
      <w:r w:rsidRPr="007116FF">
        <w:rPr>
          <w:rFonts w:asciiTheme="majorHAnsi" w:hAnsiTheme="majorHAnsi" w:cstheme="majorHAnsi"/>
        </w:rPr>
        <w:t xml:space="preserve"> </w:t>
      </w:r>
      <w:proofErr w:type="gramStart"/>
      <w:r w:rsidRPr="007116FF">
        <w:rPr>
          <w:rFonts w:asciiTheme="majorHAnsi" w:hAnsiTheme="majorHAnsi" w:cstheme="majorHAnsi"/>
        </w:rPr>
        <w:t>( Associate</w:t>
      </w:r>
      <w:proofErr w:type="gramEnd"/>
      <w:r w:rsidRPr="007116FF">
        <w:rPr>
          <w:rFonts w:asciiTheme="majorHAnsi" w:hAnsiTheme="majorHAnsi" w:cstheme="majorHAnsi"/>
        </w:rPr>
        <w:t xml:space="preserve"> Professor, University of Copenhagen (11/6/2013, John Scales Avery, “An Attack On Iran Could Escalate Into Global Nuclear War,” </w:t>
      </w:r>
      <w:hyperlink r:id="rId94" w:history="1">
        <w:r w:rsidRPr="007116FF">
          <w:rPr>
            <w:rStyle w:val="Hyperlink"/>
            <w:rFonts w:asciiTheme="majorHAnsi" w:hAnsiTheme="majorHAnsi" w:cstheme="majorHAnsi"/>
          </w:rPr>
          <w:t>http://www.countercurrents.org/avery061113.htm</w:t>
        </w:r>
      </w:hyperlink>
      <w:r w:rsidRPr="007116FF">
        <w:rPr>
          <w:rFonts w:asciiTheme="majorHAnsi" w:hAnsiTheme="majorHAnsi" w:cstheme="majorHAnsi"/>
        </w:rPr>
        <w:t>)</w:t>
      </w:r>
    </w:p>
    <w:p w14:paraId="7B253CA3" w14:textId="77777777" w:rsidR="00D82942" w:rsidRPr="007116FF" w:rsidRDefault="00D82942" w:rsidP="00D82942">
      <w:pPr>
        <w:rPr>
          <w:rFonts w:asciiTheme="majorHAnsi" w:hAnsiTheme="majorHAnsi" w:cstheme="majorHAnsi"/>
          <w:sz w:val="16"/>
        </w:rPr>
      </w:pPr>
      <w:r w:rsidRPr="007116FF">
        <w:rPr>
          <w:rFonts w:asciiTheme="majorHAnsi" w:hAnsiTheme="majorHAnsi" w:cstheme="majorHAnsi"/>
          <w:sz w:val="16"/>
        </w:rPr>
        <w:t xml:space="preserve">Despite the willingness of Iran's new President, Hassan Rouhani to make all reasonable concessions to US demands, Israeli pressure groups in Washington continue to demand </w:t>
      </w:r>
      <w:r w:rsidRPr="007116FF">
        <w:rPr>
          <w:rStyle w:val="StyleUnderline"/>
          <w:rFonts w:asciiTheme="majorHAnsi" w:hAnsiTheme="majorHAnsi" w:cstheme="majorHAnsi"/>
        </w:rPr>
        <w:t>an attack on Iran</w:t>
      </w:r>
      <w:r w:rsidRPr="007116FF">
        <w:rPr>
          <w:rFonts w:asciiTheme="majorHAnsi" w:hAnsiTheme="majorHAnsi" w:cstheme="majorHAnsi"/>
          <w:sz w:val="16"/>
        </w:rPr>
        <w:t xml:space="preserve">. But such an attack </w:t>
      </w:r>
      <w:r w:rsidRPr="007116FF">
        <w:rPr>
          <w:rStyle w:val="StyleUnderline"/>
          <w:rFonts w:asciiTheme="majorHAnsi" w:hAnsiTheme="majorHAnsi" w:cstheme="majorHAnsi"/>
        </w:rPr>
        <w:t xml:space="preserve">might escalate into a global </w:t>
      </w:r>
      <w:r w:rsidRPr="007116FF">
        <w:rPr>
          <w:rStyle w:val="Emphasis"/>
          <w:rFonts w:asciiTheme="majorHAnsi" w:hAnsiTheme="majorHAnsi" w:cstheme="majorHAnsi"/>
        </w:rPr>
        <w:t>nuclear war,</w:t>
      </w:r>
      <w:r w:rsidRPr="007116FF">
        <w:rPr>
          <w:rFonts w:asciiTheme="majorHAnsi" w:hAnsiTheme="majorHAnsi" w:cstheme="majorHAnsi"/>
          <w:sz w:val="16"/>
        </w:rPr>
        <w:t xml:space="preserve"> with catastrophic consequences. As we approach the 100th anniversary </w:t>
      </w:r>
      <w:r w:rsidRPr="007116FF">
        <w:rPr>
          <w:rStyle w:val="StyleUnderline"/>
          <w:rFonts w:asciiTheme="majorHAnsi" w:hAnsiTheme="majorHAnsi" w:cstheme="majorHAnsi"/>
        </w:rPr>
        <w:t>World War I</w:t>
      </w:r>
      <w:r w:rsidRPr="007116FF">
        <w:rPr>
          <w:rFonts w:asciiTheme="majorHAnsi" w:hAnsiTheme="majorHAnsi" w:cstheme="majorHAnsi"/>
          <w:sz w:val="16"/>
        </w:rPr>
        <w:t xml:space="preserve">, we should remember that this colossal disaster </w:t>
      </w:r>
      <w:r w:rsidRPr="007116FF">
        <w:rPr>
          <w:rStyle w:val="StyleUnderline"/>
          <w:rFonts w:asciiTheme="majorHAnsi" w:hAnsiTheme="majorHAnsi" w:cstheme="majorHAnsi"/>
        </w:rPr>
        <w:t xml:space="preserve">escalated uncontrollably from what was intended to be a minor conflict. There is a danger that an attack on Iran would </w:t>
      </w:r>
      <w:r w:rsidRPr="007116FF">
        <w:rPr>
          <w:rStyle w:val="Emphasis"/>
          <w:rFonts w:asciiTheme="majorHAnsi" w:hAnsiTheme="majorHAnsi" w:cstheme="majorHAnsi"/>
        </w:rPr>
        <w:t>escalate into a large-scale war in the Middle East</w:t>
      </w:r>
      <w:r w:rsidRPr="007116FF">
        <w:rPr>
          <w:rStyle w:val="StyleUnderline"/>
          <w:rFonts w:asciiTheme="majorHAnsi" w:hAnsiTheme="majorHAnsi" w:cstheme="majorHAnsi"/>
        </w:rPr>
        <w:t xml:space="preserve">, </w:t>
      </w:r>
      <w:r w:rsidRPr="007116FF">
        <w:rPr>
          <w:rStyle w:val="Emphasis"/>
          <w:rFonts w:asciiTheme="majorHAnsi" w:hAnsiTheme="majorHAnsi" w:cstheme="majorHAnsi"/>
        </w:rPr>
        <w:t>entirely destabilizing a region</w:t>
      </w:r>
      <w:r w:rsidRPr="007116FF">
        <w:rPr>
          <w:rFonts w:asciiTheme="majorHAnsi" w:hAnsiTheme="majorHAnsi" w:cstheme="majorHAnsi"/>
          <w:sz w:val="16"/>
        </w:rPr>
        <w:t xml:space="preserve"> that is already deep in problems. </w:t>
      </w:r>
      <w:r w:rsidRPr="007116FF">
        <w:rPr>
          <w:rStyle w:val="StyleUnderline"/>
          <w:rFonts w:asciiTheme="majorHAnsi" w:hAnsiTheme="majorHAnsi" w:cstheme="majorHAnsi"/>
        </w:rPr>
        <w:t xml:space="preserve">The unstable government of Pakistan might be overthrown, and the revolutionary Pakistani government might enter the war on the side of Iran, thus </w:t>
      </w:r>
      <w:r w:rsidRPr="007116FF">
        <w:rPr>
          <w:rStyle w:val="Emphasis"/>
          <w:rFonts w:asciiTheme="majorHAnsi" w:hAnsiTheme="majorHAnsi" w:cstheme="majorHAnsi"/>
        </w:rPr>
        <w:t>introducing nuclear weapons into the conflict</w:t>
      </w:r>
      <w:r w:rsidRPr="007116FF">
        <w:rPr>
          <w:rStyle w:val="StyleUnderline"/>
          <w:rFonts w:asciiTheme="majorHAnsi" w:hAnsiTheme="majorHAnsi" w:cstheme="majorHAnsi"/>
        </w:rPr>
        <w:t>.</w:t>
      </w:r>
      <w:r w:rsidRPr="007116FF">
        <w:rPr>
          <w:rFonts w:asciiTheme="majorHAnsi" w:hAnsiTheme="majorHAnsi" w:cstheme="majorHAnsi"/>
          <w:sz w:val="16"/>
        </w:rPr>
        <w:t xml:space="preserve"> </w:t>
      </w:r>
      <w:r w:rsidRPr="007116FF">
        <w:rPr>
          <w:rStyle w:val="StyleUnderline"/>
          <w:rFonts w:asciiTheme="majorHAnsi" w:hAnsiTheme="majorHAnsi" w:cstheme="majorHAnsi"/>
        </w:rPr>
        <w:t>Russia and China, firm allies of Iran, might also be drawn in</w:t>
      </w:r>
      <w:r w:rsidRPr="007116FF">
        <w:rPr>
          <w:rFonts w:asciiTheme="majorHAnsi" w:hAnsiTheme="majorHAnsi" w:cstheme="majorHAnsi"/>
          <w:sz w:val="16"/>
        </w:rPr>
        <w:t xml:space="preserve">to a general war in the Middle East. </w:t>
      </w:r>
      <w:r w:rsidRPr="007116FF">
        <w:rPr>
          <w:rStyle w:val="StyleUnderline"/>
          <w:rFonts w:asciiTheme="majorHAnsi" w:hAnsiTheme="majorHAnsi" w:cstheme="majorHAnsi"/>
        </w:rPr>
        <w:t xml:space="preserve">Since much of the world's oil comes from the region, such a war would certainly cause the price of oil to reach unheard-of heights, with </w:t>
      </w:r>
      <w:r w:rsidRPr="007116FF">
        <w:rPr>
          <w:rStyle w:val="Emphasis"/>
          <w:rFonts w:asciiTheme="majorHAnsi" w:hAnsiTheme="majorHAnsi" w:cstheme="majorHAnsi"/>
        </w:rPr>
        <w:t>catastrophic effects on the global economy</w:t>
      </w:r>
      <w:r w:rsidRPr="007116FF">
        <w:rPr>
          <w:rStyle w:val="StyleUnderline"/>
          <w:rFonts w:asciiTheme="majorHAnsi" w:hAnsiTheme="majorHAnsi" w:cstheme="majorHAnsi"/>
        </w:rPr>
        <w:t>.</w:t>
      </w:r>
      <w:r w:rsidRPr="007116FF">
        <w:rPr>
          <w:rFonts w:asciiTheme="majorHAnsi" w:hAnsiTheme="majorHAnsi" w:cstheme="majorHAnsi"/>
          <w:u w:val="single"/>
        </w:rPr>
        <w:t xml:space="preserve"> </w:t>
      </w:r>
      <w:r w:rsidRPr="007116FF">
        <w:rPr>
          <w:rFonts w:asciiTheme="majorHAnsi" w:hAnsiTheme="majorHAnsi" w:cstheme="majorHAnsi"/>
          <w:sz w:val="16"/>
        </w:rPr>
        <w:t xml:space="preserve">In the dangerous situation that could potentially result from an attack on Iran, </w:t>
      </w:r>
      <w:r w:rsidRPr="007116FF">
        <w:rPr>
          <w:rStyle w:val="StyleUnderline"/>
          <w:rFonts w:asciiTheme="majorHAnsi" w:hAnsiTheme="majorHAnsi" w:cstheme="majorHAnsi"/>
        </w:rPr>
        <w:t xml:space="preserve">there is a risk that nuclear weapons would be used, either intentionally, or by </w:t>
      </w:r>
      <w:r w:rsidRPr="007116FF">
        <w:rPr>
          <w:rStyle w:val="Emphasis"/>
          <w:rFonts w:asciiTheme="majorHAnsi" w:hAnsiTheme="majorHAnsi" w:cstheme="majorHAnsi"/>
        </w:rPr>
        <w:t>accident</w:t>
      </w:r>
      <w:r w:rsidRPr="007116FF">
        <w:rPr>
          <w:rStyle w:val="StyleUnderline"/>
          <w:rFonts w:asciiTheme="majorHAnsi" w:hAnsiTheme="majorHAnsi" w:cstheme="majorHAnsi"/>
        </w:rPr>
        <w:t xml:space="preserve"> or </w:t>
      </w:r>
      <w:r w:rsidRPr="007116FF">
        <w:rPr>
          <w:rStyle w:val="Emphasis"/>
          <w:rFonts w:asciiTheme="majorHAnsi" w:hAnsiTheme="majorHAnsi" w:cstheme="majorHAnsi"/>
        </w:rPr>
        <w:t>miscalculation</w:t>
      </w:r>
      <w:r w:rsidRPr="007116FF">
        <w:rPr>
          <w:rFonts w:asciiTheme="majorHAnsi" w:hAnsiTheme="majorHAnsi" w:cstheme="majorHAnsi"/>
          <w:sz w:val="16"/>
        </w:rPr>
        <w:t xml:space="preserve">. </w:t>
      </w:r>
      <w:r w:rsidRPr="007116FF">
        <w:rPr>
          <w:rStyle w:val="StyleUnderline"/>
          <w:rFonts w:asciiTheme="majorHAnsi" w:hAnsiTheme="majorHAnsi" w:cstheme="majorHAnsi"/>
        </w:rPr>
        <w:t xml:space="preserve">Recent research has shown that besides making large areas of the world uninhabitable through long-lasting radioactive contamination, </w:t>
      </w:r>
      <w:r w:rsidRPr="007116FF">
        <w:rPr>
          <w:rStyle w:val="Emphasis"/>
          <w:rFonts w:asciiTheme="majorHAnsi" w:hAnsiTheme="majorHAnsi" w:cstheme="majorHAnsi"/>
        </w:rPr>
        <w:t>a nuclear war would damage global agriculture</w:t>
      </w:r>
      <w:r w:rsidRPr="007116FF">
        <w:rPr>
          <w:rStyle w:val="StyleUnderline"/>
          <w:rFonts w:asciiTheme="majorHAnsi" w:hAnsiTheme="majorHAnsi" w:cstheme="majorHAnsi"/>
        </w:rPr>
        <w:t xml:space="preserve"> to such </w:t>
      </w:r>
      <w:proofErr w:type="spellStart"/>
      <w:proofErr w:type="gramStart"/>
      <w:r w:rsidRPr="007116FF">
        <w:rPr>
          <w:rStyle w:val="StyleUnderline"/>
          <w:rFonts w:asciiTheme="majorHAnsi" w:hAnsiTheme="majorHAnsi" w:cstheme="majorHAnsi"/>
        </w:rPr>
        <w:t>a</w:t>
      </w:r>
      <w:proofErr w:type="spellEnd"/>
      <w:proofErr w:type="gramEnd"/>
      <w:r w:rsidRPr="007116FF">
        <w:rPr>
          <w:rStyle w:val="StyleUnderline"/>
          <w:rFonts w:asciiTheme="majorHAnsi" w:hAnsiTheme="majorHAnsi" w:cstheme="majorHAnsi"/>
        </w:rPr>
        <w:t xml:space="preserve"> extent that a global famine of previously unknown proportions would result.</w:t>
      </w:r>
      <w:r w:rsidRPr="007116FF">
        <w:rPr>
          <w:rFonts w:asciiTheme="majorHAnsi" w:hAnsiTheme="majorHAnsi" w:cstheme="majorHAnsi"/>
          <w:sz w:val="16"/>
        </w:rPr>
        <w:t xml:space="preserve"> Thus, </w:t>
      </w:r>
      <w:r w:rsidRPr="007116FF">
        <w:rPr>
          <w:rStyle w:val="StyleUnderline"/>
          <w:rFonts w:asciiTheme="majorHAnsi" w:hAnsiTheme="majorHAnsi" w:cstheme="majorHAnsi"/>
        </w:rPr>
        <w:t xml:space="preserve">nuclear war is the ultimate ecological catastrophe. </w:t>
      </w:r>
      <w:r w:rsidRPr="007116FF">
        <w:rPr>
          <w:rStyle w:val="Emphasis"/>
          <w:rFonts w:asciiTheme="majorHAnsi" w:hAnsiTheme="majorHAnsi" w:cstheme="majorHAnsi"/>
        </w:rPr>
        <w:t>It could destroy human civilization and much of the biosphere.</w:t>
      </w:r>
      <w:r w:rsidRPr="007116FF">
        <w:rPr>
          <w:rStyle w:val="StyleUnderline"/>
          <w:rFonts w:asciiTheme="majorHAnsi" w:hAnsiTheme="majorHAnsi" w:cstheme="majorHAnsi"/>
        </w:rPr>
        <w:t xml:space="preserve"> To risk such a war would be an unforgivable offense against the lives and future of all the peoples of the world</w:t>
      </w:r>
      <w:r w:rsidRPr="007116FF">
        <w:rPr>
          <w:rFonts w:asciiTheme="majorHAnsi" w:hAnsiTheme="majorHAnsi" w:cstheme="majorHAnsi"/>
          <w:sz w:val="16"/>
        </w:rPr>
        <w:t>, US citizens included.</w:t>
      </w:r>
    </w:p>
    <w:p w14:paraId="5E942316"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 xml:space="preserve">Extinction </w:t>
      </w:r>
    </w:p>
    <w:p w14:paraId="7412F627"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Avery, 13</w:t>
      </w:r>
      <w:r w:rsidRPr="007116FF">
        <w:rPr>
          <w:rFonts w:asciiTheme="majorHAnsi" w:hAnsiTheme="majorHAnsi" w:cstheme="majorHAnsi"/>
        </w:rPr>
        <w:t xml:space="preserve"> (Associate Professor, University of Copenhagen (11/6/2013, John Scales Avery, “An Attack </w:t>
      </w:r>
      <w:proofErr w:type="gramStart"/>
      <w:r w:rsidRPr="007116FF">
        <w:rPr>
          <w:rFonts w:asciiTheme="majorHAnsi" w:hAnsiTheme="majorHAnsi" w:cstheme="majorHAnsi"/>
        </w:rPr>
        <w:t>On</w:t>
      </w:r>
      <w:proofErr w:type="gramEnd"/>
      <w:r w:rsidRPr="007116FF">
        <w:rPr>
          <w:rFonts w:asciiTheme="majorHAnsi" w:hAnsiTheme="majorHAnsi" w:cstheme="majorHAnsi"/>
        </w:rPr>
        <w:t xml:space="preserve"> Iran Could Escalate Into Global Nuclear War,” </w:t>
      </w:r>
      <w:hyperlink r:id="rId95" w:history="1">
        <w:r w:rsidRPr="007116FF">
          <w:rPr>
            <w:rStyle w:val="Hyperlink"/>
            <w:rFonts w:asciiTheme="majorHAnsi" w:hAnsiTheme="majorHAnsi" w:cstheme="majorHAnsi"/>
          </w:rPr>
          <w:t>http://www.countercurrents.org/avery061113.htm</w:t>
        </w:r>
      </w:hyperlink>
      <w:r w:rsidRPr="007116FF">
        <w:rPr>
          <w:rFonts w:asciiTheme="majorHAnsi" w:hAnsiTheme="majorHAnsi" w:cstheme="majorHAnsi"/>
        </w:rPr>
        <w:t>)</w:t>
      </w:r>
    </w:p>
    <w:p w14:paraId="167A3D57" w14:textId="77777777" w:rsidR="00D82942" w:rsidRPr="007116FF" w:rsidRDefault="00D82942" w:rsidP="00D82942">
      <w:pPr>
        <w:rPr>
          <w:rStyle w:val="StyleUnderline"/>
          <w:rFonts w:asciiTheme="majorHAnsi" w:hAnsiTheme="majorHAnsi" w:cstheme="majorHAnsi"/>
        </w:rPr>
      </w:pPr>
      <w:r w:rsidRPr="007116FF">
        <w:rPr>
          <w:rFonts w:asciiTheme="majorHAnsi" w:hAnsiTheme="majorHAnsi" w:cstheme="majorHAnsi"/>
          <w:sz w:val="16"/>
        </w:rPr>
        <w:t xml:space="preserve">Despite the willingness of Iran's new President, Hassan Rouhani to make all reasonable concessions to US demands, Israeli pressure groups in Washington continue to demand </w:t>
      </w:r>
      <w:r w:rsidRPr="007116FF">
        <w:rPr>
          <w:rStyle w:val="StyleUnderline"/>
          <w:rFonts w:asciiTheme="majorHAnsi" w:hAnsiTheme="majorHAnsi" w:cstheme="majorHAnsi"/>
        </w:rPr>
        <w:t>an attack on Iran</w:t>
      </w:r>
      <w:r w:rsidRPr="007116FF">
        <w:rPr>
          <w:rFonts w:asciiTheme="majorHAnsi" w:hAnsiTheme="majorHAnsi" w:cstheme="majorHAnsi"/>
          <w:sz w:val="16"/>
        </w:rPr>
        <w:t xml:space="preserve">. But such an attack </w:t>
      </w:r>
      <w:r w:rsidRPr="007116FF">
        <w:rPr>
          <w:rStyle w:val="StyleUnderline"/>
          <w:rFonts w:asciiTheme="majorHAnsi" w:hAnsiTheme="majorHAnsi" w:cstheme="majorHAnsi"/>
        </w:rPr>
        <w:t>might escalate into a global nuclear war</w:t>
      </w:r>
      <w:r w:rsidRPr="007116FF">
        <w:rPr>
          <w:rFonts w:asciiTheme="majorHAnsi" w:hAnsiTheme="majorHAnsi" w:cstheme="majorHAnsi"/>
          <w:sz w:val="16"/>
        </w:rPr>
        <w:t xml:space="preserve">, with catastrophic consequences. As we approach the 100th anniversary </w:t>
      </w:r>
      <w:r w:rsidRPr="007116FF">
        <w:rPr>
          <w:rStyle w:val="StyleUnderline"/>
          <w:rFonts w:asciiTheme="majorHAnsi" w:hAnsiTheme="majorHAnsi" w:cstheme="majorHAnsi"/>
        </w:rPr>
        <w:t>World War I</w:t>
      </w:r>
      <w:r w:rsidRPr="007116FF">
        <w:rPr>
          <w:rFonts w:asciiTheme="majorHAnsi" w:hAnsiTheme="majorHAnsi" w:cstheme="majorHAnsi"/>
          <w:sz w:val="16"/>
        </w:rPr>
        <w:t xml:space="preserve">, we should remember that this colossal disaster </w:t>
      </w:r>
      <w:r w:rsidRPr="007116FF">
        <w:rPr>
          <w:rStyle w:val="StyleUnderline"/>
          <w:rFonts w:asciiTheme="majorHAnsi" w:hAnsiTheme="majorHAnsi" w:cstheme="majorHAnsi"/>
        </w:rPr>
        <w:t xml:space="preserve">escalated uncontrollably from what was intended to be a minor conflict. There is a danger that an attack on Iran would </w:t>
      </w:r>
      <w:r w:rsidRPr="007116FF">
        <w:rPr>
          <w:rStyle w:val="Emphasis"/>
          <w:rFonts w:asciiTheme="majorHAnsi" w:hAnsiTheme="majorHAnsi" w:cstheme="majorHAnsi"/>
        </w:rPr>
        <w:t>escalate into a large-scale war in the Middle East</w:t>
      </w:r>
      <w:r w:rsidRPr="007116FF">
        <w:rPr>
          <w:rStyle w:val="StyleUnderline"/>
          <w:rFonts w:asciiTheme="majorHAnsi" w:hAnsiTheme="majorHAnsi" w:cstheme="majorHAnsi"/>
        </w:rPr>
        <w:t xml:space="preserve">, </w:t>
      </w:r>
      <w:r w:rsidRPr="007116FF">
        <w:rPr>
          <w:rStyle w:val="Emphasis"/>
          <w:rFonts w:asciiTheme="majorHAnsi" w:hAnsiTheme="majorHAnsi" w:cstheme="majorHAnsi"/>
        </w:rPr>
        <w:t>entirely destabilizing a region</w:t>
      </w:r>
      <w:r w:rsidRPr="007116FF">
        <w:rPr>
          <w:rFonts w:asciiTheme="majorHAnsi" w:hAnsiTheme="majorHAnsi" w:cstheme="majorHAnsi"/>
          <w:sz w:val="16"/>
        </w:rPr>
        <w:t xml:space="preserve"> that is already deep in problems. </w:t>
      </w:r>
      <w:r w:rsidRPr="007116FF">
        <w:rPr>
          <w:rStyle w:val="StyleUnderline"/>
          <w:rFonts w:asciiTheme="majorHAnsi" w:hAnsiTheme="majorHAnsi" w:cstheme="majorHAnsi"/>
        </w:rPr>
        <w:t xml:space="preserve">The unstable government of Pakistan might be overthrown, and the revolutionary Pakistani government might enter the war on the side of Iran, thus </w:t>
      </w:r>
      <w:r w:rsidRPr="007116FF">
        <w:rPr>
          <w:rStyle w:val="Emphasis"/>
          <w:rFonts w:asciiTheme="majorHAnsi" w:hAnsiTheme="majorHAnsi" w:cstheme="majorHAnsi"/>
        </w:rPr>
        <w:t>introducing nuclear weapons into the conflict</w:t>
      </w:r>
      <w:r w:rsidRPr="007116FF">
        <w:rPr>
          <w:rStyle w:val="StyleUnderline"/>
          <w:rFonts w:asciiTheme="majorHAnsi" w:hAnsiTheme="majorHAnsi" w:cstheme="majorHAnsi"/>
        </w:rPr>
        <w:t>.</w:t>
      </w:r>
      <w:r w:rsidRPr="007116FF">
        <w:rPr>
          <w:rFonts w:asciiTheme="majorHAnsi" w:hAnsiTheme="majorHAnsi" w:cstheme="majorHAnsi"/>
          <w:sz w:val="16"/>
        </w:rPr>
        <w:t xml:space="preserve"> </w:t>
      </w:r>
      <w:r w:rsidRPr="007116FF">
        <w:rPr>
          <w:rStyle w:val="StyleUnderline"/>
          <w:rFonts w:asciiTheme="majorHAnsi" w:hAnsiTheme="majorHAnsi" w:cstheme="majorHAnsi"/>
        </w:rPr>
        <w:t>Russia and China, firm allies of Iran, might also be drawn in</w:t>
      </w:r>
      <w:r w:rsidRPr="007116FF">
        <w:rPr>
          <w:rFonts w:asciiTheme="majorHAnsi" w:hAnsiTheme="majorHAnsi" w:cstheme="majorHAnsi"/>
          <w:sz w:val="16"/>
        </w:rPr>
        <w:t xml:space="preserve">to a general war in the Middle East. </w:t>
      </w:r>
      <w:r w:rsidRPr="007116FF">
        <w:rPr>
          <w:rStyle w:val="StyleUnderline"/>
          <w:rFonts w:asciiTheme="majorHAnsi" w:hAnsiTheme="majorHAnsi" w:cstheme="majorHAnsi"/>
        </w:rPr>
        <w:t xml:space="preserve">Since much of the world's oil comes from the region, such a war would certainly cause the price of oil to reach unheard-of heights, </w:t>
      </w:r>
    </w:p>
    <w:p w14:paraId="6A900027" w14:textId="77777777" w:rsidR="00D82942" w:rsidRPr="007116FF" w:rsidRDefault="0099763E" w:rsidP="0099763E">
      <w:pPr>
        <w:pStyle w:val="Heading3"/>
        <w:rPr>
          <w:rFonts w:asciiTheme="majorHAnsi" w:hAnsiTheme="majorHAnsi" w:cstheme="majorHAnsi"/>
        </w:rPr>
      </w:pPr>
      <w:r w:rsidRPr="007116FF">
        <w:rPr>
          <w:rFonts w:asciiTheme="majorHAnsi" w:hAnsiTheme="majorHAnsi" w:cstheme="majorHAnsi"/>
        </w:rPr>
        <w:t>Framing</w:t>
      </w:r>
    </w:p>
    <w:p w14:paraId="3162D84C" w14:textId="77777777" w:rsidR="0099763E" w:rsidRPr="007116FF" w:rsidRDefault="0099763E" w:rsidP="0099763E">
      <w:pPr>
        <w:spacing w:line="240" w:lineRule="auto"/>
        <w:rPr>
          <w:rFonts w:asciiTheme="majorHAnsi" w:hAnsiTheme="majorHAnsi" w:cstheme="majorHAnsi"/>
          <w:sz w:val="16"/>
        </w:rPr>
      </w:pPr>
    </w:p>
    <w:p w14:paraId="3810A650" w14:textId="77777777" w:rsidR="0099763E" w:rsidRPr="007116FF" w:rsidRDefault="0099763E" w:rsidP="0099763E">
      <w:pPr>
        <w:pStyle w:val="Heading4"/>
        <w:spacing w:before="0"/>
        <w:rPr>
          <w:rFonts w:asciiTheme="majorHAnsi" w:hAnsiTheme="majorHAnsi" w:cstheme="majorHAnsi"/>
        </w:rPr>
      </w:pPr>
      <w:r w:rsidRPr="007116FF">
        <w:rPr>
          <w:rFonts w:asciiTheme="majorHAnsi" w:hAnsiTheme="majorHAnsi" w:cstheme="majorHAnsi"/>
        </w:rPr>
        <w:t>Evaluate high magnitude predictions first - best way to communicate threats while facilitating effective responses in the public.</w:t>
      </w:r>
    </w:p>
    <w:p w14:paraId="71C92892" w14:textId="77777777" w:rsidR="0099763E" w:rsidRPr="007116FF" w:rsidRDefault="0099763E" w:rsidP="0099763E">
      <w:pPr>
        <w:rPr>
          <w:rFonts w:asciiTheme="majorHAnsi" w:hAnsiTheme="majorHAnsi" w:cstheme="majorHAnsi"/>
          <w:sz w:val="16"/>
        </w:rPr>
      </w:pPr>
      <w:r w:rsidRPr="007116FF">
        <w:rPr>
          <w:rStyle w:val="Style13ptBold"/>
          <w:rFonts w:asciiTheme="majorHAnsi" w:hAnsiTheme="majorHAnsi" w:cstheme="majorHAnsi"/>
        </w:rPr>
        <w:t>Cover ’14</w:t>
      </w:r>
      <w:r w:rsidRPr="007116FF">
        <w:rPr>
          <w:rFonts w:asciiTheme="majorHAnsi" w:hAnsiTheme="majorHAnsi" w:cstheme="majorHAnsi"/>
        </w:rPr>
        <w:t xml:space="preserve"> </w:t>
      </w:r>
      <w:proofErr w:type="gramStart"/>
      <w:r w:rsidRPr="007116FF">
        <w:rPr>
          <w:rFonts w:asciiTheme="majorHAnsi" w:hAnsiTheme="majorHAnsi" w:cstheme="majorHAnsi"/>
          <w:sz w:val="16"/>
        </w:rPr>
        <w:t>–( Assistant</w:t>
      </w:r>
      <w:proofErr w:type="gramEnd"/>
      <w:r w:rsidRPr="007116FF">
        <w:rPr>
          <w:rFonts w:asciiTheme="majorHAnsi" w:hAnsiTheme="majorHAnsi" w:cstheme="majorHAnsi"/>
          <w:sz w:val="16"/>
        </w:rPr>
        <w:t xml:space="preserve"> Professor of Law at the Case Western Reserve University School of Law, and the Director at the Institute for Global Security Law and Policy, (</w:t>
      </w:r>
      <w:proofErr w:type="spellStart"/>
      <w:r w:rsidRPr="007116FF">
        <w:rPr>
          <w:rFonts w:asciiTheme="majorHAnsi" w:hAnsiTheme="majorHAnsi" w:cstheme="majorHAnsi"/>
          <w:sz w:val="16"/>
        </w:rPr>
        <w:t>Avidan</w:t>
      </w:r>
      <w:proofErr w:type="spellEnd"/>
      <w:r w:rsidRPr="007116FF">
        <w:rPr>
          <w:rFonts w:asciiTheme="majorHAnsi" w:hAnsiTheme="majorHAnsi" w:cstheme="majorHAnsi"/>
          <w:sz w:val="16"/>
        </w:rPr>
        <w:t xml:space="preserve"> Y., “Presumed Imminence: Judicial Risk Assessment in the Post-9/11 World”, http://scholarlycommons.law.case.edu/cgi/viewcontent.cgi?article=1561&amp;context=faculty_publications)</w:t>
      </w:r>
    </w:p>
    <w:p w14:paraId="4D265D41" w14:textId="77777777" w:rsidR="0099763E" w:rsidRPr="007116FF" w:rsidRDefault="0099763E" w:rsidP="0099763E">
      <w:pPr>
        <w:rPr>
          <w:rFonts w:asciiTheme="majorHAnsi" w:hAnsiTheme="majorHAnsi" w:cstheme="majorHAnsi"/>
          <w:sz w:val="16"/>
        </w:rPr>
      </w:pPr>
      <w:r w:rsidRPr="007116FF">
        <w:rPr>
          <w:rFonts w:asciiTheme="majorHAnsi" w:hAnsiTheme="majorHAnsi" w:cstheme="majorHAnsi"/>
          <w:sz w:val="16"/>
        </w:rPr>
        <w:t xml:space="preserve">Consider the following study’s findings: “[W]hen people are asked how much they will pay for flight insurance for losses resulting from ‘terrorism,’ they will pay more than if they are asked how much they will pay for flight insurance from all causes.”56 </w:t>
      </w:r>
      <w:r w:rsidRPr="007116FF">
        <w:rPr>
          <w:rStyle w:val="TitleChar"/>
          <w:rFonts w:asciiTheme="majorHAnsi" w:hAnsiTheme="majorHAnsi" w:cstheme="majorHAnsi"/>
        </w:rPr>
        <w:t>The specter of terrorism and the emotional wallop it entails leads people to make significant judgments in error regarding the likelihood of certain harms.</w:t>
      </w:r>
      <w:r w:rsidRPr="007116FF">
        <w:rPr>
          <w:rFonts w:asciiTheme="majorHAnsi" w:hAnsiTheme="majorHAnsi" w:cstheme="majorHAnsi"/>
          <w:sz w:val="16"/>
        </w:rPr>
        <w:t xml:space="preserve">57 Moreover, </w:t>
      </w:r>
      <w:r w:rsidRPr="007116FF">
        <w:rPr>
          <w:rStyle w:val="TitleChar"/>
          <w:rFonts w:asciiTheme="majorHAnsi" w:hAnsiTheme="majorHAnsi" w:cstheme="majorHAnsi"/>
        </w:rPr>
        <w:t>a psychological study further determined that just the discussion of a low-probability risk, even one in which trustworthy sources elaborate on the minimal risk, increases perceptions of the risk’s probability</w:t>
      </w:r>
      <w:r w:rsidRPr="007116FF">
        <w:rPr>
          <w:rFonts w:asciiTheme="majorHAnsi" w:hAnsiTheme="majorHAnsi" w:cstheme="majorHAnsi"/>
          <w:sz w:val="16"/>
        </w:rPr>
        <w:t xml:space="preserve">.58 What are termed “dread risks,” </w:t>
      </w:r>
      <w:r w:rsidRPr="007116FF">
        <w:rPr>
          <w:rStyle w:val="TitleChar"/>
          <w:rFonts w:asciiTheme="majorHAnsi" w:hAnsiTheme="majorHAnsi" w:cstheme="majorHAnsi"/>
        </w:rPr>
        <w:t>“worst-case scenarios,” or “low-probability, high-consequence events,” powerfully impact human behavior</w:t>
      </w:r>
      <w:r w:rsidRPr="007116FF">
        <w:rPr>
          <w:rFonts w:asciiTheme="majorHAnsi" w:hAnsiTheme="majorHAnsi" w:cstheme="majorHAnsi"/>
          <w:sz w:val="16"/>
        </w:rPr>
        <w:t xml:space="preserve">.59 Consider that in the three months after the 9/11 attacks occurred, numerous Americans stopped flying and a good proportion of those people chose to drive instead.60 Flying remains, even with the specter of terrorism, a far less risky endeavor than driving.61 Yet, people disregarded this fact. The increase in road traffic led to 353 more fatalities nationwide “in the last [three] months of 2001” when compared to the last quarter of the preceding five years, 1996–2000.62 Also at work here may be an alarmist bias. </w:t>
      </w:r>
      <w:r w:rsidRPr="007116FF">
        <w:rPr>
          <w:rStyle w:val="TitleChar"/>
          <w:rFonts w:asciiTheme="majorHAnsi" w:hAnsiTheme="majorHAnsi" w:cstheme="majorHAnsi"/>
        </w:rPr>
        <w:t>When differing accounts of risk are presented, people are more likely to favor the more “alarming” version, crediting the accounts that describe more dangers as more informative</w:t>
      </w:r>
      <w:r w:rsidRPr="007116FF">
        <w:rPr>
          <w:rFonts w:asciiTheme="majorHAnsi" w:hAnsiTheme="majorHAnsi" w:cstheme="majorHAnsi"/>
          <w:sz w:val="16"/>
        </w:rPr>
        <w:t xml:space="preserve">. W. Kip </w:t>
      </w:r>
      <w:proofErr w:type="spellStart"/>
      <w:r w:rsidRPr="007116FF">
        <w:rPr>
          <w:rStyle w:val="TitleChar"/>
          <w:rFonts w:asciiTheme="majorHAnsi" w:hAnsiTheme="majorHAnsi" w:cstheme="majorHAnsi"/>
        </w:rPr>
        <w:t>Viscusi</w:t>
      </w:r>
      <w:proofErr w:type="spellEnd"/>
      <w:r w:rsidRPr="007116FF">
        <w:rPr>
          <w:rStyle w:val="TitleChar"/>
          <w:rFonts w:asciiTheme="majorHAnsi" w:hAnsiTheme="majorHAnsi" w:cstheme="majorHAnsi"/>
        </w:rPr>
        <w:t xml:space="preserve"> characterizes this outcome as one of “‘irrational asymmetry: respondents </w:t>
      </w:r>
      <w:proofErr w:type="gramStart"/>
      <w:r w:rsidRPr="007116FF">
        <w:rPr>
          <w:rStyle w:val="TitleChar"/>
          <w:rFonts w:asciiTheme="majorHAnsi" w:hAnsiTheme="majorHAnsi" w:cstheme="majorHAnsi"/>
        </w:rPr>
        <w:t>overweigh</w:t>
      </w:r>
      <w:r w:rsidRPr="007116FF">
        <w:rPr>
          <w:rFonts w:asciiTheme="majorHAnsi" w:hAnsiTheme="majorHAnsi" w:cstheme="majorHAnsi"/>
          <w:sz w:val="16"/>
        </w:rPr>
        <w:t>[</w:t>
      </w:r>
      <w:proofErr w:type="gramEnd"/>
      <w:r w:rsidRPr="007116FF">
        <w:rPr>
          <w:rFonts w:asciiTheme="majorHAnsi" w:hAnsiTheme="majorHAnsi" w:cstheme="majorHAnsi"/>
          <w:sz w:val="16"/>
        </w:rPr>
        <w:t xml:space="preserve">] </w:t>
      </w:r>
      <w:r w:rsidRPr="007116FF">
        <w:rPr>
          <w:rStyle w:val="TitleChar"/>
          <w:rFonts w:asciiTheme="majorHAnsi" w:hAnsiTheme="majorHAnsi" w:cstheme="majorHAnsi"/>
        </w:rPr>
        <w:t>the value of a high risk judgement</w:t>
      </w:r>
      <w:r w:rsidRPr="007116FF">
        <w:rPr>
          <w:rFonts w:asciiTheme="majorHAnsi" w:hAnsiTheme="majorHAnsi" w:cstheme="majorHAnsi"/>
          <w:sz w:val="16"/>
        </w:rPr>
        <w:t xml:space="preserve">.’”63 In fact, there may even be reason to believe that </w:t>
      </w:r>
      <w:r w:rsidRPr="007116FF">
        <w:rPr>
          <w:rStyle w:val="TitleChar"/>
          <w:rFonts w:asciiTheme="majorHAnsi" w:hAnsiTheme="majorHAnsi" w:cstheme="majorHAnsi"/>
        </w:rPr>
        <w:t>the fear engendered by the 9/11 attacks has contagion effects, leading people to fear increased risks from sources well beyond terrorism</w:t>
      </w:r>
      <w:r w:rsidRPr="007116FF">
        <w:rPr>
          <w:rFonts w:asciiTheme="majorHAnsi" w:hAnsiTheme="majorHAnsi" w:cstheme="majorHAnsi"/>
          <w:sz w:val="16"/>
        </w:rPr>
        <w:t xml:space="preserve">. For example, a study of ninth graders in California found that adolescents surveyed prior to 9/11 perceived a lesser risk of dying than those surveyed a few weeks after the attacks.64 Specifically, respondents believed there was a 34.62% chance of dying by a tornado before 9/11, but the perception of such a risk increased to 64.33% after the attacks.65 The perceived risk of dying by earthquake increased from 24.64% to 41.94%.66 </w:t>
      </w:r>
      <w:r w:rsidRPr="007116FF">
        <w:rPr>
          <w:rStyle w:val="TitleChar"/>
          <w:rFonts w:asciiTheme="majorHAnsi" w:hAnsiTheme="majorHAnsi" w:cstheme="majorHAnsi"/>
        </w:rPr>
        <w:t>When seized by fear, people make probability determinations that they would otherwise not make</w:t>
      </w:r>
      <w:r w:rsidRPr="007116FF">
        <w:rPr>
          <w:rFonts w:asciiTheme="majorHAnsi" w:hAnsiTheme="majorHAnsi" w:cstheme="majorHAnsi"/>
          <w:sz w:val="16"/>
        </w:rPr>
        <w:t xml:space="preserve">. Moreover, </w:t>
      </w:r>
      <w:r w:rsidRPr="007116FF">
        <w:rPr>
          <w:rStyle w:val="TitleChar"/>
          <w:rFonts w:asciiTheme="majorHAnsi" w:hAnsiTheme="majorHAnsi" w:cstheme="majorHAnsi"/>
        </w:rPr>
        <w:t>these decisions do not track the variations in probability</w:t>
      </w:r>
      <w:r w:rsidRPr="007116FF">
        <w:rPr>
          <w:rFonts w:asciiTheme="majorHAnsi" w:hAnsiTheme="majorHAnsi" w:cstheme="majorHAnsi"/>
          <w:sz w:val="16"/>
        </w:rPr>
        <w:t xml:space="preserve">. One study asked participants what they would pay to avoid participating in an experiment in which there was a chance they would be subjected to a painful electric shock or to a $20 penalty.67 Faced with a 1%, 99%, or 100% risk of shock, participants’ median willingness to pay ranged from $7 to avoid the 1% risk to $10 to avoid the 99% risk.68 In contrast, the willingness to pay to avoid the $20 penalty ranged from $1 to avoid the 1% chance to $18 to avoid the 99% chance.69 The results demonstrate that </w:t>
      </w:r>
      <w:r w:rsidRPr="007116FF">
        <w:rPr>
          <w:rStyle w:val="TitleChar"/>
          <w:rFonts w:asciiTheme="majorHAnsi" w:hAnsiTheme="majorHAnsi" w:cstheme="majorHAnsi"/>
        </w:rPr>
        <w:t>people are willing to pay a lot to avoid the low probability of an “affect-rich outcome,” but that their willingness to pay does not vary greatly with the probability of the occurrence of the event.</w:t>
      </w:r>
      <w:r w:rsidRPr="007116FF">
        <w:rPr>
          <w:rFonts w:asciiTheme="majorHAnsi" w:hAnsiTheme="majorHAnsi" w:cstheme="majorHAnsi"/>
          <w:sz w:val="16"/>
        </w:rPr>
        <w:t>70</w:t>
      </w:r>
      <w:r w:rsidRPr="007116FF">
        <w:rPr>
          <w:rStyle w:val="TitleChar"/>
          <w:rFonts w:asciiTheme="majorHAnsi" w:hAnsiTheme="majorHAnsi" w:cstheme="majorHAnsi"/>
        </w:rPr>
        <w:t xml:space="preserve"> </w:t>
      </w:r>
      <w:r w:rsidRPr="007116FF">
        <w:rPr>
          <w:rFonts w:asciiTheme="majorHAnsi" w:hAnsiTheme="majorHAnsi" w:cstheme="majorHAnsi"/>
          <w:sz w:val="16"/>
        </w:rPr>
        <w:t xml:space="preserve">Similarly, even when the risks of a high outrage occurrence such as nuclear waste radiation, and a low outrage event, like radon exposure, were the same, </w:t>
      </w:r>
      <w:r w:rsidRPr="007116FF">
        <w:rPr>
          <w:rStyle w:val="TitleChar"/>
          <w:rFonts w:asciiTheme="majorHAnsi" w:hAnsiTheme="majorHAnsi" w:cstheme="majorHAnsi"/>
        </w:rPr>
        <w:t>people perceived the high outrage threat as a higher risk and expressed a greater intention to limit that threat</w:t>
      </w:r>
      <w:r w:rsidRPr="007116FF">
        <w:rPr>
          <w:rFonts w:asciiTheme="majorHAnsi" w:hAnsiTheme="majorHAnsi" w:cstheme="majorHAnsi"/>
          <w:sz w:val="16"/>
        </w:rPr>
        <w:t>.71 Another study found that people perceived a greater risk from a terrorist event causing the same number of casualties as a non-terrorist propane tank explosion or release of an infectious disease.72</w:t>
      </w:r>
    </w:p>
    <w:p w14:paraId="53D455F6" w14:textId="77777777" w:rsidR="0099763E" w:rsidRPr="007116FF" w:rsidRDefault="0099763E" w:rsidP="0099763E">
      <w:pPr>
        <w:pStyle w:val="Heading4"/>
        <w:rPr>
          <w:rFonts w:asciiTheme="majorHAnsi" w:hAnsiTheme="majorHAnsi" w:cstheme="majorHAnsi"/>
        </w:rPr>
      </w:pPr>
      <w:r w:rsidRPr="007116FF">
        <w:rPr>
          <w:rFonts w:asciiTheme="majorHAnsi" w:hAnsiTheme="majorHAnsi" w:cstheme="majorHAnsi"/>
        </w:rPr>
        <w:t>War turns structural violence</w:t>
      </w:r>
    </w:p>
    <w:p w14:paraId="13F2A5EC" w14:textId="77777777" w:rsidR="0099763E" w:rsidRPr="007116FF" w:rsidRDefault="0099763E" w:rsidP="0099763E">
      <w:pPr>
        <w:rPr>
          <w:rStyle w:val="StyleUnderline"/>
          <w:rFonts w:asciiTheme="majorHAnsi" w:hAnsiTheme="majorHAnsi" w:cstheme="majorHAnsi"/>
        </w:rPr>
      </w:pPr>
      <w:r w:rsidRPr="007116FF">
        <w:rPr>
          <w:rStyle w:val="Style13ptBold"/>
          <w:rFonts w:asciiTheme="majorHAnsi" w:hAnsiTheme="majorHAnsi" w:cstheme="majorHAnsi"/>
        </w:rPr>
        <w:t>Folk 78</w:t>
      </w:r>
      <w:r w:rsidRPr="007116FF">
        <w:rPr>
          <w:rFonts w:asciiTheme="majorHAnsi" w:hAnsiTheme="majorHAnsi" w:cstheme="majorHAnsi"/>
        </w:rPr>
        <w:t xml:space="preserve"> [Jerry, Professor </w:t>
      </w:r>
      <w:r w:rsidRPr="007116FF">
        <w:rPr>
          <w:rStyle w:val="StyleUnderline"/>
          <w:rFonts w:asciiTheme="majorHAnsi" w:hAnsiTheme="majorHAnsi" w:cstheme="majorHAnsi"/>
        </w:rPr>
        <w:t xml:space="preserve">of Religious and Peace Studies at Bethany College, “Peace Educations – Peace </w:t>
      </w:r>
      <w:proofErr w:type="gramStart"/>
      <w:r w:rsidRPr="007116FF">
        <w:rPr>
          <w:rStyle w:val="StyleUnderline"/>
          <w:rFonts w:asciiTheme="majorHAnsi" w:hAnsiTheme="majorHAnsi" w:cstheme="majorHAnsi"/>
        </w:rPr>
        <w:t>Studies :</w:t>
      </w:r>
      <w:proofErr w:type="gramEnd"/>
      <w:r w:rsidRPr="007116FF">
        <w:rPr>
          <w:rStyle w:val="StyleUnderline"/>
          <w:rFonts w:asciiTheme="majorHAnsi" w:hAnsiTheme="majorHAnsi" w:cstheme="majorHAnsi"/>
        </w:rPr>
        <w:t xml:space="preserve"> Towards an Integrated Approach,” Peace &amp; Change, volume V, number 1, Sprin</w:t>
      </w:r>
      <w:r w:rsidRPr="007116FF">
        <w:rPr>
          <w:rFonts w:asciiTheme="majorHAnsi" w:hAnsiTheme="majorHAnsi" w:cstheme="majorHAnsi"/>
        </w:rPr>
        <w:t>g</w:t>
      </w:r>
      <w:r w:rsidRPr="007116FF">
        <w:rPr>
          <w:rStyle w:val="StyleUnderline"/>
          <w:rFonts w:asciiTheme="majorHAnsi" w:hAnsiTheme="majorHAnsi" w:cstheme="majorHAnsi"/>
        </w:rPr>
        <w:t>, p. 58]</w:t>
      </w:r>
    </w:p>
    <w:p w14:paraId="5ED40342" w14:textId="77777777" w:rsidR="0099763E" w:rsidRPr="007116FF" w:rsidRDefault="0099763E" w:rsidP="0099763E">
      <w:pPr>
        <w:rPr>
          <w:rFonts w:asciiTheme="majorHAnsi" w:hAnsiTheme="majorHAnsi" w:cstheme="majorHAnsi"/>
          <w:u w:val="single"/>
        </w:rPr>
      </w:pPr>
      <w:r w:rsidRPr="007116FF">
        <w:rPr>
          <w:rFonts w:asciiTheme="majorHAnsi" w:hAnsiTheme="majorHAnsi" w:cstheme="majorHAnsi"/>
          <w:u w:val="single"/>
        </w:rPr>
        <w:t>Those proponents of the positive peace approach who reject out of hand</w:t>
      </w:r>
      <w:r w:rsidRPr="007116FF">
        <w:rPr>
          <w:rFonts w:asciiTheme="majorHAnsi" w:hAnsiTheme="majorHAnsi" w:cstheme="majorHAnsi"/>
          <w:sz w:val="16"/>
        </w:rPr>
        <w:t xml:space="preserve"> the </w:t>
      </w:r>
      <w:r w:rsidRPr="007116FF">
        <w:rPr>
          <w:rFonts w:asciiTheme="majorHAnsi" w:hAnsiTheme="majorHAnsi" w:cstheme="majorHAnsi"/>
          <w:u w:val="single"/>
        </w:rPr>
        <w:t>work</w:t>
      </w:r>
      <w:r w:rsidRPr="007116FF">
        <w:rPr>
          <w:rFonts w:asciiTheme="majorHAnsi" w:hAnsiTheme="majorHAnsi" w:cstheme="majorHAnsi"/>
          <w:sz w:val="16"/>
        </w:rPr>
        <w:t xml:space="preserve"> of researchers and educators coming to the field </w:t>
      </w:r>
      <w:r w:rsidRPr="007116FF">
        <w:rPr>
          <w:rFonts w:asciiTheme="majorHAnsi" w:hAnsiTheme="majorHAnsi" w:cstheme="majorHAnsi"/>
          <w:u w:val="single"/>
        </w:rPr>
        <w:t xml:space="preserve">from the perspective of negative peace too easily forget that </w:t>
      </w:r>
      <w:r w:rsidRPr="007116FF">
        <w:rPr>
          <w:rFonts w:asciiTheme="majorHAnsi" w:hAnsiTheme="majorHAnsi" w:cstheme="majorHAnsi"/>
          <w:b/>
          <w:iCs/>
          <w:u w:val="single"/>
        </w:rPr>
        <w:t>the prevention of a nuclear confrontation</w:t>
      </w:r>
      <w:r w:rsidRPr="007116FF">
        <w:rPr>
          <w:rFonts w:asciiTheme="majorHAnsi" w:hAnsiTheme="majorHAnsi" w:cstheme="majorHAnsi"/>
          <w:u w:val="single"/>
        </w:rPr>
        <w:t xml:space="preserve"> of global dimensions is the prerequisite for all other peace research, education, and </w:t>
      </w:r>
      <w:r w:rsidRPr="007116FF">
        <w:rPr>
          <w:rFonts w:asciiTheme="majorHAnsi" w:hAnsiTheme="majorHAnsi" w:cstheme="majorHAnsi"/>
          <w:b/>
          <w:iCs/>
          <w:u w:val="single"/>
        </w:rPr>
        <w:t>action</w:t>
      </w:r>
      <w:r w:rsidRPr="007116FF">
        <w:rPr>
          <w:rFonts w:asciiTheme="majorHAnsi" w:hAnsiTheme="majorHAnsi" w:cstheme="majorHAnsi"/>
          <w:u w:val="single"/>
        </w:rPr>
        <w:t xml:space="preserve">. Unless such a confrontation can be avoided there will be </w:t>
      </w:r>
      <w:r w:rsidRPr="007116FF">
        <w:rPr>
          <w:rFonts w:asciiTheme="majorHAnsi" w:hAnsiTheme="majorHAnsi" w:cstheme="majorHAnsi"/>
          <w:b/>
          <w:iCs/>
          <w:u w:val="single"/>
        </w:rPr>
        <w:t>no world left in which to build positive peace.</w:t>
      </w:r>
      <w:r w:rsidRPr="007116FF">
        <w:rPr>
          <w:rFonts w:asciiTheme="majorHAnsi" w:hAnsiTheme="majorHAnsi" w:cstheme="majorHAnsi"/>
          <w:sz w:val="16"/>
        </w:rPr>
        <w:t xml:space="preserve"> Moreover</w:t>
      </w:r>
      <w:r w:rsidRPr="007116FF">
        <w:rPr>
          <w:rFonts w:asciiTheme="majorHAnsi" w:hAnsiTheme="majorHAnsi" w:cstheme="majorHAnsi"/>
          <w:u w:val="single"/>
        </w:rPr>
        <w:t xml:space="preserve">, the blanket condemnation of all such negative </w:t>
      </w:r>
      <w:proofErr w:type="gramStart"/>
      <w:r w:rsidRPr="007116FF">
        <w:rPr>
          <w:rFonts w:asciiTheme="majorHAnsi" w:hAnsiTheme="majorHAnsi" w:cstheme="majorHAnsi"/>
          <w:u w:val="single"/>
        </w:rPr>
        <w:t>peace oriented</w:t>
      </w:r>
      <w:proofErr w:type="gramEnd"/>
      <w:r w:rsidRPr="007116FF">
        <w:rPr>
          <w:rFonts w:asciiTheme="majorHAnsi" w:hAnsiTheme="majorHAnsi" w:cstheme="majorHAnsi"/>
          <w:u w:val="single"/>
        </w:rPr>
        <w:t xml:space="preserve"> research, education or action as a reactionary attempt to support and reinforce the status quo is doctrinaire</w:t>
      </w:r>
      <w:r w:rsidRPr="007116FF">
        <w:rPr>
          <w:rFonts w:asciiTheme="majorHAnsi" w:hAnsiTheme="majorHAnsi" w:cstheme="majorHAnsi"/>
          <w:sz w:val="16"/>
        </w:rPr>
        <w:t>. 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w:t>
      </w:r>
      <w:r w:rsidRPr="007116FF">
        <w:rPr>
          <w:rFonts w:asciiTheme="majorHAnsi" w:hAnsiTheme="majorHAnsi" w:cstheme="majorHAnsi"/>
          <w:u w:val="single"/>
        </w:rPr>
        <w:t>. It is much more logical for those who understand peace as positive</w:t>
      </w:r>
      <w:r w:rsidRPr="007116FF">
        <w:rPr>
          <w:rFonts w:asciiTheme="majorHAnsi" w:hAnsiTheme="majorHAnsi" w:cstheme="majorHAnsi"/>
          <w:sz w:val="16"/>
        </w:rPr>
        <w:t xml:space="preserve"> peace </w:t>
      </w:r>
      <w:r w:rsidRPr="007116FF">
        <w:rPr>
          <w:rFonts w:asciiTheme="majorHAnsi" w:hAnsiTheme="majorHAnsi" w:cstheme="majorHAnsi"/>
          <w:u w:val="single"/>
        </w:rPr>
        <w:t xml:space="preserve">to </w:t>
      </w:r>
      <w:r w:rsidRPr="007116FF">
        <w:rPr>
          <w:rFonts w:asciiTheme="majorHAnsi" w:hAnsiTheme="majorHAnsi" w:cstheme="majorHAnsi"/>
          <w:b/>
          <w:iCs/>
          <w:u w:val="single"/>
        </w:rPr>
        <w:t>integrate this knowledge into their</w:t>
      </w:r>
      <w:r w:rsidRPr="007116FF">
        <w:rPr>
          <w:rFonts w:asciiTheme="majorHAnsi" w:hAnsiTheme="majorHAnsi" w:cstheme="majorHAnsi"/>
          <w:u w:val="single"/>
        </w:rPr>
        <w:t xml:space="preserve"> own </w:t>
      </w:r>
      <w:r w:rsidRPr="007116FF">
        <w:rPr>
          <w:rFonts w:asciiTheme="majorHAnsi" w:hAnsiTheme="majorHAnsi" w:cstheme="majorHAnsi"/>
          <w:b/>
          <w:iCs/>
          <w:u w:val="single"/>
        </w:rPr>
        <w:t>framework</w:t>
      </w:r>
      <w:r w:rsidRPr="007116FF">
        <w:rPr>
          <w:rFonts w:asciiTheme="majorHAnsi" w:hAnsiTheme="majorHAnsi" w:cstheme="majorHAnsi"/>
          <w:u w:val="single"/>
        </w:rPr>
        <w:t xml:space="preserve"> and to utilize it in achieving their own purposes. A balanced peace studies</w:t>
      </w:r>
      <w:r w:rsidRPr="007116FF">
        <w:rPr>
          <w:rFonts w:asciiTheme="majorHAnsi" w:hAnsiTheme="majorHAnsi" w:cstheme="majorHAnsi"/>
          <w:sz w:val="16"/>
        </w:rPr>
        <w:t xml:space="preserve"> program </w:t>
      </w:r>
      <w:r w:rsidRPr="007116FF">
        <w:rPr>
          <w:rFonts w:asciiTheme="majorHAnsi" w:hAnsiTheme="majorHAnsi" w:cstheme="majorHAnsi"/>
          <w:u w:val="single"/>
        </w:rPr>
        <w:t>should</w:t>
      </w:r>
      <w:r w:rsidRPr="007116FF">
        <w:rPr>
          <w:rFonts w:asciiTheme="majorHAnsi" w:hAnsiTheme="majorHAnsi" w:cstheme="majorHAnsi"/>
          <w:sz w:val="16"/>
        </w:rPr>
        <w:t xml:space="preserve"> therefore </w:t>
      </w:r>
      <w:r w:rsidRPr="007116FF">
        <w:rPr>
          <w:rFonts w:asciiTheme="majorHAnsi" w:hAnsiTheme="majorHAnsi" w:cstheme="majorHAnsi"/>
          <w:u w:val="single"/>
        </w:rPr>
        <w:t>offer</w:t>
      </w:r>
      <w:r w:rsidRPr="007116FF">
        <w:rPr>
          <w:rFonts w:asciiTheme="majorHAnsi" w:hAnsiTheme="majorHAnsi" w:cstheme="majorHAnsi"/>
          <w:sz w:val="16"/>
        </w:rPr>
        <w:t xml:space="preserve"> the student </w:t>
      </w:r>
      <w:r w:rsidRPr="007116FF">
        <w:rPr>
          <w:rFonts w:asciiTheme="majorHAnsi" w:hAnsiTheme="majorHAnsi" w:cstheme="majorHAnsi"/>
          <w:u w:val="single"/>
        </w:rPr>
        <w:t>exposure to the</w:t>
      </w:r>
      <w:r w:rsidRPr="007116FF">
        <w:rPr>
          <w:rFonts w:asciiTheme="majorHAnsi" w:hAnsiTheme="majorHAnsi" w:cstheme="majorHAnsi"/>
          <w:sz w:val="16"/>
        </w:rPr>
        <w:t xml:space="preserve"> questions and </w:t>
      </w:r>
      <w:r w:rsidRPr="007116FF">
        <w:rPr>
          <w:rFonts w:asciiTheme="majorHAnsi" w:hAnsiTheme="majorHAnsi" w:cstheme="majorHAnsi"/>
          <w:u w:val="single"/>
        </w:rPr>
        <w:t>concerns</w:t>
      </w:r>
      <w:r w:rsidRPr="007116FF">
        <w:rPr>
          <w:rFonts w:asciiTheme="majorHAnsi" w:hAnsiTheme="majorHAnsi" w:cstheme="majorHAnsi"/>
          <w:sz w:val="16"/>
        </w:rPr>
        <w:t xml:space="preserve"> which occupy those who view the field essentially from the point of view </w:t>
      </w:r>
      <w:r w:rsidRPr="007116FF">
        <w:rPr>
          <w:rFonts w:asciiTheme="majorHAnsi" w:hAnsiTheme="majorHAnsi" w:cstheme="majorHAnsi"/>
          <w:u w:val="single"/>
        </w:rPr>
        <w:t>of negative peace.</w:t>
      </w:r>
    </w:p>
    <w:p w14:paraId="068DE17B" w14:textId="77777777" w:rsidR="0099763E" w:rsidRPr="007116FF" w:rsidRDefault="0099763E" w:rsidP="0099763E">
      <w:pPr>
        <w:pStyle w:val="Heading4"/>
        <w:rPr>
          <w:rFonts w:asciiTheme="majorHAnsi" w:hAnsiTheme="majorHAnsi" w:cstheme="majorHAnsi"/>
        </w:rPr>
      </w:pPr>
      <w:r w:rsidRPr="007116FF">
        <w:rPr>
          <w:rFonts w:asciiTheme="majorHAnsi" w:hAnsiTheme="majorHAnsi" w:cstheme="majorHAnsi"/>
        </w:rPr>
        <w:t xml:space="preserve">Extinction is a distinct phenomenon that requires prior consideration </w:t>
      </w:r>
    </w:p>
    <w:p w14:paraId="0C0FF1BF" w14:textId="77777777" w:rsidR="0099763E" w:rsidRPr="007116FF" w:rsidRDefault="0099763E" w:rsidP="0099763E">
      <w:pPr>
        <w:rPr>
          <w:rFonts w:asciiTheme="majorHAnsi" w:hAnsiTheme="majorHAnsi" w:cstheme="majorHAnsi"/>
        </w:rPr>
      </w:pPr>
      <w:r w:rsidRPr="007116FF">
        <w:rPr>
          <w:rStyle w:val="Style13ptBold"/>
          <w:rFonts w:asciiTheme="majorHAnsi" w:hAnsiTheme="majorHAnsi" w:cstheme="majorHAnsi"/>
        </w:rPr>
        <w:t>Burke et al.</w:t>
      </w:r>
      <w:r w:rsidRPr="007116FF">
        <w:rPr>
          <w:rFonts w:asciiTheme="majorHAnsi" w:hAnsiTheme="majorHAnsi" w:cstheme="majorHAnsi"/>
        </w:rPr>
        <w:t xml:space="preserve">, Associate Professor of International and Political Studies @ UNSW, Australia, </w:t>
      </w:r>
      <w:r w:rsidRPr="007116FF">
        <w:rPr>
          <w:rStyle w:val="Style13ptBold"/>
          <w:rFonts w:asciiTheme="majorHAnsi" w:hAnsiTheme="majorHAnsi" w:cstheme="majorHAnsi"/>
        </w:rPr>
        <w:t>‘16</w:t>
      </w:r>
    </w:p>
    <w:p w14:paraId="5AB9D97E" w14:textId="77777777" w:rsidR="0099763E" w:rsidRPr="007116FF" w:rsidRDefault="0099763E" w:rsidP="0099763E">
      <w:pPr>
        <w:rPr>
          <w:rFonts w:asciiTheme="majorHAnsi" w:hAnsiTheme="majorHAnsi" w:cstheme="majorHAnsi"/>
        </w:rPr>
      </w:pPr>
      <w:r w:rsidRPr="007116FF">
        <w:rPr>
          <w:rFonts w:asciiTheme="majorHAnsi" w:hAnsiTheme="majorHAnsi" w:cstheme="majorHAnsi"/>
        </w:rPr>
        <w:t xml:space="preserve">(Anthony, Stefanie </w:t>
      </w:r>
      <w:proofErr w:type="spellStart"/>
      <w:r w:rsidRPr="007116FF">
        <w:rPr>
          <w:rFonts w:asciiTheme="majorHAnsi" w:hAnsiTheme="majorHAnsi" w:cstheme="majorHAnsi"/>
        </w:rPr>
        <w:t>Fishel</w:t>
      </w:r>
      <w:proofErr w:type="spellEnd"/>
      <w:r w:rsidRPr="007116FF">
        <w:rPr>
          <w:rFonts w:asciiTheme="majorHAnsi" w:hAnsiTheme="majorHAnsi" w:cstheme="majorHAnsi"/>
        </w:rPr>
        <w:t xml:space="preserve"> is Assistant Professor, Department of Gender and Race Studies at the University of Alabama, Audra Mitchell is CIGI Chair in Global Governance and Ethics at the </w:t>
      </w:r>
      <w:proofErr w:type="spellStart"/>
      <w:r w:rsidRPr="007116FF">
        <w:rPr>
          <w:rFonts w:asciiTheme="majorHAnsi" w:hAnsiTheme="majorHAnsi" w:cstheme="majorHAnsi"/>
        </w:rPr>
        <w:t>Balsillie</w:t>
      </w:r>
      <w:proofErr w:type="spellEnd"/>
      <w:r w:rsidRPr="007116FF">
        <w:rPr>
          <w:rFonts w:asciiTheme="majorHAnsi" w:hAnsiTheme="majorHAnsi" w:cstheme="majorHAnsi"/>
        </w:rPr>
        <w:t xml:space="preserve"> School of International Affairs, Simon Dalby is CIGI Chair in the Political Economy of Climate Change at the </w:t>
      </w:r>
      <w:proofErr w:type="spellStart"/>
      <w:r w:rsidRPr="007116FF">
        <w:rPr>
          <w:rFonts w:asciiTheme="majorHAnsi" w:hAnsiTheme="majorHAnsi" w:cstheme="majorHAnsi"/>
        </w:rPr>
        <w:t>Balsillie</w:t>
      </w:r>
      <w:proofErr w:type="spellEnd"/>
      <w:r w:rsidRPr="007116FF">
        <w:rPr>
          <w:rFonts w:asciiTheme="majorHAnsi" w:hAnsiTheme="majorHAnsi" w:cstheme="majorHAnsi"/>
        </w:rPr>
        <w:t xml:space="preserve"> School of International Affairs, and, Daniel J. Levine is Assistant Professor of Political Science at the University of Alabama, “Planet Politics: Manifesto from the End of IR,” Millennium: Journal of International Studies 1–25) </w:t>
      </w:r>
    </w:p>
    <w:p w14:paraId="26D99DF4" w14:textId="77777777" w:rsidR="0099763E" w:rsidRPr="007116FF" w:rsidRDefault="0099763E" w:rsidP="0099763E">
      <w:pPr>
        <w:rPr>
          <w:rFonts w:asciiTheme="majorHAnsi" w:hAnsiTheme="majorHAnsi" w:cstheme="majorHAnsi"/>
          <w:sz w:val="16"/>
        </w:rPr>
      </w:pPr>
      <w:r w:rsidRPr="007116FF">
        <w:rPr>
          <w:rFonts w:asciiTheme="majorHAnsi" w:hAnsiTheme="majorHAnsi" w:cstheme="majorHAnsi"/>
          <w:sz w:val="16"/>
        </w:rPr>
        <w:t xml:space="preserve">8. </w:t>
      </w:r>
      <w:r w:rsidRPr="007116FF">
        <w:rPr>
          <w:rFonts w:asciiTheme="majorHAnsi" w:hAnsiTheme="majorHAnsi" w:cstheme="majorHAnsi"/>
          <w:u w:val="single"/>
        </w:rPr>
        <w:t>Global ethics must respond to mass extinction</w:t>
      </w:r>
      <w:r w:rsidRPr="007116FF">
        <w:rPr>
          <w:rFonts w:asciiTheme="majorHAnsi" w:hAnsiTheme="majorHAnsi" w:cstheme="majorHAnsi"/>
          <w:sz w:val="16"/>
        </w:rPr>
        <w:t xml:space="preserve">. In late 2014, the Worldwide Fund for Nature reported a startling statistic: according to their global study, 52% of species had gone extinct between 1970 and 2010.60 This is not news: </w:t>
      </w:r>
      <w:r w:rsidRPr="007116FF">
        <w:rPr>
          <w:rFonts w:asciiTheme="majorHAnsi" w:hAnsiTheme="majorHAnsi" w:cstheme="majorHAnsi"/>
          <w:u w:val="single"/>
        </w:rPr>
        <w:t>for three decades, conservation biologists have been warning of a ‘sixth mass extinction’, which, by definition, could eliminate more than three quarters of currently existing life forms in just a few centuries</w:t>
      </w:r>
      <w:r w:rsidRPr="007116FF">
        <w:rPr>
          <w:rFonts w:asciiTheme="majorHAnsi" w:hAnsiTheme="majorHAnsi" w:cstheme="majorHAnsi"/>
          <w:sz w:val="16"/>
        </w:rPr>
        <w:t xml:space="preserve">.61 In other words, </w:t>
      </w:r>
      <w:r w:rsidRPr="007116FF">
        <w:rPr>
          <w:rFonts w:asciiTheme="majorHAnsi" w:hAnsiTheme="majorHAnsi" w:cstheme="majorHAnsi"/>
          <w:u w:val="single"/>
        </w:rPr>
        <w:t>it could threaten the practical possibility of the survival of earthly life. Mass extinction is not simply extinction (or death) writ large</w:t>
      </w:r>
      <w:r w:rsidRPr="007116FF">
        <w:rPr>
          <w:rFonts w:asciiTheme="majorHAnsi" w:hAnsiTheme="majorHAnsi" w:cstheme="majorHAnsi"/>
          <w:sz w:val="16"/>
        </w:rPr>
        <w:t xml:space="preserve">: </w:t>
      </w:r>
      <w:r w:rsidRPr="007116FF">
        <w:rPr>
          <w:rStyle w:val="Emphasis"/>
          <w:rFonts w:asciiTheme="majorHAnsi" w:hAnsiTheme="majorHAnsi" w:cstheme="majorHAnsi"/>
        </w:rPr>
        <w:t>it is a qualitatively different phenomena that demands its own ethical categories.</w:t>
      </w:r>
      <w:r w:rsidRPr="007116FF">
        <w:rPr>
          <w:rFonts w:asciiTheme="majorHAnsi" w:hAnsiTheme="majorHAnsi" w:cstheme="majorHAnsi"/>
          <w:sz w:val="16"/>
        </w:rPr>
        <w:t xml:space="preserve"> </w:t>
      </w:r>
      <w:r w:rsidRPr="007116FF">
        <w:rPr>
          <w:rFonts w:asciiTheme="majorHAnsi" w:hAnsiTheme="majorHAnsi" w:cstheme="majorHAnsi"/>
          <w:u w:val="single"/>
        </w:rPr>
        <w:t>It cannot be grasped by aggregating species extinctions,</w:t>
      </w:r>
      <w:r w:rsidRPr="007116FF">
        <w:rPr>
          <w:rFonts w:asciiTheme="majorHAnsi" w:hAnsiTheme="majorHAnsi" w:cstheme="majorHAnsi"/>
          <w:sz w:val="16"/>
        </w:rPr>
        <w:t xml:space="preserve"> let alone the deaths of individual organisms. </w:t>
      </w:r>
      <w:r w:rsidRPr="007116FF">
        <w:rPr>
          <w:rFonts w:asciiTheme="majorHAnsi" w:hAnsiTheme="majorHAnsi" w:cstheme="majorHAnsi"/>
          <w:u w:val="single"/>
        </w:rPr>
        <w:t>Not only does it erase diverse, irreplaceable life forms</w:t>
      </w:r>
      <w:r w:rsidRPr="007116FF">
        <w:rPr>
          <w:rFonts w:asciiTheme="majorHAnsi" w:hAnsiTheme="majorHAnsi" w:cstheme="majorHAnsi"/>
          <w:sz w:val="16"/>
        </w:rPr>
        <w:t xml:space="preserve">, </w:t>
      </w:r>
      <w:r w:rsidRPr="007116FF">
        <w:rPr>
          <w:rFonts w:asciiTheme="majorHAnsi" w:hAnsiTheme="majorHAnsi" w:cstheme="majorHAnsi"/>
          <w:u w:val="single"/>
        </w:rPr>
        <w:t xml:space="preserve">their </w:t>
      </w:r>
      <w:r w:rsidRPr="007116FF">
        <w:rPr>
          <w:rStyle w:val="Emphasis"/>
          <w:rFonts w:asciiTheme="majorHAnsi" w:hAnsiTheme="majorHAnsi" w:cstheme="majorHAnsi"/>
        </w:rPr>
        <w:t>unique histories</w:t>
      </w:r>
      <w:r w:rsidRPr="007116FF">
        <w:rPr>
          <w:rFonts w:asciiTheme="majorHAnsi" w:hAnsiTheme="majorHAnsi" w:cstheme="majorHAnsi"/>
          <w:u w:val="single"/>
        </w:rPr>
        <w:t xml:space="preserve"> and </w:t>
      </w:r>
      <w:r w:rsidRPr="007116FF">
        <w:rPr>
          <w:rStyle w:val="Emphasis"/>
          <w:rFonts w:asciiTheme="majorHAnsi" w:hAnsiTheme="majorHAnsi" w:cstheme="majorHAnsi"/>
        </w:rPr>
        <w:t>open-ended possibilities</w:t>
      </w:r>
      <w:r w:rsidRPr="007116FF">
        <w:rPr>
          <w:rFonts w:asciiTheme="majorHAnsi" w:hAnsiTheme="majorHAnsi" w:cstheme="majorHAnsi"/>
          <w:u w:val="single"/>
        </w:rPr>
        <w:t xml:space="preserve">, but it </w:t>
      </w:r>
      <w:r w:rsidRPr="007116FF">
        <w:rPr>
          <w:rStyle w:val="Emphasis"/>
          <w:rFonts w:asciiTheme="majorHAnsi" w:hAnsiTheme="majorHAnsi" w:cstheme="majorHAnsi"/>
        </w:rPr>
        <w:t>threatens the ontological conditions of Earthly life</w:t>
      </w:r>
      <w:r w:rsidRPr="007116FF">
        <w:rPr>
          <w:rFonts w:asciiTheme="majorHAnsi" w:hAnsiTheme="majorHAnsi" w:cstheme="majorHAnsi"/>
          <w:u w:val="single"/>
        </w:rPr>
        <w:t xml:space="preserve">. </w:t>
      </w:r>
      <w:r w:rsidRPr="007116FF">
        <w:rPr>
          <w:rFonts w:asciiTheme="majorHAnsi" w:hAnsiTheme="majorHAnsi" w:cstheme="majorHAnsi"/>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7116FF">
        <w:rPr>
          <w:rFonts w:asciiTheme="majorHAnsi" w:hAnsiTheme="majorHAnsi" w:cstheme="majorHAnsi"/>
          <w:u w:val="single"/>
        </w:rPr>
        <w:t>Cold-War era concepts such as ‘nuclear winter’ and ‘omnicide’ gesture towards harms massive in their scale and moral horror</w:t>
      </w:r>
      <w:r w:rsidRPr="007116FF">
        <w:rPr>
          <w:rFonts w:asciiTheme="majorHAnsi" w:hAnsiTheme="majorHAnsi" w:cstheme="majorHAnsi"/>
          <w:sz w:val="16"/>
        </w:rPr>
        <w:t xml:space="preserve">. However, </w:t>
      </w:r>
      <w:r w:rsidRPr="007116FF">
        <w:rPr>
          <w:rFonts w:asciiTheme="majorHAnsi" w:hAnsiTheme="majorHAnsi" w:cstheme="majorHAnsi"/>
          <w:u w:val="single"/>
        </w:rPr>
        <w:t xml:space="preserve">they are asymptotic: they imagine nightmares of a severely denuded planet, yet they do not contemplate the </w:t>
      </w:r>
      <w:r w:rsidRPr="007116FF">
        <w:rPr>
          <w:rStyle w:val="Emphasis"/>
          <w:rFonts w:asciiTheme="majorHAnsi" w:hAnsiTheme="majorHAnsi" w:cstheme="majorHAnsi"/>
        </w:rPr>
        <w:t>comprehensive negation</w:t>
      </w:r>
      <w:r w:rsidRPr="007116FF">
        <w:rPr>
          <w:rFonts w:asciiTheme="majorHAnsi" w:hAnsiTheme="majorHAnsi" w:cstheme="majorHAnsi"/>
          <w:u w:val="single"/>
        </w:rPr>
        <w:t xml:space="preserve"> that a mass extinction event entails.</w:t>
      </w:r>
      <w:r w:rsidRPr="007116FF">
        <w:rPr>
          <w:rFonts w:asciiTheme="majorHAnsi" w:hAnsiTheme="majorHAnsi" w:cstheme="majorHAnsi"/>
          <w:sz w:val="16"/>
        </w:rPr>
        <w:t xml:space="preserve"> In contemporary IR discourses, where it appears at all, extinction is treated as a problem of scientific management and biopolitical control aimed at securing existing human lifestyles.63 Once again, </w:t>
      </w:r>
      <w:r w:rsidRPr="007116FF">
        <w:rPr>
          <w:rFonts w:asciiTheme="majorHAnsi" w:hAnsiTheme="majorHAnsi" w:cstheme="majorHAnsi"/>
          <w:u w:val="single"/>
        </w:rPr>
        <w:t xml:space="preserve">this approach fails to </w:t>
      </w:r>
      <w:proofErr w:type="spellStart"/>
      <w:r w:rsidRPr="007116FF">
        <w:rPr>
          <w:rFonts w:asciiTheme="majorHAnsi" w:hAnsiTheme="majorHAnsi" w:cstheme="majorHAnsi"/>
          <w:u w:val="single"/>
        </w:rPr>
        <w:t>recognise</w:t>
      </w:r>
      <w:proofErr w:type="spellEnd"/>
      <w:r w:rsidRPr="007116FF">
        <w:rPr>
          <w:rFonts w:asciiTheme="majorHAnsi" w:hAnsiTheme="majorHAnsi" w:cstheme="majorHAnsi"/>
          <w:u w:val="single"/>
        </w:rPr>
        <w:t xml:space="preserve"> the reality of extinction, which is a </w:t>
      </w:r>
      <w:r w:rsidRPr="007116FF">
        <w:rPr>
          <w:rStyle w:val="Emphasis"/>
          <w:rFonts w:asciiTheme="majorHAnsi" w:hAnsiTheme="majorHAnsi" w:cstheme="majorHAnsi"/>
        </w:rPr>
        <w:t>matter of being and nonbeing</w:t>
      </w:r>
      <w:r w:rsidRPr="007116FF">
        <w:rPr>
          <w:rFonts w:asciiTheme="majorHAnsi" w:hAnsiTheme="majorHAnsi" w:cstheme="majorHAnsi"/>
          <w:u w:val="single"/>
        </w:rPr>
        <w:t>, not one of life and death processes. Confronting the enormity of a possible mass extinction event requires a total overhaul of human perceptions of what is at stake in the disruption of the conditions of Earthly life. The question of what is ‘lost’ in extinction has</w:t>
      </w:r>
      <w:r w:rsidRPr="007116FF">
        <w:rPr>
          <w:rFonts w:asciiTheme="majorHAnsi" w:hAnsiTheme="majorHAnsi" w:cstheme="majorHAnsi"/>
          <w:sz w:val="16"/>
        </w:rPr>
        <w:t xml:space="preserve">, since the inception of the concept of ‘conservation’, </w:t>
      </w:r>
      <w:r w:rsidRPr="007116FF">
        <w:rPr>
          <w:rFonts w:asciiTheme="majorHAnsi" w:hAnsiTheme="majorHAnsi" w:cstheme="majorHAnsi"/>
          <w:u w:val="single"/>
        </w:rPr>
        <w:t>been addressed in terms of financial cost</w:t>
      </w:r>
      <w:r w:rsidRPr="007116FF">
        <w:rPr>
          <w:rFonts w:asciiTheme="majorHAnsi" w:hAnsiTheme="majorHAnsi" w:cstheme="majorHAnsi"/>
          <w:sz w:val="16"/>
        </w:rPr>
        <w:t xml:space="preserve"> and economic liabilities.64 Beyond reducing life to forms to capital, currencies and financial instruments, the dominant neoliberal political economy of conservation imposes a </w:t>
      </w:r>
      <w:proofErr w:type="spellStart"/>
      <w:r w:rsidRPr="007116FF">
        <w:rPr>
          <w:rFonts w:asciiTheme="majorHAnsi" w:hAnsiTheme="majorHAnsi" w:cstheme="majorHAnsi"/>
          <w:sz w:val="16"/>
        </w:rPr>
        <w:t>homogenising</w:t>
      </w:r>
      <w:proofErr w:type="spellEnd"/>
      <w:r w:rsidRPr="007116FF">
        <w:rPr>
          <w:rFonts w:asciiTheme="majorHAnsi" w:hAnsiTheme="majorHAnsi" w:cstheme="majorHAnsi"/>
          <w:sz w:val="16"/>
        </w:rPr>
        <w:t xml:space="preserve">, Western secular worldview on a planetary phenomenon. </w:t>
      </w:r>
      <w:r w:rsidRPr="007116FF">
        <w:rPr>
          <w:rFonts w:asciiTheme="majorHAnsi" w:hAnsiTheme="majorHAnsi" w:cstheme="majorHAnsi"/>
          <w:u w:val="single"/>
        </w:rPr>
        <w:t xml:space="preserve">Yet the </w:t>
      </w:r>
      <w:r w:rsidRPr="007116FF">
        <w:rPr>
          <w:rStyle w:val="Emphasis"/>
          <w:rFonts w:asciiTheme="majorHAnsi" w:hAnsiTheme="majorHAnsi" w:cstheme="majorHAnsi"/>
        </w:rPr>
        <w:t>enormity, complexity, and scale</w:t>
      </w:r>
      <w:r w:rsidRPr="007116FF">
        <w:rPr>
          <w:rFonts w:asciiTheme="majorHAnsi" w:hAnsiTheme="majorHAnsi" w:cstheme="majorHAnsi"/>
          <w:u w:val="single"/>
        </w:rPr>
        <w:t xml:space="preserve"> of mass extinction is so huge that humans need to </w:t>
      </w:r>
      <w:r w:rsidRPr="007116FF">
        <w:rPr>
          <w:rStyle w:val="Emphasis"/>
          <w:rFonts w:asciiTheme="majorHAnsi" w:hAnsiTheme="majorHAnsi" w:cstheme="majorHAnsi"/>
        </w:rPr>
        <w:t xml:space="preserve">draw on every possible resource </w:t>
      </w:r>
      <w:proofErr w:type="gramStart"/>
      <w:r w:rsidRPr="007116FF">
        <w:rPr>
          <w:rStyle w:val="Emphasis"/>
          <w:rFonts w:asciiTheme="majorHAnsi" w:hAnsiTheme="majorHAnsi" w:cstheme="majorHAnsi"/>
        </w:rPr>
        <w:t>in order to</w:t>
      </w:r>
      <w:proofErr w:type="gramEnd"/>
      <w:r w:rsidRPr="007116FF">
        <w:rPr>
          <w:rStyle w:val="Emphasis"/>
          <w:rFonts w:asciiTheme="majorHAnsi" w:hAnsiTheme="majorHAnsi" w:cstheme="majorHAnsi"/>
        </w:rPr>
        <w:t xml:space="preserve"> find ways of responding</w:t>
      </w:r>
      <w:r w:rsidRPr="007116FF">
        <w:rPr>
          <w:rFonts w:asciiTheme="majorHAnsi" w:hAnsiTheme="majorHAnsi" w:cstheme="majorHAnsi"/>
          <w:u w:val="single"/>
        </w:rPr>
        <w:t>.</w:t>
      </w:r>
      <w:r w:rsidRPr="007116FF">
        <w:rPr>
          <w:rFonts w:asciiTheme="majorHAnsi" w:hAnsiTheme="majorHAnsi" w:cstheme="majorHAnsi"/>
          <w:sz w:val="16"/>
        </w:rPr>
        <w:t xml:space="preserve"> This means that they need to </w:t>
      </w:r>
      <w:proofErr w:type="spellStart"/>
      <w:r w:rsidRPr="007116FF">
        <w:rPr>
          <w:rFonts w:asciiTheme="majorHAnsi" w:hAnsiTheme="majorHAnsi" w:cstheme="majorHAnsi"/>
          <w:sz w:val="16"/>
        </w:rPr>
        <w:t>mobilise</w:t>
      </w:r>
      <w:proofErr w:type="spellEnd"/>
      <w:r w:rsidRPr="007116FF">
        <w:rPr>
          <w:rFonts w:asciiTheme="majorHAnsi" w:hAnsiTheme="majorHAnsi" w:cstheme="majorHAnsi"/>
          <w:sz w:val="16"/>
        </w:rPr>
        <w:t xml:space="preserve"> multiple worldviews and lifeways – including those emerging from indigenous and </w:t>
      </w:r>
      <w:proofErr w:type="spellStart"/>
      <w:r w:rsidRPr="007116FF">
        <w:rPr>
          <w:rFonts w:asciiTheme="majorHAnsi" w:hAnsiTheme="majorHAnsi" w:cstheme="majorHAnsi"/>
          <w:sz w:val="16"/>
        </w:rPr>
        <w:t>marginalised</w:t>
      </w:r>
      <w:proofErr w:type="spellEnd"/>
      <w:r w:rsidRPr="007116FF">
        <w:rPr>
          <w:rFonts w:asciiTheme="majorHAnsi" w:hAnsiTheme="majorHAnsi" w:cstheme="majorHAnsi"/>
          <w:sz w:val="16"/>
        </w:rPr>
        <w:t xml:space="preserve"> cosmologies. Above all, </w:t>
      </w:r>
      <w:r w:rsidRPr="007116FF">
        <w:rPr>
          <w:rFonts w:asciiTheme="majorHAnsi" w:hAnsiTheme="majorHAnsi" w:cstheme="majorHAnsi"/>
          <w:u w:val="single"/>
        </w:rPr>
        <w:t xml:space="preserve">it is crucial and urgent to </w:t>
      </w:r>
      <w:proofErr w:type="spellStart"/>
      <w:r w:rsidRPr="007116FF">
        <w:rPr>
          <w:rFonts w:asciiTheme="majorHAnsi" w:hAnsiTheme="majorHAnsi" w:cstheme="majorHAnsi"/>
          <w:u w:val="single"/>
        </w:rPr>
        <w:t>realise</w:t>
      </w:r>
      <w:proofErr w:type="spellEnd"/>
      <w:r w:rsidRPr="007116FF">
        <w:rPr>
          <w:rFonts w:asciiTheme="majorHAnsi" w:hAnsiTheme="majorHAnsi" w:cstheme="majorHAnsi"/>
          <w:u w:val="single"/>
        </w:rPr>
        <w:t xml:space="preserve"> that extinction is a </w:t>
      </w:r>
      <w:r w:rsidRPr="007116FF">
        <w:rPr>
          <w:rStyle w:val="Emphasis"/>
          <w:rFonts w:asciiTheme="majorHAnsi" w:hAnsiTheme="majorHAnsi" w:cstheme="majorHAnsi"/>
        </w:rPr>
        <w:t>matter of global ethics</w:t>
      </w:r>
      <w:r w:rsidRPr="007116FF">
        <w:rPr>
          <w:rFonts w:asciiTheme="majorHAnsi" w:hAnsiTheme="majorHAnsi" w:cstheme="majorHAnsi"/>
          <w:sz w:val="16"/>
        </w:rPr>
        <w:t xml:space="preserve">. </w:t>
      </w:r>
      <w:r w:rsidRPr="007116FF">
        <w:rPr>
          <w:rFonts w:asciiTheme="majorHAnsi" w:hAnsiTheme="majorHAnsi" w:cstheme="majorHAnsi"/>
          <w:u w:val="single"/>
        </w:rPr>
        <w:t xml:space="preserve">It is not simply an issue of management or security, or even of </w:t>
      </w:r>
      <w:proofErr w:type="gramStart"/>
      <w:r w:rsidRPr="007116FF">
        <w:rPr>
          <w:rFonts w:asciiTheme="majorHAnsi" w:hAnsiTheme="majorHAnsi" w:cstheme="majorHAnsi"/>
          <w:u w:val="single"/>
        </w:rPr>
        <w:t>particular visions</w:t>
      </w:r>
      <w:proofErr w:type="gramEnd"/>
      <w:r w:rsidRPr="007116FF">
        <w:rPr>
          <w:rFonts w:asciiTheme="majorHAnsi" w:hAnsiTheme="majorHAnsi" w:cstheme="majorHAnsi"/>
          <w:u w:val="single"/>
        </w:rPr>
        <w:t xml:space="preserve"> of the good life</w:t>
      </w:r>
      <w:r w:rsidRPr="007116FF">
        <w:rPr>
          <w:rFonts w:asciiTheme="majorHAnsi" w:hAnsiTheme="majorHAnsi" w:cstheme="majorHAnsi"/>
          <w:sz w:val="16"/>
        </w:rPr>
        <w:t xml:space="preserve">. </w:t>
      </w:r>
      <w:r w:rsidRPr="007116FF">
        <w:rPr>
          <w:rFonts w:asciiTheme="majorHAnsi" w:hAnsiTheme="majorHAnsi" w:cstheme="majorHAnsi"/>
          <w:u w:val="single"/>
        </w:rPr>
        <w:t>Instead, it is about staking a claim as to the goodness of life itself. If it does not fit within the existing parameters of global ethics, then it is these boundaries that need to change</w:t>
      </w:r>
      <w:r w:rsidRPr="007116FF">
        <w:rPr>
          <w:rFonts w:asciiTheme="majorHAnsi" w:hAnsiTheme="majorHAnsi" w:cstheme="majorHAnsi"/>
          <w:sz w:val="16"/>
        </w:rPr>
        <w:t xml:space="preserve">. 9. An Earth-worldly politics. Humans are worldly – that is, we are fundamentally </w:t>
      </w:r>
      <w:proofErr w:type="spellStart"/>
      <w:r w:rsidRPr="007116FF">
        <w:rPr>
          <w:rFonts w:asciiTheme="majorHAnsi" w:hAnsiTheme="majorHAnsi" w:cstheme="majorHAnsi"/>
          <w:sz w:val="16"/>
        </w:rPr>
        <w:t>worldforming</w:t>
      </w:r>
      <w:proofErr w:type="spellEnd"/>
      <w:r w:rsidRPr="007116FF">
        <w:rPr>
          <w:rFonts w:asciiTheme="majorHAnsi" w:hAnsiTheme="majorHAnsi" w:cstheme="majorHAnsi"/>
          <w:sz w:val="16"/>
        </w:rPr>
        <w:t xml:space="preserve"> and embedded in multiple worlds that traverse the Earth. However, the Earth is not ‘our’ world, as the grand theories of IR, and some accounts of the Anthropocene have it – an object and possession to be appropriated, circumnavigated, </w:t>
      </w:r>
      <w:proofErr w:type="spellStart"/>
      <w:r w:rsidRPr="007116FF">
        <w:rPr>
          <w:rFonts w:asciiTheme="majorHAnsi" w:hAnsiTheme="majorHAnsi" w:cstheme="majorHAnsi"/>
          <w:sz w:val="16"/>
        </w:rPr>
        <w:t>instrumentalised</w:t>
      </w:r>
      <w:proofErr w:type="spellEnd"/>
      <w:r w:rsidRPr="007116FF">
        <w:rPr>
          <w:rFonts w:asciiTheme="majorHAnsi" w:hAnsiTheme="majorHAnsi" w:cstheme="majorHAnsi"/>
          <w:sz w:val="16"/>
        </w:rPr>
        <w:t xml:space="preserve"> and englobed.65 Rather, it is a complex of worlds that we share, co-constitute, create, destroy and inhabit with countless other life forms and beings. The formation of the Anthropocene reflects a </w:t>
      </w:r>
      <w:proofErr w:type="gramStart"/>
      <w:r w:rsidRPr="007116FF">
        <w:rPr>
          <w:rFonts w:asciiTheme="majorHAnsi" w:hAnsiTheme="majorHAnsi" w:cstheme="majorHAnsi"/>
          <w:sz w:val="16"/>
        </w:rPr>
        <w:t>particular type of worlding</w:t>
      </w:r>
      <w:proofErr w:type="gramEnd"/>
      <w:r w:rsidRPr="007116FF">
        <w:rPr>
          <w:rFonts w:asciiTheme="majorHAnsi" w:hAnsiTheme="majorHAnsi" w:cstheme="majorHAnsi"/>
          <w:sz w:val="16"/>
        </w:rPr>
        <w:t xml:space="preserve">,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sidRPr="007116FF">
        <w:rPr>
          <w:rFonts w:asciiTheme="majorHAnsi" w:hAnsiTheme="majorHAnsi" w:cstheme="majorHAnsi"/>
          <w:u w:val="single"/>
        </w:rPr>
        <w:t>we can and should reframe it as authors like Karen Barad</w:t>
      </w:r>
      <w:r w:rsidRPr="007116FF">
        <w:rPr>
          <w:rFonts w:asciiTheme="majorHAnsi" w:hAnsiTheme="majorHAnsi" w:cstheme="majorHAnsi"/>
          <w:sz w:val="16"/>
        </w:rPr>
        <w:t xml:space="preserve">67 and Donna Haraway68 have done. To them and many others, </w:t>
      </w:r>
      <w:r w:rsidRPr="007116FF">
        <w:rPr>
          <w:rFonts w:asciiTheme="majorHAnsi" w:hAnsiTheme="majorHAnsi" w:cstheme="majorHAnsi"/>
          <w:u w:val="single"/>
        </w:rPr>
        <w:t>‘entanglement’ is a radical, indeed fundamental condition of being-with,</w:t>
      </w:r>
      <w:r w:rsidRPr="007116FF">
        <w:rPr>
          <w:rFonts w:asciiTheme="majorHAnsi" w:hAnsiTheme="majorHAnsi" w:cstheme="majorHAnsi"/>
          <w:sz w:val="16"/>
        </w:rPr>
        <w:t xml:space="preserve"> or, as Jean-Luc Nancy puts it, ‘being singular plural’.69 </w:t>
      </w:r>
      <w:r w:rsidRPr="007116FF">
        <w:rPr>
          <w:rFonts w:asciiTheme="majorHAnsi" w:hAnsiTheme="majorHAnsi" w:cstheme="majorHAnsi"/>
          <w:u w:val="single"/>
        </w:rPr>
        <w:t xml:space="preserve">This means that no being is truly autonomous or separate, whether at the scale of international politics or of quantum physics. </w:t>
      </w:r>
      <w:r w:rsidRPr="007116FF">
        <w:rPr>
          <w:rFonts w:asciiTheme="majorHAnsi" w:hAnsiTheme="majorHAnsi" w:cstheme="majorHAnsi"/>
          <w:sz w:val="16"/>
        </w:rPr>
        <w:t xml:space="preserve">World itself is singular plural: what humans tend to refer to as ‘the’ world is </w:t>
      </w:r>
      <w:proofErr w:type="gramStart"/>
      <w:r w:rsidRPr="007116FF">
        <w:rPr>
          <w:rFonts w:asciiTheme="majorHAnsi" w:hAnsiTheme="majorHAnsi" w:cstheme="majorHAnsi"/>
          <w:sz w:val="16"/>
        </w:rPr>
        <w:t>actually a</w:t>
      </w:r>
      <w:proofErr w:type="gramEnd"/>
      <w:r w:rsidRPr="007116FF">
        <w:rPr>
          <w:rFonts w:asciiTheme="majorHAnsi" w:hAnsiTheme="majorHAnsi" w:cstheme="majorHAnsi"/>
          <w:sz w:val="16"/>
        </w:rPr>
        <w:t xml:space="preserve"> multiplicity of worlds at various scales that intersect, overlap, conflict, emerge as they surge across the Earth. </w:t>
      </w:r>
      <w:r w:rsidRPr="007116FF">
        <w:rPr>
          <w:rFonts w:asciiTheme="majorHAnsi" w:hAnsiTheme="majorHAnsi" w:cstheme="majorHAnsi"/>
          <w:u w:val="single"/>
        </w:rPr>
        <w:t xml:space="preserve">World emerges from the poetics of existence, the collision of energy and matter, the tumult of agencies, the fusion and diffusion of bonds. Worlds erupt from, and consist in, the intersection of </w:t>
      </w:r>
      <w:r w:rsidRPr="007116FF">
        <w:rPr>
          <w:rStyle w:val="Emphasis"/>
          <w:rFonts w:asciiTheme="majorHAnsi" w:hAnsiTheme="majorHAnsi" w:cstheme="majorHAnsi"/>
        </w:rPr>
        <w:t>diverse forms of being</w:t>
      </w:r>
      <w:r w:rsidRPr="007116FF">
        <w:rPr>
          <w:rFonts w:asciiTheme="majorHAnsi" w:hAnsiTheme="majorHAnsi" w:cstheme="majorHAnsi"/>
          <w:sz w:val="16"/>
        </w:rPr>
        <w:t xml:space="preserve"> – material and intangible, organic and inorganic, ‘living’ and ‘nonliving’. </w:t>
      </w:r>
      <w:r w:rsidRPr="007116FF">
        <w:rPr>
          <w:rFonts w:asciiTheme="majorHAnsi" w:hAnsiTheme="majorHAnsi" w:cstheme="majorHAnsi"/>
          <w:u w:val="single"/>
        </w:rPr>
        <w:t>Because of the tumultuousness of the Earth with which they are entangled,</w:t>
      </w:r>
      <w:r w:rsidRPr="007116FF">
        <w:rPr>
          <w:rFonts w:asciiTheme="majorHAnsi" w:hAnsiTheme="majorHAnsi" w:cstheme="majorHAnsi"/>
          <w:sz w:val="16"/>
        </w:rPr>
        <w:t xml:space="preserve"> ‘</w:t>
      </w:r>
      <w:r w:rsidRPr="007116FF">
        <w:rPr>
          <w:rStyle w:val="Emphasis"/>
          <w:rFonts w:asciiTheme="majorHAnsi" w:hAnsiTheme="majorHAnsi" w:cstheme="majorHAnsi"/>
        </w:rPr>
        <w:t>worlds’ are not static, rigid or permanent. They are permeable and fluid</w:t>
      </w:r>
      <w:r w:rsidRPr="007116FF">
        <w:rPr>
          <w:rFonts w:asciiTheme="majorHAnsi" w:hAnsiTheme="majorHAnsi" w:cstheme="majorHAnsi"/>
          <w:sz w:val="16"/>
        </w:rPr>
        <w:t xml:space="preserve">. </w:t>
      </w:r>
      <w:r w:rsidRPr="007116FF">
        <w:rPr>
          <w:rFonts w:asciiTheme="majorHAnsi" w:hAnsiTheme="majorHAnsi" w:cstheme="majorHAnsi"/>
          <w:u w:val="single"/>
        </w:rPr>
        <w:t xml:space="preserve">They can be </w:t>
      </w:r>
      <w:r w:rsidRPr="007116FF">
        <w:rPr>
          <w:rStyle w:val="Emphasis"/>
          <w:rFonts w:asciiTheme="majorHAnsi" w:hAnsiTheme="majorHAnsi" w:cstheme="majorHAnsi"/>
        </w:rPr>
        <w:t>created</w:t>
      </w:r>
      <w:r w:rsidRPr="007116FF">
        <w:rPr>
          <w:rFonts w:asciiTheme="majorHAnsi" w:hAnsiTheme="majorHAnsi" w:cstheme="majorHAnsi"/>
          <w:u w:val="single"/>
        </w:rPr>
        <w:t xml:space="preserve">, </w:t>
      </w:r>
      <w:r w:rsidRPr="007116FF">
        <w:rPr>
          <w:rStyle w:val="Emphasis"/>
          <w:rFonts w:asciiTheme="majorHAnsi" w:hAnsiTheme="majorHAnsi" w:cstheme="majorHAnsi"/>
        </w:rPr>
        <w:t>modified</w:t>
      </w:r>
      <w:r w:rsidRPr="007116FF">
        <w:rPr>
          <w:rFonts w:asciiTheme="majorHAnsi" w:hAnsiTheme="majorHAnsi" w:cstheme="majorHAnsi"/>
          <w:sz w:val="16"/>
        </w:rPr>
        <w:t xml:space="preserve"> </w:t>
      </w:r>
      <w:r w:rsidRPr="007116FF">
        <w:rPr>
          <w:rFonts w:asciiTheme="majorHAnsi" w:hAnsiTheme="majorHAnsi" w:cstheme="majorHAnsi"/>
          <w:u w:val="single"/>
        </w:rPr>
        <w:t>– and, of course, destroyed. Concepts of violence, harm and (in)security that focus only on humans ignore at their peril the destruction and severance of worlds,</w:t>
      </w:r>
      <w:r w:rsidRPr="007116FF">
        <w:rPr>
          <w:rFonts w:asciiTheme="majorHAnsi" w:hAnsiTheme="majorHAnsi" w:cstheme="majorHAnsi"/>
          <w:sz w:val="16"/>
        </w:rPr>
        <w:t xml:space="preserve">70 </w:t>
      </w:r>
      <w:r w:rsidRPr="007116FF">
        <w:rPr>
          <w:rStyle w:val="Emphasis"/>
          <w:rFonts w:asciiTheme="majorHAnsi" w:hAnsiTheme="majorHAnsi" w:cstheme="majorHAnsi"/>
        </w:rPr>
        <w:t xml:space="preserve">which undermines the conditions of plurality that enables life on Earth to thrive. </w:t>
      </w:r>
    </w:p>
    <w:p w14:paraId="058D51B1" w14:textId="77777777" w:rsidR="0099763E" w:rsidRPr="007116FF" w:rsidRDefault="0099763E" w:rsidP="0099763E">
      <w:pPr>
        <w:pStyle w:val="Heading4"/>
        <w:rPr>
          <w:rFonts w:asciiTheme="majorHAnsi" w:hAnsiTheme="majorHAnsi" w:cstheme="majorHAnsi"/>
        </w:rPr>
      </w:pPr>
      <w:r w:rsidRPr="007116FF">
        <w:rPr>
          <w:rFonts w:asciiTheme="majorHAnsi" w:hAnsiTheme="majorHAnsi" w:cstheme="majorHAnsi"/>
        </w:rPr>
        <w:t>Consequences must be evaluated because of difference between intentions and outcomes</w:t>
      </w:r>
    </w:p>
    <w:p w14:paraId="1983A1AF" w14:textId="77777777" w:rsidR="0099763E" w:rsidRPr="007116FF" w:rsidRDefault="0099763E" w:rsidP="0099763E">
      <w:pPr>
        <w:rPr>
          <w:rFonts w:asciiTheme="majorHAnsi" w:hAnsiTheme="majorHAnsi" w:cstheme="majorHAnsi"/>
        </w:rPr>
      </w:pPr>
      <w:r w:rsidRPr="007116FF">
        <w:rPr>
          <w:rStyle w:val="Style13ptBold"/>
          <w:rFonts w:asciiTheme="majorHAnsi" w:hAnsiTheme="majorHAnsi" w:cstheme="majorHAnsi"/>
        </w:rPr>
        <w:t>Murray, '97</w:t>
      </w:r>
      <w:r w:rsidRPr="007116FF">
        <w:rPr>
          <w:rFonts w:asciiTheme="majorHAnsi" w:hAnsiTheme="majorHAnsi" w:cstheme="majorHAnsi"/>
        </w:rPr>
        <w:t xml:space="preserve"> [Alastair, Lecturer @ University of Wales Swansea, Department of Political Science, PhD in International Relations from University of Bristol, Reconstructing Realism: Between Power Politics and Cosmopolitan Ethics, p. </w:t>
      </w:r>
      <w:proofErr w:type="gramStart"/>
      <w:r w:rsidRPr="007116FF">
        <w:rPr>
          <w:rFonts w:asciiTheme="majorHAnsi" w:hAnsiTheme="majorHAnsi" w:cstheme="majorHAnsi"/>
        </w:rPr>
        <w:t xml:space="preserve">  ]</w:t>
      </w:r>
      <w:proofErr w:type="gramEnd"/>
    </w:p>
    <w:p w14:paraId="69DE7AC2" w14:textId="77777777" w:rsidR="0099763E" w:rsidRPr="007116FF" w:rsidRDefault="0099763E" w:rsidP="0099763E">
      <w:pPr>
        <w:rPr>
          <w:rStyle w:val="underline"/>
          <w:rFonts w:asciiTheme="majorHAnsi" w:hAnsiTheme="majorHAnsi" w:cstheme="majorHAnsi"/>
        </w:rPr>
      </w:pPr>
      <w:r w:rsidRPr="007116FF">
        <w:rPr>
          <w:rFonts w:asciiTheme="majorHAnsi" w:hAnsiTheme="majorHAnsi" w:cstheme="majorHAnsi"/>
          <w:sz w:val="16"/>
        </w:rPr>
        <w:t xml:space="preserve">The establishment of the relationship of the two contending modes of human operation as a dialectic of absolutes thus led realism to advocate a strategy to deal with the problems which this tension generates for the evaluation of human action. </w:t>
      </w:r>
      <w:r w:rsidRPr="007116FF">
        <w:rPr>
          <w:rStyle w:val="underline"/>
          <w:rFonts w:asciiTheme="majorHAnsi" w:hAnsiTheme="majorHAnsi" w:cstheme="majorHAnsi"/>
        </w:rPr>
        <w:t>Whilst retaining the judgment of action against a standard provided by absolute and universal moral principles, this strategy acknowledged the inevitable imperfec</w:t>
      </w:r>
      <w:r w:rsidRPr="007116FF">
        <w:rPr>
          <w:rStyle w:val="underline"/>
          <w:rFonts w:asciiTheme="majorHAnsi" w:hAnsiTheme="majorHAnsi" w:cstheme="majorHAnsi"/>
        </w:rPr>
        <w:softHyphen/>
        <w:t>tion with which they are applied and</w:t>
      </w:r>
      <w:r w:rsidRPr="007116FF">
        <w:rPr>
          <w:rFonts w:asciiTheme="majorHAnsi" w:hAnsiTheme="majorHAnsi" w:cstheme="majorHAnsi"/>
          <w:sz w:val="16"/>
        </w:rPr>
        <w:t xml:space="preserve">, therefore, </w:t>
      </w:r>
      <w:r w:rsidRPr="007116FF">
        <w:rPr>
          <w:rStyle w:val="underline"/>
          <w:rFonts w:asciiTheme="majorHAnsi" w:hAnsiTheme="majorHAnsi" w:cstheme="majorHAnsi"/>
        </w:rPr>
        <w:t xml:space="preserve">suggested an approach which supplemented deontology with consequentialism </w:t>
      </w:r>
      <w:r w:rsidRPr="007116FF">
        <w:rPr>
          <w:rFonts w:asciiTheme="majorHAnsi" w:hAnsiTheme="majorHAnsi" w:cstheme="majorHAnsi"/>
          <w:sz w:val="16"/>
        </w:rPr>
        <w:t xml:space="preserve">- </w:t>
      </w:r>
      <w:r w:rsidRPr="007116FF">
        <w:rPr>
          <w:rStyle w:val="underline"/>
          <w:rFonts w:asciiTheme="majorHAnsi" w:hAnsiTheme="majorHAnsi" w:cstheme="majorHAnsi"/>
        </w:rPr>
        <w:t xml:space="preserve">in order to take account of the dissonance between Intentions and outcomes </w:t>
      </w:r>
      <w:r w:rsidRPr="007116FF">
        <w:rPr>
          <w:rFonts w:asciiTheme="majorHAnsi" w:hAnsiTheme="majorHAnsi" w:cstheme="majorHAnsi"/>
          <w:sz w:val="16"/>
        </w:rPr>
        <w:t xml:space="preserve">- and the obligation to evaluate with </w:t>
      </w:r>
      <w:r w:rsidRPr="007116FF">
        <w:rPr>
          <w:rStyle w:val="underline"/>
          <w:rFonts w:asciiTheme="majorHAnsi" w:hAnsiTheme="majorHAnsi" w:cstheme="majorHAnsi"/>
        </w:rPr>
        <w:t xml:space="preserve">an obligation to humility </w:t>
      </w:r>
      <w:r w:rsidRPr="007116FF">
        <w:rPr>
          <w:rFonts w:asciiTheme="majorHAnsi" w:hAnsiTheme="majorHAnsi" w:cstheme="majorHAnsi"/>
          <w:sz w:val="16"/>
        </w:rPr>
        <w:t xml:space="preserve">-- </w:t>
      </w:r>
      <w:r w:rsidRPr="007116FF">
        <w:rPr>
          <w:rStyle w:val="underline"/>
          <w:rFonts w:asciiTheme="majorHAnsi" w:hAnsiTheme="majorHAnsi" w:cstheme="majorHAnsi"/>
        </w:rPr>
        <w:t xml:space="preserve">in order to take account of the  basic dissonance between human duties and* human capabilities. </w:t>
      </w:r>
      <w:r w:rsidRPr="007116FF">
        <w:rPr>
          <w:rFonts w:asciiTheme="majorHAnsi" w:hAnsiTheme="majorHAnsi" w:cstheme="majorHAnsi"/>
          <w:sz w:val="16"/>
        </w:rPr>
        <w:t xml:space="preserve">Such a strategy is inevitably one of imperfect compromise: it does not alter the moral requirements on individuals; it can only suggest how the tension between these requirements and practical necessities can best be dealt with, how these moral requirements can better be </w:t>
      </w:r>
      <w:proofErr w:type="spellStart"/>
      <w:r w:rsidRPr="007116FF">
        <w:rPr>
          <w:rFonts w:asciiTheme="majorHAnsi" w:hAnsiTheme="majorHAnsi" w:cstheme="majorHAnsi"/>
          <w:sz w:val="16"/>
        </w:rPr>
        <w:t>realised</w:t>
      </w:r>
      <w:proofErr w:type="spellEnd"/>
      <w:r w:rsidRPr="007116FF">
        <w:rPr>
          <w:rFonts w:asciiTheme="majorHAnsi" w:hAnsiTheme="majorHAnsi" w:cstheme="majorHAnsi"/>
          <w:sz w:val="16"/>
        </w:rPr>
        <w:t xml:space="preserve"> It is this position which lays the groundwork for the realist approach to the problems posed by the normative direction of action. </w:t>
      </w:r>
      <w:r w:rsidRPr="007116FF">
        <w:rPr>
          <w:rStyle w:val="underline"/>
          <w:rFonts w:asciiTheme="majorHAnsi" w:hAnsiTheme="majorHAnsi" w:cstheme="majorHAnsi"/>
        </w:rPr>
        <w:t>Actors remain under obligation to fulfil the prescriptions and proscriptions of universal moral principles</w:t>
      </w:r>
      <w:r w:rsidRPr="007116FF">
        <w:rPr>
          <w:rFonts w:asciiTheme="majorHAnsi" w:hAnsiTheme="majorHAnsi" w:cstheme="majorHAnsi"/>
          <w:sz w:val="16"/>
        </w:rPr>
        <w:t xml:space="preserve">. </w:t>
      </w:r>
      <w:r w:rsidRPr="007116FF">
        <w:rPr>
          <w:rStyle w:val="underline"/>
          <w:rFonts w:asciiTheme="majorHAnsi" w:hAnsiTheme="majorHAnsi" w:cstheme="majorHAnsi"/>
        </w:rPr>
        <w:t xml:space="preserve">hut the insertion of a Weberian emphasis on responsibility for the consequences of action yields an insistence on a prudence in action, the attempt to adjust action to take </w:t>
      </w:r>
      <w:r w:rsidRPr="007116FF">
        <w:rPr>
          <w:rStyle w:val="StyleUnderline"/>
          <w:rFonts w:asciiTheme="majorHAnsi" w:hAnsiTheme="majorHAnsi" w:cstheme="majorHAnsi"/>
        </w:rPr>
        <w:t>account of the dissonance</w:t>
      </w:r>
      <w:r w:rsidRPr="007116FF">
        <w:rPr>
          <w:rStyle w:val="underline"/>
          <w:rFonts w:asciiTheme="majorHAnsi" w:hAnsiTheme="majorHAnsi" w:cstheme="majorHAnsi"/>
        </w:rPr>
        <w:t xml:space="preserve"> between intention and outcome, and thus </w:t>
      </w:r>
      <w:r w:rsidRPr="007116FF">
        <w:rPr>
          <w:rFonts w:asciiTheme="majorHAnsi" w:hAnsiTheme="majorHAnsi" w:cstheme="majorHAnsi"/>
          <w:sz w:val="16"/>
        </w:rPr>
        <w:t xml:space="preserve">to </w:t>
      </w:r>
      <w:r w:rsidRPr="007116FF">
        <w:rPr>
          <w:rStyle w:val="underline"/>
          <w:rFonts w:asciiTheme="majorHAnsi" w:hAnsiTheme="majorHAnsi" w:cstheme="majorHAnsi"/>
        </w:rPr>
        <w:t>ensure that unpleasant consequences are mitigated as far as possible in practice</w:t>
      </w:r>
      <w:r w:rsidRPr="007116FF">
        <w:rPr>
          <w:rFonts w:asciiTheme="majorHAnsi" w:hAnsiTheme="majorHAnsi" w:cstheme="majorHAnsi"/>
          <w:sz w:val="16"/>
        </w:rPr>
        <w:t xml:space="preserve">. </w:t>
      </w:r>
      <w:r w:rsidRPr="007116FF">
        <w:rPr>
          <w:rStyle w:val="underline"/>
          <w:rFonts w:asciiTheme="majorHAnsi" w:hAnsiTheme="majorHAnsi" w:cstheme="majorHAnsi"/>
        </w:rPr>
        <w:t xml:space="preserve">This leads once mote to an assertion of humility, here an insistence that individuals and states </w:t>
      </w:r>
      <w:proofErr w:type="spellStart"/>
      <w:r w:rsidRPr="007116FF">
        <w:rPr>
          <w:rStyle w:val="underline"/>
          <w:rFonts w:asciiTheme="majorHAnsi" w:hAnsiTheme="majorHAnsi" w:cstheme="majorHAnsi"/>
        </w:rPr>
        <w:t>recognise</w:t>
      </w:r>
      <w:proofErr w:type="spellEnd"/>
      <w:r w:rsidRPr="007116FF">
        <w:rPr>
          <w:rStyle w:val="underline"/>
          <w:rFonts w:asciiTheme="majorHAnsi" w:hAnsiTheme="majorHAnsi" w:cstheme="majorHAnsi"/>
        </w:rPr>
        <w:t xml:space="preserve"> the limits of their right to act as judges over others, and the limits of their power to execute any judgment so arrived at. </w:t>
      </w:r>
    </w:p>
    <w:p w14:paraId="1718498F" w14:textId="77777777" w:rsidR="007273B6" w:rsidRPr="007116FF" w:rsidRDefault="007273B6" w:rsidP="007273B6">
      <w:pPr>
        <w:pStyle w:val="Debate-CardTagandCite-F6"/>
        <w:rPr>
          <w:rFonts w:asciiTheme="majorHAnsi" w:hAnsiTheme="majorHAnsi" w:cstheme="majorHAnsi"/>
        </w:rPr>
      </w:pPr>
      <w:r w:rsidRPr="007116FF">
        <w:rPr>
          <w:rFonts w:asciiTheme="majorHAnsi" w:hAnsiTheme="majorHAnsi" w:cstheme="majorHAnsi"/>
        </w:rPr>
        <w:t>Turn—rejecting strategic predictions of threats makes them inevitable—decisionmakers will rely on preconceived conceptions of threat rather than the more qualified predictions of analysts</w:t>
      </w:r>
    </w:p>
    <w:p w14:paraId="19CAA7B4" w14:textId="77777777" w:rsidR="007273B6" w:rsidRPr="007116FF" w:rsidRDefault="007273B6" w:rsidP="007273B6">
      <w:pPr>
        <w:rPr>
          <w:rFonts w:asciiTheme="majorHAnsi" w:hAnsiTheme="majorHAnsi" w:cstheme="majorHAnsi"/>
          <w:sz w:val="14"/>
        </w:rPr>
      </w:pPr>
      <w:r w:rsidRPr="007116FF">
        <w:rPr>
          <w:rFonts w:asciiTheme="majorHAnsi" w:hAnsiTheme="majorHAnsi" w:cstheme="majorHAnsi"/>
          <w:b/>
        </w:rPr>
        <w:t xml:space="preserve">Fitzsimmons, </w:t>
      </w:r>
      <w:proofErr w:type="gramStart"/>
      <w:r w:rsidRPr="007116FF">
        <w:rPr>
          <w:rFonts w:asciiTheme="majorHAnsi" w:hAnsiTheme="majorHAnsi" w:cstheme="majorHAnsi"/>
          <w:b/>
        </w:rPr>
        <w:t>07</w:t>
      </w:r>
      <w:r w:rsidRPr="007116FF">
        <w:rPr>
          <w:rFonts w:asciiTheme="majorHAnsi" w:hAnsiTheme="majorHAnsi" w:cstheme="majorHAnsi"/>
          <w:sz w:val="14"/>
        </w:rPr>
        <w:t xml:space="preserve">  (</w:t>
      </w:r>
      <w:proofErr w:type="gramEnd"/>
      <w:r w:rsidRPr="007116FF">
        <w:rPr>
          <w:rFonts w:asciiTheme="majorHAnsi" w:hAnsiTheme="majorHAnsi" w:cstheme="majorHAnsi"/>
          <w:sz w:val="14"/>
        </w:rPr>
        <w:t>Michael, Washington DC defense analyst, “The Problem of Uncertainty in Strategic Planning”, Survival, Winter 06-07, online)</w:t>
      </w:r>
    </w:p>
    <w:p w14:paraId="0E905313" w14:textId="77777777" w:rsidR="007273B6" w:rsidRPr="007116FF" w:rsidRDefault="007273B6" w:rsidP="007273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14"/>
        </w:rPr>
      </w:pPr>
      <w:r w:rsidRPr="007116FF">
        <w:rPr>
          <w:rFonts w:asciiTheme="majorHAnsi" w:hAnsiTheme="majorHAnsi" w:cstheme="majorHAnsi"/>
          <w:sz w:val="14"/>
        </w:rPr>
        <w:t xml:space="preserve">But handling even this weaker form of uncertainty is still quite </w:t>
      </w:r>
      <w:proofErr w:type="spellStart"/>
      <w:r w:rsidRPr="007116FF">
        <w:rPr>
          <w:rFonts w:asciiTheme="majorHAnsi" w:hAnsiTheme="majorHAnsi" w:cstheme="majorHAnsi"/>
          <w:sz w:val="14"/>
        </w:rPr>
        <w:t>challeng</w:t>
      </w:r>
      <w:proofErr w:type="spellEnd"/>
      <w:proofErr w:type="gramStart"/>
      <w:r w:rsidRPr="007116FF">
        <w:rPr>
          <w:rFonts w:asciiTheme="majorHAnsi" w:hAnsiTheme="majorHAnsi" w:cstheme="majorHAnsi"/>
          <w:sz w:val="14"/>
        </w:rPr>
        <w:t>-</w:t>
      </w:r>
      <w:r w:rsidRPr="007116FF">
        <w:rPr>
          <w:rFonts w:asciiTheme="majorHAnsi" w:hAnsiTheme="majorHAnsi" w:cstheme="majorHAnsi"/>
          <w:sz w:val="16"/>
        </w:rPr>
        <w:t xml:space="preserve">  </w:t>
      </w:r>
      <w:proofErr w:type="spellStart"/>
      <w:r w:rsidRPr="007116FF">
        <w:rPr>
          <w:rFonts w:asciiTheme="majorHAnsi" w:hAnsiTheme="majorHAnsi" w:cstheme="majorHAnsi"/>
          <w:sz w:val="14"/>
        </w:rPr>
        <w:t>ing</w:t>
      </w:r>
      <w:proofErr w:type="spellEnd"/>
      <w:proofErr w:type="gramEnd"/>
      <w:r w:rsidRPr="007116FF">
        <w:rPr>
          <w:rFonts w:asciiTheme="majorHAnsi" w:hAnsiTheme="majorHAnsi" w:cstheme="majorHAnsi"/>
          <w:sz w:val="14"/>
        </w:rPr>
        <w:t xml:space="preserve">. </w:t>
      </w:r>
      <w:r w:rsidRPr="007116FF">
        <w:rPr>
          <w:rFonts w:asciiTheme="majorHAnsi" w:hAnsiTheme="majorHAnsi" w:cstheme="majorHAnsi"/>
          <w:u w:val="single"/>
        </w:rPr>
        <w:t xml:space="preserve">If not sufficiently bounded, a high degree of variability in planning </w:t>
      </w:r>
      <w:proofErr w:type="gramStart"/>
      <w:r w:rsidRPr="007116FF">
        <w:rPr>
          <w:rFonts w:asciiTheme="majorHAnsi" w:hAnsiTheme="majorHAnsi" w:cstheme="majorHAnsi"/>
          <w:u w:val="single"/>
        </w:rPr>
        <w:t>factors  can</w:t>
      </w:r>
      <w:proofErr w:type="gramEnd"/>
      <w:r w:rsidRPr="007116FF">
        <w:rPr>
          <w:rFonts w:asciiTheme="majorHAnsi" w:hAnsiTheme="majorHAnsi" w:cstheme="majorHAnsi"/>
          <w:u w:val="single"/>
        </w:rPr>
        <w:t xml:space="preserve"> exact a significant price on planning. The complexity presented by </w:t>
      </w:r>
      <w:proofErr w:type="gramStart"/>
      <w:r w:rsidRPr="007116FF">
        <w:rPr>
          <w:rFonts w:asciiTheme="majorHAnsi" w:hAnsiTheme="majorHAnsi" w:cstheme="majorHAnsi"/>
          <w:u w:val="single"/>
        </w:rPr>
        <w:t>great  variability</w:t>
      </w:r>
      <w:proofErr w:type="gramEnd"/>
      <w:r w:rsidRPr="007116FF">
        <w:rPr>
          <w:rFonts w:asciiTheme="majorHAnsi" w:hAnsiTheme="majorHAnsi" w:cstheme="majorHAnsi"/>
          <w:u w:val="single"/>
        </w:rPr>
        <w:t xml:space="preserve"> strains the cognitive abilities of even the most sophisticated decision-  makers</w:t>
      </w:r>
      <w:r w:rsidRPr="007116FF">
        <w:rPr>
          <w:rFonts w:asciiTheme="majorHAnsi" w:hAnsiTheme="majorHAnsi" w:cstheme="majorHAnsi"/>
          <w:sz w:val="14"/>
        </w:rPr>
        <w:t>.</w:t>
      </w:r>
      <w:r w:rsidRPr="007116FF">
        <w:rPr>
          <w:rFonts w:asciiTheme="majorHAnsi" w:hAnsiTheme="majorHAnsi" w:cstheme="majorHAnsi"/>
          <w:sz w:val="4"/>
          <w:szCs w:val="12"/>
        </w:rPr>
        <w:t>15</w:t>
      </w:r>
      <w:r w:rsidRPr="007116FF">
        <w:rPr>
          <w:rFonts w:asciiTheme="majorHAnsi" w:hAnsiTheme="majorHAnsi" w:cstheme="majorHAnsi"/>
          <w:sz w:val="14"/>
        </w:rPr>
        <w:t xml:space="preserve"> And even a robust decision-making process sensitive to cognitive  limitations necessarily sacrifices depth of analysis for breadth as variability and  complexity grows. It should follow, then, that </w:t>
      </w:r>
      <w:r w:rsidRPr="007116FF">
        <w:rPr>
          <w:rFonts w:asciiTheme="majorHAnsi" w:hAnsiTheme="majorHAnsi" w:cstheme="majorHAnsi"/>
          <w:u w:val="single"/>
        </w:rPr>
        <w:t xml:space="preserve">in planning under conditions </w:t>
      </w:r>
      <w:proofErr w:type="gramStart"/>
      <w:r w:rsidRPr="007116FF">
        <w:rPr>
          <w:rFonts w:asciiTheme="majorHAnsi" w:hAnsiTheme="majorHAnsi" w:cstheme="majorHAnsi"/>
          <w:u w:val="single"/>
        </w:rPr>
        <w:t>of  risk</w:t>
      </w:r>
      <w:proofErr w:type="gramEnd"/>
      <w:r w:rsidRPr="007116FF">
        <w:rPr>
          <w:rFonts w:asciiTheme="majorHAnsi" w:hAnsiTheme="majorHAnsi" w:cstheme="majorHAnsi"/>
          <w:u w:val="single"/>
        </w:rPr>
        <w:t>, variability in strategic calculation should be carefully tailored to available  analytic and decision processes</w:t>
      </w:r>
      <w:r w:rsidRPr="007116FF">
        <w:rPr>
          <w:rFonts w:asciiTheme="majorHAnsi" w:hAnsiTheme="majorHAnsi" w:cstheme="majorHAnsi"/>
          <w:sz w:val="14"/>
        </w:rPr>
        <w:t xml:space="preserve">.  Why is this important? What harm can an imbalance between </w:t>
      </w:r>
      <w:proofErr w:type="gramStart"/>
      <w:r w:rsidRPr="007116FF">
        <w:rPr>
          <w:rFonts w:asciiTheme="majorHAnsi" w:hAnsiTheme="majorHAnsi" w:cstheme="majorHAnsi"/>
          <w:sz w:val="14"/>
        </w:rPr>
        <w:t>complexity  and</w:t>
      </w:r>
      <w:proofErr w:type="gramEnd"/>
      <w:r w:rsidRPr="007116FF">
        <w:rPr>
          <w:rFonts w:asciiTheme="majorHAnsi" w:hAnsiTheme="majorHAnsi" w:cstheme="majorHAnsi"/>
          <w:sz w:val="14"/>
        </w:rPr>
        <w:t xml:space="preserve"> cognitive or analytic capacity in strategic planning bring? Stated </w:t>
      </w:r>
      <w:proofErr w:type="gramStart"/>
      <w:r w:rsidRPr="007116FF">
        <w:rPr>
          <w:rFonts w:asciiTheme="majorHAnsi" w:hAnsiTheme="majorHAnsi" w:cstheme="majorHAnsi"/>
          <w:sz w:val="14"/>
        </w:rPr>
        <w:t xml:space="preserve">simply,  </w:t>
      </w:r>
      <w:r w:rsidRPr="007116FF">
        <w:rPr>
          <w:rFonts w:asciiTheme="majorHAnsi" w:hAnsiTheme="majorHAnsi" w:cstheme="majorHAnsi"/>
          <w:u w:val="single"/>
        </w:rPr>
        <w:t>where</w:t>
      </w:r>
      <w:proofErr w:type="gramEnd"/>
      <w:r w:rsidRPr="007116FF">
        <w:rPr>
          <w:rFonts w:asciiTheme="majorHAnsi" w:hAnsiTheme="majorHAnsi" w:cstheme="majorHAnsi"/>
          <w:u w:val="single"/>
        </w:rPr>
        <w:t xml:space="preserve"> analysis is silent or inadequate, </w:t>
      </w:r>
      <w:r w:rsidRPr="007116FF">
        <w:rPr>
          <w:rFonts w:asciiTheme="majorHAnsi" w:hAnsiTheme="majorHAnsi" w:cstheme="majorHAnsi"/>
          <w:b/>
          <w:u w:val="single"/>
        </w:rPr>
        <w:t>the personal beliefs of decision-makers</w:t>
      </w:r>
      <w:r w:rsidRPr="007116FF">
        <w:rPr>
          <w:rFonts w:asciiTheme="majorHAnsi" w:hAnsiTheme="majorHAnsi" w:cstheme="majorHAnsi"/>
          <w:u w:val="single"/>
        </w:rPr>
        <w:t xml:space="preserve">  </w:t>
      </w:r>
      <w:r w:rsidRPr="007116FF">
        <w:rPr>
          <w:rFonts w:asciiTheme="majorHAnsi" w:hAnsiTheme="majorHAnsi" w:cstheme="majorHAnsi"/>
          <w:b/>
          <w:u w:val="single"/>
        </w:rPr>
        <w:t>fill the void</w:t>
      </w:r>
      <w:r w:rsidRPr="007116FF">
        <w:rPr>
          <w:rFonts w:asciiTheme="majorHAnsi" w:hAnsiTheme="majorHAnsi" w:cstheme="majorHAnsi"/>
          <w:u w:val="single"/>
        </w:rPr>
        <w:t>.</w:t>
      </w:r>
      <w:r w:rsidRPr="007116FF">
        <w:rPr>
          <w:rFonts w:asciiTheme="majorHAnsi" w:hAnsiTheme="majorHAnsi" w:cstheme="majorHAnsi"/>
          <w:sz w:val="14"/>
        </w:rPr>
        <w:t xml:space="preserve"> As political scientist Richard Betts found in a study of strategic sur</w:t>
      </w:r>
      <w:proofErr w:type="gramStart"/>
      <w:r w:rsidRPr="007116FF">
        <w:rPr>
          <w:rFonts w:asciiTheme="majorHAnsi" w:hAnsiTheme="majorHAnsi" w:cstheme="majorHAnsi"/>
          <w:sz w:val="14"/>
        </w:rPr>
        <w:t>-</w:t>
      </w:r>
      <w:r w:rsidRPr="007116FF">
        <w:rPr>
          <w:rFonts w:asciiTheme="majorHAnsi" w:hAnsiTheme="majorHAnsi" w:cstheme="majorHAnsi"/>
          <w:sz w:val="16"/>
        </w:rPr>
        <w:t xml:space="preserve">  </w:t>
      </w:r>
      <w:proofErr w:type="spellStart"/>
      <w:r w:rsidRPr="007116FF">
        <w:rPr>
          <w:rFonts w:asciiTheme="majorHAnsi" w:hAnsiTheme="majorHAnsi" w:cstheme="majorHAnsi"/>
          <w:sz w:val="14"/>
        </w:rPr>
        <w:t>prise</w:t>
      </w:r>
      <w:proofErr w:type="spellEnd"/>
      <w:proofErr w:type="gramEnd"/>
      <w:r w:rsidRPr="007116FF">
        <w:rPr>
          <w:rFonts w:asciiTheme="majorHAnsi" w:hAnsiTheme="majorHAnsi" w:cstheme="majorHAnsi"/>
          <w:sz w:val="14"/>
        </w:rPr>
        <w:t xml:space="preserve">, </w:t>
      </w:r>
      <w:r w:rsidRPr="007116FF">
        <w:rPr>
          <w:rFonts w:asciiTheme="majorHAnsi" w:hAnsiTheme="majorHAnsi" w:cstheme="majorHAnsi"/>
          <w:u w:val="single"/>
        </w:rPr>
        <w:t xml:space="preserve">in ‘an environment that lacks clarity, abounds with conflicting data, and  allows no time for rigorous assessment of sources and validity, ambiguity allows  intuition or </w:t>
      </w:r>
      <w:proofErr w:type="spellStart"/>
      <w:r w:rsidRPr="007116FF">
        <w:rPr>
          <w:rFonts w:asciiTheme="majorHAnsi" w:hAnsiTheme="majorHAnsi" w:cstheme="majorHAnsi"/>
          <w:u w:val="single"/>
        </w:rPr>
        <w:t>wishfulness</w:t>
      </w:r>
      <w:proofErr w:type="spellEnd"/>
      <w:r w:rsidRPr="007116FF">
        <w:rPr>
          <w:rFonts w:asciiTheme="majorHAnsi" w:hAnsiTheme="majorHAnsi" w:cstheme="majorHAnsi"/>
          <w:u w:val="single"/>
        </w:rPr>
        <w:t xml:space="preserve"> to drive interpretation</w:t>
      </w:r>
      <w:r w:rsidRPr="007116FF">
        <w:rPr>
          <w:rFonts w:asciiTheme="majorHAnsi" w:hAnsiTheme="majorHAnsi" w:cstheme="majorHAnsi"/>
          <w:sz w:val="14"/>
        </w:rPr>
        <w:t xml:space="preserve"> </w:t>
      </w:r>
      <w:r w:rsidRPr="007116FF">
        <w:rPr>
          <w:rFonts w:asciiTheme="majorHAnsi" w:hAnsiTheme="majorHAnsi" w:cstheme="majorHAnsi"/>
          <w:u w:val="single"/>
        </w:rPr>
        <w:t xml:space="preserve">... The greater the ambiguity, </w:t>
      </w:r>
      <w:proofErr w:type="gramStart"/>
      <w:r w:rsidRPr="007116FF">
        <w:rPr>
          <w:rFonts w:asciiTheme="majorHAnsi" w:hAnsiTheme="majorHAnsi" w:cstheme="majorHAnsi"/>
          <w:u w:val="single"/>
        </w:rPr>
        <w:t>the  greater</w:t>
      </w:r>
      <w:proofErr w:type="gramEnd"/>
      <w:r w:rsidRPr="007116FF">
        <w:rPr>
          <w:rFonts w:asciiTheme="majorHAnsi" w:hAnsiTheme="majorHAnsi" w:cstheme="majorHAnsi"/>
          <w:u w:val="single"/>
        </w:rPr>
        <w:t xml:space="preserve"> the impact of preconceptions</w:t>
      </w:r>
      <w:r w:rsidRPr="007116FF">
        <w:rPr>
          <w:rFonts w:asciiTheme="majorHAnsi" w:hAnsiTheme="majorHAnsi" w:cstheme="majorHAnsi"/>
          <w:sz w:val="14"/>
        </w:rPr>
        <w:t>.’</w:t>
      </w:r>
      <w:r w:rsidRPr="007116FF">
        <w:rPr>
          <w:rFonts w:asciiTheme="majorHAnsi" w:hAnsiTheme="majorHAnsi" w:cstheme="majorHAnsi"/>
          <w:sz w:val="4"/>
          <w:szCs w:val="12"/>
        </w:rPr>
        <w:t>16</w:t>
      </w:r>
      <w:r w:rsidRPr="007116FF">
        <w:rPr>
          <w:rFonts w:asciiTheme="majorHAnsi" w:hAnsiTheme="majorHAnsi" w:cstheme="majorHAnsi"/>
          <w:sz w:val="14"/>
        </w:rPr>
        <w:t xml:space="preserve"> The decision-making environment that  Betts describes here is one of political-military crisis, not long-term strategic  planning. But </w:t>
      </w:r>
      <w:r w:rsidRPr="007116FF">
        <w:rPr>
          <w:rFonts w:asciiTheme="majorHAnsi" w:hAnsiTheme="majorHAnsi" w:cstheme="majorHAnsi"/>
          <w:u w:val="single"/>
        </w:rPr>
        <w:t>a strategist who sees uncertainty as the central fact</w:t>
      </w:r>
      <w:r w:rsidRPr="007116FF">
        <w:rPr>
          <w:rFonts w:asciiTheme="majorHAnsi" w:hAnsiTheme="majorHAnsi" w:cstheme="majorHAnsi"/>
          <w:sz w:val="14"/>
        </w:rPr>
        <w:t xml:space="preserve"> of his environ</w:t>
      </w:r>
      <w:proofErr w:type="gramStart"/>
      <w:r w:rsidRPr="007116FF">
        <w:rPr>
          <w:rFonts w:asciiTheme="majorHAnsi" w:hAnsiTheme="majorHAnsi" w:cstheme="majorHAnsi"/>
          <w:sz w:val="14"/>
        </w:rPr>
        <w:t>-</w:t>
      </w:r>
      <w:r w:rsidRPr="007116FF">
        <w:rPr>
          <w:rFonts w:asciiTheme="majorHAnsi" w:hAnsiTheme="majorHAnsi" w:cstheme="majorHAnsi"/>
          <w:sz w:val="16"/>
        </w:rPr>
        <w:t xml:space="preserve">  </w:t>
      </w:r>
      <w:proofErr w:type="spellStart"/>
      <w:r w:rsidRPr="007116FF">
        <w:rPr>
          <w:rFonts w:asciiTheme="majorHAnsi" w:hAnsiTheme="majorHAnsi" w:cstheme="majorHAnsi"/>
          <w:sz w:val="14"/>
        </w:rPr>
        <w:t>ment</w:t>
      </w:r>
      <w:proofErr w:type="spellEnd"/>
      <w:proofErr w:type="gramEnd"/>
      <w:r w:rsidRPr="007116FF">
        <w:rPr>
          <w:rFonts w:asciiTheme="majorHAnsi" w:hAnsiTheme="majorHAnsi" w:cstheme="majorHAnsi"/>
          <w:sz w:val="14"/>
        </w:rPr>
        <w:t xml:space="preserve"> </w:t>
      </w:r>
      <w:r w:rsidRPr="007116FF">
        <w:rPr>
          <w:rFonts w:asciiTheme="majorHAnsi" w:hAnsiTheme="majorHAnsi" w:cstheme="majorHAnsi"/>
          <w:u w:val="single"/>
        </w:rPr>
        <w:t>brings upon</w:t>
      </w:r>
      <w:r w:rsidRPr="007116FF">
        <w:rPr>
          <w:rFonts w:asciiTheme="majorHAnsi" w:hAnsiTheme="majorHAnsi" w:cstheme="majorHAnsi"/>
          <w:sz w:val="14"/>
        </w:rPr>
        <w:t xml:space="preserve"> himself </w:t>
      </w:r>
      <w:r w:rsidRPr="007116FF">
        <w:rPr>
          <w:rFonts w:asciiTheme="majorHAnsi" w:hAnsiTheme="majorHAnsi" w:cstheme="majorHAnsi"/>
          <w:u w:val="single"/>
        </w:rPr>
        <w:t>some of the pathologies of crisis decision-making</w:t>
      </w:r>
      <w:r w:rsidRPr="007116FF">
        <w:rPr>
          <w:rFonts w:asciiTheme="majorHAnsi" w:hAnsiTheme="majorHAnsi" w:cstheme="majorHAnsi"/>
          <w:sz w:val="14"/>
        </w:rPr>
        <w:t xml:space="preserve">.  He </w:t>
      </w:r>
      <w:r w:rsidRPr="007116FF">
        <w:rPr>
          <w:rFonts w:asciiTheme="majorHAnsi" w:hAnsiTheme="majorHAnsi" w:cstheme="majorHAnsi"/>
          <w:u w:val="single"/>
        </w:rPr>
        <w:t xml:space="preserve">invites ambiguity, takes conflicting data for granted and </w:t>
      </w:r>
      <w:r w:rsidRPr="007116FF">
        <w:rPr>
          <w:rFonts w:asciiTheme="majorHAnsi" w:hAnsiTheme="majorHAnsi" w:cstheme="majorHAnsi"/>
          <w:b/>
          <w:u w:val="single"/>
        </w:rPr>
        <w:t xml:space="preserve">substitutes a </w:t>
      </w:r>
      <w:proofErr w:type="gramStart"/>
      <w:r w:rsidRPr="007116FF">
        <w:rPr>
          <w:rFonts w:asciiTheme="majorHAnsi" w:hAnsiTheme="majorHAnsi" w:cstheme="majorHAnsi"/>
          <w:b/>
          <w:u w:val="single"/>
        </w:rPr>
        <w:t xml:space="preserve">priori </w:t>
      </w:r>
      <w:r w:rsidRPr="007116FF">
        <w:rPr>
          <w:rFonts w:asciiTheme="majorHAnsi" w:hAnsiTheme="majorHAnsi" w:cstheme="majorHAnsi"/>
          <w:b/>
          <w:sz w:val="24"/>
          <w:u w:val="single"/>
        </w:rPr>
        <w:t xml:space="preserve"> </w:t>
      </w:r>
      <w:proofErr w:type="spellStart"/>
      <w:r w:rsidRPr="007116FF">
        <w:rPr>
          <w:rFonts w:asciiTheme="majorHAnsi" w:hAnsiTheme="majorHAnsi" w:cstheme="majorHAnsi"/>
          <w:b/>
          <w:u w:val="single"/>
        </w:rPr>
        <w:t>scepticism</w:t>
      </w:r>
      <w:proofErr w:type="spellEnd"/>
      <w:proofErr w:type="gramEnd"/>
      <w:r w:rsidRPr="007116FF">
        <w:rPr>
          <w:rFonts w:asciiTheme="majorHAnsi" w:hAnsiTheme="majorHAnsi" w:cstheme="majorHAnsi"/>
          <w:b/>
          <w:u w:val="single"/>
        </w:rPr>
        <w:t xml:space="preserve"> about the validity of prediction</w:t>
      </w:r>
      <w:r w:rsidRPr="007116FF">
        <w:rPr>
          <w:rFonts w:asciiTheme="majorHAnsi" w:hAnsiTheme="majorHAnsi" w:cstheme="majorHAnsi"/>
          <w:u w:val="single"/>
        </w:rPr>
        <w:t xml:space="preserve"> </w:t>
      </w:r>
      <w:r w:rsidRPr="007116FF">
        <w:rPr>
          <w:rFonts w:asciiTheme="majorHAnsi" w:hAnsiTheme="majorHAnsi" w:cstheme="majorHAnsi"/>
          <w:sz w:val="14"/>
        </w:rPr>
        <w:t>for time pressure</w:t>
      </w:r>
      <w:r w:rsidRPr="007116FF">
        <w:rPr>
          <w:rFonts w:asciiTheme="majorHAnsi" w:hAnsiTheme="majorHAnsi" w:cstheme="majorHAnsi"/>
          <w:u w:val="single"/>
        </w:rPr>
        <w:t xml:space="preserve"> as a rationale for  discounting the importance of analytic </w:t>
      </w:r>
      <w:proofErr w:type="spellStart"/>
      <w:r w:rsidRPr="007116FF">
        <w:rPr>
          <w:rFonts w:asciiTheme="majorHAnsi" w:hAnsiTheme="majorHAnsi" w:cstheme="majorHAnsi"/>
          <w:u w:val="single"/>
        </w:rPr>
        <w:t>rigour</w:t>
      </w:r>
      <w:proofErr w:type="spellEnd"/>
      <w:r w:rsidRPr="007116FF">
        <w:rPr>
          <w:rFonts w:asciiTheme="majorHAnsi" w:hAnsiTheme="majorHAnsi" w:cstheme="majorHAnsi"/>
          <w:sz w:val="14"/>
        </w:rPr>
        <w:t>.  It is important not to exaggerate the extent to which data and ‘</w:t>
      </w:r>
      <w:proofErr w:type="gramStart"/>
      <w:r w:rsidRPr="007116FF">
        <w:rPr>
          <w:rFonts w:asciiTheme="majorHAnsi" w:hAnsiTheme="majorHAnsi" w:cstheme="majorHAnsi"/>
          <w:sz w:val="14"/>
        </w:rPr>
        <w:t>rigorous  assessment</w:t>
      </w:r>
      <w:proofErr w:type="gramEnd"/>
      <w:r w:rsidRPr="007116FF">
        <w:rPr>
          <w:rFonts w:asciiTheme="majorHAnsi" w:hAnsiTheme="majorHAnsi" w:cstheme="majorHAnsi"/>
          <w:sz w:val="14"/>
        </w:rPr>
        <w:t xml:space="preserve">’ can illuminate strategic choices. Ambiguity is a fact of life, </w:t>
      </w:r>
      <w:proofErr w:type="gramStart"/>
      <w:r w:rsidRPr="007116FF">
        <w:rPr>
          <w:rFonts w:asciiTheme="majorHAnsi" w:hAnsiTheme="majorHAnsi" w:cstheme="majorHAnsi"/>
          <w:sz w:val="14"/>
        </w:rPr>
        <w:t xml:space="preserve">and  </w:t>
      </w:r>
      <w:proofErr w:type="spellStart"/>
      <w:r w:rsidRPr="007116FF">
        <w:rPr>
          <w:rFonts w:asciiTheme="majorHAnsi" w:hAnsiTheme="majorHAnsi" w:cstheme="majorHAnsi"/>
          <w:sz w:val="14"/>
        </w:rPr>
        <w:t>scepticism</w:t>
      </w:r>
      <w:proofErr w:type="spellEnd"/>
      <w:proofErr w:type="gramEnd"/>
      <w:r w:rsidRPr="007116FF">
        <w:rPr>
          <w:rFonts w:asciiTheme="majorHAnsi" w:hAnsiTheme="majorHAnsi" w:cstheme="majorHAnsi"/>
          <w:sz w:val="14"/>
        </w:rPr>
        <w:t xml:space="preserve"> of analysis is necessary. Accordingly, the intuition and judgement </w:t>
      </w:r>
      <w:proofErr w:type="gramStart"/>
      <w:r w:rsidRPr="007116FF">
        <w:rPr>
          <w:rFonts w:asciiTheme="majorHAnsi" w:hAnsiTheme="majorHAnsi" w:cstheme="majorHAnsi"/>
          <w:sz w:val="14"/>
        </w:rPr>
        <w:t>of  decision</w:t>
      </w:r>
      <w:proofErr w:type="gramEnd"/>
      <w:r w:rsidRPr="007116FF">
        <w:rPr>
          <w:rFonts w:asciiTheme="majorHAnsi" w:hAnsiTheme="majorHAnsi" w:cstheme="majorHAnsi"/>
          <w:sz w:val="14"/>
        </w:rPr>
        <w:t xml:space="preserve">-makers will always be vital to strategy, and attempting to subordinate  those factors to some formulaic, deterministic decision-making model would be  both undesirable and unrealistic. All the same, there is danger in the </w:t>
      </w:r>
      <w:proofErr w:type="gramStart"/>
      <w:r w:rsidRPr="007116FF">
        <w:rPr>
          <w:rFonts w:asciiTheme="majorHAnsi" w:hAnsiTheme="majorHAnsi" w:cstheme="majorHAnsi"/>
          <w:sz w:val="14"/>
        </w:rPr>
        <w:t>opposite  extreme</w:t>
      </w:r>
      <w:proofErr w:type="gramEnd"/>
      <w:r w:rsidRPr="007116FF">
        <w:rPr>
          <w:rFonts w:asciiTheme="majorHAnsi" w:hAnsiTheme="majorHAnsi" w:cstheme="majorHAnsi"/>
          <w:sz w:val="14"/>
        </w:rPr>
        <w:t xml:space="preserve"> as well. </w:t>
      </w:r>
      <w:r w:rsidRPr="007116FF">
        <w:rPr>
          <w:rFonts w:asciiTheme="majorHAnsi" w:hAnsiTheme="majorHAnsi" w:cstheme="majorHAnsi"/>
          <w:u w:val="single"/>
        </w:rPr>
        <w:t xml:space="preserve">Without careful analysis of what is relatively likely and </w:t>
      </w:r>
      <w:proofErr w:type="gramStart"/>
      <w:r w:rsidRPr="007116FF">
        <w:rPr>
          <w:rFonts w:asciiTheme="majorHAnsi" w:hAnsiTheme="majorHAnsi" w:cstheme="majorHAnsi"/>
          <w:u w:val="single"/>
        </w:rPr>
        <w:t>what  is</w:t>
      </w:r>
      <w:proofErr w:type="gramEnd"/>
      <w:r w:rsidRPr="007116FF">
        <w:rPr>
          <w:rFonts w:asciiTheme="majorHAnsi" w:hAnsiTheme="majorHAnsi" w:cstheme="majorHAnsi"/>
          <w:u w:val="single"/>
        </w:rPr>
        <w:t xml:space="preserve"> relatively unlikely, what will be the possible bases for strategic choices?</w:t>
      </w:r>
      <w:r w:rsidRPr="007116FF">
        <w:rPr>
          <w:rFonts w:asciiTheme="majorHAnsi" w:hAnsiTheme="majorHAnsi" w:cstheme="majorHAnsi"/>
          <w:sz w:val="14"/>
        </w:rPr>
        <w:t xml:space="preserve"> </w:t>
      </w:r>
      <w:proofErr w:type="gramStart"/>
      <w:r w:rsidRPr="007116FF">
        <w:rPr>
          <w:rFonts w:asciiTheme="majorHAnsi" w:hAnsiTheme="majorHAnsi" w:cstheme="majorHAnsi"/>
          <w:u w:val="single"/>
        </w:rPr>
        <w:t>A  decision</w:t>
      </w:r>
      <w:proofErr w:type="gramEnd"/>
      <w:r w:rsidRPr="007116FF">
        <w:rPr>
          <w:rFonts w:asciiTheme="majorHAnsi" w:hAnsiTheme="majorHAnsi" w:cstheme="majorHAnsi"/>
          <w:u w:val="single"/>
        </w:rPr>
        <w:t>-maker with no faith in prediction is left with little more than</w:t>
      </w:r>
      <w:r w:rsidRPr="007116FF">
        <w:rPr>
          <w:rFonts w:asciiTheme="majorHAnsi" w:hAnsiTheme="majorHAnsi" w:cstheme="majorHAnsi"/>
          <w:sz w:val="14"/>
        </w:rPr>
        <w:t xml:space="preserve"> a set of  worst-case scenarios and his </w:t>
      </w:r>
      <w:r w:rsidRPr="007116FF">
        <w:rPr>
          <w:rFonts w:asciiTheme="majorHAnsi" w:hAnsiTheme="majorHAnsi" w:cstheme="majorHAnsi"/>
          <w:u w:val="single"/>
        </w:rPr>
        <w:t>existing beliefs about the world</w:t>
      </w:r>
      <w:r w:rsidRPr="007116FF">
        <w:rPr>
          <w:rFonts w:asciiTheme="majorHAnsi" w:hAnsiTheme="majorHAnsi" w:cstheme="majorHAnsi"/>
          <w:sz w:val="14"/>
        </w:rPr>
        <w:t xml:space="preserve"> to confront the  choices before him. </w:t>
      </w:r>
      <w:r w:rsidRPr="007116FF">
        <w:rPr>
          <w:rFonts w:asciiTheme="majorHAnsi" w:hAnsiTheme="majorHAnsi" w:cstheme="majorHAnsi"/>
          <w:u w:val="single"/>
        </w:rPr>
        <w:t xml:space="preserve">Those beliefs may be more or less well founded, but if </w:t>
      </w:r>
      <w:proofErr w:type="gramStart"/>
      <w:r w:rsidRPr="007116FF">
        <w:rPr>
          <w:rFonts w:asciiTheme="majorHAnsi" w:hAnsiTheme="majorHAnsi" w:cstheme="majorHAnsi"/>
          <w:u w:val="single"/>
        </w:rPr>
        <w:t>they  are</w:t>
      </w:r>
      <w:proofErr w:type="gramEnd"/>
      <w:r w:rsidRPr="007116FF">
        <w:rPr>
          <w:rFonts w:asciiTheme="majorHAnsi" w:hAnsiTheme="majorHAnsi" w:cstheme="majorHAnsi"/>
          <w:u w:val="single"/>
        </w:rPr>
        <w:t xml:space="preserve"> not made explicit and subject to analysis and debate regarding their application to particular strategic contexts, they remain only beliefs and premises, rather than rational judgements. Even at their best, such decisions are likely </w:t>
      </w:r>
      <w:proofErr w:type="gramStart"/>
      <w:r w:rsidRPr="007116FF">
        <w:rPr>
          <w:rFonts w:asciiTheme="majorHAnsi" w:hAnsiTheme="majorHAnsi" w:cstheme="majorHAnsi"/>
          <w:u w:val="single"/>
        </w:rPr>
        <w:t>to  be</w:t>
      </w:r>
      <w:proofErr w:type="gramEnd"/>
      <w:r w:rsidRPr="007116FF">
        <w:rPr>
          <w:rFonts w:asciiTheme="majorHAnsi" w:hAnsiTheme="majorHAnsi" w:cstheme="majorHAnsi"/>
          <w:u w:val="single"/>
        </w:rPr>
        <w:t xml:space="preserve"> poorly understood by the </w:t>
      </w:r>
      <w:proofErr w:type="spellStart"/>
      <w:r w:rsidRPr="007116FF">
        <w:rPr>
          <w:rFonts w:asciiTheme="majorHAnsi" w:hAnsiTheme="majorHAnsi" w:cstheme="majorHAnsi"/>
          <w:u w:val="single"/>
        </w:rPr>
        <w:t>organisations</w:t>
      </w:r>
      <w:proofErr w:type="spellEnd"/>
      <w:r w:rsidRPr="007116FF">
        <w:rPr>
          <w:rFonts w:asciiTheme="majorHAnsi" w:hAnsiTheme="majorHAnsi" w:cstheme="majorHAnsi"/>
          <w:u w:val="single"/>
        </w:rPr>
        <w:t xml:space="preserve"> charged with their implementation.</w:t>
      </w:r>
      <w:r w:rsidRPr="007116FF">
        <w:rPr>
          <w:rFonts w:asciiTheme="majorHAnsi" w:hAnsiTheme="majorHAnsi" w:cstheme="majorHAnsi"/>
          <w:sz w:val="14"/>
        </w:rPr>
        <w:t xml:space="preserve">  At their worst, such decisions may be poorly understood by the decision-</w:t>
      </w:r>
      <w:proofErr w:type="gramStart"/>
      <w:r w:rsidRPr="007116FF">
        <w:rPr>
          <w:rFonts w:asciiTheme="majorHAnsi" w:hAnsiTheme="majorHAnsi" w:cstheme="majorHAnsi"/>
          <w:sz w:val="14"/>
        </w:rPr>
        <w:t>makers  themselves</w:t>
      </w:r>
      <w:proofErr w:type="gramEnd"/>
      <w:r w:rsidRPr="007116FF">
        <w:rPr>
          <w:rFonts w:asciiTheme="majorHAnsi" w:hAnsiTheme="majorHAnsi" w:cstheme="majorHAnsi"/>
          <w:sz w:val="14"/>
        </w:rPr>
        <w:t xml:space="preserve">. </w:t>
      </w:r>
    </w:p>
    <w:p w14:paraId="51CFB999" w14:textId="77777777" w:rsidR="007273B6" w:rsidRPr="007116FF" w:rsidRDefault="007273B6" w:rsidP="007273B6">
      <w:pPr>
        <w:pStyle w:val="Debate-CardTagandCite-F6"/>
        <w:rPr>
          <w:rFonts w:asciiTheme="majorHAnsi" w:hAnsiTheme="majorHAnsi" w:cstheme="majorHAnsi"/>
        </w:rPr>
      </w:pPr>
      <w:r w:rsidRPr="007116FF">
        <w:rPr>
          <w:rFonts w:asciiTheme="majorHAnsi" w:hAnsiTheme="majorHAnsi" w:cstheme="majorHAnsi"/>
        </w:rPr>
        <w:t xml:space="preserve">Just because we can’t predict the future with total certainty does not mean that we cannot make educated guesses.  And, scenario planning is key to making responsible choices. We are obligated to take care of the planet if we have a significant role to play. </w:t>
      </w:r>
    </w:p>
    <w:p w14:paraId="290FF72E" w14:textId="77777777" w:rsidR="007273B6" w:rsidRPr="007116FF" w:rsidRDefault="007273B6" w:rsidP="007273B6">
      <w:pPr>
        <w:autoSpaceDE w:val="0"/>
        <w:autoSpaceDN w:val="0"/>
        <w:adjustRightInd w:val="0"/>
        <w:rPr>
          <w:rFonts w:asciiTheme="majorHAnsi" w:hAnsiTheme="majorHAnsi" w:cstheme="majorHAnsi"/>
          <w:sz w:val="14"/>
          <w:szCs w:val="14"/>
        </w:rPr>
      </w:pPr>
      <w:proofErr w:type="spellStart"/>
      <w:r w:rsidRPr="007116FF">
        <w:rPr>
          <w:rFonts w:asciiTheme="majorHAnsi" w:hAnsiTheme="majorHAnsi" w:cstheme="majorHAnsi"/>
          <w:b/>
          <w:szCs w:val="14"/>
        </w:rPr>
        <w:t>Kurasawa</w:t>
      </w:r>
      <w:proofErr w:type="spellEnd"/>
      <w:r w:rsidRPr="007116FF">
        <w:rPr>
          <w:rFonts w:asciiTheme="majorHAnsi" w:hAnsiTheme="majorHAnsi" w:cstheme="majorHAnsi"/>
          <w:b/>
          <w:szCs w:val="14"/>
        </w:rPr>
        <w:t>, 04</w:t>
      </w:r>
      <w:r w:rsidRPr="007116FF">
        <w:rPr>
          <w:rFonts w:asciiTheme="majorHAnsi" w:hAnsiTheme="majorHAnsi" w:cstheme="majorHAnsi"/>
          <w:sz w:val="14"/>
          <w:szCs w:val="14"/>
        </w:rPr>
        <w:t xml:space="preserve"> (Professor of Sociology, York University of Toronto, Fuyuki, Constellations Volume 11, No 4, 2004). </w:t>
      </w:r>
    </w:p>
    <w:p w14:paraId="648A55F5" w14:textId="77777777" w:rsidR="007273B6" w:rsidRPr="007116FF" w:rsidRDefault="007273B6" w:rsidP="007273B6">
      <w:pPr>
        <w:autoSpaceDE w:val="0"/>
        <w:autoSpaceDN w:val="0"/>
        <w:adjustRightInd w:val="0"/>
        <w:rPr>
          <w:rFonts w:asciiTheme="majorHAnsi" w:hAnsiTheme="majorHAnsi" w:cstheme="majorHAnsi"/>
          <w:u w:val="single"/>
        </w:rPr>
      </w:pPr>
      <w:r w:rsidRPr="007116FF">
        <w:rPr>
          <w:rFonts w:asciiTheme="majorHAnsi" w:hAnsiTheme="majorHAnsi" w:cstheme="majorHAnsi"/>
          <w:u w:val="single"/>
        </w:rPr>
        <w:t>A radically postmodern line of thinking,</w:t>
      </w:r>
      <w:r w:rsidRPr="007116FF">
        <w:rPr>
          <w:rFonts w:asciiTheme="majorHAnsi" w:hAnsiTheme="majorHAnsi" w:cstheme="majorHAnsi"/>
          <w:sz w:val="14"/>
        </w:rPr>
        <w:t xml:space="preserve"> for instance, </w:t>
      </w:r>
      <w:r w:rsidRPr="007116FF">
        <w:rPr>
          <w:rFonts w:asciiTheme="majorHAnsi" w:hAnsiTheme="majorHAnsi" w:cstheme="majorHAnsi"/>
          <w:u w:val="single"/>
        </w:rPr>
        <w:t xml:space="preserve">would lead us to believe that it is pointless, perhaps even harmful, to strive for farsightedness </w:t>
      </w:r>
      <w:proofErr w:type="gramStart"/>
      <w:r w:rsidRPr="007116FF">
        <w:rPr>
          <w:rFonts w:asciiTheme="majorHAnsi" w:hAnsiTheme="majorHAnsi" w:cstheme="majorHAnsi"/>
          <w:u w:val="single"/>
        </w:rPr>
        <w:t>in light of</w:t>
      </w:r>
      <w:proofErr w:type="gramEnd"/>
      <w:r w:rsidRPr="007116FF">
        <w:rPr>
          <w:rFonts w:asciiTheme="majorHAnsi" w:hAnsiTheme="majorHAnsi" w:cstheme="majorHAnsi"/>
          <w:u w:val="single"/>
        </w:rPr>
        <w:t xml:space="preserve"> the</w:t>
      </w:r>
      <w:r w:rsidRPr="007116FF">
        <w:rPr>
          <w:rFonts w:asciiTheme="majorHAnsi" w:hAnsiTheme="majorHAnsi" w:cstheme="majorHAnsi"/>
          <w:sz w:val="14"/>
        </w:rPr>
        <w:t xml:space="preserve"> aforementioned </w:t>
      </w:r>
      <w:r w:rsidRPr="007116FF">
        <w:rPr>
          <w:rFonts w:asciiTheme="majorHAnsi" w:hAnsiTheme="majorHAnsi" w:cstheme="majorHAnsi"/>
          <w:u w:val="single"/>
        </w:rPr>
        <w:t>crisis of conventional paradigms of historical analysis</w:t>
      </w:r>
      <w:r w:rsidRPr="007116FF">
        <w:rPr>
          <w:rFonts w:asciiTheme="majorHAnsi" w:hAnsiTheme="majorHAnsi" w:cstheme="majorHAnsi"/>
          <w:sz w:val="14"/>
        </w:rPr>
        <w:t xml:space="preserve">. If, contra teleological models, history has no intrinsic meaning, direction, or endpoint to be discovered through human reason, and if, contra </w:t>
      </w:r>
      <w:proofErr w:type="spellStart"/>
      <w:r w:rsidRPr="007116FF">
        <w:rPr>
          <w:rFonts w:asciiTheme="majorHAnsi" w:hAnsiTheme="majorHAnsi" w:cstheme="majorHAnsi"/>
          <w:sz w:val="14"/>
        </w:rPr>
        <w:t>scientistic</w:t>
      </w:r>
      <w:proofErr w:type="spellEnd"/>
      <w:r w:rsidRPr="007116FF">
        <w:rPr>
          <w:rFonts w:asciiTheme="majorHAnsi" w:hAnsiTheme="majorHAnsi" w:cstheme="majorHAnsi"/>
          <w:sz w:val="14"/>
        </w:rPr>
        <w:t xml:space="preserve"> futurism, prospective trends cannot be predicted without error, then the abyss of chronological inscrutability supposedly </w:t>
      </w:r>
      <w:proofErr w:type="gramStart"/>
      <w:r w:rsidRPr="007116FF">
        <w:rPr>
          <w:rFonts w:asciiTheme="majorHAnsi" w:hAnsiTheme="majorHAnsi" w:cstheme="majorHAnsi"/>
          <w:sz w:val="14"/>
        </w:rPr>
        <w:t>opens up</w:t>
      </w:r>
      <w:proofErr w:type="gramEnd"/>
      <w:r w:rsidRPr="007116FF">
        <w:rPr>
          <w:rFonts w:asciiTheme="majorHAnsi" w:hAnsiTheme="majorHAnsi" w:cstheme="majorHAnsi"/>
          <w:sz w:val="14"/>
        </w:rPr>
        <w:t xml:space="preserve"> at our feet. </w:t>
      </w:r>
      <w:r w:rsidRPr="007116FF">
        <w:rPr>
          <w:rFonts w:asciiTheme="majorHAnsi" w:hAnsiTheme="majorHAnsi" w:cstheme="majorHAnsi"/>
          <w:u w:val="single"/>
        </w:rPr>
        <w:t xml:space="preserve">The future appears to be unknowable, </w:t>
      </w:r>
      <w:r w:rsidRPr="007116FF">
        <w:rPr>
          <w:rFonts w:asciiTheme="majorHAnsi" w:hAnsiTheme="majorHAnsi" w:cstheme="majorHAnsi"/>
          <w:sz w:val="14"/>
        </w:rPr>
        <w:t xml:space="preserve">an outcome of chance. Therefore, rather than embarking upon grandiose speculation about what may occur, we should adopt a pragmatism that abandons itself to the twists and turns of history; let us be content to formulate ad hoc responses to emergencies as they arise. While </w:t>
      </w:r>
      <w:r w:rsidRPr="007116FF">
        <w:rPr>
          <w:rFonts w:asciiTheme="majorHAnsi" w:hAnsiTheme="majorHAnsi" w:cstheme="majorHAnsi"/>
          <w:u w:val="single"/>
        </w:rPr>
        <w:t xml:space="preserve">this argument </w:t>
      </w:r>
      <w:r w:rsidRPr="007116FF">
        <w:rPr>
          <w:rFonts w:asciiTheme="majorHAnsi" w:hAnsiTheme="majorHAnsi" w:cstheme="majorHAnsi"/>
          <w:sz w:val="14"/>
        </w:rPr>
        <w:t>has the merit of underscoring the fallibilistic nature of all predictive schemes, it</w:t>
      </w:r>
      <w:r w:rsidRPr="007116FF">
        <w:rPr>
          <w:rFonts w:asciiTheme="majorHAnsi" w:hAnsiTheme="majorHAnsi" w:cstheme="majorHAnsi"/>
          <w:u w:val="single"/>
        </w:rPr>
        <w:t xml:space="preserve"> conflates the necessary recognition of the contingency of history with unwarranted assertions about the latter’s total </w:t>
      </w:r>
      <w:r w:rsidRPr="007116FF">
        <w:rPr>
          <w:rFonts w:asciiTheme="majorHAnsi" w:hAnsiTheme="majorHAnsi" w:cstheme="majorHAnsi"/>
          <w:sz w:val="14"/>
        </w:rPr>
        <w:t>opacity and</w:t>
      </w:r>
      <w:r w:rsidRPr="007116FF">
        <w:rPr>
          <w:rFonts w:asciiTheme="majorHAnsi" w:hAnsiTheme="majorHAnsi" w:cstheme="majorHAnsi"/>
          <w:u w:val="single"/>
        </w:rPr>
        <w:t xml:space="preserve"> indeterminacy. Acknowledging the fact that the future cannot be known with absolute certainty does not imply abandoning the task of trying to understand what is brewing on the horizon and to prepare for crises</w:t>
      </w:r>
      <w:r w:rsidRPr="007116FF">
        <w:rPr>
          <w:rFonts w:asciiTheme="majorHAnsi" w:hAnsiTheme="majorHAnsi" w:cstheme="majorHAnsi"/>
          <w:sz w:val="14"/>
        </w:rPr>
        <w:t xml:space="preserve"> already coming into their own. </w:t>
      </w:r>
      <w:r w:rsidRPr="007116FF">
        <w:rPr>
          <w:rFonts w:asciiTheme="majorHAnsi" w:hAnsiTheme="majorHAnsi" w:cstheme="majorHAnsi"/>
          <w:u w:val="single"/>
        </w:rPr>
        <w:t>In fact, the incorporation of the principle of fallibility into the work of prevention means that we must be ever more vigilant for warning signs of disaster and for responses that provoke unintended or unexpected consequences</w:t>
      </w:r>
      <w:r w:rsidRPr="007116FF">
        <w:rPr>
          <w:rFonts w:asciiTheme="majorHAnsi" w:hAnsiTheme="majorHAnsi" w:cstheme="majorHAnsi"/>
          <w:sz w:val="14"/>
        </w:rPr>
        <w:t xml:space="preserve"> (a point to which I will return in the final section of this paper). </w:t>
      </w:r>
      <w:r w:rsidRPr="007116FF">
        <w:rPr>
          <w:rFonts w:asciiTheme="majorHAnsi" w:hAnsiTheme="majorHAnsi" w:cstheme="majorHAnsi"/>
          <w:u w:val="single"/>
        </w:rPr>
        <w:t xml:space="preserve">In addition, from a normative point of view, the acceptance of historical contingency and of the self-limiting character of farsightedness places the duty of preventing catastrophe squarely on the shoulders of present generations. The future no longer appears to be a </w:t>
      </w:r>
      <w:r w:rsidRPr="007116FF">
        <w:rPr>
          <w:rFonts w:asciiTheme="majorHAnsi" w:hAnsiTheme="majorHAnsi" w:cstheme="majorHAnsi"/>
          <w:sz w:val="14"/>
        </w:rPr>
        <w:t xml:space="preserve">metaphysical </w:t>
      </w:r>
      <w:r w:rsidRPr="007116FF">
        <w:rPr>
          <w:rFonts w:asciiTheme="majorHAnsi" w:hAnsiTheme="majorHAnsi" w:cstheme="majorHAnsi"/>
          <w:u w:val="single"/>
        </w:rPr>
        <w:t>creature of destiny</w:t>
      </w:r>
      <w:r w:rsidRPr="007116FF">
        <w:rPr>
          <w:rFonts w:asciiTheme="majorHAnsi" w:hAnsiTheme="majorHAnsi" w:cstheme="majorHAnsi"/>
          <w:sz w:val="14"/>
        </w:rPr>
        <w:t xml:space="preserve"> or of the cunning of reason, </w:t>
      </w:r>
      <w:r w:rsidRPr="007116FF">
        <w:rPr>
          <w:rFonts w:asciiTheme="majorHAnsi" w:hAnsiTheme="majorHAnsi" w:cstheme="majorHAnsi"/>
          <w:u w:val="single"/>
        </w:rPr>
        <w:t>nor can it be sloughed off to pure randomness. It becomes, instead, a result of human action shaped by decisions in the present</w:t>
      </w:r>
      <w:r w:rsidRPr="007116FF">
        <w:rPr>
          <w:rFonts w:asciiTheme="majorHAnsi" w:hAnsiTheme="majorHAnsi" w:cstheme="majorHAnsi"/>
          <w:sz w:val="14"/>
        </w:rPr>
        <w:t xml:space="preserve"> – including, of course, trying to anticipate and prepare for possible and avoidable sources of harm to our successors. </w:t>
      </w:r>
      <w:r w:rsidRPr="007116FF">
        <w:rPr>
          <w:rFonts w:asciiTheme="majorHAnsi" w:hAnsiTheme="majorHAnsi" w:cstheme="majorHAnsi"/>
          <w:u w:val="single"/>
        </w:rPr>
        <w:t xml:space="preserve">Combining a sense of analytical contingency toward the future and ethical responsibility for it, the idea of early warning is making its way into preventive action on the global stage. </w:t>
      </w:r>
    </w:p>
    <w:p w14:paraId="2A108553" w14:textId="77777777" w:rsidR="007273B6" w:rsidRPr="007116FF" w:rsidRDefault="007273B6" w:rsidP="007273B6">
      <w:pPr>
        <w:autoSpaceDE w:val="0"/>
        <w:autoSpaceDN w:val="0"/>
        <w:adjustRightInd w:val="0"/>
        <w:rPr>
          <w:rFonts w:asciiTheme="majorHAnsi" w:hAnsiTheme="majorHAnsi" w:cstheme="majorHAnsi"/>
          <w:u w:val="single"/>
        </w:rPr>
      </w:pPr>
      <w:r w:rsidRPr="007116FF">
        <w:rPr>
          <w:rFonts w:asciiTheme="majorHAnsi" w:hAnsiTheme="majorHAnsi" w:cstheme="majorHAnsi"/>
          <w:u w:val="single"/>
        </w:rPr>
        <w:t xml:space="preserve"> </w:t>
      </w:r>
    </w:p>
    <w:p w14:paraId="56D79B84" w14:textId="77777777" w:rsidR="00D82942" w:rsidRPr="007116FF" w:rsidRDefault="00D82942" w:rsidP="00D82942">
      <w:pPr>
        <w:pStyle w:val="Heading1"/>
        <w:rPr>
          <w:rFonts w:asciiTheme="majorHAnsi" w:hAnsiTheme="majorHAnsi" w:cstheme="majorHAnsi"/>
        </w:rPr>
      </w:pPr>
      <w:r w:rsidRPr="007116FF">
        <w:rPr>
          <w:rFonts w:asciiTheme="majorHAnsi" w:hAnsiTheme="majorHAnsi" w:cstheme="majorHAnsi"/>
        </w:rPr>
        <w:t>AFF</w:t>
      </w:r>
    </w:p>
    <w:p w14:paraId="2875F30B" w14:textId="77777777" w:rsidR="00D82942" w:rsidRPr="007116FF" w:rsidRDefault="00D82942" w:rsidP="00D82942">
      <w:pPr>
        <w:pStyle w:val="Heading2"/>
        <w:rPr>
          <w:rFonts w:asciiTheme="majorHAnsi" w:hAnsiTheme="majorHAnsi" w:cstheme="majorHAnsi"/>
        </w:rPr>
      </w:pPr>
      <w:r w:rsidRPr="007116FF">
        <w:rPr>
          <w:rFonts w:asciiTheme="majorHAnsi" w:hAnsiTheme="majorHAnsi" w:cstheme="majorHAnsi"/>
        </w:rPr>
        <w:t>UQ</w:t>
      </w:r>
    </w:p>
    <w:p w14:paraId="4FF9A98A"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General</w:t>
      </w:r>
    </w:p>
    <w:p w14:paraId="37E9E3FB"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Trump base down – Russia</w:t>
      </w:r>
    </w:p>
    <w:p w14:paraId="22DBEDA6"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Coyne 7/18</w:t>
      </w:r>
      <w:r w:rsidRPr="007116FF">
        <w:rPr>
          <w:rFonts w:asciiTheme="majorHAnsi" w:hAnsiTheme="majorHAnsi" w:cstheme="majorHAnsi"/>
        </w:rPr>
        <w:t xml:space="preserve"> (Andrew, “Andrew Coyne: This time it's different for Donald Trump's base. No, really”, July 18</w:t>
      </w:r>
      <w:r w:rsidRPr="007116FF">
        <w:rPr>
          <w:rFonts w:asciiTheme="majorHAnsi" w:hAnsiTheme="majorHAnsi" w:cstheme="majorHAnsi"/>
          <w:vertAlign w:val="superscript"/>
        </w:rPr>
        <w:t>th</w:t>
      </w:r>
      <w:r w:rsidRPr="007116FF">
        <w:rPr>
          <w:rFonts w:asciiTheme="majorHAnsi" w:hAnsiTheme="majorHAnsi" w:cstheme="majorHAnsi"/>
        </w:rPr>
        <w:t xml:space="preserve">, 2018, The National Post, </w:t>
      </w:r>
      <w:proofErr w:type="gramStart"/>
      <w:r w:rsidRPr="007116FF">
        <w:rPr>
          <w:rFonts w:asciiTheme="majorHAnsi" w:hAnsiTheme="majorHAnsi" w:cstheme="majorHAnsi"/>
        </w:rPr>
        <w:t>https://nationalpost.com/opinion/andrew-coyne-this-time-its-different-for-donald-trumps-base-no-really )</w:t>
      </w:r>
      <w:proofErr w:type="gramEnd"/>
      <w:r w:rsidRPr="007116FF">
        <w:rPr>
          <w:rFonts w:asciiTheme="majorHAnsi" w:hAnsiTheme="majorHAnsi" w:cstheme="majorHAnsi"/>
        </w:rPr>
        <w:t xml:space="preserve"> MJG</w:t>
      </w:r>
    </w:p>
    <w:p w14:paraId="6A38CE7F" w14:textId="77777777" w:rsidR="00D82942" w:rsidRPr="007116FF" w:rsidRDefault="00D82942" w:rsidP="00D82942">
      <w:pPr>
        <w:rPr>
          <w:rStyle w:val="StyleUnderline"/>
          <w:rFonts w:asciiTheme="majorHAnsi" w:hAnsiTheme="majorHAnsi" w:cstheme="majorHAnsi"/>
        </w:rPr>
      </w:pPr>
      <w:r w:rsidRPr="007116FF">
        <w:rPr>
          <w:rStyle w:val="StyleUnderline"/>
          <w:rFonts w:asciiTheme="majorHAnsi" w:hAnsiTheme="majorHAnsi" w:cstheme="majorHAnsi"/>
        </w:rPr>
        <w:t xml:space="preserve">So far Donald Trump has followed the same script, in the wake of the Helsinki disaster, he has followed on every previous occasion, after he has said or done something unusually appalling: after insulting the grieving parents of a fallen war </w:t>
      </w:r>
      <w:proofErr w:type="gramStart"/>
      <w:r w:rsidRPr="007116FF">
        <w:rPr>
          <w:rStyle w:val="StyleUnderline"/>
          <w:rFonts w:asciiTheme="majorHAnsi" w:hAnsiTheme="majorHAnsi" w:cstheme="majorHAnsi"/>
        </w:rPr>
        <w:t>hero, or</w:t>
      </w:r>
      <w:proofErr w:type="gramEnd"/>
      <w:r w:rsidRPr="007116FF">
        <w:rPr>
          <w:rStyle w:val="StyleUnderline"/>
          <w:rFonts w:asciiTheme="majorHAnsi" w:hAnsiTheme="majorHAnsi" w:cstheme="majorHAnsi"/>
        </w:rPr>
        <w:t xml:space="preserve"> bragging of his ability to “grab them by the pussy,” or blaming “both sides” for the death of a protester at a Nazi march, or any of dozens, perhaps hundreds of other examples</w:t>
      </w:r>
      <w:r w:rsidRPr="007116FF">
        <w:rPr>
          <w:rFonts w:asciiTheme="majorHAnsi" w:hAnsiTheme="majorHAnsi" w:cstheme="majorHAnsi"/>
          <w:sz w:val="14"/>
        </w:rPr>
        <w:t xml:space="preserve">. First, in the immediate shocked aftermath, deny you said it, or if you cannot deny you said it deny you meant it. Then, when the shock has died down a little, double down on the original sentiment. Sometimes the order is reversed: double down, then deny. And sometimes, as in the present case, the two are combined, the rare and difficult simultaneous reaffirmation-disavowal. Thus Trump’s ludicrous day-after explanation — that he had not meant to say, at Helsinki, that he didn’t see “any reason why it would be” Russia that interfered in the 2016 election, but rather that he didn’t see any reason why it would not be, and that he accepted the views of every U.S. intelligence agency on this point, rather than, as he had suggested throughout that infamous press conference, Vladimir Putin’s — was immediately, almost involuntarily followed by his usual </w:t>
      </w:r>
      <w:proofErr w:type="spellStart"/>
      <w:r w:rsidRPr="007116FF">
        <w:rPr>
          <w:rFonts w:asciiTheme="majorHAnsi" w:hAnsiTheme="majorHAnsi" w:cstheme="majorHAnsi"/>
          <w:sz w:val="14"/>
        </w:rPr>
        <w:t>obfuscatory</w:t>
      </w:r>
      <w:proofErr w:type="spellEnd"/>
      <w:r w:rsidRPr="007116FF">
        <w:rPr>
          <w:rFonts w:asciiTheme="majorHAnsi" w:hAnsiTheme="majorHAnsi" w:cstheme="majorHAnsi"/>
          <w:sz w:val="14"/>
        </w:rPr>
        <w:t xml:space="preserve"> credo: that “it could be other people, also.” Even this semi-non-denial, it later emerged, was only extracted from him with great force. Indeed, Trump went to some lengths on the day to show how little he meant it, reading woodenly from a script placed in front of him, before his improvised quasi-retraction. There followed his performance on Wednesday, when he appeared to deny that Russia was preparing to interfere in the coming midterm elections, as U.S. intelligence has again warned — a denial his spokeswoman then, true to form, denied he had made. Round and round the mulberry bush, pop goes the weasel. </w:t>
      </w:r>
      <w:r w:rsidRPr="007116FF">
        <w:rPr>
          <w:rStyle w:val="StyleUnderline"/>
          <w:rFonts w:asciiTheme="majorHAnsi" w:hAnsiTheme="majorHAnsi" w:cstheme="majorHAnsi"/>
        </w:rPr>
        <w:t xml:space="preserve">Trump says those at the ‘higher ends of intelligence’ loved his remarks with Putin Democrats and Republicans hit Trump with wave of condemnation after ‘disgraceful’ summit with Putin Trump blames ‘double negative’ for furor over Putin meeting Trump has survived other such </w:t>
      </w:r>
      <w:proofErr w:type="gramStart"/>
      <w:r w:rsidRPr="007116FF">
        <w:rPr>
          <w:rStyle w:val="StyleUnderline"/>
          <w:rFonts w:asciiTheme="majorHAnsi" w:hAnsiTheme="majorHAnsi" w:cstheme="majorHAnsi"/>
        </w:rPr>
        <w:t>episodes, and</w:t>
      </w:r>
      <w:proofErr w:type="gramEnd"/>
      <w:r w:rsidRPr="007116FF">
        <w:rPr>
          <w:rStyle w:val="StyleUnderline"/>
          <w:rFonts w:asciiTheme="majorHAnsi" w:hAnsiTheme="majorHAnsi" w:cstheme="majorHAnsi"/>
        </w:rPr>
        <w:t xml:space="preserve"> will probably survive this one. </w:t>
      </w:r>
      <w:r w:rsidRPr="007116FF">
        <w:rPr>
          <w:rFonts w:asciiTheme="majorHAnsi" w:hAnsiTheme="majorHAnsi" w:cstheme="majorHAnsi"/>
          <w:sz w:val="14"/>
        </w:rPr>
        <w:t xml:space="preserve">The Republican Senators lining up to denounce Trump’s whitewashing of Putin’s crimes and Blame America First approach to U.S.-Russia relations have been mostly careful to avoid criticizing him personally, and where they have been critical have been studiously shy of proposing any consequences. Again: turning points only happen in the movies. </w:t>
      </w:r>
      <w:r w:rsidRPr="007116FF">
        <w:rPr>
          <w:rStyle w:val="StyleUnderline"/>
          <w:rFonts w:asciiTheme="majorHAnsi" w:hAnsiTheme="majorHAnsi" w:cstheme="majorHAnsi"/>
        </w:rPr>
        <w:t>Still, that does not mean no damage has been done. This week’s rolling, three-day disaster differs in important ways from its predecessors, especially in its likely impact on his famously loyal base. For the most part, the things he has done in the past, the things that make perfumed bien-</w:t>
      </w:r>
      <w:proofErr w:type="spellStart"/>
      <w:r w:rsidRPr="007116FF">
        <w:rPr>
          <w:rStyle w:val="StyleUnderline"/>
          <w:rFonts w:asciiTheme="majorHAnsi" w:hAnsiTheme="majorHAnsi" w:cstheme="majorHAnsi"/>
        </w:rPr>
        <w:t>pensants</w:t>
      </w:r>
      <w:proofErr w:type="spellEnd"/>
      <w:r w:rsidRPr="007116FF">
        <w:rPr>
          <w:rStyle w:val="StyleUnderline"/>
          <w:rFonts w:asciiTheme="majorHAnsi" w:hAnsiTheme="majorHAnsi" w:cstheme="majorHAnsi"/>
        </w:rPr>
        <w:t xml:space="preserve"> like me cringe, aren’t things his followers care abou</w:t>
      </w:r>
      <w:r w:rsidRPr="007116FF">
        <w:rPr>
          <w:rFonts w:asciiTheme="majorHAnsi" w:hAnsiTheme="majorHAnsi" w:cstheme="majorHAnsi"/>
          <w:sz w:val="14"/>
        </w:rPr>
        <w:t>t. “</w:t>
      </w:r>
      <w:proofErr w:type="gramStart"/>
      <w:r w:rsidRPr="007116FF">
        <w:rPr>
          <w:rFonts w:asciiTheme="majorHAnsi" w:hAnsiTheme="majorHAnsi" w:cstheme="majorHAnsi"/>
          <w:sz w:val="14"/>
        </w:rPr>
        <w:t>So</w:t>
      </w:r>
      <w:proofErr w:type="gramEnd"/>
      <w:r w:rsidRPr="007116FF">
        <w:rPr>
          <w:rFonts w:asciiTheme="majorHAnsi" w:hAnsiTheme="majorHAnsi" w:cstheme="majorHAnsi"/>
          <w:sz w:val="14"/>
        </w:rPr>
        <w:t xml:space="preserve"> he’s rude. At least he fights!” Or: “So he lies. All politicians lie.” Or: “So he antagonizes allies, tears up trade agreements, tosses aside decades-old foreign policy doctrines and military commitments. America First!” Or: “So he attacks minorities, obstructs justice, violates every civilized or democratic norm. LOL! Love to see liberals freak out!” Bu</w:t>
      </w:r>
      <w:r w:rsidRPr="007116FF">
        <w:rPr>
          <w:rStyle w:val="StyleUnderline"/>
          <w:rFonts w:asciiTheme="majorHAnsi" w:hAnsiTheme="majorHAnsi" w:cstheme="majorHAnsi"/>
        </w:rPr>
        <w:t xml:space="preserve">t the pictures they saw this week were not of Trump the imperious strongman, breaking all the rules in his zeal to defend America, but of Trump the credulous dupe, meekly surrendering first to Putin, then to his domestic critics. That, of course, is the “innocent” explanation: that Trump is just endlessly </w:t>
      </w:r>
      <w:proofErr w:type="spellStart"/>
      <w:r w:rsidRPr="007116FF">
        <w:rPr>
          <w:rStyle w:val="StyleUnderline"/>
          <w:rFonts w:asciiTheme="majorHAnsi" w:hAnsiTheme="majorHAnsi" w:cstheme="majorHAnsi"/>
        </w:rPr>
        <w:t>manipulable</w:t>
      </w:r>
      <w:proofErr w:type="spellEnd"/>
      <w:r w:rsidRPr="007116FF">
        <w:rPr>
          <w:rStyle w:val="StyleUnderline"/>
          <w:rFonts w:asciiTheme="majorHAnsi" w:hAnsiTheme="majorHAnsi" w:cstheme="majorHAnsi"/>
        </w:rPr>
        <w:t>, effortlessly rolled, a matter of flattering his insecurities and feeding his resentments — as Putin did at Helsinki, as Kim Jong Un did at Singapore.</w:t>
      </w:r>
      <w:r w:rsidRPr="007116FF">
        <w:rPr>
          <w:rFonts w:asciiTheme="majorHAnsi" w:hAnsiTheme="majorHAnsi" w:cstheme="majorHAnsi"/>
          <w:sz w:val="14"/>
        </w:rPr>
        <w:t xml:space="preserve"> This is the Trump we often see, the conspiracy theorist and </w:t>
      </w:r>
      <w:proofErr w:type="spellStart"/>
      <w:r w:rsidRPr="007116FF">
        <w:rPr>
          <w:rFonts w:asciiTheme="majorHAnsi" w:hAnsiTheme="majorHAnsi" w:cstheme="majorHAnsi"/>
          <w:sz w:val="14"/>
        </w:rPr>
        <w:t>whataboutery</w:t>
      </w:r>
      <w:proofErr w:type="spellEnd"/>
      <w:r w:rsidRPr="007116FF">
        <w:rPr>
          <w:rFonts w:asciiTheme="majorHAnsi" w:hAnsiTheme="majorHAnsi" w:cstheme="majorHAnsi"/>
          <w:sz w:val="14"/>
        </w:rPr>
        <w:t xml:space="preserve"> enthusiast, whose vast ignorance makes him easy prey to Kremlin talking points</w:t>
      </w:r>
      <w:r w:rsidRPr="007116FF">
        <w:rPr>
          <w:rStyle w:val="StyleUnderline"/>
          <w:rFonts w:asciiTheme="majorHAnsi" w:hAnsiTheme="majorHAnsi" w:cstheme="majorHAnsi"/>
        </w:rPr>
        <w:t>. The darker possibility — what once was only whispered, but now is openly speculated — is that Putin “has something” on him, whether the “kompromat” is sexual, financial, or merely Trump’s knowledge of/participation in Putin’s efforts to fix the election on his behalf. That Trump might be a Russian “asset” would ordinarily be too fantastic to imagine, the stuff of spy novels:</w:t>
      </w:r>
      <w:r w:rsidRPr="007116FF">
        <w:rPr>
          <w:rFonts w:asciiTheme="majorHAnsi" w:hAnsiTheme="majorHAnsi" w:cstheme="majorHAnsi"/>
          <w:sz w:val="14"/>
        </w:rPr>
        <w:t xml:space="preserve"> surely Agent Trump, if such he were, would seek to advance Russian interests in secret, behind closed doors, not brazenly and in plain sight. But then a lot about Trump would be hard to imagine</w:t>
      </w:r>
      <w:r w:rsidRPr="007116FF">
        <w:rPr>
          <w:rStyle w:val="StyleUnderline"/>
          <w:rFonts w:asciiTheme="majorHAnsi" w:hAnsiTheme="majorHAnsi" w:cstheme="majorHAnsi"/>
        </w:rPr>
        <w:t>. It cannot be pleasing, to all but the most fanatical of his followers, to see Donald Trump trotting along, puppy-like, after Vladimir Puti</w:t>
      </w:r>
      <w:r w:rsidRPr="007116FF">
        <w:rPr>
          <w:rFonts w:asciiTheme="majorHAnsi" w:hAnsiTheme="majorHAnsi" w:cstheme="majorHAnsi"/>
          <w:sz w:val="14"/>
        </w:rPr>
        <w:t xml:space="preserve">n. Olivier </w:t>
      </w:r>
      <w:proofErr w:type="spellStart"/>
      <w:r w:rsidRPr="007116FF">
        <w:rPr>
          <w:rFonts w:asciiTheme="majorHAnsi" w:hAnsiTheme="majorHAnsi" w:cstheme="majorHAnsi"/>
          <w:sz w:val="14"/>
        </w:rPr>
        <w:t>Douliery</w:t>
      </w:r>
      <w:proofErr w:type="spellEnd"/>
      <w:r w:rsidRPr="007116FF">
        <w:rPr>
          <w:rFonts w:asciiTheme="majorHAnsi" w:hAnsiTheme="majorHAnsi" w:cstheme="majorHAnsi"/>
          <w:sz w:val="14"/>
        </w:rPr>
        <w:t xml:space="preserve">-Pool/Getty Images Somewhere in between is a third explanation: that he simply likes and admires dictators — their alpha-male swagger, their Bond-villain self-assurance — and naturally identifies with their aspirations. Possibly it is some mix of the three. Whatever the explanation, it cannot be pleasing, to all but the most fanatical of his followers, to see Trump trotting along, puppy-like, after Putin. Attitudes to Russia, it is true, have shifted somewhat among the Republican base, in deference to Trump. But not so completely as all that: old enmities die hard. People are prepared to believe his “no collusion” line, at least absent proof to the contrary, but only the most delusional think there was no Russian interference at all — it is the only conspiracy theory, as it has been said, that </w:t>
      </w:r>
      <w:proofErr w:type="spellStart"/>
      <w:r w:rsidRPr="007116FF">
        <w:rPr>
          <w:rFonts w:asciiTheme="majorHAnsi" w:hAnsiTheme="majorHAnsi" w:cstheme="majorHAnsi"/>
          <w:sz w:val="14"/>
        </w:rPr>
        <w:t>Infowars</w:t>
      </w:r>
      <w:proofErr w:type="spellEnd"/>
      <w:r w:rsidRPr="007116FF">
        <w:rPr>
          <w:rFonts w:asciiTheme="majorHAnsi" w:hAnsiTheme="majorHAnsi" w:cstheme="majorHAnsi"/>
          <w:sz w:val="14"/>
        </w:rPr>
        <w:t xml:space="preserve">’ Alex Jones does not believe in — especially after last week’s indictment of 12 Russian intelligence officers. That’s the other thing that’s changed in recent days, I think: Robert Mueller’s position has been greatly strengthened. Whether or not people swallowed Trump’s campy “witch hunt” refrain, the special counsel’s investigation was vulnerable to the more seductive complaint of “how long is this inquiry going to go on,” so long as it was just the odd indictment here or there. </w:t>
      </w:r>
      <w:r w:rsidRPr="007116FF">
        <w:rPr>
          <w:rStyle w:val="StyleUnderline"/>
          <w:rFonts w:asciiTheme="majorHAnsi" w:hAnsiTheme="majorHAnsi" w:cstheme="majorHAnsi"/>
        </w:rPr>
        <w:t xml:space="preserve">But it has grown clearer, with each additional round of indictments, that Mueller is connecting some </w:t>
      </w:r>
      <w:proofErr w:type="gramStart"/>
      <w:r w:rsidRPr="007116FF">
        <w:rPr>
          <w:rStyle w:val="StyleUnderline"/>
          <w:rFonts w:asciiTheme="majorHAnsi" w:hAnsiTheme="majorHAnsi" w:cstheme="majorHAnsi"/>
        </w:rPr>
        <w:t>fairly significant</w:t>
      </w:r>
      <w:proofErr w:type="gramEnd"/>
      <w:r w:rsidRPr="007116FF">
        <w:rPr>
          <w:rStyle w:val="StyleUnderline"/>
          <w:rFonts w:asciiTheme="majorHAnsi" w:hAnsiTheme="majorHAnsi" w:cstheme="majorHAnsi"/>
        </w:rPr>
        <w:t xml:space="preserve"> dots. I suspect the picture they eventually form will not be pretty.</w:t>
      </w:r>
    </w:p>
    <w:p w14:paraId="2056CC22"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Base shrinking – newest polls</w:t>
      </w:r>
    </w:p>
    <w:p w14:paraId="3CE200B4"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The hill 7/18</w:t>
      </w:r>
      <w:r w:rsidRPr="007116FF">
        <w:rPr>
          <w:rFonts w:asciiTheme="majorHAnsi" w:hAnsiTheme="majorHAnsi" w:cstheme="majorHAnsi"/>
        </w:rPr>
        <w:t xml:space="preserve"> (“Pollster: GOP base is shrinking”, 7/18/18, </w:t>
      </w:r>
      <w:hyperlink r:id="rId96" w:history="1">
        <w:r w:rsidRPr="007116FF">
          <w:rPr>
            <w:rStyle w:val="Hyperlink"/>
            <w:rFonts w:asciiTheme="majorHAnsi" w:hAnsiTheme="majorHAnsi" w:cstheme="majorHAnsi"/>
          </w:rPr>
          <w:t>http://thehill.com/hilltv/what-americas-thinking/397695-pollster-gop-base-is-shrinking</w:t>
        </w:r>
      </w:hyperlink>
      <w:r w:rsidRPr="007116FF">
        <w:rPr>
          <w:rFonts w:asciiTheme="majorHAnsi" w:hAnsiTheme="majorHAnsi" w:cstheme="majorHAnsi"/>
        </w:rPr>
        <w:t>) MJG</w:t>
      </w:r>
    </w:p>
    <w:p w14:paraId="4541D6C0" w14:textId="77777777" w:rsidR="00D82942" w:rsidRPr="007116FF" w:rsidRDefault="00D82942" w:rsidP="00D82942">
      <w:pPr>
        <w:rPr>
          <w:rStyle w:val="StyleUnderline"/>
          <w:rFonts w:asciiTheme="majorHAnsi" w:hAnsiTheme="majorHAnsi" w:cstheme="majorHAnsi"/>
        </w:rPr>
      </w:pPr>
      <w:r w:rsidRPr="007116FF">
        <w:rPr>
          <w:rStyle w:val="StyleUnderline"/>
          <w:rFonts w:asciiTheme="majorHAnsi" w:hAnsiTheme="majorHAnsi" w:cstheme="majorHAnsi"/>
        </w:rPr>
        <w:t xml:space="preserve">Pollster Lee </w:t>
      </w:r>
      <w:proofErr w:type="spellStart"/>
      <w:r w:rsidRPr="007116FF">
        <w:rPr>
          <w:rStyle w:val="StyleUnderline"/>
          <w:rFonts w:asciiTheme="majorHAnsi" w:hAnsiTheme="majorHAnsi" w:cstheme="majorHAnsi"/>
        </w:rPr>
        <w:t>Miringoff</w:t>
      </w:r>
      <w:proofErr w:type="spellEnd"/>
      <w:r w:rsidRPr="007116FF">
        <w:rPr>
          <w:rStyle w:val="StyleUnderline"/>
          <w:rFonts w:asciiTheme="majorHAnsi" w:hAnsiTheme="majorHAnsi" w:cstheme="majorHAnsi"/>
        </w:rPr>
        <w:t xml:space="preserve"> said on Wednesday that Republicans are in danger ahead of November's midterm elections due to a shrinking base</w:t>
      </w:r>
      <w:r w:rsidRPr="007116FF">
        <w:rPr>
          <w:rFonts w:asciiTheme="majorHAnsi" w:hAnsiTheme="majorHAnsi" w:cstheme="majorHAnsi"/>
          <w:sz w:val="16"/>
        </w:rPr>
        <w:t xml:space="preserve">. </w:t>
      </w:r>
      <w:r w:rsidRPr="007116FF">
        <w:rPr>
          <w:rStyle w:val="StyleUnderline"/>
          <w:rFonts w:asciiTheme="majorHAnsi" w:hAnsiTheme="majorHAnsi" w:cstheme="majorHAnsi"/>
        </w:rPr>
        <w:t xml:space="preserve">"In addition to [President] Trump's approval rating, it's the damaged brand right now, and that's what the Republicans </w:t>
      </w:r>
      <w:proofErr w:type="gramStart"/>
      <w:r w:rsidRPr="007116FF">
        <w:rPr>
          <w:rStyle w:val="StyleUnderline"/>
          <w:rFonts w:asciiTheme="majorHAnsi" w:hAnsiTheme="majorHAnsi" w:cstheme="majorHAnsi"/>
        </w:rPr>
        <w:t>have to</w:t>
      </w:r>
      <w:proofErr w:type="gramEnd"/>
      <w:r w:rsidRPr="007116FF">
        <w:rPr>
          <w:rStyle w:val="StyleUnderline"/>
          <w:rFonts w:asciiTheme="majorHAnsi" w:hAnsiTheme="majorHAnsi" w:cstheme="majorHAnsi"/>
        </w:rPr>
        <w:t xml:space="preserve"> worry abou</w:t>
      </w:r>
      <w:r w:rsidRPr="007116FF">
        <w:rPr>
          <w:rFonts w:asciiTheme="majorHAnsi" w:hAnsiTheme="majorHAnsi" w:cstheme="majorHAnsi"/>
          <w:sz w:val="16"/>
        </w:rPr>
        <w:t xml:space="preserve">t," </w:t>
      </w:r>
      <w:proofErr w:type="spellStart"/>
      <w:r w:rsidRPr="007116FF">
        <w:rPr>
          <w:rFonts w:asciiTheme="majorHAnsi" w:hAnsiTheme="majorHAnsi" w:cstheme="majorHAnsi"/>
          <w:sz w:val="16"/>
        </w:rPr>
        <w:t>Miringoff</w:t>
      </w:r>
      <w:proofErr w:type="spellEnd"/>
      <w:r w:rsidRPr="007116FF">
        <w:rPr>
          <w:rFonts w:asciiTheme="majorHAnsi" w:hAnsiTheme="majorHAnsi" w:cstheme="majorHAnsi"/>
          <w:sz w:val="16"/>
        </w:rPr>
        <w:t xml:space="preserve">, who is the director of the Marist Institute for Public Opinion, told </w:t>
      </w:r>
      <w:proofErr w:type="spellStart"/>
      <w:r w:rsidRPr="007116FF">
        <w:rPr>
          <w:rFonts w:asciiTheme="majorHAnsi" w:hAnsiTheme="majorHAnsi" w:cstheme="majorHAnsi"/>
          <w:sz w:val="16"/>
        </w:rPr>
        <w:t>Hill.TV's</w:t>
      </w:r>
      <w:proofErr w:type="spellEnd"/>
      <w:r w:rsidRPr="007116FF">
        <w:rPr>
          <w:rFonts w:asciiTheme="majorHAnsi" w:hAnsiTheme="majorHAnsi" w:cstheme="majorHAnsi"/>
          <w:sz w:val="16"/>
        </w:rPr>
        <w:t xml:space="preserve"> Joe Concha on "What America's Thinking." "The base is shrinking because there are fewer Republicans. </w:t>
      </w:r>
      <w:proofErr w:type="gramStart"/>
      <w:r w:rsidRPr="007116FF">
        <w:rPr>
          <w:rFonts w:asciiTheme="majorHAnsi" w:hAnsiTheme="majorHAnsi" w:cstheme="majorHAnsi"/>
          <w:sz w:val="16"/>
        </w:rPr>
        <w:t>So</w:t>
      </w:r>
      <w:proofErr w:type="gramEnd"/>
      <w:r w:rsidRPr="007116FF">
        <w:rPr>
          <w:rFonts w:asciiTheme="majorHAnsi" w:hAnsiTheme="majorHAnsi" w:cstheme="majorHAnsi"/>
          <w:sz w:val="16"/>
        </w:rPr>
        <w:t xml:space="preserve"> the base is more solid than it was, but there's fewer of them," he said. The University of Virginia Center for Politics detailed party registration last week and found that there were nearly 12 million more registered Democrats than Republicans across 31 states and the District of Columbia. </w:t>
      </w:r>
      <w:r w:rsidRPr="007116FF">
        <w:rPr>
          <w:rStyle w:val="StyleUnderline"/>
          <w:rFonts w:asciiTheme="majorHAnsi" w:hAnsiTheme="majorHAnsi" w:cstheme="majorHAnsi"/>
        </w:rPr>
        <w:t xml:space="preserve">The analysis also found that 40 percent of all voters in party registration states are Democrats, while only 29 percent are Republicans. Gallup polling also shows more self-identifying Democrats than self-identifying Republicans in 2018, compared to earlier years when Republicans outnumbered Democrats. Republicans are preparing to defend the House, Senate and various state legislatures from what could be large Democratic turnout in November. </w:t>
      </w:r>
    </w:p>
    <w:p w14:paraId="09D86A08"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Major Disapproval</w:t>
      </w:r>
    </w:p>
    <w:p w14:paraId="4E68660F"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Darlin 7/18</w:t>
      </w:r>
      <w:r w:rsidRPr="007116FF">
        <w:rPr>
          <w:rFonts w:asciiTheme="majorHAnsi" w:hAnsiTheme="majorHAnsi" w:cstheme="majorHAnsi"/>
        </w:rPr>
        <w:t xml:space="preserve"> (Damon Darlin, 7-18-2018, "Majority of Americans think Trump mishandling Russia: Reuters/Ipsos...," U.S., </w:t>
      </w:r>
      <w:hyperlink r:id="rId97" w:history="1">
        <w:r w:rsidRPr="007116FF">
          <w:rPr>
            <w:rStyle w:val="Hyperlink"/>
            <w:rFonts w:asciiTheme="majorHAnsi" w:hAnsiTheme="majorHAnsi" w:cstheme="majorHAnsi"/>
          </w:rPr>
          <w:t>https://www.reuters.com/article/us-usa-russia-voters/majority-of-americans-think-trump-mishandling-russia-reuters-ipsos-poll-idUSKBN1K72T1</w:t>
        </w:r>
      </w:hyperlink>
      <w:r w:rsidRPr="007116FF">
        <w:rPr>
          <w:rFonts w:asciiTheme="majorHAnsi" w:hAnsiTheme="majorHAnsi" w:cstheme="majorHAnsi"/>
        </w:rPr>
        <w:t>) MJG</w:t>
      </w:r>
    </w:p>
    <w:p w14:paraId="16202D49" w14:textId="77777777" w:rsidR="00D82942" w:rsidRPr="007116FF" w:rsidRDefault="00D82942" w:rsidP="00D82942">
      <w:pPr>
        <w:rPr>
          <w:rStyle w:val="StyleUnderline"/>
          <w:rFonts w:asciiTheme="majorHAnsi" w:hAnsiTheme="majorHAnsi" w:cstheme="majorHAnsi"/>
        </w:rPr>
      </w:pPr>
      <w:r w:rsidRPr="007116FF">
        <w:rPr>
          <w:rFonts w:asciiTheme="majorHAnsi" w:hAnsiTheme="majorHAnsi" w:cstheme="majorHAnsi"/>
          <w:sz w:val="16"/>
        </w:rPr>
        <w:t xml:space="preserve">Reuters) - </w:t>
      </w:r>
      <w:r w:rsidRPr="007116FF">
        <w:rPr>
          <w:rStyle w:val="StyleUnderline"/>
          <w:rFonts w:asciiTheme="majorHAnsi" w:hAnsiTheme="majorHAnsi" w:cstheme="majorHAnsi"/>
        </w:rPr>
        <w:t>More than half of Americans disapprove of the way U.S. President Donald Trump is handling relations with Russia, according to a Reuters/Ipsos poll conducted after his controversial summit and joint news conference with Russian President Vladimir Puti</w:t>
      </w:r>
      <w:r w:rsidRPr="007116FF">
        <w:rPr>
          <w:rFonts w:asciiTheme="majorHAnsi" w:hAnsiTheme="majorHAnsi" w:cstheme="majorHAnsi"/>
          <w:sz w:val="16"/>
        </w:rPr>
        <w:t xml:space="preserve">n. U.S. President Donald Trump and Russia's President Vladimir Putin shake hands during a joint news conference after their meeting in Helsinki, Finland, July 16, 2018. REUTERS/Kevin </w:t>
      </w:r>
      <w:proofErr w:type="spellStart"/>
      <w:r w:rsidRPr="007116FF">
        <w:rPr>
          <w:rFonts w:asciiTheme="majorHAnsi" w:hAnsiTheme="majorHAnsi" w:cstheme="majorHAnsi"/>
          <w:sz w:val="16"/>
        </w:rPr>
        <w:t>Lamarque</w:t>
      </w:r>
      <w:proofErr w:type="spellEnd"/>
      <w:r w:rsidRPr="007116FF">
        <w:rPr>
          <w:rFonts w:asciiTheme="majorHAnsi" w:hAnsiTheme="majorHAnsi" w:cstheme="majorHAnsi"/>
          <w:sz w:val="16"/>
        </w:rPr>
        <w:t xml:space="preserve"> However, Trump’s performance at the Helsinki summit, where Trump refused to blame the Russian leader for meddling in the 2016 U.S. election and cast doubt on the findings of U.S. intelligence agencies, did not seem to have an impact on his overall approval rating. </w:t>
      </w:r>
      <w:r w:rsidRPr="007116FF">
        <w:rPr>
          <w:rStyle w:val="StyleUnderline"/>
          <w:rFonts w:asciiTheme="majorHAnsi" w:hAnsiTheme="majorHAnsi" w:cstheme="majorHAnsi"/>
        </w:rPr>
        <w:t>Forty-two percent of registered voters said they approved of Trump’s performance in office in the latest opinion poll, compared with a daily average of between 40 and 44 percent so far in July</w:t>
      </w:r>
      <w:r w:rsidRPr="007116FF">
        <w:rPr>
          <w:rFonts w:asciiTheme="majorHAnsi" w:hAnsiTheme="majorHAnsi" w:cstheme="majorHAnsi"/>
          <w:sz w:val="16"/>
        </w:rPr>
        <w:t xml:space="preserve">. </w:t>
      </w:r>
      <w:r w:rsidRPr="007116FF">
        <w:rPr>
          <w:rStyle w:val="StyleUnderline"/>
          <w:rFonts w:asciiTheme="majorHAnsi" w:hAnsiTheme="majorHAnsi" w:cstheme="majorHAnsi"/>
        </w:rPr>
        <w:t>The poll found that 55 percent of registered voters disapproved while 37 percent approved of his handling of relations with Russi</w:t>
      </w:r>
      <w:r w:rsidRPr="007116FF">
        <w:rPr>
          <w:rFonts w:asciiTheme="majorHAnsi" w:hAnsiTheme="majorHAnsi" w:cstheme="majorHAnsi"/>
          <w:sz w:val="16"/>
        </w:rPr>
        <w:t xml:space="preserve">a. Among Republicans, 71 percent approved of his handling of Russia compared to 14 percent of Democrats. </w:t>
      </w:r>
      <w:r w:rsidRPr="007116FF">
        <w:rPr>
          <w:rStyle w:val="StyleUnderline"/>
          <w:rFonts w:asciiTheme="majorHAnsi" w:hAnsiTheme="majorHAnsi" w:cstheme="majorHAnsi"/>
        </w:rPr>
        <w:t>Trump still enjoys broad support among Republican voters despite criticism from party leaders about his words and actions while standing alongside the Russian leader answering questions from reporters, the poll results showed. Trump surprised even his supporters when he praised the Russian leader during the news conference for his “strong and powerful” denial of meddling</w:t>
      </w:r>
      <w:r w:rsidRPr="007116FF">
        <w:rPr>
          <w:rFonts w:asciiTheme="majorHAnsi" w:hAnsiTheme="majorHAnsi" w:cstheme="majorHAnsi"/>
          <w:sz w:val="16"/>
        </w:rPr>
        <w:t>. On Tuesday, Trump attempted to calm the political storm following his remarks, saying he misspoke at the news conference and had full confidence in U.S. agencies. But he appeared to veer from his script to add: “</w:t>
      </w:r>
      <w:r w:rsidRPr="007116FF">
        <w:rPr>
          <w:rStyle w:val="StyleUnderline"/>
          <w:rFonts w:asciiTheme="majorHAnsi" w:hAnsiTheme="majorHAnsi" w:cstheme="majorHAnsi"/>
        </w:rPr>
        <w:t>It could be other people also - there’s a lot of people out there,”</w:t>
      </w:r>
      <w:r w:rsidRPr="007116FF">
        <w:rPr>
          <w:rFonts w:asciiTheme="majorHAnsi" w:hAnsiTheme="majorHAnsi" w:cstheme="majorHAnsi"/>
          <w:sz w:val="16"/>
        </w:rPr>
        <w:t xml:space="preserve"> he said. </w:t>
      </w:r>
      <w:proofErr w:type="gramStart"/>
      <w:r w:rsidRPr="007116FF">
        <w:rPr>
          <w:rStyle w:val="StyleUnderline"/>
          <w:rFonts w:asciiTheme="majorHAnsi" w:hAnsiTheme="majorHAnsi" w:cstheme="majorHAnsi"/>
        </w:rPr>
        <w:t>A majority of</w:t>
      </w:r>
      <w:proofErr w:type="gramEnd"/>
      <w:r w:rsidRPr="007116FF">
        <w:rPr>
          <w:rStyle w:val="StyleUnderline"/>
          <w:rFonts w:asciiTheme="majorHAnsi" w:hAnsiTheme="majorHAnsi" w:cstheme="majorHAnsi"/>
        </w:rPr>
        <w:t xml:space="preserve"> registered voters, 59 percent, agree with the conclusions of U.S. intelligence agencies that Russia attempted to influence the U.S. election, the Reuters/Ipsos poll found. But only 32 percent of Republicans think that is true compared to 84 percent of Democrats. T</w:t>
      </w:r>
      <w:r w:rsidRPr="007116FF">
        <w:rPr>
          <w:rFonts w:asciiTheme="majorHAnsi" w:hAnsiTheme="majorHAnsi" w:cstheme="majorHAnsi"/>
          <w:sz w:val="16"/>
        </w:rPr>
        <w:t xml:space="preserve">he Reuters/Ipsos poll also revealed a distinct split among Republican and Democratic voters over whether Russia should be considered an adversary of the United States. </w:t>
      </w:r>
      <w:r w:rsidRPr="007116FF">
        <w:rPr>
          <w:rStyle w:val="StyleUnderline"/>
          <w:rFonts w:asciiTheme="majorHAnsi" w:hAnsiTheme="majorHAnsi" w:cstheme="majorHAnsi"/>
        </w:rPr>
        <w:t>Overall, 38 percent of registered voters agreed that Russia is an enemy of the United States. About the same percent considered Russia “a competitor” while 8 percent said it was “a frien</w:t>
      </w:r>
      <w:r w:rsidRPr="007116FF">
        <w:rPr>
          <w:rFonts w:asciiTheme="majorHAnsi" w:hAnsiTheme="majorHAnsi" w:cstheme="majorHAnsi"/>
          <w:sz w:val="16"/>
        </w:rPr>
        <w:t xml:space="preserve">d.” However, half the Democrats said it was an enemy while only about one in three Republicans considered it so. Forty percent of Democrats described Russia as an imminent threat while only 14 percent of Republicans agreed. Overall, 27 percent of registered voters considered Russia an imminent threat. Only North Korea got a higher response on that question, 31 percent. The poll also asked Americans whether they think authorities will find evidence of an illegal relationship between the Trump administration and Russia. </w:t>
      </w:r>
      <w:r w:rsidRPr="007116FF">
        <w:rPr>
          <w:rStyle w:val="StyleUnderline"/>
          <w:rFonts w:asciiTheme="majorHAnsi" w:hAnsiTheme="majorHAnsi" w:cstheme="majorHAnsi"/>
        </w:rPr>
        <w:t>A slim majority, 51 percent, said it was likely, while 77 percent of Democrats and 19 percent of Republicans did. The same general split was true when asked if Trump or someone from his campaign worked with Russia to influence the 2016 election. Overall, 52 percent of registered voters agreed. But 81 percent of Democrats said that was true versus 19 percent of Republicans. The Reuters/Ipsos poll gathered responses from 1,011 registered voters throughout the United States, including 453 Republicans and 399 Democrats. The poll has a credibility interval, a measure of precision, of 4 percentage points.</w:t>
      </w:r>
    </w:p>
    <w:p w14:paraId="6B760935" w14:textId="77777777" w:rsidR="00264C41" w:rsidRPr="007116FF" w:rsidRDefault="00264C41" w:rsidP="00264C41">
      <w:pPr>
        <w:pStyle w:val="Heading4"/>
      </w:pPr>
      <w:r w:rsidRPr="007116FF">
        <w:t>Base can’t flip midterms</w:t>
      </w:r>
    </w:p>
    <w:p w14:paraId="2A4C1F3B" w14:textId="77777777" w:rsidR="00264C41" w:rsidRPr="007116FF" w:rsidRDefault="00264C41" w:rsidP="00264C41">
      <w:proofErr w:type="spellStart"/>
      <w:r w:rsidRPr="007116FF">
        <w:rPr>
          <w:rStyle w:val="Style13ptBold"/>
        </w:rPr>
        <w:t>Adrastos</w:t>
      </w:r>
      <w:proofErr w:type="spellEnd"/>
      <w:r w:rsidRPr="007116FF">
        <w:rPr>
          <w:rStyle w:val="Style13ptBold"/>
        </w:rPr>
        <w:t xml:space="preserve"> 7/23</w:t>
      </w:r>
      <w:r w:rsidRPr="007116FF">
        <w:t xml:space="preserve"> (Peter </w:t>
      </w:r>
      <w:proofErr w:type="spellStart"/>
      <w:r w:rsidRPr="007116FF">
        <w:t>Adrastos</w:t>
      </w:r>
      <w:proofErr w:type="spellEnd"/>
      <w:r w:rsidRPr="007116FF">
        <w:t xml:space="preserve"> </w:t>
      </w:r>
      <w:proofErr w:type="spellStart"/>
      <w:r w:rsidRPr="007116FF">
        <w:t>Athas</w:t>
      </w:r>
      <w:proofErr w:type="spellEnd"/>
      <w:r w:rsidRPr="007116FF">
        <w:t xml:space="preserve">, 7-23-2018, "To Hell </w:t>
      </w:r>
      <w:proofErr w:type="gramStart"/>
      <w:r w:rsidRPr="007116FF">
        <w:t>With</w:t>
      </w:r>
      <w:proofErr w:type="gramEnd"/>
      <w:r w:rsidRPr="007116FF">
        <w:t xml:space="preserve"> The Trump Base," First Draft, https://first-draft.com/2018/07/23/to-hell-with-the-trump-base/)</w:t>
      </w:r>
    </w:p>
    <w:p w14:paraId="4556E057" w14:textId="77777777" w:rsidR="00264C41" w:rsidRPr="007116FF" w:rsidRDefault="00264C41" w:rsidP="00264C41">
      <w:pPr>
        <w:rPr>
          <w:sz w:val="16"/>
        </w:rPr>
      </w:pPr>
      <w:r w:rsidRPr="007116FF">
        <w:rPr>
          <w:sz w:val="16"/>
        </w:rPr>
        <w:t xml:space="preserve">I don’t know about you, but I’m sick and tired of hearing about the vaunted Trump base. </w:t>
      </w:r>
      <w:r w:rsidRPr="007116FF">
        <w:rPr>
          <w:rStyle w:val="StyleUnderline"/>
        </w:rPr>
        <w:t xml:space="preserve">It causes Republican Senators to retire and </w:t>
      </w:r>
      <w:proofErr w:type="spellStart"/>
      <w:r w:rsidRPr="007116FF">
        <w:rPr>
          <w:rStyle w:val="StyleUnderline"/>
        </w:rPr>
        <w:t>Congresscritters</w:t>
      </w:r>
      <w:proofErr w:type="spellEnd"/>
      <w:r w:rsidRPr="007116FF">
        <w:rPr>
          <w:rStyle w:val="StyleUnderline"/>
        </w:rPr>
        <w:t xml:space="preserve"> to wet their pants in fear. Their entire political world is based on doing nothing that will upset the Trump base</w:t>
      </w:r>
      <w:r w:rsidRPr="007116FF">
        <w:rPr>
          <w:sz w:val="16"/>
        </w:rPr>
        <w:t xml:space="preserve">. They’re obsessed with Republican primary voters, which will cost them dearly in the next general election </w:t>
      </w:r>
      <w:proofErr w:type="gramStart"/>
      <w:r w:rsidRPr="007116FF">
        <w:rPr>
          <w:sz w:val="16"/>
        </w:rPr>
        <w:t>as long as</w:t>
      </w:r>
      <w:proofErr w:type="gramEnd"/>
      <w:r w:rsidRPr="007116FF">
        <w:rPr>
          <w:sz w:val="16"/>
        </w:rPr>
        <w:t xml:space="preserve"> our people turn out. The power of the Republican base is wildly overrated. It’s ridiculous nonsense to anyone who can count. </w:t>
      </w:r>
      <w:r w:rsidRPr="007116FF">
        <w:rPr>
          <w:rStyle w:val="StyleUnderline"/>
        </w:rPr>
        <w:t>The number of voters who identify with the GOP has been declining for years. There are currently 25-26% of the voters who call themselves Republicans</w:t>
      </w:r>
      <w:r w:rsidRPr="007116FF">
        <w:rPr>
          <w:sz w:val="16"/>
        </w:rPr>
        <w:t xml:space="preserve">. </w:t>
      </w:r>
      <w:r w:rsidRPr="007116FF">
        <w:rPr>
          <w:rStyle w:val="StyleUnderline"/>
        </w:rPr>
        <w:t>That means the 88% of Republicans who support Trump make up 23-24% of the total electorate</w:t>
      </w:r>
      <w:r w:rsidRPr="007116FF">
        <w:rPr>
          <w:sz w:val="16"/>
        </w:rPr>
        <w:t xml:space="preserve">. That’s why the GOP has long been devoted to voter suppression culminating in 2016 where the Trump/Bannon/Russian strategy was to depress the Democratic vote. It worked then but we’re on to them. </w:t>
      </w:r>
      <w:r w:rsidRPr="007116FF">
        <w:rPr>
          <w:rStyle w:val="StyleUnderline"/>
        </w:rPr>
        <w:t xml:space="preserve">The bottom line is that the </w:t>
      </w:r>
      <w:proofErr w:type="gramStart"/>
      <w:r w:rsidRPr="007116FF">
        <w:rPr>
          <w:rStyle w:val="StyleUnderline"/>
        </w:rPr>
        <w:t>vast majority</w:t>
      </w:r>
      <w:proofErr w:type="gramEnd"/>
      <w:r w:rsidRPr="007116FF">
        <w:rPr>
          <w:rStyle w:val="StyleUnderline"/>
        </w:rPr>
        <w:t xml:space="preserve"> of Americans do not support this president*. If they turn out to vote in November, Republicans will lose the House and hopefully the Senate and a slew of state house races.</w:t>
      </w:r>
      <w:r w:rsidRPr="007116FF">
        <w:rPr>
          <w:sz w:val="16"/>
        </w:rPr>
        <w:t xml:space="preserve"> There is a solid anti-Trump majority in the country and the </w:t>
      </w:r>
      <w:r w:rsidRPr="007116FF">
        <w:rPr>
          <w:rStyle w:val="StyleUnderline"/>
        </w:rPr>
        <w:t>hardcore Trump base makes up at most 1/4 of the voting public.</w:t>
      </w:r>
      <w:r w:rsidRPr="007116FF">
        <w:rPr>
          <w:sz w:val="16"/>
        </w:rPr>
        <w:t xml:space="preserve"> Their only hope is that Democrats and Independents stay home. Don’t give them that satisfaction. Vote them out. As Al Gore was fond of saying in 1992, “It’s time for them to go.”</w:t>
      </w:r>
    </w:p>
    <w:p w14:paraId="30E95581" w14:textId="77777777" w:rsidR="00D82942" w:rsidRPr="007116FF" w:rsidRDefault="00D82942" w:rsidP="00D82942">
      <w:pPr>
        <w:rPr>
          <w:rStyle w:val="StyleUnderline"/>
          <w:rFonts w:asciiTheme="majorHAnsi" w:hAnsiTheme="majorHAnsi" w:cstheme="majorHAnsi"/>
        </w:rPr>
      </w:pPr>
    </w:p>
    <w:p w14:paraId="0281FEEC"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Separation at border</w:t>
      </w:r>
    </w:p>
    <w:p w14:paraId="501D5B08"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Base hates border separation – proves not always hard line on immigration</w:t>
      </w:r>
    </w:p>
    <w:p w14:paraId="113A1DB3" w14:textId="77777777" w:rsidR="00D82942" w:rsidRPr="007116FF" w:rsidRDefault="00C120A7" w:rsidP="00D82942">
      <w:pPr>
        <w:rPr>
          <w:rFonts w:asciiTheme="majorHAnsi" w:hAnsiTheme="majorHAnsi" w:cstheme="majorHAnsi"/>
        </w:rPr>
      </w:pPr>
      <w:hyperlink r:id="rId98" w:history="1">
        <w:r w:rsidR="00D82942" w:rsidRPr="007116FF">
          <w:rPr>
            <w:rStyle w:val="Style13ptBold"/>
            <w:rFonts w:asciiTheme="majorHAnsi" w:hAnsiTheme="majorHAnsi" w:cstheme="majorHAnsi"/>
          </w:rPr>
          <w:t>Chan</w:t>
        </w:r>
      </w:hyperlink>
      <w:r w:rsidR="00D82942" w:rsidRPr="007116FF">
        <w:rPr>
          <w:rStyle w:val="Style13ptBold"/>
          <w:rFonts w:asciiTheme="majorHAnsi" w:hAnsiTheme="majorHAnsi" w:cstheme="majorHAnsi"/>
        </w:rPr>
        <w:t xml:space="preserve"> 18</w:t>
      </w:r>
      <w:r w:rsidR="00D82942" w:rsidRPr="007116FF">
        <w:rPr>
          <w:rStyle w:val="Hyperlink"/>
          <w:rFonts w:asciiTheme="majorHAnsi" w:hAnsiTheme="majorHAnsi" w:cstheme="majorHAnsi"/>
        </w:rPr>
        <w:t xml:space="preserve"> (Tara Francis Chan, 6-15-2018, "'Disgraceful': Separating immigrant children from their parents is so unpopular even Trump's base is not supporting it," Business Insider, </w:t>
      </w:r>
      <w:hyperlink r:id="rId99" w:history="1">
        <w:r w:rsidR="00D82942" w:rsidRPr="007116FF">
          <w:rPr>
            <w:rStyle w:val="Hyperlink"/>
            <w:rFonts w:asciiTheme="majorHAnsi" w:hAnsiTheme="majorHAnsi" w:cstheme="majorHAnsi"/>
          </w:rPr>
          <w:t>http://www.businessinsider.com/evangelical-christian-catholic-response-zero-tolerance-border-policy-children-2018-6</w:t>
        </w:r>
      </w:hyperlink>
      <w:r w:rsidR="00D82942" w:rsidRPr="007116FF">
        <w:rPr>
          <w:rStyle w:val="Hyperlink"/>
          <w:rFonts w:asciiTheme="majorHAnsi" w:hAnsiTheme="majorHAnsi" w:cstheme="majorHAnsi"/>
        </w:rPr>
        <w:t>) MJG</w:t>
      </w:r>
    </w:p>
    <w:p w14:paraId="7D9213B2" w14:textId="77777777" w:rsidR="00D82942" w:rsidRPr="007116FF" w:rsidRDefault="00D82942" w:rsidP="00D82942">
      <w:pPr>
        <w:rPr>
          <w:rStyle w:val="StyleUnderline"/>
          <w:rFonts w:asciiTheme="majorHAnsi" w:hAnsiTheme="majorHAnsi" w:cstheme="majorHAnsi"/>
        </w:rPr>
      </w:pPr>
      <w:r w:rsidRPr="007116FF">
        <w:rPr>
          <w:rStyle w:val="StyleUnderline"/>
          <w:rFonts w:asciiTheme="majorHAnsi" w:hAnsiTheme="majorHAnsi" w:cstheme="majorHAnsi"/>
        </w:rPr>
        <w:t>The Trump administration's policy of removing immigrant children from their families has become so controversial that even the President's base of core supporters is speaking out.</w:t>
      </w:r>
      <w:r w:rsidRPr="007116FF">
        <w:rPr>
          <w:rFonts w:asciiTheme="majorHAnsi" w:hAnsiTheme="majorHAnsi" w:cstheme="majorHAnsi"/>
          <w:sz w:val="14"/>
        </w:rPr>
        <w:t xml:space="preserve"> In April, Attorney General Jeff Sessions announced a "zero tolerance" policy towards those crossing the US border illegally. Arizona, New Mexico, and some districts of California and Texas have been ordered to criminally prosecute adults, causing them to lose custody of any accompanying children. Most children are sent to live with family members — but until then, they are largely housed in about 100 government-run centers, one of which limits kids to two hours of outdoor time a day. </w:t>
      </w:r>
      <w:r w:rsidRPr="007116FF">
        <w:rPr>
          <w:rStyle w:val="StyleUnderline"/>
          <w:rFonts w:asciiTheme="majorHAnsi" w:hAnsiTheme="majorHAnsi" w:cstheme="majorHAnsi"/>
        </w:rPr>
        <w:t xml:space="preserve">As of </w:t>
      </w:r>
      <w:proofErr w:type="gramStart"/>
      <w:r w:rsidRPr="007116FF">
        <w:rPr>
          <w:rStyle w:val="StyleUnderline"/>
          <w:rFonts w:asciiTheme="majorHAnsi" w:hAnsiTheme="majorHAnsi" w:cstheme="majorHAnsi"/>
        </w:rPr>
        <w:t>Thursday</w:t>
      </w:r>
      <w:proofErr w:type="gramEnd"/>
      <w:r w:rsidRPr="007116FF">
        <w:rPr>
          <w:rStyle w:val="StyleUnderline"/>
          <w:rFonts w:asciiTheme="majorHAnsi" w:hAnsiTheme="majorHAnsi" w:cstheme="majorHAnsi"/>
        </w:rPr>
        <w:t xml:space="preserve"> there were 11,432 children in the custody of the Department of Health and Human Services, and the emotional turmoil on families doing serious damage. In 2016, 81% of white evangelicals voted for Trump. But some of the movement's leaders have started to criticize the administration's "zero tolerance" policy. E</w:t>
      </w:r>
      <w:r w:rsidRPr="007116FF">
        <w:rPr>
          <w:rFonts w:asciiTheme="majorHAnsi" w:hAnsiTheme="majorHAnsi" w:cstheme="majorHAnsi"/>
          <w:sz w:val="14"/>
        </w:rPr>
        <w:t xml:space="preserve">vangelical leader and Samaritan's Purse CEO Franklin Graham is a vocal Trump supporter, who prayed at Trump's inauguration and defended the presidents' "concern for Christian values." </w:t>
      </w:r>
      <w:r w:rsidRPr="007116FF">
        <w:rPr>
          <w:rStyle w:val="StyleUnderline"/>
          <w:rFonts w:asciiTheme="majorHAnsi" w:hAnsiTheme="majorHAnsi" w:cstheme="majorHAnsi"/>
        </w:rPr>
        <w:t>He is now among those to disavow the policy. "It's disgraceful. It's terrible to see families ripped apart and I don't support that one bit,"</w:t>
      </w:r>
      <w:r w:rsidRPr="007116FF">
        <w:rPr>
          <w:rFonts w:asciiTheme="majorHAnsi" w:hAnsiTheme="majorHAnsi" w:cstheme="majorHAnsi"/>
          <w:sz w:val="14"/>
        </w:rPr>
        <w:t xml:space="preserve"> Graham told CBN News this week, though he blamed "politicians for the last 20, 30 years" rather than Trump explicitly. In extraordinary scenes on Thursday, Sessions and White House Press Secretary Sarah Huckabee Sanders both referenced the Bible to defend the policy. "I can say that it is very biblical to enforce the law. That is</w:t>
      </w:r>
      <w:proofErr w:type="gramStart"/>
      <w:r w:rsidRPr="007116FF">
        <w:rPr>
          <w:rFonts w:asciiTheme="majorHAnsi" w:hAnsiTheme="majorHAnsi" w:cstheme="majorHAnsi"/>
          <w:sz w:val="14"/>
        </w:rPr>
        <w:t>, actually, repeated</w:t>
      </w:r>
      <w:proofErr w:type="gramEnd"/>
      <w:r w:rsidRPr="007116FF">
        <w:rPr>
          <w:rFonts w:asciiTheme="majorHAnsi" w:hAnsiTheme="majorHAnsi" w:cstheme="majorHAnsi"/>
          <w:sz w:val="14"/>
        </w:rPr>
        <w:t xml:space="preserve"> a number of times throughout the Bible," Sanders said in a press conference. Many Christians in the US seem, in this case at least, not to agree. Just this week the Southern Baptist Convention (SBC), which represents 47,272 US churches, voted on a resolution regarding immigration reform that pointedly described the importance of family. "</w:t>
      </w:r>
      <w:r w:rsidRPr="007116FF">
        <w:rPr>
          <w:rStyle w:val="StyleUnderline"/>
          <w:rFonts w:asciiTheme="majorHAnsi" w:hAnsiTheme="majorHAnsi" w:cstheme="majorHAnsi"/>
        </w:rPr>
        <w:t xml:space="preserve">We desire to see immigration reform include an emphasis on securing our borders and providing a pathway to legal status with appropriate </w:t>
      </w:r>
      <w:proofErr w:type="spellStart"/>
      <w:r w:rsidRPr="007116FF">
        <w:rPr>
          <w:rStyle w:val="StyleUnderline"/>
          <w:rFonts w:asciiTheme="majorHAnsi" w:hAnsiTheme="majorHAnsi" w:cstheme="majorHAnsi"/>
        </w:rPr>
        <w:t>restitutionary</w:t>
      </w:r>
      <w:proofErr w:type="spellEnd"/>
      <w:r w:rsidRPr="007116FF">
        <w:rPr>
          <w:rStyle w:val="StyleUnderline"/>
          <w:rFonts w:asciiTheme="majorHAnsi" w:hAnsiTheme="majorHAnsi" w:cstheme="majorHAnsi"/>
        </w:rPr>
        <w:t xml:space="preserve"> measures, maintaining the priority of family unity, resulting in an efficient immigration system that honors the value and dignity of those seeking a better life for themselves and their famili</w:t>
      </w:r>
      <w:r w:rsidRPr="007116FF">
        <w:rPr>
          <w:rFonts w:asciiTheme="majorHAnsi" w:hAnsiTheme="majorHAnsi" w:cstheme="majorHAnsi"/>
          <w:sz w:val="14"/>
        </w:rPr>
        <w:t xml:space="preserve">es," the resolution read. Southern Baptist Convention Southern Baptist Convention president Steve Gaines preaches at the convention's annual meeting on Tuesday, June 12, 2018 at the Kay Bailey Hutchison Convention Center in Dallas. AP Photo/Jeffrey McWhorter </w:t>
      </w:r>
      <w:proofErr w:type="gramStart"/>
      <w:r w:rsidRPr="007116FF">
        <w:rPr>
          <w:rFonts w:asciiTheme="majorHAnsi" w:hAnsiTheme="majorHAnsi" w:cstheme="majorHAnsi"/>
          <w:sz w:val="14"/>
        </w:rPr>
        <w:t>The</w:t>
      </w:r>
      <w:proofErr w:type="gramEnd"/>
      <w:r w:rsidRPr="007116FF">
        <w:rPr>
          <w:rFonts w:asciiTheme="majorHAnsi" w:hAnsiTheme="majorHAnsi" w:cstheme="majorHAnsi"/>
          <w:sz w:val="14"/>
        </w:rPr>
        <w:t xml:space="preserve"> most public-facing arm of the SBC, the Ethics and Religious Liberty Commission, is also part of the Evangelical Immigration Table, a coalition which recently issued a letter to Trump asking him to reverse the "zero tolerance" policy of separating "vulnerable children" from their families. "</w:t>
      </w:r>
      <w:r w:rsidRPr="007116FF">
        <w:rPr>
          <w:rStyle w:val="StyleUnderline"/>
          <w:rFonts w:asciiTheme="majorHAnsi" w:hAnsiTheme="majorHAnsi" w:cstheme="majorHAnsi"/>
        </w:rPr>
        <w:t>The traumatic effects of this separation on these young children, which could be devastating and long-lasting, are of utmost concern," the letter says. Its writers include the president of World Vision, and Samuel Rodriguez, president of the National Hispanic Christian Leadership Conference and an informal evangelical adviser to Trump. But evangelical leaders aren't the only ones speaking out. Daniel DiNardo, president of the US Conference of Catholic Bishops this week issued a statement "condemning the continued use of family separation at the US/Mexico border</w:t>
      </w:r>
      <w:r w:rsidRPr="007116FF">
        <w:rPr>
          <w:rFonts w:asciiTheme="majorHAnsi" w:hAnsiTheme="majorHAnsi" w:cstheme="majorHAnsi"/>
          <w:sz w:val="14"/>
        </w:rPr>
        <w:t xml:space="preserve">." "Our government has the discretion in our laws to ensure that young children are not separated from their parents and exposed to irreparable harm and trauma," said DiNardo. He added: "Families are the foundational element of our society and they must be able to stay together. While protecting our borders is important, we can and must do better as a government, and as a society, to find other ways to ensure that safety. Separating babies from their mothers is not the answer and is immoral." Aside from winning 4 out of 5 evangelical voters in 2016, </w:t>
      </w:r>
      <w:r w:rsidRPr="007116FF">
        <w:rPr>
          <w:rStyle w:val="StyleUnderline"/>
          <w:rFonts w:asciiTheme="majorHAnsi" w:hAnsiTheme="majorHAnsi" w:cstheme="majorHAnsi"/>
        </w:rPr>
        <w:t>Trump also won white Catholics with a 23-point margin, of 60% to 37%. But that didn't stop one bishop this week suggesting that, as part of the Catholic church's focus on "life issues," it could consider denying communion or other sacraments to individuals who are involved with separating children from their parents at the border.</w:t>
      </w:r>
    </w:p>
    <w:p w14:paraId="680A924A" w14:textId="77777777" w:rsidR="00D82942" w:rsidRPr="007116FF" w:rsidRDefault="00D82942" w:rsidP="00D82942">
      <w:pPr>
        <w:pStyle w:val="Heading2"/>
        <w:rPr>
          <w:rFonts w:asciiTheme="majorHAnsi" w:hAnsiTheme="majorHAnsi" w:cstheme="majorHAnsi"/>
        </w:rPr>
      </w:pPr>
      <w:r w:rsidRPr="007116FF">
        <w:rPr>
          <w:rFonts w:asciiTheme="majorHAnsi" w:hAnsiTheme="majorHAnsi" w:cstheme="majorHAnsi"/>
        </w:rPr>
        <w:t>Link</w:t>
      </w:r>
    </w:p>
    <w:p w14:paraId="789B202F"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No link</w:t>
      </w:r>
    </w:p>
    <w:p w14:paraId="722E9C37"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No link – trump has made concessions before</w:t>
      </w:r>
    </w:p>
    <w:p w14:paraId="012BCE9D" w14:textId="77777777" w:rsidR="00D82942" w:rsidRPr="007116FF" w:rsidRDefault="00D82942" w:rsidP="00D82942">
      <w:pPr>
        <w:rPr>
          <w:rFonts w:asciiTheme="majorHAnsi" w:hAnsiTheme="majorHAnsi" w:cstheme="majorHAnsi"/>
        </w:rPr>
      </w:pPr>
      <w:proofErr w:type="spellStart"/>
      <w:r w:rsidRPr="007116FF">
        <w:rPr>
          <w:rStyle w:val="Style13ptBold"/>
          <w:rFonts w:asciiTheme="majorHAnsi" w:hAnsiTheme="majorHAnsi" w:cstheme="majorHAnsi"/>
        </w:rPr>
        <w:t>Guzzardi</w:t>
      </w:r>
      <w:proofErr w:type="spellEnd"/>
      <w:r w:rsidRPr="007116FF">
        <w:rPr>
          <w:rStyle w:val="Style13ptBold"/>
          <w:rFonts w:asciiTheme="majorHAnsi" w:hAnsiTheme="majorHAnsi" w:cstheme="majorHAnsi"/>
        </w:rPr>
        <w:t xml:space="preserve"> 17</w:t>
      </w:r>
      <w:r w:rsidRPr="007116FF">
        <w:rPr>
          <w:rFonts w:asciiTheme="majorHAnsi" w:hAnsiTheme="majorHAnsi" w:cstheme="majorHAnsi"/>
        </w:rPr>
        <w:t xml:space="preserve"> (Joe </w:t>
      </w:r>
      <w:proofErr w:type="spellStart"/>
      <w:r w:rsidRPr="007116FF">
        <w:rPr>
          <w:rFonts w:asciiTheme="majorHAnsi" w:hAnsiTheme="majorHAnsi" w:cstheme="majorHAnsi"/>
        </w:rPr>
        <w:t>Guzzardi</w:t>
      </w:r>
      <w:proofErr w:type="spellEnd"/>
      <w:r w:rsidRPr="007116FF">
        <w:rPr>
          <w:rFonts w:asciiTheme="majorHAnsi" w:hAnsiTheme="majorHAnsi" w:cstheme="majorHAnsi"/>
        </w:rPr>
        <w:t xml:space="preserve">,, 5-16-2017, "Trump's Base to President: 'It's Getting Late Early'," Jackson Sun, </w:t>
      </w:r>
      <w:hyperlink r:id="rId100" w:history="1">
        <w:r w:rsidRPr="007116FF">
          <w:rPr>
            <w:rStyle w:val="Hyperlink"/>
            <w:rFonts w:asciiTheme="majorHAnsi" w:hAnsiTheme="majorHAnsi" w:cstheme="majorHAnsi"/>
          </w:rPr>
          <w:t>https://www.jacksonsun.com/story/opinion/columnists/2017/05/16/trumps-base-president-its-getting-late-early/321023001/</w:t>
        </w:r>
      </w:hyperlink>
      <w:r w:rsidRPr="007116FF">
        <w:rPr>
          <w:rFonts w:asciiTheme="majorHAnsi" w:hAnsiTheme="majorHAnsi" w:cstheme="majorHAnsi"/>
        </w:rPr>
        <w:t>) MJG</w:t>
      </w:r>
    </w:p>
    <w:p w14:paraId="08A20E6B" w14:textId="77777777" w:rsidR="00D82942" w:rsidRPr="007116FF" w:rsidRDefault="00D82942" w:rsidP="00D82942">
      <w:pPr>
        <w:rPr>
          <w:rFonts w:asciiTheme="majorHAnsi" w:hAnsiTheme="majorHAnsi" w:cstheme="majorHAnsi"/>
          <w:sz w:val="14"/>
        </w:rPr>
      </w:pPr>
      <w:r w:rsidRPr="007116FF">
        <w:rPr>
          <w:rStyle w:val="StyleUnderline"/>
          <w:rFonts w:asciiTheme="majorHAnsi" w:hAnsiTheme="majorHAnsi" w:cstheme="majorHAnsi"/>
        </w:rPr>
        <w:t>The 2017 $1.1 trillion Omnibus budget deal left President Donald Trump's supporters empty-handed and wondering when the winning will star</w:t>
      </w:r>
      <w:r w:rsidRPr="007116FF">
        <w:rPr>
          <w:rFonts w:asciiTheme="majorHAnsi" w:hAnsiTheme="majorHAnsi" w:cstheme="majorHAnsi"/>
          <w:sz w:val="14"/>
        </w:rPr>
        <w:t xml:space="preserve">t. </w:t>
      </w:r>
      <w:r w:rsidRPr="007116FF">
        <w:rPr>
          <w:rStyle w:val="StyleUnderline"/>
          <w:rFonts w:asciiTheme="majorHAnsi" w:hAnsiTheme="majorHAnsi" w:cstheme="majorHAnsi"/>
        </w:rPr>
        <w:t>From all appearances, villainous Senate Minority Leader Chuck Schumer, and not the White House, calls the shots. The budget contains abundant evidence that President Trump has abandoned most of his immigration-related campaign promises, and instead wrapped up in a big red bow to deliver to Democrats their open borders wish list</w:t>
      </w:r>
      <w:r w:rsidRPr="007116FF">
        <w:rPr>
          <w:rFonts w:asciiTheme="majorHAnsi" w:hAnsiTheme="majorHAnsi" w:cstheme="majorHAnsi"/>
          <w:sz w:val="14"/>
        </w:rPr>
        <w:t>. President Trump and the GOP congressional majority wobbled, then collapsed at Schumer's threat to close the government unless he got his way</w:t>
      </w:r>
      <w:r w:rsidRPr="007116FF">
        <w:rPr>
          <w:rStyle w:val="StyleUnderline"/>
          <w:rFonts w:asciiTheme="majorHAnsi" w:hAnsiTheme="majorHAnsi" w:cstheme="majorHAnsi"/>
        </w:rPr>
        <w:t>., President Trump's base voted for him because of his immigration assurances which are more important to them than the possible effects of a symbolic shutdown</w:t>
      </w:r>
      <w:r w:rsidRPr="007116FF">
        <w:rPr>
          <w:rFonts w:asciiTheme="majorHAnsi" w:hAnsiTheme="majorHAnsi" w:cstheme="majorHAnsi"/>
          <w:sz w:val="14"/>
        </w:rPr>
        <w:t xml:space="preserve">. Here's a partial list of President Trump's perfidies., First, the </w:t>
      </w:r>
      <w:r w:rsidRPr="007116FF">
        <w:rPr>
          <w:rStyle w:val="StyleUnderline"/>
          <w:rFonts w:asciiTheme="majorHAnsi" w:hAnsiTheme="majorHAnsi" w:cstheme="majorHAnsi"/>
        </w:rPr>
        <w:t>highly contentious, national security-threatening refugee resettlement program will receive $3.1 billion, a sum equal to what the Obama administration was awarded. T</w:t>
      </w:r>
      <w:r w:rsidRPr="007116FF">
        <w:rPr>
          <w:rFonts w:asciiTheme="majorHAnsi" w:hAnsiTheme="majorHAnsi" w:cstheme="majorHAnsi"/>
          <w:sz w:val="14"/>
        </w:rPr>
        <w:t xml:space="preserve">he 42,414 refugees admitted this fiscal year through March is higher to date than at any other similar period during the last ten years. President Trump is on target to at least equal if not exceed President Obama's annual refugee intake., Second, despite a plethora of irrefutable evidence that sanctuary cities are criminal alien havens, and municipalities where MS-13 has increasingly run amok, funding to them will continue as per usual. In the last several months, as part of its ongoing MS-13 removal commitment, ICE arrested several Central American nationals that included some who had been released by the jurisdictions that held them, despite active detainers placed against them. Included in the convictions against the MS-13 members were murder, homicide with a machete, robbery, firearms possession and racketeering., </w:t>
      </w:r>
      <w:r w:rsidRPr="007116FF">
        <w:rPr>
          <w:rStyle w:val="StyleUnderline"/>
          <w:rFonts w:asciiTheme="majorHAnsi" w:hAnsiTheme="majorHAnsi" w:cstheme="majorHAnsi"/>
        </w:rPr>
        <w:t>Third, President Trump's much-touted "hire American" campaign pledge has been replaced by increasing the H-2B visa category for low-skilled foreign-born labo</w:t>
      </w:r>
      <w:r w:rsidRPr="007116FF">
        <w:rPr>
          <w:rFonts w:asciiTheme="majorHAnsi" w:hAnsiTheme="majorHAnsi" w:cstheme="majorHAnsi"/>
          <w:sz w:val="14"/>
        </w:rPr>
        <w:t xml:space="preserve">r. As written, the Omnibus bill would allow 70,000 more visas above the existing 66,000 cap. California Senator Dianne Feinstein, a Democrat and long-standing advocate for more guest worker visas, questioned the wisdom of increasing the H-2B cap. Feinstein argued for removing the H-2B provision from the Omnibus and allowing the Judiciary Committee time to debate the questionable practice of flooding the labor force with more temporary foreign workers which depresses wages for all seasonal workers. Importing more cheap labor is a stab in the back to the nation's underemployed. A related note: refugees also immediately receive work authorization </w:t>
      </w:r>
      <w:r w:rsidRPr="007116FF">
        <w:rPr>
          <w:rStyle w:val="StyleUnderline"/>
          <w:rFonts w:asciiTheme="majorHAnsi" w:hAnsiTheme="majorHAnsi" w:cstheme="majorHAnsi"/>
        </w:rPr>
        <w:t>documents., Fourth, the border wall and the deportation force ---- President Trump's two signature campaign issues ---- were not funded. Worse, the budget's language specifically forbids a single penny of the $1.5 billion allocated to border security to be spent on wall construction. The overall budget is so disappointing to President Trump's base that Schumer and House Minority Speaker Nancy Pelosi crowed that Democrats blocked 160 GOP priorities., President Trump's supporters take cold comfort in feeble explanations that his administration is still in its very early stage</w:t>
      </w:r>
      <w:r w:rsidRPr="007116FF">
        <w:rPr>
          <w:rFonts w:asciiTheme="majorHAnsi" w:hAnsiTheme="majorHAnsi" w:cstheme="majorHAnsi"/>
          <w:sz w:val="14"/>
        </w:rPr>
        <w:t>. Looking ahead, some triumphs may be on the horizon. The Supreme Court is likely to uphold President Trump's refugee travel pause, assuming he's still willing to go forward. Another favorable Supreme Court decision on withholding funds to sanctuary cities is also probable., As the great New York Yankee Hall of Famer Yogi Berra was fond of saying, and advice he might have passed along to President Trump: "It's getting late early."</w:t>
      </w:r>
    </w:p>
    <w:p w14:paraId="4C0FC6E2"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The base only cares if Trump does something they like – No risk of backlash</w:t>
      </w:r>
    </w:p>
    <w:p w14:paraId="144DB14C"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Drum 9/27</w:t>
      </w:r>
      <w:r w:rsidRPr="007116FF">
        <w:rPr>
          <w:rFonts w:asciiTheme="majorHAnsi" w:hAnsiTheme="majorHAnsi" w:cstheme="majorHAnsi"/>
        </w:rPr>
        <w:t xml:space="preserve"> (Kevin, “Donald Trump’s Base Doesn’t Care Much About His Opinion”, </w:t>
      </w:r>
      <w:proofErr w:type="spellStart"/>
      <w:r w:rsidRPr="007116FF">
        <w:rPr>
          <w:rFonts w:asciiTheme="majorHAnsi" w:hAnsiTheme="majorHAnsi" w:cstheme="majorHAnsi"/>
        </w:rPr>
        <w:t>Septemeber</w:t>
      </w:r>
      <w:proofErr w:type="spellEnd"/>
      <w:r w:rsidRPr="007116FF">
        <w:rPr>
          <w:rFonts w:asciiTheme="majorHAnsi" w:hAnsiTheme="majorHAnsi" w:cstheme="majorHAnsi"/>
        </w:rPr>
        <w:t xml:space="preserve"> 27, 2017, Mother Jones, </w:t>
      </w:r>
      <w:hyperlink r:id="rId101" w:history="1">
        <w:r w:rsidRPr="007116FF">
          <w:rPr>
            <w:rStyle w:val="Hyperlink"/>
            <w:rFonts w:asciiTheme="majorHAnsi" w:hAnsiTheme="majorHAnsi" w:cstheme="majorHAnsi"/>
          </w:rPr>
          <w:t>http://www.motherjones.com/kevin-drum/2017/09/donald-trumps-base-doesnt-care-much-about-his-opinion/)</w:t>
        </w:r>
      </w:hyperlink>
      <w:r w:rsidRPr="007116FF">
        <w:rPr>
          <w:rFonts w:asciiTheme="majorHAnsi" w:hAnsiTheme="majorHAnsi" w:cstheme="majorHAnsi"/>
        </w:rPr>
        <w:t xml:space="preserve"> MJG</w:t>
      </w:r>
    </w:p>
    <w:p w14:paraId="03975CAC" w14:textId="77777777" w:rsidR="00D82942" w:rsidRPr="007116FF" w:rsidRDefault="00D82942" w:rsidP="00D82942">
      <w:pPr>
        <w:rPr>
          <w:rStyle w:val="Emphasis"/>
          <w:rFonts w:asciiTheme="majorHAnsi" w:hAnsiTheme="majorHAnsi" w:cstheme="majorHAnsi"/>
        </w:rPr>
      </w:pPr>
      <w:r w:rsidRPr="007116FF">
        <w:rPr>
          <w:rFonts w:asciiTheme="majorHAnsi" w:hAnsiTheme="majorHAnsi" w:cstheme="majorHAnsi"/>
        </w:rPr>
        <w:t xml:space="preserve">Confirmed lunatic Roy Moore won the Republican Senate primary in Alabama last night, which was no big surprise. But it’s a funny thing. </w:t>
      </w:r>
      <w:r w:rsidRPr="007116FF">
        <w:rPr>
          <w:rStyle w:val="Emphasis"/>
          <w:rFonts w:asciiTheme="majorHAnsi" w:hAnsiTheme="majorHAnsi" w:cstheme="majorHAnsi"/>
        </w:rPr>
        <w:t>Donald Trump endorsed his opponent, and this is yet another sign that Trump has very little sway over his supporters. They like him, but only when he’s telling them what they already want to hear. If he goes off the reservation, they shrug and continue doing whatever they were doing in the first place.</w:t>
      </w:r>
      <w:r w:rsidRPr="007116FF">
        <w:rPr>
          <w:rFonts w:asciiTheme="majorHAnsi" w:hAnsiTheme="majorHAnsi" w:cstheme="majorHAnsi"/>
        </w:rPr>
        <w:t xml:space="preserve"> To some extent this is true of all presidents, of course</w:t>
      </w:r>
      <w:r w:rsidRPr="007116FF">
        <w:rPr>
          <w:rStyle w:val="Emphasis"/>
          <w:rFonts w:asciiTheme="majorHAnsi" w:hAnsiTheme="majorHAnsi" w:cstheme="majorHAnsi"/>
        </w:rPr>
        <w:t>. The power to persuade is a precious and limited commodity. But Trump seems more than normally unable to move the needle of national opinion. He can spur outrage over things his base is already outraged about. He can gull the media into letting him set the agenda. He can unite everyone in embarrassment. But his support or opposition doesn’t seem to change minds about the wisdom of going to war; whether to approve of Republican health plans; or who to vote for. Am I off base here? Or does Trump really have less than normal influence over his followers?</w:t>
      </w:r>
    </w:p>
    <w:p w14:paraId="60CADE77" w14:textId="77777777" w:rsidR="00D82942" w:rsidRPr="007116FF" w:rsidRDefault="00D82942" w:rsidP="00D82942">
      <w:pPr>
        <w:rPr>
          <w:rFonts w:asciiTheme="majorHAnsi" w:hAnsiTheme="majorHAnsi" w:cstheme="majorHAnsi"/>
        </w:rPr>
      </w:pPr>
    </w:p>
    <w:p w14:paraId="61C56CF8"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L/T – Embattlement</w:t>
      </w:r>
    </w:p>
    <w:p w14:paraId="6DF25BF4"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Trumps base rallies when he is threatened- response on immigration policy proves</w:t>
      </w:r>
    </w:p>
    <w:p w14:paraId="05BE9522"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Peters 18</w:t>
      </w:r>
      <w:r w:rsidRPr="007116FF">
        <w:rPr>
          <w:rFonts w:asciiTheme="majorHAnsi" w:hAnsiTheme="majorHAnsi" w:cstheme="majorHAnsi"/>
        </w:rPr>
        <w:t xml:space="preserve"> (Jeremy W. Peters, 6-23-2018, "As Critics Assail Trump, His Supporters Dig In Deeper," New York Times, </w:t>
      </w:r>
      <w:hyperlink r:id="rId102" w:history="1">
        <w:r w:rsidRPr="007116FF">
          <w:rPr>
            <w:rStyle w:val="Hyperlink"/>
            <w:rFonts w:asciiTheme="majorHAnsi" w:hAnsiTheme="majorHAnsi" w:cstheme="majorHAnsi"/>
          </w:rPr>
          <w:t>https://www.nytimes.com/2018/06/23/us/politics/republican-voters-trump.html</w:t>
        </w:r>
      </w:hyperlink>
      <w:r w:rsidRPr="007116FF">
        <w:rPr>
          <w:rFonts w:asciiTheme="majorHAnsi" w:hAnsiTheme="majorHAnsi" w:cstheme="majorHAnsi"/>
        </w:rPr>
        <w:t>) MJG</w:t>
      </w:r>
    </w:p>
    <w:p w14:paraId="7B6BE5A2" w14:textId="77777777" w:rsidR="00D82942" w:rsidRPr="007116FF" w:rsidRDefault="00D82942" w:rsidP="00D82942">
      <w:pPr>
        <w:rPr>
          <w:rStyle w:val="StyleUnderline"/>
          <w:rFonts w:asciiTheme="majorHAnsi" w:hAnsiTheme="majorHAnsi" w:cstheme="majorHAnsi"/>
        </w:rPr>
      </w:pPr>
      <w:r w:rsidRPr="007116FF">
        <w:rPr>
          <w:rFonts w:asciiTheme="majorHAnsi" w:hAnsiTheme="majorHAnsi" w:cstheme="majorHAnsi"/>
          <w:sz w:val="12"/>
        </w:rPr>
        <w:t xml:space="preserve">LEESBURG, Va. — </w:t>
      </w:r>
      <w:r w:rsidRPr="007116FF">
        <w:rPr>
          <w:rStyle w:val="StyleUnderline"/>
          <w:rFonts w:asciiTheme="majorHAnsi" w:hAnsiTheme="majorHAnsi" w:cstheme="majorHAnsi"/>
        </w:rPr>
        <w:t>Gina Anders knows the feeling well by now. President Trump says or does something that triggers a spasm of outrage. She doesn’t necessarily agree with how he handled the situation. She gets why people are upset. But Ms. Anders, 46, a Republican from suburban Loudoun County, Va., with a law degree, a business career, and not a stitch of “Make America Great Again” gear in her wardrobe, is moved to defend him anyway. “All nuance and all complexity</w:t>
      </w:r>
      <w:r w:rsidRPr="007116FF">
        <w:rPr>
          <w:rFonts w:asciiTheme="majorHAnsi" w:hAnsiTheme="majorHAnsi" w:cstheme="majorHAnsi"/>
          <w:sz w:val="12"/>
        </w:rPr>
        <w:t xml:space="preserve"> — and these are complex issues — are completely lost,” </w:t>
      </w:r>
      <w:r w:rsidRPr="007116FF">
        <w:rPr>
          <w:rStyle w:val="StyleUnderline"/>
          <w:rFonts w:asciiTheme="majorHAnsi" w:hAnsiTheme="majorHAnsi" w:cstheme="majorHAnsi"/>
        </w:rPr>
        <w:t>she said, describing “overblown” reactions from the president’s critics, some of whom equated the Trump administration’s policy of separating migrant children and parents to history’s greatest atrocities.</w:t>
      </w:r>
      <w:r w:rsidRPr="007116FF">
        <w:rPr>
          <w:rFonts w:asciiTheme="majorHAnsi" w:hAnsiTheme="majorHAnsi" w:cstheme="majorHAnsi"/>
          <w:sz w:val="12"/>
        </w:rPr>
        <w:t xml:space="preserve"> “It makes me angry at them, which causes me to want to defend him to them more,” Ms. Anders said. In interviews across the country over the last few days, dozens of Trump voters, as well as pollsters and strategists, described something like a bonding experience with the president that happens each time Republicans </w:t>
      </w:r>
      <w:proofErr w:type="gramStart"/>
      <w:r w:rsidRPr="007116FF">
        <w:rPr>
          <w:rFonts w:asciiTheme="majorHAnsi" w:hAnsiTheme="majorHAnsi" w:cstheme="majorHAnsi"/>
          <w:sz w:val="12"/>
        </w:rPr>
        <w:t>have to</w:t>
      </w:r>
      <w:proofErr w:type="gramEnd"/>
      <w:r w:rsidRPr="007116FF">
        <w:rPr>
          <w:rFonts w:asciiTheme="majorHAnsi" w:hAnsiTheme="majorHAnsi" w:cstheme="majorHAnsi"/>
          <w:sz w:val="12"/>
        </w:rPr>
        <w:t xml:space="preserve"> answer a now-familiar question: “How can you possibly still support this man?” Their resilience suggests a level of unity among Republicans that could help mitigate Mr. Trump’s low overall approval ratings and aid his party’s chances of keeping control of the House of Representatives in November. ADVERTISEMENT “He’s not a perfect guy; he does some stupid stuff,” said Tony </w:t>
      </w:r>
      <w:proofErr w:type="spellStart"/>
      <w:r w:rsidRPr="007116FF">
        <w:rPr>
          <w:rFonts w:asciiTheme="majorHAnsi" w:hAnsiTheme="majorHAnsi" w:cstheme="majorHAnsi"/>
          <w:sz w:val="12"/>
        </w:rPr>
        <w:t>Schrantz</w:t>
      </w:r>
      <w:proofErr w:type="spellEnd"/>
      <w:r w:rsidRPr="007116FF">
        <w:rPr>
          <w:rFonts w:asciiTheme="majorHAnsi" w:hAnsiTheme="majorHAnsi" w:cstheme="majorHAnsi"/>
          <w:sz w:val="12"/>
        </w:rPr>
        <w:t>, 50, of Lino Lakes, Minn., the owner of a water systems leak detection business</w:t>
      </w:r>
      <w:r w:rsidRPr="007116FF">
        <w:rPr>
          <w:rStyle w:val="StyleUnderline"/>
          <w:rFonts w:asciiTheme="majorHAnsi" w:hAnsiTheme="majorHAnsi" w:cstheme="majorHAnsi"/>
        </w:rPr>
        <w:t>. “But when they’re hounding him all the time it just gets old. Give the guy a little.” Republican voters repeatedly described an instinctive, protective response to the president, and their support has grown in recent months: Mr. Trump’s approval rating among Republicans is now about 90 percent.</w:t>
      </w:r>
      <w:r w:rsidRPr="007116FF">
        <w:rPr>
          <w:rFonts w:asciiTheme="majorHAnsi" w:hAnsiTheme="majorHAnsi" w:cstheme="majorHAnsi"/>
          <w:sz w:val="12"/>
        </w:rPr>
        <w:t xml:space="preserve"> And while polling has yet to capture the effect of the last week’s immigration controversy, the only modern Republican president more popular with his party than Mr. Trump at this point in his first term, according to Gallup, was George W. Bush after the country united in the wake of the Sept. 11 attacks. </w:t>
      </w:r>
      <w:r w:rsidRPr="007116FF">
        <w:rPr>
          <w:rStyle w:val="StyleUnderline"/>
          <w:rFonts w:asciiTheme="majorHAnsi" w:hAnsiTheme="majorHAnsi" w:cstheme="majorHAnsi"/>
        </w:rPr>
        <w:t>Mr. Trump has also retained support across a range of demographics other than the working-class voters who are most identified with him. This includes portions of the wealthy college-educated people in swing counties, like Virginia’s Loudoun, in the country’s most politically competitive states</w:t>
      </w:r>
      <w:r w:rsidRPr="007116FF">
        <w:rPr>
          <w:rFonts w:asciiTheme="majorHAnsi" w:hAnsiTheme="majorHAnsi" w:cstheme="majorHAnsi"/>
          <w:sz w:val="12"/>
        </w:rPr>
        <w:t xml:space="preserve">. Many of these voters say their lives and the country are improving under his presidency, </w:t>
      </w:r>
      <w:r w:rsidRPr="007116FF">
        <w:rPr>
          <w:rStyle w:val="StyleUnderline"/>
          <w:rFonts w:asciiTheme="majorHAnsi" w:hAnsiTheme="majorHAnsi" w:cstheme="majorHAnsi"/>
        </w:rPr>
        <w:t xml:space="preserve">and the endless stream of tough cable news coverage and bad headlines about Mr. Trump only galvanizes them further — even though some displayed discomfort on their faces when asked about the child separation </w:t>
      </w:r>
      <w:proofErr w:type="gramStart"/>
      <w:r w:rsidRPr="007116FF">
        <w:rPr>
          <w:rStyle w:val="StyleUnderline"/>
          <w:rFonts w:asciiTheme="majorHAnsi" w:hAnsiTheme="majorHAnsi" w:cstheme="majorHAnsi"/>
        </w:rPr>
        <w:t>policy, and</w:t>
      </w:r>
      <w:proofErr w:type="gramEnd"/>
      <w:r w:rsidRPr="007116FF">
        <w:rPr>
          <w:rStyle w:val="StyleUnderline"/>
          <w:rFonts w:asciiTheme="majorHAnsi" w:hAnsiTheme="majorHAnsi" w:cstheme="majorHAnsi"/>
        </w:rPr>
        <w:t xml:space="preserve"> expressed misgivings about the president’s character.</w:t>
      </w:r>
      <w:r w:rsidRPr="007116FF">
        <w:rPr>
          <w:rFonts w:asciiTheme="majorHAnsi" w:hAnsiTheme="majorHAnsi" w:cstheme="majorHAnsi"/>
          <w:sz w:val="12"/>
        </w:rPr>
        <w:t xml:space="preserve"> ADVERTISEMENT “It bothers me that he doesn’t tell the truth, but I guess I kind of expect that, and I expect that from the media, too — not to always tell the truth or to slant it one way,” said Julie Knight, 63, a retired personal injury case manager from Algona, Wash. </w:t>
      </w:r>
      <w:r w:rsidRPr="007116FF">
        <w:rPr>
          <w:rStyle w:val="StyleUnderline"/>
          <w:rFonts w:asciiTheme="majorHAnsi" w:hAnsiTheme="majorHAnsi" w:cstheme="majorHAnsi"/>
        </w:rPr>
        <w:t>The increasingly tribalized politics on the left and right have helped insulate Mr. Trump from the paroxysms that have jolted his party and eroded longstanding expectations of restraint, humility and honesty in American presidents</w:t>
      </w:r>
      <w:r w:rsidRPr="007116FF">
        <w:rPr>
          <w:rFonts w:asciiTheme="majorHAnsi" w:hAnsiTheme="majorHAnsi" w:cstheme="majorHAnsi"/>
          <w:sz w:val="12"/>
        </w:rPr>
        <w:t xml:space="preserve">. This era of tumult has left Democrats energized and determined to win back Congress and act as a check on Mr. Trump, and their intensity has been reflected by strong turnouts in the primaries so far. But still, in just the last year and a half, </w:t>
      </w:r>
      <w:r w:rsidRPr="007116FF">
        <w:rPr>
          <w:rStyle w:val="StyleUnderline"/>
          <w:rFonts w:asciiTheme="majorHAnsi" w:hAnsiTheme="majorHAnsi" w:cstheme="majorHAnsi"/>
        </w:rPr>
        <w:t>Mr. Trump has bounced back from crises that at the time seemed as if they might be too severe for him to recover politically</w:t>
      </w:r>
      <w:r w:rsidRPr="007116FF">
        <w:rPr>
          <w:rFonts w:asciiTheme="majorHAnsi" w:hAnsiTheme="majorHAnsi" w:cstheme="majorHAnsi"/>
          <w:sz w:val="12"/>
        </w:rPr>
        <w:t>. He tried to unilaterally bar visitors from several Muslim countries from the United States, angering U.S. allies and provoking clashes with Congress and the courts over the limits of executive power. He praised some “very fine people” at a deadly white supremacist rally in Charlottesville, Va., in remarks that shook some members of his cabinet so deeply that they considered resigning. He defended Roy S. Moore, a Senate candidate in Alabama who was accused of fondling teenage girls, by suggesting that the allegations were old and possibly made-up</w:t>
      </w:r>
      <w:r w:rsidRPr="007116FF">
        <w:rPr>
          <w:rStyle w:val="StyleUnderline"/>
          <w:rFonts w:asciiTheme="majorHAnsi" w:hAnsiTheme="majorHAnsi" w:cstheme="majorHAnsi"/>
        </w:rPr>
        <w:t xml:space="preserve">. And </w:t>
      </w:r>
      <w:proofErr w:type="gramStart"/>
      <w:r w:rsidRPr="007116FF">
        <w:rPr>
          <w:rStyle w:val="StyleUnderline"/>
          <w:rFonts w:asciiTheme="majorHAnsi" w:hAnsiTheme="majorHAnsi" w:cstheme="majorHAnsi"/>
        </w:rPr>
        <w:t>so</w:t>
      </w:r>
      <w:proofErr w:type="gramEnd"/>
      <w:r w:rsidRPr="007116FF">
        <w:rPr>
          <w:rStyle w:val="StyleUnderline"/>
          <w:rFonts w:asciiTheme="majorHAnsi" w:hAnsiTheme="majorHAnsi" w:cstheme="majorHAnsi"/>
        </w:rPr>
        <w:t xml:space="preserve"> as another immigration crisis of his own making smoldered this past week, critics inside and outside Mr. Trump’s party predicted another devastating, irremediable low point in his presidency. Yet many Trump voters said that they no longer had the patience or interest to listen to what they see as another hysterical outburst by Democrats, Republican “Never </w:t>
      </w:r>
      <w:proofErr w:type="spellStart"/>
      <w:r w:rsidRPr="007116FF">
        <w:rPr>
          <w:rStyle w:val="StyleUnderline"/>
          <w:rFonts w:asciiTheme="majorHAnsi" w:hAnsiTheme="majorHAnsi" w:cstheme="majorHAnsi"/>
        </w:rPr>
        <w:t>Trumpers</w:t>
      </w:r>
      <w:proofErr w:type="spellEnd"/>
      <w:r w:rsidRPr="007116FF">
        <w:rPr>
          <w:rStyle w:val="StyleUnderline"/>
          <w:rFonts w:asciiTheme="majorHAnsi" w:hAnsiTheme="majorHAnsi" w:cstheme="majorHAnsi"/>
        </w:rPr>
        <w:t>” and the media.</w:t>
      </w:r>
      <w:r w:rsidRPr="007116FF">
        <w:rPr>
          <w:rFonts w:asciiTheme="majorHAnsi" w:hAnsiTheme="majorHAnsi" w:cstheme="majorHAnsi"/>
          <w:sz w:val="12"/>
        </w:rPr>
        <w:t xml:space="preserve"> EDITORS’ PICKS Americans Explain Why They Are Having Fewer Babies How an Italian Town That Welcomed Migrants Turned Against Them Inside China’s Dystopian Dreams: A.I., Shame and Lots of Cameras Image Gina Anders, a Republican from Loudoun County, Va., said that </w:t>
      </w:r>
      <w:r w:rsidRPr="007116FF">
        <w:rPr>
          <w:rStyle w:val="StyleUnderline"/>
          <w:rFonts w:asciiTheme="majorHAnsi" w:hAnsiTheme="majorHAnsi" w:cstheme="majorHAnsi"/>
        </w:rPr>
        <w:t xml:space="preserve">criticism of President Trump makes her want to defend him </w:t>
      </w:r>
      <w:proofErr w:type="spellStart"/>
      <w:r w:rsidRPr="007116FF">
        <w:rPr>
          <w:rStyle w:val="StyleUnderline"/>
          <w:rFonts w:asciiTheme="majorHAnsi" w:hAnsiTheme="majorHAnsi" w:cstheme="majorHAnsi"/>
        </w:rPr>
        <w:t>more</w:t>
      </w:r>
      <w:r w:rsidRPr="007116FF">
        <w:rPr>
          <w:rFonts w:asciiTheme="majorHAnsi" w:hAnsiTheme="majorHAnsi" w:cstheme="majorHAnsi"/>
          <w:sz w:val="12"/>
        </w:rPr>
        <w:t>.CreditAlex</w:t>
      </w:r>
      <w:proofErr w:type="spellEnd"/>
      <w:r w:rsidRPr="007116FF">
        <w:rPr>
          <w:rFonts w:asciiTheme="majorHAnsi" w:hAnsiTheme="majorHAnsi" w:cstheme="majorHAnsi"/>
          <w:sz w:val="12"/>
        </w:rPr>
        <w:t xml:space="preserve"> </w:t>
      </w:r>
      <w:proofErr w:type="spellStart"/>
      <w:r w:rsidRPr="007116FF">
        <w:rPr>
          <w:rFonts w:asciiTheme="majorHAnsi" w:hAnsiTheme="majorHAnsi" w:cstheme="majorHAnsi"/>
          <w:sz w:val="12"/>
        </w:rPr>
        <w:t>Wroblewski</w:t>
      </w:r>
      <w:proofErr w:type="spellEnd"/>
      <w:r w:rsidRPr="007116FF">
        <w:rPr>
          <w:rFonts w:asciiTheme="majorHAnsi" w:hAnsiTheme="majorHAnsi" w:cstheme="majorHAnsi"/>
          <w:sz w:val="12"/>
        </w:rPr>
        <w:t xml:space="preserve"> for The New York Times “It’s kind of like when you experience a sensation over and over and over again,” said Daniel Arnold, 32, a warehouse manager from Leesburg, Va., about an hour outside Washington. </w:t>
      </w:r>
      <w:r w:rsidRPr="007116FF">
        <w:rPr>
          <w:rStyle w:val="StyleUnderline"/>
          <w:rFonts w:asciiTheme="majorHAnsi" w:hAnsiTheme="majorHAnsi" w:cstheme="majorHAnsi"/>
        </w:rPr>
        <w:t>“A sensation is no longer a sensation. It’s just, ‘Oh, here we are again.’” For many Republicans, the audio of children sobbing at a migrant detention center barely registered, because these voters don’t pay attention to the left-leaning and mainstream media that have covered the family separation crisis far more than their preferred channel, Fox News.</w:t>
      </w:r>
      <w:r w:rsidRPr="007116FF">
        <w:rPr>
          <w:rFonts w:asciiTheme="majorHAnsi" w:hAnsiTheme="majorHAnsi" w:cstheme="majorHAnsi"/>
          <w:sz w:val="12"/>
        </w:rPr>
        <w:t xml:space="preserve"> ADVERTISEMENT “I think it’s terrible about the kids getting split up from their parents. But the parents shouldn’t have been here,” said Lynn </w:t>
      </w:r>
      <w:proofErr w:type="spellStart"/>
      <w:r w:rsidRPr="007116FF">
        <w:rPr>
          <w:rFonts w:asciiTheme="majorHAnsi" w:hAnsiTheme="majorHAnsi" w:cstheme="majorHAnsi"/>
          <w:sz w:val="12"/>
        </w:rPr>
        <w:t>Dittbenner</w:t>
      </w:r>
      <w:proofErr w:type="spellEnd"/>
      <w:r w:rsidRPr="007116FF">
        <w:rPr>
          <w:rFonts w:asciiTheme="majorHAnsi" w:hAnsiTheme="majorHAnsi" w:cstheme="majorHAnsi"/>
          <w:sz w:val="12"/>
        </w:rPr>
        <w:t>, 65, of Elk River, Minn., who took the day off from relaxing with her family at their lake cabin to hear the president speak at a rally in Duluth on Wednesday. Others said they saw a ploy by the president’s enemies to obscure news that was more favorable to him, like the internal Justice Department investigation that recently uncovered evidence of F.B.I. officials speaking disparagingly of Mr. Trump. “It’s just incredible what the nation is trying to do to disrupt this president and his agenda,” said Jeff Butts, 58, an unemployed sales manager from Leesburg. “</w:t>
      </w:r>
      <w:r w:rsidRPr="007116FF">
        <w:rPr>
          <w:rStyle w:val="StyleUnderline"/>
          <w:rFonts w:asciiTheme="majorHAnsi" w:hAnsiTheme="majorHAnsi" w:cstheme="majorHAnsi"/>
        </w:rPr>
        <w:t>We don’t get to hear about that. We only get to hear about the crying babies on the border.” Sometimes they seized on made-up or erroneous story lines that were mostly absent from the mainstream media. “Those cages and those families — that was actually filmed during the Obama administration, not the Trump administration,” said Clayton Smith, 57, a commercial lending underwriter from Cary, Ill., a Chicago suburb. Mr. Smith was correct about one image</w:t>
      </w:r>
      <w:r w:rsidRPr="007116FF">
        <w:rPr>
          <w:rFonts w:asciiTheme="majorHAnsi" w:hAnsiTheme="majorHAnsi" w:cstheme="majorHAnsi"/>
          <w:sz w:val="12"/>
        </w:rPr>
        <w:t xml:space="preserve">. He was referring to a story that was covered widely in the conservative media over the last few weeks about one of President Obama’s former speechwriters who tweeted a picture of immigrant children sleeping in a chain-link pen. “This is happening right now,” the tweet said, </w:t>
      </w:r>
      <w:proofErr w:type="gramStart"/>
      <w:r w:rsidRPr="007116FF">
        <w:rPr>
          <w:rFonts w:asciiTheme="majorHAnsi" w:hAnsiTheme="majorHAnsi" w:cstheme="majorHAnsi"/>
          <w:sz w:val="12"/>
        </w:rPr>
        <w:t>despite the fact that</w:t>
      </w:r>
      <w:proofErr w:type="gramEnd"/>
      <w:r w:rsidRPr="007116FF">
        <w:rPr>
          <w:rFonts w:asciiTheme="majorHAnsi" w:hAnsiTheme="majorHAnsi" w:cstheme="majorHAnsi"/>
          <w:sz w:val="12"/>
        </w:rPr>
        <w:t xml:space="preserve"> the picture was from 2014 when Mr. Obama was president. (He later deleted it and acknowledged the error.) As isolated as those examples are, they are validating for people who believe their political beliefs are constantly held under a microscope and vilified. ADVERTISEMENT “I don’t have friends anymore because I’ve switched parties,” said Judy </w:t>
      </w:r>
      <w:proofErr w:type="spellStart"/>
      <w:r w:rsidRPr="007116FF">
        <w:rPr>
          <w:rFonts w:asciiTheme="majorHAnsi" w:hAnsiTheme="majorHAnsi" w:cstheme="majorHAnsi"/>
          <w:sz w:val="12"/>
        </w:rPr>
        <w:t>Brana</w:t>
      </w:r>
      <w:proofErr w:type="spellEnd"/>
      <w:r w:rsidRPr="007116FF">
        <w:rPr>
          <w:rFonts w:asciiTheme="majorHAnsi" w:hAnsiTheme="majorHAnsi" w:cstheme="majorHAnsi"/>
          <w:sz w:val="12"/>
        </w:rPr>
        <w:t xml:space="preserve">, 66, a retired music and art teacher from St. Cloud, Minn., who left home at 10:30 on Wednesday morning to make the two-and-a-half-hour drive up to Duluth for the president’s rally. “Friends I’ve had for 40 years,” she added. “It’s insane, that’s what I’ll tell you.” </w:t>
      </w:r>
      <w:r w:rsidRPr="007116FF">
        <w:rPr>
          <w:rStyle w:val="StyleUnderline"/>
          <w:rFonts w:asciiTheme="majorHAnsi" w:hAnsiTheme="majorHAnsi" w:cstheme="majorHAnsi"/>
        </w:rPr>
        <w:t xml:space="preserve">Another factor that seems to be driving up support is a sense that no one is acknowledging Mr. Trump’s successes, which they see as manifold, historic and irrefutable. “Let’s see,” said John </w:t>
      </w:r>
      <w:proofErr w:type="spellStart"/>
      <w:r w:rsidRPr="007116FF">
        <w:rPr>
          <w:rStyle w:val="StyleUnderline"/>
          <w:rFonts w:asciiTheme="majorHAnsi" w:hAnsiTheme="majorHAnsi" w:cstheme="majorHAnsi"/>
        </w:rPr>
        <w:t>Westling</w:t>
      </w:r>
      <w:proofErr w:type="spellEnd"/>
      <w:r w:rsidRPr="007116FF">
        <w:rPr>
          <w:rStyle w:val="StyleUnderline"/>
          <w:rFonts w:asciiTheme="majorHAnsi" w:hAnsiTheme="majorHAnsi" w:cstheme="majorHAnsi"/>
        </w:rPr>
        <w:t>, 70, of Princeton, Minn., reciting a list of the president’s accomplishments that he said no one in the media wants to talk about. “Economy booming, check. Unemployment down, check</w:t>
      </w:r>
      <w:r w:rsidRPr="007116FF">
        <w:rPr>
          <w:rFonts w:asciiTheme="majorHAnsi" w:hAnsiTheme="majorHAnsi" w:cstheme="majorHAnsi"/>
          <w:sz w:val="12"/>
        </w:rPr>
        <w:t xml:space="preserve">. Border security being addressed, check. Possible end to the Korean War that started when I was 3 years old, 68 years ago, check.” “I suspect that if Trump walked across Lake Mille Lacs,” Mr. </w:t>
      </w:r>
      <w:proofErr w:type="spellStart"/>
      <w:r w:rsidRPr="007116FF">
        <w:rPr>
          <w:rFonts w:asciiTheme="majorHAnsi" w:hAnsiTheme="majorHAnsi" w:cstheme="majorHAnsi"/>
          <w:sz w:val="12"/>
        </w:rPr>
        <w:t>Westling</w:t>
      </w:r>
      <w:proofErr w:type="spellEnd"/>
      <w:r w:rsidRPr="007116FF">
        <w:rPr>
          <w:rFonts w:asciiTheme="majorHAnsi" w:hAnsiTheme="majorHAnsi" w:cstheme="majorHAnsi"/>
          <w:sz w:val="12"/>
        </w:rPr>
        <w:t xml:space="preserve"> added, “the media would announce, ‘</w:t>
      </w:r>
      <w:r w:rsidRPr="007116FF">
        <w:rPr>
          <w:rStyle w:val="StyleUnderline"/>
          <w:rFonts w:asciiTheme="majorHAnsi" w:hAnsiTheme="majorHAnsi" w:cstheme="majorHAnsi"/>
        </w:rPr>
        <w:t>Trump can’t swim!’” As measured by the Gallup daily presidential approval tracking poll, Mr. Trump has averaged 87 percent job approval from fellow Republicans in his second year in office, up from 83 percent in his first year. And during the past two weeks, his approval rating hit 90 percent with Republicans. Y</w:t>
      </w:r>
      <w:r w:rsidRPr="007116FF">
        <w:rPr>
          <w:rFonts w:asciiTheme="majorHAnsi" w:hAnsiTheme="majorHAnsi" w:cstheme="majorHAnsi"/>
          <w:sz w:val="12"/>
        </w:rPr>
        <w:t xml:space="preserve">et some say their patience with Mr. Trump’s divisive style is not limitless. Gary </w:t>
      </w:r>
      <w:proofErr w:type="spellStart"/>
      <w:r w:rsidRPr="007116FF">
        <w:rPr>
          <w:rFonts w:asciiTheme="majorHAnsi" w:hAnsiTheme="majorHAnsi" w:cstheme="majorHAnsi"/>
          <w:sz w:val="12"/>
        </w:rPr>
        <w:t>Winthorpe</w:t>
      </w:r>
      <w:proofErr w:type="spellEnd"/>
      <w:r w:rsidRPr="007116FF">
        <w:rPr>
          <w:rFonts w:asciiTheme="majorHAnsi" w:hAnsiTheme="majorHAnsi" w:cstheme="majorHAnsi"/>
          <w:sz w:val="12"/>
        </w:rPr>
        <w:t xml:space="preserve">, a 17-year-old high school student who was on his way to see the president speak in Minnesota on Wednesday, said he hopes that the first vote he casts for president in 2020 is for Mr. Trump. But he acknowledged being wary at times, aware of </w:t>
      </w:r>
      <w:proofErr w:type="gramStart"/>
      <w:r w:rsidRPr="007116FF">
        <w:rPr>
          <w:rFonts w:asciiTheme="majorHAnsi" w:hAnsiTheme="majorHAnsi" w:cstheme="majorHAnsi"/>
          <w:sz w:val="12"/>
        </w:rPr>
        <w:t>protests against</w:t>
      </w:r>
      <w:proofErr w:type="gramEnd"/>
      <w:r w:rsidRPr="007116FF">
        <w:rPr>
          <w:rFonts w:asciiTheme="majorHAnsi" w:hAnsiTheme="majorHAnsi" w:cstheme="majorHAnsi"/>
          <w:sz w:val="12"/>
        </w:rPr>
        <w:t xml:space="preserve"> the president. “I’m not blindly for Donald Trump,” he said. “I have a fair bit of skepticism toward him. But I feel like he is trying his best.” ADVERTISEMENT Mr. Trump fared much worse than prior Republican candidates among well-educated and affluent white </w:t>
      </w:r>
      <w:proofErr w:type="gramStart"/>
      <w:r w:rsidRPr="007116FF">
        <w:rPr>
          <w:rFonts w:asciiTheme="majorHAnsi" w:hAnsiTheme="majorHAnsi" w:cstheme="majorHAnsi"/>
          <w:sz w:val="12"/>
        </w:rPr>
        <w:t>voters, and</w:t>
      </w:r>
      <w:proofErr w:type="gramEnd"/>
      <w:r w:rsidRPr="007116FF">
        <w:rPr>
          <w:rFonts w:asciiTheme="majorHAnsi" w:hAnsiTheme="majorHAnsi" w:cstheme="majorHAnsi"/>
          <w:sz w:val="12"/>
        </w:rPr>
        <w:t xml:space="preserve"> became the first Republican to win the presidency while losing white college graduates. But he nonetheless won considerable support among college-educated and affluent voters. He retains much of that support today. According to a Pew Research survey this month, approximately 31 percent of Trump approvers are white men without a college degree, and 66 percent are either college graduates, women or nonwhite. According to Gallup, Mr. Trump’s popularity with college-educated voters has remained about equal to his popularity with Americans overall this year. There is some evidence that Mr. Trump’s base of support may have shrunk slightly, though. In recent polls from Gallup and Morning Consult, the numbers of people who identified as Republicans were about 2 percentage points smaller than they were in early 2017. Among Democrats, Mr. Trump’s initial approval has been historically low, failing to reach 15 percent since he took office. Presidents have traditionally come in with at least a moderate amount of support from the opposing party. </w:t>
      </w:r>
      <w:r w:rsidRPr="007116FF">
        <w:rPr>
          <w:rStyle w:val="StyleUnderline"/>
          <w:rFonts w:asciiTheme="majorHAnsi" w:hAnsiTheme="majorHAnsi" w:cstheme="majorHAnsi"/>
        </w:rPr>
        <w:t>Just as Mr. Trump has changed the makeup of the Republican coalition, he also appears to have helped change the views of the people who support him.</w:t>
      </w:r>
      <w:r w:rsidRPr="007116FF">
        <w:rPr>
          <w:rFonts w:asciiTheme="majorHAnsi" w:hAnsiTheme="majorHAnsi" w:cstheme="majorHAnsi"/>
          <w:sz w:val="12"/>
        </w:rPr>
        <w:t xml:space="preserve"> ADVERTISEMENT Republicans appear to have developed more forgiving views on morality and public service in recent years, for example. In 2011, one in three Republicans thought an elected official who commits immoral acts in private life could act ethically in public life, according to a Public Religion Research Institute/Brookings survey. By 2016, seven out of 10 did. </w:t>
      </w:r>
      <w:r w:rsidRPr="007116FF">
        <w:rPr>
          <w:rStyle w:val="StyleUnderline"/>
          <w:rFonts w:asciiTheme="majorHAnsi" w:hAnsiTheme="majorHAnsi" w:cstheme="majorHAnsi"/>
        </w:rPr>
        <w:t>The trend was especially pronounced among white evangelicals, who strongly supported Mr. Trump and went from being the least likely to the most likely to agree that a candidate’s personal immorality had nothing to do with public service. The percentage of Republicans who say they have a favorable view of Vladimir Putin, the Russian president for whom Mr. Trump has repeatedly expressed fondness, has doubled from 2015 to 2017 to 24 percen</w:t>
      </w:r>
      <w:r w:rsidRPr="007116FF">
        <w:rPr>
          <w:rFonts w:asciiTheme="majorHAnsi" w:hAnsiTheme="majorHAnsi" w:cstheme="majorHAnsi"/>
          <w:sz w:val="12"/>
        </w:rPr>
        <w:t xml:space="preserve">t, according to Gallup. Among Democrats, Mr. Putin’s popularity has plummeted. Even if Mr. Trump wasn’t at the center of the national conversation, Ms. Anders, the Loudoun County business executive, said she thinks that the country would still be polarized. But </w:t>
      </w:r>
      <w:proofErr w:type="gramStart"/>
      <w:r w:rsidRPr="007116FF">
        <w:rPr>
          <w:rFonts w:asciiTheme="majorHAnsi" w:hAnsiTheme="majorHAnsi" w:cstheme="majorHAnsi"/>
          <w:sz w:val="12"/>
        </w:rPr>
        <w:t>as long as</w:t>
      </w:r>
      <w:proofErr w:type="gramEnd"/>
      <w:r w:rsidRPr="007116FF">
        <w:rPr>
          <w:rFonts w:asciiTheme="majorHAnsi" w:hAnsiTheme="majorHAnsi" w:cstheme="majorHAnsi"/>
          <w:sz w:val="12"/>
        </w:rPr>
        <w:t xml:space="preserve"> he is, she said, people on the right and the left will probably continue to dig in based on what Mr. Trump does and how his opponents respond. “</w:t>
      </w:r>
      <w:r w:rsidRPr="007116FF">
        <w:rPr>
          <w:rStyle w:val="StyleUnderline"/>
          <w:rFonts w:asciiTheme="majorHAnsi" w:hAnsiTheme="majorHAnsi" w:cstheme="majorHAnsi"/>
        </w:rPr>
        <w:t xml:space="preserve">It all coalesces around Trump,” she said. “It’s either, ‘Trump wants to put people in cages, in concentration camps.’ Or, on the other side, ‘Oh the left just wants everybody to come into the country </w:t>
      </w:r>
      <w:proofErr w:type="gramStart"/>
      <w:r w:rsidRPr="007116FF">
        <w:rPr>
          <w:rStyle w:val="StyleUnderline"/>
          <w:rFonts w:asciiTheme="majorHAnsi" w:hAnsiTheme="majorHAnsi" w:cstheme="majorHAnsi"/>
        </w:rPr>
        <w:t>illegally</w:t>
      </w:r>
      <w:proofErr w:type="gramEnd"/>
      <w:r w:rsidRPr="007116FF">
        <w:rPr>
          <w:rStyle w:val="StyleUnderline"/>
          <w:rFonts w:asciiTheme="majorHAnsi" w:hAnsiTheme="majorHAnsi" w:cstheme="majorHAnsi"/>
        </w:rPr>
        <w:t xml:space="preserve"> so they can get voters.’” She concluded: “We can’t have a conversation.”</w:t>
      </w:r>
    </w:p>
    <w:p w14:paraId="75555F1A" w14:textId="77777777" w:rsidR="00D82942" w:rsidRPr="007116FF" w:rsidRDefault="00D82942" w:rsidP="00D82942">
      <w:pPr>
        <w:pStyle w:val="Heading2"/>
        <w:rPr>
          <w:rFonts w:asciiTheme="majorHAnsi" w:hAnsiTheme="majorHAnsi" w:cstheme="majorHAnsi"/>
        </w:rPr>
      </w:pPr>
      <w:r w:rsidRPr="007116FF">
        <w:rPr>
          <w:rFonts w:asciiTheme="majorHAnsi" w:hAnsiTheme="majorHAnsi" w:cstheme="majorHAnsi"/>
        </w:rPr>
        <w:t>I/L</w:t>
      </w:r>
    </w:p>
    <w:p w14:paraId="672E4DF9"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Shift already</w:t>
      </w:r>
    </w:p>
    <w:p w14:paraId="76722817"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 xml:space="preserve">Base has left – Former </w:t>
      </w:r>
      <w:proofErr w:type="spellStart"/>
      <w:r w:rsidRPr="007116FF">
        <w:rPr>
          <w:rFonts w:asciiTheme="majorHAnsi" w:hAnsiTheme="majorHAnsi" w:cstheme="majorHAnsi"/>
        </w:rPr>
        <w:t>Trumpers</w:t>
      </w:r>
      <w:proofErr w:type="spellEnd"/>
      <w:r w:rsidRPr="007116FF">
        <w:rPr>
          <w:rFonts w:asciiTheme="majorHAnsi" w:hAnsiTheme="majorHAnsi" w:cstheme="majorHAnsi"/>
        </w:rPr>
        <w:t xml:space="preserve"> like Ann Coulter prove</w:t>
      </w:r>
    </w:p>
    <w:p w14:paraId="1478E402"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Bruni 18</w:t>
      </w:r>
      <w:r w:rsidRPr="007116FF">
        <w:rPr>
          <w:rFonts w:asciiTheme="majorHAnsi" w:hAnsiTheme="majorHAnsi" w:cstheme="majorHAnsi"/>
        </w:rPr>
        <w:t xml:space="preserve"> (Frank, “Ann Coulter to Donald Trump: Beware the Former </w:t>
      </w:r>
      <w:proofErr w:type="spellStart"/>
      <w:r w:rsidRPr="007116FF">
        <w:rPr>
          <w:rFonts w:asciiTheme="majorHAnsi" w:hAnsiTheme="majorHAnsi" w:cstheme="majorHAnsi"/>
        </w:rPr>
        <w:t>Trumpers</w:t>
      </w:r>
      <w:proofErr w:type="spellEnd"/>
      <w:r w:rsidRPr="007116FF">
        <w:rPr>
          <w:rFonts w:asciiTheme="majorHAnsi" w:hAnsiTheme="majorHAnsi" w:cstheme="majorHAnsi"/>
        </w:rPr>
        <w:t>”, New York Times, March 30</w:t>
      </w:r>
      <w:r w:rsidRPr="007116FF">
        <w:rPr>
          <w:rFonts w:asciiTheme="majorHAnsi" w:hAnsiTheme="majorHAnsi" w:cstheme="majorHAnsi"/>
          <w:vertAlign w:val="superscript"/>
        </w:rPr>
        <w:t>th</w:t>
      </w:r>
      <w:r w:rsidRPr="007116FF">
        <w:rPr>
          <w:rFonts w:asciiTheme="majorHAnsi" w:hAnsiTheme="majorHAnsi" w:cstheme="majorHAnsi"/>
        </w:rPr>
        <w:t xml:space="preserve">, 2018, </w:t>
      </w:r>
      <w:hyperlink r:id="rId103" w:history="1">
        <w:r w:rsidRPr="007116FF">
          <w:rPr>
            <w:rStyle w:val="Hyperlink"/>
            <w:rFonts w:asciiTheme="majorHAnsi" w:hAnsiTheme="majorHAnsi" w:cstheme="majorHAnsi"/>
          </w:rPr>
          <w:t>https://www.nytimes.com/2018/03/30/opinion/ann-coulter-trump-former-trumpers.html</w:t>
        </w:r>
      </w:hyperlink>
      <w:r w:rsidRPr="007116FF">
        <w:rPr>
          <w:rFonts w:asciiTheme="majorHAnsi" w:hAnsiTheme="majorHAnsi" w:cstheme="majorHAnsi"/>
        </w:rPr>
        <w:t>) MJG</w:t>
      </w:r>
    </w:p>
    <w:p w14:paraId="7CCFD8B2" w14:textId="77777777" w:rsidR="00D82942" w:rsidRPr="007116FF" w:rsidRDefault="00D82942" w:rsidP="00D82942">
      <w:pPr>
        <w:rPr>
          <w:rFonts w:asciiTheme="majorHAnsi" w:hAnsiTheme="majorHAnsi" w:cstheme="majorHAnsi"/>
        </w:rPr>
      </w:pPr>
      <w:r w:rsidRPr="007116FF">
        <w:rPr>
          <w:rStyle w:val="StyleUnderline"/>
          <w:rFonts w:asciiTheme="majorHAnsi" w:hAnsiTheme="majorHAnsi" w:cstheme="majorHAnsi"/>
        </w:rPr>
        <w:t>Donald Trump has a boatload of problems. Ann Coulter, the author of a 2016 book titled “In Trump We Trust,” is now one of them. A week ago, when he signed a $1.3 trillion spending bill with nothing for his promised border wall, her frustrations with him, expressed frequently in her syndicated columns, turned into fury</w:t>
      </w:r>
      <w:r w:rsidRPr="007116FF">
        <w:rPr>
          <w:rFonts w:asciiTheme="majorHAnsi" w:hAnsiTheme="majorHAnsi" w:cstheme="majorHAnsi"/>
          <w:sz w:val="14"/>
        </w:rPr>
        <w:t>. “Congratulations, President Schumer!” she tweeted to more than 1.9 million followers. She also fantasized on Twitter about his impeachment</w:t>
      </w:r>
      <w:r w:rsidRPr="007116FF">
        <w:rPr>
          <w:rStyle w:val="StyleUnderline"/>
          <w:rFonts w:asciiTheme="majorHAnsi" w:hAnsiTheme="majorHAnsi" w:cstheme="majorHAnsi"/>
        </w:rPr>
        <w:t xml:space="preserve">. During an appearance at Columbia University on Tuesday night, she referred to him as a “shallow, lazy ignoramus.” And during a long conversation with me at The Times on Thursday afternoon, she sent him a warning about the wrath he’d face if the wall doesn’t rise: “The Former </w:t>
      </w:r>
      <w:proofErr w:type="spellStart"/>
      <w:r w:rsidRPr="007116FF">
        <w:rPr>
          <w:rStyle w:val="StyleUnderline"/>
          <w:rFonts w:asciiTheme="majorHAnsi" w:hAnsiTheme="majorHAnsi" w:cstheme="majorHAnsi"/>
        </w:rPr>
        <w:t>Trumpers</w:t>
      </w:r>
      <w:proofErr w:type="spellEnd"/>
      <w:r w:rsidRPr="007116FF">
        <w:rPr>
          <w:rStyle w:val="StyleUnderline"/>
          <w:rFonts w:asciiTheme="majorHAnsi" w:hAnsiTheme="majorHAnsi" w:cstheme="majorHAnsi"/>
        </w:rPr>
        <w:t xml:space="preserve"> should keep Donald Trump awake at night</w:t>
      </w:r>
      <w:r w:rsidRPr="007116FF">
        <w:rPr>
          <w:rFonts w:asciiTheme="majorHAnsi" w:hAnsiTheme="majorHAnsi" w:cstheme="majorHAnsi"/>
          <w:sz w:val="14"/>
        </w:rPr>
        <w:t xml:space="preserve">.” </w:t>
      </w:r>
      <w:r w:rsidRPr="007116FF">
        <w:rPr>
          <w:rStyle w:val="StyleUnderline"/>
          <w:rFonts w:asciiTheme="majorHAnsi" w:hAnsiTheme="majorHAnsi" w:cstheme="majorHAnsi"/>
        </w:rPr>
        <w:t>Coulter isn’t just any Trump critic. She was one of his earliest, most prominent — and fiercest — advocates.</w:t>
      </w:r>
      <w:r w:rsidRPr="007116FF">
        <w:rPr>
          <w:rFonts w:asciiTheme="majorHAnsi" w:hAnsiTheme="majorHAnsi" w:cstheme="majorHAnsi"/>
          <w:sz w:val="14"/>
        </w:rPr>
        <w:t xml:space="preserve"> He came down that escalator and ranted about Mexican rapists and she swooned. Understandably: His diatribes against immigrants were cribbed from her 2015 best seller, “¡Adios, </w:t>
      </w:r>
      <w:proofErr w:type="gramStart"/>
      <w:r w:rsidRPr="007116FF">
        <w:rPr>
          <w:rFonts w:asciiTheme="majorHAnsi" w:hAnsiTheme="majorHAnsi" w:cstheme="majorHAnsi"/>
          <w:sz w:val="14"/>
        </w:rPr>
        <w:t>America!:</w:t>
      </w:r>
      <w:proofErr w:type="gramEnd"/>
      <w:r w:rsidRPr="007116FF">
        <w:rPr>
          <w:rFonts w:asciiTheme="majorHAnsi" w:hAnsiTheme="majorHAnsi" w:cstheme="majorHAnsi"/>
          <w:sz w:val="14"/>
        </w:rPr>
        <w:t xml:space="preserve"> The Left’s Plan to Turn Our Country into a Third World Hellhole.” It was published around the time of his campaign announcement. She had sent him an advance copy. ADVERTISEMENT “Perhaps no single writer has had such an immediate impact on a presidential election since Harriet Beecher Stowe,” David Frum, a former speechwriter for President George W. Bush, later observed in The Atlantic. </w:t>
      </w:r>
      <w:proofErr w:type="gramStart"/>
      <w:r w:rsidRPr="007116FF">
        <w:rPr>
          <w:rStyle w:val="StyleUnderline"/>
          <w:rFonts w:asciiTheme="majorHAnsi" w:hAnsiTheme="majorHAnsi" w:cstheme="majorHAnsi"/>
        </w:rPr>
        <w:t>So</w:t>
      </w:r>
      <w:proofErr w:type="gramEnd"/>
      <w:r w:rsidRPr="007116FF">
        <w:rPr>
          <w:rStyle w:val="StyleUnderline"/>
          <w:rFonts w:asciiTheme="majorHAnsi" w:hAnsiTheme="majorHAnsi" w:cstheme="majorHAnsi"/>
        </w:rPr>
        <w:t xml:space="preserve"> Coulter was Trump’s muse. She was also his oracle, predicting his nomination and election back when most others still dismissed him as a joke. And she’s a barometer of, and tribune for, some of his core supporters,</w:t>
      </w:r>
      <w:r w:rsidRPr="007116FF">
        <w:rPr>
          <w:rFonts w:asciiTheme="majorHAnsi" w:hAnsiTheme="majorHAnsi" w:cstheme="majorHAnsi"/>
          <w:sz w:val="14"/>
        </w:rPr>
        <w:t xml:space="preserve"> including her good friend Matt Drudge. You have 3 free articles remaining. Subscribe to The Times It’s for that reason that I pressed her to visit The Times. We spoke for about an hour. We could have clashed over an array of issues and recent statements of hers. </w:t>
      </w:r>
      <w:r w:rsidRPr="007116FF">
        <w:rPr>
          <w:rStyle w:val="StyleUnderline"/>
          <w:rFonts w:asciiTheme="majorHAnsi" w:hAnsiTheme="majorHAnsi" w:cstheme="majorHAnsi"/>
        </w:rPr>
        <w:t>But the agenda was her relationship with Trump and his political bind: He is pleasing neither her nor swing voters in the suburbs</w:t>
      </w:r>
      <w:r w:rsidRPr="007116FF">
        <w:rPr>
          <w:rFonts w:asciiTheme="majorHAnsi" w:hAnsiTheme="majorHAnsi" w:cstheme="majorHAnsi"/>
          <w:sz w:val="14"/>
        </w:rPr>
        <w:t xml:space="preserve">. That has implications not just for 2020 but also for the November midterms. Her agreement to talk hinged in part on our history. I have been discussing politics with her for almost two decades. I remember vividly a dinner in early 2016 when she laid out for me how Trump would prevail. She mentioned Michigan, Wisconsin, Pennsylvania. I thought she was delusional. Then came Nov. 8. What follows is a condensed and edited transcript of our conversation. Frank Bruni: Over the last few days you have become one of Trump’s fiercest critics. What happened? EDITORS’ PICKS You Can’t Hurt Lindsay Lohan Now The Big Business of Becoming </w:t>
      </w:r>
      <w:proofErr w:type="spellStart"/>
      <w:r w:rsidRPr="007116FF">
        <w:rPr>
          <w:rFonts w:asciiTheme="majorHAnsi" w:hAnsiTheme="majorHAnsi" w:cstheme="majorHAnsi"/>
          <w:sz w:val="14"/>
        </w:rPr>
        <w:t>Bhad</w:t>
      </w:r>
      <w:proofErr w:type="spellEnd"/>
      <w:r w:rsidRPr="007116FF">
        <w:rPr>
          <w:rFonts w:asciiTheme="majorHAnsi" w:hAnsiTheme="majorHAnsi" w:cstheme="majorHAnsi"/>
          <w:sz w:val="14"/>
        </w:rPr>
        <w:t xml:space="preserve"> </w:t>
      </w:r>
      <w:proofErr w:type="spellStart"/>
      <w:r w:rsidRPr="007116FF">
        <w:rPr>
          <w:rFonts w:asciiTheme="majorHAnsi" w:hAnsiTheme="majorHAnsi" w:cstheme="majorHAnsi"/>
          <w:sz w:val="14"/>
        </w:rPr>
        <w:t>Bhabie</w:t>
      </w:r>
      <w:proofErr w:type="spellEnd"/>
      <w:r w:rsidRPr="007116FF">
        <w:rPr>
          <w:rFonts w:asciiTheme="majorHAnsi" w:hAnsiTheme="majorHAnsi" w:cstheme="majorHAnsi"/>
          <w:sz w:val="14"/>
        </w:rPr>
        <w:t xml:space="preserve"> What It Costs to Be Smuggled Across the U.S. Border ADVERTISEMENT Ann Coulter: What was great about him being a coarse </w:t>
      </w:r>
      <w:proofErr w:type="spellStart"/>
      <w:r w:rsidRPr="007116FF">
        <w:rPr>
          <w:rFonts w:asciiTheme="majorHAnsi" w:hAnsiTheme="majorHAnsi" w:cstheme="majorHAnsi"/>
          <w:sz w:val="14"/>
        </w:rPr>
        <w:t>vulgarian</w:t>
      </w:r>
      <w:proofErr w:type="spellEnd"/>
      <w:r w:rsidRPr="007116FF">
        <w:rPr>
          <w:rFonts w:asciiTheme="majorHAnsi" w:hAnsiTheme="majorHAnsi" w:cstheme="majorHAnsi"/>
          <w:sz w:val="14"/>
        </w:rPr>
        <w:t xml:space="preserve"> was that he didn’t care about the opinions of Manhattan sophisticates, so when they come to him and say, “Oh, no, you can’t say you want to build a wall, that’s such a gauche opinion, that’s held by the people in the outer boroughs.” Anyone else would say, “Oh, no, I’m sorry, was anyone watching? Oh, I didn’t mean Mexicans are sending their rapists. I meant they’re sending their Nobel Prize winners. They’re sending their absolute best here. That’s what I meant.” That’s what any other Republican would have done — instantly gone cowering. He never did that. But something switched Nov. 8. Suddenly it was: “Please like me, Goldman Sachs.” Image Ann </w:t>
      </w:r>
      <w:proofErr w:type="spellStart"/>
      <w:r w:rsidRPr="007116FF">
        <w:rPr>
          <w:rFonts w:asciiTheme="majorHAnsi" w:hAnsiTheme="majorHAnsi" w:cstheme="majorHAnsi"/>
          <w:sz w:val="14"/>
        </w:rPr>
        <w:t>Coulter.CreditChad</w:t>
      </w:r>
      <w:proofErr w:type="spellEnd"/>
      <w:r w:rsidRPr="007116FF">
        <w:rPr>
          <w:rFonts w:asciiTheme="majorHAnsi" w:hAnsiTheme="majorHAnsi" w:cstheme="majorHAnsi"/>
          <w:sz w:val="14"/>
        </w:rPr>
        <w:t xml:space="preserve"> </w:t>
      </w:r>
      <w:proofErr w:type="spellStart"/>
      <w:r w:rsidRPr="007116FF">
        <w:rPr>
          <w:rFonts w:asciiTheme="majorHAnsi" w:hAnsiTheme="majorHAnsi" w:cstheme="majorHAnsi"/>
          <w:sz w:val="14"/>
        </w:rPr>
        <w:t>Batka</w:t>
      </w:r>
      <w:proofErr w:type="spellEnd"/>
      <w:r w:rsidRPr="007116FF">
        <w:rPr>
          <w:rFonts w:asciiTheme="majorHAnsi" w:hAnsiTheme="majorHAnsi" w:cstheme="majorHAnsi"/>
          <w:sz w:val="14"/>
        </w:rPr>
        <w:t xml:space="preserve"> for The New York Times Bruni: The $1.3 trillion spending bill that he signed last week sent you over the edge. Coulter: </w:t>
      </w:r>
      <w:r w:rsidRPr="007116FF">
        <w:rPr>
          <w:rStyle w:val="StyleUnderline"/>
          <w:rFonts w:asciiTheme="majorHAnsi" w:hAnsiTheme="majorHAnsi" w:cstheme="majorHAnsi"/>
        </w:rPr>
        <w:t xml:space="preserve">Yes. This is a different category you’re seeing now: Former </w:t>
      </w:r>
      <w:proofErr w:type="spellStart"/>
      <w:r w:rsidRPr="007116FF">
        <w:rPr>
          <w:rStyle w:val="StyleUnderline"/>
          <w:rFonts w:asciiTheme="majorHAnsi" w:hAnsiTheme="majorHAnsi" w:cstheme="majorHAnsi"/>
        </w:rPr>
        <w:t>Trumpers</w:t>
      </w:r>
      <w:proofErr w:type="spellEnd"/>
      <w:r w:rsidRPr="007116FF">
        <w:rPr>
          <w:rStyle w:val="StyleUnderline"/>
          <w:rFonts w:asciiTheme="majorHAnsi" w:hAnsiTheme="majorHAnsi" w:cstheme="majorHAnsi"/>
        </w:rPr>
        <w:t xml:space="preserve">. That should be terrifying to the president. Maybe he’ll </w:t>
      </w:r>
      <w:proofErr w:type="gramStart"/>
      <w:r w:rsidRPr="007116FF">
        <w:rPr>
          <w:rStyle w:val="StyleUnderline"/>
          <w:rFonts w:asciiTheme="majorHAnsi" w:hAnsiTheme="majorHAnsi" w:cstheme="majorHAnsi"/>
        </w:rPr>
        <w:t>actually keep</w:t>
      </w:r>
      <w:proofErr w:type="gramEnd"/>
      <w:r w:rsidRPr="007116FF">
        <w:rPr>
          <w:rStyle w:val="StyleUnderline"/>
          <w:rFonts w:asciiTheme="majorHAnsi" w:hAnsiTheme="majorHAnsi" w:cstheme="majorHAnsi"/>
        </w:rPr>
        <w:t xml:space="preserve"> his promises. </w:t>
      </w:r>
      <w:r w:rsidRPr="007116FF">
        <w:rPr>
          <w:rFonts w:asciiTheme="majorHAnsi" w:hAnsiTheme="majorHAnsi" w:cstheme="majorHAnsi"/>
          <w:sz w:val="14"/>
        </w:rPr>
        <w:t xml:space="preserve">Unlike Marco Rubio. Unlike the rest of them. Unlike Mitch McConnell. </w:t>
      </w:r>
      <w:r w:rsidRPr="007116FF">
        <w:rPr>
          <w:rStyle w:val="StyleUnderline"/>
          <w:rFonts w:asciiTheme="majorHAnsi" w:hAnsiTheme="majorHAnsi" w:cstheme="majorHAnsi"/>
        </w:rPr>
        <w:t>We have been betrayed over and over and over with presidents promising to do something about immigration. If he played us for suckers, oh, you will not see rage like you have seen. Immigration should be a bipartisan issue.</w:t>
      </w:r>
      <w:r w:rsidRPr="007116FF">
        <w:rPr>
          <w:rFonts w:asciiTheme="majorHAnsi" w:hAnsiTheme="majorHAnsi" w:cstheme="majorHAnsi"/>
          <w:sz w:val="14"/>
        </w:rPr>
        <w:t xml:space="preserve"> I wish Trump would give something like a fireside chat. That’s what he should have done the day of his inauguration: Sit in the Oval Office and say, perfectly somberly and kindly: “I said some wild things during the campaign, it sounds like it’s divisive and angry, but now we need to bring the country together. We can disagree on other things, but one thing that ought to unite us is that we want to protect the people already here.” It’s a perfectly bipartisan issue</w:t>
      </w:r>
      <w:r w:rsidRPr="007116FF">
        <w:rPr>
          <w:rStyle w:val="StyleUnderline"/>
          <w:rFonts w:asciiTheme="majorHAnsi" w:hAnsiTheme="majorHAnsi" w:cstheme="majorHAnsi"/>
        </w:rPr>
        <w:t xml:space="preserve">. Bruni: I don’t want to debate immigration policy. Coulter: But that is the issue of the Former </w:t>
      </w:r>
      <w:proofErr w:type="spellStart"/>
      <w:r w:rsidRPr="007116FF">
        <w:rPr>
          <w:rStyle w:val="StyleUnderline"/>
          <w:rFonts w:asciiTheme="majorHAnsi" w:hAnsiTheme="majorHAnsi" w:cstheme="majorHAnsi"/>
        </w:rPr>
        <w:t>Trumpers</w:t>
      </w:r>
      <w:proofErr w:type="spellEnd"/>
      <w:r w:rsidRPr="007116FF">
        <w:rPr>
          <w:rStyle w:val="StyleUnderline"/>
          <w:rFonts w:asciiTheme="majorHAnsi" w:hAnsiTheme="majorHAnsi" w:cstheme="majorHAnsi"/>
        </w:rPr>
        <w:t>. We are voting on the issues, not the man, and I think that is how you get away from tribal politics. Bruni: When you say you don’t care about the man, I immediately flashed on Stormy Daniels. You had a tweet just the other day in which you said: “Stormy says she and Trump had sex only once. I guess if you want the guy to screw you repeatedly you have to be one of his voters</w:t>
      </w:r>
      <w:r w:rsidRPr="007116FF">
        <w:rPr>
          <w:rFonts w:asciiTheme="majorHAnsi" w:hAnsiTheme="majorHAnsi" w:cstheme="majorHAnsi"/>
          <w:sz w:val="14"/>
        </w:rPr>
        <w:t xml:space="preserve">.” Does the Stormy Daniels story — does his behavior — bother you? Coulter: </w:t>
      </w:r>
      <w:r w:rsidRPr="007116FF">
        <w:rPr>
          <w:rStyle w:val="StyleUnderline"/>
          <w:rFonts w:asciiTheme="majorHAnsi" w:hAnsiTheme="majorHAnsi" w:cstheme="majorHAnsi"/>
        </w:rPr>
        <w:t>The fact that he’s totally walked away from his central campaign promises does change your opinion of things like that and how you evaluate them. I sa</w:t>
      </w:r>
      <w:r w:rsidRPr="007116FF">
        <w:rPr>
          <w:rFonts w:asciiTheme="majorHAnsi" w:hAnsiTheme="majorHAnsi" w:cstheme="majorHAnsi"/>
          <w:sz w:val="14"/>
        </w:rPr>
        <w:t xml:space="preserve">id throughout the campaign, “This is a one-time pass for a two-time divorcé.” ADVERTISEMENT Bruni: You came to prominence going after Bill Clinton for behavior like Trump’s, right? Coulter: No, that was quite different. That’s perjury and obstruction. You can’t have a legal system if people can just take an oath and just lie. It wasn’t just the philandering. In general, my sense of </w:t>
      </w:r>
      <w:proofErr w:type="gramStart"/>
      <w:r w:rsidRPr="007116FF">
        <w:rPr>
          <w:rFonts w:asciiTheme="majorHAnsi" w:hAnsiTheme="majorHAnsi" w:cstheme="majorHAnsi"/>
          <w:sz w:val="14"/>
        </w:rPr>
        <w:t>all of</w:t>
      </w:r>
      <w:proofErr w:type="gramEnd"/>
      <w:r w:rsidRPr="007116FF">
        <w:rPr>
          <w:rFonts w:asciiTheme="majorHAnsi" w:hAnsiTheme="majorHAnsi" w:cstheme="majorHAnsi"/>
          <w:sz w:val="14"/>
        </w:rPr>
        <w:t xml:space="preserve"> the claims about Trump and the women and the sexual misbehavior is that it is not true. I </w:t>
      </w:r>
      <w:proofErr w:type="gramStart"/>
      <w:r w:rsidRPr="007116FF">
        <w:rPr>
          <w:rFonts w:asciiTheme="majorHAnsi" w:hAnsiTheme="majorHAnsi" w:cstheme="majorHAnsi"/>
          <w:sz w:val="14"/>
        </w:rPr>
        <w:t>actually think</w:t>
      </w:r>
      <w:proofErr w:type="gramEnd"/>
      <w:r w:rsidRPr="007116FF">
        <w:rPr>
          <w:rFonts w:asciiTheme="majorHAnsi" w:hAnsiTheme="majorHAnsi" w:cstheme="majorHAnsi"/>
          <w:sz w:val="14"/>
        </w:rPr>
        <w:t xml:space="preserve"> he probably is a gentleman and is home at night at 9 p.m. sitting in bed eating cheeseburgers. Bruni: So many women have come forward and said he made advances that were unwanted. Coulter: That was very close to the election and they had many years to do that. Bruni: </w:t>
      </w:r>
      <w:proofErr w:type="gramStart"/>
      <w:r w:rsidRPr="007116FF">
        <w:rPr>
          <w:rFonts w:asciiTheme="majorHAnsi" w:hAnsiTheme="majorHAnsi" w:cstheme="majorHAnsi"/>
          <w:sz w:val="14"/>
        </w:rPr>
        <w:t>So</w:t>
      </w:r>
      <w:proofErr w:type="gramEnd"/>
      <w:r w:rsidRPr="007116FF">
        <w:rPr>
          <w:rFonts w:asciiTheme="majorHAnsi" w:hAnsiTheme="majorHAnsi" w:cstheme="majorHAnsi"/>
          <w:sz w:val="14"/>
        </w:rPr>
        <w:t xml:space="preserve"> you don’t believe them? Coulter: I tend to discount almost all of them. The Stormy Daniels case, you can go either way. Bruni: One </w:t>
      </w:r>
      <w:proofErr w:type="gramStart"/>
      <w:r w:rsidRPr="007116FF">
        <w:rPr>
          <w:rFonts w:asciiTheme="majorHAnsi" w:hAnsiTheme="majorHAnsi" w:cstheme="majorHAnsi"/>
          <w:sz w:val="14"/>
        </w:rPr>
        <w:t>more Stormy</w:t>
      </w:r>
      <w:proofErr w:type="gramEnd"/>
      <w:r w:rsidRPr="007116FF">
        <w:rPr>
          <w:rFonts w:asciiTheme="majorHAnsi" w:hAnsiTheme="majorHAnsi" w:cstheme="majorHAnsi"/>
          <w:sz w:val="14"/>
        </w:rPr>
        <w:t xml:space="preserve"> thing, another tweet of yours, you must have been watching the interview, and you picked out the quote, “You remind me of my daughter.” Please expand on why you tweeted that. Coulter: I was watching it live. I was in the </w:t>
      </w:r>
      <w:proofErr w:type="gramStart"/>
      <w:r w:rsidRPr="007116FF">
        <w:rPr>
          <w:rFonts w:asciiTheme="majorHAnsi" w:hAnsiTheme="majorHAnsi" w:cstheme="majorHAnsi"/>
          <w:sz w:val="14"/>
        </w:rPr>
        <w:t>gym</w:t>
      </w:r>
      <w:proofErr w:type="gramEnd"/>
      <w:r w:rsidRPr="007116FF">
        <w:rPr>
          <w:rFonts w:asciiTheme="majorHAnsi" w:hAnsiTheme="majorHAnsi" w:cstheme="majorHAnsi"/>
          <w:sz w:val="14"/>
        </w:rPr>
        <w:t xml:space="preserve"> so I could watch the basketball games. And I emailed it to about 100 of my friends before tweeting it, thinking, “Don’t tweet it, don’t tweet it.” And I just said, “Screw it, I’ve got to tweet it.” It’s just creepy. Bruni: He didn’t get the money for the wall. Tell me quickly what else is wrong with that spending bill. ADVERTISEMENT Coulter: </w:t>
      </w:r>
      <w:r w:rsidRPr="007116FF">
        <w:rPr>
          <w:rStyle w:val="StyleUnderline"/>
          <w:rFonts w:asciiTheme="majorHAnsi" w:hAnsiTheme="majorHAnsi" w:cstheme="majorHAnsi"/>
        </w:rPr>
        <w:t>I don’t know what more horrible thing you could come up with than violating your central campaign promise that became the chant and the theme of the campaign that he promised at every single</w:t>
      </w:r>
      <w:r w:rsidRPr="007116FF">
        <w:rPr>
          <w:rFonts w:asciiTheme="majorHAnsi" w:hAnsiTheme="majorHAnsi" w:cstheme="majorHAnsi"/>
          <w:sz w:val="14"/>
        </w:rPr>
        <w:t xml:space="preserve"> rally. I mean, implementing the principles of “The Communist Manifesto” wouldn’t be more of a betrayal than that. It’s totally secondary to me, but it’s kind of hilarious that more money is being given to the Department of Health and Human Services than Barack Obama even requested in his budget. </w:t>
      </w:r>
    </w:p>
    <w:p w14:paraId="4CB918CD" w14:textId="77777777" w:rsidR="00D82942" w:rsidRPr="007116FF" w:rsidRDefault="00D82942" w:rsidP="00D82942">
      <w:pPr>
        <w:rPr>
          <w:rFonts w:asciiTheme="majorHAnsi" w:hAnsiTheme="majorHAnsi" w:cstheme="majorHAnsi"/>
        </w:rPr>
      </w:pPr>
    </w:p>
    <w:p w14:paraId="73F95F4A" w14:textId="77777777" w:rsidR="00D82942" w:rsidRPr="007116FF" w:rsidRDefault="00D82942" w:rsidP="00D82942">
      <w:pPr>
        <w:rPr>
          <w:rFonts w:asciiTheme="majorHAnsi" w:hAnsiTheme="majorHAnsi" w:cstheme="majorHAnsi"/>
        </w:rPr>
      </w:pPr>
    </w:p>
    <w:p w14:paraId="40C98C86"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No shift</w:t>
      </w:r>
    </w:p>
    <w:p w14:paraId="0F20C73A" w14:textId="77777777" w:rsidR="00D82942" w:rsidRPr="007116FF" w:rsidRDefault="00D82942" w:rsidP="00D82942">
      <w:pPr>
        <w:pStyle w:val="Heading4"/>
        <w:rPr>
          <w:rFonts w:asciiTheme="majorHAnsi" w:hAnsiTheme="majorHAnsi" w:cstheme="majorHAnsi"/>
          <w:u w:val="single"/>
        </w:rPr>
      </w:pPr>
      <w:r w:rsidRPr="007116FF">
        <w:rPr>
          <w:rFonts w:asciiTheme="majorHAnsi" w:hAnsiTheme="majorHAnsi" w:cstheme="majorHAnsi"/>
        </w:rPr>
        <w:t xml:space="preserve">Factions in Trump’s support means total base loss will never occur </w:t>
      </w:r>
    </w:p>
    <w:p w14:paraId="7787A7AD" w14:textId="77777777" w:rsidR="00D82942" w:rsidRPr="007116FF" w:rsidRDefault="00D82942" w:rsidP="00D82942">
      <w:pPr>
        <w:rPr>
          <w:rFonts w:asciiTheme="majorHAnsi" w:eastAsia="Times New Roman" w:hAnsiTheme="majorHAnsi" w:cstheme="majorHAnsi"/>
        </w:rPr>
      </w:pPr>
      <w:r w:rsidRPr="007116FF">
        <w:rPr>
          <w:rFonts w:asciiTheme="majorHAnsi" w:hAnsiTheme="majorHAnsi" w:cstheme="majorHAnsi"/>
          <w:b/>
        </w:rPr>
        <w:t>Anderson 6/20</w:t>
      </w:r>
      <w:r w:rsidRPr="007116FF">
        <w:rPr>
          <w:rFonts w:asciiTheme="majorHAnsi" w:hAnsiTheme="majorHAnsi" w:cstheme="majorHAnsi"/>
        </w:rPr>
        <w:t>(</w:t>
      </w:r>
      <w:r w:rsidRPr="007116FF">
        <w:rPr>
          <w:rFonts w:asciiTheme="majorHAnsi" w:eastAsia="Times New Roman" w:hAnsiTheme="majorHAnsi" w:cstheme="majorHAnsi"/>
          <w:shd w:val="clear" w:color="auto" w:fill="FFFFFF"/>
        </w:rPr>
        <w:t>Kristen is a political columnist for the </w:t>
      </w:r>
      <w:r w:rsidRPr="007116FF">
        <w:rPr>
          <w:rFonts w:asciiTheme="majorHAnsi" w:eastAsia="Times New Roman" w:hAnsiTheme="majorHAnsi" w:cstheme="majorHAnsi"/>
          <w:iCs/>
        </w:rPr>
        <w:t>Washington Examiner, “There’s no such thing as Trump’s base”,</w:t>
      </w:r>
      <w:r w:rsidRPr="007116FF">
        <w:rPr>
          <w:rFonts w:asciiTheme="majorHAnsi" w:hAnsiTheme="majorHAnsi" w:cstheme="majorHAnsi"/>
        </w:rPr>
        <w:t xml:space="preserve"> </w:t>
      </w:r>
      <w:r w:rsidRPr="007116FF">
        <w:rPr>
          <w:rFonts w:asciiTheme="majorHAnsi" w:eastAsia="Times New Roman" w:hAnsiTheme="majorHAnsi" w:cstheme="majorHAnsi"/>
          <w:iCs/>
        </w:rPr>
        <w:t>http://www.washingtonexaminer.com/theres-no-such-thing-as-trumps-base/article/2626598)</w:t>
      </w:r>
    </w:p>
    <w:p w14:paraId="2A388D1D" w14:textId="77777777" w:rsidR="00D82942" w:rsidRPr="007116FF" w:rsidRDefault="00D82942" w:rsidP="00D82942">
      <w:pPr>
        <w:spacing w:after="100" w:afterAutospacing="1"/>
        <w:rPr>
          <w:rFonts w:asciiTheme="majorHAnsi" w:hAnsiTheme="majorHAnsi" w:cstheme="majorHAnsi"/>
          <w:b/>
          <w:u w:val="single"/>
        </w:rPr>
      </w:pPr>
      <w:r w:rsidRPr="007116FF">
        <w:rPr>
          <w:rFonts w:asciiTheme="majorHAnsi" w:hAnsiTheme="majorHAnsi" w:cstheme="majorHAnsi"/>
        </w:rPr>
        <w:t xml:space="preserve">In the study Cato Institute scholar Emily Ekins lays out </w:t>
      </w:r>
      <w:r w:rsidRPr="007116FF">
        <w:rPr>
          <w:rFonts w:asciiTheme="majorHAnsi" w:hAnsiTheme="majorHAnsi" w:cstheme="majorHAnsi"/>
          <w:b/>
          <w:u w:val="single"/>
        </w:rPr>
        <w:t>typology of the Trump voter, finding five clusters of voters in his coalition.</w:t>
      </w:r>
      <w:r w:rsidRPr="007116FF">
        <w:rPr>
          <w:rFonts w:asciiTheme="majorHAnsi" w:hAnsiTheme="majorHAnsi" w:cstheme="majorHAnsi"/>
        </w:rPr>
        <w:t xml:space="preserve"> In a sense, most of these clusters are represented by at least a handful of Trump White House senior advisers. The diverging views of these advisers look like a source of conflict, but they also make the Trump administration look like Trump's electorate. </w:t>
      </w:r>
      <w:r w:rsidRPr="007116FF">
        <w:rPr>
          <w:rFonts w:asciiTheme="majorHAnsi" w:hAnsiTheme="majorHAnsi" w:cstheme="majorHAnsi"/>
          <w:b/>
          <w:u w:val="single"/>
        </w:rPr>
        <w:t>"Staunch conservatives" are the largest cluster, making up 31 percent of Trump's voter base. These are traditional Republican types</w:t>
      </w:r>
      <w:r w:rsidRPr="007116FF">
        <w:rPr>
          <w:rFonts w:asciiTheme="majorHAnsi" w:hAnsiTheme="majorHAnsi" w:cstheme="majorHAnsi"/>
        </w:rPr>
        <w:t xml:space="preserve">, favoring conservative social and economic policy. Reince Priebus, the career party operative, fits this mold. </w:t>
      </w:r>
      <w:r w:rsidRPr="007116FF">
        <w:rPr>
          <w:rFonts w:asciiTheme="majorHAnsi" w:hAnsiTheme="majorHAnsi" w:cstheme="majorHAnsi"/>
          <w:b/>
          <w:u w:val="single"/>
        </w:rPr>
        <w:t xml:space="preserve">The second-largest group is the "free marketeers," at 25 percent. These are your Wall Street types, those with </w:t>
      </w:r>
      <w:proofErr w:type="gramStart"/>
      <w:r w:rsidRPr="007116FF">
        <w:rPr>
          <w:rFonts w:asciiTheme="majorHAnsi" w:hAnsiTheme="majorHAnsi" w:cstheme="majorHAnsi"/>
          <w:b/>
          <w:u w:val="single"/>
        </w:rPr>
        <w:t>fairly moderate</w:t>
      </w:r>
      <w:proofErr w:type="gramEnd"/>
      <w:r w:rsidRPr="007116FF">
        <w:rPr>
          <w:rFonts w:asciiTheme="majorHAnsi" w:hAnsiTheme="majorHAnsi" w:cstheme="majorHAnsi"/>
          <w:b/>
          <w:u w:val="single"/>
        </w:rPr>
        <w:t xml:space="preserve"> social views and who tend to be pro-free trade and pro-immigration,</w:t>
      </w:r>
      <w:r w:rsidRPr="007116FF">
        <w:rPr>
          <w:rFonts w:asciiTheme="majorHAnsi" w:hAnsiTheme="majorHAnsi" w:cstheme="majorHAnsi"/>
        </w:rPr>
        <w:t xml:space="preserve"> embodied in the White House by either Ivanka Trump or Gary Cohn, the Goldman Sachs alumnus. </w:t>
      </w:r>
      <w:r w:rsidRPr="007116FF">
        <w:rPr>
          <w:rFonts w:asciiTheme="majorHAnsi" w:hAnsiTheme="majorHAnsi" w:cstheme="majorHAnsi"/>
          <w:b/>
          <w:u w:val="single"/>
        </w:rPr>
        <w:t xml:space="preserve">Behind them come the "American preservationists," who are 20 percent of Trump's coalition. </w:t>
      </w:r>
      <w:r w:rsidRPr="007116FF">
        <w:rPr>
          <w:rFonts w:asciiTheme="majorHAnsi" w:hAnsiTheme="majorHAnsi" w:cstheme="majorHAnsi"/>
        </w:rPr>
        <w:t xml:space="preserve">Staunch conservatives and free marketeers are </w:t>
      </w:r>
      <w:proofErr w:type="gramStart"/>
      <w:r w:rsidRPr="007116FF">
        <w:rPr>
          <w:rFonts w:asciiTheme="majorHAnsi" w:hAnsiTheme="majorHAnsi" w:cstheme="majorHAnsi"/>
        </w:rPr>
        <w:t>fairly typical</w:t>
      </w:r>
      <w:proofErr w:type="gramEnd"/>
      <w:r w:rsidRPr="007116FF">
        <w:rPr>
          <w:rFonts w:asciiTheme="majorHAnsi" w:hAnsiTheme="majorHAnsi" w:cstheme="majorHAnsi"/>
        </w:rPr>
        <w:t xml:space="preserve"> Republicans, while the American preservationists are far less reliably a part of a GOP coalition. </w:t>
      </w:r>
      <w:r w:rsidRPr="007116FF">
        <w:rPr>
          <w:rFonts w:asciiTheme="majorHAnsi" w:hAnsiTheme="majorHAnsi" w:cstheme="majorHAnsi"/>
          <w:b/>
          <w:u w:val="single"/>
        </w:rPr>
        <w:t>These folks are in many ways economically progressive, with what Ekins calls "a nativist and ethnocultural conception of American identity."</w:t>
      </w:r>
      <w:r w:rsidRPr="007116FF">
        <w:rPr>
          <w:rFonts w:asciiTheme="majorHAnsi" w:hAnsiTheme="majorHAnsi" w:cstheme="majorHAnsi"/>
        </w:rPr>
        <w:t xml:space="preserve"> Think of them as the Steve Bannon wing of the coalition. </w:t>
      </w:r>
      <w:r w:rsidRPr="007116FF">
        <w:rPr>
          <w:rFonts w:asciiTheme="majorHAnsi" w:hAnsiTheme="majorHAnsi" w:cstheme="majorHAnsi"/>
          <w:b/>
          <w:u w:val="single"/>
        </w:rPr>
        <w:t>In roughly equal number are simply the "anti-elite," 19 percent of the coalition, holding more moderate immigration and racial views than the American preservationists, but with no less anger at institutions and a sense that Washington isn't working or looking out for people like them. An additional 5 percent, "the disengaged," feel detached generally and do not have many strong preferences.</w:t>
      </w:r>
    </w:p>
    <w:p w14:paraId="568A4F5A" w14:textId="77777777" w:rsidR="00D82942" w:rsidRPr="007116FF" w:rsidRDefault="00D82942" w:rsidP="00D82942">
      <w:pPr>
        <w:rPr>
          <w:rFonts w:asciiTheme="majorHAnsi" w:hAnsiTheme="majorHAnsi" w:cstheme="majorHAnsi"/>
        </w:rPr>
      </w:pPr>
    </w:p>
    <w:p w14:paraId="131303EB"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Base Can’t shift – no alternative to him means they stick with him regardless</w:t>
      </w:r>
    </w:p>
    <w:p w14:paraId="5B8A0824"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French 10/31 (</w:t>
      </w:r>
      <w:r w:rsidRPr="007116FF">
        <w:rPr>
          <w:rFonts w:asciiTheme="majorHAnsi" w:hAnsiTheme="majorHAnsi" w:cstheme="majorHAnsi"/>
        </w:rPr>
        <w:t xml:space="preserve">David, senior writer at National Review. “Mueller’s Investigation Won’t Shake Trump’s Base”, New York Times, October 31, 2017, </w:t>
      </w:r>
      <w:hyperlink r:id="rId104" w:history="1">
        <w:r w:rsidRPr="007116FF">
          <w:rPr>
            <w:rStyle w:val="Hyperlink"/>
            <w:rFonts w:asciiTheme="majorHAnsi" w:hAnsiTheme="majorHAnsi" w:cstheme="majorHAnsi"/>
          </w:rPr>
          <w:t>https://www.nytimes.com/2017/10/30/opinion/mueller-trump-supporters.html)</w:t>
        </w:r>
      </w:hyperlink>
      <w:r w:rsidRPr="007116FF">
        <w:rPr>
          <w:rFonts w:asciiTheme="majorHAnsi" w:hAnsiTheme="majorHAnsi" w:cstheme="majorHAnsi"/>
        </w:rPr>
        <w:t xml:space="preserve"> MJG</w:t>
      </w:r>
    </w:p>
    <w:p w14:paraId="596728A4" w14:textId="77777777" w:rsidR="00D82942" w:rsidRPr="007116FF" w:rsidRDefault="00D82942" w:rsidP="00D82942">
      <w:pPr>
        <w:rPr>
          <w:rFonts w:asciiTheme="majorHAnsi" w:hAnsiTheme="majorHAnsi" w:cstheme="majorHAnsi"/>
          <w:sz w:val="16"/>
        </w:rPr>
      </w:pPr>
      <w:r w:rsidRPr="007116FF">
        <w:rPr>
          <w:rFonts w:asciiTheme="majorHAnsi" w:hAnsiTheme="majorHAnsi" w:cstheme="majorHAnsi"/>
          <w:sz w:val="16"/>
        </w:rPr>
        <w:t xml:space="preserve">COLUMBIA, Tenn. </w:t>
      </w:r>
      <w:r w:rsidRPr="007116FF">
        <w:rPr>
          <w:rStyle w:val="StyleUnderline"/>
          <w:rFonts w:asciiTheme="majorHAnsi" w:hAnsiTheme="majorHAnsi" w:cstheme="majorHAnsi"/>
        </w:rPr>
        <w:t>— On Monday, nothing changed. If you live, as I do, in the heart of Trump country, you know there is no chance that the indictment of Donald Trump’s ex-campaign chairman Paul Manafort, or the guilty plea of a former foreign policy adviser, George Papadopoulos, will alter our political dynamics</w:t>
      </w:r>
      <w:r w:rsidRPr="007116FF">
        <w:rPr>
          <w:rFonts w:asciiTheme="majorHAnsi" w:hAnsiTheme="majorHAnsi" w:cstheme="majorHAnsi"/>
          <w:sz w:val="16"/>
        </w:rPr>
        <w:t xml:space="preserve">. </w:t>
      </w:r>
      <w:r w:rsidRPr="007116FF">
        <w:rPr>
          <w:rStyle w:val="StyleUnderline"/>
          <w:rFonts w:asciiTheme="majorHAnsi" w:hAnsiTheme="majorHAnsi" w:cstheme="majorHAnsi"/>
        </w:rPr>
        <w:t>Mr. Trump’s supporters will stand by their man.</w:t>
      </w:r>
      <w:r w:rsidRPr="007116FF">
        <w:rPr>
          <w:rFonts w:asciiTheme="majorHAnsi" w:hAnsiTheme="majorHAnsi" w:cstheme="majorHAnsi"/>
          <w:sz w:val="16"/>
        </w:rPr>
        <w:t xml:space="preserve"> After all, they’ve stood by him through worse, through events and allegations that implicate Mr. Trump himself. </w:t>
      </w:r>
      <w:r w:rsidRPr="007116FF">
        <w:rPr>
          <w:rStyle w:val="StyleUnderline"/>
          <w:rFonts w:asciiTheme="majorHAnsi" w:hAnsiTheme="majorHAnsi" w:cstheme="majorHAnsi"/>
        </w:rPr>
        <w:t>It’s an unfortunate truth that the Republican base not only accepts but also often angrily defends conduct from Mr. Trump that they would never, ever accept in a Democratic president</w:t>
      </w:r>
      <w:r w:rsidRPr="007116FF">
        <w:rPr>
          <w:rFonts w:asciiTheme="majorHAnsi" w:hAnsiTheme="majorHAnsi" w:cstheme="majorHAnsi"/>
          <w:sz w:val="16"/>
        </w:rPr>
        <w:t xml:space="preserve">. Forget this week’s news for a moment and </w:t>
      </w:r>
      <w:proofErr w:type="gramStart"/>
      <w:r w:rsidRPr="007116FF">
        <w:rPr>
          <w:rFonts w:asciiTheme="majorHAnsi" w:hAnsiTheme="majorHAnsi" w:cstheme="majorHAnsi"/>
          <w:sz w:val="16"/>
        </w:rPr>
        <w:t>take a look</w:t>
      </w:r>
      <w:proofErr w:type="gramEnd"/>
      <w:r w:rsidRPr="007116FF">
        <w:rPr>
          <w:rFonts w:asciiTheme="majorHAnsi" w:hAnsiTheme="majorHAnsi" w:cstheme="majorHAnsi"/>
          <w:sz w:val="16"/>
        </w:rPr>
        <w:t xml:space="preserve"> at the recent past. Would Republicans have stood idly by if Barack Obama fired an F.B.I. director during an investigation of the president’s top aides and then misled Americans about the reason? Would conservatives tolerate a President Hillary Clinton demanding that praying football players keep their religion to themselves, then calling for firings and boycotts if they didn’t comply? The interesting question isn’t whether so many Republicans are demonstrating a striking degree of hypocrisy, but why. </w:t>
      </w:r>
      <w:r w:rsidRPr="007116FF">
        <w:rPr>
          <w:rStyle w:val="StyleUnderline"/>
          <w:rFonts w:asciiTheme="majorHAnsi" w:hAnsiTheme="majorHAnsi" w:cstheme="majorHAnsi"/>
        </w:rPr>
        <w:t>No modern Republican president or nominee has been perfect, by any means, but no one can fairly compare their conduct and character to Donald Trump</w:t>
      </w:r>
      <w:r w:rsidRPr="007116FF">
        <w:rPr>
          <w:rFonts w:asciiTheme="majorHAnsi" w:hAnsiTheme="majorHAnsi" w:cstheme="majorHAnsi"/>
          <w:sz w:val="16"/>
        </w:rPr>
        <w:t xml:space="preserve">. Since Gerald Ford they have been, to varying degrees, good men. They all upheld and defended American constitutional traditions. They fought hard and tried to win, but there were clear lines of civility and propriety they would not cross. In other words, for 40 years after the fall of Richard Nixon, it was easy to proclaim that character mattered and still pull the lever for a Republican. In 2016, however, a commitment to virtue became costly. In the battle between virtue and politics, virtue lost, and it’s losing still. I’d like to dwell on two reasons. </w:t>
      </w:r>
      <w:r w:rsidRPr="007116FF">
        <w:rPr>
          <w:rStyle w:val="StyleUnderline"/>
          <w:rFonts w:asciiTheme="majorHAnsi" w:hAnsiTheme="majorHAnsi" w:cstheme="majorHAnsi"/>
        </w:rPr>
        <w:t xml:space="preserve">The first is easy to name — negative polarization. The Pew Research Center has outlined the undeniable growth in enmity between left and right. The parties are not only more ideologically extreme, but partisans are now motivated mainly by antipathy toward the other side. </w:t>
      </w:r>
      <w:r w:rsidRPr="007116FF">
        <w:rPr>
          <w:rFonts w:asciiTheme="majorHAnsi" w:hAnsiTheme="majorHAnsi" w:cstheme="majorHAnsi"/>
          <w:sz w:val="16"/>
        </w:rPr>
        <w:t xml:space="preserve">Continue reading the main story ADVERTISEMENT Continue reading the main story </w:t>
      </w:r>
      <w:r w:rsidRPr="007116FF">
        <w:rPr>
          <w:rStyle w:val="StyleUnderline"/>
          <w:rFonts w:asciiTheme="majorHAnsi" w:hAnsiTheme="majorHAnsi" w:cstheme="majorHAnsi"/>
        </w:rPr>
        <w:t>This phenomenon explains why reluctant Republicans would pull the lever for Mr. Trump even if he was their “last choice.” They were voting in perceived self-defense, and he fights hard against the people they dislike the most</w:t>
      </w:r>
      <w:r w:rsidRPr="007116FF">
        <w:rPr>
          <w:rFonts w:asciiTheme="majorHAnsi" w:hAnsiTheme="majorHAnsi" w:cstheme="majorHAnsi"/>
          <w:sz w:val="16"/>
        </w:rPr>
        <w:t xml:space="preserve">. But this doesn’t entirely explain the curious unwillingness to face bad facts or to critique the most </w:t>
      </w:r>
      <w:proofErr w:type="spellStart"/>
      <w:r w:rsidRPr="007116FF">
        <w:rPr>
          <w:rFonts w:asciiTheme="majorHAnsi" w:hAnsiTheme="majorHAnsi" w:cstheme="majorHAnsi"/>
          <w:sz w:val="16"/>
        </w:rPr>
        <w:t>baldfaced</w:t>
      </w:r>
      <w:proofErr w:type="spellEnd"/>
      <w:r w:rsidRPr="007116FF">
        <w:rPr>
          <w:rFonts w:asciiTheme="majorHAnsi" w:hAnsiTheme="majorHAnsi" w:cstheme="majorHAnsi"/>
          <w:sz w:val="16"/>
        </w:rPr>
        <w:t xml:space="preserve"> lies. </w:t>
      </w:r>
    </w:p>
    <w:p w14:paraId="658EF411" w14:textId="77777777" w:rsidR="00D82942" w:rsidRPr="007116FF" w:rsidRDefault="00D82942" w:rsidP="00D82942">
      <w:pPr>
        <w:rPr>
          <w:rFonts w:asciiTheme="majorHAnsi" w:hAnsiTheme="majorHAnsi" w:cstheme="majorHAnsi"/>
        </w:rPr>
      </w:pPr>
    </w:p>
    <w:p w14:paraId="38361DDF"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 xml:space="preserve">No Trump </w:t>
      </w:r>
      <w:proofErr w:type="spellStart"/>
      <w:r w:rsidRPr="007116FF">
        <w:rPr>
          <w:rFonts w:asciiTheme="majorHAnsi" w:hAnsiTheme="majorHAnsi" w:cstheme="majorHAnsi"/>
        </w:rPr>
        <w:t>lashout</w:t>
      </w:r>
      <w:proofErr w:type="spellEnd"/>
    </w:p>
    <w:p w14:paraId="0F24CADB"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 xml:space="preserve">Trump wont </w:t>
      </w:r>
      <w:proofErr w:type="spellStart"/>
      <w:r w:rsidRPr="007116FF">
        <w:rPr>
          <w:rFonts w:asciiTheme="majorHAnsi" w:hAnsiTheme="majorHAnsi" w:cstheme="majorHAnsi"/>
        </w:rPr>
        <w:t>lashout</w:t>
      </w:r>
      <w:proofErr w:type="spellEnd"/>
      <w:r w:rsidRPr="007116FF">
        <w:rPr>
          <w:rFonts w:asciiTheme="majorHAnsi" w:hAnsiTheme="majorHAnsi" w:cstheme="majorHAnsi"/>
        </w:rPr>
        <w:t xml:space="preserve"> – he only sees positive polling</w:t>
      </w:r>
    </w:p>
    <w:p w14:paraId="1186FB0B" w14:textId="77777777" w:rsidR="00D82942" w:rsidRPr="007116FF" w:rsidRDefault="00D82942" w:rsidP="00D82942">
      <w:pPr>
        <w:rPr>
          <w:rFonts w:asciiTheme="majorHAnsi" w:hAnsiTheme="majorHAnsi" w:cstheme="majorHAnsi"/>
        </w:rPr>
      </w:pPr>
      <w:proofErr w:type="spellStart"/>
      <w:r w:rsidRPr="007116FF">
        <w:rPr>
          <w:rStyle w:val="Style13ptBold"/>
          <w:rFonts w:asciiTheme="majorHAnsi" w:hAnsiTheme="majorHAnsi" w:cstheme="majorHAnsi"/>
        </w:rPr>
        <w:t>Dawsey</w:t>
      </w:r>
      <w:proofErr w:type="spellEnd"/>
      <w:r w:rsidRPr="007116FF">
        <w:rPr>
          <w:rStyle w:val="Style13ptBold"/>
          <w:rFonts w:asciiTheme="majorHAnsi" w:hAnsiTheme="majorHAnsi" w:cstheme="majorHAnsi"/>
        </w:rPr>
        <w:t xml:space="preserve"> 17</w:t>
      </w:r>
      <w:r w:rsidRPr="007116FF">
        <w:rPr>
          <w:rFonts w:asciiTheme="majorHAnsi" w:hAnsiTheme="majorHAnsi" w:cstheme="majorHAnsi"/>
        </w:rPr>
        <w:t xml:space="preserve"> (Josh </w:t>
      </w:r>
      <w:proofErr w:type="spellStart"/>
      <w:r w:rsidRPr="007116FF">
        <w:rPr>
          <w:rFonts w:asciiTheme="majorHAnsi" w:hAnsiTheme="majorHAnsi" w:cstheme="majorHAnsi"/>
        </w:rPr>
        <w:t>Dawsey</w:t>
      </w:r>
      <w:proofErr w:type="spellEnd"/>
      <w:r w:rsidRPr="007116FF">
        <w:rPr>
          <w:rFonts w:asciiTheme="majorHAnsi" w:hAnsiTheme="majorHAnsi" w:cstheme="majorHAnsi"/>
        </w:rPr>
        <w:t xml:space="preserve"> and Steven Shepard, 11-18-2017, "Trump still loves </w:t>
      </w:r>
      <w:proofErr w:type="gramStart"/>
      <w:r w:rsidRPr="007116FF">
        <w:rPr>
          <w:rFonts w:asciiTheme="majorHAnsi" w:hAnsiTheme="majorHAnsi" w:cstheme="majorHAnsi"/>
        </w:rPr>
        <w:t>polls ,</w:t>
      </w:r>
      <w:proofErr w:type="gramEnd"/>
      <w:r w:rsidRPr="007116FF">
        <w:rPr>
          <w:rFonts w:asciiTheme="majorHAnsi" w:hAnsiTheme="majorHAnsi" w:cstheme="majorHAnsi"/>
        </w:rPr>
        <w:t xml:space="preserve">" POLITICO, </w:t>
      </w:r>
      <w:hyperlink r:id="rId105" w:history="1">
        <w:r w:rsidRPr="007116FF">
          <w:rPr>
            <w:rStyle w:val="Hyperlink"/>
            <w:rFonts w:asciiTheme="majorHAnsi" w:hAnsiTheme="majorHAnsi" w:cstheme="majorHAnsi"/>
          </w:rPr>
          <w:t>https://www.politico.com/story/2017/11/18/trump-opinion-polls-247455)N</w:t>
        </w:r>
      </w:hyperlink>
      <w:r w:rsidRPr="007116FF">
        <w:rPr>
          <w:rFonts w:asciiTheme="majorHAnsi" w:hAnsiTheme="majorHAnsi" w:cstheme="majorHAnsi"/>
        </w:rPr>
        <w:t>MJG</w:t>
      </w:r>
    </w:p>
    <w:p w14:paraId="0259936A" w14:textId="77777777" w:rsidR="00D82942" w:rsidRPr="007116FF" w:rsidRDefault="00D82942" w:rsidP="00D82942">
      <w:pPr>
        <w:rPr>
          <w:rStyle w:val="StyleUnderline"/>
          <w:rFonts w:asciiTheme="majorHAnsi" w:hAnsiTheme="majorHAnsi" w:cstheme="majorHAnsi"/>
        </w:rPr>
      </w:pPr>
      <w:r w:rsidRPr="007116FF">
        <w:rPr>
          <w:rStyle w:val="StyleUnderline"/>
          <w:rFonts w:asciiTheme="majorHAnsi" w:hAnsiTheme="majorHAnsi" w:cstheme="majorHAnsi"/>
        </w:rPr>
        <w:t xml:space="preserve">As a TV host, Donald Trump loved ratings. As president, he loves polls — </w:t>
      </w:r>
      <w:proofErr w:type="gramStart"/>
      <w:r w:rsidRPr="007116FF">
        <w:rPr>
          <w:rStyle w:val="StyleUnderline"/>
          <w:rFonts w:asciiTheme="majorHAnsi" w:hAnsiTheme="majorHAnsi" w:cstheme="majorHAnsi"/>
        </w:rPr>
        <w:t>as long as</w:t>
      </w:r>
      <w:proofErr w:type="gramEnd"/>
      <w:r w:rsidRPr="007116FF">
        <w:rPr>
          <w:rStyle w:val="StyleUnderline"/>
          <w:rFonts w:asciiTheme="majorHAnsi" w:hAnsiTheme="majorHAnsi" w:cstheme="majorHAnsi"/>
        </w:rPr>
        <w:t xml:space="preserve"> they show him on the upswing. He crowed on Twitter hours after landing back in Washington from his 12-day Asia tour about his Rasmussen number — 46 percent — noting it was “one of the most accurate” in 2016, and decried “fake news” polls showing his approval in the 30s while also suggesting, with no evidence, that “some people” think his numbers could be in the 50s</w:t>
      </w:r>
      <w:r w:rsidRPr="007116FF">
        <w:rPr>
          <w:rFonts w:asciiTheme="majorHAnsi" w:hAnsiTheme="majorHAnsi" w:cstheme="majorHAnsi"/>
          <w:sz w:val="14"/>
        </w:rPr>
        <w:t xml:space="preserve">. (The Rasmussen poll sank to 42 percent on Friday.) Aides in the White House often show Trump polls designed to make him feel good, according to aides and advisers. </w:t>
      </w:r>
      <w:r w:rsidRPr="007116FF">
        <w:rPr>
          <w:rStyle w:val="StyleUnderline"/>
          <w:rFonts w:asciiTheme="majorHAnsi" w:hAnsiTheme="majorHAnsi" w:cstheme="majorHAnsi"/>
        </w:rPr>
        <w:t>Usually they’re the ones that focus just on voters who cast ballots for him in 2016 or are potential Trump supporters —Trump’s base — but occasionally include public polls like Rasmussen, depending on what the numbers say.</w:t>
      </w:r>
      <w:r w:rsidRPr="007116FF">
        <w:rPr>
          <w:rFonts w:asciiTheme="majorHAnsi" w:hAnsiTheme="majorHAnsi" w:cstheme="majorHAnsi"/>
          <w:sz w:val="14"/>
        </w:rPr>
        <w:t xml:space="preserve"> “You know, I thought that he’d be a little less in campaign mode than he’s been. I think he’s never really kind of gotten out of campaign mode, and I thought he might,” said New Jersey Gov. Chris Christie, a Trump adviser. “I guess it’s his judgment that that’s what he has to do, but that’s surprised me a little bit.” Keeping track of polls while in office isn’t unusual. President Bill Clinton infamously had his pollster Dick Morris survey voters about where to go on vacation before the 1996 election — the data led the Clintons to Yellowstone Park in Wyoming, after previously summering on Martha’s Vineyard — and President Barack Obama asked his pollster Joel </w:t>
      </w:r>
      <w:proofErr w:type="spellStart"/>
      <w:r w:rsidRPr="007116FF">
        <w:rPr>
          <w:rFonts w:asciiTheme="majorHAnsi" w:hAnsiTheme="majorHAnsi" w:cstheme="majorHAnsi"/>
          <w:sz w:val="14"/>
        </w:rPr>
        <w:t>Benenson</w:t>
      </w:r>
      <w:proofErr w:type="spellEnd"/>
      <w:r w:rsidRPr="007116FF">
        <w:rPr>
          <w:rFonts w:asciiTheme="majorHAnsi" w:hAnsiTheme="majorHAnsi" w:cstheme="majorHAnsi"/>
          <w:sz w:val="14"/>
        </w:rPr>
        <w:t xml:space="preserve"> to collect public </w:t>
      </w:r>
      <w:proofErr w:type="spellStart"/>
      <w:r w:rsidRPr="007116FF">
        <w:rPr>
          <w:rFonts w:asciiTheme="majorHAnsi" w:hAnsiTheme="majorHAnsi" w:cstheme="majorHAnsi"/>
          <w:sz w:val="14"/>
        </w:rPr>
        <w:t>opinon</w:t>
      </w:r>
      <w:proofErr w:type="spellEnd"/>
      <w:r w:rsidRPr="007116FF">
        <w:rPr>
          <w:rFonts w:asciiTheme="majorHAnsi" w:hAnsiTheme="majorHAnsi" w:cstheme="majorHAnsi"/>
          <w:sz w:val="14"/>
        </w:rPr>
        <w:t xml:space="preserve"> data as the 2009 stimulus bill took shape. “Usually, you know what you want to do [in office], and you have to figure out, ‘What’s the best argument for persuading the greatest amount of people?’” </w:t>
      </w:r>
      <w:proofErr w:type="spellStart"/>
      <w:r w:rsidRPr="007116FF">
        <w:rPr>
          <w:rFonts w:asciiTheme="majorHAnsi" w:hAnsiTheme="majorHAnsi" w:cstheme="majorHAnsi"/>
          <w:sz w:val="14"/>
        </w:rPr>
        <w:t>Benenson</w:t>
      </w:r>
      <w:proofErr w:type="spellEnd"/>
      <w:r w:rsidRPr="007116FF">
        <w:rPr>
          <w:rFonts w:asciiTheme="majorHAnsi" w:hAnsiTheme="majorHAnsi" w:cstheme="majorHAnsi"/>
          <w:sz w:val="14"/>
        </w:rPr>
        <w:t xml:space="preserve"> said. George W. Bush cared less about polling early in his term, said Ari Fleischer, his former press secretary. “If you came into his office and said, ‘The polls say this, the polls say that’ — it was the easiest way to get kicked out,” said Fleischer</w:t>
      </w:r>
      <w:r w:rsidRPr="007116FF">
        <w:rPr>
          <w:rStyle w:val="StyleUnderline"/>
          <w:rFonts w:asciiTheme="majorHAnsi" w:hAnsiTheme="majorHAnsi" w:cstheme="majorHAnsi"/>
        </w:rPr>
        <w:t>. That’s not the case in Trump’s White House, which uses polls not just to cheer up the president but also to get other Republicans in line. “The polls are about the base,” one adviser said. “He cares about the base</w:t>
      </w:r>
      <w:r w:rsidRPr="007116FF">
        <w:rPr>
          <w:rFonts w:asciiTheme="majorHAnsi" w:hAnsiTheme="majorHAnsi" w:cstheme="majorHAnsi"/>
          <w:sz w:val="14"/>
        </w:rPr>
        <w:t xml:space="preserve">.” When the White House sent internal poll numbers to about 15 legislators last month in hopes of pressuring them to support tax reform, it wasn’t the usual approve-disapprove. </w:t>
      </w:r>
      <w:r w:rsidRPr="007116FF">
        <w:rPr>
          <w:rStyle w:val="StyleUnderline"/>
          <w:rFonts w:asciiTheme="majorHAnsi" w:hAnsiTheme="majorHAnsi" w:cstheme="majorHAnsi"/>
        </w:rPr>
        <w:t>Instead, the polls delineated by the president’s base, steady Trump voters, soft Trump voters, lean Dem independent voters, white working-class men, suburban women. For example, in New Jersey’s 7th congressional district, a wealthier stretch that includes Trump’s Bedminster golf club, 72.7 percent of the president’s base approves of him, while 67.9 percent of Republicans approv</w:t>
      </w:r>
      <w:r w:rsidRPr="007116FF">
        <w:rPr>
          <w:rFonts w:asciiTheme="majorHAnsi" w:hAnsiTheme="majorHAnsi" w:cstheme="majorHAnsi"/>
          <w:sz w:val="14"/>
        </w:rPr>
        <w:t xml:space="preserve">e, internal polls obtained by POLITICO show. There were no data on his approval rating overall. The numbers came from the Republican National Committee. </w:t>
      </w:r>
      <w:r w:rsidRPr="007116FF">
        <w:rPr>
          <w:rStyle w:val="StyleUnderline"/>
          <w:rFonts w:asciiTheme="majorHAnsi" w:hAnsiTheme="majorHAnsi" w:cstheme="majorHAnsi"/>
        </w:rPr>
        <w:t>An RNC spokeswoman said the data are available to show “the priorities and sentiments of voters in a way that traditional polling does not.” “The White House routinely briefs members of Congress on the strong support that the president and his legislative agenda in their districts, particularly tax cuts for middle-income Americans</w:t>
      </w:r>
      <w:r w:rsidRPr="007116FF">
        <w:rPr>
          <w:rFonts w:asciiTheme="majorHAnsi" w:hAnsiTheme="majorHAnsi" w:cstheme="majorHAnsi"/>
          <w:sz w:val="14"/>
        </w:rPr>
        <w:t xml:space="preserve">,” said White House spokesman Raj Shah. Neil Newhouse, the lead pollster on Mitt Romney’s 2012 presidential campaign, said the White House’s polling presentation focused on selling an overhaul of the tax system to the president’s electoral base was a smart use of survey data. “I would call this strategic polling where — this is going to sound maybe a little crass — they don’t really care where all Americans stand on the issue of tax reform. Because 35 to 40 percent of Americans are never going to support anything he does,” said Newhouse. “Why should I spend my money trying to find out what they think?” Concerns grow in the White House when the support slides among voters who picked Trump in 2016, </w:t>
      </w:r>
      <w:r w:rsidRPr="007116FF">
        <w:rPr>
          <w:rStyle w:val="StyleUnderline"/>
          <w:rFonts w:asciiTheme="majorHAnsi" w:hAnsiTheme="majorHAnsi" w:cstheme="majorHAnsi"/>
        </w:rPr>
        <w:t xml:space="preserve">several senior aides and advisers said. Aides in Trump’s political affairs shop shrug off public polls that survey the </w:t>
      </w:r>
      <w:proofErr w:type="gramStart"/>
      <w:r w:rsidRPr="007116FF">
        <w:rPr>
          <w:rStyle w:val="StyleUnderline"/>
          <w:rFonts w:asciiTheme="majorHAnsi" w:hAnsiTheme="majorHAnsi" w:cstheme="majorHAnsi"/>
        </w:rPr>
        <w:t>general public</w:t>
      </w:r>
      <w:proofErr w:type="gramEnd"/>
      <w:r w:rsidRPr="007116FF">
        <w:rPr>
          <w:rStyle w:val="StyleUnderline"/>
          <w:rFonts w:asciiTheme="majorHAnsi" w:hAnsiTheme="majorHAnsi" w:cstheme="majorHAnsi"/>
        </w:rPr>
        <w:t xml:space="preserve">. Most of the public pollsters </w:t>
      </w:r>
      <w:proofErr w:type="gramStart"/>
      <w:r w:rsidRPr="007116FF">
        <w:rPr>
          <w:rStyle w:val="StyleUnderline"/>
          <w:rFonts w:asciiTheme="majorHAnsi" w:hAnsiTheme="majorHAnsi" w:cstheme="majorHAnsi"/>
        </w:rPr>
        <w:t>are seen as</w:t>
      </w:r>
      <w:proofErr w:type="gramEnd"/>
      <w:r w:rsidRPr="007116FF">
        <w:rPr>
          <w:rStyle w:val="StyleUnderline"/>
          <w:rFonts w:asciiTheme="majorHAnsi" w:hAnsiTheme="majorHAnsi" w:cstheme="majorHAnsi"/>
        </w:rPr>
        <w:t xml:space="preserve"> “not understanding him,”</w:t>
      </w:r>
      <w:r w:rsidRPr="007116FF">
        <w:rPr>
          <w:rFonts w:asciiTheme="majorHAnsi" w:hAnsiTheme="majorHAnsi" w:cstheme="majorHAnsi"/>
          <w:sz w:val="14"/>
        </w:rPr>
        <w:t xml:space="preserve"> one senior White House official said, a position carried over from the campaign, when many polls underestimated support for Trump and showed him losing in key counties that he won. Adviser Jared Kushner often tells Trump not to trust traditional data, while former chief White House </w:t>
      </w:r>
      <w:r w:rsidRPr="007116FF">
        <w:rPr>
          <w:rStyle w:val="StyleUnderline"/>
          <w:rFonts w:asciiTheme="majorHAnsi" w:hAnsiTheme="majorHAnsi" w:cstheme="majorHAnsi"/>
        </w:rPr>
        <w:t>strategist Steve Bannon used to tell Trump to focus only on the 40 percent or so of Americans who make up his base</w:t>
      </w:r>
      <w:r w:rsidRPr="007116FF">
        <w:rPr>
          <w:rFonts w:asciiTheme="majorHAnsi" w:hAnsiTheme="majorHAnsi" w:cstheme="majorHAnsi"/>
          <w:sz w:val="14"/>
        </w:rPr>
        <w:t>. John Kelly, Trump’s chief of staff, has limited interest in polling data and doesn’t get deeply involved in parsing it, aides said. Yet several senior officials said they don’t trust the internal polls because they are “delusional” or “just not accurate,” in the words of two officials</w:t>
      </w:r>
      <w:r w:rsidRPr="007116FF">
        <w:rPr>
          <w:rStyle w:val="StyleUnderline"/>
          <w:rFonts w:asciiTheme="majorHAnsi" w:hAnsiTheme="majorHAnsi" w:cstheme="majorHAnsi"/>
        </w:rPr>
        <w:t>. The numbers Trump are shown are almost always higher than his public polling numbers. “I wouldn’t trust our polling on that,” one senior aide said, after ticking off numbers on health care earlier this year</w:t>
      </w:r>
      <w:r w:rsidRPr="007116FF">
        <w:rPr>
          <w:rFonts w:asciiTheme="majorHAnsi" w:hAnsiTheme="majorHAnsi" w:cstheme="majorHAnsi"/>
          <w:sz w:val="14"/>
        </w:rPr>
        <w:t xml:space="preserve">. Some outside advisers, like Tom Barrack, have urged Trump to try and expand his base, not simply maintain it. He often asks questions about polls to Kellyanne Conway, who warns him to keep the base but also shows him other polls outside the RNC data, according to several White House aides. But while Trump’s aides sometimes go out of their way to give him the rosiest view, Trump himself tracks the Gallup data almost every day, two advisers say, and always knows what the numbers say. When Trump decided to shake up his senior staff this summer, he frequently cited his sinking poll numbers to advisers and friends as a reason he needed to make a change. It means Trump often has a complicated routine of keeping up with polls — which paint a dismal picture, giving him an average approval rating of 38 percent, according to </w:t>
      </w:r>
      <w:proofErr w:type="spellStart"/>
      <w:r w:rsidRPr="007116FF">
        <w:rPr>
          <w:rFonts w:asciiTheme="majorHAnsi" w:hAnsiTheme="majorHAnsi" w:cstheme="majorHAnsi"/>
          <w:sz w:val="14"/>
        </w:rPr>
        <w:t>RealClearPolitics</w:t>
      </w:r>
      <w:proofErr w:type="spellEnd"/>
      <w:r w:rsidRPr="007116FF">
        <w:rPr>
          <w:rFonts w:asciiTheme="majorHAnsi" w:hAnsiTheme="majorHAnsi" w:cstheme="majorHAnsi"/>
          <w:sz w:val="14"/>
        </w:rPr>
        <w:t xml:space="preserve"> — and getting upset privately, while blustering and calling them “fake” in public. </w:t>
      </w:r>
      <w:r w:rsidRPr="007116FF">
        <w:rPr>
          <w:rStyle w:val="StyleUnderline"/>
          <w:rFonts w:asciiTheme="majorHAnsi" w:hAnsiTheme="majorHAnsi" w:cstheme="majorHAnsi"/>
        </w:rPr>
        <w:t>Sometimes, though, they drive him to change his behavior — like when he made a brief, quickly-undone agreement with Democratic leaders Nancy Pelosi and Chuck Schumer to save Obama’s program offering young undocumented immigrants work permits and some protection from deportation. Trump saw his poll numbers tick up and started using the word “bipartisanship,” but that was short-lived. After he was told by his team and some on Capitol Hill that the move would depress support among his base, he backed off, advisers say.</w:t>
      </w:r>
    </w:p>
    <w:p w14:paraId="417908BF"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 xml:space="preserve">Trump will just tweet to distract – </w:t>
      </w:r>
      <w:proofErr w:type="spellStart"/>
      <w:r w:rsidRPr="007116FF">
        <w:rPr>
          <w:rFonts w:asciiTheme="majorHAnsi" w:hAnsiTheme="majorHAnsi" w:cstheme="majorHAnsi"/>
        </w:rPr>
        <w:t>its</w:t>
      </w:r>
      <w:proofErr w:type="spellEnd"/>
      <w:r w:rsidRPr="007116FF">
        <w:rPr>
          <w:rFonts w:asciiTheme="majorHAnsi" w:hAnsiTheme="majorHAnsi" w:cstheme="majorHAnsi"/>
        </w:rPr>
        <w:t xml:space="preserve"> all he’s been doing </w:t>
      </w:r>
    </w:p>
    <w:p w14:paraId="5B516CEA"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Kraus, 17</w:t>
      </w:r>
      <w:r w:rsidRPr="007116FF">
        <w:rPr>
          <w:rFonts w:asciiTheme="majorHAnsi" w:hAnsiTheme="majorHAnsi" w:cstheme="majorHAnsi"/>
        </w:rPr>
        <w:t xml:space="preserve"> (Rachel Kraus, </w:t>
      </w:r>
      <w:proofErr w:type="spellStart"/>
      <w:r w:rsidRPr="007116FF">
        <w:rPr>
          <w:rFonts w:asciiTheme="majorHAnsi" w:hAnsiTheme="majorHAnsi" w:cstheme="majorHAnsi"/>
        </w:rPr>
        <w:t>Novemeber</w:t>
      </w:r>
      <w:proofErr w:type="spellEnd"/>
      <w:r w:rsidRPr="007116FF">
        <w:rPr>
          <w:rFonts w:asciiTheme="majorHAnsi" w:hAnsiTheme="majorHAnsi" w:cstheme="majorHAnsi"/>
        </w:rPr>
        <w:t xml:space="preserve"> 8</w:t>
      </w:r>
      <w:r w:rsidRPr="007116FF">
        <w:rPr>
          <w:rFonts w:asciiTheme="majorHAnsi" w:hAnsiTheme="majorHAnsi" w:cstheme="majorHAnsi"/>
          <w:vertAlign w:val="superscript"/>
        </w:rPr>
        <w:t>th</w:t>
      </w:r>
      <w:r w:rsidRPr="007116FF">
        <w:rPr>
          <w:rFonts w:asciiTheme="majorHAnsi" w:hAnsiTheme="majorHAnsi" w:cstheme="majorHAnsi"/>
        </w:rPr>
        <w:t>, 2017, "12 important things you probably missed while Trump was tweeting," Mashable, https://mashable.com/2017/11/08/12-months-of-trump-twitter-distractions-since-election/#nFVaa4eyzsqq</w:t>
      </w:r>
    </w:p>
    <w:p w14:paraId="5DCC4292" w14:textId="77777777" w:rsidR="00D82942" w:rsidRPr="007116FF" w:rsidRDefault="00D82942" w:rsidP="00D82942">
      <w:pPr>
        <w:rPr>
          <w:rFonts w:asciiTheme="majorHAnsi" w:hAnsiTheme="majorHAnsi" w:cstheme="majorHAnsi"/>
          <w:sz w:val="12"/>
        </w:rPr>
      </w:pPr>
      <w:r w:rsidRPr="007116FF">
        <w:rPr>
          <w:rStyle w:val="StyleUnderline"/>
          <w:rFonts w:asciiTheme="majorHAnsi" w:hAnsiTheme="majorHAnsi" w:cstheme="majorHAnsi"/>
        </w:rPr>
        <w:t xml:space="preserve">Twelve months after Trump was elected president, one thing is clear: the 140-character whims of the Tweeter-in-Chief have dominated national attention and dialogue. That has big implications. Trump's Twitter presence often effectively directs our attention away from what his administration and allies are </w:t>
      </w:r>
      <w:proofErr w:type="gramStart"/>
      <w:r w:rsidRPr="007116FF">
        <w:rPr>
          <w:rStyle w:val="StyleUnderline"/>
          <w:rFonts w:asciiTheme="majorHAnsi" w:hAnsiTheme="majorHAnsi" w:cstheme="majorHAnsi"/>
        </w:rPr>
        <w:t>actually doing</w:t>
      </w:r>
      <w:proofErr w:type="gramEnd"/>
      <w:r w:rsidRPr="007116FF">
        <w:rPr>
          <w:rFonts w:asciiTheme="majorHAnsi" w:hAnsiTheme="majorHAnsi" w:cstheme="majorHAnsi"/>
          <w:sz w:val="12"/>
        </w:rPr>
        <w:t xml:space="preserve">. SEE ALSO: This one chart shows the 8-month nightmare that is the Donald Trump presidency Back in December, we questioned whether Trump's masterful ability to offer social media junk food in place of political broccoli was intentional or not. </w:t>
      </w:r>
      <w:r w:rsidRPr="007116FF">
        <w:rPr>
          <w:rStyle w:val="StyleUnderline"/>
          <w:rFonts w:asciiTheme="majorHAnsi" w:hAnsiTheme="majorHAnsi" w:cstheme="majorHAnsi"/>
        </w:rPr>
        <w:t xml:space="preserve">But one year into his leadership, it's apparent that the intention doesn't really matter. Either way, Trump has wrested control of our eyeballs, distracting us from talking about much more than whatever's on his mind. </w:t>
      </w:r>
      <w:r w:rsidRPr="007116FF">
        <w:rPr>
          <w:rFonts w:asciiTheme="majorHAnsi" w:hAnsiTheme="majorHAnsi" w:cstheme="majorHAnsi"/>
          <w:sz w:val="12"/>
        </w:rPr>
        <w:t>We compared Trump's media-consuming Twitter moments to what else was happening at the same time for each month of the past surreal year. It's a look at what we might have missed while Trump was tweeting. From the "Muslim ban" to the "transgender ban," (hmm, do we notice a trend?) Trump's tweets often concerned important issues that deserved the attention of the American public. But governing is not a one and done business</w:t>
      </w:r>
      <w:r w:rsidRPr="007116FF">
        <w:rPr>
          <w:rStyle w:val="StyleUnderline"/>
          <w:rFonts w:asciiTheme="majorHAnsi" w:hAnsiTheme="majorHAnsi" w:cstheme="majorHAnsi"/>
        </w:rPr>
        <w:t>; whether Trump was commanding attention on Twitter with something frivolous or substantive, a lot was still happening under the radar. Here are the last 12 months in Trump distractions.</w:t>
      </w:r>
      <w:r w:rsidRPr="007116FF">
        <w:rPr>
          <w:rFonts w:asciiTheme="majorHAnsi" w:hAnsiTheme="majorHAnsi" w:cstheme="majorHAnsi"/>
          <w:sz w:val="12"/>
        </w:rPr>
        <w:t xml:space="preserve"> November 2016 Trump hadn't taken office yet, but the Hamilton kerfuffle was just the first taste of a president more than willing to weigh in on the behavior of protesting citizens. Meanwhile: </w:t>
      </w:r>
      <w:r w:rsidRPr="007116FF">
        <w:rPr>
          <w:rStyle w:val="StyleUnderline"/>
          <w:rFonts w:asciiTheme="majorHAnsi" w:hAnsiTheme="majorHAnsi" w:cstheme="majorHAnsi"/>
        </w:rPr>
        <w:t>Trump's shady business dealings got swept under the rug. On the same day as the Hamilton cast's message to Pence, and Trump's subsequent responses that stretched out over days, Trump quietly settled the Trump University fraud lawsuit and avoided further prosecution from a class action suit.</w:t>
      </w:r>
      <w:r w:rsidRPr="007116FF">
        <w:rPr>
          <w:rFonts w:asciiTheme="majorHAnsi" w:hAnsiTheme="majorHAnsi" w:cstheme="majorHAnsi"/>
          <w:sz w:val="12"/>
        </w:rPr>
        <w:t xml:space="preserve"> Trump did tweet about the settlement, saying that he wished he could have won properly in court but had to focus on running the country instead. </w:t>
      </w:r>
      <w:r w:rsidRPr="007116FF">
        <w:rPr>
          <w:rStyle w:val="StyleUnderline"/>
          <w:rFonts w:asciiTheme="majorHAnsi" w:hAnsiTheme="majorHAnsi" w:cstheme="majorHAnsi"/>
        </w:rPr>
        <w:t>But the multiple Hamilton tweets came literally 10 minutes later, turning everybody's attention to something more ... theatrical. And just like that, a man who paid out students he'd defrauded was poised to take office</w:t>
      </w:r>
      <w:r w:rsidRPr="007116FF">
        <w:rPr>
          <w:rFonts w:asciiTheme="majorHAnsi" w:hAnsiTheme="majorHAnsi" w:cstheme="majorHAnsi"/>
          <w:sz w:val="12"/>
        </w:rPr>
        <w:t xml:space="preserve">. December 2016 Throughout the month of December, </w:t>
      </w:r>
      <w:r w:rsidRPr="007116FF">
        <w:rPr>
          <w:rStyle w:val="StyleUnderline"/>
          <w:rFonts w:asciiTheme="majorHAnsi" w:hAnsiTheme="majorHAnsi" w:cstheme="majorHAnsi"/>
        </w:rPr>
        <w:t>Trump harped on about his supposedly massive election victory, denied (widely accepted) allegations of Russian interference in the election, and criticized President Obama - an unprecedented move for an incoming president. Oh, and he also used a "NOT!" joke. Meanwhile: Trump set about selecting and appointing cabinet picks rife with conflicts of interest.</w:t>
      </w:r>
      <w:r w:rsidRPr="007116FF">
        <w:rPr>
          <w:rFonts w:asciiTheme="majorHAnsi" w:hAnsiTheme="majorHAnsi" w:cstheme="majorHAnsi"/>
          <w:sz w:val="12"/>
        </w:rPr>
        <w:t xml:space="preserve"> Though Trump announced many of his picks on Twitter, they were all matter of fact and (self) congratulatory. The public barely had time to register now Secretary of State Tillerson's business interests in Russia, or the ties of Secretary of the Interior Ryan Zinke, Secretary of Energy Rick Perry, and Environmental Protection Agency Administrator Scott Pruitt to the oil and gas industry. We were busy with the Obama drama. January 2017 Ahh yes, inauguration month. </w:t>
      </w:r>
      <w:r w:rsidRPr="007116FF">
        <w:rPr>
          <w:rStyle w:val="StyleUnderline"/>
          <w:rFonts w:asciiTheme="majorHAnsi" w:hAnsiTheme="majorHAnsi" w:cstheme="majorHAnsi"/>
        </w:rPr>
        <w:t xml:space="preserve">Trump was focused on insisting that his inauguration crowd size and TV ratings were </w:t>
      </w:r>
      <w:proofErr w:type="spellStart"/>
      <w:proofErr w:type="gramStart"/>
      <w:r w:rsidRPr="007116FF">
        <w:rPr>
          <w:rStyle w:val="StyleUnderline"/>
          <w:rFonts w:asciiTheme="majorHAnsi" w:hAnsiTheme="majorHAnsi" w:cstheme="majorHAnsi"/>
        </w:rPr>
        <w:t>yuge</w:t>
      </w:r>
      <w:proofErr w:type="spellEnd"/>
      <w:r w:rsidRPr="007116FF">
        <w:rPr>
          <w:rStyle w:val="StyleUnderline"/>
          <w:rFonts w:asciiTheme="majorHAnsi" w:hAnsiTheme="majorHAnsi" w:cstheme="majorHAnsi"/>
        </w:rPr>
        <w:t>, and</w:t>
      </w:r>
      <w:proofErr w:type="gramEnd"/>
      <w:r w:rsidRPr="007116FF">
        <w:rPr>
          <w:rStyle w:val="StyleUnderline"/>
          <w:rFonts w:asciiTheme="majorHAnsi" w:hAnsiTheme="majorHAnsi" w:cstheme="majorHAnsi"/>
        </w:rPr>
        <w:t xml:space="preserve"> deployed talking heads like Sean Spicer (RIP) to bolster his claims. Meanwhile: Trump prepared to sign an executive order that would drastically decrease U.S. funding to the United Nations</w:t>
      </w:r>
      <w:r w:rsidRPr="007116FF">
        <w:rPr>
          <w:rFonts w:asciiTheme="majorHAnsi" w:hAnsiTheme="majorHAnsi" w:cstheme="majorHAnsi"/>
          <w:sz w:val="12"/>
        </w:rPr>
        <w:t xml:space="preserve"> — which would hobble the work of U.N. agencies around the world, including caring for refugees. Sayonara, world standing. February 2017 February was the first month of the travel ban wars. The Trump administration would attempt to enact legislation, people would protest, a judge would strike the policy down, and Trump would tweet angrily. All in all, the people had their eye on the ball for this one - and that turned out well for the side of non-discrimination and civil liberties. Meanwhile: Trump took his first steps to erode Obama-era financial regulations. He signed a directive to dismantle Dodd-Frank, which regulates the banking industry </w:t>
      </w:r>
      <w:proofErr w:type="gramStart"/>
      <w:r w:rsidRPr="007116FF">
        <w:rPr>
          <w:rFonts w:asciiTheme="majorHAnsi" w:hAnsiTheme="majorHAnsi" w:cstheme="majorHAnsi"/>
          <w:sz w:val="12"/>
        </w:rPr>
        <w:t>in order to</w:t>
      </w:r>
      <w:proofErr w:type="gramEnd"/>
      <w:r w:rsidRPr="007116FF">
        <w:rPr>
          <w:rFonts w:asciiTheme="majorHAnsi" w:hAnsiTheme="majorHAnsi" w:cstheme="majorHAnsi"/>
          <w:sz w:val="12"/>
        </w:rPr>
        <w:t xml:space="preserve"> avoid another economic meltdown like the one in 2008. He also took steps to remove a fiduciary standard of care for financial advisers managing the assets of retirement plans. In other words, the financial companies that control the money backing up peoples' retirement plans would no longer be legally obligated to act in the individual plan holders' best interest when giving advice or making investment/money management decisions. Fantastic. March 2017 The first Obamacare repeal attempt of Trump's tenure went down in March. Again, all the attention paid to this issue ended up leading to a victory for progressives. But the high-stakes tenor of the battle held </w:t>
      </w:r>
      <w:proofErr w:type="gramStart"/>
      <w:r w:rsidRPr="007116FF">
        <w:rPr>
          <w:rFonts w:asciiTheme="majorHAnsi" w:hAnsiTheme="majorHAnsi" w:cstheme="majorHAnsi"/>
          <w:sz w:val="12"/>
        </w:rPr>
        <w:t>all of</w:t>
      </w:r>
      <w:proofErr w:type="gramEnd"/>
      <w:r w:rsidRPr="007116FF">
        <w:rPr>
          <w:rFonts w:asciiTheme="majorHAnsi" w:hAnsiTheme="majorHAnsi" w:cstheme="majorHAnsi"/>
          <w:sz w:val="12"/>
        </w:rPr>
        <w:t xml:space="preserve"> our attention. Meanwhile: Trump signed four bills that reverse Obama-era education policies, including teacher training and student success accountability requirements. Cool </w:t>
      </w:r>
      <w:proofErr w:type="spellStart"/>
      <w:r w:rsidRPr="007116FF">
        <w:rPr>
          <w:rFonts w:asciiTheme="majorHAnsi" w:hAnsiTheme="majorHAnsi" w:cstheme="majorHAnsi"/>
          <w:sz w:val="12"/>
        </w:rPr>
        <w:t>cool</w:t>
      </w:r>
      <w:proofErr w:type="spellEnd"/>
      <w:r w:rsidRPr="007116FF">
        <w:rPr>
          <w:rFonts w:asciiTheme="majorHAnsi" w:hAnsiTheme="majorHAnsi" w:cstheme="majorHAnsi"/>
          <w:sz w:val="12"/>
        </w:rPr>
        <w:t xml:space="preserve"> </w:t>
      </w:r>
      <w:proofErr w:type="spellStart"/>
      <w:r w:rsidRPr="007116FF">
        <w:rPr>
          <w:rFonts w:asciiTheme="majorHAnsi" w:hAnsiTheme="majorHAnsi" w:cstheme="majorHAnsi"/>
          <w:sz w:val="12"/>
        </w:rPr>
        <w:t>cool</w:t>
      </w:r>
      <w:proofErr w:type="spellEnd"/>
      <w:r w:rsidRPr="007116FF">
        <w:rPr>
          <w:rFonts w:asciiTheme="majorHAnsi" w:hAnsiTheme="majorHAnsi" w:cstheme="majorHAnsi"/>
          <w:sz w:val="12"/>
        </w:rPr>
        <w:t xml:space="preserve">. April 2017 </w:t>
      </w:r>
      <w:r w:rsidRPr="007116FF">
        <w:rPr>
          <w:rStyle w:val="StyleUnderline"/>
          <w:rFonts w:asciiTheme="majorHAnsi" w:hAnsiTheme="majorHAnsi" w:cstheme="majorHAnsi"/>
        </w:rPr>
        <w:t xml:space="preserve">After meetings and phone calls with President Xi Jinping of China, Trump turned to Twitter to announce that 10 minutes really got him up to speed </w:t>
      </w:r>
      <w:proofErr w:type="gramStart"/>
      <w:r w:rsidRPr="007116FF">
        <w:rPr>
          <w:rStyle w:val="StyleUnderline"/>
          <w:rFonts w:asciiTheme="majorHAnsi" w:hAnsiTheme="majorHAnsi" w:cstheme="majorHAnsi"/>
        </w:rPr>
        <w:t>on the whole</w:t>
      </w:r>
      <w:proofErr w:type="gramEnd"/>
      <w:r w:rsidRPr="007116FF">
        <w:rPr>
          <w:rStyle w:val="StyleUnderline"/>
          <w:rFonts w:asciiTheme="majorHAnsi" w:hAnsiTheme="majorHAnsi" w:cstheme="majorHAnsi"/>
        </w:rPr>
        <w:t xml:space="preserve"> North Korea thing. This was during the same time that he had dinner with the Chinese president at Mar-A-Lago, when he discussed Syrian missile strikes in public — and later bragged to a Fox Business host on TV both about the military mission and Mar-A-Lago's very delicious chocolate cake. Meanwhile: Since Trump had been unable to assist Republicans in Congress in the passage of their healthcare repeal, he began to take matters into his own hands. He revealed his intention to undermine Obamacare by cutting off Medicaid subsidies to insurance companies</w:t>
      </w:r>
      <w:r w:rsidRPr="007116FF">
        <w:rPr>
          <w:rFonts w:asciiTheme="majorHAnsi" w:hAnsiTheme="majorHAnsi" w:cstheme="majorHAnsi"/>
          <w:sz w:val="12"/>
        </w:rPr>
        <w:t>. Without payment from the federal government, the insurance markets would increasingly be in danger of collapse, and those most dependent would lose their government-provided healthcare. While citizens rallied to stop the healthcare bill in Congress, there were no widespread protests for this scheme. May 2017 Ahh May, month of the great Comey Tapes accusation of 2017. The Trump-Comey drama persisted after he fired Comey on May 9. Then, the former FBI director's recollections about allegedly inappropriate meetings with President Trump were leaked to the press, and all hell broke loose. Obviously</w:t>
      </w:r>
      <w:r w:rsidRPr="007116FF">
        <w:rPr>
          <w:rStyle w:val="StyleUnderline"/>
          <w:rFonts w:asciiTheme="majorHAnsi" w:hAnsiTheme="majorHAnsi" w:cstheme="majorHAnsi"/>
        </w:rPr>
        <w:t xml:space="preserve">, Trump couldn't help but weigh in. A lot. Meanwhile: On the same day as Trump's "tapes" accusation, Attorney General Jeff Sessions reversed the Justice Department's Obama-era drug crimes </w:t>
      </w:r>
      <w:proofErr w:type="gramStart"/>
      <w:r w:rsidRPr="007116FF">
        <w:rPr>
          <w:rStyle w:val="StyleUnderline"/>
          <w:rFonts w:asciiTheme="majorHAnsi" w:hAnsiTheme="majorHAnsi" w:cstheme="majorHAnsi"/>
        </w:rPr>
        <w:t>policy, and</w:t>
      </w:r>
      <w:proofErr w:type="gramEnd"/>
      <w:r w:rsidRPr="007116FF">
        <w:rPr>
          <w:rStyle w:val="StyleUnderline"/>
          <w:rFonts w:asciiTheme="majorHAnsi" w:hAnsiTheme="majorHAnsi" w:cstheme="majorHAnsi"/>
        </w:rPr>
        <w:t xml:space="preserve"> return to harsh mandatory minimum sentencin</w:t>
      </w:r>
      <w:r w:rsidRPr="007116FF">
        <w:rPr>
          <w:rFonts w:asciiTheme="majorHAnsi" w:hAnsiTheme="majorHAnsi" w:cstheme="majorHAnsi"/>
          <w:sz w:val="12"/>
        </w:rPr>
        <w:t xml:space="preserve">g. Mandatory minimums, a product of the war on drugs, require hefty prison time and strict parole requirements for low-level drug offenses. They have been widely criticized for being both ineffective, wasteful, and racist. June 2017 Trump took to Twitter to lambast Democrats, the FBI, and what he perceived as a Russian collusion "witch hunt" every so often. But in June — in the wake of James Comey's testimony, Mueller's investigation, and Congressional demands for records of Trump's interactions with Comey — he was particularly vitriolic. He rounded off one tweetstorm with a shrug, saying and thus avoiding a subpoena, that he doesn't </w:t>
      </w:r>
      <w:proofErr w:type="gramStart"/>
      <w:r w:rsidRPr="007116FF">
        <w:rPr>
          <w:rFonts w:asciiTheme="majorHAnsi" w:hAnsiTheme="majorHAnsi" w:cstheme="majorHAnsi"/>
          <w:sz w:val="12"/>
        </w:rPr>
        <w:t>actually know</w:t>
      </w:r>
      <w:proofErr w:type="gramEnd"/>
      <w:r w:rsidRPr="007116FF">
        <w:rPr>
          <w:rFonts w:asciiTheme="majorHAnsi" w:hAnsiTheme="majorHAnsi" w:cstheme="majorHAnsi"/>
          <w:sz w:val="12"/>
        </w:rPr>
        <w:t xml:space="preserve"> about any Comey tapes. But look at what the DEMOCRATS are doing! Meanwhile: Despite the courts keeping the travel ban at bay, the administration quietly rolled out new immigration policy. </w:t>
      </w:r>
      <w:r w:rsidRPr="007116FF">
        <w:rPr>
          <w:rStyle w:val="StyleUnderline"/>
          <w:rFonts w:asciiTheme="majorHAnsi" w:hAnsiTheme="majorHAnsi" w:cstheme="majorHAnsi"/>
        </w:rPr>
        <w:t>The new executive order removed the deadline for the Immigration department to review applications, which would increase wait times for those seeking to enter the country</w:t>
      </w:r>
      <w:r w:rsidRPr="007116FF">
        <w:rPr>
          <w:rFonts w:asciiTheme="majorHAnsi" w:hAnsiTheme="majorHAnsi" w:cstheme="majorHAnsi"/>
          <w:sz w:val="12"/>
        </w:rPr>
        <w:t xml:space="preserve">. IMAGE: GIPHY July 2017 Out of nowhere, </w:t>
      </w:r>
      <w:r w:rsidRPr="007116FF">
        <w:rPr>
          <w:rStyle w:val="StyleUnderline"/>
          <w:rFonts w:asciiTheme="majorHAnsi" w:hAnsiTheme="majorHAnsi" w:cstheme="majorHAnsi"/>
        </w:rPr>
        <w:t xml:space="preserve">Trump tweeted that he would no longer allow transgender individuals to enlist or serve in the military — and individuals, civil rights organizations, and even the military responded in an uproar. The ban has since been blocked. Meanwhile: The Justice Department began to pursue a case that would set a precedent for allowing businesses to fire gay employees </w:t>
      </w:r>
      <w:proofErr w:type="gramStart"/>
      <w:r w:rsidRPr="007116FF">
        <w:rPr>
          <w:rStyle w:val="StyleUnderline"/>
          <w:rFonts w:asciiTheme="majorHAnsi" w:hAnsiTheme="majorHAnsi" w:cstheme="majorHAnsi"/>
        </w:rPr>
        <w:t>on the basis of</w:t>
      </w:r>
      <w:proofErr w:type="gramEnd"/>
      <w:r w:rsidRPr="007116FF">
        <w:rPr>
          <w:rStyle w:val="StyleUnderline"/>
          <w:rFonts w:asciiTheme="majorHAnsi" w:hAnsiTheme="majorHAnsi" w:cstheme="majorHAnsi"/>
        </w:rPr>
        <w:t xml:space="preserve"> their sexual orientation. Sexual orientation is currently understood as a protected class under the Civil Rights Act's Title VII, which prevents employment discrimination </w:t>
      </w:r>
      <w:proofErr w:type="gramStart"/>
      <w:r w:rsidRPr="007116FF">
        <w:rPr>
          <w:rStyle w:val="StyleUnderline"/>
          <w:rFonts w:asciiTheme="majorHAnsi" w:hAnsiTheme="majorHAnsi" w:cstheme="majorHAnsi"/>
        </w:rPr>
        <w:t>on the basis of</w:t>
      </w:r>
      <w:proofErr w:type="gramEnd"/>
      <w:r w:rsidRPr="007116FF">
        <w:rPr>
          <w:rStyle w:val="StyleUnderline"/>
          <w:rFonts w:asciiTheme="majorHAnsi" w:hAnsiTheme="majorHAnsi" w:cstheme="majorHAnsi"/>
        </w:rPr>
        <w:t xml:space="preserve"> race, color, religion, sex, or national origin</w:t>
      </w:r>
      <w:r w:rsidRPr="007116FF">
        <w:rPr>
          <w:rFonts w:asciiTheme="majorHAnsi" w:hAnsiTheme="majorHAnsi" w:cstheme="majorHAnsi"/>
          <w:sz w:val="12"/>
        </w:rPr>
        <w:t xml:space="preserve">. The case Sessions and his pals are pursuing would aim to remove sexual orientation from under the umbrella of "sex" discrimination. August 2017 </w:t>
      </w:r>
      <w:proofErr w:type="gramStart"/>
      <w:r w:rsidRPr="007116FF">
        <w:rPr>
          <w:rFonts w:asciiTheme="majorHAnsi" w:hAnsiTheme="majorHAnsi" w:cstheme="majorHAnsi"/>
          <w:sz w:val="12"/>
        </w:rPr>
        <w:t>In</w:t>
      </w:r>
      <w:proofErr w:type="gramEnd"/>
      <w:r w:rsidRPr="007116FF">
        <w:rPr>
          <w:rFonts w:asciiTheme="majorHAnsi" w:hAnsiTheme="majorHAnsi" w:cstheme="majorHAnsi"/>
          <w:sz w:val="12"/>
        </w:rPr>
        <w:t xml:space="preserve"> mid-August, the country erupted in outrage at a white supremacist march and attendant violence in Charlottesville, Virginia. Trump's comments, both in press conferences and on Twitter, added fuel to the highly-charged fire. He also weighed in on the removal of Confederate statues, redirecting the conversation away from condemning white supremacy, and toward "history" and "respect." Meanwhile: Just days before Hurricane Harvey and while Irma and Maria were gaining steam, President Trump decided to roll back flood protection standards for new building projects. Because flood standards totally aren't going to be important in the extreme weather-prone years ahead. September 2017 When Trump turned his ire toward Colin Kaepernick, NFL players, and "disrespecting the flag," the country's singular attention to the issue followed. Meanwhile: While the 2008 financial meltdown was caused in part by a collapsing housing market, aggressive, risky, and unregulated derivatives trading also had a hand in the disaster. Which is concerning, considering that during the NFL protest hullaballoo, the Trump administration's Commodity Futures Trading Commission unveiled their plan to put in place a system of "</w:t>
      </w:r>
      <w:proofErr w:type="spellStart"/>
      <w:r w:rsidRPr="007116FF">
        <w:rPr>
          <w:rFonts w:asciiTheme="majorHAnsi" w:hAnsiTheme="majorHAnsi" w:cstheme="majorHAnsi"/>
          <w:sz w:val="12"/>
        </w:rPr>
        <w:t>self policing</w:t>
      </w:r>
      <w:proofErr w:type="spellEnd"/>
      <w:r w:rsidRPr="007116FF">
        <w:rPr>
          <w:rFonts w:asciiTheme="majorHAnsi" w:hAnsiTheme="majorHAnsi" w:cstheme="majorHAnsi"/>
          <w:sz w:val="12"/>
        </w:rPr>
        <w:t xml:space="preserve">" for banks, and reduce the penalties for abusive derivatives trading in exchange for self-reporting. Don't see any flaws there. October 2017 Unfortunately, Trump's hijacking of the message of the NFL protests didn't die down as the leaves changed. Trump used Mike Pence's attendance at an Indianapolis Colts football game to re-charge the issue. It's also worth noting that during October Trump got in an ongoing schoolyard fight with Senator Bob Corker on Twitter, who suddenly became a vocal critic of Trump over his volatility and immaturity — a feud too delicious to ignore. Meanwhile: October was a bad month for planet Earth. Pruitt and Zinke went to town de-regulating natural resource development and putting the kibosh on renewable energy. Zinke announced the largest oil and gas lease on public lands in US history. And Pruitt scrapped the Obama administration's Clean Power Plan. It's been a year </w:t>
      </w:r>
      <w:proofErr w:type="gramStart"/>
      <w:r w:rsidRPr="007116FF">
        <w:rPr>
          <w:rFonts w:asciiTheme="majorHAnsi" w:hAnsiTheme="majorHAnsi" w:cstheme="majorHAnsi"/>
          <w:sz w:val="12"/>
        </w:rPr>
        <w:t>guys</w:t>
      </w:r>
      <w:proofErr w:type="gramEnd"/>
      <w:r w:rsidRPr="007116FF">
        <w:rPr>
          <w:rFonts w:asciiTheme="majorHAnsi" w:hAnsiTheme="majorHAnsi" w:cstheme="majorHAnsi"/>
          <w:sz w:val="12"/>
        </w:rPr>
        <w:t>. For year two, let's keep our eyes on the ball, and maybe hope there are some more rogue Twitter employees out there willing to provide shelter from the (tweet)storm.</w:t>
      </w:r>
    </w:p>
    <w:p w14:paraId="0022B4A8"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Thumper – Trade War</w:t>
      </w:r>
    </w:p>
    <w:p w14:paraId="4E794DCC"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 xml:space="preserve">Trade war thumps – causes base to lash out </w:t>
      </w:r>
    </w:p>
    <w:p w14:paraId="1EAA70DE" w14:textId="77777777" w:rsidR="00D82942" w:rsidRPr="007116FF" w:rsidRDefault="00D82942" w:rsidP="00D82942">
      <w:pPr>
        <w:rPr>
          <w:rFonts w:asciiTheme="majorHAnsi" w:hAnsiTheme="majorHAnsi" w:cstheme="majorHAnsi"/>
        </w:rPr>
      </w:pPr>
      <w:proofErr w:type="gramStart"/>
      <w:r w:rsidRPr="007116FF">
        <w:rPr>
          <w:rStyle w:val="Style13ptBold"/>
          <w:rFonts w:asciiTheme="majorHAnsi" w:hAnsiTheme="majorHAnsi" w:cstheme="majorHAnsi"/>
        </w:rPr>
        <w:t>Leavenworth  18</w:t>
      </w:r>
      <w:proofErr w:type="gramEnd"/>
      <w:r w:rsidRPr="007116FF">
        <w:rPr>
          <w:rFonts w:asciiTheme="majorHAnsi" w:hAnsiTheme="majorHAnsi" w:cstheme="majorHAnsi"/>
        </w:rPr>
        <w:t xml:space="preserve"> (Stuart Leavenworth, 7-6-2018, "California dairy farmers, part of Trump's base, stand to get creamed by his trade war," </w:t>
      </w:r>
      <w:proofErr w:type="spellStart"/>
      <w:r w:rsidRPr="007116FF">
        <w:rPr>
          <w:rFonts w:asciiTheme="majorHAnsi" w:hAnsiTheme="majorHAnsi" w:cstheme="majorHAnsi"/>
        </w:rPr>
        <w:t>mcclatchydc</w:t>
      </w:r>
      <w:proofErr w:type="spellEnd"/>
      <w:r w:rsidRPr="007116FF">
        <w:rPr>
          <w:rFonts w:asciiTheme="majorHAnsi" w:hAnsiTheme="majorHAnsi" w:cstheme="majorHAnsi"/>
        </w:rPr>
        <w:t>, https://www.mcclatchydc.com/news/nation-world/article214394849.html ) MJG</w:t>
      </w:r>
    </w:p>
    <w:p w14:paraId="0BB8A9C7" w14:textId="77777777" w:rsidR="00D82942" w:rsidRPr="007116FF" w:rsidRDefault="00D82942" w:rsidP="00D82942">
      <w:pPr>
        <w:rPr>
          <w:rFonts w:asciiTheme="majorHAnsi" w:hAnsiTheme="majorHAnsi" w:cstheme="majorHAnsi"/>
          <w:sz w:val="14"/>
        </w:rPr>
      </w:pPr>
      <w:proofErr w:type="gramStart"/>
      <w:r w:rsidRPr="007116FF">
        <w:rPr>
          <w:rStyle w:val="StyleUnderline"/>
          <w:rFonts w:asciiTheme="majorHAnsi" w:hAnsiTheme="majorHAnsi" w:cstheme="majorHAnsi"/>
        </w:rPr>
        <w:t>WASHINGTON</w:t>
      </w:r>
      <w:proofErr w:type="gramEnd"/>
      <w:r w:rsidRPr="007116FF">
        <w:rPr>
          <w:rStyle w:val="StyleUnderline"/>
          <w:rFonts w:asciiTheme="majorHAnsi" w:hAnsiTheme="majorHAnsi" w:cstheme="majorHAnsi"/>
        </w:rPr>
        <w:t xml:space="preserve"> They voted for Donald Trump after he promised to protect American agriculture and reduce regulations. But many U.S. dairy farmers are now stinging from the trade war he's launched, particularly those in California's Central Valley, who have built their livelihoods on exports to Mexico, China and other markets</w:t>
      </w:r>
      <w:r w:rsidRPr="007116FF">
        <w:rPr>
          <w:rFonts w:asciiTheme="majorHAnsi" w:hAnsiTheme="majorHAnsi" w:cstheme="majorHAnsi"/>
          <w:sz w:val="14"/>
        </w:rPr>
        <w:t xml:space="preserve">. </w:t>
      </w:r>
      <w:r w:rsidRPr="007116FF">
        <w:rPr>
          <w:rStyle w:val="StyleUnderline"/>
          <w:rFonts w:asciiTheme="majorHAnsi" w:hAnsiTheme="majorHAnsi" w:cstheme="majorHAnsi"/>
        </w:rPr>
        <w:t xml:space="preserve">President Trump's tariffs on Canada, Mexico and China have prompted retaliatory actions, making it harder for U.S. farmers to export their products, depressing prices and adding to a glut of products such as cheese. </w:t>
      </w:r>
      <w:r w:rsidRPr="007116FF">
        <w:rPr>
          <w:rFonts w:asciiTheme="majorHAnsi" w:hAnsiTheme="majorHAnsi" w:cstheme="majorHAnsi"/>
          <w:sz w:val="14"/>
        </w:rPr>
        <w:t xml:space="preserve">The United States has nearly 1.4 billion pounds of cheese in cold storage, the highest amount since record-keeping began in 1917. Even before the tariffs, some dairies were hurting, with their numbers in California dropping from 1,563 to 1,392 between 2012 and 2016, according to the California Department of Food and Agriculture. "A lot of farms have been hanging on by a thread in California, hoping for a price increase," said Annie </w:t>
      </w:r>
      <w:proofErr w:type="spellStart"/>
      <w:r w:rsidRPr="007116FF">
        <w:rPr>
          <w:rFonts w:asciiTheme="majorHAnsi" w:hAnsiTheme="majorHAnsi" w:cstheme="majorHAnsi"/>
          <w:sz w:val="14"/>
        </w:rPr>
        <w:t>AcMoody</w:t>
      </w:r>
      <w:proofErr w:type="spellEnd"/>
      <w:r w:rsidRPr="007116FF">
        <w:rPr>
          <w:rFonts w:asciiTheme="majorHAnsi" w:hAnsiTheme="majorHAnsi" w:cstheme="majorHAnsi"/>
          <w:sz w:val="14"/>
        </w:rPr>
        <w:t xml:space="preserve">, director of economic analysis for Western United Dairymen, a trade association in Modesto, Calif. </w:t>
      </w:r>
      <w:r w:rsidRPr="007116FF">
        <w:rPr>
          <w:rStyle w:val="StyleUnderline"/>
          <w:rFonts w:asciiTheme="majorHAnsi" w:hAnsiTheme="majorHAnsi" w:cstheme="majorHAnsi"/>
        </w:rPr>
        <w:t>The impact of the new tariffs and depressed markets, she added, "will certainly send some more dairies out of business." California's milk farmers are not going down without a fight</w:t>
      </w:r>
      <w:r w:rsidRPr="007116FF">
        <w:rPr>
          <w:rFonts w:asciiTheme="majorHAnsi" w:hAnsiTheme="majorHAnsi" w:cstheme="majorHAnsi"/>
          <w:sz w:val="14"/>
        </w:rPr>
        <w:t xml:space="preserve">. Last month, four Central Valley dairy organizations — </w:t>
      </w:r>
      <w:proofErr w:type="spellStart"/>
      <w:r w:rsidRPr="007116FF">
        <w:rPr>
          <w:rFonts w:asciiTheme="majorHAnsi" w:hAnsiTheme="majorHAnsi" w:cstheme="majorHAnsi"/>
          <w:sz w:val="14"/>
        </w:rPr>
        <w:t>DairyAmerica</w:t>
      </w:r>
      <w:proofErr w:type="spellEnd"/>
      <w:r w:rsidRPr="007116FF">
        <w:rPr>
          <w:rFonts w:asciiTheme="majorHAnsi" w:hAnsiTheme="majorHAnsi" w:cstheme="majorHAnsi"/>
          <w:sz w:val="14"/>
        </w:rPr>
        <w:t xml:space="preserve"> Inc. of Fresno, Hilmar Cheese of Hilmar, California Dairies of Visalia and Western United Dairymen — joined scores of others nationwide in urging Trump to suspend tariffs on Mexican aluminum and steel, which prompted Mexico to retaliate against U.S. exports, including dairy products. "Our share of the Mexican market is in grave jeopardy," the dairy groups wrote to the president. Trump, however, has shown no sign of backing off. On Friday, the United States began imposing new duties on $34 billion worth of Chinese goods, prompting Beijing to announce it would reciprocate with tariffs on a similar amount of U.S. goods, including various milk and cheese products. Although Wisconsin is known as the cheese state, </w:t>
      </w:r>
      <w:r w:rsidRPr="007116FF">
        <w:rPr>
          <w:rStyle w:val="StyleUnderline"/>
          <w:rFonts w:asciiTheme="majorHAnsi" w:hAnsiTheme="majorHAnsi" w:cstheme="majorHAnsi"/>
        </w:rPr>
        <w:t xml:space="preserve">California </w:t>
      </w:r>
      <w:proofErr w:type="gramStart"/>
      <w:r w:rsidRPr="007116FF">
        <w:rPr>
          <w:rStyle w:val="StyleUnderline"/>
          <w:rFonts w:asciiTheme="majorHAnsi" w:hAnsiTheme="majorHAnsi" w:cstheme="majorHAnsi"/>
        </w:rPr>
        <w:t>actually is</w:t>
      </w:r>
      <w:proofErr w:type="gramEnd"/>
      <w:r w:rsidRPr="007116FF">
        <w:rPr>
          <w:rStyle w:val="StyleUnderline"/>
          <w:rFonts w:asciiTheme="majorHAnsi" w:hAnsiTheme="majorHAnsi" w:cstheme="majorHAnsi"/>
        </w:rPr>
        <w:t xml:space="preserve"> the nation's No. 1 dairy producer, turning out 39 billion pounds of milk in 2017. California accounts for one-third of the U.S. dairy products exported abroad, much of it being cheese and milk powder, which are highly sought by Mexico and China. Tulare and Kings counties, south of Fresno, are the heart of California's milk production, and </w:t>
      </w:r>
      <w:proofErr w:type="gramStart"/>
      <w:r w:rsidRPr="007116FF">
        <w:rPr>
          <w:rStyle w:val="StyleUnderline"/>
          <w:rFonts w:asciiTheme="majorHAnsi" w:hAnsiTheme="majorHAnsi" w:cstheme="majorHAnsi"/>
        </w:rPr>
        <w:t>a majority of</w:t>
      </w:r>
      <w:proofErr w:type="gramEnd"/>
      <w:r w:rsidRPr="007116FF">
        <w:rPr>
          <w:rStyle w:val="StyleUnderline"/>
          <w:rFonts w:asciiTheme="majorHAnsi" w:hAnsiTheme="majorHAnsi" w:cstheme="majorHAnsi"/>
        </w:rPr>
        <w:t xml:space="preserve"> voters in both counties supported Trump for president in 2016, compared to only 33 percent statewide</w:t>
      </w:r>
      <w:r w:rsidRPr="007116FF">
        <w:rPr>
          <w:rFonts w:asciiTheme="majorHAnsi" w:hAnsiTheme="majorHAnsi" w:cstheme="majorHAnsi"/>
          <w:sz w:val="14"/>
        </w:rPr>
        <w:t xml:space="preserve">. Joey </w:t>
      </w:r>
      <w:proofErr w:type="spellStart"/>
      <w:r w:rsidRPr="007116FF">
        <w:rPr>
          <w:rFonts w:asciiTheme="majorHAnsi" w:hAnsiTheme="majorHAnsi" w:cstheme="majorHAnsi"/>
          <w:sz w:val="14"/>
        </w:rPr>
        <w:t>Airoso</w:t>
      </w:r>
      <w:proofErr w:type="spellEnd"/>
      <w:r w:rsidRPr="007116FF">
        <w:rPr>
          <w:rFonts w:asciiTheme="majorHAnsi" w:hAnsiTheme="majorHAnsi" w:cstheme="majorHAnsi"/>
          <w:sz w:val="14"/>
        </w:rPr>
        <w:t xml:space="preserve">, whose family owns a 3,000-head dairy farm in Tulare Country, is one of those Trump voters. </w:t>
      </w:r>
      <w:r w:rsidRPr="007116FF">
        <w:rPr>
          <w:rStyle w:val="StyleUnderline"/>
          <w:rFonts w:asciiTheme="majorHAnsi" w:hAnsiTheme="majorHAnsi" w:cstheme="majorHAnsi"/>
        </w:rPr>
        <w:t>He said the trade war with Mexico and China will likely hurt his bottom line,</w:t>
      </w:r>
      <w:r w:rsidRPr="007116FF">
        <w:rPr>
          <w:rFonts w:asciiTheme="majorHAnsi" w:hAnsiTheme="majorHAnsi" w:cstheme="majorHAnsi"/>
          <w:sz w:val="14"/>
        </w:rPr>
        <w:t xml:space="preserve"> but he said the industry was already hobbled because of environmental regulations and state milk pricing policies that date back to the 1930s. "</w:t>
      </w:r>
    </w:p>
    <w:p w14:paraId="4655E274" w14:textId="77777777" w:rsidR="00D82942" w:rsidRPr="007116FF" w:rsidRDefault="00D82942" w:rsidP="00D82942">
      <w:pPr>
        <w:pStyle w:val="Heading2"/>
        <w:rPr>
          <w:rFonts w:asciiTheme="majorHAnsi" w:hAnsiTheme="majorHAnsi" w:cstheme="majorHAnsi"/>
        </w:rPr>
      </w:pPr>
      <w:proofErr w:type="spellStart"/>
      <w:r w:rsidRPr="007116FF">
        <w:rPr>
          <w:rFonts w:asciiTheme="majorHAnsi" w:hAnsiTheme="majorHAnsi" w:cstheme="majorHAnsi"/>
        </w:rPr>
        <w:t>Impx</w:t>
      </w:r>
      <w:proofErr w:type="spellEnd"/>
    </w:p>
    <w:p w14:paraId="67DD4797"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Framing</w:t>
      </w:r>
    </w:p>
    <w:p w14:paraId="2F1068B0" w14:textId="77777777" w:rsidR="00D82942" w:rsidRPr="007116FF" w:rsidRDefault="00D82942" w:rsidP="00D82942">
      <w:pPr>
        <w:pStyle w:val="Heading4"/>
        <w:rPr>
          <w:rFonts w:asciiTheme="majorHAnsi" w:hAnsiTheme="majorHAnsi" w:cstheme="majorHAnsi"/>
        </w:rPr>
      </w:pPr>
      <w:r w:rsidRPr="007116FF">
        <w:rPr>
          <w:rFonts w:asciiTheme="majorHAnsi" w:hAnsiTheme="majorHAnsi" w:cstheme="majorHAnsi"/>
        </w:rPr>
        <w:t xml:space="preserve">Don’t give into pleasing the base – logic allows for autocracies to be committed </w:t>
      </w:r>
    </w:p>
    <w:p w14:paraId="238CF2F1" w14:textId="77777777" w:rsidR="00D82942" w:rsidRPr="007116FF" w:rsidRDefault="00D82942" w:rsidP="00D82942">
      <w:pPr>
        <w:rPr>
          <w:rFonts w:asciiTheme="majorHAnsi" w:hAnsiTheme="majorHAnsi" w:cstheme="majorHAnsi"/>
        </w:rPr>
      </w:pPr>
      <w:r w:rsidRPr="007116FF">
        <w:rPr>
          <w:rStyle w:val="Style13ptBold"/>
          <w:rFonts w:asciiTheme="majorHAnsi" w:hAnsiTheme="majorHAnsi" w:cstheme="majorHAnsi"/>
        </w:rPr>
        <w:t>Cross 18</w:t>
      </w:r>
      <w:r w:rsidRPr="007116FF">
        <w:rPr>
          <w:rFonts w:asciiTheme="majorHAnsi" w:hAnsiTheme="majorHAnsi" w:cstheme="majorHAnsi"/>
        </w:rPr>
        <w:t xml:space="preserve"> (Katherine Cross, 6-21-2018, "The Atrocities On Our Border Prove Trump’s Base Isn’t Worth Talking To," Establishment, </w:t>
      </w:r>
      <w:hyperlink r:id="rId106" w:history="1">
        <w:r w:rsidRPr="007116FF">
          <w:rPr>
            <w:rStyle w:val="Hyperlink"/>
            <w:rFonts w:asciiTheme="majorHAnsi" w:hAnsiTheme="majorHAnsi" w:cstheme="majorHAnsi"/>
          </w:rPr>
          <w:t>https://theestablishment.co/the-atrocities-on-our-border-prove-trumps-base-isn-t-worth-talking-to-1759eace5f2b/</w:t>
        </w:r>
      </w:hyperlink>
      <w:r w:rsidRPr="007116FF">
        <w:rPr>
          <w:rFonts w:asciiTheme="majorHAnsi" w:hAnsiTheme="majorHAnsi" w:cstheme="majorHAnsi"/>
        </w:rPr>
        <w:t>) MJG</w:t>
      </w:r>
    </w:p>
    <w:p w14:paraId="7150DA92" w14:textId="77777777" w:rsidR="00D82942" w:rsidRPr="007116FF" w:rsidRDefault="00D82942" w:rsidP="00D82942">
      <w:pPr>
        <w:rPr>
          <w:rFonts w:asciiTheme="majorHAnsi" w:hAnsiTheme="majorHAnsi" w:cstheme="majorHAnsi"/>
          <w:sz w:val="14"/>
        </w:rPr>
      </w:pPr>
      <w:r w:rsidRPr="007116FF">
        <w:rPr>
          <w:rFonts w:asciiTheme="majorHAnsi" w:hAnsiTheme="majorHAnsi" w:cstheme="majorHAnsi"/>
          <w:sz w:val="14"/>
        </w:rPr>
        <w:t xml:space="preserve">It was like a Biblical triptych of our times. </w:t>
      </w:r>
      <w:r w:rsidRPr="007116FF">
        <w:rPr>
          <w:rStyle w:val="StyleUnderline"/>
          <w:rFonts w:asciiTheme="majorHAnsi" w:hAnsiTheme="majorHAnsi" w:cstheme="majorHAnsi"/>
        </w:rPr>
        <w:t>On one end, a man telling the heartfelt story of a girl with Down’s Syndrome being forcibly ripped from her mother’s arms, on the other a fascist responding “</w:t>
      </w:r>
      <w:proofErr w:type="spellStart"/>
      <w:r w:rsidRPr="007116FF">
        <w:rPr>
          <w:rStyle w:val="StyleUnderline"/>
          <w:rFonts w:asciiTheme="majorHAnsi" w:hAnsiTheme="majorHAnsi" w:cstheme="majorHAnsi"/>
        </w:rPr>
        <w:t>womp</w:t>
      </w:r>
      <w:proofErr w:type="spellEnd"/>
      <w:r w:rsidRPr="007116FF">
        <w:rPr>
          <w:rStyle w:val="StyleUnderline"/>
          <w:rFonts w:asciiTheme="majorHAnsi" w:hAnsiTheme="majorHAnsi" w:cstheme="majorHAnsi"/>
        </w:rPr>
        <w:t xml:space="preserve"> </w:t>
      </w:r>
      <w:proofErr w:type="spellStart"/>
      <w:r w:rsidRPr="007116FF">
        <w:rPr>
          <w:rStyle w:val="StyleUnderline"/>
          <w:rFonts w:asciiTheme="majorHAnsi" w:hAnsiTheme="majorHAnsi" w:cstheme="majorHAnsi"/>
        </w:rPr>
        <w:t>womp</w:t>
      </w:r>
      <w:proofErr w:type="spellEnd"/>
      <w:r w:rsidRPr="007116FF">
        <w:rPr>
          <w:rStyle w:val="StyleUnderline"/>
          <w:rFonts w:asciiTheme="majorHAnsi" w:hAnsiTheme="majorHAnsi" w:cstheme="majorHAnsi"/>
        </w:rPr>
        <w:t>!” and in the middle a beatifically silent newsreader letting the obscenity unfol</w:t>
      </w:r>
      <w:r w:rsidRPr="007116FF">
        <w:rPr>
          <w:rFonts w:asciiTheme="majorHAnsi" w:hAnsiTheme="majorHAnsi" w:cstheme="majorHAnsi"/>
          <w:sz w:val="14"/>
        </w:rPr>
        <w:t xml:space="preserve">d. Former Trump campaign manager Corey Lewandowski made plain both the substance and practice of his ideology with the characteristic efficiency of his imperial icon: cruelty, swaddled in mockery that evokes the most callous of internet trolls. </w:t>
      </w:r>
      <w:r w:rsidRPr="007116FF">
        <w:rPr>
          <w:rStyle w:val="StyleUnderline"/>
          <w:rFonts w:asciiTheme="majorHAnsi" w:hAnsiTheme="majorHAnsi" w:cstheme="majorHAnsi"/>
        </w:rPr>
        <w:t>The atrocity unfolding on the United States’ southern border is not new, and it has been a swelling cancer on the national consciousness for years. But that continuity should not obscure the dramatic and deliberate ways in which it has been catastrophically worsened courtesy of deliberate enforcement mechanisms put in place by Trump and his cadre, aided by the contemptuous consent of the man’s rabid supporters.</w:t>
      </w:r>
      <w:r w:rsidRPr="007116FF">
        <w:rPr>
          <w:rFonts w:asciiTheme="majorHAnsi" w:hAnsiTheme="majorHAnsi" w:cstheme="majorHAnsi"/>
          <w:sz w:val="14"/>
        </w:rPr>
        <w:t xml:space="preserve"> We are continually barraged with appeals to understand Trump’s supporters, even as multiple New York </w:t>
      </w:r>
      <w:proofErr w:type="spellStart"/>
      <w:r w:rsidRPr="007116FF">
        <w:rPr>
          <w:rFonts w:asciiTheme="majorHAnsi" w:hAnsiTheme="majorHAnsi" w:cstheme="majorHAnsi"/>
          <w:sz w:val="14"/>
        </w:rPr>
        <w:t>Timesop</w:t>
      </w:r>
      <w:proofErr w:type="spellEnd"/>
      <w:r w:rsidRPr="007116FF">
        <w:rPr>
          <w:rFonts w:asciiTheme="majorHAnsi" w:hAnsiTheme="majorHAnsi" w:cstheme="majorHAnsi"/>
          <w:sz w:val="14"/>
        </w:rPr>
        <w:t xml:space="preserve">-eds lament the supposed vulgarity of people like Robert De Niro or Samantha Bee. Frank Bruni writes: “When you answer name-calling with name-calling and tantrums with tantrums, you’re not resisting him. You’re mirroring him. You’re not diminishing him. You’re demeaning yourselves. Many voters don’t hear your arguments or the facts, which are on your side. They just wince at the din.” </w:t>
      </w:r>
      <w:r w:rsidRPr="007116FF">
        <w:rPr>
          <w:rStyle w:val="StyleUnderline"/>
          <w:rFonts w:asciiTheme="majorHAnsi" w:hAnsiTheme="majorHAnsi" w:cstheme="majorHAnsi"/>
        </w:rPr>
        <w:t>In the wake of Donald Trump tweeting that Latinos were “infesting” the country, the best the Times could do was proffer this rather nuclear take: “The contagion of incivility: President Trump says undocumented immigrants want to ‘infest’ the United States. His critics respond with vituperative words of their own.”</w:t>
      </w:r>
      <w:r w:rsidRPr="007116FF">
        <w:rPr>
          <w:rFonts w:asciiTheme="majorHAnsi" w:hAnsiTheme="majorHAnsi" w:cstheme="majorHAnsi"/>
          <w:sz w:val="14"/>
        </w:rPr>
        <w:t xml:space="preserve"> </w:t>
      </w:r>
      <w:proofErr w:type="gramStart"/>
      <w:r w:rsidRPr="007116FF">
        <w:rPr>
          <w:rFonts w:asciiTheme="majorHAnsi" w:hAnsiTheme="majorHAnsi" w:cstheme="majorHAnsi"/>
          <w:sz w:val="14"/>
        </w:rPr>
        <w:t>Of course</w:t>
      </w:r>
      <w:proofErr w:type="gramEnd"/>
      <w:r w:rsidRPr="007116FF">
        <w:rPr>
          <w:rFonts w:asciiTheme="majorHAnsi" w:hAnsiTheme="majorHAnsi" w:cstheme="majorHAnsi"/>
          <w:sz w:val="14"/>
        </w:rPr>
        <w:t xml:space="preserve"> De Niro and Bee were mentioned, putting the expectorates “fuck” and “cunt” on the same level as the leaden words of policy that shatter families and traumatize children. What could be more balanced? </w:t>
      </w:r>
      <w:r w:rsidRPr="007116FF">
        <w:rPr>
          <w:rStyle w:val="StyleUnderline"/>
          <w:rFonts w:asciiTheme="majorHAnsi" w:hAnsiTheme="majorHAnsi" w:cstheme="majorHAnsi"/>
        </w:rPr>
        <w:t>Amidst all the hand-wringing about civility is the implication that if only we were nicer to Trump’s supporters, if only we refrained from four letter words and discomfiting comparisons to Auschwitz, if only we assuaged the hurt feelings of ICE and called cages “chain-link enclosures” or baby jails “tender age facilities,” that we would win more people to our cause.</w:t>
      </w:r>
      <w:r w:rsidRPr="007116FF">
        <w:rPr>
          <w:rFonts w:asciiTheme="majorHAnsi" w:hAnsiTheme="majorHAnsi" w:cstheme="majorHAnsi"/>
          <w:sz w:val="14"/>
        </w:rPr>
        <w:t xml:space="preserve"> This is a fatal lie that will see blood in the streets, and in camps before the end. Why Punching Nazis Is Not Only Ethical, But Imperative theestablishment.co Vulgarity and incivility are indeed coarse and uncomfortable, but like any weapon there are moments when they must be employed in self-defense. This is just such a time. </w:t>
      </w:r>
      <w:r w:rsidRPr="007116FF">
        <w:rPr>
          <w:rStyle w:val="StyleUnderline"/>
          <w:rFonts w:asciiTheme="majorHAnsi" w:hAnsiTheme="majorHAnsi" w:cstheme="majorHAnsi"/>
        </w:rPr>
        <w:t>If we cannot be vulgar about a cabinet secretary lying to the nation and saying “we do not have a policy of separating families at the border” when her own department has produced statistics and photos evidencing just such a policy, then what is vulgarity for</w:t>
      </w:r>
      <w:r w:rsidRPr="007116FF">
        <w:rPr>
          <w:rFonts w:asciiTheme="majorHAnsi" w:hAnsiTheme="majorHAnsi" w:cstheme="majorHAnsi"/>
          <w:sz w:val="14"/>
        </w:rPr>
        <w:t xml:space="preserve">? The milk of human kindness, strained as it is, should be spared for those children and their shattered families — and, indeed, for their homelands who have oft suffered from American foreign policy stretching back decades. The Kafkaesque cruelty of making their homes unlivable and hammering apart their families when they flee in desperation to the border of the nation that looted its wealth from those selfsame ruins… it’s unforgivable. At such a point, I’ve no kindness left for </w:t>
      </w:r>
      <w:proofErr w:type="spellStart"/>
      <w:r w:rsidRPr="007116FF">
        <w:rPr>
          <w:rFonts w:asciiTheme="majorHAnsi" w:hAnsiTheme="majorHAnsi" w:cstheme="majorHAnsi"/>
          <w:sz w:val="14"/>
        </w:rPr>
        <w:t>Kjerstin</w:t>
      </w:r>
      <w:proofErr w:type="spellEnd"/>
      <w:r w:rsidRPr="007116FF">
        <w:rPr>
          <w:rFonts w:asciiTheme="majorHAnsi" w:hAnsiTheme="majorHAnsi" w:cstheme="majorHAnsi"/>
          <w:sz w:val="14"/>
        </w:rPr>
        <w:t xml:space="preserve"> Nielsen when she has the audacity to go to a Mexican restaurant for a charming dinner while her department presides over a profound human rights violation, which she had the audacity to lie about. </w:t>
      </w:r>
      <w:proofErr w:type="gramStart"/>
      <w:r w:rsidRPr="007116FF">
        <w:rPr>
          <w:rFonts w:asciiTheme="majorHAnsi" w:hAnsiTheme="majorHAnsi" w:cstheme="majorHAnsi"/>
          <w:sz w:val="14"/>
        </w:rPr>
        <w:t>In the midst of</w:t>
      </w:r>
      <w:proofErr w:type="gramEnd"/>
      <w:r w:rsidRPr="007116FF">
        <w:rPr>
          <w:rFonts w:asciiTheme="majorHAnsi" w:hAnsiTheme="majorHAnsi" w:cstheme="majorHAnsi"/>
          <w:sz w:val="14"/>
        </w:rPr>
        <w:t xml:space="preserve"> all of this, Trump’s supporters have dissembled and equivocated on the question, arguing that asylum-seeking and immigrant parents are to blame for bringing their children in the first place, or that separations are about protecting children from “traffickers and drug lords.” Online, they’re even less circumspect. </w:t>
      </w:r>
      <w:r w:rsidRPr="007116FF">
        <w:rPr>
          <w:rStyle w:val="StyleUnderline"/>
          <w:rFonts w:asciiTheme="majorHAnsi" w:hAnsiTheme="majorHAnsi" w:cstheme="majorHAnsi"/>
        </w:rPr>
        <w:t>And that brings us back to the “</w:t>
      </w:r>
      <w:proofErr w:type="spellStart"/>
      <w:r w:rsidRPr="007116FF">
        <w:rPr>
          <w:rStyle w:val="StyleUnderline"/>
          <w:rFonts w:asciiTheme="majorHAnsi" w:hAnsiTheme="majorHAnsi" w:cstheme="majorHAnsi"/>
        </w:rPr>
        <w:t>womp</w:t>
      </w:r>
      <w:proofErr w:type="spellEnd"/>
      <w:r w:rsidRPr="007116FF">
        <w:rPr>
          <w:rStyle w:val="StyleUnderline"/>
          <w:rFonts w:asciiTheme="majorHAnsi" w:hAnsiTheme="majorHAnsi" w:cstheme="majorHAnsi"/>
        </w:rPr>
        <w:t xml:space="preserve"> </w:t>
      </w:r>
      <w:proofErr w:type="spellStart"/>
      <w:r w:rsidRPr="007116FF">
        <w:rPr>
          <w:rStyle w:val="StyleUnderline"/>
          <w:rFonts w:asciiTheme="majorHAnsi" w:hAnsiTheme="majorHAnsi" w:cstheme="majorHAnsi"/>
        </w:rPr>
        <w:t>womp</w:t>
      </w:r>
      <w:proofErr w:type="spellEnd"/>
      <w:r w:rsidRPr="007116FF">
        <w:rPr>
          <w:rStyle w:val="StyleUnderline"/>
          <w:rFonts w:asciiTheme="majorHAnsi" w:hAnsiTheme="majorHAnsi" w:cstheme="majorHAnsi"/>
        </w:rPr>
        <w:t xml:space="preserve">,” and to the late report that Trump adviser Stephen Miller “actually enjoys seeing those pictures at the border.” These people have told us who and what they are, and what they’re willing to make excuses for. </w:t>
      </w:r>
      <w:r w:rsidRPr="007116FF">
        <w:rPr>
          <w:rFonts w:asciiTheme="majorHAnsi" w:hAnsiTheme="majorHAnsi" w:cstheme="majorHAnsi"/>
          <w:sz w:val="14"/>
        </w:rPr>
        <w:t xml:space="preserve">After Lewandowski’s on-air act of cruelty, Trump supporter Carmine </w:t>
      </w:r>
      <w:proofErr w:type="spellStart"/>
      <w:r w:rsidRPr="007116FF">
        <w:rPr>
          <w:rFonts w:asciiTheme="majorHAnsi" w:hAnsiTheme="majorHAnsi" w:cstheme="majorHAnsi"/>
          <w:sz w:val="14"/>
        </w:rPr>
        <w:t>Sabia</w:t>
      </w:r>
      <w:proofErr w:type="spellEnd"/>
      <w:r w:rsidRPr="007116FF">
        <w:rPr>
          <w:rFonts w:asciiTheme="majorHAnsi" w:hAnsiTheme="majorHAnsi" w:cstheme="majorHAnsi"/>
          <w:sz w:val="14"/>
        </w:rPr>
        <w:t xml:space="preserve"> tweeted: “We as supporters of Donald Trump need to stand and say what Corey Lewandowski said about a </w:t>
      </w:r>
      <w:proofErr w:type="gramStart"/>
      <w:r w:rsidRPr="007116FF">
        <w:rPr>
          <w:rFonts w:asciiTheme="majorHAnsi" w:hAnsiTheme="majorHAnsi" w:cstheme="majorHAnsi"/>
          <w:sz w:val="14"/>
        </w:rPr>
        <w:t>10 year old</w:t>
      </w:r>
      <w:proofErr w:type="gramEnd"/>
      <w:r w:rsidRPr="007116FF">
        <w:rPr>
          <w:rFonts w:asciiTheme="majorHAnsi" w:hAnsiTheme="majorHAnsi" w:cstheme="majorHAnsi"/>
          <w:sz w:val="14"/>
        </w:rPr>
        <w:t xml:space="preserve"> girl with Down Syndrome was abhorrent. He became the caricature of what the media wants people to believe we are.” But this is who they are. For evidence I turned to Trump supporter Carmine </w:t>
      </w:r>
      <w:proofErr w:type="spellStart"/>
      <w:r w:rsidRPr="007116FF">
        <w:rPr>
          <w:rFonts w:asciiTheme="majorHAnsi" w:hAnsiTheme="majorHAnsi" w:cstheme="majorHAnsi"/>
          <w:sz w:val="14"/>
        </w:rPr>
        <w:t>Sabia</w:t>
      </w:r>
      <w:proofErr w:type="spellEnd"/>
      <w:r w:rsidRPr="007116FF">
        <w:rPr>
          <w:rFonts w:asciiTheme="majorHAnsi" w:hAnsiTheme="majorHAnsi" w:cstheme="majorHAnsi"/>
          <w:sz w:val="14"/>
        </w:rPr>
        <w:t xml:space="preserve">, who tweeted that same night “A poem on the Statue of Liberty is not immigration law it’s a fucking poem” and a quote about how 765,000 children are supposedly separated from their active-duty military parents (presumably, those children are not held in cages and permanently separated from their families). </w:t>
      </w:r>
      <w:r w:rsidRPr="007116FF">
        <w:rPr>
          <w:rStyle w:val="StyleUnderline"/>
          <w:rFonts w:asciiTheme="majorHAnsi" w:hAnsiTheme="majorHAnsi" w:cstheme="majorHAnsi"/>
        </w:rPr>
        <w:t xml:space="preserve">This callousness and </w:t>
      </w:r>
      <w:proofErr w:type="spellStart"/>
      <w:r w:rsidRPr="007116FF">
        <w:rPr>
          <w:rStyle w:val="StyleUnderline"/>
          <w:rFonts w:asciiTheme="majorHAnsi" w:hAnsiTheme="majorHAnsi" w:cstheme="majorHAnsi"/>
        </w:rPr>
        <w:t>whataboutery</w:t>
      </w:r>
      <w:proofErr w:type="spellEnd"/>
      <w:r w:rsidRPr="007116FF">
        <w:rPr>
          <w:rStyle w:val="StyleUnderline"/>
          <w:rFonts w:asciiTheme="majorHAnsi" w:hAnsiTheme="majorHAnsi" w:cstheme="majorHAnsi"/>
        </w:rPr>
        <w:t xml:space="preserve">, which is the perfect distilled essence of how </w:t>
      </w:r>
      <w:proofErr w:type="spellStart"/>
      <w:r w:rsidRPr="007116FF">
        <w:rPr>
          <w:rStyle w:val="StyleUnderline"/>
          <w:rFonts w:asciiTheme="majorHAnsi" w:hAnsiTheme="majorHAnsi" w:cstheme="majorHAnsi"/>
        </w:rPr>
        <w:t>Trumpists</w:t>
      </w:r>
      <w:proofErr w:type="spellEnd"/>
      <w:r w:rsidRPr="007116FF">
        <w:rPr>
          <w:rStyle w:val="StyleUnderline"/>
          <w:rFonts w:asciiTheme="majorHAnsi" w:hAnsiTheme="majorHAnsi" w:cstheme="majorHAnsi"/>
        </w:rPr>
        <w:t xml:space="preserve"> have justified the family separation policy, is what paves the way for Miller’s sadistic enjoyment or Lewandowski’s ability to mock a traumatized 10-year-old girl. In short, these are the people that those hand-wringing editorials think can be reached by the right combination of reasoned argument and smiling politess</w:t>
      </w:r>
      <w:r w:rsidRPr="007116FF">
        <w:rPr>
          <w:rFonts w:asciiTheme="majorHAnsi" w:hAnsiTheme="majorHAnsi" w:cstheme="majorHAnsi"/>
          <w:sz w:val="14"/>
        </w:rPr>
        <w:t xml:space="preserve">e. image Here are some home truths that we — and The New York Times newsroom — need to understand. </w:t>
      </w:r>
      <w:r w:rsidRPr="007116FF">
        <w:rPr>
          <w:rStyle w:val="StyleUnderline"/>
          <w:rFonts w:asciiTheme="majorHAnsi" w:hAnsiTheme="majorHAnsi" w:cstheme="majorHAnsi"/>
        </w:rPr>
        <w:t xml:space="preserve">We are well past the point when Trump or his people could cross a red line for Republicans. Nothing this Administration says or does will cause these people to turn against Trump. Every line of cruelty Trump crosses will be excused by them. The mealy-mouthed </w:t>
      </w:r>
      <w:proofErr w:type="spellStart"/>
      <w:r w:rsidRPr="007116FF">
        <w:rPr>
          <w:rStyle w:val="StyleUnderline"/>
          <w:rFonts w:asciiTheme="majorHAnsi" w:hAnsiTheme="majorHAnsi" w:cstheme="majorHAnsi"/>
        </w:rPr>
        <w:t>NeverTrumpers</w:t>
      </w:r>
      <w:proofErr w:type="spellEnd"/>
      <w:r w:rsidRPr="007116FF">
        <w:rPr>
          <w:rStyle w:val="StyleUnderline"/>
          <w:rFonts w:asciiTheme="majorHAnsi" w:hAnsiTheme="majorHAnsi" w:cstheme="majorHAnsi"/>
        </w:rPr>
        <w:t xml:space="preserve"> like Ben Shapiro, David Frum, George F. Will, and Bill Kristol? That’s it; that’s as good as GOP/conservative “opposition” is ever going to get</w:t>
      </w:r>
      <w:r w:rsidRPr="007116FF">
        <w:rPr>
          <w:rFonts w:asciiTheme="majorHAnsi" w:hAnsiTheme="majorHAnsi" w:cstheme="majorHAnsi"/>
          <w:sz w:val="14"/>
        </w:rPr>
        <w:t>. Everyone else has signed up for a one-way ticket to Nazism-but-with-memes. Back on Twitter, I saw someone — with a verified checkmark — going around saying that when a child dies in one of these jails that that’ll be the moment the GOP turns on Trump. I have some very, very horrifying news for you. We are way past the point when a dead child would make any of these MAGA-</w:t>
      </w:r>
      <w:proofErr w:type="spellStart"/>
      <w:r w:rsidRPr="007116FF">
        <w:rPr>
          <w:rFonts w:asciiTheme="majorHAnsi" w:hAnsiTheme="majorHAnsi" w:cstheme="majorHAnsi"/>
          <w:sz w:val="14"/>
        </w:rPr>
        <w:t>spewers</w:t>
      </w:r>
      <w:proofErr w:type="spellEnd"/>
      <w:r w:rsidRPr="007116FF">
        <w:rPr>
          <w:rFonts w:asciiTheme="majorHAnsi" w:hAnsiTheme="majorHAnsi" w:cstheme="majorHAnsi"/>
          <w:sz w:val="14"/>
        </w:rPr>
        <w:t xml:space="preserve">, or any elected Republicans who aren’t already issuing tepid do-nothing critiques, change their minds. </w:t>
      </w:r>
      <w:r w:rsidRPr="007116FF">
        <w:rPr>
          <w:rStyle w:val="StyleUnderline"/>
          <w:rFonts w:asciiTheme="majorHAnsi" w:hAnsiTheme="majorHAnsi" w:cstheme="majorHAnsi"/>
        </w:rPr>
        <w:t>They knew what they were signing up for. When I Said All Trump Supporters Are White Supremacists, I Meant It theestablishment.co They hate Latino immigrants. They hate refugees. They hate asylum seekers. Passionately. If you think, for one moment, that they would seriously mourn the deaths of any of these people, you have not been paying attention</w:t>
      </w:r>
      <w:r w:rsidRPr="007116FF">
        <w:rPr>
          <w:rFonts w:asciiTheme="majorHAnsi" w:hAnsiTheme="majorHAnsi" w:cstheme="majorHAnsi"/>
          <w:sz w:val="14"/>
        </w:rPr>
        <w:t xml:space="preserve">. Either to the discourse here or in Europe — lest we forget, a little Syrian boy washed up on the shores of Turkey, dead from the dangerous Mediterranean crossing. That was in 2015. Since then, Brexit happened, Trump was elected, and fascists have come to power, or entrenched it, in Germany, Austria, Italy, and Hungary. The people who support these movements were not and will not be moved, by even the most utterly vulnerable visions of our humanity as people of color. They will not be moved even by the very shattering of our lives. That is the depth with which we are hated, and that depth is the chasm that divides people of good will from those who support Donald Trump — or </w:t>
      </w:r>
      <w:proofErr w:type="spellStart"/>
      <w:r w:rsidRPr="007116FF">
        <w:rPr>
          <w:rFonts w:asciiTheme="majorHAnsi" w:hAnsiTheme="majorHAnsi" w:cstheme="majorHAnsi"/>
          <w:sz w:val="14"/>
        </w:rPr>
        <w:t>Alternativ</w:t>
      </w:r>
      <w:proofErr w:type="spellEnd"/>
      <w:r w:rsidRPr="007116FF">
        <w:rPr>
          <w:rFonts w:asciiTheme="majorHAnsi" w:hAnsiTheme="majorHAnsi" w:cstheme="majorHAnsi"/>
          <w:sz w:val="14"/>
        </w:rPr>
        <w:t xml:space="preserve"> </w:t>
      </w:r>
      <w:proofErr w:type="spellStart"/>
      <w:r w:rsidRPr="007116FF">
        <w:rPr>
          <w:rFonts w:asciiTheme="majorHAnsi" w:hAnsiTheme="majorHAnsi" w:cstheme="majorHAnsi"/>
          <w:sz w:val="14"/>
        </w:rPr>
        <w:t>für</w:t>
      </w:r>
      <w:proofErr w:type="spellEnd"/>
      <w:r w:rsidRPr="007116FF">
        <w:rPr>
          <w:rFonts w:asciiTheme="majorHAnsi" w:hAnsiTheme="majorHAnsi" w:cstheme="majorHAnsi"/>
          <w:sz w:val="14"/>
        </w:rPr>
        <w:t xml:space="preserve"> Deutschland. This is not an academic “difference of opinion.” It is a gap measured in increments of blood already spilled. </w:t>
      </w:r>
      <w:r w:rsidRPr="007116FF">
        <w:rPr>
          <w:rStyle w:val="StyleUnderline"/>
          <w:rFonts w:asciiTheme="majorHAnsi" w:hAnsiTheme="majorHAnsi" w:cstheme="majorHAnsi"/>
        </w:rPr>
        <w:t xml:space="preserve">If a child died in an ICE facility and became a cause </w:t>
      </w:r>
      <w:proofErr w:type="spellStart"/>
      <w:r w:rsidRPr="007116FF">
        <w:rPr>
          <w:rStyle w:val="StyleUnderline"/>
          <w:rFonts w:asciiTheme="majorHAnsi" w:hAnsiTheme="majorHAnsi" w:cstheme="majorHAnsi"/>
        </w:rPr>
        <w:t>celebre</w:t>
      </w:r>
      <w:proofErr w:type="spellEnd"/>
      <w:r w:rsidRPr="007116FF">
        <w:rPr>
          <w:rStyle w:val="StyleUnderline"/>
          <w:rFonts w:asciiTheme="majorHAnsi" w:hAnsiTheme="majorHAnsi" w:cstheme="majorHAnsi"/>
        </w:rPr>
        <w:t>, Trump’s supporters would respond in one or more of the following ways: Dissemble. i.e. “maybe they were sick when they got to the border! How irresponsible of their parents!” Lie. “It’s fake news!” Blame Obama. Say “well you didn’t care this much when an immigrant killed an American citizen!” “What about when our troops die? Do you care then?” And finally, the worst of them would just fucking celebrate it.</w:t>
      </w:r>
      <w:r w:rsidRPr="007116FF">
        <w:rPr>
          <w:rFonts w:asciiTheme="majorHAnsi" w:hAnsiTheme="majorHAnsi" w:cstheme="majorHAnsi"/>
          <w:sz w:val="14"/>
        </w:rPr>
        <w:t xml:space="preserve"> The enduring mistake made by those huffing the paint can of civility is that they sincerely believe people who voted for Trump, at bottom, care about other people — especially those who could </w:t>
      </w:r>
      <w:proofErr w:type="gramStart"/>
      <w:r w:rsidRPr="007116FF">
        <w:rPr>
          <w:rFonts w:asciiTheme="majorHAnsi" w:hAnsiTheme="majorHAnsi" w:cstheme="majorHAnsi"/>
          <w:sz w:val="14"/>
        </w:rPr>
        <w:t>be seen as</w:t>
      </w:r>
      <w:proofErr w:type="gramEnd"/>
      <w:r w:rsidRPr="007116FF">
        <w:rPr>
          <w:rFonts w:asciiTheme="majorHAnsi" w:hAnsiTheme="majorHAnsi" w:cstheme="majorHAnsi"/>
          <w:sz w:val="14"/>
        </w:rPr>
        <w:t xml:space="preserve"> “the Other.” True, some slices of Trump’s base hate certain groups more than others. Maybe the top priority for some is hating Muslims, for others it’s Latinos, for others still (like the Evangelical base) it’s hating transgender </w:t>
      </w:r>
      <w:proofErr w:type="gramStart"/>
      <w:r w:rsidRPr="007116FF">
        <w:rPr>
          <w:rFonts w:asciiTheme="majorHAnsi" w:hAnsiTheme="majorHAnsi" w:cstheme="majorHAnsi"/>
          <w:sz w:val="14"/>
        </w:rPr>
        <w:t>people, or</w:t>
      </w:r>
      <w:proofErr w:type="gramEnd"/>
      <w:r w:rsidRPr="007116FF">
        <w:rPr>
          <w:rFonts w:asciiTheme="majorHAnsi" w:hAnsiTheme="majorHAnsi" w:cstheme="majorHAnsi"/>
          <w:sz w:val="14"/>
        </w:rPr>
        <w:t xml:space="preserve"> hating queer folks more widely. But they are all united by the conviction that Trump’s presidency would permit them the violent retribution they craved, visited upon </w:t>
      </w:r>
      <w:proofErr w:type="spellStart"/>
      <w:r w:rsidRPr="007116FF">
        <w:rPr>
          <w:rFonts w:asciiTheme="majorHAnsi" w:hAnsiTheme="majorHAnsi" w:cstheme="majorHAnsi"/>
          <w:sz w:val="14"/>
        </w:rPr>
        <w:t>somegroup</w:t>
      </w:r>
      <w:proofErr w:type="spellEnd"/>
      <w:r w:rsidRPr="007116FF">
        <w:rPr>
          <w:rFonts w:asciiTheme="majorHAnsi" w:hAnsiTheme="majorHAnsi" w:cstheme="majorHAnsi"/>
          <w:sz w:val="14"/>
        </w:rPr>
        <w:t xml:space="preserve"> they hated with a passion. Trump is </w:t>
      </w:r>
      <w:proofErr w:type="gramStart"/>
      <w:r w:rsidRPr="007116FF">
        <w:rPr>
          <w:rFonts w:asciiTheme="majorHAnsi" w:hAnsiTheme="majorHAnsi" w:cstheme="majorHAnsi"/>
          <w:sz w:val="14"/>
        </w:rPr>
        <w:t>a shambles of a man</w:t>
      </w:r>
      <w:proofErr w:type="gramEnd"/>
      <w:r w:rsidRPr="007116FF">
        <w:rPr>
          <w:rFonts w:asciiTheme="majorHAnsi" w:hAnsiTheme="majorHAnsi" w:cstheme="majorHAnsi"/>
          <w:sz w:val="14"/>
        </w:rPr>
        <w:t>, a bundle of impulses and appetites whose Jupiter-mass ego lends itself neatly to reactionary politics. But to his base, he is an idea. More than even that, he is a license. Cl</w:t>
      </w:r>
      <w:r w:rsidRPr="007116FF">
        <w:rPr>
          <w:rStyle w:val="StyleUnderline"/>
          <w:rFonts w:asciiTheme="majorHAnsi" w:hAnsiTheme="majorHAnsi" w:cstheme="majorHAnsi"/>
        </w:rPr>
        <w:t>othed in the power of the presidency, he grants permission to those who’ve longed to indulge in their worst, most bigoted impulses. It’s why we’ve seen an uptick in hate crimes, and why so many videos are surfacing of loudmouth bigots who either reference Trump or current events in their rants.</w:t>
      </w:r>
      <w:r w:rsidRPr="007116FF">
        <w:rPr>
          <w:rFonts w:asciiTheme="majorHAnsi" w:hAnsiTheme="majorHAnsi" w:cstheme="majorHAnsi"/>
          <w:sz w:val="14"/>
        </w:rPr>
        <w:t xml:space="preserve"> </w:t>
      </w:r>
      <w:r w:rsidRPr="007116FF">
        <w:rPr>
          <w:rStyle w:val="StyleUnderline"/>
          <w:rFonts w:asciiTheme="majorHAnsi" w:hAnsiTheme="majorHAnsi" w:cstheme="majorHAnsi"/>
        </w:rPr>
        <w:t>More than anything else, Trump is permission</w:t>
      </w:r>
      <w:r w:rsidRPr="007116FF">
        <w:rPr>
          <w:rFonts w:asciiTheme="majorHAnsi" w:hAnsiTheme="majorHAnsi" w:cstheme="majorHAnsi"/>
          <w:sz w:val="14"/>
        </w:rPr>
        <w:t>. “It’s okay to stop caring about other people,” his existence announces. “You too can be fabulously rich, above the law, and as abusive as you please.” So long as he has the imprimatur of the presidency, he will have an invincible appeal to bigots who’ve yearned for some form of towering legitimacy for their hatred. The Media Must Stop Taking ‘</w:t>
      </w:r>
      <w:proofErr w:type="spellStart"/>
      <w:r w:rsidRPr="007116FF">
        <w:rPr>
          <w:rFonts w:asciiTheme="majorHAnsi" w:hAnsiTheme="majorHAnsi" w:cstheme="majorHAnsi"/>
          <w:sz w:val="14"/>
        </w:rPr>
        <w:t>Incel</w:t>
      </w:r>
      <w:proofErr w:type="spellEnd"/>
      <w:r w:rsidRPr="007116FF">
        <w:rPr>
          <w:rFonts w:asciiTheme="majorHAnsi" w:hAnsiTheme="majorHAnsi" w:cstheme="majorHAnsi"/>
          <w:sz w:val="14"/>
        </w:rPr>
        <w:t>’ Agitprop Seriously theestablishment.</w:t>
      </w:r>
      <w:r w:rsidRPr="007116FF">
        <w:rPr>
          <w:rStyle w:val="StyleUnderline"/>
          <w:rFonts w:asciiTheme="majorHAnsi" w:hAnsiTheme="majorHAnsi" w:cstheme="majorHAnsi"/>
        </w:rPr>
        <w:t>co You cannot wait for some universal moral outrage to overwhelm and convert your opposition. The outrage will never be universal until the threat of fascism has passed, at which point no one will want to admit they cheered on crimes against humanity. If you are sincerely concerned about the great crimes of our time — from Trump’s policies to the new Italian government threatening to expel Roma — then you cannot concern yourself with appealing to the people vociferously cheering on those policies.</w:t>
      </w:r>
      <w:r w:rsidRPr="007116FF">
        <w:rPr>
          <w:rFonts w:asciiTheme="majorHAnsi" w:hAnsiTheme="majorHAnsi" w:cstheme="majorHAnsi"/>
          <w:sz w:val="14"/>
        </w:rPr>
        <w:t xml:space="preserve"> They’ve already made up their minds; they’ve found their moment. Many other people, perhaps people isolated by feelings of powerlessness and despair, are waiting for theirs. Your job is to give it to them, activate and mobilize them. </w:t>
      </w:r>
      <w:r w:rsidRPr="007116FF">
        <w:rPr>
          <w:rStyle w:val="StyleUnderline"/>
          <w:rFonts w:asciiTheme="majorHAnsi" w:hAnsiTheme="majorHAnsi" w:cstheme="majorHAnsi"/>
        </w:rPr>
        <w:t>In the process, do not give the slightest damn about the hurt feelings of fascism’s enablers. The only feelings they care about are their own, and that’s always been the problem.</w:t>
      </w:r>
      <w:r w:rsidRPr="007116FF">
        <w:rPr>
          <w:rFonts w:asciiTheme="majorHAnsi" w:hAnsiTheme="majorHAnsi" w:cstheme="majorHAnsi"/>
          <w:sz w:val="14"/>
        </w:rPr>
        <w:t xml:space="preserve"> They’ll whine more about the cancellation of Roseanne than they will about giving toddlers PTSD. Frankly, fuck them. There’s no eloquence that should be wasted on them. The dirty secret of fascism is that its appeal is not rational; it is, therefore, impervious to rational argument. You cannot talk someone out of a feeling of hatred. If your conscience requires you to believe in redemption, as mine does (once a Catholic, always a Catholic), then consider this: Redemption is not yours to give. It can only be sought by the soul that craves it, that has admitted its sins, and seeks to honestly make </w:t>
      </w:r>
      <w:r w:rsidRPr="007116FF">
        <w:rPr>
          <w:rStyle w:val="StyleUnderline"/>
          <w:rFonts w:asciiTheme="majorHAnsi" w:hAnsiTheme="majorHAnsi" w:cstheme="majorHAnsi"/>
        </w:rPr>
        <w:t>amends. You cannot give that to anyone. Those who now support fascism may one day stare in a mirror and cry “what have I become!?” But that epiphany can only come from within. In the meantime, fuck ’</w:t>
      </w:r>
      <w:proofErr w:type="spellStart"/>
      <w:r w:rsidRPr="007116FF">
        <w:rPr>
          <w:rStyle w:val="StyleUnderline"/>
          <w:rFonts w:asciiTheme="majorHAnsi" w:hAnsiTheme="majorHAnsi" w:cstheme="majorHAnsi"/>
        </w:rPr>
        <w:t>em</w:t>
      </w:r>
      <w:proofErr w:type="spellEnd"/>
      <w:r w:rsidRPr="007116FF">
        <w:rPr>
          <w:rStyle w:val="StyleUnderline"/>
          <w:rFonts w:asciiTheme="majorHAnsi" w:hAnsiTheme="majorHAnsi" w:cstheme="majorHAnsi"/>
        </w:rPr>
        <w:t>, and organize everybody else</w:t>
      </w:r>
      <w:r w:rsidRPr="007116FF">
        <w:rPr>
          <w:rFonts w:asciiTheme="majorHAnsi" w:hAnsiTheme="majorHAnsi" w:cstheme="majorHAnsi"/>
          <w:sz w:val="14"/>
        </w:rPr>
        <w:t>.</w:t>
      </w:r>
    </w:p>
    <w:p w14:paraId="45DDF6C5"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No Diversionary war (IN ECON FILE)</w:t>
      </w:r>
    </w:p>
    <w:p w14:paraId="6F50B469" w14:textId="77777777" w:rsidR="00D82942" w:rsidRPr="007116FF" w:rsidRDefault="00D82942" w:rsidP="00D82942">
      <w:pPr>
        <w:pStyle w:val="Heading4"/>
        <w:rPr>
          <w:rFonts w:asciiTheme="majorHAnsi" w:hAnsiTheme="majorHAnsi" w:cstheme="majorHAnsi"/>
          <w:sz w:val="28"/>
        </w:rPr>
      </w:pPr>
      <w:r w:rsidRPr="007116FF">
        <w:rPr>
          <w:rFonts w:asciiTheme="majorHAnsi" w:hAnsiTheme="majorHAnsi" w:cstheme="majorHAnsi"/>
          <w:sz w:val="28"/>
        </w:rPr>
        <w:t>No Trump diversionary war</w:t>
      </w:r>
    </w:p>
    <w:p w14:paraId="06261FFA" w14:textId="77777777" w:rsidR="00D82942" w:rsidRPr="007116FF" w:rsidRDefault="00D82942" w:rsidP="00D82942">
      <w:pPr>
        <w:rPr>
          <w:rStyle w:val="Style13ptBold"/>
          <w:rFonts w:asciiTheme="majorHAnsi" w:hAnsiTheme="majorHAnsi" w:cstheme="majorHAnsi"/>
          <w:sz w:val="28"/>
        </w:rPr>
      </w:pPr>
      <w:proofErr w:type="spellStart"/>
      <w:r w:rsidRPr="007116FF">
        <w:rPr>
          <w:rStyle w:val="Style13ptBold"/>
          <w:rFonts w:asciiTheme="majorHAnsi" w:hAnsiTheme="majorHAnsi" w:cstheme="majorHAnsi"/>
          <w:sz w:val="28"/>
        </w:rPr>
        <w:t>Bershidsky</w:t>
      </w:r>
      <w:proofErr w:type="spellEnd"/>
      <w:r w:rsidRPr="007116FF">
        <w:rPr>
          <w:rStyle w:val="Style13ptBold"/>
          <w:rFonts w:asciiTheme="majorHAnsi" w:hAnsiTheme="majorHAnsi" w:cstheme="majorHAnsi"/>
          <w:sz w:val="28"/>
        </w:rPr>
        <w:t xml:space="preserve"> 17 </w:t>
      </w:r>
      <w:r w:rsidRPr="007116FF">
        <w:rPr>
          <w:rFonts w:asciiTheme="majorHAnsi" w:hAnsiTheme="majorHAnsi" w:cstheme="majorHAnsi"/>
          <w:sz w:val="18"/>
        </w:rPr>
        <w:t>(Leonid, Bloomberg View Columnist, Founding Editor of the Russian business daily, “Trump's Forever War of Diversion”, https://www.bloomberg.com/view/articles/2017-01-25/trump-s-forever-war-of-diversion) DGA</w:t>
      </w:r>
    </w:p>
    <w:p w14:paraId="7FA568CC" w14:textId="77777777" w:rsidR="00D82942" w:rsidRPr="007116FF" w:rsidRDefault="00D82942" w:rsidP="00D82942">
      <w:pPr>
        <w:rPr>
          <w:rFonts w:asciiTheme="majorHAnsi" w:hAnsiTheme="majorHAnsi" w:cstheme="majorHAnsi"/>
          <w:sz w:val="14"/>
        </w:rPr>
      </w:pPr>
      <w:r w:rsidRPr="007116FF">
        <w:rPr>
          <w:rFonts w:asciiTheme="majorHAnsi" w:hAnsiTheme="majorHAnsi" w:cstheme="majorHAnsi"/>
          <w:sz w:val="14"/>
        </w:rPr>
        <w:t xml:space="preserve">There's even a term for the tactic: </w:t>
      </w:r>
      <w:r w:rsidRPr="007116FF">
        <w:rPr>
          <w:rStyle w:val="StyleUnderline"/>
          <w:rFonts w:asciiTheme="majorHAnsi" w:hAnsiTheme="majorHAnsi" w:cstheme="majorHAnsi"/>
        </w:rPr>
        <w:t>"diversionary conflict."</w:t>
      </w:r>
      <w:r w:rsidRPr="007116FF">
        <w:rPr>
          <w:rFonts w:asciiTheme="majorHAnsi" w:hAnsiTheme="majorHAnsi" w:cstheme="majorHAnsi"/>
          <w:sz w:val="14"/>
        </w:rPr>
        <w:t xml:space="preserve"> Faced with economic difficulties or other problems potentially threatening to its survival, </w:t>
      </w:r>
      <w:r w:rsidRPr="007116FF">
        <w:rPr>
          <w:rStyle w:val="StyleUnderline"/>
          <w:rFonts w:asciiTheme="majorHAnsi" w:hAnsiTheme="majorHAnsi" w:cstheme="majorHAnsi"/>
        </w:rPr>
        <w:t>the regime starts a war somewhere</w:t>
      </w:r>
      <w:r w:rsidRPr="007116FF">
        <w:rPr>
          <w:rFonts w:asciiTheme="majorHAnsi" w:hAnsiTheme="majorHAnsi" w:cstheme="majorHAnsi"/>
          <w:sz w:val="14"/>
        </w:rPr>
        <w:t xml:space="preserv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w:t>
      </w:r>
      <w:proofErr w:type="gramStart"/>
      <w:r w:rsidRPr="007116FF">
        <w:rPr>
          <w:rFonts w:asciiTheme="majorHAnsi" w:hAnsiTheme="majorHAnsi" w:cstheme="majorHAnsi"/>
          <w:sz w:val="14"/>
        </w:rPr>
        <w:t>protests against</w:t>
      </w:r>
      <w:proofErr w:type="gramEnd"/>
      <w:r w:rsidRPr="007116FF">
        <w:rPr>
          <w:rFonts w:asciiTheme="majorHAnsi" w:hAnsiTheme="majorHAnsi" w:cstheme="majorHAnsi"/>
          <w:sz w:val="14"/>
        </w:rPr>
        <w:t xml:space="preserve">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7116FF">
        <w:rPr>
          <w:rStyle w:val="StyleUnderline"/>
          <w:rFonts w:asciiTheme="majorHAnsi" w:hAnsiTheme="majorHAnsi" w:cstheme="majorHAnsi"/>
        </w:rPr>
        <w:t>Trump doesn't need to start wars</w:t>
      </w:r>
      <w:r w:rsidRPr="007116FF">
        <w:rPr>
          <w:rFonts w:asciiTheme="majorHAnsi" w:hAnsiTheme="majorHAnsi" w:cstheme="majorHAnsi"/>
          <w:sz w:val="14"/>
        </w:rPr>
        <w:t xml:space="preserve">: </w:t>
      </w:r>
      <w:r w:rsidRPr="007116FF">
        <w:rPr>
          <w:rStyle w:val="StyleUnderline"/>
          <w:rFonts w:asciiTheme="majorHAnsi" w:hAnsiTheme="majorHAnsi" w:cstheme="majorHAnsi"/>
        </w:rPr>
        <w:t>He and his team know how emotional many Americans are about him. He can choose what he wants to be hated for</w:t>
      </w:r>
      <w:r w:rsidRPr="007116FF">
        <w:rPr>
          <w:rFonts w:asciiTheme="majorHAnsi" w:hAnsiTheme="majorHAnsi" w:cstheme="majorHAnsi"/>
          <w:sz w:val="14"/>
        </w:rPr>
        <w:t xml:space="preserve"> -- preferably for </w:t>
      </w:r>
      <w:r w:rsidRPr="007116FF">
        <w:rPr>
          <w:rStyle w:val="StyleUnderline"/>
          <w:rFonts w:asciiTheme="majorHAnsi" w:hAnsiTheme="majorHAnsi" w:cstheme="majorHAnsi"/>
        </w:rPr>
        <w:t xml:space="preserve">something silly and unrelated to his actual priorities </w:t>
      </w:r>
      <w:proofErr w:type="gramStart"/>
      <w:r w:rsidRPr="007116FF">
        <w:rPr>
          <w:rStyle w:val="StyleUnderline"/>
          <w:rFonts w:asciiTheme="majorHAnsi" w:hAnsiTheme="majorHAnsi" w:cstheme="majorHAnsi"/>
        </w:rPr>
        <w:t>at the moment</w:t>
      </w:r>
      <w:proofErr w:type="gramEnd"/>
      <w:r w:rsidRPr="007116FF">
        <w:rPr>
          <w:rFonts w:asciiTheme="majorHAnsi" w:hAnsiTheme="majorHAnsi" w:cstheme="majorHAnsi"/>
          <w:sz w:val="14"/>
        </w:rPr>
        <w:t xml:space="preserve">. </w:t>
      </w:r>
      <w:r w:rsidRPr="007116FF">
        <w:rPr>
          <w:rStyle w:val="StyleUnderline"/>
          <w:rFonts w:asciiTheme="majorHAnsi" w:hAnsiTheme="majorHAnsi" w:cstheme="majorHAnsi"/>
        </w:rPr>
        <w:t>He used this to his advantage during the campaign</w:t>
      </w:r>
      <w:r w:rsidRPr="007116FF">
        <w:rPr>
          <w:rFonts w:asciiTheme="majorHAnsi" w:hAnsiTheme="majorHAnsi" w:cstheme="majorHAnsi"/>
          <w:sz w:val="14"/>
        </w:rPr>
        <w:t xml:space="preserve">: His alleged </w:t>
      </w:r>
      <w:r w:rsidRPr="007116FF">
        <w:rPr>
          <w:rStyle w:val="StyleUnderline"/>
          <w:rFonts w:asciiTheme="majorHAnsi" w:hAnsiTheme="majorHAnsi" w:cstheme="majorHAnsi"/>
        </w:rPr>
        <w:t>sexual misconduct</w:t>
      </w:r>
      <w:r w:rsidRPr="007116FF">
        <w:rPr>
          <w:rFonts w:asciiTheme="majorHAnsi" w:hAnsiTheme="majorHAnsi" w:cstheme="majorHAnsi"/>
          <w:sz w:val="14"/>
        </w:rPr>
        <w:t xml:space="preserve"> </w:t>
      </w:r>
      <w:r w:rsidRPr="007116FF">
        <w:rPr>
          <w:rStyle w:val="StyleUnderline"/>
          <w:rFonts w:asciiTheme="majorHAnsi" w:hAnsiTheme="majorHAnsi" w:cstheme="majorHAnsi"/>
        </w:rPr>
        <w:t>took up so much media time and public attention than issues like his business history</w:t>
      </w:r>
      <w:r w:rsidRPr="007116FF">
        <w:rPr>
          <w:rFonts w:asciiTheme="majorHAnsi" w:hAnsiTheme="majorHAnsi" w:cstheme="majorHAnsi"/>
          <w:sz w:val="14"/>
        </w:rPr>
        <w:t xml:space="preserve">, his </w:t>
      </w:r>
      <w:r w:rsidRPr="007116FF">
        <w:rPr>
          <w:rStyle w:val="StyleUnderline"/>
          <w:rFonts w:asciiTheme="majorHAnsi" w:hAnsiTheme="majorHAnsi" w:cstheme="majorHAnsi"/>
        </w:rPr>
        <w:t>tax returns</w:t>
      </w:r>
      <w:r w:rsidRPr="007116FF">
        <w:rPr>
          <w:rFonts w:asciiTheme="majorHAnsi" w:hAnsiTheme="majorHAnsi" w:cstheme="majorHAnsi"/>
          <w:sz w:val="14"/>
        </w:rPr>
        <w:t xml:space="preserve"> and his proposals. As the inauguration attendance argument played, Trump has been busy. Apart from starting the Obamacare rollback and withdrawing from the TPP, he has frozen a reduction of mortgage insurance premiums, allowed the Keystone Pipeline to go ahead and prepared to sign an executive order to begin construction of a border wall. </w:t>
      </w:r>
      <w:proofErr w:type="gramStart"/>
      <w:r w:rsidRPr="007116FF">
        <w:rPr>
          <w:rFonts w:asciiTheme="majorHAnsi" w:hAnsiTheme="majorHAnsi" w:cstheme="majorHAnsi"/>
          <w:sz w:val="14"/>
        </w:rPr>
        <w:t>Well aware</w:t>
      </w:r>
      <w:proofErr w:type="gramEnd"/>
      <w:r w:rsidRPr="007116FF">
        <w:rPr>
          <w:rFonts w:asciiTheme="majorHAnsi" w:hAnsiTheme="majorHAnsi" w:cstheme="majorHAnsi"/>
          <w:sz w:val="14"/>
        </w:rPr>
        <w:t xml:space="preserve"> that some of these important actions might cause indignation and targeted protest, Trump has tossed out another meaningless football for the media and the public to fixate on. "I will be asking for a major investigation into VOTER FRAUD,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Just as it was unimportant how many people attended the inauguration, it doesn't matter at all at this point whether undocumented immigrants </w:t>
      </w:r>
      <w:proofErr w:type="gramStart"/>
      <w:r w:rsidRPr="007116FF">
        <w:rPr>
          <w:rFonts w:asciiTheme="majorHAnsi" w:hAnsiTheme="majorHAnsi" w:cstheme="majorHAnsi"/>
          <w:sz w:val="14"/>
        </w:rPr>
        <w:t>actually voted</w:t>
      </w:r>
      <w:proofErr w:type="gramEnd"/>
      <w:r w:rsidRPr="007116FF">
        <w:rPr>
          <w:rFonts w:asciiTheme="majorHAnsi" w:hAnsiTheme="majorHAnsi" w:cstheme="majorHAnsi"/>
          <w:sz w:val="14"/>
        </w:rPr>
        <w:t xml:space="preserve"> last November and whether any votes were cast for dead people. No one is challenging the results of the election. The wall and the Keystone Pipeline </w:t>
      </w:r>
      <w:proofErr w:type="gramStart"/>
      <w:r w:rsidRPr="007116FF">
        <w:rPr>
          <w:rFonts w:asciiTheme="majorHAnsi" w:hAnsiTheme="majorHAnsi" w:cstheme="majorHAnsi"/>
          <w:sz w:val="14"/>
        </w:rPr>
        <w:t>matter, yet</w:t>
      </w:r>
      <w:proofErr w:type="gramEnd"/>
      <w:r w:rsidRPr="007116FF">
        <w:rPr>
          <w:rFonts w:asciiTheme="majorHAnsi" w:hAnsiTheme="majorHAnsi" w:cstheme="majorHAnsi"/>
          <w:sz w:val="14"/>
        </w:rPr>
        <w:t xml:space="preserve"> are much smaller stories in terms of readership. </w:t>
      </w:r>
      <w:r w:rsidRPr="007116FF">
        <w:rPr>
          <w:rStyle w:val="StyleUnderline"/>
          <w:rFonts w:asciiTheme="majorHAnsi" w:hAnsiTheme="majorHAnsi" w:cstheme="majorHAnsi"/>
        </w:rPr>
        <w:t xml:space="preserve">Trump and his team are already showing a flair for diversion. Is it enough to discourage the kinds of mass protests </w:t>
      </w:r>
      <w:r w:rsidRPr="007116FF">
        <w:rPr>
          <w:rFonts w:asciiTheme="majorHAnsi" w:hAnsiTheme="majorHAnsi" w:cstheme="majorHAnsi"/>
          <w:sz w:val="14"/>
        </w:rPr>
        <w:t xml:space="preserve">that such aggressive moves on lightning-rod issues might spark? We'll know in the coming days and weeks, though protesters' energy was certainly sapped by the massive women's march, which took place before Trump </w:t>
      </w:r>
      <w:proofErr w:type="gramStart"/>
      <w:r w:rsidRPr="007116FF">
        <w:rPr>
          <w:rFonts w:asciiTheme="majorHAnsi" w:hAnsiTheme="majorHAnsi" w:cstheme="majorHAnsi"/>
          <w:sz w:val="14"/>
        </w:rPr>
        <w:t>actually did</w:t>
      </w:r>
      <w:proofErr w:type="gramEnd"/>
      <w:r w:rsidRPr="007116FF">
        <w:rPr>
          <w:rFonts w:asciiTheme="majorHAnsi" w:hAnsiTheme="majorHAnsi" w:cstheme="majorHAnsi"/>
          <w:sz w:val="14"/>
        </w:rPr>
        <w:t xml:space="preserve"> anything damaging to women's rights. </w:t>
      </w:r>
      <w:r w:rsidRPr="007116FF">
        <w:rPr>
          <w:rStyle w:val="StyleUnderline"/>
          <w:rFonts w:asciiTheme="majorHAnsi" w:hAnsiTheme="majorHAnsi" w:cstheme="majorHAnsi"/>
        </w:rPr>
        <w:t>Trump's and his team's communications look awkward, inept, gallingly primitive. It's time to wise up: These people know what they're doing. They want their political opponents to be confused</w:t>
      </w:r>
      <w:r w:rsidRPr="007116FF">
        <w:rPr>
          <w:rFonts w:asciiTheme="majorHAnsi" w:hAnsiTheme="majorHAnsi" w:cstheme="majorHAnsi"/>
          <w:sz w:val="14"/>
        </w:rPr>
        <w:t xml:space="preserve">, to flail at windmills, </w:t>
      </w:r>
      <w:r w:rsidRPr="007116FF">
        <w:rPr>
          <w:rStyle w:val="StyleUnderline"/>
          <w:rFonts w:asciiTheme="majorHAnsi" w:hAnsiTheme="majorHAnsi" w:cstheme="majorHAnsi"/>
        </w:rPr>
        <w:t>to expend emotions on meaningless scandals to distract them from any targeted, coordinated action against specific threats.</w:t>
      </w:r>
      <w:r w:rsidRPr="007116FF">
        <w:rPr>
          <w:rFonts w:asciiTheme="majorHAnsi" w:hAnsiTheme="majorHAnsi" w:cstheme="majorHAnsi"/>
          <w:sz w:val="14"/>
        </w:rPr>
        <w:t xml:space="preserve"> </w:t>
      </w:r>
    </w:p>
    <w:p w14:paraId="07B2560B" w14:textId="77777777" w:rsidR="00D82942" w:rsidRPr="007116FF" w:rsidRDefault="00D82942" w:rsidP="00D82942">
      <w:pPr>
        <w:rPr>
          <w:rFonts w:asciiTheme="majorHAnsi" w:hAnsiTheme="majorHAnsi" w:cstheme="majorHAnsi"/>
        </w:rPr>
      </w:pPr>
    </w:p>
    <w:p w14:paraId="5F9BA841" w14:textId="77777777" w:rsidR="00D82942" w:rsidRPr="007116FF" w:rsidRDefault="00D82942" w:rsidP="00D82942">
      <w:pPr>
        <w:pStyle w:val="Heading3"/>
        <w:rPr>
          <w:rFonts w:asciiTheme="majorHAnsi" w:hAnsiTheme="majorHAnsi" w:cstheme="majorHAnsi"/>
        </w:rPr>
      </w:pPr>
      <w:r w:rsidRPr="007116FF">
        <w:rPr>
          <w:rFonts w:asciiTheme="majorHAnsi" w:hAnsiTheme="majorHAnsi" w:cstheme="majorHAnsi"/>
        </w:rPr>
        <w:t>AT Iran</w:t>
      </w:r>
    </w:p>
    <w:p w14:paraId="7192B1A8" w14:textId="77777777" w:rsidR="00D82942" w:rsidRPr="007116FF" w:rsidRDefault="00D82942" w:rsidP="00D82942">
      <w:pPr>
        <w:pStyle w:val="Heading4"/>
        <w:shd w:val="clear" w:color="auto" w:fill="FFFFFF"/>
        <w:rPr>
          <w:rFonts w:asciiTheme="majorHAnsi" w:hAnsiTheme="majorHAnsi" w:cstheme="majorHAnsi"/>
          <w:color w:val="222222"/>
          <w:sz w:val="24"/>
          <w:szCs w:val="19"/>
        </w:rPr>
      </w:pPr>
      <w:r w:rsidRPr="007116FF">
        <w:rPr>
          <w:rFonts w:asciiTheme="majorHAnsi" w:hAnsiTheme="majorHAnsi" w:cstheme="majorHAnsi"/>
          <w:color w:val="222222"/>
          <w:sz w:val="24"/>
          <w:szCs w:val="19"/>
        </w:rPr>
        <w:t>No US-Iran escalation—one attack won’t cause a full out nuclear war</w:t>
      </w:r>
    </w:p>
    <w:p w14:paraId="23B67763" w14:textId="77777777" w:rsidR="00D82942" w:rsidRPr="007116FF" w:rsidRDefault="00D82942" w:rsidP="00D82942">
      <w:pPr>
        <w:rPr>
          <w:rFonts w:asciiTheme="majorHAnsi" w:hAnsiTheme="majorHAnsi" w:cstheme="majorHAnsi"/>
        </w:rPr>
      </w:pPr>
      <w:proofErr w:type="spellStart"/>
      <w:r w:rsidRPr="007116FF">
        <w:rPr>
          <w:rStyle w:val="Style13ptBold"/>
          <w:rFonts w:asciiTheme="majorHAnsi" w:hAnsiTheme="majorHAnsi" w:cstheme="majorHAnsi"/>
        </w:rPr>
        <w:t>Marashi</w:t>
      </w:r>
      <w:proofErr w:type="spellEnd"/>
      <w:r w:rsidRPr="007116FF">
        <w:rPr>
          <w:rStyle w:val="Style13ptBold"/>
          <w:rFonts w:asciiTheme="majorHAnsi" w:hAnsiTheme="majorHAnsi" w:cstheme="majorHAnsi"/>
        </w:rPr>
        <w:t xml:space="preserve"> 16</w:t>
      </w:r>
      <w:r w:rsidRPr="007116FF">
        <w:rPr>
          <w:rFonts w:asciiTheme="majorHAnsi" w:hAnsiTheme="majorHAnsi" w:cstheme="majorHAnsi"/>
        </w:rPr>
        <w:t xml:space="preserve"> </w:t>
      </w:r>
      <w:r w:rsidRPr="007116FF">
        <w:rPr>
          <w:rFonts w:asciiTheme="majorHAnsi" w:hAnsiTheme="majorHAnsi" w:cstheme="majorHAnsi"/>
          <w:sz w:val="14"/>
        </w:rPr>
        <w:t>(director of research at the National Iranian American Council and a former Iran desk officer at the U.S. Department of State (Reza, “Can Iran Get Out of Its Own Way?”, </w:t>
      </w:r>
      <w:hyperlink r:id="rId107" w:tgtFrame="_blank" w:history="1">
        <w:r w:rsidRPr="007116FF">
          <w:rPr>
            <w:rStyle w:val="Hyperlink"/>
            <w:rFonts w:asciiTheme="majorHAnsi" w:hAnsiTheme="majorHAnsi" w:cstheme="majorHAnsi"/>
            <w:sz w:val="14"/>
          </w:rPr>
          <w:t>http://nationalinterest.org/feature/can-iran-get-out-its-own-way-15071</w:t>
        </w:r>
      </w:hyperlink>
      <w:r w:rsidRPr="007116FF">
        <w:rPr>
          <w:rFonts w:asciiTheme="majorHAnsi" w:hAnsiTheme="majorHAnsi" w:cstheme="majorHAnsi"/>
          <w:sz w:val="14"/>
        </w:rPr>
        <w:t>)</w:t>
      </w:r>
    </w:p>
    <w:p w14:paraId="2A0EE676" w14:textId="77777777" w:rsidR="00D82942" w:rsidRPr="007273B6" w:rsidRDefault="00D82942" w:rsidP="00D82942">
      <w:pPr>
        <w:rPr>
          <w:rFonts w:asciiTheme="majorHAnsi" w:hAnsiTheme="majorHAnsi" w:cstheme="majorHAnsi"/>
          <w:sz w:val="12"/>
        </w:rPr>
      </w:pPr>
      <w:r w:rsidRPr="007116FF">
        <w:rPr>
          <w:rStyle w:val="StyleUnderline"/>
          <w:rFonts w:asciiTheme="majorHAnsi" w:hAnsiTheme="majorHAnsi" w:cstheme="majorHAnsi"/>
        </w:rPr>
        <w:t>Iran wasted no time seizing its newfound diplomatic maneuverability</w:t>
      </w:r>
      <w:r w:rsidRPr="007116FF">
        <w:rPr>
          <w:rFonts w:asciiTheme="majorHAnsi" w:hAnsiTheme="majorHAnsi" w:cstheme="majorHAnsi"/>
          <w:sz w:val="12"/>
        </w:rPr>
        <w:t>. Two weeks after its nuclear deal with global powers was implemented, President Hassan Rouhani arrived in Italy and France with a clear message to the world: Iran is open for business. </w:t>
      </w:r>
      <w:r w:rsidRPr="007116FF">
        <w:rPr>
          <w:rStyle w:val="StyleUnderline"/>
          <w:rFonts w:asciiTheme="majorHAnsi" w:hAnsiTheme="majorHAnsi" w:cstheme="majorHAnsi"/>
        </w:rPr>
        <w:t>De-escalating tensions with the West</w:t>
      </w:r>
      <w:r w:rsidRPr="007116FF">
        <w:rPr>
          <w:rFonts w:asciiTheme="majorHAnsi" w:hAnsiTheme="majorHAnsi" w:cstheme="majorHAnsi"/>
          <w:sz w:val="12"/>
        </w:rPr>
        <w:t xml:space="preserve"> facilitated $55 billion worth of deals in </w:t>
      </w:r>
      <w:r w:rsidRPr="007116FF">
        <w:rPr>
          <w:rStyle w:val="StyleUnderline"/>
          <w:rFonts w:asciiTheme="majorHAnsi" w:hAnsiTheme="majorHAnsi" w:cstheme="majorHAnsi"/>
        </w:rPr>
        <w:t>four days</w:t>
      </w:r>
      <w:r w:rsidRPr="007116FF">
        <w:rPr>
          <w:rFonts w:asciiTheme="majorHAnsi" w:hAnsiTheme="majorHAnsi" w:cstheme="majorHAnsi"/>
          <w:sz w:val="12"/>
        </w:rPr>
        <w:t xml:space="preserve">. Far from freelancing, </w:t>
      </w:r>
      <w:r w:rsidRPr="007116FF">
        <w:rPr>
          <w:rStyle w:val="StyleUnderline"/>
          <w:rFonts w:asciiTheme="majorHAnsi" w:hAnsiTheme="majorHAnsi" w:cstheme="majorHAnsi"/>
        </w:rPr>
        <w:t>Iran is moving to implement a strategic development vision</w:t>
      </w:r>
      <w:r w:rsidRPr="007116FF">
        <w:rPr>
          <w:rFonts w:asciiTheme="majorHAnsi" w:hAnsiTheme="majorHAnsi" w:cstheme="majorHAnsi"/>
          <w:sz w:val="12"/>
        </w:rPr>
        <w:t>—one that has been on the books for over a decade. </w:t>
      </w:r>
      <w:r w:rsidRPr="007116FF">
        <w:rPr>
          <w:rStyle w:val="StyleUnderline"/>
          <w:rFonts w:asciiTheme="majorHAnsi" w:hAnsiTheme="majorHAnsi" w:cstheme="majorHAnsi"/>
        </w:rPr>
        <w:t>Reducing external conflict has proven to be the easy part</w:t>
      </w:r>
      <w:r w:rsidRPr="007116FF">
        <w:rPr>
          <w:rFonts w:asciiTheme="majorHAnsi" w:hAnsiTheme="majorHAnsi" w:cstheme="majorHAnsi"/>
          <w:sz w:val="12"/>
        </w:rPr>
        <w:t xml:space="preserve">. Getting out of its own way has long been Iran’s Achilles heel. If this seems like déjà vu, that’s because it is. </w:t>
      </w:r>
      <w:r w:rsidRPr="007116FF">
        <w:rPr>
          <w:rStyle w:val="StyleUnderline"/>
          <w:rFonts w:asciiTheme="majorHAnsi" w:hAnsiTheme="majorHAnsi" w:cstheme="majorHAnsi"/>
        </w:rPr>
        <w:t>Iran’s global outreach</w:t>
      </w:r>
      <w:r w:rsidRPr="007116FF">
        <w:rPr>
          <w:rFonts w:asciiTheme="majorHAnsi" w:hAnsiTheme="majorHAnsi" w:cstheme="majorHAnsi"/>
          <w:sz w:val="12"/>
        </w:rPr>
        <w:t xml:space="preserve"> during the presidencies of Hashemi Rafsanjani and Mohammad Khatami </w:t>
      </w:r>
      <w:r w:rsidRPr="007116FF">
        <w:rPr>
          <w:rStyle w:val="StyleUnderline"/>
          <w:rFonts w:asciiTheme="majorHAnsi" w:hAnsiTheme="majorHAnsi" w:cstheme="majorHAnsi"/>
        </w:rPr>
        <w:t>produced robust economic relationships with much of Europe and Asia</w:t>
      </w:r>
      <w:r w:rsidRPr="007116FF">
        <w:rPr>
          <w:rFonts w:asciiTheme="majorHAnsi" w:hAnsiTheme="majorHAnsi" w:cstheme="majorHAnsi"/>
          <w:sz w:val="12"/>
        </w:rPr>
        <w:t>. Like Rouhani today, they traveled around the world to foster improved political ties that would facilitate much needed foreign investment. Their success helped spur Iran’s ruling elite to debate and compose a strategic vision for the Islamic Republic. Despite perpetually conflicting power centers, they were able to hammer out a common vision—signed off by Supreme Leader Ali Khamenei. Iran’s strategic plan—called the Twenty Year National Vision, or Vision 2025—outlines political, economic and social goals that facilitate its broader ambition: Becoming the Middle East’s top power by the year 2025. More specifically, the plan seeks to create a progressive, knowledge-based society with economic growth based on a large portion of human and social capital, and growth of human and social capital through education and economic capacity building. Creating this knowledge-based society requires Iran’s leaders to prioritize the generation and transfer of knowledge, technology, jobs and foreign investment. To that end, Vision 2025 acknowledges that </w:t>
      </w:r>
      <w:r w:rsidRPr="007116FF">
        <w:rPr>
          <w:rStyle w:val="StyleUnderline"/>
          <w:rFonts w:asciiTheme="majorHAnsi" w:hAnsiTheme="majorHAnsi" w:cstheme="majorHAnsi"/>
        </w:rPr>
        <w:t>Iran’s development depends on productive interactions with the world</w:t>
      </w:r>
      <w:r w:rsidRPr="007116FF">
        <w:rPr>
          <w:rFonts w:asciiTheme="majorHAnsi" w:hAnsiTheme="majorHAnsi" w:cstheme="majorHAnsi"/>
          <w:sz w:val="12"/>
        </w:rPr>
        <w:t xml:space="preserve">. Minimizing tensions while maximizing </w:t>
      </w:r>
      <w:proofErr w:type="spellStart"/>
      <w:r w:rsidRPr="007116FF">
        <w:rPr>
          <w:rFonts w:asciiTheme="majorHAnsi" w:hAnsiTheme="majorHAnsi" w:cstheme="majorHAnsi"/>
          <w:sz w:val="12"/>
        </w:rPr>
        <w:t>peaceand</w:t>
      </w:r>
      <w:proofErr w:type="spellEnd"/>
      <w:r w:rsidRPr="007116FF">
        <w:rPr>
          <w:rFonts w:asciiTheme="majorHAnsi" w:hAnsiTheme="majorHAnsi" w:cstheme="majorHAnsi"/>
          <w:sz w:val="12"/>
        </w:rPr>
        <w:t xml:space="preserve"> trust facilitates the acquisition of foreign investment and technologies needed to develop the country. Iran is pursuing this agenda </w:t>
      </w:r>
      <w:proofErr w:type="gramStart"/>
      <w:r w:rsidRPr="007116FF">
        <w:rPr>
          <w:rFonts w:asciiTheme="majorHAnsi" w:hAnsiTheme="majorHAnsi" w:cstheme="majorHAnsi"/>
          <w:sz w:val="12"/>
        </w:rPr>
        <w:t xml:space="preserve">in an </w:t>
      </w:r>
      <w:r w:rsidRPr="007116FF">
        <w:rPr>
          <w:rStyle w:val="StyleUnderline"/>
          <w:rFonts w:asciiTheme="majorHAnsi" w:hAnsiTheme="majorHAnsi" w:cstheme="majorHAnsi"/>
        </w:rPr>
        <w:t>effort to</w:t>
      </w:r>
      <w:proofErr w:type="gramEnd"/>
      <w:r w:rsidRPr="007116FF">
        <w:rPr>
          <w:rStyle w:val="StyleUnderline"/>
          <w:rFonts w:asciiTheme="majorHAnsi" w:hAnsiTheme="majorHAnsi" w:cstheme="majorHAnsi"/>
        </w:rPr>
        <w:t xml:space="preserve"> increase government legitimacy and security among Iranian society through improved economic conditions</w:t>
      </w:r>
      <w:r w:rsidRPr="007116FF">
        <w:rPr>
          <w:rFonts w:asciiTheme="majorHAnsi" w:hAnsiTheme="majorHAnsi" w:cstheme="majorHAnsi"/>
          <w:sz w:val="12"/>
        </w:rPr>
        <w:t>. A glance at the deals signed in Rome and Paris illustrates the Rouhani’s government’s prioritization of economic and technological cooperation—in energy, construction, aviation and finance, to name a few. This distinction should not be overlooked: </w:t>
      </w:r>
      <w:r w:rsidRPr="007116FF">
        <w:rPr>
          <w:rStyle w:val="StyleUnderline"/>
          <w:rFonts w:asciiTheme="majorHAnsi" w:hAnsiTheme="majorHAnsi" w:cstheme="majorHAnsi"/>
        </w:rPr>
        <w:t>Vision 2025 is a roadmap for Iran to achieve its goals of survival and regional primacy through economic and technological progress, rather than simply through military capabilities or hegemony</w:t>
      </w:r>
      <w:r w:rsidRPr="007116FF">
        <w:rPr>
          <w:rFonts w:asciiTheme="majorHAnsi" w:hAnsiTheme="majorHAnsi" w:cstheme="majorHAnsi"/>
          <w:sz w:val="12"/>
        </w:rPr>
        <w:t>. Recognizing that some degree of accommodation with the United States and European Union is necessary to achieve stability and development, Rouhani’s team views decreasing internal cohesion—not external tensions—as the most significant threats to Iran’s national security. To that end, they emphasize the need to resolve external tensions because of the political space it provides to address internal fissures that could threaten the Islamic Republic’s survival. Alliances and enmities shift regularly in Iranian politics, but survival of the system is the shared goal of all stakeholders. Thus far, Rouhani’s political coalition has won Iran’s internal political debate by arguing that survival is better guaranteed through flexibility than intransigence. </w:t>
      </w:r>
      <w:r w:rsidRPr="007116FF">
        <w:rPr>
          <w:rStyle w:val="StyleUnderline"/>
          <w:rFonts w:asciiTheme="majorHAnsi" w:hAnsiTheme="majorHAnsi" w:cstheme="majorHAnsi"/>
        </w:rPr>
        <w:t>This pragmatic approach has shown a greater capacity to contextualize issues and assess policies on a more evenhanded cost/benefit analysis</w:t>
      </w:r>
      <w:r w:rsidRPr="007116FF">
        <w:rPr>
          <w:rFonts w:asciiTheme="majorHAnsi" w:hAnsiTheme="majorHAnsi" w:cstheme="majorHAnsi"/>
          <w:sz w:val="12"/>
        </w:rPr>
        <w:t>. In doing so, they have demonstrated that resolving the nuclear issue was instrumental to their real goal of recognition and reintegration in the international system as an equal player—a core tenet of Vision 2025. It has taken the Iranian government over a decade to reach this point because a combination of geopolitical tensions and misguided domestic policies caused Iran to deviate from its stated goals. As external tensions with Western countries spiked under Ahmadinejad, hardliners justified empowering the military-security apparatus as a necessary instrument for countering threats to the Islamic Republic’s survival. To hear senior Iranian officials tell it, Tehran invested more money into security and intelligence operations, budget allocations ballooned, and new projects proliferated—all of which likely would not have happened under normal circumstances. Iranian stakeholders were unable to argue against the need to protect their survival, and Iran’s overall development was impeded as a result. </w:t>
      </w:r>
      <w:r w:rsidRPr="007116FF">
        <w:rPr>
          <w:rStyle w:val="StyleUnderline"/>
          <w:rFonts w:asciiTheme="majorHAnsi" w:hAnsiTheme="majorHAnsi" w:cstheme="majorHAnsi"/>
        </w:rPr>
        <w:t>With the nuclear deal establishing new channels to reduce external tensions, Iranian stakeholders can no longer blame foreign powers for threatening their survival</w:t>
      </w:r>
      <w:r w:rsidRPr="007116FF">
        <w:rPr>
          <w:rFonts w:asciiTheme="majorHAnsi" w:hAnsiTheme="majorHAnsi" w:cstheme="majorHAnsi"/>
          <w:sz w:val="12"/>
        </w:rPr>
        <w:t>.</w:t>
      </w:r>
    </w:p>
    <w:p w14:paraId="18ABFA03" w14:textId="77777777" w:rsidR="00D82942" w:rsidRPr="007273B6" w:rsidRDefault="00D82942" w:rsidP="00D82942">
      <w:pPr>
        <w:rPr>
          <w:rFonts w:asciiTheme="majorHAnsi" w:hAnsiTheme="majorHAnsi" w:cstheme="majorHAnsi"/>
        </w:rPr>
      </w:pPr>
    </w:p>
    <w:p w14:paraId="18A300F6" w14:textId="77777777" w:rsidR="002A4B84" w:rsidRPr="007273B6" w:rsidRDefault="002A4B84" w:rsidP="00D82942">
      <w:pPr>
        <w:rPr>
          <w:rFonts w:asciiTheme="majorHAnsi" w:hAnsiTheme="majorHAnsi" w:cstheme="majorHAnsi"/>
        </w:rPr>
      </w:pPr>
    </w:p>
    <w:sectPr w:rsidR="002A4B84" w:rsidRPr="007273B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auto"/>
    <w:pitch w:val="variable"/>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pple Color Emoji">
    <w:altName w:val="Cambria"/>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9503ED3"/>
    <w:multiLevelType w:val="hybridMultilevel"/>
    <w:tmpl w:val="DFECDA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84309E"/>
    <w:multiLevelType w:val="hybridMultilevel"/>
    <w:tmpl w:val="321A5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0"/>
  <w:doNotDisplayPageBoundaries/>
  <w:proofState w:spelling="clean" w:grammar="clean"/>
  <w:attachedTemplate r:id="rId1"/>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2A4B84"/>
    <w:rsid w:val="000029E3"/>
    <w:rsid w:val="000029E8"/>
    <w:rsid w:val="00004225"/>
    <w:rsid w:val="000066CA"/>
    <w:rsid w:val="00007264"/>
    <w:rsid w:val="000076A9"/>
    <w:rsid w:val="0001038E"/>
    <w:rsid w:val="00013F5B"/>
    <w:rsid w:val="00014FAD"/>
    <w:rsid w:val="00015D2A"/>
    <w:rsid w:val="00023648"/>
    <w:rsid w:val="0002490B"/>
    <w:rsid w:val="00026465"/>
    <w:rsid w:val="00030204"/>
    <w:rsid w:val="000312A0"/>
    <w:rsid w:val="0003396C"/>
    <w:rsid w:val="00035337"/>
    <w:rsid w:val="00052FB1"/>
    <w:rsid w:val="00053FF9"/>
    <w:rsid w:val="00054276"/>
    <w:rsid w:val="000547B1"/>
    <w:rsid w:val="0006091E"/>
    <w:rsid w:val="000638C1"/>
    <w:rsid w:val="00065FEE"/>
    <w:rsid w:val="00066E3C"/>
    <w:rsid w:val="000704E9"/>
    <w:rsid w:val="00072718"/>
    <w:rsid w:val="0007381E"/>
    <w:rsid w:val="00076094"/>
    <w:rsid w:val="00083F68"/>
    <w:rsid w:val="0008785F"/>
    <w:rsid w:val="00090CBE"/>
    <w:rsid w:val="00094DEC"/>
    <w:rsid w:val="000A2D8A"/>
    <w:rsid w:val="000C4DF7"/>
    <w:rsid w:val="000D26A6"/>
    <w:rsid w:val="000D2B90"/>
    <w:rsid w:val="000D6ED8"/>
    <w:rsid w:val="000D717B"/>
    <w:rsid w:val="00100B28"/>
    <w:rsid w:val="00117316"/>
    <w:rsid w:val="001209B4"/>
    <w:rsid w:val="00163A55"/>
    <w:rsid w:val="001761FC"/>
    <w:rsid w:val="00182655"/>
    <w:rsid w:val="001840F2"/>
    <w:rsid w:val="00185134"/>
    <w:rsid w:val="001856C6"/>
    <w:rsid w:val="00191B5F"/>
    <w:rsid w:val="00192487"/>
    <w:rsid w:val="00193416"/>
    <w:rsid w:val="00195073"/>
    <w:rsid w:val="0019668D"/>
    <w:rsid w:val="001A25FD"/>
    <w:rsid w:val="001A4922"/>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6AB"/>
    <w:rsid w:val="002168F2"/>
    <w:rsid w:val="00217EDA"/>
    <w:rsid w:val="0022589F"/>
    <w:rsid w:val="002343FE"/>
    <w:rsid w:val="00235F7B"/>
    <w:rsid w:val="002502CF"/>
    <w:rsid w:val="00264C41"/>
    <w:rsid w:val="00267EBB"/>
    <w:rsid w:val="0027023B"/>
    <w:rsid w:val="00272F3F"/>
    <w:rsid w:val="00274EDB"/>
    <w:rsid w:val="0027729E"/>
    <w:rsid w:val="002843B2"/>
    <w:rsid w:val="00284ED6"/>
    <w:rsid w:val="00290C5A"/>
    <w:rsid w:val="00290C92"/>
    <w:rsid w:val="0029647A"/>
    <w:rsid w:val="00296504"/>
    <w:rsid w:val="002A2678"/>
    <w:rsid w:val="002A4B84"/>
    <w:rsid w:val="002B5511"/>
    <w:rsid w:val="002B7ACF"/>
    <w:rsid w:val="002C1342"/>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6DE2"/>
    <w:rsid w:val="00351841"/>
    <w:rsid w:val="0035635D"/>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0B1D"/>
    <w:rsid w:val="003F2452"/>
    <w:rsid w:val="003F41EA"/>
    <w:rsid w:val="003F7DF0"/>
    <w:rsid w:val="00402009"/>
    <w:rsid w:val="004039AF"/>
    <w:rsid w:val="00407AFF"/>
    <w:rsid w:val="0041155D"/>
    <w:rsid w:val="00411683"/>
    <w:rsid w:val="004170BF"/>
    <w:rsid w:val="004270E3"/>
    <w:rsid w:val="004348DC"/>
    <w:rsid w:val="00434921"/>
    <w:rsid w:val="00442018"/>
    <w:rsid w:val="00446567"/>
    <w:rsid w:val="00447B10"/>
    <w:rsid w:val="00450426"/>
    <w:rsid w:val="00452EE4"/>
    <w:rsid w:val="00452F0B"/>
    <w:rsid w:val="004536D6"/>
    <w:rsid w:val="0045499A"/>
    <w:rsid w:val="00457224"/>
    <w:rsid w:val="0047482C"/>
    <w:rsid w:val="00475436"/>
    <w:rsid w:val="0048047E"/>
    <w:rsid w:val="00482AF9"/>
    <w:rsid w:val="00496BB2"/>
    <w:rsid w:val="004A111C"/>
    <w:rsid w:val="004A20A3"/>
    <w:rsid w:val="004B37B4"/>
    <w:rsid w:val="004B72B4"/>
    <w:rsid w:val="004C0314"/>
    <w:rsid w:val="004C0D3D"/>
    <w:rsid w:val="004C213E"/>
    <w:rsid w:val="004C376C"/>
    <w:rsid w:val="004C657F"/>
    <w:rsid w:val="004D17D8"/>
    <w:rsid w:val="004D52D8"/>
    <w:rsid w:val="004E355B"/>
    <w:rsid w:val="005028E5"/>
    <w:rsid w:val="00503735"/>
    <w:rsid w:val="00516A88"/>
    <w:rsid w:val="0052078D"/>
    <w:rsid w:val="00522065"/>
    <w:rsid w:val="005224F2"/>
    <w:rsid w:val="00531B5E"/>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06F3"/>
    <w:rsid w:val="005D3B4D"/>
    <w:rsid w:val="005D615C"/>
    <w:rsid w:val="005E1860"/>
    <w:rsid w:val="005F063B"/>
    <w:rsid w:val="005F192D"/>
    <w:rsid w:val="005F24C8"/>
    <w:rsid w:val="005F26AF"/>
    <w:rsid w:val="00607D6C"/>
    <w:rsid w:val="006129E8"/>
    <w:rsid w:val="0061383D"/>
    <w:rsid w:val="00614D69"/>
    <w:rsid w:val="00617030"/>
    <w:rsid w:val="00621301"/>
    <w:rsid w:val="0062173F"/>
    <w:rsid w:val="006235FB"/>
    <w:rsid w:val="00626A15"/>
    <w:rsid w:val="00636253"/>
    <w:rsid w:val="006379E9"/>
    <w:rsid w:val="006438CB"/>
    <w:rsid w:val="006529B9"/>
    <w:rsid w:val="00654695"/>
    <w:rsid w:val="0065500A"/>
    <w:rsid w:val="00655217"/>
    <w:rsid w:val="0065727C"/>
    <w:rsid w:val="00660D5D"/>
    <w:rsid w:val="006741F2"/>
    <w:rsid w:val="00674A78"/>
    <w:rsid w:val="00684DCD"/>
    <w:rsid w:val="00696A16"/>
    <w:rsid w:val="006A4840"/>
    <w:rsid w:val="006A4A11"/>
    <w:rsid w:val="006A52A0"/>
    <w:rsid w:val="006A7E1D"/>
    <w:rsid w:val="006C3A56"/>
    <w:rsid w:val="006D13F4"/>
    <w:rsid w:val="006D6AED"/>
    <w:rsid w:val="006E6D0B"/>
    <w:rsid w:val="006F126E"/>
    <w:rsid w:val="006F32C9"/>
    <w:rsid w:val="006F3834"/>
    <w:rsid w:val="006F5693"/>
    <w:rsid w:val="006F5D4C"/>
    <w:rsid w:val="00710033"/>
    <w:rsid w:val="007116FF"/>
    <w:rsid w:val="00717B01"/>
    <w:rsid w:val="007227D9"/>
    <w:rsid w:val="0072491F"/>
    <w:rsid w:val="00725598"/>
    <w:rsid w:val="007273B6"/>
    <w:rsid w:val="00730052"/>
    <w:rsid w:val="007374A1"/>
    <w:rsid w:val="00752712"/>
    <w:rsid w:val="00753A84"/>
    <w:rsid w:val="00754A8C"/>
    <w:rsid w:val="007611F5"/>
    <w:rsid w:val="007619E4"/>
    <w:rsid w:val="00761E75"/>
    <w:rsid w:val="0076495E"/>
    <w:rsid w:val="00765FC8"/>
    <w:rsid w:val="00775694"/>
    <w:rsid w:val="00793F46"/>
    <w:rsid w:val="007A1325"/>
    <w:rsid w:val="007A1A18"/>
    <w:rsid w:val="007A3BAF"/>
    <w:rsid w:val="007A5479"/>
    <w:rsid w:val="007B0C8F"/>
    <w:rsid w:val="007B12EA"/>
    <w:rsid w:val="007B53D8"/>
    <w:rsid w:val="007C22C5"/>
    <w:rsid w:val="007C57E1"/>
    <w:rsid w:val="007C5811"/>
    <w:rsid w:val="007D2DF5"/>
    <w:rsid w:val="007D451A"/>
    <w:rsid w:val="007D4D34"/>
    <w:rsid w:val="007D5E3E"/>
    <w:rsid w:val="007D7596"/>
    <w:rsid w:val="007E242C"/>
    <w:rsid w:val="007E6631"/>
    <w:rsid w:val="00803A12"/>
    <w:rsid w:val="00805417"/>
    <w:rsid w:val="00817427"/>
    <w:rsid w:val="008266F9"/>
    <w:rsid w:val="008267E2"/>
    <w:rsid w:val="00826A9B"/>
    <w:rsid w:val="00834842"/>
    <w:rsid w:val="00840E7B"/>
    <w:rsid w:val="008536AF"/>
    <w:rsid w:val="00853D40"/>
    <w:rsid w:val="008564AC"/>
    <w:rsid w:val="008564FC"/>
    <w:rsid w:val="00864E76"/>
    <w:rsid w:val="00872581"/>
    <w:rsid w:val="0087459D"/>
    <w:rsid w:val="0087638D"/>
    <w:rsid w:val="0087680F"/>
    <w:rsid w:val="00876D81"/>
    <w:rsid w:val="00881D86"/>
    <w:rsid w:val="00883306"/>
    <w:rsid w:val="008904F9"/>
    <w:rsid w:val="00890E4C"/>
    <w:rsid w:val="00890E74"/>
    <w:rsid w:val="00891115"/>
    <w:rsid w:val="00892798"/>
    <w:rsid w:val="0089418F"/>
    <w:rsid w:val="00897C29"/>
    <w:rsid w:val="008A1A9C"/>
    <w:rsid w:val="008A4633"/>
    <w:rsid w:val="008B032E"/>
    <w:rsid w:val="008B1C4B"/>
    <w:rsid w:val="008B7167"/>
    <w:rsid w:val="008C0FA2"/>
    <w:rsid w:val="008C2342"/>
    <w:rsid w:val="008C77B6"/>
    <w:rsid w:val="008D1B91"/>
    <w:rsid w:val="008D724A"/>
    <w:rsid w:val="008E58A4"/>
    <w:rsid w:val="008E7A3E"/>
    <w:rsid w:val="008F094C"/>
    <w:rsid w:val="008F2A68"/>
    <w:rsid w:val="008F33F2"/>
    <w:rsid w:val="008F41FD"/>
    <w:rsid w:val="008F4479"/>
    <w:rsid w:val="008F4BA0"/>
    <w:rsid w:val="00901726"/>
    <w:rsid w:val="00920E6A"/>
    <w:rsid w:val="00923AC2"/>
    <w:rsid w:val="00931062"/>
    <w:rsid w:val="00931816"/>
    <w:rsid w:val="00932C71"/>
    <w:rsid w:val="00950137"/>
    <w:rsid w:val="009509D5"/>
    <w:rsid w:val="009538F5"/>
    <w:rsid w:val="00955586"/>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620"/>
    <w:rsid w:val="0099763E"/>
    <w:rsid w:val="009A1467"/>
    <w:rsid w:val="009A6464"/>
    <w:rsid w:val="009B507F"/>
    <w:rsid w:val="009B69F5"/>
    <w:rsid w:val="009C3934"/>
    <w:rsid w:val="009C5FF7"/>
    <w:rsid w:val="009C6292"/>
    <w:rsid w:val="009D15DB"/>
    <w:rsid w:val="009D3133"/>
    <w:rsid w:val="009E160D"/>
    <w:rsid w:val="009E3371"/>
    <w:rsid w:val="009F1CBB"/>
    <w:rsid w:val="009F3305"/>
    <w:rsid w:val="009F6FB2"/>
    <w:rsid w:val="009F7C4B"/>
    <w:rsid w:val="00A071C0"/>
    <w:rsid w:val="00A16D4C"/>
    <w:rsid w:val="00A22670"/>
    <w:rsid w:val="00A24B35"/>
    <w:rsid w:val="00A271BA"/>
    <w:rsid w:val="00A27F86"/>
    <w:rsid w:val="00A403D1"/>
    <w:rsid w:val="00A431C6"/>
    <w:rsid w:val="00A54315"/>
    <w:rsid w:val="00A60FBC"/>
    <w:rsid w:val="00A65C0B"/>
    <w:rsid w:val="00A72219"/>
    <w:rsid w:val="00A776BA"/>
    <w:rsid w:val="00A81FD2"/>
    <w:rsid w:val="00A82E88"/>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7001"/>
    <w:rsid w:val="00B24662"/>
    <w:rsid w:val="00B3538E"/>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2A59"/>
    <w:rsid w:val="00BC30DB"/>
    <w:rsid w:val="00BC64FF"/>
    <w:rsid w:val="00BC7C37"/>
    <w:rsid w:val="00BD2244"/>
    <w:rsid w:val="00BE6472"/>
    <w:rsid w:val="00BF29B8"/>
    <w:rsid w:val="00BF37A2"/>
    <w:rsid w:val="00BF46EA"/>
    <w:rsid w:val="00C01DA4"/>
    <w:rsid w:val="00C07769"/>
    <w:rsid w:val="00C07D05"/>
    <w:rsid w:val="00C10856"/>
    <w:rsid w:val="00C120A7"/>
    <w:rsid w:val="00C203FA"/>
    <w:rsid w:val="00C244F5"/>
    <w:rsid w:val="00C25B2A"/>
    <w:rsid w:val="00C3164F"/>
    <w:rsid w:val="00C31B5E"/>
    <w:rsid w:val="00C34D3E"/>
    <w:rsid w:val="00C35B37"/>
    <w:rsid w:val="00C3747A"/>
    <w:rsid w:val="00C37F29"/>
    <w:rsid w:val="00C4192E"/>
    <w:rsid w:val="00C51D2A"/>
    <w:rsid w:val="00C56DCC"/>
    <w:rsid w:val="00C57075"/>
    <w:rsid w:val="00C61CDE"/>
    <w:rsid w:val="00C72AFE"/>
    <w:rsid w:val="00C81619"/>
    <w:rsid w:val="00CA013C"/>
    <w:rsid w:val="00CA2A81"/>
    <w:rsid w:val="00CA6D6D"/>
    <w:rsid w:val="00CC7A4E"/>
    <w:rsid w:val="00CD128B"/>
    <w:rsid w:val="00CD1359"/>
    <w:rsid w:val="00CD34EC"/>
    <w:rsid w:val="00CD4C83"/>
    <w:rsid w:val="00CD57E4"/>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5762"/>
    <w:rsid w:val="00D577B1"/>
    <w:rsid w:val="00D60C4F"/>
    <w:rsid w:val="00D61A4E"/>
    <w:rsid w:val="00D634EA"/>
    <w:rsid w:val="00D66928"/>
    <w:rsid w:val="00D70634"/>
    <w:rsid w:val="00D713A1"/>
    <w:rsid w:val="00D77956"/>
    <w:rsid w:val="00D80F0C"/>
    <w:rsid w:val="00D82942"/>
    <w:rsid w:val="00D92077"/>
    <w:rsid w:val="00D951E2"/>
    <w:rsid w:val="00D9565A"/>
    <w:rsid w:val="00D974B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DF6AB8"/>
    <w:rsid w:val="00E01DAD"/>
    <w:rsid w:val="00E021DC"/>
    <w:rsid w:val="00E0244E"/>
    <w:rsid w:val="00E03F91"/>
    <w:rsid w:val="00E064EF"/>
    <w:rsid w:val="00E064F2"/>
    <w:rsid w:val="00E0717B"/>
    <w:rsid w:val="00E15598"/>
    <w:rsid w:val="00E20D65"/>
    <w:rsid w:val="00E22D98"/>
    <w:rsid w:val="00E353A2"/>
    <w:rsid w:val="00E36881"/>
    <w:rsid w:val="00E42E4C"/>
    <w:rsid w:val="00E47013"/>
    <w:rsid w:val="00E541F9"/>
    <w:rsid w:val="00E57B79"/>
    <w:rsid w:val="00E63419"/>
    <w:rsid w:val="00E64496"/>
    <w:rsid w:val="00E72115"/>
    <w:rsid w:val="00E723C6"/>
    <w:rsid w:val="00E7535E"/>
    <w:rsid w:val="00E8322E"/>
    <w:rsid w:val="00E903E0"/>
    <w:rsid w:val="00EA0E78"/>
    <w:rsid w:val="00EA1115"/>
    <w:rsid w:val="00EA39EB"/>
    <w:rsid w:val="00EA58CE"/>
    <w:rsid w:val="00EA7929"/>
    <w:rsid w:val="00EB33FF"/>
    <w:rsid w:val="00EB3D1A"/>
    <w:rsid w:val="00EC2759"/>
    <w:rsid w:val="00EC7106"/>
    <w:rsid w:val="00ED0120"/>
    <w:rsid w:val="00ED3A51"/>
    <w:rsid w:val="00ED3BBA"/>
    <w:rsid w:val="00ED452B"/>
    <w:rsid w:val="00ED4E12"/>
    <w:rsid w:val="00ED7D9B"/>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5817"/>
    <w:rsid w:val="00F259CE"/>
    <w:rsid w:val="00F277AA"/>
    <w:rsid w:val="00F31955"/>
    <w:rsid w:val="00F34C06"/>
    <w:rsid w:val="00F43EA3"/>
    <w:rsid w:val="00F50C55"/>
    <w:rsid w:val="00F57FFB"/>
    <w:rsid w:val="00F601E6"/>
    <w:rsid w:val="00F63827"/>
    <w:rsid w:val="00F73594"/>
    <w:rsid w:val="00F73954"/>
    <w:rsid w:val="00F94060"/>
    <w:rsid w:val="00FA2B8D"/>
    <w:rsid w:val="00FA56F6"/>
    <w:rsid w:val="00FB329D"/>
    <w:rsid w:val="00FC27E3"/>
    <w:rsid w:val="00FC74C7"/>
    <w:rsid w:val="00FD2019"/>
    <w:rsid w:val="00FD35BF"/>
    <w:rsid w:val="00FD451D"/>
    <w:rsid w:val="00FD5B22"/>
    <w:rsid w:val="00FE1A04"/>
    <w:rsid w:val="00FE1B01"/>
    <w:rsid w:val="00FE6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1D4C4"/>
  <w14:defaultImageDpi w14:val="300"/>
  <w15:docId w15:val="{BBFAE18D-28A3-BC4C-9E20-A6A9709F8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8B1C4B"/>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8B1C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B1C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B1C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8B1C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FD2019"/>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8B1C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1C4B"/>
  </w:style>
  <w:style w:type="character" w:customStyle="1" w:styleId="Heading1Char">
    <w:name w:val="Heading 1 Char"/>
    <w:aliases w:val="Pocket Char"/>
    <w:basedOn w:val="DefaultParagraphFont"/>
    <w:link w:val="Heading1"/>
    <w:rsid w:val="008B1C4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1C4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B1C4B"/>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8B1C4B"/>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B1C4B"/>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6"/>
    <w:qFormat/>
    <w:rsid w:val="008B1C4B"/>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8B1C4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B1C4B"/>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8B1C4B"/>
    <w:rPr>
      <w:color w:val="auto"/>
      <w:u w:val="none"/>
    </w:rPr>
  </w:style>
  <w:style w:type="paragraph" w:styleId="DocumentMap">
    <w:name w:val="Document Map"/>
    <w:basedOn w:val="Normal"/>
    <w:link w:val="DocumentMapChar"/>
    <w:uiPriority w:val="99"/>
    <w:semiHidden/>
    <w:unhideWhenUsed/>
    <w:rsid w:val="00C25B2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25B2A"/>
    <w:rPr>
      <w:rFonts w:ascii="Lucida Grande" w:hAnsi="Lucida Grande" w:cs="Lucida Grande"/>
    </w:rPr>
  </w:style>
  <w:style w:type="character" w:customStyle="1" w:styleId="UnresolvedMention1">
    <w:name w:val="Unresolved Mention1"/>
    <w:basedOn w:val="DefaultParagraphFont"/>
    <w:uiPriority w:val="99"/>
    <w:rsid w:val="00A82E88"/>
    <w:rPr>
      <w:color w:val="605E5C"/>
      <w:shd w:val="clear" w:color="auto" w:fill="E1DFDD"/>
    </w:rPr>
  </w:style>
  <w:style w:type="paragraph" w:customStyle="1" w:styleId="textbold">
    <w:name w:val="text bold"/>
    <w:basedOn w:val="Normal"/>
    <w:link w:val="Emphasis"/>
    <w:autoRedefine/>
    <w:uiPriority w:val="7"/>
    <w:qFormat/>
    <w:rsid w:val="00D66928"/>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EastAsia"/>
      <w:b/>
      <w:iCs/>
      <w:szCs w:val="24"/>
      <w:u w:val="single"/>
    </w:rPr>
  </w:style>
  <w:style w:type="paragraph" w:styleId="NoSpacing">
    <w:name w:val="No Spacing"/>
    <w:aliases w:val="CD - Cite,Dont use,Tag and Cite,DDI Tag,Tag Title,Card,nonunderlined,No Spacing51,No Spacing8,No Spacing22,Dont u,No Spacing1111111,Card Format,Small Text,No Spacin,Very Small Text"/>
    <w:uiPriority w:val="1"/>
    <w:qFormat/>
    <w:rsid w:val="00D66928"/>
    <w:rPr>
      <w:rFonts w:ascii="Calibri" w:hAnsi="Calibri"/>
      <w:sz w:val="22"/>
    </w:rPr>
  </w:style>
  <w:style w:type="character" w:customStyle="1" w:styleId="Heading5Char">
    <w:name w:val="Heading 5 Char"/>
    <w:basedOn w:val="DefaultParagraphFont"/>
    <w:link w:val="Heading5"/>
    <w:uiPriority w:val="9"/>
    <w:semiHidden/>
    <w:rsid w:val="00FD2019"/>
    <w:rPr>
      <w:rFonts w:asciiTheme="majorHAnsi" w:eastAsiaTheme="majorEastAsia" w:hAnsiTheme="majorHAnsi" w:cstheme="majorBidi"/>
      <w:color w:val="365F91" w:themeColor="accent1" w:themeShade="BF"/>
      <w:sz w:val="22"/>
    </w:rPr>
  </w:style>
  <w:style w:type="paragraph" w:styleId="ListParagraph">
    <w:name w:val="List Paragraph"/>
    <w:basedOn w:val="Normal"/>
    <w:uiPriority w:val="34"/>
    <w:qFormat/>
    <w:rsid w:val="00EA0E78"/>
    <w:pPr>
      <w:ind w:left="720"/>
      <w:contextualSpacing/>
    </w:pPr>
  </w:style>
  <w:style w:type="paragraph" w:customStyle="1" w:styleId="Emphasis1">
    <w:name w:val="Emphasis1"/>
    <w:basedOn w:val="Normal"/>
    <w:uiPriority w:val="20"/>
    <w:qFormat/>
    <w:rsid w:val="00D8294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basedOn w:val="DefaultParagraphFont"/>
    <w:link w:val="Title"/>
    <w:uiPriority w:val="6"/>
    <w:qFormat/>
    <w:rsid w:val="0099763E"/>
    <w:rPr>
      <w:b/>
      <w:u w:val="single"/>
    </w:rPr>
  </w:style>
  <w:style w:type="paragraph" w:styleId="Title">
    <w:name w:val="Title"/>
    <w:basedOn w:val="Normal"/>
    <w:next w:val="Normal"/>
    <w:link w:val="TitleChar"/>
    <w:uiPriority w:val="6"/>
    <w:qFormat/>
    <w:rsid w:val="0099763E"/>
    <w:pPr>
      <w:pBdr>
        <w:bottom w:val="single" w:sz="8" w:space="4" w:color="4F81BD"/>
      </w:pBdr>
      <w:spacing w:after="300"/>
      <w:contextualSpacing/>
    </w:pPr>
    <w:rPr>
      <w:rFonts w:asciiTheme="minorHAnsi" w:hAnsiTheme="minorHAnsi"/>
      <w:b/>
      <w:sz w:val="24"/>
      <w:u w:val="single"/>
    </w:rPr>
  </w:style>
  <w:style w:type="character" w:customStyle="1" w:styleId="TitleChar1">
    <w:name w:val="Title Char1"/>
    <w:basedOn w:val="DefaultParagraphFont"/>
    <w:uiPriority w:val="10"/>
    <w:rsid w:val="0099763E"/>
    <w:rPr>
      <w:rFonts w:asciiTheme="majorHAnsi" w:eastAsiaTheme="majorEastAsia" w:hAnsiTheme="majorHAnsi" w:cstheme="majorBidi"/>
      <w:spacing w:val="-10"/>
      <w:kern w:val="28"/>
      <w:sz w:val="56"/>
      <w:szCs w:val="56"/>
    </w:rPr>
  </w:style>
  <w:style w:type="character" w:customStyle="1" w:styleId="underline">
    <w:name w:val="underline"/>
    <w:qFormat/>
    <w:locked/>
    <w:rsid w:val="0099763E"/>
    <w:rPr>
      <w:b/>
      <w:u w:val="single"/>
    </w:rPr>
  </w:style>
  <w:style w:type="character" w:customStyle="1" w:styleId="Debate-CardTagandCite-F6Char">
    <w:name w:val="Debate- Card Tag and Cite- F6 Char"/>
    <w:link w:val="Debate-CardTagandCite-F6"/>
    <w:locked/>
    <w:rsid w:val="007273B6"/>
    <w:rPr>
      <w:rFonts w:ascii="Georgia" w:hAnsi="Georgia"/>
      <w:b/>
    </w:rPr>
  </w:style>
  <w:style w:type="paragraph" w:customStyle="1" w:styleId="Debate-CardTagandCite-F6">
    <w:name w:val="Debate- Card Tag and Cite- F6"/>
    <w:basedOn w:val="Normal"/>
    <w:link w:val="Debate-CardTagandCite-F6Char"/>
    <w:qFormat/>
    <w:rsid w:val="007273B6"/>
    <w:pPr>
      <w:spacing w:after="0" w:line="240" w:lineRule="auto"/>
      <w:contextualSpacing/>
    </w:pPr>
    <w:rPr>
      <w:rFonts w:ascii="Georgia" w:hAnsi="Georgia"/>
      <w:b/>
      <w:sz w:val="24"/>
    </w:rPr>
  </w:style>
  <w:style w:type="character" w:styleId="UnresolvedMention">
    <w:name w:val="Unresolved Mention"/>
    <w:basedOn w:val="DefaultParagraphFont"/>
    <w:uiPriority w:val="99"/>
    <w:rsid w:val="00C25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6319939">
      <w:bodyDiv w:val="1"/>
      <w:marLeft w:val="0"/>
      <w:marRight w:val="0"/>
      <w:marTop w:val="0"/>
      <w:marBottom w:val="0"/>
      <w:divBdr>
        <w:top w:val="none" w:sz="0" w:space="0" w:color="auto"/>
        <w:left w:val="none" w:sz="0" w:space="0" w:color="auto"/>
        <w:bottom w:val="none" w:sz="0" w:space="0" w:color="auto"/>
        <w:right w:val="none" w:sz="0" w:space="0" w:color="auto"/>
      </w:divBdr>
      <w:divsChild>
        <w:div w:id="1359889760">
          <w:marLeft w:val="0"/>
          <w:marRight w:val="0"/>
          <w:marTop w:val="24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rmscontrol.org/factsheets/USNuclearModernization" TargetMode="External"/><Relationship Id="rId21" Type="http://schemas.openxmlformats.org/officeDocument/2006/relationships/hyperlink" Target="https://www.sipri.org/media/press-release/2016/global-nuclear-weapons-downsizing-modernizing" TargetMode="External"/><Relationship Id="rId42" Type="http://schemas.openxmlformats.org/officeDocument/2006/relationships/hyperlink" Target="http://cnnpressroom.blogs.cnn.com/2016/03/29/full-rush-transcript-donald-trump-cnn-milwaukee-republican-presidential-town-hall/" TargetMode="External"/><Relationship Id="rId47" Type="http://schemas.openxmlformats.org/officeDocument/2006/relationships/hyperlink" Target="https://www.theguardian.com/commentisfree/2016/nov/23/donald-trump-climate-change-war" TargetMode="External"/><Relationship Id="rId63" Type="http://schemas.openxmlformats.org/officeDocument/2006/relationships/hyperlink" Target="http://blogs.ilw.com/entry.php?10492-Trump-Uses-quot-Caravan-quot-of-Honduran-Asylum-Seekers-in-Mexico-as-Excuse-to-Play-to-White-Supremacist-Base-Roger-Algase" TargetMode="External"/><Relationship Id="rId68" Type="http://schemas.openxmlformats.org/officeDocument/2006/relationships/hyperlink" Target="http://blogs.lse.ac.uk/usappblog/2017/10/31/how-obamas-welfare-legacy-helps-explain-the-roots-of-trump-supporters-rage/" TargetMode="External"/><Relationship Id="rId84" Type="http://schemas.openxmlformats.org/officeDocument/2006/relationships/hyperlink" Target="http://www.nytimes.com/2011/11/20/world/asia/wen-jiabao-chinese-leader-shows-flexibility-after-meeting-obama.html?_r=1&amp;pagewanted=1&amp;ref=sunday" TargetMode="External"/><Relationship Id="rId89" Type="http://schemas.openxmlformats.org/officeDocument/2006/relationships/hyperlink" Target="http://www.nukestrat.com/china/Book-35-125.pdf" TargetMode="External"/><Relationship Id="rId2" Type="http://schemas.openxmlformats.org/officeDocument/2006/relationships/customXml" Target="../customXml/item2.xml"/><Relationship Id="rId16" Type="http://schemas.openxmlformats.org/officeDocument/2006/relationships/hyperlink" Target="https://books.google.co.uk/books?id=pnf2U2Czsp0C&amp;pg=PA7&amp;lpg=PA7&amp;dq=David+McDonough+us+nuclear&amp;source=bl&amp;ots=A7vG_CQTZF&amp;sig=VVi5UJfjl70NGAgVgqB3ytPQuo0&amp;hl=en&amp;sa=X&amp;ved=0ahUKEwidxu_j877QAhXMB8AKHSKmCgkQ6AEIRTAJ" TargetMode="External"/><Relationship Id="rId29" Type="http://schemas.openxmlformats.org/officeDocument/2006/relationships/hyperlink" Target="http://www.nytimes.com/2014/11/02/sunday-review/which-president-cut-the-most-nukes.html" TargetMode="External"/><Relationship Id="rId107" Type="http://schemas.openxmlformats.org/officeDocument/2006/relationships/hyperlink" Target="http://nationalinterest.org/feature/can-iran-get-out-its-own-way-15071" TargetMode="External"/><Relationship Id="rId11" Type="http://schemas.openxmlformats.org/officeDocument/2006/relationships/hyperlink" Target="http://www.politico.com/magazine/story/2016/11/trump-north-korea-nuclear-crises-214457" TargetMode="External"/><Relationship Id="rId24" Type="http://schemas.openxmlformats.org/officeDocument/2006/relationships/hyperlink" Target="https://www.armscontrol.org/factsheets/USNuclearModernization" TargetMode="External"/><Relationship Id="rId32" Type="http://schemas.openxmlformats.org/officeDocument/2006/relationships/hyperlink" Target="https://www.washingtonpost.com/opinions/global-opinions/allies-unite-to-block-an-obama-legacy/2016/08/14/cdb8d8e4-60b9-11e6-8e45-477372e89d78_story.html?utm_term=.846529b5720e" TargetMode="External"/><Relationship Id="rId37" Type="http://schemas.openxmlformats.org/officeDocument/2006/relationships/hyperlink" Target="https://www.ctbto.org/press-centre/press-releases/2009/ctbt-in-the-limelight-at-thecarnegie-conference-onnonproliferation/" TargetMode="External"/><Relationship Id="rId40" Type="http://schemas.openxmlformats.org/officeDocument/2006/relationships/hyperlink" Target="https://www.theguardian.com/us-news/2016/nov/14/vladimir-putin-donald-trump-phone-call" TargetMode="External"/><Relationship Id="rId45" Type="http://schemas.openxmlformats.org/officeDocument/2006/relationships/hyperlink" Target="https://www.ft.com/content/31b062e8-a842-11e6-8898-79a99e2a4de6" TargetMode="External"/><Relationship Id="rId53" Type="http://schemas.openxmlformats.org/officeDocument/2006/relationships/hyperlink" Target="http://www.politifact.com/truth-o-meter/statements/2015/jun/18/donald-trump/donald-trump-says-our-nuclear-arsenal-doesnt-work/" TargetMode="External"/><Relationship Id="rId58" Type="http://schemas.openxmlformats.org/officeDocument/2006/relationships/hyperlink" Target="https://www.counterpunch.org/2018/02/02/trumps-durable-base-eight-reasons/)" TargetMode="External"/><Relationship Id="rId66" Type="http://schemas.openxmlformats.org/officeDocument/2006/relationships/hyperlink" Target="https://www.weeklystandard.com/andrew-egger/trump-gets-back-to-his-roots-with-immigration-push" TargetMode="External"/><Relationship Id="rId74" Type="http://schemas.openxmlformats.org/officeDocument/2006/relationships/hyperlink" Target="https://www.vox.com/policy-and-politics/2017/12/15/16780948/trump-diversity-visa-legal-immigration" TargetMode="External"/><Relationship Id="rId79" Type="http://schemas.openxmlformats.org/officeDocument/2006/relationships/hyperlink" Target="https://www.nbcnews.com/think/opinion/trump-s-core-supporters-won-t-reject-him-it-would-ncna846456" TargetMode="External"/><Relationship Id="rId87" Type="http://schemas.openxmlformats.org/officeDocument/2006/relationships/hyperlink" Target="http://abcnews.go.com/blogs/politics/2011/11/secretary-clinton-acknowledges-that-china-questions-us-motives-in-the-pacific/" TargetMode="External"/><Relationship Id="rId102" Type="http://schemas.openxmlformats.org/officeDocument/2006/relationships/hyperlink" Target="https://www.nytimes.com/2018/06/23/us/politics/republican-voters-trump.html" TargetMode="External"/><Relationship Id="rId5" Type="http://schemas.openxmlformats.org/officeDocument/2006/relationships/numbering" Target="numbering.xml"/><Relationship Id="rId61" Type="http://schemas.openxmlformats.org/officeDocument/2006/relationships/hyperlink" Target="http://thehill.com/opinion/immigration/375884-the-trump-base-is-just-fine-with-the-immigration-stalemate-in-congress" TargetMode="External"/><Relationship Id="rId82" Type="http://schemas.openxmlformats.org/officeDocument/2006/relationships/hyperlink" Target="https://www.scmp.com/comment/insight-opinion/china/article/2154379/china-shouldnt-bet-trumps-voters-deserting-him-when" TargetMode="External"/><Relationship Id="rId90" Type="http://schemas.openxmlformats.org/officeDocument/2006/relationships/hyperlink" Target="http://csis.org/blog/start-and-china-really" TargetMode="External"/><Relationship Id="rId95" Type="http://schemas.openxmlformats.org/officeDocument/2006/relationships/hyperlink" Target="http://www.countercurrents.org/avery061113.htm" TargetMode="External"/><Relationship Id="rId19" Type="http://schemas.openxmlformats.org/officeDocument/2006/relationships/hyperlink" Target="http://www.economist.com/news/briefing/21709999-mr-trump-will-soon-control-americas-nuclear-codes-donald-trump-and-nuclear-codes" TargetMode="External"/><Relationship Id="rId14" Type="http://schemas.openxmlformats.org/officeDocument/2006/relationships/hyperlink" Target="https://fas.org/programs/ssp/nukes/publications1/WarPlanIssueBrief2010.pdf" TargetMode="External"/><Relationship Id="rId22" Type="http://schemas.openxmlformats.org/officeDocument/2006/relationships/hyperlink" Target="https://www.armscontrol.org/blog/ArmsControlNow/2016-05-27/In-Hiroshima-Obama-Says-Nukes-Require-Moral-Revolution" TargetMode="External"/><Relationship Id="rId27" Type="http://schemas.openxmlformats.org/officeDocument/2006/relationships/hyperlink" Target="http://www.reachingcriticalwill.org/resources/publications-and-research/publications/5712-assuring-destruction-forever-nuclear-weapon-modernization-around-the-world" TargetMode="External"/><Relationship Id="rId30" Type="http://schemas.openxmlformats.org/officeDocument/2006/relationships/hyperlink" Target="http://fas.org/blogs/security/2014/10/stockpilereductions/" TargetMode="External"/><Relationship Id="rId35" Type="http://schemas.openxmlformats.org/officeDocument/2006/relationships/hyperlink" Target="http://www.politico.com/story/2016/11/donald-trump-iran-nuclear-deal-231419" TargetMode="External"/><Relationship Id="rId43" Type="http://schemas.openxmlformats.org/officeDocument/2006/relationships/hyperlink" Target="http://www.tandfonline.com/doi/abs/10.1080/10736700.2011.583121" TargetMode="External"/><Relationship Id="rId48" Type="http://schemas.openxmlformats.org/officeDocument/2006/relationships/hyperlink" Target="http://www.bbc.co.uk/iplayer/episode/b082r9wx/newsnight-trumps-america-a-newsnight-special" TargetMode="External"/><Relationship Id="rId56" Type="http://schemas.openxmlformats.org/officeDocument/2006/relationships/hyperlink" Target="https://www.axios.com/republicans-poll-donald-trump-press-conference-putin-5776322f-a483-4e21-b50c-028799b08367.html" TargetMode="External"/><Relationship Id="rId64" Type="http://schemas.openxmlformats.org/officeDocument/2006/relationships/hyperlink" Target="http://www.latimes.com/politics/la-na-pol-sessions-asylum-20180611-story.html" TargetMode="External"/><Relationship Id="rId69" Type="http://schemas.openxmlformats.org/officeDocument/2006/relationships/hyperlink" Target="https://www.scmp.com/comment/insight-opinion/united-states/article/2152291/donald-trumps-racist-vitriol-appeals-his-base" TargetMode="External"/><Relationship Id="rId77" Type="http://schemas.openxmlformats.org/officeDocument/2006/relationships/hyperlink" Target="https://www.voterstudygroup.org/publications/2016-elections/the-five-types-trump-voters" TargetMode="External"/><Relationship Id="rId100" Type="http://schemas.openxmlformats.org/officeDocument/2006/relationships/hyperlink" Target="https://www.jacksonsun.com/story/opinion/columnists/2017/05/16/trumps-base-president-its-getting-late-early/321023001/" TargetMode="External"/><Relationship Id="rId105" Type="http://schemas.openxmlformats.org/officeDocument/2006/relationships/hyperlink" Target="https://www.politico.com/story/2017/11/18/trump-opinion-polls-247455)N" TargetMode="External"/><Relationship Id="rId8" Type="http://schemas.openxmlformats.org/officeDocument/2006/relationships/webSettings" Target="webSettings.xml"/><Relationship Id="rId51" Type="http://schemas.openxmlformats.org/officeDocument/2006/relationships/hyperlink" Target="http://www.washingtontimes.com/news/2015/oct/26/donald-trumps-isolationist-foreign-policy-attacked/" TargetMode="External"/><Relationship Id="rId72" Type="http://schemas.openxmlformats.org/officeDocument/2006/relationships/hyperlink" Target="https://www.nbcnews.com/politics/politics-news/some-democrats-want-go-war-over-abolishing-ice-so-does-n888606" TargetMode="External"/><Relationship Id="rId80" Type="http://schemas.openxmlformats.org/officeDocument/2006/relationships/hyperlink" Target="https://journalstar.com/opinion/columnists/cal-thomas-no-trump-s-base-isn-t-a-cult/article_55fd44d5-a241-5cc9-9d02-00acb7c4ca25.html" TargetMode="External"/><Relationship Id="rId85" Type="http://schemas.openxmlformats.org/officeDocument/2006/relationships/hyperlink" Target="http://latimesblogs.latimes.com/world_now/2011/11/us-australia-obama-military-increase.html" TargetMode="External"/><Relationship Id="rId93" Type="http://schemas.openxmlformats.org/officeDocument/2006/relationships/hyperlink" Target="https://www.theatlantic.com/international/archive/2017/06/trump-diversionary-foreign-policy/530079/" TargetMode="External"/><Relationship Id="rId98" Type="http://schemas.openxmlformats.org/officeDocument/2006/relationships/hyperlink" Target="http://www.businessinsider.com/evangelical-christian-catholic-response-zero-tolerance-border-policy-children-2018-6" TargetMode="External"/><Relationship Id="rId3" Type="http://schemas.openxmlformats.org/officeDocument/2006/relationships/customXml" Target="../customXml/item3.xml"/><Relationship Id="rId12" Type="http://schemas.openxmlformats.org/officeDocument/2006/relationships/hyperlink" Target="https://books.google.co.uk/books/about/Bounding_Power.html?id=3XUp-TaG26UC&amp;redir_esc=y" TargetMode="External"/><Relationship Id="rId17" Type="http://schemas.openxmlformats.org/officeDocument/2006/relationships/hyperlink" Target="http://time.com/4523386/hillary-clinton-ad-nuclear-launch-donald-trump/" TargetMode="External"/><Relationship Id="rId25" Type="http://schemas.openxmlformats.org/officeDocument/2006/relationships/hyperlink" Target="https://www.nonproliferation.org/wp-content/uploads/2016/04/140107_trillion_dollar_nuclear_triad.pdf" TargetMode="External"/><Relationship Id="rId33" Type="http://schemas.openxmlformats.org/officeDocument/2006/relationships/hyperlink" Target="https://www.armscontrol.org/ACT/2016_07/Focus/Take-Nuclear-First-Use-Off-the-Table" TargetMode="External"/><Relationship Id="rId38" Type="http://schemas.openxmlformats.org/officeDocument/2006/relationships/hyperlink" Target="https://www.thechicagocouncil.org/sites/default/files/Global%20Views%202010.pdf" TargetMode="External"/><Relationship Id="rId46" Type="http://schemas.openxmlformats.org/officeDocument/2006/relationships/hyperlink" Target="https://www.ft.com/content/606db7bc-acb5-11e6-9cb3-bb8207902122" TargetMode="External"/><Relationship Id="rId59" Type="http://schemas.openxmlformats.org/officeDocument/2006/relationships/hyperlink" Target="http://thehill.com/homenews/media/396497-gop-strategist-trump-base-wants-anyone-whos-darker-than-a-latte-deported" TargetMode="External"/><Relationship Id="rId67" Type="http://schemas.openxmlformats.org/officeDocument/2006/relationships/hyperlink" Target="http://www.slate.com/articles/news_and_politics/politics/2017/02/how_radical_is_donald_trump_s_immigration_agenda.html" TargetMode="External"/><Relationship Id="rId103" Type="http://schemas.openxmlformats.org/officeDocument/2006/relationships/hyperlink" Target="https://www.nytimes.com/2018/03/30/opinion/ann-coulter-trump-former-trumpers.html" TargetMode="External"/><Relationship Id="rId108" Type="http://schemas.openxmlformats.org/officeDocument/2006/relationships/fontTable" Target="fontTable.xml"/><Relationship Id="rId20" Type="http://schemas.openxmlformats.org/officeDocument/2006/relationships/hyperlink" Target="https://www.whitehouse.gov/the-press-office/remarks-president-barack-obama-prague-delivered" TargetMode="External"/><Relationship Id="rId41" Type="http://schemas.openxmlformats.org/officeDocument/2006/relationships/hyperlink" Target="http://www.independent.co.uk/news/world/americas/donald-trump-nato-alliance-strongly-committed-u-turn-jens-stoltenberg-obsolete-a7435966.html" TargetMode="External"/><Relationship Id="rId54" Type="http://schemas.openxmlformats.org/officeDocument/2006/relationships/hyperlink" Target="https://www.nytimes.com/2018/07/17/us/politics/republican-voters-trump-putin.html" TargetMode="External"/><Relationship Id="rId62" Type="http://schemas.openxmlformats.org/officeDocument/2006/relationships/hyperlink" Target="https://www.nytimes.com/2017/08/04/opinion/trump-supporters-immigration-diversity.html" TargetMode="External"/><Relationship Id="rId70" Type="http://schemas.openxmlformats.org/officeDocument/2006/relationships/hyperlink" Target="https://www.washingtonpost.com/news/monkey-cage/wp/2017/07/14/whats-very-important-to-being-american-93-of-americans-actually-agree-on-this/?noredirect=on&amp;utm_term=.036f0dd0c2a7" TargetMode="External"/><Relationship Id="rId75" Type="http://schemas.openxmlformats.org/officeDocument/2006/relationships/hyperlink" Target="http://www.pnas.org/content/pnas/early/2018/04/18/1718155115.full.pdf" TargetMode="External"/><Relationship Id="rId83" Type="http://schemas.openxmlformats.org/officeDocument/2006/relationships/hyperlink" Target="http://foreignpolicy.com/2017/06/20/why-trumps-foreign-policy-cant-be-stopped/" TargetMode="External"/><Relationship Id="rId88" Type="http://schemas.openxmlformats.org/officeDocument/2006/relationships/hyperlink" Target="http://www.telegraph.co.uk/news/worldnews/northamerica/usa/7674962/US-has-more-than-5000-nuclear-warheads.html" TargetMode="External"/><Relationship Id="rId91" Type="http://schemas.openxmlformats.org/officeDocument/2006/relationships/hyperlink" Target="http://www.nukestrat.com/china/Book-35-125.pdf" TargetMode="External"/><Relationship Id="rId96" Type="http://schemas.openxmlformats.org/officeDocument/2006/relationships/hyperlink" Target="http://thehill.com/hilltv/what-americas-thinking/397695-pollster-gop-base-is-shrinking"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fpif.org/empire_and_nuclear_weapons/" TargetMode="External"/><Relationship Id="rId23" Type="http://schemas.openxmlformats.org/officeDocument/2006/relationships/hyperlink" Target="http://www.ploughshares.org/sites/default/files/resources/10-big-nuclear-ideas.pdf" TargetMode="External"/><Relationship Id="rId28" Type="http://schemas.openxmlformats.org/officeDocument/2006/relationships/hyperlink" Target="https://www.brookings.edu/blog/order-from-chaos/2016/02/04/new-start-turns-five/" TargetMode="External"/><Relationship Id="rId36" Type="http://schemas.openxmlformats.org/officeDocument/2006/relationships/hyperlink" Target="https://www.armscontrol.org/print/2615" TargetMode="External"/><Relationship Id="rId49" Type="http://schemas.openxmlformats.org/officeDocument/2006/relationships/hyperlink" Target="http://thehill.com/policy/national-security/290538-nuke-fears-grow-over-trump" TargetMode="External"/><Relationship Id="rId57" Type="http://schemas.openxmlformats.org/officeDocument/2006/relationships/hyperlink" Target="https://www.cnn.com/2018/07/24/politics/voters-democrats-republicans-economy-culture-divide-president-trump/index.html" TargetMode="External"/><Relationship Id="rId106" Type="http://schemas.openxmlformats.org/officeDocument/2006/relationships/hyperlink" Target="https://theestablishment.co/the-atrocities-on-our-border-prove-trumps-base-isn-t-worth-talking-to-1759eace5f2b/" TargetMode="External"/><Relationship Id="rId10" Type="http://schemas.openxmlformats.org/officeDocument/2006/relationships/hyperlink" Target="http://www.reuters.com/article/us-usa-trump-idUSKBN13H1DZ" TargetMode="External"/><Relationship Id="rId31" Type="http://schemas.openxmlformats.org/officeDocument/2006/relationships/hyperlink" Target="http://www.nytimes.com/2016/09/06/science/obama-unlikely-to-vow-no-first-use-of-nuclear-weapons.html" TargetMode="External"/><Relationship Id="rId44" Type="http://schemas.openxmlformats.org/officeDocument/2006/relationships/hyperlink" Target="http://www.iiss.org/en/politics%20and%20strategy/blogsections/2016-d1f9/november-b3f2/on-trump-and-north-korea-762c" TargetMode="External"/><Relationship Id="rId52" Type="http://schemas.openxmlformats.org/officeDocument/2006/relationships/hyperlink" Target="http://www.huffingtonpost.com/william-hartung/trumps-pentagon-plan-coul_b_12085172.html" TargetMode="External"/><Relationship Id="rId60" Type="http://schemas.openxmlformats.org/officeDocument/2006/relationships/hyperlink" Target="https://www.theatlantic.com/politics/archive/2018/06/why-religious-conservatives-are-calling-out-trump-on-family-separation-at-the-border/563060/" TargetMode="External"/><Relationship Id="rId65" Type="http://schemas.openxmlformats.org/officeDocument/2006/relationships/hyperlink" Target="http://wbgo.org/post/year-us-refugee-resettlement-program-unraveled" TargetMode="External"/><Relationship Id="rId73" Type="http://schemas.openxmlformats.org/officeDocument/2006/relationships/hyperlink" Target="https://www.theguardian.com/us-news/2018/jul/08/ice-immigration-customs-enforcement-trump-democrats" TargetMode="External"/><Relationship Id="rId78" Type="http://schemas.openxmlformats.org/officeDocument/2006/relationships/hyperlink" Target="http://www.slate.com/articles/news_and_politics/politics/2017/08/trump_s_bigoted_base_by_the_numbers.html" TargetMode="External"/><Relationship Id="rId81" Type="http://schemas.openxmlformats.org/officeDocument/2006/relationships/hyperlink" Target="http://thehill.com/homenews/administration/330558-trump-faces-conundrum-with-conservative-media)" TargetMode="External"/><Relationship Id="rId86" Type="http://schemas.openxmlformats.org/officeDocument/2006/relationships/hyperlink" Target="http://www.washingtontimes.com/news/2011/nov/15/us-pacific-nations-deepen-military-ties-as-china-a/?page=all" TargetMode="External"/><Relationship Id="rId94" Type="http://schemas.openxmlformats.org/officeDocument/2006/relationships/hyperlink" Target="http://www.countercurrents.org/avery061113.htm" TargetMode="External"/><Relationship Id="rId99" Type="http://schemas.openxmlformats.org/officeDocument/2006/relationships/hyperlink" Target="http://www.businessinsider.com/evangelical-christian-catholic-response-zero-tolerance-border-policy-children-2018-6" TargetMode="External"/><Relationship Id="rId101" Type="http://schemas.openxmlformats.org/officeDocument/2006/relationships/hyperlink" Target="http://www.motherjones.com/kevin-drum/2017/09/donald-trumps-base-doesnt-care-much-about-his-opinion/)" TargetMode="External"/><Relationship Id="rId4" Type="http://schemas.openxmlformats.org/officeDocument/2006/relationships/customXml" Target="../customXml/item4.xml"/><Relationship Id="rId9" Type="http://schemas.openxmlformats.org/officeDocument/2006/relationships/hyperlink" Target="https://www.theguardian.com/commentisfree/2018/jun/29/trump-popular-base-cas-mudde" TargetMode="External"/><Relationship Id="rId13" Type="http://schemas.openxmlformats.org/officeDocument/2006/relationships/hyperlink" Target="https://books.google.co.uk/books?id=YgTGAgAAQBAJ&amp;pg=PP1&amp;lpg=PP1&amp;dq=Thermonuclear+Monarchy:+Choosing+between+Democracy+and+Doom&amp;source=bl&amp;ots=FEUjd5cNWx&amp;sig=j46RxuVMZVlVo0KGYxxTb52lLCo&amp;hl=en&amp;sa=X&amp;ved=0ahUKEwjAv-KAqLrQAhViJMAKHbf1C5A4ChDoAQgtMAM" TargetMode="External"/><Relationship Id="rId18" Type="http://schemas.openxmlformats.org/officeDocument/2006/relationships/hyperlink" Target="http://www.ploughshares.org/sites/default/files/resources/10-big-nuclear-ideas.pdf" TargetMode="External"/><Relationship Id="rId39" Type="http://schemas.openxmlformats.org/officeDocument/2006/relationships/hyperlink" Target="https://www.brookings.edu/blog/order-from-chaos/2016/09/26/whats-the-deal-with-senate-republicans-and-the-test-ban-treaty/" TargetMode="External"/><Relationship Id="rId109" Type="http://schemas.openxmlformats.org/officeDocument/2006/relationships/theme" Target="theme/theme1.xml"/><Relationship Id="rId34" Type="http://schemas.openxmlformats.org/officeDocument/2006/relationships/hyperlink" Target="https://www.foreignaffairs.com/articles/libya/obamas-libya-debacle" TargetMode="External"/><Relationship Id="rId50" Type="http://schemas.openxmlformats.org/officeDocument/2006/relationships/hyperlink" Target="https://theintercept.com/2016/11/12/dissecting-a-trump-presidency/" TargetMode="External"/><Relationship Id="rId55" Type="http://schemas.openxmlformats.org/officeDocument/2006/relationships/hyperlink" Target="http://wbsm.com/trumps-approval-same-as-obamas-despite-negative-press-opinion/" TargetMode="External"/><Relationship Id="rId76" Type="http://schemas.openxmlformats.org/officeDocument/2006/relationships/hyperlink" Target="http://wbgo.org/post/year-us-refugee-resettlement-program-unraveled" TargetMode="External"/><Relationship Id="rId97" Type="http://schemas.openxmlformats.org/officeDocument/2006/relationships/hyperlink" Target="https://www.reuters.com/article/us-usa-russia-voters/majority-of-americans-think-trump-mishandling-russia-reuters-ipsos-poll-idUSKBN1K72T1" TargetMode="External"/><Relationship Id="rId104" Type="http://schemas.openxmlformats.org/officeDocument/2006/relationships/hyperlink" Target="https://www.nytimes.com/2017/10/30/opinion/mueller-trump-supporters.html)" TargetMode="External"/><Relationship Id="rId7" Type="http://schemas.openxmlformats.org/officeDocument/2006/relationships/settings" Target="settings.xml"/><Relationship Id="rId71" Type="http://schemas.openxmlformats.org/officeDocument/2006/relationships/image" Target="media/image1.jpeg"/><Relationship Id="rId92" Type="http://schemas.openxmlformats.org/officeDocument/2006/relationships/hyperlink" Target="http://www.guardian.co.uk/world/2011/oct/30/nuclear-powers-weapons-spending-repo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ay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C21CC5A-12BE-4A63-9DD0-A93266196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50</TotalTime>
  <Pages>84</Pages>
  <Words>49021</Words>
  <Characters>279424</Characters>
  <Application>Microsoft Office Word</Application>
  <DocSecurity>0</DocSecurity>
  <Lines>2328</Lines>
  <Paragraphs>655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327790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Enayat Kapadia</cp:lastModifiedBy>
  <cp:revision>28</cp:revision>
  <dcterms:created xsi:type="dcterms:W3CDTF">2018-07-18T00:18:00Z</dcterms:created>
  <dcterms:modified xsi:type="dcterms:W3CDTF">2018-08-02T20:04:00Z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