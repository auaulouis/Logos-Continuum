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F16190" w14:textId="7D220E04" w:rsidR="00A269B1" w:rsidRDefault="001C76A6" w:rsidP="00A746D9">
      <w:pPr>
        <w:pStyle w:val="Heading1"/>
      </w:pPr>
      <w:r>
        <w:t xml:space="preserve">GOP Good </w:t>
      </w:r>
      <w:r w:rsidR="00A951FB">
        <w:t xml:space="preserve">DA Updates </w:t>
      </w:r>
    </w:p>
    <w:p w14:paraId="363812DF" w14:textId="62EBE37C" w:rsidR="00A02735" w:rsidRDefault="00EE5457" w:rsidP="00A02735">
      <w:pPr>
        <w:pStyle w:val="Heading2"/>
      </w:pPr>
      <w:r>
        <w:lastRenderedPageBreak/>
        <w:t xml:space="preserve">Uniqueness </w:t>
      </w:r>
    </w:p>
    <w:p w14:paraId="3069B906" w14:textId="77777777" w:rsidR="00EE5457" w:rsidRPr="00EE5457" w:rsidRDefault="00EE5457" w:rsidP="00EE5457"/>
    <w:p w14:paraId="4B50888E" w14:textId="2690AE77" w:rsidR="003F2934" w:rsidRDefault="00FF1A5F" w:rsidP="003F2934">
      <w:pPr>
        <w:pStyle w:val="Heading3"/>
      </w:pPr>
      <w:r>
        <w:t xml:space="preserve">2nc Uniqueness / Link </w:t>
      </w:r>
    </w:p>
    <w:p w14:paraId="6C645103" w14:textId="77777777" w:rsidR="00F0028D" w:rsidRDefault="00F0028D" w:rsidP="00F0028D">
      <w:pPr>
        <w:pStyle w:val="Heading4"/>
      </w:pPr>
      <w:r>
        <w:t xml:space="preserve">GOP wins now because of Trump’s </w:t>
      </w:r>
      <w:r w:rsidRPr="00C76A14">
        <w:rPr>
          <w:u w:val="single"/>
        </w:rPr>
        <w:t>hardline stance</w:t>
      </w:r>
      <w:r>
        <w:t xml:space="preserve"> on immigration --- the plan </w:t>
      </w:r>
      <w:r w:rsidRPr="00C76A14">
        <w:rPr>
          <w:u w:val="single"/>
        </w:rPr>
        <w:t>reverses</w:t>
      </w:r>
      <w:r>
        <w:t xml:space="preserve"> that and depletes GOP turnout</w:t>
      </w:r>
    </w:p>
    <w:p w14:paraId="5F84BF19" w14:textId="77777777" w:rsidR="00F0028D" w:rsidRDefault="00F0028D" w:rsidP="00F0028D">
      <w:r>
        <w:t xml:space="preserve">Susan B. </w:t>
      </w:r>
      <w:r w:rsidRPr="00A86380">
        <w:rPr>
          <w:rStyle w:val="Style13ptBold"/>
        </w:rPr>
        <w:t>Glasser 6/22</w:t>
      </w:r>
      <w:r>
        <w:t xml:space="preserve"> – staff writer at The New Yorker, where she writes a weekly column on life in Trump’s Washington. “Trump’s Cynical Immigration Strategy Might Work for Him—Again” The New Yorker. June 22, 2018. </w:t>
      </w:r>
      <w:hyperlink r:id="rId6" w:history="1">
        <w:r w:rsidRPr="00896BC0">
          <w:rPr>
            <w:rStyle w:val="Hyperlink"/>
          </w:rPr>
          <w:t>https://www.newyorker.com/news/letter-from-trumps-washington/trumps-cynical-immigration-strategy-might-work-for-himagain</w:t>
        </w:r>
      </w:hyperlink>
      <w:r>
        <w:t xml:space="preserve"> //RP</w:t>
      </w:r>
    </w:p>
    <w:p w14:paraId="69F1A9DF" w14:textId="77777777" w:rsidR="00F0028D" w:rsidRPr="00AE2FA4" w:rsidRDefault="00F0028D" w:rsidP="00F0028D">
      <w:pPr>
        <w:rPr>
          <w:u w:val="single"/>
        </w:rPr>
      </w:pPr>
      <w:r w:rsidRPr="00926ABB">
        <w:rPr>
          <w:rStyle w:val="StyleUnderline"/>
        </w:rPr>
        <w:t>There are</w:t>
      </w:r>
      <w:r>
        <w:t xml:space="preserve">, nonetheless, </w:t>
      </w:r>
      <w:r w:rsidRPr="00926ABB">
        <w:rPr>
          <w:rStyle w:val="StyleUnderline"/>
        </w:rPr>
        <w:t>some uncomfortable facts that Democrats</w:t>
      </w:r>
      <w:r w:rsidRPr="00AE2FA4">
        <w:rPr>
          <w:u w:val="single"/>
        </w:rPr>
        <w:t xml:space="preserve"> who see the issue as an unmitigated win need to face.</w:t>
      </w:r>
      <w:r>
        <w:t xml:space="preserve"> For starters, </w:t>
      </w:r>
      <w:r w:rsidRPr="00AE2FA4">
        <w:rPr>
          <w:rStyle w:val="Emphasis"/>
        </w:rPr>
        <w:t>hours before he pulled the plug on his Administration’s policy, and after weeks of other controversies, Trump hit his highest approval ratings since his Inauguration.</w:t>
      </w:r>
      <w:r>
        <w:t xml:space="preserve"> According to Gallup, forty-five per cent of Americans approved of the job he was doing, which is still a low figure by historical standards, but is arguably strikingly high for such a divisive figure. </w:t>
      </w:r>
      <w:r w:rsidRPr="00AE2FA4">
        <w:rPr>
          <w:u w:val="single"/>
        </w:rPr>
        <w:t xml:space="preserve">The President’s endless </w:t>
      </w:r>
      <w:r w:rsidRPr="00AE2FA4">
        <w:rPr>
          <w:rStyle w:val="Emphasis"/>
        </w:rPr>
        <w:t>bashing of undocumented immigrants</w:t>
      </w:r>
      <w:r w:rsidRPr="00AE2FA4">
        <w:rPr>
          <w:u w:val="single"/>
        </w:rPr>
        <w:t xml:space="preserve"> and his vow to toughen “</w:t>
      </w:r>
      <w:r w:rsidRPr="00AE2FA4">
        <w:rPr>
          <w:rStyle w:val="Emphasis"/>
        </w:rPr>
        <w:t>Boarder security</w:t>
      </w:r>
      <w:r w:rsidRPr="00AE2FA4">
        <w:rPr>
          <w:u w:val="single"/>
        </w:rPr>
        <w:t>,” as he spelled it in a recent tweet, is a key reason.</w:t>
      </w:r>
    </w:p>
    <w:p w14:paraId="770EB96F" w14:textId="77777777" w:rsidR="00F0028D" w:rsidRDefault="00F0028D" w:rsidP="00F0028D">
      <w:r w:rsidRPr="00AE2FA4">
        <w:rPr>
          <w:rStyle w:val="Emphasis"/>
        </w:rPr>
        <w:t xml:space="preserve">Trump’s ability to gin up fears about </w:t>
      </w:r>
      <w:r w:rsidRPr="00AE2FA4">
        <w:t>illegal</w:t>
      </w:r>
      <w:r w:rsidRPr="00AE2FA4">
        <w:rPr>
          <w:rStyle w:val="Emphasis"/>
        </w:rPr>
        <w:t xml:space="preserve"> immigration</w:t>
      </w:r>
      <w:r>
        <w:t xml:space="preserve">, more than perhaps any other issue, </w:t>
      </w:r>
      <w:r w:rsidRPr="00AE2FA4">
        <w:rPr>
          <w:rStyle w:val="Emphasis"/>
        </w:rPr>
        <w:t>won him the White House</w:t>
      </w:r>
      <w:r>
        <w:t xml:space="preserve">. </w:t>
      </w:r>
      <w:r w:rsidRPr="00EE6467">
        <w:rPr>
          <w:rStyle w:val="Emphasis"/>
        </w:rPr>
        <w:t>Headed into a midterm election that will be won by the political party that can better rally its base, Trump has remained determined to talk about immigration</w:t>
      </w:r>
      <w:r w:rsidRPr="007D1E5D">
        <w:t>, even when others in his party have resisted.</w:t>
      </w:r>
      <w:r>
        <w:t xml:space="preserve"> Indeed, Republican leaders on Capitol Hill were furious with Trump as the immigration controversy spiralled out of control this week—a time they had planned to spend celebrating the G.O.P. tax cut, along with the general strength of the economy, which they hope to make the centerpiece of their fall campaign.</w:t>
      </w:r>
    </w:p>
    <w:p w14:paraId="0AECDDF9" w14:textId="77777777" w:rsidR="00F0028D" w:rsidRPr="00AE2FA4" w:rsidRDefault="00F0028D" w:rsidP="00F0028D">
      <w:pPr>
        <w:rPr>
          <w:u w:val="single"/>
        </w:rPr>
      </w:pPr>
      <w:r>
        <w:t>On Monday, as the political pressure on Trump was escalating, I met with Kristen Soltis Anderson, a Republican pollster who has advised G.O.P. leaders about this fall’s elections at a couple of recent retreats.</w:t>
      </w:r>
      <w:r w:rsidRPr="00AE2FA4">
        <w:rPr>
          <w:u w:val="single"/>
        </w:rPr>
        <w:t xml:space="preserve"> Trump</w:t>
      </w:r>
      <w:r>
        <w:t xml:space="preserve">, she told me, </w:t>
      </w:r>
      <w:r w:rsidRPr="00AE2FA4">
        <w:rPr>
          <w:u w:val="single"/>
        </w:rPr>
        <w:t>had a “freakishly stable” approval rating; in such a polarized moment, people know where they stand on the President</w:t>
      </w:r>
      <w:r>
        <w:t xml:space="preserve">. She said that, </w:t>
      </w:r>
      <w:r w:rsidRPr="00AE2FA4">
        <w:rPr>
          <w:u w:val="single"/>
        </w:rPr>
        <w:t xml:space="preserve">unlike in previous midterm elections in which the incumbent President’s party has done poorly, </w:t>
      </w:r>
      <w:r w:rsidRPr="00BB67BE">
        <w:rPr>
          <w:rStyle w:val="Emphasis"/>
        </w:rPr>
        <w:t>voter enthusiasm for Trump has remained strong among Republican voters</w:t>
      </w:r>
      <w:r w:rsidRPr="00AE2FA4">
        <w:rPr>
          <w:u w:val="single"/>
        </w:rPr>
        <w:t>, even as a blue wave of Trump-hating Democrats has been building</w:t>
      </w:r>
      <w:r>
        <w:t xml:space="preserve">. “The question is,” Anderson told me, “if the blue wave is coming, have Republicans built a large enough wall to stop it?” New Pew Research Center data this week underscored her point, finding that voters in both parties are more motivated to vote than they were at any time in the previous twenty years. </w:t>
      </w:r>
      <w:r w:rsidRPr="00AE2FA4">
        <w:rPr>
          <w:u w:val="single"/>
        </w:rPr>
        <w:t>The Democrats’ advantage on enthusiasm</w:t>
      </w:r>
      <w:r>
        <w:t xml:space="preserve">, Pew found, </w:t>
      </w:r>
      <w:r w:rsidRPr="00AE2FA4">
        <w:rPr>
          <w:u w:val="single"/>
        </w:rPr>
        <w:t>is significantly weaker than it was in the previous election cycles when their party scored big.</w:t>
      </w:r>
    </w:p>
    <w:p w14:paraId="3C0C5CAB" w14:textId="77777777" w:rsidR="00F0028D" w:rsidRDefault="00F0028D" w:rsidP="00F0028D">
      <w:r>
        <w:t xml:space="preserve">On Wednesday, soon after Trump signed his executive order, I spoke with a veteran Democratic pollster. “I don’t want to be quoted saying Democrats have a problem,” the pollster said, “but there is a real problem here.” </w:t>
      </w:r>
      <w:r w:rsidRPr="00AE2FA4">
        <w:rPr>
          <w:u w:val="single"/>
        </w:rPr>
        <w:t>The pollster agreed that it appeared to be a smart move on Trump’s part to keep talking about illegal immigration</w:t>
      </w:r>
      <w:r>
        <w:t xml:space="preserve"> as much as the economy, </w:t>
      </w:r>
      <w:r w:rsidRPr="00AE2FA4">
        <w:rPr>
          <w:u w:val="single"/>
        </w:rPr>
        <w:t>even in the midst of the backlash over his tough policies</w:t>
      </w:r>
      <w:r>
        <w:t xml:space="preserve">. </w:t>
      </w:r>
      <w:r w:rsidRPr="001B6272">
        <w:rPr>
          <w:rStyle w:val="StyleUnderline"/>
        </w:rPr>
        <w:t>“On most issues, whether health care or taxes or the general mood, the Republicans are in a bad place,”</w:t>
      </w:r>
      <w:r>
        <w:t xml:space="preserve"> the pollster said. </w:t>
      </w:r>
      <w:r w:rsidRPr="001B6272">
        <w:rPr>
          <w:rStyle w:val="Emphasis"/>
        </w:rPr>
        <w:t>“This is their one wedge issue that actually works for them.”</w:t>
      </w:r>
    </w:p>
    <w:p w14:paraId="414BE356" w14:textId="77777777" w:rsidR="00F0028D" w:rsidRPr="00AE2FA4" w:rsidRDefault="00F0028D" w:rsidP="00F0028D">
      <w:pPr>
        <w:rPr>
          <w:u w:val="single"/>
        </w:rPr>
      </w:pPr>
      <w:r>
        <w:t xml:space="preserve">Trump certainly seems to think so. At a May 29th campaign event in Nashville for Representative Marsha Blackburn, who is running to succeed the retiring Senator Bob Corker, </w:t>
      </w:r>
      <w:r w:rsidRPr="00AE2FA4">
        <w:rPr>
          <w:u w:val="single"/>
        </w:rPr>
        <w:t>Trump said of immigration, “The Democrats want to use it as a campaign issue, and I keep saying I hope they do.” He added, “That’s a good issue for us, not for them.”</w:t>
      </w:r>
    </w:p>
    <w:p w14:paraId="175D4491" w14:textId="77777777" w:rsidR="00F0028D" w:rsidRDefault="00F0028D" w:rsidP="00F0028D">
      <w:r>
        <w:t xml:space="preserve">At a rally this week in Washington, </w:t>
      </w:r>
      <w:r w:rsidRPr="00AE2FA4">
        <w:rPr>
          <w:u w:val="single"/>
        </w:rPr>
        <w:t>Trump said he had used immigration as an issue to his benefit in the 2016 campaign. He</w:t>
      </w:r>
      <w:r>
        <w:t xml:space="preserve"> even </w:t>
      </w:r>
      <w:r w:rsidRPr="00AE2FA4">
        <w:rPr>
          <w:u w:val="single"/>
        </w:rPr>
        <w:t>made reference to his opening speech of the race, in Trump Tower, when he referred to Mexicans as “rapists” and falsely claimed that hordes were invading America’s southern border</w:t>
      </w:r>
      <w:r>
        <w:t>. The lesson learned by Trump was not that saying shocking, untrue, and arguably racist things about immigrants was politically dangerous but that doing so helped him become President. “Remember I made that speech, and I was badly criticized? ‘Oh, it’s so terrible, what he said,’ ” he told the audience. “Turned out I was a hundred per cent right. That’s why I got elected.”</w:t>
      </w:r>
    </w:p>
    <w:p w14:paraId="701C3ED9" w14:textId="77777777" w:rsidR="00F0028D" w:rsidRPr="00AE2FA4" w:rsidRDefault="00F0028D" w:rsidP="00F0028D">
      <w:pPr>
        <w:rPr>
          <w:u w:val="single"/>
        </w:rPr>
      </w:pPr>
      <w:r>
        <w:t xml:space="preserve">At 8:12 a.m. on Thursday, </w:t>
      </w:r>
      <w:r w:rsidRPr="00AE2FA4">
        <w:rPr>
          <w:u w:val="single"/>
        </w:rPr>
        <w:t>Trump began sending out a string of tweets bashing Democrats on immigration. “Democrats want open borders</w:t>
      </w:r>
      <w:r>
        <w:t>,” he taunted at one point, “</w:t>
      </w:r>
      <w:r w:rsidRPr="00AE2FA4">
        <w:rPr>
          <w:u w:val="single"/>
        </w:rPr>
        <w:t>where anyone can come into our Country and stay. This is Nancy Pelosi’s dream. It won’t happen!”</w:t>
      </w:r>
      <w:r>
        <w:t xml:space="preserve"> The plight of the separated children was not mentioned. Hours later, he doubled down on his messaging with an angry rant against Democrats during a Cabinet meeting. </w:t>
      </w:r>
      <w:r w:rsidRPr="00AE2FA4">
        <w:rPr>
          <w:u w:val="single"/>
        </w:rPr>
        <w:t>Trump seemed utterly unfazed, and just as committed as before to his strategy of talking immigration whenever and wherever he could.</w:t>
      </w:r>
    </w:p>
    <w:p w14:paraId="06A3F250" w14:textId="77777777" w:rsidR="00F0028D" w:rsidRDefault="00F0028D" w:rsidP="00F0028D">
      <w:r>
        <w:t xml:space="preserve">For his part, this is exactly what Merkley predicts Trump will do between now and November. He told me in our interview that he considers Trump a “fear” candidate from a Republican Party that had learned to run what Merkley called the “three-terrors strategy”: pick three issues that scare the American public, and emphasize them at all costs. </w:t>
      </w:r>
      <w:r w:rsidRPr="0082772F">
        <w:rPr>
          <w:u w:val="single"/>
        </w:rPr>
        <w:t>As the midterms approach, he predicted</w:t>
      </w:r>
      <w:r>
        <w:t xml:space="preserve">, illegal </w:t>
      </w:r>
      <w:r w:rsidRPr="0082772F">
        <w:rPr>
          <w:u w:val="single"/>
        </w:rPr>
        <w:t>immigration will be one of Trump’s main rallying cries</w:t>
      </w:r>
      <w:r>
        <w:t xml:space="preserve">, never mind this week’s debacle over separating migrant children from their parents. Merkley acknowledged that his more cautious Democratic colleagues could well be right: </w:t>
      </w:r>
      <w:r w:rsidRPr="0082772F">
        <w:rPr>
          <w:rStyle w:val="Emphasis"/>
        </w:rPr>
        <w:t>changing the subject to immigration plays into the President’s hands</w:t>
      </w:r>
      <w:r>
        <w:t>. “I just feel like when you see children being mistreated, forget the politics,” Merkley told me. “You’ve got to call it out as completely wrong.”</w:t>
      </w:r>
    </w:p>
    <w:p w14:paraId="4ED9D4DF" w14:textId="77777777" w:rsidR="00BB7A07" w:rsidRPr="006B0F78" w:rsidRDefault="00BB7A07" w:rsidP="00BB7A07">
      <w:pPr>
        <w:pStyle w:val="Heading4"/>
        <w:rPr>
          <w:color w:val="FF0000"/>
        </w:rPr>
      </w:pPr>
      <w:r>
        <w:t xml:space="preserve">The midterms are a referendum </w:t>
      </w:r>
      <w:r w:rsidRPr="008E49B3">
        <w:t>on Trump --- GOP voters are more enthused now than in 2014 midterms when they won --- economic policies and hardline stance on immigration are key</w:t>
      </w:r>
    </w:p>
    <w:p w14:paraId="15C8439C" w14:textId="77777777" w:rsidR="00BB7A07" w:rsidRDefault="00BB7A07" w:rsidP="00BB7A07">
      <w:r>
        <w:t xml:space="preserve">Asma </w:t>
      </w:r>
      <w:r w:rsidRPr="007D680A">
        <w:rPr>
          <w:rStyle w:val="Style13ptBold"/>
        </w:rPr>
        <w:t>Khalid 7/8</w:t>
      </w:r>
      <w:r>
        <w:t xml:space="preserve"> – political reporter. She travels the country focusing on voters through the lens of demographics and economics. “GOP Enthusiasm Fueled By Trump Could Undercut Democrats' Midterm Hopes” National Public Radio. July 8, 2018. </w:t>
      </w:r>
      <w:hyperlink r:id="rId7" w:history="1">
        <w:r w:rsidRPr="0015453A">
          <w:rPr>
            <w:rStyle w:val="Hyperlink"/>
          </w:rPr>
          <w:t>https://www.npr.org/2018/07/08/626267768/gop-enthusiasm-fueled-by-trump-could-undercut-democrats-midterm-hopes</w:t>
        </w:r>
      </w:hyperlink>
      <w:r>
        <w:t xml:space="preserve"> //RP</w:t>
      </w:r>
    </w:p>
    <w:p w14:paraId="18D109AB" w14:textId="77777777" w:rsidR="00BB7A07" w:rsidRDefault="00BB7A07" w:rsidP="00BB7A07">
      <w:r>
        <w:t xml:space="preserve">Ultimately </w:t>
      </w:r>
      <w:r w:rsidRPr="005413EF">
        <w:rPr>
          <w:u w:val="single"/>
        </w:rPr>
        <w:t>Davis voted for Trump</w:t>
      </w:r>
      <w:r>
        <w:t xml:space="preserve">, mainly </w:t>
      </w:r>
      <w:r w:rsidRPr="005413EF">
        <w:rPr>
          <w:u w:val="single"/>
        </w:rPr>
        <w:t>because he was worried about the tilt of the Supreme Court.</w:t>
      </w:r>
      <w:r>
        <w:t xml:space="preserve"> With the nomination of another conservative justice expected on Monday, following the confirmation of Neil Gorsuch in 2017 and a large reshaping of the federal judiciary overall, Davis is getting what he had hoped for.</w:t>
      </w:r>
    </w:p>
    <w:p w14:paraId="266C9AD9" w14:textId="77777777" w:rsidR="00BB7A07" w:rsidRDefault="00BB7A07" w:rsidP="00BB7A07">
      <w:r>
        <w:t>So with time, his tepid support has morphed into a wholehearted embrace of the president.</w:t>
      </w:r>
    </w:p>
    <w:p w14:paraId="2F7D3360" w14:textId="77777777" w:rsidR="00BB7A07" w:rsidRDefault="00BB7A07" w:rsidP="00BB7A07">
      <w:r w:rsidRPr="005413EF">
        <w:rPr>
          <w:u w:val="single"/>
        </w:rPr>
        <w:t>"I love what he's doing with international relations</w:t>
      </w:r>
      <w:r>
        <w:t xml:space="preserve">. I love what he's done with </w:t>
      </w:r>
      <w:r w:rsidRPr="005413EF">
        <w:rPr>
          <w:u w:val="single"/>
        </w:rPr>
        <w:t>the tax code</w:t>
      </w:r>
      <w:r>
        <w:t xml:space="preserve">. I love what he's done with </w:t>
      </w:r>
      <w:r w:rsidRPr="005413EF">
        <w:rPr>
          <w:u w:val="single"/>
        </w:rPr>
        <w:t>the appointment of judges</w:t>
      </w:r>
      <w:r>
        <w:t>," said Davis. "And to be honest, those three things trump everything in my mind, no pun intended."</w:t>
      </w:r>
    </w:p>
    <w:p w14:paraId="7128BAB8" w14:textId="77777777" w:rsidR="00BB7A07" w:rsidRPr="005413EF" w:rsidRDefault="00BB7A07" w:rsidP="00BB7A07">
      <w:pPr>
        <w:rPr>
          <w:u w:val="single"/>
        </w:rPr>
      </w:pPr>
      <w:r>
        <w:t xml:space="preserve">There is no doubt Democrats are highly engaged this year. A recent study from the Pew Research Center found they are more enthusiastic about the midterms than Republicans. But that same survey also showed that </w:t>
      </w:r>
      <w:r w:rsidRPr="00CB5E83">
        <w:rPr>
          <w:rStyle w:val="Emphasis"/>
        </w:rPr>
        <w:t>Republicans are more enthusiastic this year than they were in the 2014 midterms, when they won control of the Senate and expanded their majority in the House.</w:t>
      </w:r>
    </w:p>
    <w:p w14:paraId="429024AC" w14:textId="77777777" w:rsidR="00BB7A07" w:rsidRDefault="00BB7A07" w:rsidP="00BB7A07">
      <w:r w:rsidRPr="00925EA6">
        <w:rPr>
          <w:rStyle w:val="Emphasis"/>
        </w:rPr>
        <w:t>Despite other clear signs of Democratic enthusiasm, in the form of high voter turnout in the primaries and large-scale protests of the president, there are increasing indications that Trump's powerful base might offset some of that energy and protect the GOP's power</w:t>
      </w:r>
      <w:r>
        <w:t xml:space="preserve"> in Washington by denying Democrats the 23 additional House seats or 2 additional Senate seats needed to win control of either chamber.</w:t>
      </w:r>
    </w:p>
    <w:p w14:paraId="2EDBAFD4" w14:textId="77777777" w:rsidR="00BB7A07" w:rsidRDefault="00BB7A07" w:rsidP="00BB7A07">
      <w:r>
        <w:t>Trump is a bigger factor in midterm preferences — positive or negative — than any other president in the last three decades, according to Pew's research.</w:t>
      </w:r>
    </w:p>
    <w:p w14:paraId="3CF52D96" w14:textId="77777777" w:rsidR="00BB7A07" w:rsidRDefault="00BB7A07" w:rsidP="00BB7A07">
      <w:r>
        <w:t xml:space="preserve">President </w:t>
      </w:r>
      <w:r w:rsidRPr="005413EF">
        <w:rPr>
          <w:u w:val="single"/>
        </w:rPr>
        <w:t>Trump has a near 90 percent approval rating among Republicans</w:t>
      </w:r>
      <w:r>
        <w:t xml:space="preserve">. </w:t>
      </w:r>
      <w:r w:rsidRPr="005413EF">
        <w:rPr>
          <w:u w:val="single"/>
        </w:rPr>
        <w:t>His popularity near the 500-day mark among his own party is higher than any other president since World War II,</w:t>
      </w:r>
      <w:r>
        <w:t xml:space="preserve"> with the exception of George W. Bush in the aftermath of the 9/11 attacks.</w:t>
      </w:r>
    </w:p>
    <w:p w14:paraId="24E2979B" w14:textId="77777777" w:rsidR="00BB7A07" w:rsidRDefault="00BB7A07" w:rsidP="00BB7A07">
      <w:r>
        <w:t>Republican strategists and even party leaders say the GOP has morphed into "Trump's party," where the litmus test for admission is loyalty to the president, derided by retiring GOP Sen. Bob Corker as "a cultish thing."</w:t>
      </w:r>
    </w:p>
    <w:p w14:paraId="23DECD0F" w14:textId="77777777" w:rsidR="00BB7A07" w:rsidRDefault="00BB7A07" w:rsidP="00BB7A07">
      <w:r>
        <w:t>But with Trump's name not on the midterm ballot, the question is whether the coalition he built will stay together this November.</w:t>
      </w:r>
    </w:p>
    <w:p w14:paraId="356D7152" w14:textId="77777777" w:rsidR="00BB7A07" w:rsidRPr="005413EF" w:rsidRDefault="00BB7A07" w:rsidP="00BB7A07">
      <w:pPr>
        <w:rPr>
          <w:u w:val="single"/>
        </w:rPr>
      </w:pPr>
      <w:r w:rsidRPr="005413EF">
        <w:rPr>
          <w:u w:val="single"/>
        </w:rPr>
        <w:t>In interviews with over 50 Republican base voters</w:t>
      </w:r>
      <w:r>
        <w:t xml:space="preserve"> across Ohio, West Virginia and Georgia in recent months, </w:t>
      </w:r>
      <w:r w:rsidRPr="005413EF">
        <w:rPr>
          <w:u w:val="single"/>
        </w:rPr>
        <w:t xml:space="preserve">NPR found </w:t>
      </w:r>
      <w:r w:rsidRPr="00AC2251">
        <w:rPr>
          <w:rStyle w:val="Emphasis"/>
        </w:rPr>
        <w:t>widespread enthusiasm for the president that could fuel voters in November</w:t>
      </w:r>
      <w:r w:rsidRPr="005413EF">
        <w:rPr>
          <w:u w:val="single"/>
        </w:rPr>
        <w:t>.</w:t>
      </w:r>
    </w:p>
    <w:p w14:paraId="42A12B75" w14:textId="77777777" w:rsidR="00BB7A07" w:rsidRDefault="00BB7A07" w:rsidP="00BB7A07">
      <w:r>
        <w:t xml:space="preserve">Between </w:t>
      </w:r>
      <w:r w:rsidRPr="005413EF">
        <w:rPr>
          <w:u w:val="single"/>
        </w:rPr>
        <w:t>immigration, trade, tax cuts and Supreme Court picks,</w:t>
      </w:r>
      <w:r>
        <w:t xml:space="preserve"> </w:t>
      </w:r>
      <w:r w:rsidRPr="005413EF">
        <w:rPr>
          <w:u w:val="single"/>
        </w:rPr>
        <w:t>the President has satisfied distinct parts of his coalition and given them each a reason to come back for more this November</w:t>
      </w:r>
      <w:r>
        <w:t>. Reactions from voters in four discreet blocs of Trump supporters show why.</w:t>
      </w:r>
    </w:p>
    <w:p w14:paraId="3C0D0B16" w14:textId="77777777" w:rsidR="00BB7A07" w:rsidRDefault="00BB7A07" w:rsidP="00BB7A07">
      <w:r>
        <w:t>Evangelicals</w:t>
      </w:r>
    </w:p>
    <w:p w14:paraId="5B6F0DD4" w14:textId="77777777" w:rsidR="00BB7A07" w:rsidRDefault="00BB7A07" w:rsidP="00BB7A07">
      <w:r>
        <w:t>Jason Loudermilk, a mission strategist with the West Metro Baptist Association in Georgia, wrote in a candidate in 2016 because he didn't feel comfortable voting for Trump. "I wasn't sure he was as pro-life as he said he was," said Loudermilk.</w:t>
      </w:r>
    </w:p>
    <w:p w14:paraId="4E7258C1" w14:textId="77777777" w:rsidR="00BB7A07" w:rsidRDefault="00BB7A07" w:rsidP="00BB7A07">
      <w:r>
        <w:t>But he said the appointment of Gorsuch proved Trump's conservative principles.</w:t>
      </w:r>
    </w:p>
    <w:p w14:paraId="13C3BCAE" w14:textId="77777777" w:rsidR="00BB7A07" w:rsidRDefault="00BB7A07" w:rsidP="00BB7A07">
      <w:r>
        <w:t>"Knowing what I know now, if I had it do over again, and nothing changes in the next two years, I'm planning to vote for him for re-election," said Loudermilk.</w:t>
      </w:r>
    </w:p>
    <w:p w14:paraId="572A2D83" w14:textId="77777777" w:rsidR="00BB7A07" w:rsidRDefault="00BB7A07" w:rsidP="00BB7A07">
      <w:r>
        <w:t xml:space="preserve">In fact, </w:t>
      </w:r>
      <w:r w:rsidRPr="005413EF">
        <w:rPr>
          <w:u w:val="single"/>
        </w:rPr>
        <w:t>the balance of the Supreme Court largely solidified white evangelical support behind Trump during the 2016 campaign</w:t>
      </w:r>
      <w:r>
        <w:t>. And so despite ongoing stories about Trump's personal lifestyle, these days even initial skeptics like Loudermilk have become convinced Trump is on their side.</w:t>
      </w:r>
    </w:p>
    <w:p w14:paraId="0820CD50" w14:textId="77777777" w:rsidR="00BB7A07" w:rsidRDefault="00BB7A07" w:rsidP="00BB7A07">
      <w:r>
        <w:t>White evangelicals support the President far more than the general public. An April poll from the Public Religion Research Institute showed 75 percent of white evangelicals have a positive opinion of Trump. In comparison, the president's overall approval rating is currently around 42 percent.</w:t>
      </w:r>
    </w:p>
    <w:p w14:paraId="6D713DEB" w14:textId="77777777" w:rsidR="00BB7A07" w:rsidRDefault="00BB7A07" w:rsidP="00BB7A07">
      <w:r>
        <w:t>"I've been amazed at his accomplishments, particularly as you consider all the opposition that he has had from Republicans as well as Democrats, the man is just fighting battles, one battle after another of opposition," said Donald Voyles, 83, a pastor at Unity Baptist Church.</w:t>
      </w:r>
    </w:p>
    <w:p w14:paraId="2C6141A1" w14:textId="77777777" w:rsidR="00BB7A07" w:rsidRPr="005413EF" w:rsidRDefault="00BB7A07" w:rsidP="00BB7A07">
      <w:pPr>
        <w:rPr>
          <w:rStyle w:val="Emphasis"/>
        </w:rPr>
      </w:pPr>
      <w:r>
        <w:t xml:space="preserve">And </w:t>
      </w:r>
      <w:r w:rsidRPr="005413EF">
        <w:rPr>
          <w:u w:val="single"/>
        </w:rPr>
        <w:t>while some evangelicals</w:t>
      </w:r>
      <w:r>
        <w:t xml:space="preserve"> continue to </w:t>
      </w:r>
      <w:r w:rsidRPr="005413EF">
        <w:rPr>
          <w:u w:val="single"/>
        </w:rPr>
        <w:t xml:space="preserve">have reservations about Trump's morality and character, </w:t>
      </w:r>
      <w:r w:rsidRPr="005413EF">
        <w:rPr>
          <w:rStyle w:val="Emphasis"/>
        </w:rPr>
        <w:t>many say now they agree with his policies.</w:t>
      </w:r>
    </w:p>
    <w:p w14:paraId="2A1F8EA3" w14:textId="77777777" w:rsidR="00BB7A07" w:rsidRDefault="00BB7A07" w:rsidP="00BB7A07">
      <w:r>
        <w:t>"As an individual, there are certain things about him that I don't love, but, I really do believe he is genuine in that he is trying to better America for the future," said Kristen Cohran, 22, a political science major at Cedarville University, a Christian college east of Dayton, Ohio.</w:t>
      </w:r>
    </w:p>
    <w:p w14:paraId="17AFD231" w14:textId="77777777" w:rsidR="00BB7A07" w:rsidRDefault="00BB7A07" w:rsidP="00BB7A07">
      <w:r>
        <w:t>She still worries that the President is sometimes "crass," and she wishes he would start acting more presidential, but she said her Christian faith is the most important factor in her politics.</w:t>
      </w:r>
    </w:p>
    <w:p w14:paraId="4F1F6682" w14:textId="77777777" w:rsidR="00BB7A07" w:rsidRDefault="00BB7A07" w:rsidP="00BB7A07">
      <w:r>
        <w:t>And, thus far, Trump has delivered.</w:t>
      </w:r>
    </w:p>
    <w:p w14:paraId="02AC78B9" w14:textId="77777777" w:rsidR="00BB7A07" w:rsidRDefault="00BB7A07" w:rsidP="00BB7A07">
      <w:r>
        <w:t>"I think there's things he's working toward, especially crack down on Planned Parenthood, and potentially revert to some of the past prohibitions on abortion," said Cochran.</w:t>
      </w:r>
    </w:p>
    <w:p w14:paraId="2DA00F79" w14:textId="77777777" w:rsidR="00BB7A07" w:rsidRDefault="00BB7A07" w:rsidP="00BB7A07">
      <w:r>
        <w:t>White, working-class men</w:t>
      </w:r>
    </w:p>
    <w:p w14:paraId="707E6C9F" w14:textId="77777777" w:rsidR="00BB7A07" w:rsidRDefault="00BB7A07" w:rsidP="00BB7A07">
      <w:r w:rsidRPr="005413EF">
        <w:rPr>
          <w:u w:val="single"/>
        </w:rPr>
        <w:t>White working-class voters supported Trump over Hillary Clinton</w:t>
      </w:r>
      <w:r>
        <w:t xml:space="preserve"> by a two-to-one margin. In particular, white working class men were among the president's strongest supporters. But their concerns were not solely economic.</w:t>
      </w:r>
    </w:p>
    <w:p w14:paraId="3D1A1489" w14:textId="77777777" w:rsidR="00BB7A07" w:rsidRPr="005413EF" w:rsidRDefault="00BB7A07" w:rsidP="00BB7A07">
      <w:pPr>
        <w:rPr>
          <w:u w:val="single"/>
        </w:rPr>
      </w:pPr>
      <w:r>
        <w:t xml:space="preserve">Polling has shown that </w:t>
      </w:r>
      <w:r w:rsidRPr="005413EF">
        <w:rPr>
          <w:u w:val="single"/>
        </w:rPr>
        <w:t>blue-collar voters who supported Trump had deep anxiety about cultural displacement, more than economic volatility.</w:t>
      </w:r>
    </w:p>
    <w:p w14:paraId="2C92A084" w14:textId="77777777" w:rsidR="00BB7A07" w:rsidRDefault="00BB7A07" w:rsidP="00BB7A07">
      <w:r>
        <w:t>"</w:t>
      </w:r>
      <w:r w:rsidRPr="005413EF">
        <w:rPr>
          <w:u w:val="single"/>
        </w:rPr>
        <w:t>Pretty soon it's gonna cost us more and more and more to live here in this country because we're keeping them people and feeding them</w:t>
      </w:r>
      <w:r>
        <w:t xml:space="preserve">," said James Weekley, </w:t>
      </w:r>
      <w:r w:rsidRPr="005413EF">
        <w:rPr>
          <w:u w:val="single"/>
        </w:rPr>
        <w:t>referring to immigrants.</w:t>
      </w:r>
      <w:r>
        <w:t xml:space="preserve"> Weekley, 89, is a retired baker NPR met in Ohio while following Working America, a labor group affiliated with the AFL-CIO, as it canvassed a Columbus neighborhood.</w:t>
      </w:r>
    </w:p>
    <w:p w14:paraId="1024AC24" w14:textId="77777777" w:rsidR="00BB7A07" w:rsidRDefault="00BB7A07" w:rsidP="00BB7A07">
      <w:r>
        <w:t>Part of Trump's strategy for maintaining power is to give each plank in his coalition something they want, in the hopes they'll keep coming back for more.</w:t>
      </w:r>
    </w:p>
    <w:p w14:paraId="69EC9FCA" w14:textId="77777777" w:rsidR="00BB7A07" w:rsidRPr="008F4084" w:rsidRDefault="00BB7A07" w:rsidP="00BB7A07">
      <w:pPr>
        <w:rPr>
          <w:u w:val="single"/>
        </w:rPr>
      </w:pPr>
      <w:r>
        <w:t xml:space="preserve">Widespread </w:t>
      </w:r>
      <w:r w:rsidRPr="008F4084">
        <w:rPr>
          <w:u w:val="single"/>
        </w:rPr>
        <w:t>deportations</w:t>
      </w:r>
      <w:r>
        <w:t xml:space="preserve"> may not be popular among the general public, but they </w:t>
      </w:r>
      <w:r w:rsidRPr="008F4084">
        <w:rPr>
          <w:u w:val="single"/>
        </w:rPr>
        <w:t>are incredibly popular among a core group of Trump's supporters.</w:t>
      </w:r>
    </w:p>
    <w:p w14:paraId="35BB09DC" w14:textId="77777777" w:rsidR="00BB7A07" w:rsidRPr="008F4084" w:rsidRDefault="00BB7A07" w:rsidP="00BB7A07">
      <w:pPr>
        <w:rPr>
          <w:u w:val="single"/>
        </w:rPr>
      </w:pPr>
      <w:r>
        <w:t xml:space="preserve">Before he's even asked about the president, </w:t>
      </w:r>
      <w:r w:rsidRPr="008F4084">
        <w:rPr>
          <w:u w:val="single"/>
        </w:rPr>
        <w:t>Weekley begins praising Trump's hardline immigration policy.</w:t>
      </w:r>
    </w:p>
    <w:p w14:paraId="637611F7" w14:textId="77777777" w:rsidR="00BB7A07" w:rsidRDefault="00BB7A07" w:rsidP="00BB7A07">
      <w:r>
        <w:t>"He's sending some of the foreigners back to where they belong," said Weekley.</w:t>
      </w:r>
    </w:p>
    <w:p w14:paraId="439C10CA" w14:textId="77777777" w:rsidR="00BB7A07" w:rsidRDefault="00BB7A07" w:rsidP="00BB7A07">
      <w:r>
        <w:t>Over a fifth of Ohio voters are white, working-class men, and while trade and tariffs matter to some, the cultural grievances Trump has tapped into resonate just as deeply.</w:t>
      </w:r>
    </w:p>
    <w:p w14:paraId="553CE9FA" w14:textId="77777777" w:rsidR="00BB7A07" w:rsidRDefault="00BB7A07" w:rsidP="00BB7A07">
      <w:r>
        <w:t>Billy Neibler, a welder in Grove City, Ohio, didn't go to college, but he gets riled up when he hears stories of college campuses creating so-called "safe spaces" for minorities to talk about their feelings of marginalization. "You gotta have a safe space?" he asked incredulously. "You know, I get burned all day long. I get burns, I get cuts. I've been called names, and you just say something back or maybe you got into a fist fight over it."</w:t>
      </w:r>
    </w:p>
    <w:p w14:paraId="1CE8F86F" w14:textId="77777777" w:rsidR="00BB7A07" w:rsidRDefault="00BB7A07" w:rsidP="00BB7A07">
      <w:r>
        <w:t>Neibler is from Kentucky, but he's lived in Ohio for years. Still, he has at least three Confederate flags in his garage, one giant one hangs on the wall, proclaiming "The South Will Rise Again."</w:t>
      </w:r>
    </w:p>
    <w:p w14:paraId="308F8148" w14:textId="77777777" w:rsidR="00BB7A07" w:rsidRDefault="00BB7A07" w:rsidP="00BB7A07">
      <w:r>
        <w:t>Neibler says the country has gotten soft, and he blames Democrats.</w:t>
      </w:r>
    </w:p>
    <w:p w14:paraId="0C5F8186" w14:textId="77777777" w:rsidR="00BB7A07" w:rsidRDefault="00BB7A07" w:rsidP="00BB7A07">
      <w:r>
        <w:t>Part of Neibler's frustration is tied to entitlement programs. He feels like Democrats want to give stuff away to lazy people for free. And he says that's unnecessary because there are plenty of jobs in Ohio.</w:t>
      </w:r>
    </w:p>
    <w:p w14:paraId="46F8A767" w14:textId="77777777" w:rsidR="00BB7A07" w:rsidRDefault="00BB7A07" w:rsidP="00BB7A07">
      <w:r>
        <w:t>"Everywhere you go, you see a sign. If you don't want to work in Columbus, it's because you don't want a job," said Neibler. "That's a fact."</w:t>
      </w:r>
    </w:p>
    <w:p w14:paraId="4C3AFD53" w14:textId="77777777" w:rsidR="00BB7A07" w:rsidRDefault="00BB7A07" w:rsidP="00BB7A07">
      <w:r w:rsidRPr="008F4084">
        <w:rPr>
          <w:u w:val="single"/>
        </w:rPr>
        <w:t>Like many GOP voters, he credits</w:t>
      </w:r>
      <w:r>
        <w:t xml:space="preserve"> President </w:t>
      </w:r>
      <w:r w:rsidRPr="008F4084">
        <w:rPr>
          <w:u w:val="single"/>
        </w:rPr>
        <w:t>Trump for a healthy economy, and he insists he's got more business than he's ever had</w:t>
      </w:r>
      <w:r>
        <w:t>. But his admiration for Trump isn't just about taxes and jobs, it's about power and personality.</w:t>
      </w:r>
    </w:p>
    <w:p w14:paraId="0E152A01" w14:textId="77777777" w:rsidR="00BB7A07" w:rsidRDefault="00BB7A07" w:rsidP="00BB7A07">
      <w:r>
        <w:t>"I'm gonna say if he keeps doing what he's doing, he'll be the best president of my lifetime," said Neibler.</w:t>
      </w:r>
    </w:p>
    <w:p w14:paraId="5CF91B77" w14:textId="77777777" w:rsidR="00BB7A07" w:rsidRDefault="00BB7A07" w:rsidP="00BB7A07">
      <w:r>
        <w:t>Veterans</w:t>
      </w:r>
    </w:p>
    <w:p w14:paraId="5B9F796C" w14:textId="77777777" w:rsidR="00BB7A07" w:rsidRPr="008F4084" w:rsidRDefault="00BB7A07" w:rsidP="00BB7A07">
      <w:pPr>
        <w:rPr>
          <w:u w:val="single"/>
        </w:rPr>
      </w:pPr>
      <w:r w:rsidRPr="008F4084">
        <w:rPr>
          <w:u w:val="single"/>
        </w:rPr>
        <w:t>Another key part of the Trump coalition are veterans</w:t>
      </w:r>
      <w:r>
        <w:t xml:space="preserve">. They broadly supported the president in 2016, and </w:t>
      </w:r>
      <w:r w:rsidRPr="008F4084">
        <w:rPr>
          <w:u w:val="single"/>
        </w:rPr>
        <w:t>many remain thoroughly satisfied with his job performance.</w:t>
      </w:r>
    </w:p>
    <w:p w14:paraId="1002123B" w14:textId="77777777" w:rsidR="00BB7A07" w:rsidRDefault="00BB7A07" w:rsidP="00BB7A07">
      <w:r>
        <w:t>In interviews with about a dozen veterans in West Virginia, a state with one of the highest proportion of veterans in the country nine percent of the population</w:t>
      </w:r>
      <w:r w:rsidRPr="00123FFE">
        <w:t xml:space="preserve">, </w:t>
      </w:r>
      <w:r w:rsidRPr="00AC07B9">
        <w:rPr>
          <w:rStyle w:val="StyleUnderline"/>
        </w:rPr>
        <w:t>there</w:t>
      </w:r>
      <w:r w:rsidRPr="000372BF">
        <w:rPr>
          <w:u w:val="single"/>
        </w:rPr>
        <w:t xml:space="preserve"> is widespread support among Republican veterans for the president's policies.</w:t>
      </w:r>
    </w:p>
    <w:p w14:paraId="3A822DC9" w14:textId="77777777" w:rsidR="00BB7A07" w:rsidRDefault="00BB7A07" w:rsidP="00BB7A07">
      <w:r>
        <w:t>"I think he's done a great job," said Rudy Varney, a Vietnam War veteran in Logan County, West Virginia. "He got the [budget] increase for the military. And our soldiers."</w:t>
      </w:r>
    </w:p>
    <w:p w14:paraId="2F235562" w14:textId="77777777" w:rsidR="00BB7A07" w:rsidRDefault="00BB7A07" w:rsidP="00BB7A07">
      <w:r>
        <w:t xml:space="preserve">But for Varney, his appreciation of Trump is not just about money — it's about prestige. He loves the President's idea of a military parade on Veterans Day. </w:t>
      </w:r>
    </w:p>
    <w:p w14:paraId="798F5083" w14:textId="77777777" w:rsidR="00BB7A07" w:rsidRDefault="00BB7A07" w:rsidP="00BB7A07">
      <w:r>
        <w:t>"All the other countries do that," he said. "That doesn't mean we went plum crazy and ready to raid people's homes or nothing. That's just showing our military force. And letting the public know what the military is all about and their weapons."</w:t>
      </w:r>
    </w:p>
    <w:p w14:paraId="0A10AF79" w14:textId="77777777" w:rsidR="00BB7A07" w:rsidRDefault="00BB7A07" w:rsidP="00BB7A07">
      <w:r>
        <w:t>The parade is popular, in part, because it seems to demonstrate how Trump feels about the military. "President Trump seems to have the heart of veterans," said Donnie Wells, another Vietnam War veteran. "He's done more in the short time he's been in office than any of the other presidents... as far as being up front and vocal about the veterans."</w:t>
      </w:r>
    </w:p>
    <w:p w14:paraId="3D286E6D" w14:textId="77777777" w:rsidR="00BB7A07" w:rsidRDefault="00BB7A07" w:rsidP="00BB7A07">
      <w:r>
        <w:t>But the question of how this will translate to the midterms is unclear. Multiple Trump voters also praised Sen. Joe Manchin, D-W.Va. for fighting for veterans issues. Manchin is a well-known retail politician, and one GOP voter specifically cited a health issue that he said Manchin helped him resolve.</w:t>
      </w:r>
    </w:p>
    <w:p w14:paraId="532131A6" w14:textId="77777777" w:rsidR="00BB7A07" w:rsidRDefault="00BB7A07" w:rsidP="00BB7A07">
      <w:r>
        <w:t>Establishment Republicans</w:t>
      </w:r>
    </w:p>
    <w:p w14:paraId="3B7A9648" w14:textId="77777777" w:rsidR="00BB7A07" w:rsidRPr="000372BF" w:rsidRDefault="00BB7A07" w:rsidP="00BB7A07">
      <w:pPr>
        <w:rPr>
          <w:rStyle w:val="Emphasis"/>
        </w:rPr>
      </w:pPr>
      <w:r>
        <w:t xml:space="preserve">The President performed worse than many of his GOP predecessors with one traditionally Republican demographic — </w:t>
      </w:r>
      <w:r w:rsidRPr="000372BF">
        <w:rPr>
          <w:u w:val="single"/>
        </w:rPr>
        <w:t>white, college-educated voters</w:t>
      </w:r>
      <w:r>
        <w:t xml:space="preserve">. But those that did vote for him </w:t>
      </w:r>
      <w:r w:rsidRPr="000372BF">
        <w:rPr>
          <w:rStyle w:val="Emphasis"/>
        </w:rPr>
        <w:t>have found a reason to love him more than before.</w:t>
      </w:r>
    </w:p>
    <w:p w14:paraId="68E40DFD" w14:textId="77777777" w:rsidR="00BB7A07" w:rsidRPr="000372BF" w:rsidRDefault="00BB7A07" w:rsidP="00BB7A07">
      <w:pPr>
        <w:rPr>
          <w:rStyle w:val="Emphasis"/>
        </w:rPr>
      </w:pPr>
      <w:r w:rsidRPr="000372BF">
        <w:rPr>
          <w:u w:val="single"/>
        </w:rPr>
        <w:t>"He's done a great job for the economy</w:t>
      </w:r>
      <w:r>
        <w:t>," said Sam Ehlers, a tech worker in Cobb County, Ga. "</w:t>
      </w:r>
      <w:r w:rsidRPr="000372BF">
        <w:rPr>
          <w:rStyle w:val="Emphasis"/>
        </w:rPr>
        <w:t>Unemployment is low, taxes have been reduced, businesses are investing and hiring."</w:t>
      </w:r>
    </w:p>
    <w:p w14:paraId="0FF987D8" w14:textId="77777777" w:rsidR="00BB7A07" w:rsidRDefault="00BB7A07" w:rsidP="00BB7A07">
      <w:r>
        <w:t xml:space="preserve">The </w:t>
      </w:r>
      <w:r w:rsidRPr="000372BF">
        <w:rPr>
          <w:u w:val="single"/>
        </w:rPr>
        <w:t>tax cuts are</w:t>
      </w:r>
      <w:r>
        <w:t xml:space="preserve"> almost </w:t>
      </w:r>
      <w:r w:rsidRPr="000372BF">
        <w:rPr>
          <w:u w:val="single"/>
        </w:rPr>
        <w:t>universally popular among Republicans in the affluent suburbs</w:t>
      </w:r>
      <w:r>
        <w:t xml:space="preserve"> of Atlanta, with manicured lawns and luxury cars.</w:t>
      </w:r>
    </w:p>
    <w:p w14:paraId="72DD1047" w14:textId="77777777" w:rsidR="00BB7A07" w:rsidRDefault="00BB7A07" w:rsidP="00BB7A07">
      <w:r>
        <w:t>But there is evidence that, while Trump is solidifying his support with his base, perhaps, he is not broadening it.</w:t>
      </w:r>
    </w:p>
    <w:p w14:paraId="25C67772" w14:textId="77777777" w:rsidR="00BB7A07" w:rsidRDefault="00BB7A07" w:rsidP="00BB7A07">
      <w:r>
        <w:t>"I did vote for Trump, and now, it's like I think, 'What did I do?'" said Charlene Kratz, a teacher who was having an early dinner with a liberal friend in Marietta Square. "I'm not happy with the way things have gone with him... he's said so many racist things."</w:t>
      </w:r>
    </w:p>
    <w:p w14:paraId="49E1096F" w14:textId="77777777" w:rsidR="00BB7A07" w:rsidRDefault="00BB7A07" w:rsidP="00BB7A07">
      <w:r>
        <w:t>Kratz says that, in hindsight, she thinks the country would have been better off with Hillary Clinton.</w:t>
      </w:r>
    </w:p>
    <w:p w14:paraId="5933C9EE" w14:textId="77777777" w:rsidR="00BB7A07" w:rsidRDefault="00BB7A07" w:rsidP="00BB7A07">
      <w:r>
        <w:t>But Kratz is the exception — the only Republican voter in more than 50 interviews to express regret about voting for the president.</w:t>
      </w:r>
    </w:p>
    <w:p w14:paraId="32D68ACD" w14:textId="77777777" w:rsidR="00BB7A07" w:rsidRDefault="00BB7A07" w:rsidP="00BB7A07">
      <w:r w:rsidRPr="000372BF">
        <w:rPr>
          <w:u w:val="single"/>
        </w:rPr>
        <w:t>The President has given each of his core constituencies at least a dose of satisfaction</w:t>
      </w:r>
      <w:r>
        <w:t>, enough that they're willing to overlook what they don't like.</w:t>
      </w:r>
    </w:p>
    <w:p w14:paraId="6B979E0E" w14:textId="77777777" w:rsidR="00BB7A07" w:rsidRDefault="00BB7A07" w:rsidP="00BB7A07">
      <w:r>
        <w:t>Davis, the former Dunwoody mayor, for example, says he doesn't like the president's behavior on Twitter. But he's found a way to justify it.</w:t>
      </w:r>
    </w:p>
    <w:p w14:paraId="32977925" w14:textId="77777777" w:rsidR="00BB7A07" w:rsidRDefault="00BB7A07" w:rsidP="00BB7A07">
      <w:r w:rsidRPr="000372BF">
        <w:rPr>
          <w:u w:val="single"/>
        </w:rPr>
        <w:t>"I think (it's) an excellent way for him to deal with a news media that is hellbent on destroying him,"</w:t>
      </w:r>
      <w:r>
        <w:t xml:space="preserve"> said Davis. "So many reporters have made it clear that their mission is to impeach him, get him declared mentally deficient, whatever they're trying to do."</w:t>
      </w:r>
    </w:p>
    <w:p w14:paraId="780F563B" w14:textId="77777777" w:rsidR="00BB7A07" w:rsidRPr="000372BF" w:rsidRDefault="00BB7A07" w:rsidP="00BB7A07">
      <w:pPr>
        <w:rPr>
          <w:u w:val="single"/>
        </w:rPr>
      </w:pPr>
      <w:r>
        <w:t xml:space="preserve">This frustration with media coverage wasn't unique to Davis. In multiple interviews, </w:t>
      </w:r>
      <w:r w:rsidRPr="000372BF">
        <w:rPr>
          <w:u w:val="single"/>
        </w:rPr>
        <w:t>GOP voters insisted "the media" were on a mission to destroy the president, not giving him credit for a healthy economy or negotiations with North Korea.</w:t>
      </w:r>
    </w:p>
    <w:p w14:paraId="7F6C14CF" w14:textId="77777777" w:rsidR="00BB7A07" w:rsidRDefault="00BB7A07" w:rsidP="00BB7A07">
      <w:pPr>
        <w:rPr>
          <w:u w:val="single"/>
        </w:rPr>
      </w:pPr>
      <w:r>
        <w:t xml:space="preserve">And </w:t>
      </w:r>
      <w:r w:rsidRPr="000372BF">
        <w:rPr>
          <w:u w:val="single"/>
        </w:rPr>
        <w:t>the more criticism Trump receives, the more fiercely his defenders protect him</w:t>
      </w:r>
      <w:r>
        <w:t xml:space="preserve">, the more loyal they become, </w:t>
      </w:r>
      <w:r w:rsidRPr="000372BF">
        <w:rPr>
          <w:rStyle w:val="Emphasis"/>
        </w:rPr>
        <w:t>and the more eager they are to interpret the midterms as a referendum on the President</w:t>
      </w:r>
      <w:r>
        <w:t xml:space="preserve"> </w:t>
      </w:r>
      <w:r w:rsidRPr="000372BF">
        <w:rPr>
          <w:u w:val="single"/>
        </w:rPr>
        <w:t>— that they want to answer with a vote for Republicans.</w:t>
      </w:r>
    </w:p>
    <w:p w14:paraId="7067414F" w14:textId="77777777" w:rsidR="00BB7A07" w:rsidRDefault="00BB7A07" w:rsidP="00BB7A07"/>
    <w:p w14:paraId="5E03B7AF" w14:textId="77777777" w:rsidR="00A02735" w:rsidRDefault="00A02735" w:rsidP="00A02735">
      <w:pPr>
        <w:pStyle w:val="Heading4"/>
      </w:pPr>
      <w:r>
        <w:t xml:space="preserve">Republicans have momentum to win the midterm elections </w:t>
      </w:r>
      <w:r w:rsidRPr="005C338E">
        <w:t xml:space="preserve">by portraying </w:t>
      </w:r>
      <w:r>
        <w:t xml:space="preserve">Democrats as weak on immigration enforcement </w:t>
      </w:r>
    </w:p>
    <w:p w14:paraId="4FAAA56A" w14:textId="77777777" w:rsidR="00A02735" w:rsidRPr="00D76CBA" w:rsidRDefault="00A02735" w:rsidP="00A02735">
      <w:r w:rsidRPr="00AB20FD">
        <w:rPr>
          <w:rStyle w:val="Style13ptBold"/>
        </w:rPr>
        <w:t>Allen, 18</w:t>
      </w:r>
      <w:r>
        <w:t xml:space="preserve"> – Jonathan; VOX chief political correspondent. (“Some Democrats want to go to war over abolishing ICE. So does President Trump” NBC News. July 3, 2018. </w:t>
      </w:r>
      <w:r w:rsidRPr="00D76CBA">
        <w:t>https://www.nbcnews.com/politics/politics-news/some-democrats-want-go-war-over-abolishing-ice-so-does-n888606</w:t>
      </w:r>
      <w:r>
        <w:t>)//GK</w:t>
      </w:r>
    </w:p>
    <w:p w14:paraId="71A701EB" w14:textId="68FA2FA1" w:rsidR="00A02735" w:rsidRDefault="00A02735" w:rsidP="00A02735">
      <w:r>
        <w:t xml:space="preserve">But his allies say </w:t>
      </w:r>
      <w:r w:rsidRPr="00590822">
        <w:rPr>
          <w:u w:val="single"/>
        </w:rPr>
        <w:t xml:space="preserve">he's found a </w:t>
      </w:r>
      <w:r w:rsidRPr="00590822">
        <w:rPr>
          <w:b/>
          <w:u w:val="single"/>
        </w:rPr>
        <w:t>huge political winner, for the midterm elections</w:t>
      </w:r>
      <w:r>
        <w:t xml:space="preserve"> and his 2020 re-election bid, </w:t>
      </w:r>
      <w:r w:rsidRPr="00590822">
        <w:rPr>
          <w:u w:val="single"/>
        </w:rPr>
        <w:t>in the call by</w:t>
      </w:r>
      <w:r>
        <w:t xml:space="preserve"> some </w:t>
      </w:r>
      <w:r w:rsidRPr="00590822">
        <w:rPr>
          <w:u w:val="single"/>
        </w:rPr>
        <w:t>prominent Democrats to "abolish ICE"</w:t>
      </w:r>
      <w:r>
        <w:t xml:space="preserve"> — the acronym for the U.S. Immigration and Customs Enforcement agency.</w:t>
      </w:r>
    </w:p>
    <w:p w14:paraId="2F017F85" w14:textId="77777777" w:rsidR="00A02735" w:rsidRDefault="00A02735" w:rsidP="00A02735">
      <w:r>
        <w:t xml:space="preserve">"There’s long been division in the Republican Party on the issue of immigration, but </w:t>
      </w:r>
      <w:r w:rsidRPr="00590822">
        <w:rPr>
          <w:u w:val="single"/>
        </w:rPr>
        <w:t>the one thing everyone can agree on is the Democrats are crazy for wanting to abolish ICE</w:t>
      </w:r>
      <w:r>
        <w:t>," said a former Trump White House official who spoke to NBC on the condition of anonymity to discuss the president's strategy.</w:t>
      </w:r>
    </w:p>
    <w:p w14:paraId="6785E190" w14:textId="77777777" w:rsidR="00A02735" w:rsidRDefault="00A02735" w:rsidP="00A02735">
      <w:r>
        <w:t xml:space="preserve">That helps explain why </w:t>
      </w:r>
      <w:r w:rsidRPr="00590822">
        <w:rPr>
          <w:u w:val="single"/>
        </w:rPr>
        <w:t>Trump is turning the fight over detention-policy into a full-blown war over ICE.</w:t>
      </w:r>
    </w:p>
    <w:p w14:paraId="162B3FC2" w14:textId="77777777" w:rsidR="00A02735" w:rsidRDefault="00A02735" w:rsidP="00A02735">
      <w:r w:rsidRPr="00590822">
        <w:rPr>
          <w:u w:val="single"/>
        </w:rPr>
        <w:t xml:space="preserve">From the Trumpworld perspective, </w:t>
      </w:r>
      <w:r w:rsidRPr="00590822">
        <w:rPr>
          <w:b/>
          <w:u w:val="single"/>
        </w:rPr>
        <w:t>it's an easy branding exercise</w:t>
      </w:r>
      <w:r w:rsidRPr="00590822">
        <w:rPr>
          <w:u w:val="single"/>
        </w:rPr>
        <w:t>: Democrats are for getting rid of an agency that cracks down on undocumented immigrants; which makes them in favor of open borders; and</w:t>
      </w:r>
      <w:r>
        <w:t xml:space="preserve">, in turn, that </w:t>
      </w:r>
      <w:r w:rsidRPr="00590822">
        <w:rPr>
          <w:u w:val="single"/>
        </w:rPr>
        <w:t>means they are</w:t>
      </w:r>
      <w:r>
        <w:t xml:space="preserve"> generally </w:t>
      </w:r>
      <w:r w:rsidRPr="00590822">
        <w:rPr>
          <w:u w:val="single"/>
        </w:rPr>
        <w:t>for lawlessness</w:t>
      </w:r>
      <w:r>
        <w:t>.</w:t>
      </w:r>
    </w:p>
    <w:p w14:paraId="1439C547" w14:textId="77777777" w:rsidR="00A02735" w:rsidRDefault="00A02735" w:rsidP="00A02735">
      <w:r>
        <w:t>Better yet, for Trump, the faces of the policy are Democrats who are widely considered potential 2020 rivals to him, including Sens. Kirsten Gillibrand of New York, Elizabeth Warren of Massachusetts and, to a slightly lesser extent because she hasn't directly called for an end to the agency, Kamala Harris, D-Calif. They're raising their voices just as he is ramping up a barnstorming tour in advance of the midterm elections that is a not-so-dry run for his re-election campaign.</w:t>
      </w:r>
    </w:p>
    <w:p w14:paraId="0751F96E" w14:textId="77777777" w:rsidR="00A02735" w:rsidRPr="00590822" w:rsidRDefault="00A02735" w:rsidP="00A02735">
      <w:pPr>
        <w:rPr>
          <w:u w:val="single"/>
        </w:rPr>
      </w:pPr>
      <w:r>
        <w:t xml:space="preserve">And, best of all for Trump, they did the branding for him. </w:t>
      </w:r>
      <w:r w:rsidRPr="00590822">
        <w:rPr>
          <w:u w:val="single"/>
        </w:rPr>
        <w:t>"Abolish ICE" isn't his phrase; it's theirs.</w:t>
      </w:r>
    </w:p>
    <w:p w14:paraId="6EDAB31F" w14:textId="77777777" w:rsidR="00A02735" w:rsidRDefault="00A02735" w:rsidP="00A02735">
      <w:r>
        <w:t>"</w:t>
      </w:r>
      <w:r w:rsidRPr="00590822">
        <w:rPr>
          <w:u w:val="single"/>
        </w:rPr>
        <w:t xml:space="preserve">He has taken the abolish ICE thing, he’s wrapping it around the necks of the Democrats and he views it as his </w:t>
      </w:r>
      <w:r w:rsidRPr="00590822">
        <w:rPr>
          <w:b/>
          <w:u w:val="single"/>
        </w:rPr>
        <w:t>blunt instrument to defeat the Democrats in 2018</w:t>
      </w:r>
      <w:r>
        <w:t xml:space="preserve"> and whoever they put up in 2020," the former White House official said. "No doubt about it."</w:t>
      </w:r>
    </w:p>
    <w:p w14:paraId="57169503" w14:textId="77777777" w:rsidR="00A02735" w:rsidRDefault="00A02735" w:rsidP="00A02735">
      <w:r>
        <w:t>It's not just Trump's campaign that is pushing the issue. The official White House Twitter account slammed Warren and Harris on Monday for their statements on immigration, and the administration is pushing out stories about ICE's law enforcement work.</w:t>
      </w:r>
    </w:p>
    <w:p w14:paraId="44F0FD93" w14:textId="77777777" w:rsidR="00A02735" w:rsidRDefault="00A02735" w:rsidP="00A02735">
      <w:r>
        <w:t>That's coming from a president who has spent much of his time in office trying to undermine the credibility of the FBI, the Justice Department, the National Security Agency and other federal national security and criminal justice agencies.</w:t>
      </w:r>
    </w:p>
    <w:p w14:paraId="6C3CC2BF" w14:textId="77777777" w:rsidR="00A02735" w:rsidRDefault="00A02735" w:rsidP="00A02735">
      <w:r>
        <w:t xml:space="preserve">While it's not yet clear how the public will react to the abolish ICE </w:t>
      </w:r>
      <w:r w:rsidRPr="00590822">
        <w:t>fight,</w:t>
      </w:r>
      <w:r w:rsidRPr="00590822">
        <w:rPr>
          <w:u w:val="single"/>
        </w:rPr>
        <w:t xml:space="preserve"> there's little doubt that Trump is happier waging it</w:t>
      </w:r>
      <w:r>
        <w:t xml:space="preserve"> than talking about the policy of separating families or his failure, so far, to build the border wall or stop illegal immigration. And it's equally evident that </w:t>
      </w:r>
      <w:r w:rsidRPr="00590822">
        <w:rPr>
          <w:u w:val="single"/>
        </w:rPr>
        <w:t>Democratic leaders thinking about the midterms</w:t>
      </w:r>
      <w:r>
        <w:t xml:space="preserve">, rather than the 2020 presidential primary, </w:t>
      </w:r>
      <w:r w:rsidRPr="00590822">
        <w:rPr>
          <w:u w:val="single"/>
        </w:rPr>
        <w:t>are wary of being portrayed as opponents of a law enforcement agency.</w:t>
      </w:r>
    </w:p>
    <w:p w14:paraId="72080B20" w14:textId="77777777" w:rsidR="00A02735" w:rsidRDefault="00A02735" w:rsidP="00A02735">
      <w:r>
        <w:t xml:space="preserve">Now, </w:t>
      </w:r>
      <w:r w:rsidRPr="00590822">
        <w:rPr>
          <w:u w:val="single"/>
        </w:rPr>
        <w:t xml:space="preserve">it's the </w:t>
      </w:r>
      <w:r w:rsidRPr="00590822">
        <w:rPr>
          <w:b/>
          <w:u w:val="single"/>
        </w:rPr>
        <w:t>divisions between Democratic leaders and their political base that are on display</w:t>
      </w:r>
      <w:r>
        <w:t>, not the Republican schism over Trump's policies that led the House to reject two GOP-written immigration bills in recent weeks.</w:t>
      </w:r>
    </w:p>
    <w:p w14:paraId="399FC0A3" w14:textId="77777777" w:rsidR="00A02735" w:rsidRDefault="00A02735" w:rsidP="00A02735">
      <w:r>
        <w:t>Most congressional Democrats, including Senate Minority Leader Chuck Schumer, D-N.Y., have kept their distance from the "abolish ICE" calls being made by their colleagues and party activists. And, for the most part, those who favor getting rid of the agency are careful to say they want to put something in its place.</w:t>
      </w:r>
    </w:p>
    <w:p w14:paraId="40AE0A5A" w14:textId="77777777" w:rsidR="00A02735" w:rsidRDefault="00A02735" w:rsidP="00A02735">
      <w:r>
        <w:t>But that's the kind of nuance Trump doesn't deal in. He falsely accused Harris of "supporting the animals of MS-13," a transnational gang involved in drug-trafficking, torture and murder, because she said "we’ve got to critically re-examine ICE and its role" and "probably think about starting from scratch."</w:t>
      </w:r>
    </w:p>
    <w:p w14:paraId="6FCFF011" w14:textId="77777777" w:rsidR="00A02735" w:rsidRDefault="00A02735" w:rsidP="00A02735">
      <w:r>
        <w:t>Julian Zelizer, a professor of history and public affairs at Princeton who has written several books about presidents, said Democrats are falling into a deep trap by focusing on ICE rather than Trump's immigration policies.</w:t>
      </w:r>
    </w:p>
    <w:p w14:paraId="1739A00F" w14:textId="77777777" w:rsidR="00A02735" w:rsidRDefault="00A02735" w:rsidP="00A02735">
      <w:r>
        <w:t>"</w:t>
      </w:r>
      <w:r w:rsidRPr="00590822">
        <w:rPr>
          <w:u w:val="single"/>
        </w:rPr>
        <w:t>It takes attention away from President Trump and his policy decisions</w:t>
      </w:r>
      <w:r>
        <w:t xml:space="preserve"> toward a government body that most Americans are not familiar with," Zelizer said. "Moreover, </w:t>
      </w:r>
      <w:r w:rsidRPr="00590822">
        <w:rPr>
          <w:u w:val="single"/>
        </w:rPr>
        <w:t xml:space="preserve">by talking about eliminating an agency that is assumed to handle border control </w:t>
      </w:r>
      <w:r>
        <w:t xml:space="preserve">(which of course they are not) </w:t>
      </w:r>
      <w:r w:rsidRPr="00590822">
        <w:rPr>
          <w:u w:val="single"/>
        </w:rPr>
        <w:t>the Democrats allow the GOP to paint them as being totally open borders and wanting to eliminate any kind of front line</w:t>
      </w:r>
      <w:r>
        <w:t>. This of course is not true, and Democrats clearly want to replace ICE with something else but the second steps get lost in the world of Twitter-politics."</w:t>
      </w:r>
    </w:p>
    <w:p w14:paraId="18BE17DF" w14:textId="77777777" w:rsidR="00A02735" w:rsidRDefault="00A02735" w:rsidP="00A02735">
      <w:r>
        <w:t>For example, NRA spokeswoman Dana Loesch skipped right over that part when discussing the issue on FOX News.</w:t>
      </w:r>
    </w:p>
    <w:p w14:paraId="4FA6973C" w14:textId="77777777" w:rsidR="00A02735" w:rsidRDefault="00A02735" w:rsidP="00A02735">
      <w:r>
        <w:t>"The calls to abolish ICE and have nothing there in its place, it’s irresponsible and it’s reckless governance from a party who should know better," she said.</w:t>
      </w:r>
    </w:p>
    <w:p w14:paraId="4504AEBD" w14:textId="77777777" w:rsidR="00A02735" w:rsidRDefault="00A02735" w:rsidP="00A02735">
      <w:r>
        <w:t>Kevin W</w:t>
      </w:r>
    </w:p>
    <w:p w14:paraId="5FB06F9C" w14:textId="77777777" w:rsidR="00A02735" w:rsidRDefault="00A02735" w:rsidP="00A02735">
      <w:r>
        <w:t>@kwilli1046</w:t>
      </w:r>
    </w:p>
    <w:p w14:paraId="0EB6A38B" w14:textId="77777777" w:rsidR="00A02735" w:rsidRDefault="00A02735" w:rsidP="00A02735">
      <w:r>
        <w:t xml:space="preserve"> Dana Loesch: “The calls to abolish ICE and have nothing there in its place, it’s irresponsible and it’s reckless governance from a party who should know better.” #MAGA #FoxNews </w:t>
      </w:r>
    </w:p>
    <w:p w14:paraId="0FACC63E" w14:textId="77777777" w:rsidR="00A02735" w:rsidRDefault="00A02735" w:rsidP="00A02735">
      <w:r>
        <w:t>5:24 AM - Jul 3, 2018</w:t>
      </w:r>
    </w:p>
    <w:p w14:paraId="723DFB95" w14:textId="77777777" w:rsidR="00A02735" w:rsidRDefault="00A02735" w:rsidP="00A02735">
      <w:r>
        <w:t>509</w:t>
      </w:r>
    </w:p>
    <w:p w14:paraId="4EE972C6" w14:textId="77777777" w:rsidR="00A02735" w:rsidRDefault="00A02735" w:rsidP="00A02735">
      <w:r>
        <w:t>298 people are talking about this</w:t>
      </w:r>
    </w:p>
    <w:p w14:paraId="6CE4E247" w14:textId="77777777" w:rsidR="00A02735" w:rsidRDefault="00A02735" w:rsidP="00A02735">
      <w:r>
        <w:t>Twitter Ads info and privacy</w:t>
      </w:r>
    </w:p>
    <w:p w14:paraId="23C9C185" w14:textId="77777777" w:rsidR="00A02735" w:rsidRDefault="00A02735" w:rsidP="00A02735">
      <w:r>
        <w:t xml:space="preserve">At a time when Trump has been struggling with his policies, </w:t>
      </w:r>
      <w:r w:rsidRPr="00590822">
        <w:rPr>
          <w:u w:val="single"/>
        </w:rPr>
        <w:t xml:space="preserve">Democrats have offered him a chance to </w:t>
      </w:r>
      <w:r w:rsidRPr="00590822">
        <w:rPr>
          <w:b/>
          <w:u w:val="single"/>
        </w:rPr>
        <w:t>pivot to better political ground</w:t>
      </w:r>
      <w:r>
        <w:t>, Zelizer said.</w:t>
      </w:r>
    </w:p>
    <w:p w14:paraId="0E11CB62" w14:textId="77777777" w:rsidR="00A02735" w:rsidRDefault="00A02735" w:rsidP="00A02735">
      <w:r>
        <w:t>"Right now Democrats have a huge issue on their hands, the implementation of President Trump's draconian hardline anti-immigration policies with the separation of children from their family, but talking about government reform has shifted attention away from this issue," he said.</w:t>
      </w:r>
    </w:p>
    <w:p w14:paraId="5BB42DB1" w14:textId="77777777" w:rsidR="00A02735" w:rsidRDefault="00A02735" w:rsidP="00A02735">
      <w:r>
        <w:t xml:space="preserve">And </w:t>
      </w:r>
      <w:r w:rsidRPr="00590822">
        <w:rPr>
          <w:u w:val="single"/>
        </w:rPr>
        <w:t>Trump is happy to keep a spotlight on that heading into the midterms</w:t>
      </w:r>
      <w:r>
        <w:t xml:space="preserve"> and his own re-election.</w:t>
      </w:r>
    </w:p>
    <w:p w14:paraId="1E08EFB9" w14:textId="77777777" w:rsidR="00CF58FB" w:rsidRPr="0094513A" w:rsidRDefault="00CF58FB" w:rsidP="00CF58FB">
      <w:pPr>
        <w:pStyle w:val="Heading4"/>
        <w:rPr>
          <w:rStyle w:val="Style13ptBold"/>
          <w:b/>
          <w:color w:val="000000" w:themeColor="text1"/>
        </w:rPr>
      </w:pPr>
      <w:r w:rsidRPr="0094513A">
        <w:rPr>
          <w:rStyle w:val="Style13ptBold"/>
          <w:b/>
          <w:color w:val="000000" w:themeColor="text1"/>
        </w:rPr>
        <w:t>Hardline immigration policy allows Trump to mobilize conservative voters and counter the Dem wave</w:t>
      </w:r>
    </w:p>
    <w:p w14:paraId="57E14DEB" w14:textId="77777777" w:rsidR="00CF58FB" w:rsidRPr="0094513A" w:rsidRDefault="00CF58FB" w:rsidP="00CF58FB">
      <w:pPr>
        <w:rPr>
          <w:color w:val="000000" w:themeColor="text1"/>
        </w:rPr>
      </w:pPr>
      <w:r w:rsidRPr="0094513A">
        <w:rPr>
          <w:rStyle w:val="Style13ptBold"/>
          <w:color w:val="000000" w:themeColor="text1"/>
        </w:rPr>
        <w:t>O’Connel 7/3</w:t>
      </w:r>
      <w:r w:rsidRPr="0094513A">
        <w:rPr>
          <w:color w:val="000000" w:themeColor="text1"/>
        </w:rPr>
        <w:t xml:space="preserve">- chairman of CivicForumPAC, an adjunct professor at The George Washington University Graduate School of Political Management (7/3/18, Ford, The Hill, '”Abolish ICE' is a political winner — for Donald Trump” </w:t>
      </w:r>
      <w:hyperlink r:id="rId8" w:history="1">
        <w:r w:rsidRPr="00510B77">
          <w:rPr>
            <w:rStyle w:val="Hyperlink"/>
          </w:rPr>
          <w:t>http://thehill.com/opinion/campaign/395225-abolish-ice-is-a-political-winner-for-donald-trump)</w:t>
        </w:r>
      </w:hyperlink>
      <w:r w:rsidRPr="0094513A">
        <w:rPr>
          <w:color w:val="000000" w:themeColor="text1"/>
        </w:rPr>
        <w:t xml:space="preserve"> //TVZ </w:t>
      </w:r>
    </w:p>
    <w:p w14:paraId="68875780" w14:textId="77777777" w:rsidR="00CF58FB" w:rsidRPr="0094513A" w:rsidRDefault="00CF58FB" w:rsidP="00CF58FB">
      <w:pPr>
        <w:rPr>
          <w:color w:val="000000" w:themeColor="text1"/>
        </w:rPr>
      </w:pPr>
      <w:r w:rsidRPr="0094513A">
        <w:rPr>
          <w:rStyle w:val="StyleUnderline"/>
          <w:color w:val="000000" w:themeColor="text1"/>
        </w:rPr>
        <w:t xml:space="preserve">As The Hill recently reported, the call to abolish ICE is quickly being adopted by Democrats who want to see their stars rise in the 2020 presidential election. </w:t>
      </w:r>
      <w:r w:rsidRPr="0094513A">
        <w:rPr>
          <w:color w:val="000000" w:themeColor="text1"/>
        </w:rPr>
        <w:t xml:space="preserve">Sens. Kirsten Gillibrand (D-N.Y.), Elizabeth Warren (D-Mass.), and Kamala Harris (D-Calif) have all called for the agency to be abolished or to “start from scratch.” Another likely 2020 hopeful, New York Mayor Bill de Blasio (D), joined the chorus too.  </w:t>
      </w:r>
    </w:p>
    <w:p w14:paraId="2B34B89F" w14:textId="77777777" w:rsidR="00CF58FB" w:rsidRPr="0094513A" w:rsidRDefault="00CF58FB" w:rsidP="00CF58FB">
      <w:pPr>
        <w:rPr>
          <w:rStyle w:val="StyleUnderline"/>
          <w:color w:val="000000" w:themeColor="text1"/>
        </w:rPr>
      </w:pPr>
      <w:r w:rsidRPr="0094513A">
        <w:rPr>
          <w:color w:val="000000" w:themeColor="text1"/>
        </w:rPr>
        <w:t xml:space="preserve"> Trump’s “zero tolerance” policy calls for the prosecution of illegal border crossers, where previously “catch and release” was the standard process. Due to inadequacies with the current law on the books, a side effect was that parents who illegally crossed the border were separated from their alleged children. </w:t>
      </w:r>
      <w:r w:rsidRPr="0094513A">
        <w:rPr>
          <w:rStyle w:val="StyleUnderline"/>
          <w:color w:val="000000" w:themeColor="text1"/>
        </w:rPr>
        <w:t xml:space="preserve">After several weeks of the policy, it </w:t>
      </w:r>
      <w:r w:rsidRPr="0094513A">
        <w:rPr>
          <w:color w:val="000000" w:themeColor="text1"/>
        </w:rPr>
        <w:t xml:space="preserve">was clear that the practice of separating parents and children was rapidly becoming an optics nightmare. The </w:t>
      </w:r>
      <w:r w:rsidRPr="0094513A">
        <w:rPr>
          <w:rStyle w:val="StyleUnderline"/>
          <w:color w:val="000000" w:themeColor="text1"/>
        </w:rPr>
        <w:t>Trump</w:t>
      </w:r>
      <w:r w:rsidRPr="0094513A">
        <w:rPr>
          <w:color w:val="000000" w:themeColor="text1"/>
        </w:rPr>
        <w:t xml:space="preserve"> administration has since </w:t>
      </w:r>
      <w:r w:rsidRPr="0094513A">
        <w:rPr>
          <w:rStyle w:val="StyleUnderline"/>
          <w:color w:val="000000" w:themeColor="text1"/>
        </w:rPr>
        <w:t>ceased the practice of separating children from their parents and will now “detain families together during the pendency of immigration proceedings when they are apprehended at or between ports of entry.”</w:t>
      </w:r>
    </w:p>
    <w:p w14:paraId="209B6D8D" w14:textId="77777777" w:rsidR="00CF58FB" w:rsidRPr="0094513A" w:rsidRDefault="00CF58FB" w:rsidP="00CF58FB">
      <w:pPr>
        <w:rPr>
          <w:color w:val="000000" w:themeColor="text1"/>
        </w:rPr>
      </w:pPr>
      <w:r w:rsidRPr="0094513A">
        <w:rPr>
          <w:rStyle w:val="StyleUnderline"/>
          <w:color w:val="000000" w:themeColor="text1"/>
        </w:rPr>
        <w:t>Democrats, predictably, went straight to the Nazi/fascist/inhumane playbook. However, since Trump signed his executive order ending the separation of families, Democrats have doubled down. Their continued badgering of the president and his administration on the issue of illegal immigration turns out to be vastly out-of-touch with the majority of American voters.</w:t>
      </w:r>
      <w:r w:rsidRPr="0094513A">
        <w:rPr>
          <w:color w:val="000000" w:themeColor="text1"/>
        </w:rPr>
        <w:t xml:space="preserve"> </w:t>
      </w:r>
      <w:r w:rsidRPr="0094513A">
        <w:rPr>
          <w:rStyle w:val="Emphasis"/>
          <w:color w:val="000000" w:themeColor="text1"/>
        </w:rPr>
        <w:t>And the campaign by some on the left to “abolish ICE,” the government entity tasked with enforcing immigration law inside the country is a political loser</w:t>
      </w:r>
      <w:r w:rsidRPr="0094513A">
        <w:rPr>
          <w:rStyle w:val="StyleUnderline"/>
          <w:color w:val="000000" w:themeColor="text1"/>
        </w:rPr>
        <w:t>.</w:t>
      </w:r>
    </w:p>
    <w:p w14:paraId="05C68022" w14:textId="77777777" w:rsidR="00CF58FB" w:rsidRPr="0094513A" w:rsidRDefault="00CF58FB" w:rsidP="00CF58FB">
      <w:pPr>
        <w:rPr>
          <w:rStyle w:val="StyleUnderline"/>
          <w:color w:val="000000" w:themeColor="text1"/>
        </w:rPr>
      </w:pPr>
      <w:r w:rsidRPr="0094513A">
        <w:rPr>
          <w:rStyle w:val="StyleUnderline"/>
          <w:color w:val="000000" w:themeColor="text1"/>
        </w:rPr>
        <w:t>According to the latest Harvard-Harris poll, 70 percent of registered voters, including 69 percent of independents, think we need stricter enforcement of the country’s immigration laws. Sixty-nine percent of those polled said ICE should not be abolished.</w:t>
      </w:r>
      <w:r w:rsidRPr="0094513A">
        <w:rPr>
          <w:color w:val="000000" w:themeColor="text1"/>
        </w:rPr>
        <w:t xml:space="preserve"> Further, the survey found tremendous opposition, 84 percent, to the sanctuary city practice of not notifying immigration authorities when an an illegal immigrant has been arrested for crimes and taken into custody.</w:t>
      </w:r>
    </w:p>
    <w:p w14:paraId="2B2E5DE3" w14:textId="77777777" w:rsidR="00CF58FB" w:rsidRPr="0094513A" w:rsidRDefault="00CF58FB" w:rsidP="00CF58FB">
      <w:pPr>
        <w:rPr>
          <w:color w:val="000000" w:themeColor="text1"/>
        </w:rPr>
      </w:pPr>
      <w:r w:rsidRPr="0094513A">
        <w:rPr>
          <w:rStyle w:val="Emphasis"/>
          <w:color w:val="000000" w:themeColor="text1"/>
        </w:rPr>
        <w:t>Trump seems to have landed on a political winner with his “four pillars” immigration policy.</w:t>
      </w:r>
      <w:r w:rsidRPr="0094513A">
        <w:rPr>
          <w:color w:val="000000" w:themeColor="text1"/>
        </w:rPr>
        <w:t xml:space="preserve"> This proposal, which would provide work permits and a pathway to citizenship for undocumented immigrants brought here as children, otherwise known as DACA beneficiaries, in exchange for ending the diversity visa lottery program, funding barrier security on the U.S. southern border, and limiting chain-migration in favor of merit-based, is supported by 63 percent of registered voters.</w:t>
      </w:r>
    </w:p>
    <w:p w14:paraId="2CD49685" w14:textId="77777777" w:rsidR="00CF58FB" w:rsidRPr="0094513A" w:rsidRDefault="00CF58FB" w:rsidP="00CF58FB">
      <w:pPr>
        <w:rPr>
          <w:rStyle w:val="StyleUnderline"/>
          <w:color w:val="000000" w:themeColor="text1"/>
        </w:rPr>
      </w:pPr>
      <w:r w:rsidRPr="0094513A">
        <w:rPr>
          <w:rStyle w:val="StyleUnderline"/>
          <w:color w:val="000000" w:themeColor="text1"/>
        </w:rPr>
        <w:t>The takeaway for an increasing number of Americans is that the Democratic Party is insincere about enforcing our immigration laws or borders.</w:t>
      </w:r>
      <w:r w:rsidRPr="0094513A">
        <w:rPr>
          <w:color w:val="000000" w:themeColor="text1"/>
        </w:rPr>
        <w:t xml:space="preserve"> </w:t>
      </w:r>
      <w:r w:rsidRPr="0094513A">
        <w:rPr>
          <w:rStyle w:val="StyleUnderline"/>
          <w:color w:val="000000" w:themeColor="text1"/>
        </w:rPr>
        <w:t>When you strip away the hyperbole and hysteria, the campaign against ICE is, at its core, a campaign for open borders. It is so far outside of mainstream thinking, it not only plays right into the hands of</w:t>
      </w:r>
      <w:r w:rsidRPr="0094513A">
        <w:rPr>
          <w:color w:val="000000" w:themeColor="text1"/>
        </w:rPr>
        <w:t xml:space="preserve"> Donald</w:t>
      </w:r>
      <w:r w:rsidRPr="0094513A">
        <w:rPr>
          <w:rStyle w:val="StyleUnderline"/>
          <w:color w:val="000000" w:themeColor="text1"/>
        </w:rPr>
        <w:t xml:space="preserve"> Trump, </w:t>
      </w:r>
      <w:r w:rsidRPr="0094513A">
        <w:rPr>
          <w:rStyle w:val="Emphasis"/>
          <w:color w:val="000000" w:themeColor="text1"/>
        </w:rPr>
        <w:t>but it also provides Congressional Republicans with a much needed counter-balance to Democratic enthusiasm four months out from the 2018 midterms</w:t>
      </w:r>
      <w:r w:rsidRPr="0094513A">
        <w:rPr>
          <w:rStyle w:val="StyleUnderline"/>
          <w:color w:val="000000" w:themeColor="text1"/>
        </w:rPr>
        <w:t>. After all, immigration will drive more Republicans to the polls than any other issue, according to Gallup, offsetting the supposed enthusiasm gap Democrats are counting on to retake one or both houses of Congress.</w:t>
      </w:r>
    </w:p>
    <w:p w14:paraId="729F49F9" w14:textId="77777777" w:rsidR="00CF58FB" w:rsidRPr="0094513A" w:rsidRDefault="00CF58FB" w:rsidP="00CF58FB">
      <w:pPr>
        <w:rPr>
          <w:rStyle w:val="Emphasis"/>
          <w:color w:val="000000" w:themeColor="text1"/>
        </w:rPr>
      </w:pPr>
      <w:r w:rsidRPr="0094513A">
        <w:rPr>
          <w:rStyle w:val="Emphasis"/>
          <w:color w:val="000000" w:themeColor="text1"/>
        </w:rPr>
        <w:t>If Democrats fail to wise up and tone down the theatrics, Republicans will ride this issue all the way to the ballot-box.</w:t>
      </w:r>
    </w:p>
    <w:p w14:paraId="014E4E8D" w14:textId="33C35256" w:rsidR="00F66F50" w:rsidRDefault="001B0B8E" w:rsidP="00F66F50">
      <w:pPr>
        <w:pStyle w:val="Heading3"/>
      </w:pPr>
      <w:bookmarkStart w:id="0" w:name="_Hlk518820836"/>
      <w:r>
        <w:t>GOP Will Win</w:t>
      </w:r>
    </w:p>
    <w:p w14:paraId="0A387A95" w14:textId="77777777" w:rsidR="001B0B8E" w:rsidRPr="001B0B8E" w:rsidRDefault="001B0B8E" w:rsidP="001B0B8E"/>
    <w:p w14:paraId="3428206F" w14:textId="77777777" w:rsidR="00F66F50" w:rsidRPr="00F66F50" w:rsidRDefault="00F66F50" w:rsidP="00F66F50">
      <w:pPr>
        <w:pStyle w:val="Heading4"/>
      </w:pPr>
      <w:r w:rsidRPr="00F66F50">
        <w:t xml:space="preserve">GOP will stave off the blue wave now- strong economy and increasing approval ratings </w:t>
      </w:r>
    </w:p>
    <w:p w14:paraId="0271186C" w14:textId="77777777" w:rsidR="00F66F50" w:rsidRPr="00DA30AA" w:rsidRDefault="00F66F50" w:rsidP="00F66F50">
      <w:pPr>
        <w:rPr>
          <w:rStyle w:val="Style13ptBold"/>
          <w:b w:val="0"/>
          <w:color w:val="000000" w:themeColor="text1"/>
        </w:rPr>
      </w:pPr>
      <w:r w:rsidRPr="00DA30AA">
        <w:rPr>
          <w:rStyle w:val="Style13ptBold"/>
          <w:color w:val="000000" w:themeColor="text1"/>
        </w:rPr>
        <w:t>Wilson 7/7</w:t>
      </w:r>
      <w:r w:rsidRPr="00D501CC">
        <w:rPr>
          <w:rStyle w:val="Style13ptBold"/>
          <w:color w:val="000000" w:themeColor="text1"/>
          <w:sz w:val="22"/>
        </w:rPr>
        <w:t xml:space="preserve">- </w:t>
      </w:r>
      <w:r w:rsidRPr="00D501CC">
        <w:rPr>
          <w:rStyle w:val="Style13ptBold"/>
          <w:b w:val="0"/>
          <w:color w:val="000000" w:themeColor="text1"/>
          <w:sz w:val="22"/>
        </w:rPr>
        <w:t xml:space="preserve">national correspondent for The Hill ( 7/7/18, Reid, The Hill, “Voter optimism holds key to GOP’s midterm hopes” </w:t>
      </w:r>
      <w:hyperlink r:id="rId9" w:history="1">
        <w:r w:rsidRPr="00D501CC">
          <w:rPr>
            <w:rStyle w:val="Hyperlink"/>
            <w:color w:val="000000" w:themeColor="text1"/>
          </w:rPr>
          <w:t>http://thehill.com/homenews/campaign/395874-voter-optimism-holds-key-to-gops-midterm-hopes)</w:t>
        </w:r>
      </w:hyperlink>
      <w:r w:rsidRPr="00D501CC">
        <w:rPr>
          <w:rStyle w:val="Style13ptBold"/>
          <w:b w:val="0"/>
          <w:color w:val="000000" w:themeColor="text1"/>
          <w:sz w:val="22"/>
        </w:rPr>
        <w:t xml:space="preserve"> //TVZ </w:t>
      </w:r>
    </w:p>
    <w:p w14:paraId="47C29AE6" w14:textId="77777777" w:rsidR="00F66F50" w:rsidRPr="00F66F50" w:rsidRDefault="00F66F50" w:rsidP="00F66F50">
      <w:pPr>
        <w:rPr>
          <w:rStyle w:val="StyleUnderline"/>
          <w:color w:val="000000" w:themeColor="text1"/>
        </w:rPr>
      </w:pPr>
      <w:r w:rsidRPr="00F66F50">
        <w:rPr>
          <w:rStyle w:val="StyleUnderline"/>
          <w:color w:val="000000" w:themeColor="text1"/>
        </w:rPr>
        <w:t>GOP strategists are hopeful that a booming economy and voters’ growing confidence on the country’s direction will dampen what might otherwise be a wave for Democrats in November’s midterms.</w:t>
      </w:r>
    </w:p>
    <w:p w14:paraId="0FBD3979" w14:textId="77777777" w:rsidR="00F66F50" w:rsidRPr="00F66F50" w:rsidRDefault="00F66F50" w:rsidP="00F66F50">
      <w:pPr>
        <w:rPr>
          <w:rStyle w:val="StyleUnderline"/>
          <w:color w:val="000000" w:themeColor="text1"/>
        </w:rPr>
      </w:pPr>
      <w:r w:rsidRPr="00F66F50">
        <w:rPr>
          <w:rStyle w:val="StyleUnderline"/>
          <w:color w:val="000000" w:themeColor="text1"/>
        </w:rPr>
        <w:t xml:space="preserve">Republican pollsters are nervous about President Trump’s approval rating and a generic ballot match-up that reliably favors Democrats, but a review of polling conducted before the last seven midterm elections shows the fate of the incumbent president’s party can rise or fall based on voters’ views of the direction of the country. </w:t>
      </w:r>
    </w:p>
    <w:p w14:paraId="69528376" w14:textId="77777777" w:rsidR="00F66F50" w:rsidRPr="00F66F50" w:rsidRDefault="00F66F50" w:rsidP="00F66F50">
      <w:pPr>
        <w:rPr>
          <w:rStyle w:val="StyleUnderline"/>
          <w:color w:val="000000" w:themeColor="text1"/>
        </w:rPr>
      </w:pPr>
      <w:r w:rsidRPr="00F66F50">
        <w:rPr>
          <w:rStyle w:val="StyleUnderline"/>
          <w:color w:val="000000" w:themeColor="text1"/>
        </w:rPr>
        <w:t>In 1994, 2006, 2010 and 2014 — all wave midterm years in which the president’s party lost a large number of House seats — voters overwhelmingly said the country was headed in the wrong direction.</w:t>
      </w:r>
    </w:p>
    <w:p w14:paraId="1D8A4207" w14:textId="77777777" w:rsidR="00F66F50" w:rsidRPr="00F66F50" w:rsidRDefault="00F66F50" w:rsidP="00F66F50">
      <w:pPr>
        <w:rPr>
          <w:rStyle w:val="Style13ptBold"/>
          <w:b w:val="0"/>
          <w:color w:val="000000" w:themeColor="text1"/>
          <w:sz w:val="22"/>
        </w:rPr>
      </w:pPr>
      <w:r w:rsidRPr="00F66F50">
        <w:rPr>
          <w:rStyle w:val="Style13ptBold"/>
          <w:b w:val="0"/>
          <w:color w:val="000000" w:themeColor="text1"/>
          <w:sz w:val="22"/>
        </w:rPr>
        <w:t>In 2006, when Democrats reclaimed control of Congress, more than twice as many voters said America was on the wrong track as those who said the opposite. In 2010, when Republicans stormed back to the majority, just 32 percent said the country was headed in the right direction, while 59 percent said it was on the wrong track.</w:t>
      </w:r>
    </w:p>
    <w:p w14:paraId="5C13B931" w14:textId="77777777" w:rsidR="00F66F50" w:rsidRPr="00F66F50" w:rsidRDefault="00F66F50" w:rsidP="00F66F50">
      <w:pPr>
        <w:rPr>
          <w:rStyle w:val="Style13ptBold"/>
          <w:b w:val="0"/>
          <w:color w:val="000000" w:themeColor="text1"/>
          <w:sz w:val="22"/>
        </w:rPr>
      </w:pPr>
      <w:r w:rsidRPr="00F66F50">
        <w:rPr>
          <w:rStyle w:val="Style13ptBold"/>
          <w:b w:val="0"/>
          <w:color w:val="000000" w:themeColor="text1"/>
          <w:sz w:val="22"/>
        </w:rPr>
        <w:t>Years in which voter attitudes are more positive have been better for the incumbent’s party.</w:t>
      </w:r>
    </w:p>
    <w:p w14:paraId="7BB484E8" w14:textId="77777777" w:rsidR="00F66F50" w:rsidRPr="00F66F50" w:rsidRDefault="00F66F50" w:rsidP="00F66F50">
      <w:pPr>
        <w:rPr>
          <w:rStyle w:val="Style13ptBold"/>
          <w:b w:val="0"/>
          <w:color w:val="000000" w:themeColor="text1"/>
          <w:sz w:val="22"/>
        </w:rPr>
      </w:pPr>
      <w:r w:rsidRPr="00F66F50">
        <w:rPr>
          <w:rStyle w:val="Style13ptBold"/>
          <w:b w:val="0"/>
          <w:color w:val="000000" w:themeColor="text1"/>
          <w:sz w:val="22"/>
        </w:rPr>
        <w:t>In 1990 and 1998, the president’s party lost eight and five seats, respectively. Former President George W. Bush’s Republican Party picked up eight seats in 2002, when voters said the country was headed in the right direction by a 13-point margin.</w:t>
      </w:r>
    </w:p>
    <w:p w14:paraId="575BBF00" w14:textId="77777777" w:rsidR="00F66F50" w:rsidRPr="00F66F50" w:rsidRDefault="00F66F50" w:rsidP="00F66F50">
      <w:pPr>
        <w:rPr>
          <w:rStyle w:val="Style13ptBold"/>
          <w:b w:val="0"/>
          <w:color w:val="000000" w:themeColor="text1"/>
          <w:sz w:val="22"/>
        </w:rPr>
      </w:pPr>
      <w:r w:rsidRPr="00F66F50">
        <w:rPr>
          <w:rStyle w:val="Style13ptBold"/>
          <w:b w:val="0"/>
          <w:color w:val="000000" w:themeColor="text1"/>
          <w:sz w:val="22"/>
        </w:rPr>
        <w:t>“Right track/wrong direction is a great data point to use when considering the impact the environment will have on elections for the party in power,” said Brent Buchanan, a Republican pollster based in Alabama.</w:t>
      </w:r>
    </w:p>
    <w:p w14:paraId="75BB539D" w14:textId="77777777" w:rsidR="00F66F50" w:rsidRPr="00F66F50" w:rsidRDefault="00F66F50" w:rsidP="00F66F50">
      <w:pPr>
        <w:rPr>
          <w:rStyle w:val="StyleUnderline"/>
          <w:color w:val="000000" w:themeColor="text1"/>
        </w:rPr>
      </w:pPr>
      <w:r w:rsidRPr="00F66F50">
        <w:rPr>
          <w:rStyle w:val="StyleUnderline"/>
          <w:color w:val="000000" w:themeColor="text1"/>
        </w:rPr>
        <w:t>Democrats, however, may not need a deeply pessimistic electorate to win back control of the House. The party needs a net gain of 24 seats — including several vacancies they are likely to win easily — to wrest the Speaker’s gavel.</w:t>
      </w:r>
    </w:p>
    <w:p w14:paraId="2E83AE77" w14:textId="77777777" w:rsidR="00F66F50" w:rsidRPr="00F66F50" w:rsidRDefault="00F66F50" w:rsidP="00F66F50">
      <w:pPr>
        <w:rPr>
          <w:rStyle w:val="Style13ptBold"/>
          <w:b w:val="0"/>
          <w:color w:val="000000" w:themeColor="text1"/>
          <w:sz w:val="22"/>
        </w:rPr>
      </w:pPr>
      <w:r w:rsidRPr="00F66F50">
        <w:rPr>
          <w:rStyle w:val="Style13ptBold"/>
          <w:b w:val="0"/>
          <w:color w:val="000000" w:themeColor="text1"/>
          <w:sz w:val="22"/>
        </w:rPr>
        <w:t>That hurdle may not require a wave, given the number of Republican-held districts Hillary Clinton carried in 2016. But if voters feel worse about the direction of the country in November than they do now, Republicans will face a more difficult challenge in blunting the Democratic advantage.</w:t>
      </w:r>
    </w:p>
    <w:p w14:paraId="0CC8CB99" w14:textId="77777777" w:rsidR="00F66F50" w:rsidRPr="00F66F50" w:rsidRDefault="00F66F50" w:rsidP="00F66F50">
      <w:pPr>
        <w:rPr>
          <w:rStyle w:val="StyleUnderline"/>
          <w:color w:val="000000" w:themeColor="text1"/>
        </w:rPr>
      </w:pPr>
      <w:r w:rsidRPr="00F66F50">
        <w:rPr>
          <w:rStyle w:val="StyleUnderline"/>
          <w:color w:val="000000" w:themeColor="text1"/>
        </w:rPr>
        <w:t>In the decade after the worst recession in modern history, voters have remained almost entirely pessimistic about the future of the country. Only once in the last 10 years have more voters said the country is on the right track than the wrong one — when former President Obama was inaugurated.</w:t>
      </w:r>
    </w:p>
    <w:p w14:paraId="0E37612F" w14:textId="77777777" w:rsidR="00F66F50" w:rsidRPr="00F66F50" w:rsidRDefault="00F66F50" w:rsidP="00F66F50">
      <w:pPr>
        <w:rPr>
          <w:rStyle w:val="StyleUnderline"/>
          <w:color w:val="000000" w:themeColor="text1"/>
        </w:rPr>
      </w:pPr>
      <w:r w:rsidRPr="00F66F50">
        <w:rPr>
          <w:rStyle w:val="StyleUnderline"/>
          <w:color w:val="000000" w:themeColor="text1"/>
        </w:rPr>
        <w:t xml:space="preserve">But </w:t>
      </w:r>
      <w:r w:rsidRPr="00AA49DF">
        <w:rPr>
          <w:rStyle w:val="Emphasis"/>
        </w:rPr>
        <w:t>a strong economy has put voters in a better mood of late</w:t>
      </w:r>
      <w:r w:rsidRPr="00F66F50">
        <w:rPr>
          <w:rStyle w:val="StyleUnderline"/>
          <w:color w:val="000000" w:themeColor="text1"/>
        </w:rPr>
        <w:t xml:space="preserve">. Recent surveys have shown that between 34 percent and 45 percent of voters say the country is headed in the right direction. </w:t>
      </w:r>
    </w:p>
    <w:p w14:paraId="7D980F2E" w14:textId="77777777" w:rsidR="00F66F50" w:rsidRPr="00F66F50" w:rsidRDefault="00F66F50" w:rsidP="00F66F50">
      <w:pPr>
        <w:rPr>
          <w:rStyle w:val="Emphasis"/>
          <w:color w:val="000000" w:themeColor="text1"/>
        </w:rPr>
      </w:pPr>
      <w:r w:rsidRPr="00A606F6">
        <w:t xml:space="preserve">That number is still low by historical standards, and a majority, somewhere in the mid-50s, say the country is still on the wrong track. But </w:t>
      </w:r>
      <w:r w:rsidRPr="00AA49DF">
        <w:rPr>
          <w:rStyle w:val="StyleUnderline"/>
        </w:rPr>
        <w:t>that level of dissatisfaction is far below what was seen in polls taken before the 2014, 2010 and 2006 midterm elections.</w:t>
      </w:r>
    </w:p>
    <w:p w14:paraId="4D8B4003" w14:textId="77777777" w:rsidR="00F66F50" w:rsidRPr="00F66F50" w:rsidRDefault="00F66F50" w:rsidP="00F66F50">
      <w:pPr>
        <w:rPr>
          <w:rStyle w:val="Style13ptBold"/>
          <w:b w:val="0"/>
          <w:color w:val="000000" w:themeColor="text1"/>
          <w:sz w:val="22"/>
        </w:rPr>
      </w:pPr>
      <w:r w:rsidRPr="00F66F50">
        <w:rPr>
          <w:rStyle w:val="Style13ptBold"/>
          <w:b w:val="0"/>
          <w:color w:val="000000" w:themeColor="text1"/>
          <w:sz w:val="22"/>
        </w:rPr>
        <w:t>Some pollsters see the right track-wrong direction question as an imperfect gauge of voter sentiment, one that is so rooted in the early days of polling — it was first asked by George Gallup’s pollsters in the 1930s — that it is effectively meaningless.</w:t>
      </w:r>
    </w:p>
    <w:p w14:paraId="722386EF" w14:textId="77777777" w:rsidR="00F66F50" w:rsidRPr="00F66F50" w:rsidRDefault="00F66F50" w:rsidP="00F66F50">
      <w:pPr>
        <w:rPr>
          <w:rStyle w:val="Style13ptBold"/>
          <w:b w:val="0"/>
          <w:color w:val="000000" w:themeColor="text1"/>
          <w:sz w:val="22"/>
        </w:rPr>
      </w:pPr>
      <w:r w:rsidRPr="00F66F50">
        <w:rPr>
          <w:rStyle w:val="Style13ptBold"/>
          <w:b w:val="0"/>
          <w:color w:val="000000" w:themeColor="text1"/>
          <w:sz w:val="22"/>
        </w:rPr>
        <w:t>“We’re using railroad metaphors, for goodness sake,” said Andrew Smith, a nonpartisan pollster at the University of New Hampshire. “You can interpret it any way you want. When you say the direction of the country, does that mean economically? Does it mean technologically? Does it mean how we’re relating to China?”</w:t>
      </w:r>
    </w:p>
    <w:p w14:paraId="57FC627A" w14:textId="77777777" w:rsidR="00F66F50" w:rsidRPr="00F66F50" w:rsidRDefault="00F66F50" w:rsidP="00F66F50">
      <w:pPr>
        <w:rPr>
          <w:rStyle w:val="StyleUnderline"/>
          <w:color w:val="000000" w:themeColor="text1"/>
        </w:rPr>
      </w:pPr>
      <w:r w:rsidRPr="00F66F50">
        <w:rPr>
          <w:rStyle w:val="Style13ptBold"/>
          <w:b w:val="0"/>
          <w:color w:val="000000" w:themeColor="text1"/>
          <w:sz w:val="22"/>
        </w:rPr>
        <w:t xml:space="preserve">But given 80 years of trend lines, the question can offer some lessons. </w:t>
      </w:r>
      <w:r w:rsidRPr="00F66F50">
        <w:rPr>
          <w:rStyle w:val="StyleUnderline"/>
          <w:color w:val="000000" w:themeColor="text1"/>
        </w:rPr>
        <w:t xml:space="preserve">Views on the direction of the country generally tend to correlate with the strength of the American economy, several pollsters said. Optimism surges in a bubble, then tanks when a recession hits. </w:t>
      </w:r>
    </w:p>
    <w:p w14:paraId="085AD2A4" w14:textId="77777777" w:rsidR="00F66F50" w:rsidRPr="00F66F50" w:rsidRDefault="00F66F50" w:rsidP="00F66F50">
      <w:pPr>
        <w:rPr>
          <w:rStyle w:val="Style13ptBold"/>
          <w:b w:val="0"/>
          <w:color w:val="000000" w:themeColor="text1"/>
          <w:sz w:val="22"/>
        </w:rPr>
      </w:pPr>
      <w:r w:rsidRPr="00F66F50">
        <w:rPr>
          <w:rStyle w:val="Style13ptBold"/>
          <w:b w:val="0"/>
          <w:color w:val="000000" w:themeColor="text1"/>
          <w:sz w:val="22"/>
        </w:rPr>
        <w:t xml:space="preserve">But though optimism has increased since 2016, it has not tracked with an economy that has sent unemployment levels to or near all-time lows. </w:t>
      </w:r>
    </w:p>
    <w:p w14:paraId="1F4F9BC5" w14:textId="77777777" w:rsidR="00F66F50" w:rsidRPr="00F66F50" w:rsidRDefault="00F66F50" w:rsidP="00F66F50">
      <w:pPr>
        <w:rPr>
          <w:rStyle w:val="StyleUnderline"/>
          <w:color w:val="000000" w:themeColor="text1"/>
        </w:rPr>
      </w:pPr>
      <w:r w:rsidRPr="00F66F50">
        <w:rPr>
          <w:rStyle w:val="StyleUnderline"/>
          <w:color w:val="000000" w:themeColor="text1"/>
        </w:rPr>
        <w:t>On Friday, the Bureau of Labor Statistics reported the economy added 213,000 new jobs in June. The unemployment rate rose to 4 percent, likely because more people began looking for work, and the overall rate is down over the last year.</w:t>
      </w:r>
    </w:p>
    <w:p w14:paraId="4C17A544" w14:textId="77777777" w:rsidR="00F66F50" w:rsidRPr="00DA30AA" w:rsidRDefault="00F66F50" w:rsidP="00F66F50">
      <w:pPr>
        <w:rPr>
          <w:rStyle w:val="Style13ptBold"/>
          <w:b w:val="0"/>
          <w:color w:val="000000" w:themeColor="text1"/>
        </w:rPr>
      </w:pPr>
    </w:p>
    <w:p w14:paraId="5B492EA7" w14:textId="2FE6C9F3" w:rsidR="00886D8B" w:rsidRDefault="00886D8B" w:rsidP="00886D8B">
      <w:pPr>
        <w:pStyle w:val="Heading4"/>
      </w:pPr>
      <w:r>
        <w:t xml:space="preserve">GOP wins --- hardline stance on immigration, </w:t>
      </w:r>
      <w:r w:rsidRPr="00C76A14">
        <w:rPr>
          <w:u w:val="single"/>
        </w:rPr>
        <w:t>enthusiasm</w:t>
      </w:r>
      <w:r>
        <w:t xml:space="preserve"> and district lines prove</w:t>
      </w:r>
    </w:p>
    <w:p w14:paraId="218FA6FE" w14:textId="77777777" w:rsidR="00886D8B" w:rsidRDefault="00886D8B" w:rsidP="00886D8B">
      <w:r>
        <w:t xml:space="preserve">Philip </w:t>
      </w:r>
      <w:r w:rsidRPr="0082772F">
        <w:rPr>
          <w:rStyle w:val="Style13ptBold"/>
        </w:rPr>
        <w:t>Rucker 6/23</w:t>
      </w:r>
      <w:r>
        <w:t xml:space="preserve"> – “Trump, stumping in Nevada, pushes immigration as central issue for GOP in midterms” Chicago Tribune. June 23, 2018. </w:t>
      </w:r>
      <w:hyperlink r:id="rId10" w:history="1">
        <w:r w:rsidRPr="00896BC0">
          <w:rPr>
            <w:rStyle w:val="Hyperlink"/>
          </w:rPr>
          <w:t>http://www.chicagotribune.com/news/nationworld/ct-trump-arrives-nevada-20180623-story.html</w:t>
        </w:r>
      </w:hyperlink>
      <w:r>
        <w:t xml:space="preserve"> //RP</w:t>
      </w:r>
    </w:p>
    <w:p w14:paraId="1F062E73" w14:textId="77777777" w:rsidR="00886D8B" w:rsidRDefault="00886D8B" w:rsidP="00886D8B">
      <w:r>
        <w:t xml:space="preserve">President Donald </w:t>
      </w:r>
      <w:r w:rsidRPr="0082772F">
        <w:rPr>
          <w:u w:val="single"/>
        </w:rPr>
        <w:t>Trump embraced hardline immigration policies as a centerpiece of the Republican Party's midterm campaign strategy</w:t>
      </w:r>
      <w:r>
        <w:t xml:space="preserve"> here Saturday, a risky move as he stumped for an endangered GOP senator in this rapidly-diversifying swing state.</w:t>
      </w:r>
    </w:p>
    <w:p w14:paraId="4B30B2E4" w14:textId="77777777" w:rsidR="00886D8B" w:rsidRDefault="00886D8B" w:rsidP="00886D8B">
      <w:r w:rsidRPr="0082772F">
        <w:rPr>
          <w:u w:val="single"/>
        </w:rPr>
        <w:t>Defending the work of border patrol agents</w:t>
      </w:r>
      <w:r>
        <w:t xml:space="preserve"> who have come under scrutiny for taking migrant children away from their families as part of his administration's family separation policy, </w:t>
      </w:r>
      <w:r w:rsidRPr="0082772F">
        <w:rPr>
          <w:u w:val="single"/>
        </w:rPr>
        <w:t xml:space="preserve">Trump said Democrats "just want to use this issue — </w:t>
      </w:r>
      <w:r w:rsidRPr="0082772F">
        <w:rPr>
          <w:rStyle w:val="Emphasis"/>
        </w:rPr>
        <w:t>and I like the issue for [the] election, too."</w:t>
      </w:r>
    </w:p>
    <w:p w14:paraId="264BA8C0" w14:textId="77777777" w:rsidR="00886D8B" w:rsidRDefault="00886D8B" w:rsidP="00886D8B">
      <w:r w:rsidRPr="0082772F">
        <w:rPr>
          <w:u w:val="single"/>
        </w:rPr>
        <w:t>"Our issue is strong borders, no crime," Trump said</w:t>
      </w:r>
      <w:r>
        <w:t xml:space="preserve"> in an address to the Nevada Republican Party's state convention. "Their issue is open borders, get MS-13 all over our country. ... We need people to come in, but they have to be people that love this country, can love our country, and can really help us to make America great again."</w:t>
      </w:r>
    </w:p>
    <w:p w14:paraId="3F959203" w14:textId="77777777" w:rsidR="00886D8B" w:rsidRDefault="00886D8B" w:rsidP="00886D8B">
      <w:r>
        <w:t>The president went on to praise law enforcement for rounding up illegal immigrants suspected as being MS-13 gang members, putting them in "paddywagons" and "get 'em the hell out of our country."</w:t>
      </w:r>
    </w:p>
    <w:p w14:paraId="680F42C5" w14:textId="77777777" w:rsidR="00886D8B" w:rsidRDefault="00886D8B" w:rsidP="00886D8B">
      <w:r>
        <w:t>Sitting just off stage as Trump touted his hard-line policies was Sen. Dean Heller, a relative moderate on immigration and the Senate's most vulnerable Republican facing reelection this fall. Simply appearing with the polarizing president carries political risks for Heller. Trump lost to Hillary Clinton by two percentage points, and his policies and incendiary rhetoric about immigration have been toxic with the growing Latino electorate and other groups of voters.</w:t>
      </w:r>
    </w:p>
    <w:p w14:paraId="2C817CEC" w14:textId="77777777" w:rsidR="00886D8B" w:rsidRPr="0082772F" w:rsidRDefault="00886D8B" w:rsidP="00886D8B">
      <w:pPr>
        <w:rPr>
          <w:u w:val="single"/>
        </w:rPr>
      </w:pPr>
      <w:r>
        <w:t xml:space="preserve">But </w:t>
      </w:r>
      <w:r w:rsidRPr="0082772F">
        <w:rPr>
          <w:u w:val="single"/>
        </w:rPr>
        <w:t>Heller's willingness</w:t>
      </w:r>
      <w:r>
        <w:t xml:space="preserve"> to wait on a sweltering 111-degree airport tarmac </w:t>
      </w:r>
      <w:r w:rsidRPr="0082772F">
        <w:rPr>
          <w:u w:val="single"/>
        </w:rPr>
        <w:t>to greet Trump, to stump with him and to embrace him as "our president</w:t>
      </w:r>
      <w:r>
        <w:t xml:space="preserve">" </w:t>
      </w:r>
      <w:r w:rsidRPr="0082772F">
        <w:rPr>
          <w:rStyle w:val="Emphasis"/>
        </w:rPr>
        <w:t>underscores the optimism</w:t>
      </w:r>
      <w:r>
        <w:t xml:space="preserve"> </w:t>
      </w:r>
      <w:r w:rsidRPr="0082772F">
        <w:rPr>
          <w:u w:val="single"/>
        </w:rPr>
        <w:t>Republicans feel about their chances to retain their Senate majority.</w:t>
      </w:r>
    </w:p>
    <w:p w14:paraId="7EA23F26" w14:textId="77777777" w:rsidR="00886D8B" w:rsidRPr="0082772F" w:rsidRDefault="00886D8B" w:rsidP="00886D8B">
      <w:pPr>
        <w:rPr>
          <w:u w:val="single"/>
        </w:rPr>
      </w:pPr>
      <w:r>
        <w:t xml:space="preserve">Clearly comfortable making himself the centerpiece of the GOP's midterm strategy, Trump has begun ratcheting up his campaign activity this month, doling out endorsements and staging rallies and other events. </w:t>
      </w:r>
      <w:r w:rsidRPr="0082772F">
        <w:rPr>
          <w:u w:val="single"/>
        </w:rPr>
        <w:t>The president is trying to use his star power to galvanize his base voters and stave off what history predicts should be losses for the president's party in off-year congressional elections.</w:t>
      </w:r>
    </w:p>
    <w:p w14:paraId="315D97B5" w14:textId="77777777" w:rsidR="00886D8B" w:rsidRPr="0082772F" w:rsidRDefault="00886D8B" w:rsidP="00886D8B">
      <w:pPr>
        <w:rPr>
          <w:u w:val="single"/>
        </w:rPr>
      </w:pPr>
      <w:r w:rsidRPr="0082772F">
        <w:rPr>
          <w:rStyle w:val="Emphasis"/>
        </w:rPr>
        <w:t>Trump is centering his pitch on his anti-immigration policies</w:t>
      </w:r>
      <w:r>
        <w:t xml:space="preserve">, his </w:t>
      </w:r>
      <w:r w:rsidRPr="0082772F">
        <w:rPr>
          <w:u w:val="single"/>
        </w:rPr>
        <w:t>contributions to the</w:t>
      </w:r>
      <w:r>
        <w:t xml:space="preserve"> robust </w:t>
      </w:r>
      <w:r w:rsidRPr="0082772F">
        <w:rPr>
          <w:u w:val="single"/>
        </w:rPr>
        <w:t>economy and</w:t>
      </w:r>
      <w:r>
        <w:t xml:space="preserve"> what he touts as achievements on the world stage, including </w:t>
      </w:r>
      <w:r w:rsidRPr="0082772F">
        <w:rPr>
          <w:u w:val="single"/>
        </w:rPr>
        <w:t>his rapprochement with North Korean leader Kim Jong Un.</w:t>
      </w:r>
    </w:p>
    <w:p w14:paraId="6E91BAD1" w14:textId="77777777" w:rsidR="00886D8B" w:rsidRDefault="00886D8B" w:rsidP="00886D8B">
      <w:r>
        <w:t>Trump boasted on Friday about a pending "red wave" that he sees lifting Republicans in November, and mused about winning more Senate seats so the GOP can build on its slim 51-49 seat majority and get closer to the filibuster-proof threshold of 60 seats.</w:t>
      </w:r>
    </w:p>
    <w:p w14:paraId="67B8C960" w14:textId="77777777" w:rsidR="00886D8B" w:rsidRDefault="00886D8B" w:rsidP="00886D8B">
      <w:r>
        <w:t>The president's advisers said his optimism is well founded.</w:t>
      </w:r>
    </w:p>
    <w:p w14:paraId="371265FB" w14:textId="77777777" w:rsidR="00886D8B" w:rsidRDefault="00886D8B" w:rsidP="00886D8B">
      <w:r>
        <w:t xml:space="preserve">"History tells us that the midterm elections for a newly elected president's party are not kind," said William Stepien, the White House political director. "That being said, </w:t>
      </w:r>
      <w:r w:rsidRPr="0082772F">
        <w:rPr>
          <w:u w:val="single"/>
        </w:rPr>
        <w:t>the president is encouraged by the reception across the country among voters to his policies — a stronger economy, a stronger military, more respect abroad.</w:t>
      </w:r>
      <w:r>
        <w:t xml:space="preserve"> Good policy results in good politics, and that results in the president's positive outlook."</w:t>
      </w:r>
    </w:p>
    <w:p w14:paraId="57DF1C8F" w14:textId="77777777" w:rsidR="00886D8B" w:rsidRPr="00835500" w:rsidRDefault="00886D8B" w:rsidP="00886D8B">
      <w:pPr>
        <w:rPr>
          <w:rStyle w:val="Emphasis"/>
        </w:rPr>
      </w:pPr>
      <w:r w:rsidRPr="00835500">
        <w:rPr>
          <w:rStyle w:val="Emphasis"/>
        </w:rPr>
        <w:t>The unique nature of this year's Senate map</w:t>
      </w:r>
      <w:r>
        <w:t xml:space="preserve"> — </w:t>
      </w:r>
      <w:r w:rsidRPr="0082772F">
        <w:rPr>
          <w:u w:val="single"/>
        </w:rPr>
        <w:t>because senators serve six-year terms, only one-third of them are up for re-election</w:t>
      </w:r>
      <w:r>
        <w:t xml:space="preserve"> — </w:t>
      </w:r>
      <w:r w:rsidRPr="00835500">
        <w:rPr>
          <w:rStyle w:val="Emphasis"/>
        </w:rPr>
        <w:t>gives Republicans clear opportunities.</w:t>
      </w:r>
    </w:p>
    <w:p w14:paraId="255773A4" w14:textId="77777777" w:rsidR="00886D8B" w:rsidRDefault="00886D8B" w:rsidP="00886D8B">
      <w:r>
        <w:t>Democrats are defending seats in 10 states Trump won in 2016, including in Indiana, Missouri, Montana, North Dakota and West Virginia — five states where the Democratic incumbents are particularly endangered and where Trump is considered an asset. Trump is set to visit North Dakota early this week to campaign for Rep. Kevin Cramer, R, who is trying to unseat Sen. Heidi Heitkamp, D, in one of the year's top contests.</w:t>
      </w:r>
    </w:p>
    <w:p w14:paraId="26FC1E51" w14:textId="77777777" w:rsidR="00886D8B" w:rsidRDefault="00886D8B" w:rsidP="00886D8B">
      <w:r>
        <w:t>By contrast, there are only three states where Republicans hold seats and could face serious trouble: Arizona, Nevada and Tennessee. Arizona and Tennessee have open contests because Republican incumbents there — Sens. Jeff Flake and Bob Corker respectively — are retiring.</w:t>
      </w:r>
    </w:p>
    <w:p w14:paraId="3123C4B2" w14:textId="77777777" w:rsidR="00886D8B" w:rsidRDefault="00886D8B" w:rsidP="00886D8B">
      <w:r w:rsidRPr="00835500">
        <w:rPr>
          <w:u w:val="single"/>
        </w:rPr>
        <w:t>"This map is custom-made for Republicans to take advantage of it, even while they have an environment that's unfavorable</w:t>
      </w:r>
      <w:r>
        <w:t>," said GOP strategist Josh Holmes, a former chief of staff to Senate Majority Leader Mitch McConnell, R-Ky.</w:t>
      </w:r>
    </w:p>
    <w:p w14:paraId="443DAE24" w14:textId="77777777" w:rsidR="00886D8B" w:rsidRDefault="00886D8B" w:rsidP="00886D8B">
      <w:r>
        <w:t>The outlook for Republicans in House contests is markedly different, with many of the closest races playing out in suburban districts, where the anti-Trump sentiment among affluent and highly-educated voters is pervasive.</w:t>
      </w:r>
    </w:p>
    <w:p w14:paraId="0D4E6DE1" w14:textId="77777777" w:rsidR="00886D8B" w:rsidRDefault="00886D8B" w:rsidP="00886D8B">
      <w:r>
        <w:t>Republican strategists conceded that the culturally divisive messages Trump uses to stoke enthusiasm among his supporters in red states end up hurting Republicans in these more purple districts, especially among college-educated women, a prized demographic in suburban districts.</w:t>
      </w:r>
    </w:p>
    <w:p w14:paraId="14D9F934" w14:textId="77777777" w:rsidR="00886D8B" w:rsidRDefault="00886D8B" w:rsidP="00886D8B">
      <w:r>
        <w:t>Still, the president's midterm campaigning has an air of "let Trump be Trump," the mantra of former campaign manager Corey Lewandowski. His speech last week in Duluth, Minnesota, before a capacity arena crowd of 9,000 at times felt more like an airing of grievances — most especially at the media — than a scripted pitch about why voters should keep Republicans in power in Congress.</w:t>
      </w:r>
    </w:p>
    <w:p w14:paraId="0939F6AB" w14:textId="77777777" w:rsidR="00886D8B" w:rsidRDefault="00886D8B" w:rsidP="00886D8B">
      <w:r>
        <w:t>Indeed, Trump invited Lewandowski, now an outside adviser to the president who also works for Vice President Mike Pence's political action committee, as well as former deputy campaign manager David Bossie, along for the ride to Las Vegas. Moments before Trump took the stage, Lewandowski circulated in the ballroom and was swarmed by fans who sought selfies with one of the president's more prominent cable news warriors.</w:t>
      </w:r>
    </w:p>
    <w:p w14:paraId="0FB8A922" w14:textId="77777777" w:rsidR="00886D8B" w:rsidRDefault="00886D8B" w:rsidP="00886D8B">
      <w:r>
        <w:t>Trump's campaigning is not only defensive, as it was here for Heller. His Minnesota rally last week was for Pete Stauber, one of the few Republican prospects to pick up a Democratic seat. Trump also is keeping an eye on gubernatorial contests as well, with plans to campaign Monday in South Carolina with Gov. Henry McMaster, R, an early Trump backer who is in a competitive primary race.</w:t>
      </w:r>
    </w:p>
    <w:p w14:paraId="3A3D3ADE" w14:textId="77777777" w:rsidR="00886D8B" w:rsidRDefault="00886D8B" w:rsidP="00886D8B">
      <w:r>
        <w:t>Pence is intensifying his efforts as well, traveling Saturday to Pittsburgh to campaign with Rep. Keith Rothfus, R-Pa., and to Myrtle Beach, South Carolina, for an event with McMaster.</w:t>
      </w:r>
    </w:p>
    <w:p w14:paraId="5A08355B" w14:textId="77777777" w:rsidR="00886D8B" w:rsidRDefault="00886D8B" w:rsidP="00886D8B">
      <w:r>
        <w:t>Here in the politically volatile state of Nevada, Heller faces a complicated reality. He probably cannot win reelection without Trump's help in uniting and motivating his core supporters. Although whites make up only about half of the state's electorate, many of them are fiercely loyal to Trump and are drawn to his blue-collar appeal and anti-establishment brand of leadership.</w:t>
      </w:r>
    </w:p>
    <w:p w14:paraId="07F3D4AE" w14:textId="573278CE" w:rsidR="00886D8B" w:rsidRDefault="00886D8B" w:rsidP="00886D8B">
      <w:pPr>
        <w:rPr>
          <w:u w:val="single"/>
        </w:rPr>
      </w:pPr>
      <w:r>
        <w:t xml:space="preserve">"The one great fear that every party has going into their first midterm is a depressed base," Holmes said. "In order for Dean Heller to win, he has to have Republicans turn out at a high level. The added boost of </w:t>
      </w:r>
      <w:r w:rsidRPr="00835500">
        <w:rPr>
          <w:u w:val="single"/>
        </w:rPr>
        <w:t>having the president campaign for him at this stage of the election</w:t>
      </w:r>
      <w:r>
        <w:t xml:space="preserve"> likely </w:t>
      </w:r>
      <w:r w:rsidRPr="00835500">
        <w:rPr>
          <w:u w:val="single"/>
        </w:rPr>
        <w:t>consolidates the Republican electorate behind him and provides</w:t>
      </w:r>
      <w:r>
        <w:t xml:space="preserve"> some </w:t>
      </w:r>
      <w:r w:rsidRPr="00835500">
        <w:rPr>
          <w:u w:val="single"/>
        </w:rPr>
        <w:t>additional intensity."</w:t>
      </w:r>
    </w:p>
    <w:p w14:paraId="1EC76CD4" w14:textId="77777777" w:rsidR="001E2201" w:rsidRPr="00100A68" w:rsidRDefault="001E2201" w:rsidP="001E2201">
      <w:pPr>
        <w:pStyle w:val="Heading4"/>
        <w:rPr>
          <w:strike/>
        </w:rPr>
      </w:pPr>
      <w:r>
        <w:t xml:space="preserve">GOP wins --- </w:t>
      </w:r>
      <w:r w:rsidRPr="009B1698">
        <w:t xml:space="preserve">currently have an advantage on immigration and economy  </w:t>
      </w:r>
    </w:p>
    <w:p w14:paraId="63A6C799" w14:textId="77777777" w:rsidR="001E2201" w:rsidRPr="00EE794D" w:rsidRDefault="001E2201" w:rsidP="001E2201">
      <w:r w:rsidRPr="00EE794D">
        <w:rPr>
          <w:rStyle w:val="Style13ptBold"/>
        </w:rPr>
        <w:t xml:space="preserve">Schoen and Stein </w:t>
      </w:r>
      <w:r>
        <w:rPr>
          <w:rStyle w:val="Style13ptBold"/>
        </w:rPr>
        <w:t>7/11</w:t>
      </w:r>
      <w:r>
        <w:t xml:space="preserve">– Douglas E. Schoen is a longtime political consultant who served as a pollster for President Clinton. Andrew J. Stein is a former president of the New York City Council and a former president of Manhattan Borough. “Socialist agenda will prove disastrous for Democrats” The Hill. July 11, 2018. </w:t>
      </w:r>
      <w:hyperlink r:id="rId11" w:history="1">
        <w:r w:rsidRPr="007C34C6">
          <w:rPr>
            <w:rStyle w:val="Hyperlink"/>
          </w:rPr>
          <w:t>http://thehill.com/opinion/campaign/396483-socialist-agenda-will-prove-disastrous-for-democrats</w:t>
        </w:r>
      </w:hyperlink>
      <w:r>
        <w:t xml:space="preserve"> //RP</w:t>
      </w:r>
    </w:p>
    <w:p w14:paraId="10441678" w14:textId="77777777" w:rsidR="001E2201" w:rsidRDefault="001E2201" w:rsidP="001E2201">
      <w:r>
        <w:t xml:space="preserve">On July Fourth, the Statue of Liberty had an unexpected visitor attempting to scale the monument. For nearly three hours, Therese Patricia Okoumou sat atop the statue’s pedestal to visibly demonstrate the vehemence of protest specifically to the immigration policies of Donald Trump. </w:t>
      </w:r>
      <w:r w:rsidRPr="00483DB0">
        <w:rPr>
          <w:rStyle w:val="StyleUnderline"/>
        </w:rPr>
        <w:t>Okoumou was drawing attention to the growing movement behind abolishing</w:t>
      </w:r>
      <w:r>
        <w:t xml:space="preserve"> Immigration and Customs Enforcement, or </w:t>
      </w:r>
      <w:r w:rsidRPr="00483DB0">
        <w:rPr>
          <w:rStyle w:val="StyleUnderline"/>
        </w:rPr>
        <w:t>ICE.</w:t>
      </w:r>
    </w:p>
    <w:p w14:paraId="1F1EC3ED" w14:textId="77777777" w:rsidR="001E2201" w:rsidRDefault="001E2201" w:rsidP="001E2201">
      <w:r>
        <w:t>She was emphatic that should would not move “until all of the children are released,” and threatened the New York City Police Department as they climbed to bring her to safety. All the while, Liberty Island had to turn away as many as 3,000 patriotic tourists on July Fourth because of Okoumou’s actions. After being released, Okoumou spoke to reporters wearing a t-shirt that read, “White Supremacy Is Terrorism.”</w:t>
      </w:r>
    </w:p>
    <w:p w14:paraId="7A4F15C3" w14:textId="77777777" w:rsidR="001E2201" w:rsidRDefault="001E2201" w:rsidP="001E2201">
      <w:r w:rsidRPr="00483DB0">
        <w:rPr>
          <w:rStyle w:val="StyleUnderline"/>
        </w:rPr>
        <w:t>Her actions were apparently isolated</w:t>
      </w:r>
      <w:r>
        <w:t xml:space="preserve">, </w:t>
      </w:r>
      <w:r w:rsidRPr="00483DB0">
        <w:rPr>
          <w:rStyle w:val="StyleUnderline"/>
        </w:rPr>
        <w:t>but reflect the larger dynamic occurring within the party of far left voters and candidates calling themselves Democratic Socialists.</w:t>
      </w:r>
      <w:r>
        <w:t xml:space="preserve"> </w:t>
      </w:r>
      <w:r w:rsidRPr="00483DB0">
        <w:rPr>
          <w:rStyle w:val="StyleUnderline"/>
        </w:rPr>
        <w:t>The Democratic Socialists explicitly reject capitalism</w:t>
      </w:r>
      <w:r>
        <w:t xml:space="preserve">, </w:t>
      </w:r>
      <w:r w:rsidRPr="00483DB0">
        <w:rPr>
          <w:rStyle w:val="StyleUnderline"/>
        </w:rPr>
        <w:t>saying</w:t>
      </w:r>
      <w:r>
        <w:t xml:space="preserve"> in their platform that </w:t>
      </w:r>
      <w:r w:rsidRPr="00483DB0">
        <w:rPr>
          <w:rStyle w:val="StyleUnderline"/>
        </w:rPr>
        <w:t>they oppose “an international economic order sustained by private profit, alienated labor,</w:t>
      </w:r>
      <w:r>
        <w:t xml:space="preserve"> race and gender </w:t>
      </w:r>
      <w:r w:rsidRPr="00483DB0">
        <w:rPr>
          <w:rStyle w:val="StyleUnderline"/>
        </w:rPr>
        <w:t>discrimination, environmental destruction, and brutality</w:t>
      </w:r>
      <w:r>
        <w:t xml:space="preserve"> and violence in defense </w:t>
      </w:r>
      <w:r w:rsidRPr="00483DB0">
        <w:rPr>
          <w:rStyle w:val="StyleUnderline"/>
        </w:rPr>
        <w:t>of the status quo.”</w:t>
      </w:r>
    </w:p>
    <w:p w14:paraId="4702E2A9" w14:textId="77777777" w:rsidR="001E2201" w:rsidRDefault="001E2201" w:rsidP="001E2201">
      <w:r w:rsidRPr="00483DB0">
        <w:rPr>
          <w:rStyle w:val="StyleUnderline"/>
        </w:rPr>
        <w:t>The movement has grown</w:t>
      </w:r>
      <w:r>
        <w:t>. The Democratic Socialists of America boast 85 chapters nationwide, and since the 2016 presidential election, the organization has added around 35,000 members. They project to have their first member of Congress this year with the anticipated election of Alexandria Ocasio-Cortez, who recently won the primary for New York’s 14th district on a Democratic Socialist platform, and by securing 100 elected positions nationwide in down-ballot races.</w:t>
      </w:r>
    </w:p>
    <w:p w14:paraId="54BE3AF2" w14:textId="77777777" w:rsidR="001E2201" w:rsidRDefault="001E2201" w:rsidP="001E2201">
      <w:r>
        <w:t xml:space="preserve">In fact, </w:t>
      </w:r>
      <w:r w:rsidRPr="00483DB0">
        <w:rPr>
          <w:rStyle w:val="StyleUnderline"/>
        </w:rPr>
        <w:t>the</w:t>
      </w:r>
      <w:r>
        <w:t xml:space="preserve"> Democratic </w:t>
      </w:r>
      <w:r w:rsidRPr="00483DB0">
        <w:rPr>
          <w:rStyle w:val="StyleUnderline"/>
        </w:rPr>
        <w:t>Socialists added more than 1,000 members the day following Ocasio-Cortez’s victory</w:t>
      </w:r>
      <w:r>
        <w:t xml:space="preserve">. They expect that </w:t>
      </w:r>
      <w:r w:rsidRPr="00483DB0">
        <w:rPr>
          <w:rStyle w:val="StyleUnderline"/>
        </w:rPr>
        <w:t>if she wins in November</w:t>
      </w:r>
      <w:r>
        <w:t xml:space="preserve">, the victory would mark the first election of an avowed socialist in approximately 100 years, </w:t>
      </w:r>
      <w:r w:rsidRPr="00483DB0">
        <w:rPr>
          <w:rStyle w:val="StyleUnderline"/>
        </w:rPr>
        <w:t>symbolizing a decisive</w:t>
      </w:r>
      <w:r>
        <w:t xml:space="preserve"> and perhaps </w:t>
      </w:r>
      <w:r w:rsidRPr="00483DB0">
        <w:rPr>
          <w:rStyle w:val="StyleUnderline"/>
        </w:rPr>
        <w:t>irrevocable break with the center-left policies of the Clinton administration</w:t>
      </w:r>
      <w:r>
        <w:t xml:space="preserve"> in the 1990s, which emphasized fiscal discipline, a balanced budget, welfare reform, and tough criminal and drug policies.</w:t>
      </w:r>
    </w:p>
    <w:p w14:paraId="20E82FAE" w14:textId="77777777" w:rsidR="001E2201" w:rsidRDefault="001E2201" w:rsidP="001E2201">
      <w:r>
        <w:t xml:space="preserve">Rather than distancing himself from candidates like Ocasio-Cortez, who supports “Medicare for All,” abolishing ICE, and guaranteeing jobs, </w:t>
      </w:r>
      <w:r w:rsidRPr="00483DB0">
        <w:rPr>
          <w:rStyle w:val="StyleUnderline"/>
        </w:rPr>
        <w:t>Democratic National Committee chairman</w:t>
      </w:r>
      <w:r>
        <w:t xml:space="preserve"> Tom Perez </w:t>
      </w:r>
      <w:r w:rsidRPr="00483DB0">
        <w:rPr>
          <w:rStyle w:val="StyleUnderline"/>
        </w:rPr>
        <w:t xml:space="preserve">says that Ocasio-Cortez </w:t>
      </w:r>
      <w:r>
        <w:t>actually “</w:t>
      </w:r>
      <w:r w:rsidRPr="00483DB0">
        <w:rPr>
          <w:rStyle w:val="StyleUnderline"/>
        </w:rPr>
        <w:t>represents the future of our party</w:t>
      </w:r>
      <w:r>
        <w:t>.” The Democratic Socialist platform also includes unequivocal support for the Palestinians, making no mention of Israel or the peace process. Ocasio-Cortez herself referred to Israel as an “entity” in her successful primary campaign.</w:t>
      </w:r>
    </w:p>
    <w:p w14:paraId="0679F0EB" w14:textId="77777777" w:rsidR="001E2201" w:rsidRDefault="001E2201" w:rsidP="001E2201">
      <w:r>
        <w:t>This movement exemplified by Ocasio-Cortez is not isolated to New York. In Texas, Franklin Bynum, who wants to end the cash bail system in Harris County, won the Democratic nomination to become a criminal court judge. Avowed socialist and Democratic gubernatorial nominee Ben Jealous of Maryland similarly follows suit. He calls for “Medicare for All” and free college. He says the government will be able to afford these programs after accomplishing his proposal to end mass incarceration.</w:t>
      </w:r>
    </w:p>
    <w:p w14:paraId="0F1C1E86" w14:textId="77777777" w:rsidR="001E2201" w:rsidRDefault="001E2201" w:rsidP="001E2201">
      <w:r w:rsidRPr="00483DB0">
        <w:rPr>
          <w:rStyle w:val="StyleUnderline"/>
        </w:rPr>
        <w:t>Those running for Congress on the</w:t>
      </w:r>
      <w:r>
        <w:t xml:space="preserve"> Democratic </w:t>
      </w:r>
      <w:r w:rsidRPr="00483DB0">
        <w:rPr>
          <w:rStyle w:val="StyleUnderline"/>
        </w:rPr>
        <w:t>Socialist platform have enthusiastically embraced a plan to impeach the president as well</w:t>
      </w:r>
      <w:r>
        <w:t>. Sen. Kirsten Gillibrand of New York and Sen. Elizabeth Warren of Massachusetts have given credence to Democratic Socialist policies on the federal level in their respective calls to abolish ICE in the past two weeks. Sen. Kamala Harris of California has also provided cover by saying Congress should “reexamine ICE” and suggesting the agency does not have a future after “starting from scratch” on immigration enforcement.</w:t>
      </w:r>
    </w:p>
    <w:p w14:paraId="44CBA22B" w14:textId="77777777" w:rsidR="001E2201" w:rsidRPr="002C03A3" w:rsidRDefault="001E2201" w:rsidP="002C03A3">
      <w:r w:rsidRPr="00011C21">
        <w:rPr>
          <w:rStyle w:val="StyleUnderline"/>
        </w:rPr>
        <w:t>Democrats need to win back party moderates and independent voters, many of whom voted for President Trump in 2016 after having supported</w:t>
      </w:r>
      <w:r w:rsidRPr="002C03A3">
        <w:t xml:space="preserve"> President </w:t>
      </w:r>
      <w:r w:rsidRPr="00DA6DC9">
        <w:rPr>
          <w:rStyle w:val="StyleUnderline"/>
        </w:rPr>
        <w:t>Obama</w:t>
      </w:r>
      <w:r w:rsidRPr="002C03A3">
        <w:t>. With as many as 14 toss-up congressional districts across the Midwest, supporting Democratic Socialist policies could take a potentially disastrous toll on the party this November.</w:t>
      </w:r>
    </w:p>
    <w:p w14:paraId="53191AE5" w14:textId="77777777" w:rsidR="001E2201" w:rsidRDefault="001E2201" w:rsidP="001E2201">
      <w:r>
        <w:t>There are two strong pieces of evidence that support this. First</w:t>
      </w:r>
      <w:r w:rsidRPr="00776A2F">
        <w:t xml:space="preserve">, </w:t>
      </w:r>
      <w:r w:rsidRPr="00483DB0">
        <w:rPr>
          <w:rStyle w:val="StyleUnderline"/>
        </w:rPr>
        <w:t xml:space="preserve">the latest Quinnipiac Poll shows that </w:t>
      </w:r>
      <w:r>
        <w:t xml:space="preserve">President </w:t>
      </w:r>
      <w:r w:rsidRPr="00663B19">
        <w:rPr>
          <w:rStyle w:val="Emphasis"/>
        </w:rPr>
        <w:t>Trump can sustain his support on immigration</w:t>
      </w:r>
      <w:r>
        <w:t xml:space="preserve">, with </w:t>
      </w:r>
      <w:r w:rsidRPr="00483DB0">
        <w:rPr>
          <w:rStyle w:val="StyleUnderline"/>
        </w:rPr>
        <w:t>50 percent of respondents believing that his policies were motivated by “a sincere interest in controlling our borders.”</w:t>
      </w:r>
      <w:r>
        <w:t xml:space="preserve"> Furthermore, a full </w:t>
      </w:r>
      <w:r w:rsidRPr="00483DB0">
        <w:rPr>
          <w:rStyle w:val="StyleUnderline"/>
        </w:rPr>
        <w:t>60 percent of voters believe the Democrats in Congress are “exploiting the nation’s immigration issue for political gain,” like calls to abolish ICE</w:t>
      </w:r>
      <w:r>
        <w:t>, rather than working to resolve the issue.</w:t>
      </w:r>
    </w:p>
    <w:p w14:paraId="0529A3C7" w14:textId="77777777" w:rsidR="001E2201" w:rsidRPr="00EE794D" w:rsidRDefault="001E2201" w:rsidP="001E2201">
      <w:pPr>
        <w:rPr>
          <w:rStyle w:val="StyleUnderline"/>
        </w:rPr>
      </w:pPr>
      <w:r>
        <w:t xml:space="preserve">Second, in addition to immigration, President </w:t>
      </w:r>
      <w:r w:rsidRPr="00483DB0">
        <w:rPr>
          <w:rStyle w:val="Emphasis"/>
        </w:rPr>
        <w:t>Trump has garnered increasing approval ratings on the economy</w:t>
      </w:r>
      <w:r>
        <w:t xml:space="preserve">. Recent figures from </w:t>
      </w:r>
      <w:r w:rsidRPr="00EE794D">
        <w:rPr>
          <w:rStyle w:val="StyleUnderline"/>
        </w:rPr>
        <w:t>a CNBC economic survey show that a 51 majority of Americans approve of</w:t>
      </w:r>
      <w:r>
        <w:t xml:space="preserve"> President </w:t>
      </w:r>
      <w:r w:rsidRPr="00EE794D">
        <w:rPr>
          <w:rStyle w:val="StyleUnderline"/>
        </w:rPr>
        <w:t>Trump’s handling of the economy.</w:t>
      </w:r>
      <w:r>
        <w:t xml:space="preserve"> Uniquely, despite his complicated role in the immigration crisis, </w:t>
      </w:r>
      <w:r w:rsidRPr="00EE794D">
        <w:rPr>
          <w:rStyle w:val="StyleUnderline"/>
        </w:rPr>
        <w:t xml:space="preserve">a 54 percent majority of Hispanic voters </w:t>
      </w:r>
      <w:r>
        <w:t xml:space="preserve">responding to the Quinnipiac poll </w:t>
      </w:r>
      <w:r w:rsidRPr="00EE794D">
        <w:rPr>
          <w:rStyle w:val="StyleUnderline"/>
        </w:rPr>
        <w:t>approve of the way</w:t>
      </w:r>
      <w:r>
        <w:t xml:space="preserve"> President </w:t>
      </w:r>
      <w:r w:rsidRPr="00EE794D">
        <w:rPr>
          <w:rStyle w:val="StyleUnderline"/>
        </w:rPr>
        <w:t>Trump is performing on the economy as well.</w:t>
      </w:r>
    </w:p>
    <w:p w14:paraId="297CC1F1" w14:textId="77777777" w:rsidR="001E2201" w:rsidRDefault="001E2201" w:rsidP="001E2201">
      <w:r>
        <w:t xml:space="preserve">In an earlier Quinnipiac Poll, </w:t>
      </w:r>
      <w:r w:rsidRPr="00EE794D">
        <w:rPr>
          <w:rStyle w:val="StyleUnderline"/>
        </w:rPr>
        <w:t>Republicans win immigration issue voters 57 percent to 40 percent</w:t>
      </w:r>
      <w:r>
        <w:t xml:space="preserve">, </w:t>
      </w:r>
      <w:r w:rsidRPr="00EE794D">
        <w:rPr>
          <w:rStyle w:val="StyleUnderline"/>
        </w:rPr>
        <w:t>and also win voters who prioritize the economy 52 percent to 41 percent</w:t>
      </w:r>
      <w:r>
        <w:t xml:space="preserve">. Put simply, with two of the top four issues in the country favoring Republicans, </w:t>
      </w:r>
      <w:r w:rsidRPr="00EE794D">
        <w:rPr>
          <w:rStyle w:val="Emphasis"/>
        </w:rPr>
        <w:t>their message of economic growth and securing the border continues to resonate much more</w:t>
      </w:r>
      <w:r>
        <w:t>, leaving Democrats only competitive on health care and gun violence.</w:t>
      </w:r>
    </w:p>
    <w:p w14:paraId="3228FA51" w14:textId="77777777" w:rsidR="001E2201" w:rsidRDefault="001E2201" w:rsidP="001E2201">
      <w:r>
        <w:t>Fortunately, despite Democrats embracing radical left-wing candidates, there have also been a substantial number of moderate outsiders, particularly military veterans, who offer centrist solutions to our problems. These candidates, most prominently Rep. Conor Lamb in southwestern Pennsylvania and Sen. Doug Jones in Alabama, have also proven that they can win in more conservative areas with the right platform.</w:t>
      </w:r>
    </w:p>
    <w:p w14:paraId="6917BF01" w14:textId="77777777" w:rsidR="001E2201" w:rsidRDefault="001E2201" w:rsidP="001E2201">
      <w:r>
        <w:t>There are dozens more Democrats running under unifying platforms who can move our country forward on our most pressing issues in a bipartisan way. These candidates appeal to the broad swathes of Americans who want conciliation, not confrontation with the president or other political opponents. They will indeed overperform other Democrats and form the backbone of any effort to retake the House, unless they are further drowned out and marginalized by the far left.</w:t>
      </w:r>
    </w:p>
    <w:p w14:paraId="4F077170" w14:textId="77777777" w:rsidR="001E2201" w:rsidRPr="00EE794D" w:rsidRDefault="001E2201" w:rsidP="001E2201">
      <w:pPr>
        <w:rPr>
          <w:rStyle w:val="Emphasis"/>
        </w:rPr>
      </w:pPr>
      <w:r w:rsidRPr="00EE794D">
        <w:rPr>
          <w:rStyle w:val="StyleUnderline"/>
        </w:rPr>
        <w:t>Unless the Democrats can present a unifying force of conciliation and reason, it will be much more difficult to win the House, and there will be no chance of winning back the Senate.</w:t>
      </w:r>
      <w:r>
        <w:t xml:space="preserve"> Moreover, the ascendancy of the far left increases the chances that a candidate with narrow appeal, like Sanders or Warren, is nominated in 2020, which would potentially weaken the party and make victory nearly impossible in key states which will be of integral importance for the rapprochement process. </w:t>
      </w:r>
      <w:r w:rsidRPr="00EE794D">
        <w:rPr>
          <w:rStyle w:val="StyleUnderline"/>
        </w:rPr>
        <w:t xml:space="preserve">Democrats have a path toward taking </w:t>
      </w:r>
      <w:r>
        <w:t xml:space="preserve">back </w:t>
      </w:r>
      <w:r w:rsidRPr="00EE794D">
        <w:rPr>
          <w:rStyle w:val="StyleUnderline"/>
        </w:rPr>
        <w:t>the House</w:t>
      </w:r>
      <w:r>
        <w:t xml:space="preserve"> in November. However, </w:t>
      </w:r>
      <w:r w:rsidRPr="00EE794D">
        <w:rPr>
          <w:rStyle w:val="Emphasis"/>
        </w:rPr>
        <w:t>that path</w:t>
      </w:r>
      <w:r w:rsidRPr="00ED0128">
        <w:t xml:space="preserve"> does </w:t>
      </w:r>
      <w:r w:rsidRPr="00EE794D">
        <w:t>not and</w:t>
      </w:r>
      <w:r w:rsidRPr="00ED0128">
        <w:t xml:space="preserve"> </w:t>
      </w:r>
      <w:r w:rsidRPr="00EE794D">
        <w:rPr>
          <w:rStyle w:val="Emphasis"/>
        </w:rPr>
        <w:t>cannot center on a Democratic Socialist platform.</w:t>
      </w:r>
    </w:p>
    <w:p w14:paraId="79F27AA6" w14:textId="71347C48" w:rsidR="00FD22B9" w:rsidRPr="00B4384C" w:rsidRDefault="00FD22B9" w:rsidP="00FD22B9">
      <w:pPr>
        <w:pStyle w:val="Heading4"/>
        <w:rPr>
          <w:rStyle w:val="Style13ptBold"/>
          <w:color w:val="000000" w:themeColor="text1"/>
        </w:rPr>
      </w:pPr>
      <w:r w:rsidRPr="00B4384C">
        <w:rPr>
          <w:color w:val="000000" w:themeColor="text1"/>
        </w:rPr>
        <w:t>GOP has a turnout advantage in midterm elections --- must keep voters energized</w:t>
      </w:r>
    </w:p>
    <w:p w14:paraId="66581C2D" w14:textId="77777777" w:rsidR="00FD22B9" w:rsidRDefault="00FD22B9" w:rsidP="00FD22B9">
      <w:r w:rsidRPr="00D554B8">
        <w:rPr>
          <w:rStyle w:val="Style13ptBold"/>
        </w:rPr>
        <w:t>Brownstein 18</w:t>
      </w:r>
      <w:r>
        <w:t xml:space="preserve"> (Ronald, 5/17/18, The Atlantic, “</w:t>
      </w:r>
      <w:r w:rsidRPr="00D554B8">
        <w:t>The Republican Party's Generational Bet</w:t>
      </w:r>
      <w:r>
        <w:t xml:space="preserve">” </w:t>
      </w:r>
      <w:hyperlink r:id="rId12" w:history="1">
        <w:r w:rsidRPr="00764907">
          <w:rPr>
            <w:rStyle w:val="Hyperlink"/>
          </w:rPr>
          <w:t>https://www.theatlantic.com/politics/archive/2018/05/the-gop-is-betting-its-majority-on-older-white-voters/560537/)</w:t>
        </w:r>
      </w:hyperlink>
      <w:r>
        <w:t>//TVZ</w:t>
      </w:r>
    </w:p>
    <w:p w14:paraId="5D3DDD83" w14:textId="77777777" w:rsidR="00FD22B9" w:rsidRDefault="00FD22B9" w:rsidP="00FD22B9">
      <w:r w:rsidRPr="00D554B8">
        <w:rPr>
          <w:rStyle w:val="StyleUnderline"/>
        </w:rPr>
        <w:t>McSally’s rush to embrace that conservative wish list demonstrates how Trump is steadily tugging more of the GOP toward his nativist positions on immigration</w:t>
      </w:r>
      <w:r>
        <w:t xml:space="preserve">. </w:t>
      </w:r>
      <w:r w:rsidRPr="00D554B8">
        <w:rPr>
          <w:rStyle w:val="StyleUnderline"/>
        </w:rPr>
        <w:t>But her move, in a state where non-whites will soon represent a majority of the population under age 40, also signaled how much of the GOP strategy for surviving the midterm elections is based on a generational wager.</w:t>
      </w:r>
      <w:r>
        <w:t xml:space="preserve"> </w:t>
      </w:r>
      <w:r w:rsidRPr="00D554B8">
        <w:rPr>
          <w:rStyle w:val="StyleUnderline"/>
        </w:rPr>
        <w:t xml:space="preserve">The Republican bet is that the party can mobilize elevated turnout among their older and blue-collar white base without provoking the young and racially diverse voters who personify the emerging next America to show up on Election Day to defend it. </w:t>
      </w:r>
      <w:r>
        <w:t>Few things are likely to shape November’s outcome more than whether that bet pays off.</w:t>
      </w:r>
    </w:p>
    <w:p w14:paraId="0DF2D59C" w14:textId="77777777" w:rsidR="00FD22B9" w:rsidRPr="00D554B8" w:rsidRDefault="00FD22B9" w:rsidP="00FD22B9">
      <w:pPr>
        <w:rPr>
          <w:rStyle w:val="StyleUnderline"/>
        </w:rPr>
      </w:pPr>
      <w:r>
        <w:t xml:space="preserve">Right now, </w:t>
      </w:r>
      <w:r w:rsidRPr="00D554B8">
        <w:rPr>
          <w:rStyle w:val="StyleUnderline"/>
        </w:rPr>
        <w:t>Republicans have reason for optimism</w:t>
      </w:r>
      <w:r w:rsidRPr="00D554B8">
        <w:rPr>
          <w:rStyle w:val="Emphasis"/>
        </w:rPr>
        <w:t>. Historically, turnout among young voters—by far the electorate’s most racially diverse generation—has plummeted in midterm elections</w:t>
      </w:r>
      <w:r w:rsidRPr="00D554B8">
        <w:rPr>
          <w:rStyle w:val="StyleUnderline"/>
        </w:rPr>
        <w:t xml:space="preserve"> compared with the presidential contests that have immediately preceded them. Turnout from presidential to midterm elections has also fallen more modestly among African Americans, and has slipped substantially among Hispanics as well.</w:t>
      </w:r>
    </w:p>
    <w:p w14:paraId="780D249A" w14:textId="77777777" w:rsidR="00FD22B9" w:rsidRPr="00D554B8" w:rsidRDefault="00FD22B9" w:rsidP="00FD22B9">
      <w:pPr>
        <w:rPr>
          <w:rStyle w:val="StyleUnderline"/>
        </w:rPr>
      </w:pPr>
      <w:r w:rsidRPr="00FA2F13">
        <w:rPr>
          <w:rStyle w:val="StyleUnderline"/>
        </w:rPr>
        <w:t>Recent polling offers</w:t>
      </w:r>
      <w:r w:rsidRPr="00D554B8">
        <w:rPr>
          <w:rStyle w:val="StyleUnderline"/>
        </w:rPr>
        <w:t xml:space="preserve"> ominous signs for Democrats that this pattern of demobilization could persist in 2018—particularly among young people—despite the Trump administration’s relentless focus on policies that reflect the priorities of his conservative older white base, from ending protection for the Dreamers, to building a border wall, to attempting to repeal the Affordable Care Act.</w:t>
      </w:r>
      <w:r>
        <w:t xml:space="preserve"> </w:t>
      </w:r>
      <w:r w:rsidRPr="00D554B8">
        <w:rPr>
          <w:rStyle w:val="StyleUnderline"/>
        </w:rPr>
        <w:t>Though surveys show those ideas all face intense resistance among younger adults, Stanley Greenberg, the veteran Democratic pollster, told me there’s a “very real risk” that Millennial turnout could lag again in 2018.</w:t>
      </w:r>
    </w:p>
    <w:p w14:paraId="2497E524" w14:textId="77777777" w:rsidR="00FD22B9" w:rsidRDefault="00FD22B9" w:rsidP="00FD22B9">
      <w:r>
        <w:t>Six months ago, that might not have worried Democrats as much, since polls showed they held an advantage across the age spectrum when voters were asked which party they preferred in the midterm elections. But in recently released surveys from both CNN and the nonpartisan Pew Research Center, voters age 35 and older split almost exactly evenly between the two parties on the generic ballot. Among voters ages 18 to 29, by contrast, Democrats held a resounding 27-point advantage in the Pew survey and an 18-point edge in the CNN poll.</w:t>
      </w:r>
    </w:p>
    <w:p w14:paraId="5EC30E47" w14:textId="77777777" w:rsidR="00FD22B9" w:rsidRPr="00D554B8" w:rsidRDefault="00FD22B9" w:rsidP="00FD22B9">
      <w:pPr>
        <w:rPr>
          <w:rStyle w:val="StyleUnderline"/>
        </w:rPr>
      </w:pPr>
      <w:r w:rsidRPr="00D554B8">
        <w:rPr>
          <w:rStyle w:val="StyleUnderline"/>
        </w:rPr>
        <w:t>Those results, in turn, reflect the persistent generation gap over Trump.</w:t>
      </w:r>
      <w:r>
        <w:t xml:space="preserve"> In the Pew survey, only about one-fourth of adults under age 30 said they approved of Trump’s performance, far less than in any other age group. Likewise, Pew found that less than one-third of adults ages 18 to 34 said they agreed with Trump on all or many issues. By contrast, </w:t>
      </w:r>
      <w:r w:rsidRPr="00D554B8">
        <w:rPr>
          <w:rStyle w:val="StyleUnderline"/>
        </w:rPr>
        <w:t>nearly half of all adults age 50 and older said they agreed with Trump on most issues, a number that rose to nearly three-fifths among older whites.</w:t>
      </w:r>
    </w:p>
    <w:p w14:paraId="4A80B678" w14:textId="77777777" w:rsidR="00FD22B9" w:rsidRDefault="00FD22B9" w:rsidP="00FD22B9">
      <w:r w:rsidRPr="00D554B8">
        <w:rPr>
          <w:rStyle w:val="StyleUnderline"/>
        </w:rPr>
        <w:t>All of these contrasts underscore how much the November results may be tilted by the composition of the voters who show up. In that equation, age and race are inextricably linked</w:t>
      </w:r>
      <w:r w:rsidRPr="00A27149">
        <w:t xml:space="preserve">: </w:t>
      </w:r>
      <w:r>
        <w:t>While whites represent the majority of older age groups in almost all states, non-whites are already a majority of the Millennial population in 10 states—including Arizona, Georgia, Florida, Texas, and California. In 10 more, non-whites represent at least 40 percent of the Millennial generation, according to calculations by Brookings Institution demographer William Frey.</w:t>
      </w:r>
    </w:p>
    <w:p w14:paraId="5B0D9BF5" w14:textId="77777777" w:rsidR="00FD22B9" w:rsidRDefault="00FD22B9" w:rsidP="00FD22B9">
      <w:r w:rsidRPr="00651F3B">
        <w:rPr>
          <w:rStyle w:val="StyleUnderline"/>
        </w:rPr>
        <w:t>But no more than about a quarter of eligible adults younger than age 30 have voted in any of the past five midterm elections. In 2010, voters under 30 represented just 12 percent of all voters, exit polls found, down from 18 percent in 2008.</w:t>
      </w:r>
      <w:r>
        <w:t xml:space="preserve"> The share of ballots cast by voters under 30 likewise skidded from 19 percent in 2012 to 13 percent in 2014. Each time, the proportion of the ballots cast by seniors spiked by comparable amounts. In 2010 and 2014, the vote share cast by minorities also dropped 3 percentage points from the previous presidential races. </w:t>
      </w:r>
      <w:r w:rsidRPr="00651F3B">
        <w:rPr>
          <w:rStyle w:val="StyleUnderline"/>
        </w:rPr>
        <w:t>These shifts helped trigger congressional Democrats’ landslide losses in 2010 and 2014, just two years after each of former President Barack Obama’s victories.</w:t>
      </w:r>
    </w:p>
    <w:p w14:paraId="06DCE570" w14:textId="77777777" w:rsidR="00FD22B9" w:rsidRDefault="00FD22B9" w:rsidP="00FD22B9">
      <w:r>
        <w:t>Recent polls point to similar clouds rolling across the Democrats’ horizon. Pew’s survey found only one-third of adults under age 30 said they were closely following news about the midterms. Nearly twice as many adults over 50 said they had that level of engagement. Recent polling from Greenberg similarly documented very low levels among Millennials.</w:t>
      </w:r>
    </w:p>
    <w:p w14:paraId="26679050" w14:textId="77777777" w:rsidR="00FD22B9" w:rsidRDefault="00FD22B9" w:rsidP="00FD22B9">
      <w:r>
        <w:t>An electorate with fewer younger people and minorities might not threaten Democrats in 2018 quite as much as in previous midterm elections, because the party has been running unusually well among college-educated whites. White-collar whites, who have been cool to Trump, have voted in midterms at much higher levels than whites without college degrees, who make up the president’s base. Greenberg also points to signs that when Democratic campaigns have engaged Millennials, as in Ralph Northam’s victory in the Virginia governor’s race last year, their turnout has improved.</w:t>
      </w:r>
    </w:p>
    <w:p w14:paraId="2F09840F" w14:textId="77777777" w:rsidR="00FD22B9" w:rsidRDefault="00FD22B9" w:rsidP="00FD22B9">
      <w:r w:rsidRPr="00651F3B">
        <w:rPr>
          <w:rStyle w:val="StyleUnderline"/>
        </w:rPr>
        <w:t>Yet Trump has unquestionably struck a powerful chord in older, blue-collar, evangelical, and rural white voters who feel threatened by the demographic and economic changes remaking America.</w:t>
      </w:r>
      <w:r>
        <w:t xml:space="preserve"> As Republican pollster Kristen Soltis Anderson wrote last week in the Weekly Standard, “In focus groups … I often hear older voters on the right describe Millennials as a hostile force trying to take their country away from them.”</w:t>
      </w:r>
    </w:p>
    <w:p w14:paraId="1A87CBFA" w14:textId="77777777" w:rsidR="00FD22B9" w:rsidRDefault="00FD22B9" w:rsidP="00FD22B9">
      <w:r w:rsidRPr="00651F3B">
        <w:rPr>
          <w:rStyle w:val="Emphasis"/>
        </w:rPr>
        <w:t>It’s highly possible that Trump will succeed in mobilizing high levels of turnout in November from those anxious voters resistant to the changing America</w:t>
      </w:r>
      <w:r>
        <w:t>. If the young and diverse voters who not only embrace, but also embody, those changes don’t match that intensity, they may again cede control of the country’s future to those seeking to restore its past.</w:t>
      </w:r>
    </w:p>
    <w:bookmarkEnd w:id="0"/>
    <w:p w14:paraId="3FCE9DC3" w14:textId="7A23C99E" w:rsidR="00886D8B" w:rsidRDefault="009C2938" w:rsidP="00886D8B">
      <w:pPr>
        <w:pStyle w:val="Heading3"/>
      </w:pPr>
      <w:r>
        <w:t>AT: Thumpers</w:t>
      </w:r>
      <w:r w:rsidR="009D42FE">
        <w:t xml:space="preserve"> / Immigration Key</w:t>
      </w:r>
    </w:p>
    <w:p w14:paraId="7D51358C" w14:textId="77777777" w:rsidR="009C2938" w:rsidRPr="009C2938" w:rsidRDefault="009C2938" w:rsidP="009C2938"/>
    <w:p w14:paraId="748720FF" w14:textId="7893B080" w:rsidR="00886D8B" w:rsidRDefault="00886D8B" w:rsidP="00886D8B">
      <w:pPr>
        <w:pStyle w:val="Heading4"/>
      </w:pPr>
      <w:r>
        <w:t xml:space="preserve">Republicans love Trump’s hard line stance on immigration and </w:t>
      </w:r>
      <w:r w:rsidR="00EE401C">
        <w:t>it’</w:t>
      </w:r>
      <w:r>
        <w:t xml:space="preserve">s the most important issue in the midterms </w:t>
      </w:r>
    </w:p>
    <w:p w14:paraId="7F09CAB2" w14:textId="77777777" w:rsidR="00886D8B" w:rsidRPr="005A648A" w:rsidRDefault="00886D8B" w:rsidP="00886D8B">
      <w:r>
        <w:t xml:space="preserve">Katelyn </w:t>
      </w:r>
      <w:r w:rsidRPr="005A648A">
        <w:rPr>
          <w:rStyle w:val="Style13ptBold"/>
        </w:rPr>
        <w:t>Caralle 7/6</w:t>
      </w:r>
      <w:r>
        <w:t xml:space="preserve"> – breaking news reporter for the Washington Examiner. “US voters list immigration as a top issue for the midterm elections” Washington Examiner. July 6, 2018. </w:t>
      </w:r>
      <w:hyperlink r:id="rId13" w:history="1">
        <w:r w:rsidRPr="00896BC0">
          <w:rPr>
            <w:rStyle w:val="Hyperlink"/>
          </w:rPr>
          <w:t>https://www.washingtonexaminer.com/politics/us-voters-list-immigration-as-a-top-issue-for-the-midterm-elections</w:t>
        </w:r>
      </w:hyperlink>
      <w:r>
        <w:t xml:space="preserve"> //RP</w:t>
      </w:r>
    </w:p>
    <w:p w14:paraId="35B21CCE" w14:textId="77777777" w:rsidR="00886D8B" w:rsidRPr="005A648A" w:rsidRDefault="00886D8B" w:rsidP="00886D8B">
      <w:pPr>
        <w:rPr>
          <w:u w:val="single"/>
        </w:rPr>
      </w:pPr>
      <w:r w:rsidRPr="005A648A">
        <w:rPr>
          <w:u w:val="single"/>
        </w:rPr>
        <w:t xml:space="preserve">A plurality of U.S. voters said in a new poll that </w:t>
      </w:r>
      <w:r w:rsidRPr="005A648A">
        <w:rPr>
          <w:rStyle w:val="Emphasis"/>
        </w:rPr>
        <w:t>immigration is the most important issue</w:t>
      </w:r>
      <w:r w:rsidRPr="005A648A">
        <w:rPr>
          <w:u w:val="single"/>
        </w:rPr>
        <w:t xml:space="preserve"> for the midterm elections in November.</w:t>
      </w:r>
    </w:p>
    <w:p w14:paraId="0D07D458" w14:textId="77777777" w:rsidR="00886D8B" w:rsidRDefault="00886D8B" w:rsidP="00886D8B">
      <w:r>
        <w:t xml:space="preserve">In a five-day-long poll from Reuters/Ipsos released Friday, almost </w:t>
      </w:r>
      <w:r w:rsidRPr="005A648A">
        <w:rPr>
          <w:u w:val="single"/>
        </w:rPr>
        <w:t>15 percent of voters said immigration was the number one issue, making it the top issue for voters</w:t>
      </w:r>
      <w:r>
        <w:t xml:space="preserve">. </w:t>
      </w:r>
      <w:r w:rsidRPr="005A648A">
        <w:rPr>
          <w:u w:val="single"/>
        </w:rPr>
        <w:t>The economy came in</w:t>
      </w:r>
      <w:r>
        <w:t xml:space="preserve"> a close </w:t>
      </w:r>
      <w:r w:rsidRPr="005A648A">
        <w:rPr>
          <w:u w:val="single"/>
        </w:rPr>
        <w:t xml:space="preserve">second </w:t>
      </w:r>
      <w:r>
        <w:t xml:space="preserve">at 14 percent, </w:t>
      </w:r>
      <w:r w:rsidRPr="005A648A">
        <w:rPr>
          <w:u w:val="single"/>
        </w:rPr>
        <w:t>and healthcare was third</w:t>
      </w:r>
      <w:r>
        <w:t xml:space="preserve"> at about 12 percent.</w:t>
      </w:r>
    </w:p>
    <w:p w14:paraId="0069EEB7" w14:textId="77777777" w:rsidR="00886D8B" w:rsidRDefault="00886D8B" w:rsidP="00886D8B">
      <w:r>
        <w:t>Voters' priorities change depending on party affiliation. Healthcare is still the top priority for registered Democrats as almost 16 percent said it was their biggest ballot issue, and the economy came in a close second.</w:t>
      </w:r>
    </w:p>
    <w:p w14:paraId="7AF7A58A" w14:textId="77777777" w:rsidR="00886D8B" w:rsidRDefault="00886D8B" w:rsidP="00886D8B">
      <w:r w:rsidRPr="005A648A">
        <w:rPr>
          <w:u w:val="single"/>
        </w:rPr>
        <w:t xml:space="preserve">But </w:t>
      </w:r>
      <w:r w:rsidRPr="005A648A">
        <w:rPr>
          <w:rStyle w:val="Emphasis"/>
        </w:rPr>
        <w:t>immigration was</w:t>
      </w:r>
      <w:r w:rsidRPr="005A648A">
        <w:rPr>
          <w:u w:val="single"/>
        </w:rPr>
        <w:t xml:space="preserve"> far and away </w:t>
      </w:r>
      <w:r w:rsidRPr="005A648A">
        <w:rPr>
          <w:rStyle w:val="Emphasis"/>
        </w:rPr>
        <w:t>the biggest issue for Republicans,</w:t>
      </w:r>
      <w:r w:rsidRPr="005A648A">
        <w:rPr>
          <w:u w:val="single"/>
        </w:rPr>
        <w:t xml:space="preserve"> as 26 percent said it was their top issue</w:t>
      </w:r>
      <w:r>
        <w:t>, followed by the economy. Only 6.4 percent of Democrats said immigration was their top priority.</w:t>
      </w:r>
    </w:p>
    <w:p w14:paraId="09968EC8" w14:textId="77777777" w:rsidR="00886D8B" w:rsidRDefault="00886D8B" w:rsidP="00886D8B">
      <w:r>
        <w:t>The poll was taken from June 28 to July 2, during the controversy over the Trump administration’s zero tolerance policy at the border that led to the separation of illegal immigrant families.</w:t>
      </w:r>
    </w:p>
    <w:p w14:paraId="6FF042E1" w14:textId="77777777" w:rsidR="00886D8B" w:rsidRDefault="00886D8B" w:rsidP="00886D8B">
      <w:r>
        <w:t xml:space="preserve">According to Reuters, </w:t>
      </w:r>
      <w:r w:rsidRPr="005A648A">
        <w:rPr>
          <w:u w:val="single"/>
        </w:rPr>
        <w:t>people are split on Trump’s handling of immigration</w:t>
      </w:r>
      <w:r>
        <w:t xml:space="preserve">, as </w:t>
      </w:r>
      <w:r w:rsidRPr="005A648A">
        <w:rPr>
          <w:rStyle w:val="Emphasis"/>
        </w:rPr>
        <w:t xml:space="preserve">81 percent of Republicans say they approve </w:t>
      </w:r>
      <w:r>
        <w:t>and 84 percent of Democrats saying they do not approve.</w:t>
      </w:r>
    </w:p>
    <w:p w14:paraId="6F42A2BA" w14:textId="7641F82A" w:rsidR="00886D8B" w:rsidRDefault="00886D8B" w:rsidP="00886D8B">
      <w:r>
        <w:t>Less than 1 percent of voters overall said their vote would be determined by energy and rising gas prices.</w:t>
      </w:r>
    </w:p>
    <w:p w14:paraId="7B5A7BBF" w14:textId="77777777" w:rsidR="004A151D" w:rsidRDefault="004A151D" w:rsidP="00886D8B"/>
    <w:p w14:paraId="263CB6B3" w14:textId="77777777" w:rsidR="004C6AD5" w:rsidRDefault="004C6AD5" w:rsidP="004C6AD5">
      <w:pPr>
        <w:pStyle w:val="Heading4"/>
      </w:pPr>
      <w:r>
        <w:t xml:space="preserve">Immigration is the </w:t>
      </w:r>
      <w:r w:rsidRPr="00C76A14">
        <w:rPr>
          <w:u w:val="single"/>
        </w:rPr>
        <w:t>key</w:t>
      </w:r>
      <w:r>
        <w:t xml:space="preserve"> issue</w:t>
      </w:r>
    </w:p>
    <w:p w14:paraId="0239B345" w14:textId="77777777" w:rsidR="004C6AD5" w:rsidRDefault="004C6AD5" w:rsidP="004C6AD5">
      <w:r>
        <w:t xml:space="preserve">John </w:t>
      </w:r>
      <w:r w:rsidRPr="00835500">
        <w:rPr>
          <w:rStyle w:val="Style13ptBold"/>
        </w:rPr>
        <w:t>Bowden 7/6</w:t>
      </w:r>
      <w:r>
        <w:t xml:space="preserve"> – “</w:t>
      </w:r>
      <w:r w:rsidRPr="00835500">
        <w:rPr>
          <w:u w:val="single"/>
        </w:rPr>
        <w:t>Poll: Immigration top issue for voters ahead of midterms</w:t>
      </w:r>
      <w:r>
        <w:t xml:space="preserve">” The Hill. July 6, 2017. </w:t>
      </w:r>
      <w:hyperlink r:id="rId14" w:history="1">
        <w:r w:rsidRPr="00896BC0">
          <w:rPr>
            <w:rStyle w:val="Hyperlink"/>
          </w:rPr>
          <w:t>http://thehill.com/blogs/blog-briefing-room/news/395777-poll-immigration-top-issue-for-voters-ahead-of-midterms</w:t>
        </w:r>
      </w:hyperlink>
      <w:r>
        <w:t xml:space="preserve"> //RP</w:t>
      </w:r>
    </w:p>
    <w:p w14:paraId="7A9F010E" w14:textId="77777777" w:rsidR="004C6AD5" w:rsidRDefault="004C6AD5" w:rsidP="004C6AD5">
      <w:r w:rsidRPr="00835500">
        <w:rPr>
          <w:u w:val="single"/>
        </w:rPr>
        <w:t xml:space="preserve">Americans are mostly likely to select </w:t>
      </w:r>
      <w:r w:rsidRPr="00835500">
        <w:rPr>
          <w:rStyle w:val="Emphasis"/>
        </w:rPr>
        <w:t>concerns about immigration policy as the most important issue</w:t>
      </w:r>
      <w:r w:rsidRPr="00835500">
        <w:rPr>
          <w:u w:val="single"/>
        </w:rPr>
        <w:t xml:space="preserve"> to them ahead of November's midterm elections</w:t>
      </w:r>
      <w:r>
        <w:t>, according to a survey released Thursday.</w:t>
      </w:r>
    </w:p>
    <w:p w14:paraId="40F86F9F" w14:textId="77777777" w:rsidR="004C6AD5" w:rsidRDefault="004C6AD5" w:rsidP="004C6AD5">
      <w:r>
        <w:t xml:space="preserve">A Reuters/Ipsos poll found that 15 percent of registered voters say that </w:t>
      </w:r>
      <w:r w:rsidRPr="00835500">
        <w:rPr>
          <w:u w:val="single"/>
        </w:rPr>
        <w:t>immigration is their biggest concern, topping economic performance and healthcare.</w:t>
      </w:r>
    </w:p>
    <w:p w14:paraId="15DF0925" w14:textId="77777777" w:rsidR="004C6AD5" w:rsidRDefault="004C6AD5" w:rsidP="004C6AD5">
      <w:r w:rsidRPr="00835500">
        <w:rPr>
          <w:u w:val="single"/>
        </w:rPr>
        <w:t>That number is much higher among Republicans</w:t>
      </w:r>
      <w:r>
        <w:t xml:space="preserve">, with </w:t>
      </w:r>
      <w:r w:rsidRPr="00835500">
        <w:rPr>
          <w:u w:val="single"/>
        </w:rPr>
        <w:t xml:space="preserve">26 percent of GOP voters citing immigration as their major concern </w:t>
      </w:r>
      <w:r>
        <w:t>while just 7 percent of Democrats said the same.</w:t>
      </w:r>
    </w:p>
    <w:p w14:paraId="286E96E0" w14:textId="77777777" w:rsidR="004C6AD5" w:rsidRPr="00835500" w:rsidRDefault="004C6AD5" w:rsidP="004C6AD5">
      <w:pPr>
        <w:rPr>
          <w:u w:val="single"/>
        </w:rPr>
      </w:pPr>
      <w:r>
        <w:t xml:space="preserve">Among Democrats, health care (16 percent) and economic worries (14 percent) top concerns over immigration, as </w:t>
      </w:r>
      <w:r w:rsidRPr="00835500">
        <w:rPr>
          <w:u w:val="single"/>
        </w:rPr>
        <w:t>voters stay firmly divided over President Trump's handling of the southern border.</w:t>
      </w:r>
    </w:p>
    <w:p w14:paraId="359EDF53" w14:textId="77777777" w:rsidR="004C6AD5" w:rsidRPr="00835500" w:rsidRDefault="004C6AD5" w:rsidP="004C6AD5">
      <w:pPr>
        <w:rPr>
          <w:u w:val="single"/>
        </w:rPr>
      </w:pPr>
      <w:r>
        <w:t xml:space="preserve">Overall, 52 percent of voters said they disapproved of Trump's job performance on immigration issues so far, with </w:t>
      </w:r>
      <w:r w:rsidRPr="00835500">
        <w:rPr>
          <w:u w:val="single"/>
        </w:rPr>
        <w:t>81 percent of Republicans supporting and 81 percent of Democrats opposing his policies.</w:t>
      </w:r>
    </w:p>
    <w:p w14:paraId="2AEA45BA" w14:textId="77777777" w:rsidR="004C6AD5" w:rsidRDefault="004C6AD5" w:rsidP="004C6AD5">
      <w:r>
        <w:t xml:space="preserve">Americans' </w:t>
      </w:r>
      <w:r w:rsidRPr="00835500">
        <w:rPr>
          <w:u w:val="single"/>
        </w:rPr>
        <w:t>concerns over immigration issues has been rising since the beginning of the year, according to a Gallup poll</w:t>
      </w:r>
      <w:r>
        <w:t xml:space="preserve"> last month, </w:t>
      </w:r>
      <w:r w:rsidRPr="00835500">
        <w:rPr>
          <w:u w:val="single"/>
        </w:rPr>
        <w:t>that found that the issue grew as the top concern past other issues such as gun control and race relations.</w:t>
      </w:r>
    </w:p>
    <w:p w14:paraId="7881AA7D" w14:textId="77777777" w:rsidR="004C6AD5" w:rsidRDefault="004C6AD5" w:rsidP="004C6AD5">
      <w:r>
        <w:t>A poll released last month by NBC News and The Wall Street Journal, however, reported that health care was the No. 1 issue for voters heading toward November.</w:t>
      </w:r>
    </w:p>
    <w:p w14:paraId="217666E9" w14:textId="77777777" w:rsidR="004C6AD5" w:rsidRDefault="004C6AD5" w:rsidP="004C6AD5">
      <w:r>
        <w:t>Reuters/Ipsos monthly tracking poll was conducted between June 28 and July 2, and contacted 1,810 registered voters.</w:t>
      </w:r>
    </w:p>
    <w:p w14:paraId="2C146A3F" w14:textId="77777777" w:rsidR="004C6AD5" w:rsidRDefault="004C6AD5" w:rsidP="00886D8B"/>
    <w:p w14:paraId="13D53BAC" w14:textId="77777777" w:rsidR="004A151D" w:rsidRDefault="004A151D" w:rsidP="004A151D">
      <w:pPr>
        <w:pStyle w:val="Heading3"/>
      </w:pPr>
      <w:r>
        <w:t>AT: Immigration Thumpers</w:t>
      </w:r>
    </w:p>
    <w:p w14:paraId="765EF95E" w14:textId="77777777" w:rsidR="004A151D" w:rsidRPr="004A151D" w:rsidRDefault="004A151D" w:rsidP="004A151D"/>
    <w:p w14:paraId="34917AB8" w14:textId="77777777" w:rsidR="004A151D" w:rsidRPr="000266CF" w:rsidRDefault="004A151D" w:rsidP="004A151D">
      <w:pPr>
        <w:pStyle w:val="Heading4"/>
      </w:pPr>
      <w:r w:rsidRPr="000266CF">
        <w:t xml:space="preserve">Trump is cutting legal immigration across the board- decreases in asylees, refugees, family immigration, skilled workers, and entrepreneurs </w:t>
      </w:r>
    </w:p>
    <w:p w14:paraId="4C1DAA27" w14:textId="77777777" w:rsidR="004A151D" w:rsidRPr="0094513A" w:rsidRDefault="004A151D" w:rsidP="004A151D">
      <w:pPr>
        <w:rPr>
          <w:rStyle w:val="Emphasis"/>
          <w:b w:val="0"/>
          <w:color w:val="000000" w:themeColor="text1"/>
          <w:u w:val="none"/>
        </w:rPr>
      </w:pPr>
      <w:r w:rsidRPr="0094513A">
        <w:rPr>
          <w:rStyle w:val="Style13ptBold"/>
          <w:color w:val="000000" w:themeColor="text1"/>
        </w:rPr>
        <w:t>Dalmia 7/5</w:t>
      </w:r>
      <w:r w:rsidRPr="0094513A">
        <w:rPr>
          <w:rStyle w:val="Emphasis"/>
          <w:color w:val="000000" w:themeColor="text1"/>
          <w:u w:val="none"/>
        </w:rPr>
        <w:t xml:space="preserve">- </w:t>
      </w:r>
      <w:r w:rsidRPr="000266CF">
        <w:rPr>
          <w:rStyle w:val="Emphasis"/>
          <w:b w:val="0"/>
          <w:color w:val="000000" w:themeColor="text1"/>
          <w:u w:val="none"/>
        </w:rPr>
        <w:t xml:space="preserve">Reason Foundation Senior Analyst ( 7/5/18, Shikha, reason, “United Gates of America: The Trump Administration's Relentless Assault on Legal Immigration” </w:t>
      </w:r>
      <w:hyperlink r:id="rId15" w:history="1">
        <w:r w:rsidRPr="0094513A">
          <w:rPr>
            <w:rStyle w:val="Hyperlink"/>
            <w:color w:val="000000" w:themeColor="text1"/>
          </w:rPr>
          <w:t>https://reason.com/blog/2018/07/05/united-gates-of-america-the-trump-admini)//TVZ</w:t>
        </w:r>
      </w:hyperlink>
      <w:r w:rsidRPr="0094513A">
        <w:rPr>
          <w:rStyle w:val="Emphasis"/>
          <w:color w:val="000000" w:themeColor="text1"/>
          <w:u w:val="none"/>
        </w:rPr>
        <w:t xml:space="preserve"> </w:t>
      </w:r>
    </w:p>
    <w:p w14:paraId="291574AF" w14:textId="77777777" w:rsidR="004A151D" w:rsidRPr="000266CF" w:rsidRDefault="004A151D" w:rsidP="004A151D">
      <w:pPr>
        <w:rPr>
          <w:rStyle w:val="Emphasis"/>
          <w:b w:val="0"/>
          <w:color w:val="000000" w:themeColor="text1"/>
          <w:u w:val="none"/>
        </w:rPr>
      </w:pPr>
      <w:r w:rsidRPr="0094513A">
        <w:rPr>
          <w:rStyle w:val="StyleUnderline"/>
          <w:color w:val="000000" w:themeColor="text1"/>
        </w:rPr>
        <w:t>Trump administration have been quietly but painstakingly plotting a comprehensive assault on legal immigration: Attorney General Jeff Sessions and White House aide Stephen Miller</w:t>
      </w:r>
      <w:r w:rsidRPr="0094513A">
        <w:rPr>
          <w:rStyle w:val="Emphasis"/>
          <w:color w:val="000000" w:themeColor="text1"/>
          <w:u w:val="none"/>
        </w:rPr>
        <w:t xml:space="preserve">. </w:t>
      </w:r>
      <w:r w:rsidRPr="000266CF">
        <w:rPr>
          <w:rStyle w:val="Emphasis"/>
          <w:b w:val="0"/>
          <w:color w:val="000000" w:themeColor="text1"/>
          <w:u w:val="none"/>
        </w:rPr>
        <w:t>Both formed a close bond around their shared ultra-restrictionist agenda when Miller served as Sessions' communications director in the Senate. Miller was the brains behind Trump's scheme to take Dreamers hostage to force Congress to enact a 40-plus percent cut in legal immigration. But even before that failed, he and Sessions had started looking for ways to achieve that goal through regulatory means, doing an end run around Congress.</w:t>
      </w:r>
    </w:p>
    <w:p w14:paraId="372A213C" w14:textId="77777777" w:rsidR="004A151D" w:rsidRPr="0094513A" w:rsidRDefault="004A151D" w:rsidP="004A151D">
      <w:pPr>
        <w:rPr>
          <w:rStyle w:val="Emphasis"/>
          <w:b w:val="0"/>
          <w:color w:val="000000" w:themeColor="text1"/>
          <w:u w:val="none"/>
        </w:rPr>
      </w:pPr>
      <w:r w:rsidRPr="0094513A">
        <w:rPr>
          <w:rStyle w:val="StyleUnderline"/>
          <w:color w:val="000000" w:themeColor="text1"/>
        </w:rPr>
        <w:t>And they seem to be succeeding: A recent Washington Post analysis of State Department data found that the number of people receiving immigrant visas to live in the country is on pace to drop 12 percent in just the first two years of the Trump presidency</w:t>
      </w:r>
      <w:r w:rsidRPr="0094513A">
        <w:rPr>
          <w:rStyle w:val="Emphasis"/>
          <w:color w:val="000000" w:themeColor="text1"/>
          <w:u w:val="none"/>
        </w:rPr>
        <w:t xml:space="preserve">. </w:t>
      </w:r>
      <w:r w:rsidRPr="000266CF">
        <w:rPr>
          <w:rStyle w:val="Emphasis"/>
          <w:b w:val="0"/>
          <w:color w:val="000000" w:themeColor="text1"/>
          <w:u w:val="none"/>
        </w:rPr>
        <w:t>Here is how they're doing it.</w:t>
      </w:r>
    </w:p>
    <w:p w14:paraId="6649D575" w14:textId="77777777" w:rsidR="004A151D" w:rsidRPr="0094513A" w:rsidRDefault="004A151D" w:rsidP="004A151D">
      <w:pPr>
        <w:rPr>
          <w:rStyle w:val="StyleUnderline"/>
          <w:color w:val="000000" w:themeColor="text1"/>
        </w:rPr>
      </w:pPr>
      <w:r w:rsidRPr="0094513A">
        <w:rPr>
          <w:rStyle w:val="StyleUnderline"/>
          <w:color w:val="000000" w:themeColor="text1"/>
        </w:rPr>
        <w:t>Erecting Regulatory Barriers to the Asylum Process</w:t>
      </w:r>
    </w:p>
    <w:p w14:paraId="398EE177" w14:textId="77777777" w:rsidR="004A151D" w:rsidRPr="0094513A" w:rsidRDefault="004A151D" w:rsidP="004A151D">
      <w:pPr>
        <w:rPr>
          <w:rStyle w:val="StyleUnderline"/>
          <w:color w:val="000000" w:themeColor="text1"/>
        </w:rPr>
      </w:pPr>
      <w:r w:rsidRPr="0094513A">
        <w:rPr>
          <w:rStyle w:val="StyleUnderline"/>
          <w:color w:val="000000" w:themeColor="text1"/>
        </w:rPr>
        <w:t>Asylum seekers are especially in their crosshairs because Trump himself pledged to deport them without due process</w:t>
      </w:r>
      <w:r w:rsidRPr="0094513A">
        <w:rPr>
          <w:rStyle w:val="Emphasis"/>
          <w:color w:val="000000" w:themeColor="text1"/>
          <w:u w:val="none"/>
        </w:rPr>
        <w:t xml:space="preserve">. </w:t>
      </w:r>
      <w:r w:rsidRPr="000266CF">
        <w:rPr>
          <w:rStyle w:val="Emphasis"/>
          <w:b w:val="0"/>
          <w:color w:val="000000" w:themeColor="text1"/>
          <w:u w:val="none"/>
        </w:rPr>
        <w:t>Vox's Dara Lind has obtained the final draft of a Department of Justice memo that calls for treating anyone found between ports of entry as an "illegal immigrant" and denying them asylum. The administration had already started charging migrants picked up between ports on criminal grounds instead of civil ones as had hitherto been the case—never mind that many of these hapless and helpless migrants had no intention of living in the United States illegally. Some of them were lost or misdirected by smugglers (who want to create a diversion for Customs and Border Patrol), or rebuffed by border agents when they tried to present themselves at legit entry points as they are supposed to do.</w:t>
      </w:r>
      <w:r w:rsidRPr="0094513A">
        <w:rPr>
          <w:rStyle w:val="Emphasis"/>
          <w:color w:val="000000" w:themeColor="text1"/>
          <w:u w:val="none"/>
        </w:rPr>
        <w:t xml:space="preserve"> </w:t>
      </w:r>
      <w:r w:rsidRPr="0094513A">
        <w:rPr>
          <w:rStyle w:val="StyleUnderline"/>
          <w:color w:val="000000" w:themeColor="text1"/>
        </w:rPr>
        <w:t>That's why, to date, despite facing criminal charges, they had still been allowed to claim asylum. Apparently even that small mercy will now be rescinded.</w:t>
      </w:r>
    </w:p>
    <w:p w14:paraId="396C64A7" w14:textId="77777777" w:rsidR="004A151D" w:rsidRPr="0094513A" w:rsidRDefault="004A151D" w:rsidP="004A151D">
      <w:pPr>
        <w:rPr>
          <w:rStyle w:val="Emphasis"/>
          <w:b w:val="0"/>
          <w:color w:val="000000" w:themeColor="text1"/>
          <w:u w:val="none"/>
        </w:rPr>
      </w:pPr>
      <w:r w:rsidRPr="000266CF">
        <w:rPr>
          <w:rStyle w:val="Emphasis"/>
          <w:b w:val="0"/>
          <w:color w:val="000000" w:themeColor="text1"/>
          <w:u w:val="none"/>
        </w:rPr>
        <w:t>The administration knows that a blanket policy akin to an outright ban may run afoul of domestic and international law that requires asylum seekers to at least get a hearing and hence may not withstand legal scrutiny.</w:t>
      </w:r>
      <w:r w:rsidRPr="0094513A">
        <w:rPr>
          <w:rStyle w:val="Emphasis"/>
          <w:color w:val="000000" w:themeColor="text1"/>
          <w:u w:val="none"/>
        </w:rPr>
        <w:t xml:space="preserve"> </w:t>
      </w:r>
      <w:r w:rsidRPr="0094513A">
        <w:rPr>
          <w:rStyle w:val="StyleUnderline"/>
          <w:color w:val="000000" w:themeColor="text1"/>
        </w:rPr>
        <w:t>Therefore, the memo includes a Plan B: It will instruct immigration judges to weigh the circumstances of entry as a major factor in their asylum decisions, making the rejection of their petition a fait accompli. In other words, the administration is gaming asylum laws to deny asylum seekers a fair shot—subverting the law in the name of the "rule of law!"</w:t>
      </w:r>
    </w:p>
    <w:p w14:paraId="0E5E2D04" w14:textId="77777777" w:rsidR="004A151D" w:rsidRPr="0094513A" w:rsidRDefault="004A151D" w:rsidP="004A151D">
      <w:pPr>
        <w:rPr>
          <w:rStyle w:val="StyleUnderline"/>
          <w:color w:val="000000" w:themeColor="text1"/>
        </w:rPr>
      </w:pPr>
      <w:r w:rsidRPr="0094513A">
        <w:rPr>
          <w:rStyle w:val="StyleUnderline"/>
          <w:color w:val="000000" w:themeColor="text1"/>
        </w:rPr>
        <w:t>Showing the Back of the Hand to Refugees</w:t>
      </w:r>
    </w:p>
    <w:p w14:paraId="4DF1BDD5" w14:textId="77777777" w:rsidR="004A151D" w:rsidRPr="0094513A" w:rsidRDefault="004A151D" w:rsidP="004A151D">
      <w:pPr>
        <w:rPr>
          <w:rStyle w:val="Emphasis"/>
          <w:b w:val="0"/>
          <w:color w:val="000000" w:themeColor="text1"/>
          <w:u w:val="none"/>
        </w:rPr>
      </w:pPr>
      <w:r w:rsidRPr="000266CF">
        <w:rPr>
          <w:rStyle w:val="Emphasis"/>
          <w:b w:val="0"/>
          <w:color w:val="000000" w:themeColor="text1"/>
          <w:u w:val="none"/>
        </w:rPr>
        <w:t>But the administration is not just shutting the door on asylum seekers who land on our shores. It is also turning away refugees petitioning from abroad.</w:t>
      </w:r>
      <w:r w:rsidRPr="0094513A">
        <w:rPr>
          <w:rStyle w:val="Emphasis"/>
          <w:color w:val="000000" w:themeColor="text1"/>
          <w:u w:val="none"/>
        </w:rPr>
        <w:t xml:space="preserve"> </w:t>
      </w:r>
      <w:r w:rsidRPr="0094513A">
        <w:rPr>
          <w:rStyle w:val="StyleUnderline"/>
          <w:color w:val="000000" w:themeColor="text1"/>
        </w:rPr>
        <w:t>Thanks to "extreme vetting," refugee admissions are on track to fall by 75 percent from 2016 levels</w:t>
      </w:r>
      <w:r w:rsidRPr="0094513A">
        <w:rPr>
          <w:rStyle w:val="Emphasis"/>
          <w:color w:val="000000" w:themeColor="text1"/>
          <w:u w:val="none"/>
        </w:rPr>
        <w:t xml:space="preserve">, </w:t>
      </w:r>
      <w:r w:rsidRPr="0094513A">
        <w:rPr>
          <w:rStyle w:val="StyleUnderline"/>
          <w:color w:val="000000" w:themeColor="text1"/>
        </w:rPr>
        <w:t>according to federal data</w:t>
      </w:r>
      <w:r w:rsidRPr="0094513A">
        <w:rPr>
          <w:rStyle w:val="Emphasis"/>
          <w:color w:val="000000" w:themeColor="text1"/>
          <w:u w:val="none"/>
        </w:rPr>
        <w:t xml:space="preserve">. </w:t>
      </w:r>
      <w:r w:rsidRPr="0094513A">
        <w:rPr>
          <w:rStyle w:val="StyleUnderline"/>
          <w:color w:val="000000" w:themeColor="text1"/>
        </w:rPr>
        <w:t>The administration has already slashed the annual refugee quota from 110,000 to 45,000</w:t>
      </w:r>
      <w:r w:rsidRPr="0094513A">
        <w:rPr>
          <w:rStyle w:val="Emphasis"/>
          <w:color w:val="000000" w:themeColor="text1"/>
          <w:u w:val="none"/>
        </w:rPr>
        <w:t>; now it won't fill even half of that.</w:t>
      </w:r>
    </w:p>
    <w:p w14:paraId="4E0C63E1" w14:textId="77777777" w:rsidR="004A151D" w:rsidRPr="000266CF" w:rsidRDefault="004A151D" w:rsidP="004A151D">
      <w:pPr>
        <w:rPr>
          <w:rStyle w:val="Emphasis"/>
          <w:b w:val="0"/>
          <w:color w:val="000000" w:themeColor="text1"/>
          <w:u w:val="none"/>
        </w:rPr>
      </w:pPr>
      <w:r w:rsidRPr="000266CF">
        <w:rPr>
          <w:rStyle w:val="Emphasis"/>
          <w:b w:val="0"/>
          <w:color w:val="000000" w:themeColor="text1"/>
          <w:u w:val="none"/>
        </w:rPr>
        <w:t>But it's not just asylum seekers and refugees the Sessions-Miller duo is dinging—they are also going after family-based and employment-based immigrants.</w:t>
      </w:r>
    </w:p>
    <w:p w14:paraId="4C607DDD" w14:textId="77777777" w:rsidR="004A151D" w:rsidRPr="0094513A" w:rsidRDefault="004A151D" w:rsidP="004A151D">
      <w:pPr>
        <w:rPr>
          <w:rStyle w:val="StyleUnderline"/>
          <w:color w:val="000000" w:themeColor="text1"/>
        </w:rPr>
      </w:pPr>
      <w:r w:rsidRPr="0094513A">
        <w:rPr>
          <w:rStyle w:val="StyleUnderline"/>
          <w:color w:val="000000" w:themeColor="text1"/>
        </w:rPr>
        <w:t>Restricting Family-Based Immigration</w:t>
      </w:r>
    </w:p>
    <w:p w14:paraId="2CC959EF" w14:textId="77777777" w:rsidR="004A151D" w:rsidRPr="000266CF" w:rsidRDefault="004A151D" w:rsidP="004A151D">
      <w:pPr>
        <w:rPr>
          <w:rStyle w:val="Emphasis"/>
          <w:b w:val="0"/>
          <w:color w:val="000000" w:themeColor="text1"/>
          <w:u w:val="none"/>
        </w:rPr>
      </w:pPr>
      <w:r w:rsidRPr="000266CF">
        <w:rPr>
          <w:rStyle w:val="Emphasis"/>
          <w:b w:val="0"/>
          <w:color w:val="000000" w:themeColor="text1"/>
          <w:u w:val="none"/>
        </w:rPr>
        <w:t>America implemented a family-based immigration system that gives the immediate family members of Americans and green-card holders priority in order to advance its commitment to family unity. Hence, since 1965 when this system was implemented, about 60 percent of all immigrants every year come through this category. But Trump has been openly hostile to this.</w:t>
      </w:r>
    </w:p>
    <w:p w14:paraId="438BE6B6" w14:textId="77777777" w:rsidR="004A151D" w:rsidRPr="0094513A" w:rsidRDefault="004A151D" w:rsidP="004A151D">
      <w:pPr>
        <w:rPr>
          <w:rStyle w:val="StyleUnderline"/>
          <w:color w:val="000000" w:themeColor="text1"/>
        </w:rPr>
      </w:pPr>
      <w:r w:rsidRPr="0094513A">
        <w:rPr>
          <w:rStyle w:val="StyleUnderline"/>
          <w:color w:val="000000" w:themeColor="text1"/>
        </w:rPr>
        <w:t xml:space="preserve">He has barred Americans from sponsoring family members from any of the five Muslim countries listed in his travel ban. </w:t>
      </w:r>
      <w:r w:rsidRPr="000266CF">
        <w:rPr>
          <w:rStyle w:val="Emphasis"/>
          <w:b w:val="0"/>
          <w:color w:val="000000" w:themeColor="text1"/>
          <w:u w:val="none"/>
        </w:rPr>
        <w:t>In theory, the State Department is supposed to hand waivers from the ban to close family members—spouses and children—on a case-by-case basis.</w:t>
      </w:r>
      <w:r w:rsidRPr="0094513A">
        <w:rPr>
          <w:rStyle w:val="Emphasis"/>
          <w:color w:val="000000" w:themeColor="text1"/>
          <w:u w:val="none"/>
        </w:rPr>
        <w:t xml:space="preserve"> </w:t>
      </w:r>
      <w:r w:rsidRPr="0094513A">
        <w:rPr>
          <w:rStyle w:val="StyleUnderline"/>
          <w:color w:val="000000" w:themeColor="text1"/>
        </w:rPr>
        <w:t>But as Justice Breyer pointed out in his dissent in Trump vs. Hawaii, the travel ban ruling, the administration approved a measly 430 waivers out of 6,555 eligible applicants in the first four months of the ban.</w:t>
      </w:r>
    </w:p>
    <w:p w14:paraId="691EB97E" w14:textId="77777777" w:rsidR="004A151D" w:rsidRPr="000266CF" w:rsidRDefault="004A151D" w:rsidP="004A151D">
      <w:pPr>
        <w:rPr>
          <w:rStyle w:val="Emphasis"/>
          <w:b w:val="0"/>
          <w:color w:val="000000" w:themeColor="text1"/>
          <w:u w:val="none"/>
        </w:rPr>
      </w:pPr>
      <w:r w:rsidRPr="000266CF">
        <w:rPr>
          <w:rStyle w:val="Emphasis"/>
          <w:b w:val="0"/>
          <w:color w:val="000000" w:themeColor="text1"/>
          <w:u w:val="none"/>
        </w:rPr>
        <w:t>So it is no surprise that WaPo found the number of new arrivals from these countries is on track to decline by a whopping 81 percent. But what is surprising is that virtually all of the top 10 countries that send immigrants America's way, with the possible exception of El Salvador, are set to experience a decline. And around 15 percent fewer immigrant visas were handed to immigrants from African countries. (Interestingly, however, the flow of immigrants from European countries is showing a slight increase.)</w:t>
      </w:r>
    </w:p>
    <w:p w14:paraId="5ABF0DC2" w14:textId="77777777" w:rsidR="004A151D" w:rsidRPr="0094513A" w:rsidRDefault="004A151D" w:rsidP="004A151D">
      <w:pPr>
        <w:rPr>
          <w:rStyle w:val="StyleUnderline"/>
          <w:color w:val="000000" w:themeColor="text1"/>
        </w:rPr>
      </w:pPr>
      <w:r w:rsidRPr="0094513A">
        <w:rPr>
          <w:rStyle w:val="StyleUnderline"/>
          <w:color w:val="000000" w:themeColor="text1"/>
        </w:rPr>
        <w:t>How exactly is the administration accomplishing this reduction given that Congress pointedly refused to enact its requested cuts? Basically, by implementing "extreme vetting" for family members as well.</w:t>
      </w:r>
    </w:p>
    <w:p w14:paraId="6E7FB666" w14:textId="77777777" w:rsidR="004A151D" w:rsidRPr="000266CF" w:rsidRDefault="004A151D" w:rsidP="004A151D">
      <w:pPr>
        <w:rPr>
          <w:rStyle w:val="Emphasis"/>
          <w:b w:val="0"/>
          <w:color w:val="000000" w:themeColor="text1"/>
          <w:u w:val="none"/>
        </w:rPr>
      </w:pPr>
      <w:r w:rsidRPr="000266CF">
        <w:rPr>
          <w:rStyle w:val="Emphasis"/>
          <w:b w:val="0"/>
          <w:color w:val="000000" w:themeColor="text1"/>
          <w:u w:val="none"/>
        </w:rPr>
        <w:t>Miller has worked with the State Department to require American consular officers—whom he regards as the "tip of the spear" in pushing his draconian controls—to subject applications to inordinately long scrutiny and slow the approval process to a crawl. The upshot is far fewer visas approved every month.</w:t>
      </w:r>
    </w:p>
    <w:p w14:paraId="3485489D" w14:textId="77777777" w:rsidR="004A151D" w:rsidRPr="0094513A" w:rsidRDefault="004A151D" w:rsidP="004A151D">
      <w:pPr>
        <w:rPr>
          <w:rStyle w:val="Emphasis"/>
          <w:b w:val="0"/>
          <w:color w:val="000000" w:themeColor="text1"/>
          <w:u w:val="none"/>
        </w:rPr>
      </w:pPr>
      <w:r w:rsidRPr="0094513A">
        <w:rPr>
          <w:rStyle w:val="StyleUnderline"/>
          <w:color w:val="000000" w:themeColor="text1"/>
        </w:rPr>
        <w:t>The administration's excuse for slashing family-based immigration is that this category is not "merit based" so it does not draw the "best and the brightest."</w:t>
      </w:r>
      <w:r w:rsidRPr="0094513A">
        <w:rPr>
          <w:rStyle w:val="Emphasis"/>
          <w:color w:val="000000" w:themeColor="text1"/>
          <w:u w:val="none"/>
        </w:rPr>
        <w:t xml:space="preserve"> </w:t>
      </w:r>
      <w:r w:rsidRPr="000266CF">
        <w:rPr>
          <w:rStyle w:val="Emphasis"/>
          <w:b w:val="0"/>
          <w:color w:val="000000" w:themeColor="text1"/>
          <w:u w:val="none"/>
        </w:rPr>
        <w:t>That's something of a myth because over 50 percent of immigrants admitted under the family-based and the diversity visa categories—which Republicans are champing at the bit to eliminate—have college degrees, compared to 29 percent of natives.</w:t>
      </w:r>
    </w:p>
    <w:p w14:paraId="783F75B0" w14:textId="77777777" w:rsidR="004A151D" w:rsidRPr="0094513A" w:rsidRDefault="004A151D" w:rsidP="004A151D">
      <w:pPr>
        <w:rPr>
          <w:rStyle w:val="StyleUnderline"/>
          <w:color w:val="000000" w:themeColor="text1"/>
        </w:rPr>
      </w:pPr>
      <w:r w:rsidRPr="0094513A">
        <w:rPr>
          <w:rStyle w:val="StyleUnderline"/>
          <w:color w:val="000000" w:themeColor="text1"/>
        </w:rPr>
        <w:t>Shutting Out Skilled Immigrants</w:t>
      </w:r>
    </w:p>
    <w:p w14:paraId="3592EC28" w14:textId="77777777" w:rsidR="004A151D" w:rsidRPr="000266CF" w:rsidRDefault="004A151D" w:rsidP="004A151D">
      <w:pPr>
        <w:rPr>
          <w:rStyle w:val="Emphasis"/>
          <w:b w:val="0"/>
          <w:color w:val="000000" w:themeColor="text1"/>
          <w:u w:val="none"/>
        </w:rPr>
      </w:pPr>
      <w:r w:rsidRPr="000266CF">
        <w:rPr>
          <w:rStyle w:val="Emphasis"/>
          <w:b w:val="0"/>
          <w:color w:val="000000" w:themeColor="text1"/>
          <w:u w:val="none"/>
        </w:rPr>
        <w:t>But if the administration is so concerned about merit-based immigration, surely it would be opening the doors wide to skilled foreigners, right? Especially when the country has record low unemployment and jobs are going a-begging.</w:t>
      </w:r>
      <w:r w:rsidRPr="0094513A">
        <w:rPr>
          <w:rStyle w:val="Emphasis"/>
          <w:color w:val="000000" w:themeColor="text1"/>
          <w:u w:val="none"/>
        </w:rPr>
        <w:t xml:space="preserve"> </w:t>
      </w:r>
      <w:r w:rsidRPr="0094513A">
        <w:rPr>
          <w:rStyle w:val="StyleUnderline"/>
          <w:color w:val="000000" w:themeColor="text1"/>
        </w:rPr>
        <w:t>A recent Federal Reserve survey found worker shortages in various industries and various skill levels all across the country.</w:t>
      </w:r>
      <w:r w:rsidRPr="0094513A">
        <w:rPr>
          <w:rStyle w:val="Emphasis"/>
          <w:color w:val="000000" w:themeColor="text1"/>
          <w:u w:val="none"/>
        </w:rPr>
        <w:t xml:space="preserve"> </w:t>
      </w:r>
      <w:r w:rsidRPr="000266CF">
        <w:rPr>
          <w:rStyle w:val="Emphasis"/>
          <w:b w:val="0"/>
          <w:color w:val="000000" w:themeColor="text1"/>
          <w:u w:val="none"/>
        </w:rPr>
        <w:t>The situation is particularly dire in STEM-related industries, where unemployment among Americans is about three percent, and in certain specialized professions—such as computer network architecture—near one percent. In other words, fullest of full employment! So it would stand to reason that the administration should be relaxing things for high-skilled, H-1B visas, especially since every high-skilled immigrant supports about 3.1 American jobs on average.</w:t>
      </w:r>
    </w:p>
    <w:p w14:paraId="607A80E3" w14:textId="77777777" w:rsidR="004A151D" w:rsidRPr="000266CF" w:rsidRDefault="004A151D" w:rsidP="004A151D">
      <w:pPr>
        <w:rPr>
          <w:rStyle w:val="Emphasis"/>
          <w:b w:val="0"/>
          <w:color w:val="000000" w:themeColor="text1"/>
          <w:u w:val="none"/>
        </w:rPr>
      </w:pPr>
      <w:r w:rsidRPr="000266CF">
        <w:rPr>
          <w:rStyle w:val="Emphasis"/>
          <w:b w:val="0"/>
          <w:color w:val="000000" w:themeColor="text1"/>
          <w:u w:val="none"/>
        </w:rPr>
        <w:t>Think again.</w:t>
      </w:r>
    </w:p>
    <w:p w14:paraId="56AF73CF" w14:textId="77777777" w:rsidR="004A151D" w:rsidRPr="0094513A" w:rsidRDefault="004A151D" w:rsidP="004A151D">
      <w:pPr>
        <w:rPr>
          <w:rStyle w:val="StyleUnderline"/>
          <w:color w:val="000000" w:themeColor="text1"/>
        </w:rPr>
      </w:pPr>
      <w:r w:rsidRPr="0094513A">
        <w:rPr>
          <w:rStyle w:val="StyleUnderline"/>
          <w:color w:val="000000" w:themeColor="text1"/>
        </w:rPr>
        <w:t xml:space="preserve">The administration is applying the same basic strategy of smothering this program in red tape as it has done with asylum seekers and family-based immigrants. In particular, the administration </w:t>
      </w:r>
    </w:p>
    <w:p w14:paraId="23FAA2E5" w14:textId="77777777" w:rsidR="004A151D" w:rsidRPr="0094513A" w:rsidRDefault="004A151D" w:rsidP="004A151D">
      <w:pPr>
        <w:numPr>
          <w:ilvl w:val="0"/>
          <w:numId w:val="11"/>
        </w:numPr>
        <w:spacing w:before="100" w:beforeAutospacing="1" w:after="100" w:afterAutospacing="1" w:line="240" w:lineRule="auto"/>
        <w:rPr>
          <w:rStyle w:val="Emphasis"/>
          <w:b w:val="0"/>
          <w:iCs w:val="0"/>
          <w:color w:val="000000" w:themeColor="text1"/>
          <w:u w:val="none"/>
        </w:rPr>
      </w:pPr>
      <w:r w:rsidRPr="0094513A">
        <w:rPr>
          <w:rStyle w:val="StyleUnderline"/>
          <w:color w:val="000000" w:themeColor="text1"/>
        </w:rPr>
        <w:t>is issuing many more "requests for evidence" from employers sponsoring foreign workers. This means that companies have to submit even more paperwork than they currently do to prove to the government that they really need the immigrant's services and couldn't find a qualified American to do the job</w:t>
      </w:r>
      <w:r w:rsidRPr="0094513A">
        <w:rPr>
          <w:rStyle w:val="Emphasis"/>
          <w:color w:val="000000" w:themeColor="text1"/>
          <w:u w:val="none"/>
        </w:rPr>
        <w:t xml:space="preserve">. </w:t>
      </w:r>
      <w:r w:rsidRPr="000266CF">
        <w:rPr>
          <w:rStyle w:val="Emphasis"/>
          <w:b w:val="0"/>
          <w:color w:val="000000" w:themeColor="text1"/>
          <w:u w:val="none"/>
        </w:rPr>
        <w:t>Worse, even as it is requiring employers to jump through more hoops, it is denying more H-1B requests. (The policy gamble is that if the government makes the process too fraught and onerous, employers will think twice before even thinking of hiring foreigners.)</w:t>
      </w:r>
    </w:p>
    <w:p w14:paraId="6147E4BC" w14:textId="77777777" w:rsidR="004A151D" w:rsidRPr="0094513A" w:rsidRDefault="004A151D" w:rsidP="004A151D">
      <w:pPr>
        <w:numPr>
          <w:ilvl w:val="0"/>
          <w:numId w:val="11"/>
        </w:numPr>
        <w:spacing w:before="100" w:beforeAutospacing="1" w:after="100" w:afterAutospacing="1" w:line="240" w:lineRule="auto"/>
        <w:rPr>
          <w:rStyle w:val="Emphasis"/>
          <w:b w:val="0"/>
          <w:iCs w:val="0"/>
          <w:color w:val="000000" w:themeColor="text1"/>
          <w:u w:val="none"/>
        </w:rPr>
      </w:pPr>
      <w:r w:rsidRPr="0094513A">
        <w:rPr>
          <w:rStyle w:val="StyleUnderline"/>
          <w:color w:val="000000" w:themeColor="text1"/>
        </w:rPr>
        <w:t>no longer allowing H-1Bs to renew their visas every three years as a matter of routine, which has been the case to date. They are forcing the visa holder and the sponsoring employer to re-file all the paperwork, as if they were applying for the first time.</w:t>
      </w:r>
      <w:r w:rsidRPr="0094513A">
        <w:rPr>
          <w:rStyle w:val="Emphasis"/>
          <w:color w:val="000000" w:themeColor="text1"/>
          <w:u w:val="none"/>
        </w:rPr>
        <w:t xml:space="preserve"> </w:t>
      </w:r>
      <w:r w:rsidRPr="000266CF">
        <w:rPr>
          <w:rStyle w:val="Emphasis"/>
          <w:b w:val="0"/>
          <w:color w:val="000000" w:themeColor="text1"/>
          <w:u w:val="none"/>
        </w:rPr>
        <w:t>The horrendousness of this cannot be exaggerated. Most H-1Bs aspire to update their visas to green cards. But employment-based green cards are backlogged for decades, especially for Indians and Chinese. So if these folks can't renew their H-1Bs automatically and their green cards are stuck in limbo, they basically have to live in fear of losing their jobs and being thrown out of the country after buying homes, building families, and putting down roots. This is massively disruptive for those already here, of course. But it also has a chilling effect on aspiring high-skilled immigrants. It may not be a coincidence that H-1B applications have dropped two years in a row (although they still vastly exceed the minuscule annual 85,000 annual quota, which Congress, in its infinite wisdom, set with no regard to the actual economic demand).</w:t>
      </w:r>
    </w:p>
    <w:p w14:paraId="1E1EED52" w14:textId="77777777" w:rsidR="004A151D" w:rsidRPr="0094513A" w:rsidRDefault="004A151D" w:rsidP="004A151D">
      <w:pPr>
        <w:numPr>
          <w:ilvl w:val="0"/>
          <w:numId w:val="11"/>
        </w:numPr>
        <w:spacing w:before="100" w:beforeAutospacing="1" w:after="100" w:afterAutospacing="1" w:line="240" w:lineRule="auto"/>
        <w:rPr>
          <w:rStyle w:val="StyleUnderline"/>
          <w:color w:val="000000" w:themeColor="text1"/>
        </w:rPr>
      </w:pPr>
      <w:r w:rsidRPr="0094513A">
        <w:rPr>
          <w:rStyle w:val="StyleUnderline"/>
          <w:color w:val="000000" w:themeColor="text1"/>
        </w:rPr>
        <w:t>significantly tightening the definition of a specialty occupation for which it is legit for companies to hire H-1Bs. For example, no longer might a bachelors in Computer Science be enough for Microsoft to hire a foreigner. A masters—or more—might be required.</w:t>
      </w:r>
    </w:p>
    <w:p w14:paraId="23832148" w14:textId="77777777" w:rsidR="004A151D" w:rsidRPr="000266CF" w:rsidRDefault="004A151D" w:rsidP="004A151D">
      <w:pPr>
        <w:numPr>
          <w:ilvl w:val="0"/>
          <w:numId w:val="11"/>
        </w:numPr>
        <w:spacing w:before="100" w:beforeAutospacing="1" w:after="100" w:afterAutospacing="1" w:line="240" w:lineRule="auto"/>
        <w:rPr>
          <w:rStyle w:val="Emphasis"/>
          <w:b w:val="0"/>
          <w:iCs w:val="0"/>
          <w:color w:val="000000" w:themeColor="text1"/>
          <w:u w:val="none"/>
        </w:rPr>
      </w:pPr>
      <w:r w:rsidRPr="000266CF">
        <w:rPr>
          <w:rStyle w:val="Emphasis"/>
          <w:b w:val="0"/>
          <w:color w:val="000000" w:themeColor="text1"/>
          <w:u w:val="none"/>
        </w:rPr>
        <w:t>preparing to scale back the Optional Training Program for foreign students that allowed them to stay and work in the country after graduation (12 months for non-STEM students, three years for STEM students), giving them crucial work experience and time to find jobs. Considering how much time and expense foreign students invest to obtain an education in the United States, if this door is shut, they will simply opt for other more hospitable destinations like Canada and Australia. Indeed, the harsh, anti-immigration rhetoric was already turning off foreign students from American universities. Squeezing the OTP program will repel even more.</w:t>
      </w:r>
    </w:p>
    <w:p w14:paraId="78A08D5C" w14:textId="77777777" w:rsidR="004A151D" w:rsidRPr="000266CF" w:rsidRDefault="004A151D" w:rsidP="004A151D">
      <w:pPr>
        <w:numPr>
          <w:ilvl w:val="0"/>
          <w:numId w:val="11"/>
        </w:numPr>
        <w:spacing w:before="100" w:beforeAutospacing="1" w:after="100" w:afterAutospacing="1" w:line="240" w:lineRule="auto"/>
        <w:rPr>
          <w:rStyle w:val="Emphasis"/>
          <w:b w:val="0"/>
          <w:iCs w:val="0"/>
          <w:color w:val="000000" w:themeColor="text1"/>
          <w:u w:val="none"/>
        </w:rPr>
      </w:pPr>
      <w:r w:rsidRPr="000266CF">
        <w:rPr>
          <w:rStyle w:val="Emphasis"/>
          <w:b w:val="0"/>
          <w:color w:val="000000" w:themeColor="text1"/>
          <w:u w:val="none"/>
        </w:rPr>
        <w:t>scrapping work authorization for the highly qualified spouses of H-1B holders. This will essentially freeze many of them out of the labor market permanently, making America a very unattractive destination for talented married foreigners.</w:t>
      </w:r>
    </w:p>
    <w:p w14:paraId="425C0A31" w14:textId="77777777" w:rsidR="004A151D" w:rsidRPr="0094513A" w:rsidRDefault="004A151D" w:rsidP="004A151D">
      <w:pPr>
        <w:rPr>
          <w:rStyle w:val="StyleUnderline"/>
          <w:color w:val="000000" w:themeColor="text1"/>
        </w:rPr>
      </w:pPr>
      <w:r w:rsidRPr="0094513A">
        <w:rPr>
          <w:rStyle w:val="StyleUnderline"/>
          <w:color w:val="000000" w:themeColor="text1"/>
        </w:rPr>
        <w:t>Spurning Foreign Entrepreneurs</w:t>
      </w:r>
    </w:p>
    <w:p w14:paraId="5FFFD8BC" w14:textId="77777777" w:rsidR="004A151D" w:rsidRPr="0094513A" w:rsidRDefault="004A151D" w:rsidP="004A151D">
      <w:pPr>
        <w:rPr>
          <w:rStyle w:val="Emphasis"/>
          <w:b w:val="0"/>
          <w:color w:val="000000" w:themeColor="text1"/>
          <w:u w:val="none"/>
        </w:rPr>
      </w:pPr>
      <w:r w:rsidRPr="0094513A">
        <w:rPr>
          <w:rStyle w:val="StyleUnderline"/>
          <w:color w:val="000000" w:themeColor="text1"/>
        </w:rPr>
        <w:t>If the visa options for high-skilled foreign workers are limited, they are almost non-existent for foreign entrepreneurs</w:t>
      </w:r>
      <w:r w:rsidRPr="0094513A">
        <w:rPr>
          <w:rStyle w:val="Emphasis"/>
          <w:color w:val="000000" w:themeColor="text1"/>
          <w:u w:val="none"/>
        </w:rPr>
        <w:t xml:space="preserve">. </w:t>
      </w:r>
      <w:r w:rsidRPr="0094513A">
        <w:rPr>
          <w:rStyle w:val="StyleUnderline"/>
          <w:color w:val="000000" w:themeColor="text1"/>
        </w:rPr>
        <w:t>The Obama administration took a small stab at fixing this situation when it passed the International Entrepreneur Rule—the so-called entrepreneur startup visa.</w:t>
      </w:r>
      <w:r w:rsidRPr="0094513A">
        <w:rPr>
          <w:rStyle w:val="Emphasis"/>
          <w:color w:val="000000" w:themeColor="text1"/>
          <w:u w:val="none"/>
        </w:rPr>
        <w:t xml:space="preserve"> </w:t>
      </w:r>
      <w:r w:rsidRPr="000266CF">
        <w:rPr>
          <w:rStyle w:val="Emphasis"/>
          <w:b w:val="0"/>
          <w:color w:val="000000" w:themeColor="text1"/>
          <w:u w:val="none"/>
        </w:rPr>
        <w:t>This rule allows foreign entrepreneurs who launch businesses in the U.S. to live in the country for a renewable 30-month term, provided they can secure $250,000 in private venture capital funding or $100,000 in public grants. About 3,000 applications were expected under this rule each year. Other advancing countries such as Canada, Australia, the United Kingdom, South Korea, and even communist China, are already offering similar incentives to attract innovative businessman.</w:t>
      </w:r>
    </w:p>
    <w:p w14:paraId="752A8374" w14:textId="77777777" w:rsidR="004A151D" w:rsidRPr="0094513A" w:rsidRDefault="004A151D" w:rsidP="004A151D">
      <w:pPr>
        <w:rPr>
          <w:rStyle w:val="StyleUnderline"/>
          <w:color w:val="000000" w:themeColor="text1"/>
        </w:rPr>
      </w:pPr>
      <w:r w:rsidRPr="0094513A">
        <w:rPr>
          <w:rStyle w:val="StyleUnderline"/>
          <w:color w:val="000000" w:themeColor="text1"/>
        </w:rPr>
        <w:t>But the Trump administration has issued notice to rescind this rule even though it was expected to help create hundreds of thousands of high-quality jobs in Midwestern cities between the coasts, not just in Silicon Valley.</w:t>
      </w:r>
    </w:p>
    <w:p w14:paraId="594A5615" w14:textId="77777777" w:rsidR="004A151D" w:rsidRDefault="004A151D" w:rsidP="00886D8B"/>
    <w:p w14:paraId="609460BD" w14:textId="37600D62" w:rsidR="000266CF" w:rsidRDefault="00284211" w:rsidP="000266CF">
      <w:pPr>
        <w:pStyle w:val="Heading3"/>
      </w:pPr>
      <w:r>
        <w:t>AT: SCOTUS Thumper</w:t>
      </w:r>
    </w:p>
    <w:p w14:paraId="58C5CD41" w14:textId="77777777" w:rsidR="00284211" w:rsidRPr="00284211" w:rsidRDefault="00284211" w:rsidP="00284211"/>
    <w:p w14:paraId="3750192A" w14:textId="77777777" w:rsidR="000266CF" w:rsidRDefault="000266CF" w:rsidP="000266CF">
      <w:pPr>
        <w:pStyle w:val="Heading4"/>
      </w:pPr>
      <w:r>
        <w:t>No SCOTUS thumper --- confirmation happens before the elections</w:t>
      </w:r>
    </w:p>
    <w:p w14:paraId="16E22652" w14:textId="77777777" w:rsidR="000266CF" w:rsidRPr="00253423" w:rsidRDefault="000266CF" w:rsidP="000266CF">
      <w:r>
        <w:t xml:space="preserve">Brett </w:t>
      </w:r>
      <w:r w:rsidRPr="00253423">
        <w:rPr>
          <w:rStyle w:val="Style13ptBold"/>
        </w:rPr>
        <w:t>Samuels 7/8</w:t>
      </w:r>
      <w:r>
        <w:t xml:space="preserve"> – “Trump adviser confident SCOTUS pick will get confirmed before midterms” The Hill. July 8, 2018. </w:t>
      </w:r>
      <w:hyperlink r:id="rId16" w:history="1">
        <w:r w:rsidRPr="0015453A">
          <w:rPr>
            <w:rStyle w:val="Hyperlink"/>
          </w:rPr>
          <w:t>http://thehill.com/homenews/sunday-talk-shows/395996-trump-adviser-confident-scotus-pick-will-get-confirmed-before</w:t>
        </w:r>
      </w:hyperlink>
      <w:r>
        <w:t xml:space="preserve"> //RP</w:t>
      </w:r>
    </w:p>
    <w:p w14:paraId="7CE4C4E4" w14:textId="77777777" w:rsidR="000266CF" w:rsidRDefault="000266CF" w:rsidP="000266CF">
      <w:r>
        <w:t xml:space="preserve">An adviser to President Trump on judicial issues said Sunday that he believes </w:t>
      </w:r>
      <w:r w:rsidRPr="00253423">
        <w:rPr>
          <w:rStyle w:val="Emphasis"/>
        </w:rPr>
        <w:t>Trump’s Supreme Court pick will be confirmed before November's midterm elections.</w:t>
      </w:r>
      <w:r>
        <w:t xml:space="preserve"> </w:t>
      </w:r>
    </w:p>
    <w:p w14:paraId="6F626C5D" w14:textId="77777777" w:rsidR="000266CF" w:rsidRPr="00253423" w:rsidRDefault="000266CF" w:rsidP="000266CF">
      <w:pPr>
        <w:rPr>
          <w:u w:val="single"/>
        </w:rPr>
      </w:pPr>
      <w:r w:rsidRPr="00253423">
        <w:rPr>
          <w:u w:val="single"/>
        </w:rPr>
        <w:t>Leonard Leo</w:t>
      </w:r>
      <w:r>
        <w:t xml:space="preserve">, who is on leave from the Federalist Society to aid Trump in selecting his replacement for retiring Supreme Court Justice Anthony Kennedy, </w:t>
      </w:r>
      <w:r w:rsidRPr="00253423">
        <w:rPr>
          <w:u w:val="single"/>
        </w:rPr>
        <w:t xml:space="preserve">said on ABC’s “This Week” that he’s confident the president and Senate Majority Leader Mitch McConnell (R-Ky.) “can get anybody confirmed.” </w:t>
      </w:r>
    </w:p>
    <w:p w14:paraId="2DE430A2" w14:textId="77777777" w:rsidR="000266CF" w:rsidRDefault="000266CF" w:rsidP="000266CF">
      <w:r>
        <w:t>Leo brushed aside concerns from Democrats that the future of Roe v. Wade could be at stake with a new justice on the bench, calling Democratic arguments that the future justice could overturn the law “a bit of a scare tactic.”</w:t>
      </w:r>
    </w:p>
    <w:p w14:paraId="262A92A4" w14:textId="77777777" w:rsidR="000266CF" w:rsidRPr="00253423" w:rsidRDefault="000266CF" w:rsidP="000266CF">
      <w:pPr>
        <w:rPr>
          <w:u w:val="single"/>
        </w:rPr>
      </w:pPr>
      <w:r>
        <w:t xml:space="preserve">Leo has argued that speculation over the future of Roe v. Wade, which legalized abortion nationwide, is not new with a Supreme Court pick. </w:t>
      </w:r>
      <w:r w:rsidRPr="00253423">
        <w:rPr>
          <w:u w:val="single"/>
        </w:rPr>
        <w:t>The Trump aide said Sunday that "every nominee gets concerns expressed about them."</w:t>
      </w:r>
    </w:p>
    <w:p w14:paraId="4A48649C" w14:textId="77777777" w:rsidR="000266CF" w:rsidRDefault="000266CF" w:rsidP="000266CF">
      <w:r w:rsidRPr="00253423">
        <w:rPr>
          <w:u w:val="single"/>
        </w:rPr>
        <w:t>Trump is scheduled to announce his pick to replace Kennedy on Monday night. He is expected to choose a candidate from a pre-existing list of 25 candidates</w:t>
      </w:r>
      <w:r>
        <w:t>. Trump reportedly conducted interviews last week with at least seven candidates.</w:t>
      </w:r>
    </w:p>
    <w:p w14:paraId="56489601" w14:textId="77777777" w:rsidR="000266CF" w:rsidRDefault="000266CF" w:rsidP="000266CF">
      <w:r>
        <w:t xml:space="preserve">While the White House did not identify all of the interviewees, Trump's shortlist is thought to include federal appeals judges Brett Kavanaugh, Amy Coney Barrett and Raymond Kethledge, among others. </w:t>
      </w:r>
    </w:p>
    <w:p w14:paraId="69799E39" w14:textId="057815D3" w:rsidR="00886D8B" w:rsidRDefault="00A02735" w:rsidP="00886D8B">
      <w:pPr>
        <w:pStyle w:val="Heading2"/>
      </w:pPr>
      <w:r>
        <w:t>L</w:t>
      </w:r>
      <w:r w:rsidR="00886D8B">
        <w:t>ink</w:t>
      </w:r>
    </w:p>
    <w:p w14:paraId="2C460B11" w14:textId="77777777" w:rsidR="00C55BB3" w:rsidRDefault="00C55BB3" w:rsidP="00C55BB3"/>
    <w:p w14:paraId="65F5A6FD" w14:textId="5192690F" w:rsidR="00C55BB3" w:rsidRDefault="00986BF3" w:rsidP="00C55BB3">
      <w:pPr>
        <w:pStyle w:val="Heading3"/>
      </w:pPr>
      <w:r>
        <w:t>1nc Link</w:t>
      </w:r>
    </w:p>
    <w:p w14:paraId="37D7A962" w14:textId="77777777" w:rsidR="004A151D" w:rsidRPr="004A151D" w:rsidRDefault="004A151D" w:rsidP="004A151D"/>
    <w:p w14:paraId="1C141234" w14:textId="7BEFF74C" w:rsidR="00C55BB3" w:rsidRPr="002D6B30" w:rsidRDefault="00C55BB3" w:rsidP="00C55BB3">
      <w:pPr>
        <w:pStyle w:val="Heading4"/>
        <w:rPr>
          <w:strike/>
        </w:rPr>
      </w:pPr>
      <w:r>
        <w:t xml:space="preserve">Trump changing his </w:t>
      </w:r>
      <w:r w:rsidRPr="009B26EE">
        <w:t xml:space="preserve">stance on </w:t>
      </w:r>
      <w:r w:rsidR="00AA7D6C">
        <w:t xml:space="preserve">immigration will drive down GOP </w:t>
      </w:r>
      <w:r w:rsidRPr="009B26EE">
        <w:t xml:space="preserve">turnout which costs them the election </w:t>
      </w:r>
    </w:p>
    <w:p w14:paraId="490B03A5" w14:textId="77777777" w:rsidR="00C55BB3" w:rsidRPr="00E81EA2" w:rsidRDefault="00C55BB3" w:rsidP="00C55BB3">
      <w:r w:rsidRPr="00385F67">
        <w:rPr>
          <w:rStyle w:val="Style13ptBold"/>
        </w:rPr>
        <w:t>Edsall, 18</w:t>
      </w:r>
      <w:r>
        <w:t xml:space="preserve"> – Thomas B; American political, inequality, campaign strategy and demographics. (“Trump Has Got Democrats Right Where He Wants Them” The New York Times. February 1, 2018. </w:t>
      </w:r>
      <w:r w:rsidRPr="00E81EA2">
        <w:t>https://www.nytimes.com/2018/02/01/opinion/trump-democrats-immigration.html</w:t>
      </w:r>
      <w:r>
        <w:t>)//GK</w:t>
      </w:r>
    </w:p>
    <w:p w14:paraId="4697B7F8" w14:textId="77777777" w:rsidR="00C55BB3" w:rsidRPr="00140A46" w:rsidRDefault="00C55BB3" w:rsidP="00C55BB3">
      <w:pPr>
        <w:rPr>
          <w:u w:val="single"/>
        </w:rPr>
      </w:pPr>
      <w:r w:rsidRPr="00140A46">
        <w:rPr>
          <w:u w:val="single"/>
        </w:rPr>
        <w:t>Animosity to immigration was crucial to Trump’s</w:t>
      </w:r>
      <w:r>
        <w:t xml:space="preserve"> Electoral College </w:t>
      </w:r>
      <w:r w:rsidRPr="00140A46">
        <w:rPr>
          <w:u w:val="single"/>
        </w:rPr>
        <w:t>victory, especially in rural Rust Belt counties.</w:t>
      </w:r>
    </w:p>
    <w:p w14:paraId="45797591" w14:textId="77777777" w:rsidR="00C55BB3" w:rsidRDefault="00C55BB3" w:rsidP="00C55BB3">
      <w:r>
        <w:t>But the legislative framework Trump proposed is by no means risk-free for Republicans. Emily Ekins, director of polling at the libertarian Cato Institute, wrote me that:</w:t>
      </w:r>
    </w:p>
    <w:p w14:paraId="5FA018A9" w14:textId="77777777" w:rsidR="00C55BB3" w:rsidRDefault="00C55BB3" w:rsidP="00C55BB3">
      <w:r w:rsidRPr="00140A46">
        <w:rPr>
          <w:u w:val="single"/>
        </w:rPr>
        <w:t xml:space="preserve">This framework may anger a </w:t>
      </w:r>
      <w:bookmarkStart w:id="1" w:name="_GoBack"/>
      <w:bookmarkEnd w:id="1"/>
      <w:r w:rsidRPr="00140A46">
        <w:rPr>
          <w:u w:val="single"/>
        </w:rPr>
        <w:t>critical component of Trump’s base if they come to view it as “amnesty.”</w:t>
      </w:r>
      <w:r>
        <w:t xml:space="preserve"> This in turn could impact turnout in the 2018 midterms.</w:t>
      </w:r>
    </w:p>
    <w:p w14:paraId="1BDEF532" w14:textId="77777777" w:rsidR="00C55BB3" w:rsidRPr="00F508F1" w:rsidRDefault="00C55BB3" w:rsidP="00C55BB3">
      <w:pPr>
        <w:rPr>
          <w:u w:val="single"/>
        </w:rPr>
      </w:pPr>
      <w:r>
        <w:t xml:space="preserve">Crucially, Ekins noted that </w:t>
      </w:r>
      <w:r w:rsidRPr="00140A46">
        <w:rPr>
          <w:u w:val="single"/>
        </w:rPr>
        <w:t>immigration attitudes were</w:t>
      </w:r>
      <w:r>
        <w:rPr>
          <w:u w:val="single"/>
        </w:rPr>
        <w:t xml:space="preserve"> </w:t>
      </w:r>
      <w:r w:rsidRPr="00140A46">
        <w:rPr>
          <w:u w:val="single"/>
        </w:rPr>
        <w:t>one of the strongest predictors of Obama-Trump voters.</w:t>
      </w:r>
      <w:r>
        <w:t xml:space="preserve"> Thus</w:t>
      </w:r>
      <w:r w:rsidRPr="00F508F1">
        <w:t xml:space="preserve">, </w:t>
      </w:r>
      <w:r w:rsidRPr="00955546">
        <w:rPr>
          <w:rStyle w:val="Emphasis"/>
        </w:rPr>
        <w:t>if these voters come to believe that Trump has betrayed them on one of their primary reasons of support, they may be less mobilized come the 2018 midterms</w:t>
      </w:r>
      <w:r>
        <w:t xml:space="preserve"> and perhaps in 2020. </w:t>
      </w:r>
      <w:r w:rsidRPr="00140A46">
        <w:rPr>
          <w:u w:val="single"/>
        </w:rPr>
        <w:t xml:space="preserve">While Trump’s supporters have stuck with him throughout numerous controversies, </w:t>
      </w:r>
      <w:r w:rsidRPr="00140A46">
        <w:rPr>
          <w:b/>
          <w:u w:val="single"/>
        </w:rPr>
        <w:t>perceived betrayal on immigration might be the one issue that could cost Trump his base.</w:t>
      </w:r>
    </w:p>
    <w:p w14:paraId="16235EB9" w14:textId="77777777" w:rsidR="00C55BB3" w:rsidRPr="00C55BB3" w:rsidRDefault="00C55BB3" w:rsidP="00C55BB3"/>
    <w:p w14:paraId="13C5A30D" w14:textId="13D9533A" w:rsidR="00A746D9" w:rsidRDefault="00A628A1" w:rsidP="00A746D9">
      <w:pPr>
        <w:pStyle w:val="Heading3"/>
      </w:pPr>
      <w:r>
        <w:t xml:space="preserve">Link – Immigration Key </w:t>
      </w:r>
    </w:p>
    <w:p w14:paraId="5A70430B" w14:textId="77777777" w:rsidR="009D42FE" w:rsidRPr="009D42FE" w:rsidRDefault="009D42FE" w:rsidP="009D42FE"/>
    <w:p w14:paraId="651E86AE" w14:textId="77777777" w:rsidR="00746597" w:rsidRDefault="00746597" w:rsidP="00746597">
      <w:pPr>
        <w:pStyle w:val="Heading4"/>
      </w:pPr>
      <w:r>
        <w:t xml:space="preserve">Hardline immigration policy maintains </w:t>
      </w:r>
      <w:r w:rsidRPr="005C338E">
        <w:rPr>
          <w:u w:val="single"/>
        </w:rPr>
        <w:t>party enthusiasm</w:t>
      </w:r>
      <w:r>
        <w:t xml:space="preserve"> to win the midterm elections </w:t>
      </w:r>
    </w:p>
    <w:p w14:paraId="5F21BA85" w14:textId="77777777" w:rsidR="00746597" w:rsidRPr="00254853" w:rsidRDefault="00746597" w:rsidP="00746597">
      <w:r w:rsidRPr="002E09E8">
        <w:rPr>
          <w:rStyle w:val="Style13ptBold"/>
        </w:rPr>
        <w:t>Glasser, 18</w:t>
      </w:r>
      <w:r>
        <w:t xml:space="preserve"> – Susan B; staff writer. (“Trump’s Cynical Immigration Strategy Might Work For Him – Again” The New Yorker. June 22, 2018. </w:t>
      </w:r>
      <w:r w:rsidRPr="00254853">
        <w:t>https://www.newyorker.com/news/letter-from-trumps-washington/trumps-cynical-immigration-strategy-might-work-for-himagain</w:t>
      </w:r>
      <w:r>
        <w:t>)//GK</w:t>
      </w:r>
    </w:p>
    <w:p w14:paraId="2BFD5D14" w14:textId="77777777" w:rsidR="00746597" w:rsidRDefault="00746597" w:rsidP="00746597">
      <w:r>
        <w:t xml:space="preserve">The politics of it were equally murky. Trump was already busy claiming credit for ending a controversy his own policy had created, and many </w:t>
      </w:r>
      <w:r w:rsidRPr="00254853">
        <w:rPr>
          <w:u w:val="single"/>
        </w:rPr>
        <w:t>Democrats were concerned that Trump’s executive order was not so much a reversal as a tactical retreat</w:t>
      </w:r>
      <w:r>
        <w:t xml:space="preserve">. In fact, it turned out, </w:t>
      </w:r>
      <w:r w:rsidRPr="00254853">
        <w:rPr>
          <w:u w:val="single"/>
        </w:rPr>
        <w:t>this was their fear from the beginning</w:t>
      </w:r>
      <w:r>
        <w:t>. I asked Merkley what his spotlight-loving Democratic colleagues had thought of his viral moment exposing the Trump Administration. The story had exploded, Merkley recalled, but not everyone was happy about it. Some of the other senators were shocked, telling him, “Oh, my God, I can’t believe that they’re really doing it.” But others, Merkley told me, quickly saw political peril. “There were folks saying, ‘My goodness, shifting the attention from health care to immigration is a huge political mistake.’ ”</w:t>
      </w:r>
    </w:p>
    <w:p w14:paraId="31E89D29" w14:textId="77777777" w:rsidR="00746597" w:rsidRPr="00254853" w:rsidRDefault="00746597" w:rsidP="00746597">
      <w:pPr>
        <w:rPr>
          <w:u w:val="single"/>
        </w:rPr>
      </w:pPr>
      <w:r w:rsidRPr="00807E4C">
        <w:rPr>
          <w:rStyle w:val="StyleUnderline"/>
        </w:rPr>
        <w:t>Senator</w:t>
      </w:r>
      <w:r>
        <w:t xml:space="preserve"> Jeff </w:t>
      </w:r>
      <w:r w:rsidRPr="00807E4C">
        <w:rPr>
          <w:rStyle w:val="StyleUnderline"/>
        </w:rPr>
        <w:t>Merkley</w:t>
      </w:r>
      <w:r>
        <w:t xml:space="preserve"> said he </w:t>
      </w:r>
      <w:r w:rsidRPr="00254853">
        <w:rPr>
          <w:u w:val="single"/>
        </w:rPr>
        <w:t>considers Trump a “fear” candidate from a Party that had learned to run what he called the “three-terrors strategy”: pick</w:t>
      </w:r>
      <w:r w:rsidRPr="00254853">
        <w:t xml:space="preserve"> three</w:t>
      </w:r>
      <w:r w:rsidRPr="00254853">
        <w:rPr>
          <w:u w:val="single"/>
        </w:rPr>
        <w:t xml:space="preserve"> issues that scare the American public, and </w:t>
      </w:r>
      <w:r w:rsidRPr="00254853">
        <w:rPr>
          <w:b/>
          <w:u w:val="single"/>
        </w:rPr>
        <w:t>emphasize them at all costs.</w:t>
      </w:r>
    </w:p>
    <w:p w14:paraId="43E20004" w14:textId="77777777" w:rsidR="00746597" w:rsidRDefault="00746597" w:rsidP="00746597">
      <w:r w:rsidRPr="00807E4C">
        <w:t>What if they were right? Other than perhaps Trump’s hard-line immigration adviser, Stephen Miller, few believe that images of distraught children will actually help Trump politically. The policy was clearly vastly unpopular with the American public, with opinion polls suggesting that two-thirds of the country opposed it. It could prove</w:t>
      </w:r>
      <w:r>
        <w:t xml:space="preserve"> particularly unpopular in some of the swing suburban districts that could determine whether Republicans keep control of the House of Representatives this fall.</w:t>
      </w:r>
    </w:p>
    <w:p w14:paraId="5027764A" w14:textId="77777777" w:rsidR="00746597" w:rsidRPr="0018171F" w:rsidRDefault="00746597" w:rsidP="00746597">
      <w:pPr>
        <w:rPr>
          <w:u w:val="single"/>
        </w:rPr>
      </w:pPr>
      <w:r>
        <w:t>There are, nonetheless, some uncomfortable facts that Democrats who see the issue as an unmitigated win need to face. For starters</w:t>
      </w:r>
      <w:r w:rsidRPr="00254853">
        <w:t xml:space="preserve">, </w:t>
      </w:r>
      <w:r w:rsidRPr="00254853">
        <w:rPr>
          <w:u w:val="single"/>
        </w:rPr>
        <w:t xml:space="preserve">hours before he pulled the plug on his Administration’s policy, and after weeks of other controversies, </w:t>
      </w:r>
      <w:r w:rsidRPr="0018171F">
        <w:rPr>
          <w:b/>
          <w:u w:val="single"/>
        </w:rPr>
        <w:t>Trump hit his highest approval ratings</w:t>
      </w:r>
      <w:r w:rsidRPr="00254853">
        <w:rPr>
          <w:u w:val="single"/>
        </w:rPr>
        <w:t xml:space="preserve"> since his Inauguration.</w:t>
      </w:r>
      <w:r>
        <w:t xml:space="preserve"> According to Gallup, </w:t>
      </w:r>
      <w:r w:rsidRPr="0018171F">
        <w:rPr>
          <w:u w:val="single"/>
        </w:rPr>
        <w:t>forty-five per cent of Americans approved</w:t>
      </w:r>
      <w:r>
        <w:t xml:space="preserve"> of the job he was doing, </w:t>
      </w:r>
      <w:r w:rsidRPr="0018171F">
        <w:rPr>
          <w:u w:val="single"/>
        </w:rPr>
        <w:t>which is</w:t>
      </w:r>
      <w:r>
        <w:t xml:space="preserve"> still a low figure by historical standards, but is arguably </w:t>
      </w:r>
      <w:r w:rsidRPr="0018171F">
        <w:rPr>
          <w:u w:val="single"/>
        </w:rPr>
        <w:t xml:space="preserve">strikingly high for such a divisive figure. The President’s </w:t>
      </w:r>
      <w:r w:rsidRPr="0018171F">
        <w:rPr>
          <w:b/>
          <w:u w:val="single"/>
        </w:rPr>
        <w:t>endless bashing of undocumented immigrants and his vow to toughen “Boarder security,”</w:t>
      </w:r>
      <w:r w:rsidRPr="0018171F">
        <w:rPr>
          <w:u w:val="single"/>
        </w:rPr>
        <w:t xml:space="preserve"> as he spelled it in a recent tweet, </w:t>
      </w:r>
      <w:r w:rsidRPr="0018171F">
        <w:rPr>
          <w:b/>
          <w:u w:val="single"/>
        </w:rPr>
        <w:t>is a key reason.</w:t>
      </w:r>
    </w:p>
    <w:p w14:paraId="14F1D0BF" w14:textId="77777777" w:rsidR="00746597" w:rsidRDefault="00746597" w:rsidP="00746597">
      <w:r w:rsidRPr="0018171F">
        <w:rPr>
          <w:u w:val="single"/>
        </w:rPr>
        <w:t>Trump’s ability to gin up fears about</w:t>
      </w:r>
      <w:r>
        <w:t xml:space="preserve"> illegal </w:t>
      </w:r>
      <w:r w:rsidRPr="0018171F">
        <w:rPr>
          <w:u w:val="single"/>
        </w:rPr>
        <w:t>immigration, more than</w:t>
      </w:r>
      <w:r>
        <w:t xml:space="preserve"> perhaps </w:t>
      </w:r>
      <w:r w:rsidRPr="0018171F">
        <w:rPr>
          <w:u w:val="single"/>
        </w:rPr>
        <w:t xml:space="preserve">any other issue, </w:t>
      </w:r>
      <w:r w:rsidRPr="0018171F">
        <w:rPr>
          <w:b/>
          <w:u w:val="single"/>
        </w:rPr>
        <w:t>won him the White House</w:t>
      </w:r>
      <w:r w:rsidRPr="0018171F">
        <w:rPr>
          <w:u w:val="single"/>
        </w:rPr>
        <w:t>.</w:t>
      </w:r>
      <w:r>
        <w:t xml:space="preserve"> Headed into a midterm election that will be won by the political party that can better rally its base, </w:t>
      </w:r>
      <w:r w:rsidRPr="0018171F">
        <w:rPr>
          <w:u w:val="single"/>
        </w:rPr>
        <w:t>Trump has remained determined to talk about immigration</w:t>
      </w:r>
      <w:r>
        <w:t>, even when others in his party have resisted. Indeed, Republican leaders on Capitol Hill were furious with Trump as the immigration controversy spiralled out of control this week—a time they had planned to spend celebrating the G.O.P. tax cut, along with the general strength of the economy, which they hope to make the centerpiece of their fall campaign.</w:t>
      </w:r>
    </w:p>
    <w:p w14:paraId="1BE1FD64" w14:textId="77777777" w:rsidR="00746597" w:rsidRDefault="00746597" w:rsidP="00746597">
      <w:r>
        <w:t xml:space="preserve">On Monday, as the political pressure on Trump was escalating, I met with Kristen Soltis Anderson, a Republican pollster who has advised G.O.P. leaders about this fall’s elections at a couple of recent retreats. Trump, she told me, had a “freakishly stable” approval rating; in such a polarized moment, people know where they stand on the President. She said that, </w:t>
      </w:r>
      <w:r w:rsidRPr="0018171F">
        <w:rPr>
          <w:b/>
          <w:u w:val="single"/>
        </w:rPr>
        <w:t>unlike in previous midterm elections in which the incumbent President’s party has done poorly, voter enthusiasm for Trump has remained strong</w:t>
      </w:r>
      <w:r w:rsidRPr="0018171F">
        <w:rPr>
          <w:u w:val="single"/>
        </w:rPr>
        <w:t xml:space="preserve"> among Republican voters, even as a blue wave of Trump-hating Democrats has been building.</w:t>
      </w:r>
      <w:r>
        <w:t xml:space="preserve"> “The question is,” Anderson told me, “if the blue wave is coming, have Republicans built a large enough wall to stop it?” New Pew Research Center data this week underscored her point, finding that voters in both parties are more motivated to vote than they were at any time in the previous twenty years. The </w:t>
      </w:r>
      <w:r w:rsidRPr="0018171F">
        <w:rPr>
          <w:b/>
          <w:u w:val="single"/>
        </w:rPr>
        <w:t>Democrats’ advantage on enthusiasm</w:t>
      </w:r>
      <w:r w:rsidRPr="0018171F">
        <w:rPr>
          <w:u w:val="single"/>
        </w:rPr>
        <w:t>, Pew found,</w:t>
      </w:r>
      <w:r w:rsidRPr="0018171F">
        <w:rPr>
          <w:b/>
          <w:u w:val="single"/>
        </w:rPr>
        <w:t xml:space="preserve"> is significantly weaker than it was in the previous election cycles when their party scored big.</w:t>
      </w:r>
    </w:p>
    <w:p w14:paraId="47C29C2D" w14:textId="77777777" w:rsidR="00746597" w:rsidRDefault="00746597" w:rsidP="00746597">
      <w:r>
        <w:t xml:space="preserve">On Wednesday, soon after Trump signed his executive order, I spoke with a veteran Democratic pollster. “I don’t want to be quoted saying Democrats have a problem,” the pollster said, “but there is a real problem here.” The pollster agreed that </w:t>
      </w:r>
      <w:r w:rsidRPr="0018171F">
        <w:rPr>
          <w:u w:val="single"/>
        </w:rPr>
        <w:t xml:space="preserve">it appeared to be a </w:t>
      </w:r>
      <w:r w:rsidRPr="0018171F">
        <w:rPr>
          <w:b/>
          <w:u w:val="single"/>
        </w:rPr>
        <w:t>smart move on Trump’s part to keep talking about illegal immigration</w:t>
      </w:r>
      <w:r w:rsidRPr="0018171F">
        <w:rPr>
          <w:u w:val="single"/>
        </w:rPr>
        <w:t xml:space="preserve"> as much as the economy</w:t>
      </w:r>
      <w:r>
        <w:t>, even in the midst of the backlash over his tough policies. “On most issues, whether health care or taxes or the general mood, the Republicans are in a bad place,” the pollster said. “This is their one wedge issue that actually works for them.”</w:t>
      </w:r>
    </w:p>
    <w:p w14:paraId="0FEE42B1" w14:textId="77777777" w:rsidR="00746597" w:rsidRDefault="00746597" w:rsidP="00746597">
      <w:r>
        <w:t>Trump certainly seems to think so. At a May 29th campaign event in Nashville for Representative Marsha Blackburn, who is running to succeed the retiring Senator Bob Corker, Trump said of immigration, “The Democrats want to use it as a campaign issue, and I keep saying I hope they do.” He added, “That’s a good issue for us, not for them.”</w:t>
      </w:r>
    </w:p>
    <w:p w14:paraId="428139B2" w14:textId="77777777" w:rsidR="00746597" w:rsidRDefault="00746597" w:rsidP="00746597">
      <w:r w:rsidRPr="0018171F">
        <w:rPr>
          <w:u w:val="single"/>
        </w:rPr>
        <w:t>At a rally this week in Washington, Trump said he had used immigration as an issue to his benefit in the 2016 campaign. He even made reference to his opening speech of the race</w:t>
      </w:r>
      <w:r w:rsidRPr="0018171F">
        <w:t xml:space="preserve">, in Trump Tower, </w:t>
      </w:r>
      <w:r w:rsidRPr="0018171F">
        <w:rPr>
          <w:u w:val="single"/>
        </w:rPr>
        <w:t xml:space="preserve">when he referred to Mexicans as “rapists” and falsely claimed that hordes were invading America’s southern border. The lesson learned by Trump was </w:t>
      </w:r>
      <w:r w:rsidRPr="0018171F">
        <w:t>not that saying shocking, untrue, and arguably racist things about immigrants was politically dangerous but</w:t>
      </w:r>
      <w:r w:rsidRPr="0018171F">
        <w:rPr>
          <w:u w:val="single"/>
        </w:rPr>
        <w:t xml:space="preserve"> that doing so helped him become President. “Remember I made that speech, and I was badly criticized? ‘Oh, it’s so terrible, what he said,’ ” </w:t>
      </w:r>
      <w:r w:rsidRPr="0018171F">
        <w:t>he told the audience.</w:t>
      </w:r>
      <w:r w:rsidRPr="0018171F">
        <w:rPr>
          <w:u w:val="single"/>
        </w:rPr>
        <w:t xml:space="preserve"> “Turned out I was a hundred per cent right. That’s why I got elected.”</w:t>
      </w:r>
    </w:p>
    <w:p w14:paraId="728F40BF" w14:textId="77777777" w:rsidR="00746597" w:rsidRDefault="00746597" w:rsidP="00746597">
      <w:r>
        <w:t xml:space="preserve">At 8:12 a.m. on Thursday, </w:t>
      </w:r>
      <w:r w:rsidRPr="0018171F">
        <w:rPr>
          <w:u w:val="single"/>
        </w:rPr>
        <w:t>Trump began sending out a string of tweets bashing Democrats on immigration. “Democrats want open borders,” he taunted at one point</w:t>
      </w:r>
      <w:r>
        <w:t>, “where anyone can come into our Country and stay. This is Nancy Pelosi’s dream. It won’t happen!” The plight of the separated children was not mentioned. Hours later, he doubled down on his messaging with an angry rant against Democrats during a Cabinet meeting. Trump seemed utterly unfazed, and just as committed as before to his strategy of talking immigration whenever and wherever he could.</w:t>
      </w:r>
    </w:p>
    <w:p w14:paraId="7CB3CC7B" w14:textId="77777777" w:rsidR="00746597" w:rsidRPr="00B55AD5" w:rsidRDefault="00746597" w:rsidP="00746597"/>
    <w:p w14:paraId="64F6CBFF" w14:textId="7557245B" w:rsidR="003F2934" w:rsidRPr="0082772F" w:rsidRDefault="003F2934" w:rsidP="003F2934">
      <w:pPr>
        <w:pStyle w:val="Heading4"/>
      </w:pPr>
      <w:r>
        <w:t xml:space="preserve">Trump </w:t>
      </w:r>
      <w:r w:rsidRPr="00C76A14">
        <w:rPr>
          <w:u w:val="single"/>
        </w:rPr>
        <w:t>galvanizes</w:t>
      </w:r>
      <w:r>
        <w:t xml:space="preserve"> GOP </w:t>
      </w:r>
      <w:r w:rsidRPr="00C76A14">
        <w:rPr>
          <w:u w:val="single"/>
        </w:rPr>
        <w:t>turnout</w:t>
      </w:r>
      <w:r>
        <w:t xml:space="preserve"> with recent immigration policies </w:t>
      </w:r>
    </w:p>
    <w:p w14:paraId="6AFCEA00" w14:textId="77777777" w:rsidR="003F2934" w:rsidRDefault="003F2934" w:rsidP="003F2934">
      <w:r>
        <w:t xml:space="preserve">Jonathan </w:t>
      </w:r>
      <w:r w:rsidRPr="00D7348A">
        <w:rPr>
          <w:rStyle w:val="Style13ptBold"/>
        </w:rPr>
        <w:t>Martin and</w:t>
      </w:r>
      <w:r>
        <w:t xml:space="preserve"> Maggie </w:t>
      </w:r>
      <w:r w:rsidRPr="00D7348A">
        <w:rPr>
          <w:rStyle w:val="Style13ptBold"/>
        </w:rPr>
        <w:t>Haberman 6/18</w:t>
      </w:r>
      <w:r>
        <w:t xml:space="preserve"> – Martin: national political correspondent for The New York Times, Haberman: White House correspondent. “Forget Tax Cuts. Trump Wants to Rally the G.O.P. Base Over Immigration.” The New York Times. June 18, 2018. </w:t>
      </w:r>
      <w:hyperlink r:id="rId17" w:history="1">
        <w:r w:rsidRPr="00896BC0">
          <w:rPr>
            <w:rStyle w:val="Hyperlink"/>
          </w:rPr>
          <w:t>https://www.nytimes.com/2018/06/18/us/politics/trump-immigration-midterms.html</w:t>
        </w:r>
      </w:hyperlink>
      <w:r>
        <w:t xml:space="preserve"> //RP</w:t>
      </w:r>
    </w:p>
    <w:p w14:paraId="03A9DF37" w14:textId="77777777" w:rsidR="003F2934" w:rsidRPr="00D7348A" w:rsidRDefault="003F2934" w:rsidP="003F2934">
      <w:pPr>
        <w:rPr>
          <w:u w:val="single"/>
        </w:rPr>
      </w:pPr>
      <w:r>
        <w:t xml:space="preserve">WASHINGTON — As Republicans try to keep their midterm election strategy focused on the economy, tax cuts and falling unemployment, President </w:t>
      </w:r>
      <w:r w:rsidRPr="00D7348A">
        <w:rPr>
          <w:u w:val="single"/>
        </w:rPr>
        <w:t>Trump sent his clearest signal</w:t>
      </w:r>
      <w:r>
        <w:t xml:space="preserve"> yet on Monday </w:t>
      </w:r>
      <w:r w:rsidRPr="00D7348A">
        <w:rPr>
          <w:u w:val="single"/>
        </w:rPr>
        <w:t>that he intends to make divisive, racially charged issues like immigration central going into the campaign season.</w:t>
      </w:r>
    </w:p>
    <w:p w14:paraId="26E4F2F6" w14:textId="77777777" w:rsidR="003F2934" w:rsidRDefault="003F2934" w:rsidP="003F2934">
      <w:r>
        <w:t xml:space="preserve">Facing bipartisan criticism over his administration’s family separation practice on the border, Mr. </w:t>
      </w:r>
      <w:r w:rsidRPr="00D7348A">
        <w:rPr>
          <w:u w:val="single"/>
        </w:rPr>
        <w:t>Trump renewed the</w:t>
      </w:r>
      <w:r>
        <w:t xml:space="preserve"> sort of bald </w:t>
      </w:r>
      <w:r w:rsidRPr="0000434E">
        <w:t xml:space="preserve">and </w:t>
      </w:r>
      <w:r w:rsidRPr="00D7348A">
        <w:rPr>
          <w:rStyle w:val="Emphasis"/>
        </w:rPr>
        <w:t>demagogic attacks on</w:t>
      </w:r>
      <w:r w:rsidRPr="00D7348A">
        <w:rPr>
          <w:u w:val="single"/>
        </w:rPr>
        <w:t xml:space="preserve"> undocumented </w:t>
      </w:r>
      <w:r w:rsidRPr="00D7348A">
        <w:rPr>
          <w:rStyle w:val="Emphasis"/>
        </w:rPr>
        <w:t>immigrants</w:t>
      </w:r>
      <w:r>
        <w:t xml:space="preserve"> that </w:t>
      </w:r>
      <w:r w:rsidRPr="00D7348A">
        <w:rPr>
          <w:rStyle w:val="Emphasis"/>
        </w:rPr>
        <w:t>worked well for him politically</w:t>
      </w:r>
      <w:r w:rsidRPr="00D7348A">
        <w:rPr>
          <w:u w:val="single"/>
        </w:rPr>
        <w:t xml:space="preserve"> in his 2016 presidential campaign</w:t>
      </w:r>
      <w:r>
        <w:t>. He inveighed against “the death and destruction that’s been caused by people coming into this country” and vowed that “the United States will not be a migrant camp and it will not be a refugee holding facility.”</w:t>
      </w:r>
    </w:p>
    <w:p w14:paraId="384980C3" w14:textId="77777777" w:rsidR="003F2934" w:rsidRDefault="003F2934" w:rsidP="003F2934">
      <w:r>
        <w:t xml:space="preserve">Republicans typically handle immigration gingerly in an election year, as they try to appeal to Hispanic voters, independents and moderates across divergent districts. But </w:t>
      </w:r>
      <w:r w:rsidRPr="00D7348A">
        <w:rPr>
          <w:u w:val="single"/>
        </w:rPr>
        <w:t>with more Americans still opposing the tax measure</w:t>
      </w:r>
      <w:r>
        <w:t xml:space="preserve"> than supporting it</w:t>
      </w:r>
      <w:r w:rsidRPr="00D7348A">
        <w:t>, Mr.</w:t>
      </w:r>
      <w:r w:rsidRPr="00D7348A">
        <w:rPr>
          <w:u w:val="single"/>
        </w:rPr>
        <w:t xml:space="preserve"> Trump’s allies believe that trying to link Democrats to crimes committed by undocumented immigrants </w:t>
      </w:r>
      <w:r w:rsidRPr="00D7348A">
        <w:t>and gangs like MS-13</w:t>
      </w:r>
      <w:r w:rsidRPr="00D7348A">
        <w:rPr>
          <w:u w:val="single"/>
        </w:rPr>
        <w:t xml:space="preserve"> will do more to galvanize Republican voters and get them to the polls in November than emphasizing economic issues</w:t>
      </w:r>
      <w:r>
        <w:t>.</w:t>
      </w:r>
    </w:p>
    <w:p w14:paraId="76DD97EC" w14:textId="77777777" w:rsidR="003F2934" w:rsidRDefault="003F2934" w:rsidP="003F2934">
      <w:r>
        <w:t>“People don’t turn out to say thank you,” said Corey Lewandowski, one of the president’s top political advisers. “</w:t>
      </w:r>
      <w:r w:rsidRPr="00067CEA">
        <w:rPr>
          <w:u w:val="single"/>
        </w:rPr>
        <w:t>If you want to get people motivated, you’ve got to give them a reason to vote. Saying ‘</w:t>
      </w:r>
      <w:r w:rsidRPr="00067CEA">
        <w:rPr>
          <w:rStyle w:val="Emphasis"/>
        </w:rPr>
        <w:t>build the wall and stop illegals from coming in</w:t>
      </w:r>
      <w:r w:rsidRPr="00067CEA">
        <w:rPr>
          <w:u w:val="single"/>
        </w:rPr>
        <w:t xml:space="preserve"> and killing American citizens’ </w:t>
      </w:r>
      <w:r w:rsidRPr="00067CEA">
        <w:rPr>
          <w:rStyle w:val="Emphasis"/>
        </w:rPr>
        <w:t>gives them an important issue.”</w:t>
      </w:r>
    </w:p>
    <w:p w14:paraId="2E1A25D5" w14:textId="77777777" w:rsidR="003F2934" w:rsidRDefault="003F2934" w:rsidP="003F2934">
      <w:r w:rsidRPr="00067CEA">
        <w:rPr>
          <w:u w:val="single"/>
        </w:rPr>
        <w:t>This fear-oriented approach reflects the degree that Mr. Trump has put his anti-immigration imprint on the Republican Party</w:t>
      </w:r>
      <w:r>
        <w:t xml:space="preserve">. The same raw appeals Mr. Trump made in 2016 about immigrants illegally crossing the border have not abated among most of his Republican supporters. </w:t>
      </w:r>
    </w:p>
    <w:p w14:paraId="3C2A21D7" w14:textId="77777777" w:rsidR="003F2934" w:rsidRPr="00892356" w:rsidRDefault="003F2934" w:rsidP="003F2934">
      <w:pPr>
        <w:rPr>
          <w:u w:val="single"/>
        </w:rPr>
      </w:pPr>
      <w:r>
        <w:t xml:space="preserve">And his supporters say the party has little choice in an election where Democrats are eager to register their opposition to a president they despise — and that </w:t>
      </w:r>
      <w:r w:rsidRPr="00892356">
        <w:rPr>
          <w:u w:val="single"/>
        </w:rPr>
        <w:t>the only way to succeed in a campaign driven by turning out the party base is to focus on</w:t>
      </w:r>
      <w:r>
        <w:t xml:space="preserve"> what </w:t>
      </w:r>
      <w:r w:rsidRPr="00892356">
        <w:rPr>
          <w:u w:val="single"/>
        </w:rPr>
        <w:t>grass-roots conservatives care most about.</w:t>
      </w:r>
    </w:p>
    <w:p w14:paraId="3760F731" w14:textId="77777777" w:rsidR="003F2934" w:rsidRDefault="003F2934" w:rsidP="003F2934">
      <w:r>
        <w:t>“</w:t>
      </w:r>
      <w:r w:rsidRPr="00892356">
        <w:rPr>
          <w:u w:val="single"/>
        </w:rPr>
        <w:t>It’s an issue folks are emotionally attached to</w:t>
      </w:r>
      <w:r>
        <w:t>,” said Andy Surabian, a Republican strategist and former Trump aide. “I know that upsets some people in the donor class, but it’s the reality of where the party is.”</w:t>
      </w:r>
    </w:p>
    <w:p w14:paraId="1DF7F496" w14:textId="77777777" w:rsidR="003F2934" w:rsidRDefault="003F2934" w:rsidP="003F2934">
      <w:r>
        <w:t xml:space="preserve">Mr. </w:t>
      </w:r>
      <w:r w:rsidRPr="00892356">
        <w:rPr>
          <w:u w:val="single"/>
        </w:rPr>
        <w:t xml:space="preserve">Trump’s anti-immigrant remarks are aimed at the conservative base of the party that elevated his candidacy </w:t>
      </w:r>
      <w:r>
        <w:t xml:space="preserve">and is dominant in red states and House districts, especially those with largely white populations. The </w:t>
      </w:r>
      <w:r w:rsidRPr="00892356">
        <w:rPr>
          <w:u w:val="single"/>
        </w:rPr>
        <w:t>Republican grass-roots were already hawkish on immigration,</w:t>
      </w:r>
      <w:r>
        <w:t xml:space="preserve"> while the president’s takeover of the party has further diminished its pragmatist wing. And while hard-line Republicans are a minority of the country’s voters, the G.O.P. cannot retain its grip on Congress without this bedrock of its base going to the polls.</w:t>
      </w:r>
    </w:p>
    <w:p w14:paraId="4C6ED38A" w14:textId="77777777" w:rsidR="003F2934" w:rsidRDefault="003F2934" w:rsidP="003F2934">
      <w:r>
        <w:t xml:space="preserve">The president’s pugnacity on immigration took flight in 2015 when his vows to build a border wall drew an enthusiastic response at his rallies and soon became his signature proposal. But </w:t>
      </w:r>
      <w:r w:rsidRPr="00892356">
        <w:rPr>
          <w:u w:val="single"/>
        </w:rPr>
        <w:t>stoking fears about “the other” has always been appealing to Mr. Trump</w:t>
      </w:r>
      <w:r>
        <w:t>, going back decades to his early days in New York real estate.</w:t>
      </w:r>
    </w:p>
    <w:p w14:paraId="52B6460D" w14:textId="77777777" w:rsidR="003F2934" w:rsidRDefault="003F2934" w:rsidP="003F2934">
      <w:r>
        <w:t>The issue of Germany and migrants has resonated for Mr. Trump for more than a year, people close to him say. When he thinks of Chancellor Angela Merkel, he is reminded of her difficulties with immigration far more than his clash with her at the G-7 or any bilateral issues.</w:t>
      </w:r>
    </w:p>
    <w:p w14:paraId="35AA304C" w14:textId="77777777" w:rsidR="003F2934" w:rsidRDefault="003F2934" w:rsidP="003F2934">
      <w:r>
        <w:t>[Here’s a fact-check about President Trump’s false claims about Germany and immigration.]</w:t>
      </w:r>
    </w:p>
    <w:p w14:paraId="5D0BA9B3" w14:textId="77777777" w:rsidR="003F2934" w:rsidRDefault="003F2934" w:rsidP="003F2934">
      <w:r>
        <w:t>The danger for Republicans is that the political map this year is sharply bifurcated: the most competitive House and Senate contests are taking place in strikingly different parts of the country.</w:t>
      </w:r>
    </w:p>
    <w:p w14:paraId="237A2CEB" w14:textId="77777777" w:rsidR="003F2934" w:rsidRDefault="003F2934" w:rsidP="003F2934">
      <w:r>
        <w:t>Mr. Trump’s broadsides against Hispanic migrants, like his criticism of black athletes who will not stand for the national anthem, may resonate in the deeply red states where the battle for control of the Senate is playing out. But such culture war attacks will likely alienate voters in the affluent, heavily suburban districts Republicans must win to keep control of the House.</w:t>
      </w:r>
    </w:p>
    <w:p w14:paraId="2119F4A3" w14:textId="77777777" w:rsidR="003F2934" w:rsidRDefault="003F2934" w:rsidP="003F2934">
      <w:r>
        <w:t>Further, some in the party believe that by pursuing a hard-line approach to families at the border — a policy that is deeply unpopular among independent voters, according to polls — Mr. Trump is handing Democrats the high ground on immigration instead of making them defend their support for less popular immigrant protections like sanctuary cities.</w:t>
      </w:r>
    </w:p>
    <w:p w14:paraId="7BCACCB4" w14:textId="77777777" w:rsidR="003F2934" w:rsidRDefault="003F2934" w:rsidP="003F2934">
      <w:r>
        <w:t>“Somehow I don’t think that putting kids in cages is likely to go over very well with suburban moms,” said Whit Ayres, a Republican pollster uneasy about running on the culture wars. Mr. Ayres said his party should campaign on “the concrete accomplishments of a Republican-held government.”</w:t>
      </w:r>
    </w:p>
    <w:p w14:paraId="2E1C1E23" w14:textId="77777777" w:rsidR="003F2934" w:rsidRDefault="003F2934" w:rsidP="003F2934">
      <w:r>
        <w:t>“A fabulously strong economy, a record stock market, ISIS defeated and a world without any major wars that are killing lots of Americans on a weekly basis,” he said, laying out the case.</w:t>
      </w:r>
    </w:p>
    <w:p w14:paraId="07BCEB3A" w14:textId="77777777" w:rsidR="003F2934" w:rsidRDefault="003F2934" w:rsidP="003F2934">
      <w:r>
        <w:t>Republicans got a lesson last year about the risk of elevating immigration in campaigns where they depend on suburbanites. In the Virginia governor’s race, the Republican nominee, Ed Gillespie, thought women in vote-rich Northern Virginia could be won over with a get-tough message on MS-13, the gang with ties to Central America that has gained a foothold in the Washington, D.C., region. But voters in suburban Fairfax and Loudoun counties overwhelmingly rejected these appeals, supporting Gov. Ralph S. Northam with landslide margins in large part to send a message about their disdain for Mr. Trump.</w:t>
      </w:r>
    </w:p>
    <w:p w14:paraId="7598C09F" w14:textId="77777777" w:rsidR="003F2934" w:rsidRDefault="003F2934" w:rsidP="003F2934">
      <w:r>
        <w:t>The unease with a hard-line approach on immigration is strongest among House Republicans who hail from diverse districts.</w:t>
      </w:r>
    </w:p>
    <w:p w14:paraId="00228894" w14:textId="77777777" w:rsidR="003F2934" w:rsidRDefault="003F2934" w:rsidP="003F2934">
      <w:r>
        <w:t>Many of these lawmakers signed a discharge petition that would have forced a vote offering legal status for Dreamers, children brought to the country by undocumented immigrants.</w:t>
      </w:r>
    </w:p>
    <w:p w14:paraId="47DE5022" w14:textId="77777777" w:rsidR="003F2934" w:rsidRDefault="003F2934" w:rsidP="003F2934">
      <w:r>
        <w:t>And as Liesl Hickey, a veteran Republican strategist who previously ran the House congressional campaign arm, pointed out, it is Republican lawmakers like Representatives Carlos Curbelo of Florida, Will Hurd of Texas and Steve Knight of California who face some of the most daunting re-election challenges.</w:t>
      </w:r>
    </w:p>
    <w:p w14:paraId="36B5154D" w14:textId="77777777" w:rsidR="003F2934" w:rsidRDefault="003F2934" w:rsidP="003F2934">
      <w:r>
        <w:t>“I think it’s pretty clear that this is not a winning issue in the form that some want to take it,” said Ms. Hickey, alluding to the hard-line approach.</w:t>
      </w:r>
    </w:p>
    <w:p w14:paraId="5BFEF0E1" w14:textId="77777777" w:rsidR="003F2934" w:rsidRDefault="003F2934" w:rsidP="003F2934">
      <w:r>
        <w:t>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w:t>
      </w:r>
    </w:p>
    <w:p w14:paraId="5E6BD3A2" w14:textId="77777777" w:rsidR="003F2934" w:rsidRDefault="003F2934" w:rsidP="003F2934">
      <w:r>
        <w:t xml:space="preserve">Yet some of Mr. </w:t>
      </w:r>
      <w:r w:rsidRPr="00892356">
        <w:rPr>
          <w:u w:val="single"/>
        </w:rPr>
        <w:t>Trump’s advisers have told the president he needs to live up to what he promised voters on immigration</w:t>
      </w:r>
      <w:r>
        <w:t>. These aides have told him that what he is doing is similar to what President Obama did, and suggested that the news media is cherry-picking images of children that can be used to portray Mr. Trump’s policy in the harshest of lights.</w:t>
      </w:r>
    </w:p>
    <w:p w14:paraId="69A2DD45" w14:textId="77777777" w:rsidR="003F2934" w:rsidRDefault="003F2934" w:rsidP="003F2934">
      <w:r>
        <w:t xml:space="preserve">Mr. </w:t>
      </w:r>
      <w:r w:rsidRPr="00892356">
        <w:rPr>
          <w:u w:val="single"/>
        </w:rPr>
        <w:t>Trump, absorbing these arguments</w:t>
      </w:r>
      <w:r>
        <w:t>, has related to allies that he thinks he is being mistreated by the media and sought to shift the conversation to the broader immigration debate. But Democrats believe he is making a costly mistake by taking his rhetoric too far.</w:t>
      </w:r>
    </w:p>
    <w:p w14:paraId="280F7DBB" w14:textId="77777777" w:rsidR="003F2934" w:rsidRDefault="003F2934" w:rsidP="003F2934">
      <w:r>
        <w:t>“</w:t>
      </w:r>
      <w:r w:rsidRPr="00892356">
        <w:rPr>
          <w:u w:val="single"/>
        </w:rPr>
        <w:t>He has taken an issue that is a decent wedge in swing places for Republicans</w:t>
      </w:r>
      <w:r>
        <w:t xml:space="preserve"> </w:t>
      </w:r>
      <w:r w:rsidRPr="00892356">
        <w:rPr>
          <w:u w:val="single"/>
        </w:rPr>
        <w:t xml:space="preserve">and turned it into this preposterous notion that </w:t>
      </w:r>
      <w:r>
        <w:t xml:space="preserve">Democrats are responsible for family separation, </w:t>
      </w:r>
      <w:r w:rsidRPr="00892356">
        <w:rPr>
          <w:u w:val="single"/>
        </w:rPr>
        <w:t>Democrats are responsible for all immigrant crime, and Democrats are responsible for MS-13,</w:t>
      </w:r>
      <w:r>
        <w:t>” said Anna Greenberg, a Democratic pollster. “Nobody believes that.”</w:t>
      </w:r>
    </w:p>
    <w:p w14:paraId="60710283" w14:textId="77777777" w:rsidR="00A746D9" w:rsidRDefault="00A746D9" w:rsidP="00A746D9"/>
    <w:p w14:paraId="32A4FAA0" w14:textId="77777777" w:rsidR="001E2201" w:rsidRDefault="001E2201" w:rsidP="001E2201">
      <w:pPr>
        <w:pStyle w:val="Heading4"/>
      </w:pPr>
      <w:r>
        <w:t>Base opposes legal immigration --- plan deflates base enthusiasm</w:t>
      </w:r>
    </w:p>
    <w:p w14:paraId="7E2F9FE4" w14:textId="77777777" w:rsidR="001E2201" w:rsidRDefault="001E2201" w:rsidP="001E2201">
      <w:r>
        <w:t xml:space="preserve">Tal </w:t>
      </w:r>
      <w:r w:rsidRPr="003A4E9E">
        <w:rPr>
          <w:rStyle w:val="Style13ptBold"/>
        </w:rPr>
        <w:t xml:space="preserve">Kopan </w:t>
      </w:r>
      <w:r>
        <w:rPr>
          <w:rStyle w:val="Style13ptBold"/>
        </w:rPr>
        <w:t>18</w:t>
      </w:r>
      <w:r>
        <w:t xml:space="preserve"> – “Republicans agree immigration affects their political future. They don't agree on how.” CNN Politics. July 8, 2018. </w:t>
      </w:r>
      <w:hyperlink r:id="rId18" w:history="1">
        <w:r w:rsidRPr="0015453A">
          <w:rPr>
            <w:rStyle w:val="Hyperlink"/>
          </w:rPr>
          <w:t>https://www.cnn.com/2018/07/08/politics/republicans-immigration-midterms/index.html</w:t>
        </w:r>
      </w:hyperlink>
      <w:r>
        <w:t xml:space="preserve"> //RP</w:t>
      </w:r>
    </w:p>
    <w:p w14:paraId="0415F0E2" w14:textId="77777777" w:rsidR="001E2201" w:rsidRPr="003A4E9E" w:rsidRDefault="001E2201" w:rsidP="001E2201">
      <w:pPr>
        <w:rPr>
          <w:u w:val="single"/>
        </w:rPr>
      </w:pPr>
      <w:r>
        <w:t xml:space="preserve">Washington (CNN) </w:t>
      </w:r>
      <w:r w:rsidRPr="003A4E9E">
        <w:rPr>
          <w:u w:val="single"/>
        </w:rPr>
        <w:t>Republicans</w:t>
      </w:r>
      <w:r>
        <w:t xml:space="preserve"> in Washington </w:t>
      </w:r>
      <w:r w:rsidRPr="00BA7D9B">
        <w:rPr>
          <w:u w:val="single"/>
        </w:rPr>
        <w:t>are</w:t>
      </w:r>
      <w:r w:rsidRPr="0060416E">
        <w:t xml:space="preserve"> </w:t>
      </w:r>
      <w:r>
        <w:t xml:space="preserve">nearly </w:t>
      </w:r>
      <w:r w:rsidRPr="00BA7D9B">
        <w:rPr>
          <w:u w:val="single"/>
        </w:rPr>
        <w:t>unanimous that addressing the issue of immigration is essential</w:t>
      </w:r>
      <w:r>
        <w:t xml:space="preserve"> to their political future. But they </w:t>
      </w:r>
      <w:r w:rsidRPr="003A4E9E">
        <w:rPr>
          <w:u w:val="single"/>
        </w:rPr>
        <w:t>remain deeply divided as to how.</w:t>
      </w:r>
    </w:p>
    <w:p w14:paraId="58C6B5BD" w14:textId="77777777" w:rsidR="001E2201" w:rsidRDefault="001E2201" w:rsidP="001E2201">
      <w:r w:rsidRPr="00BA7D9B">
        <w:rPr>
          <w:u w:val="single"/>
        </w:rPr>
        <w:t>The conservative wing</w:t>
      </w:r>
      <w:r>
        <w:t xml:space="preserve"> of the party, </w:t>
      </w:r>
      <w:r w:rsidRPr="00BA7D9B">
        <w:rPr>
          <w:u w:val="single"/>
        </w:rPr>
        <w:t>emboldened by</w:t>
      </w:r>
      <w:r>
        <w:t xml:space="preserve"> President Donald </w:t>
      </w:r>
      <w:r w:rsidRPr="00BA7D9B">
        <w:rPr>
          <w:u w:val="single"/>
        </w:rPr>
        <w:t>Trump</w:t>
      </w:r>
      <w:r>
        <w:t xml:space="preserve">'s approach, </w:t>
      </w:r>
      <w:r w:rsidRPr="00BA7D9B">
        <w:rPr>
          <w:rStyle w:val="Emphasis"/>
        </w:rPr>
        <w:t>are pushing hardline measures, including limits on legal immigration</w:t>
      </w:r>
      <w:r>
        <w:t xml:space="preserve"> and funding for a border wall, that they believe will turn out the base in November and re-elect Trump in 2020.</w:t>
      </w:r>
    </w:p>
    <w:p w14:paraId="5A36F0DF" w14:textId="77777777" w:rsidR="001E2201" w:rsidRDefault="001E2201" w:rsidP="001E2201">
      <w:r w:rsidRPr="00FA560A">
        <w:t>Members of the party that are more moderate on the issue, which include congressmen who face tough re-elections in the midterms and those closely aligned with the business community, are pushing for legislation that would include a guaranteed way for young undocumented immigrants who came to the US as children covered under the Deferred Action for Childhood Arrivals to gain citizenship. They also support scaling back some of the more aggressive</w:t>
      </w:r>
      <w:r>
        <w:t xml:space="preserve"> approaches like cutting legal immigration.</w:t>
      </w:r>
    </w:p>
    <w:p w14:paraId="08C3735B" w14:textId="77777777" w:rsidR="001E2201" w:rsidRDefault="001E2201" w:rsidP="001E2201">
      <w:r w:rsidRPr="00FA560A">
        <w:rPr>
          <w:u w:val="single"/>
        </w:rPr>
        <w:t>It's this sharp divergence that explains the recent dramatic failure of House Republicans to pass any immigration bill</w:t>
      </w:r>
      <w:r>
        <w:t xml:space="preserve"> -- with the so-called Republican compromise bill falling nearly 100 votes short. It was a vote that members on either side of the issue had tied to their chances for success in November.</w:t>
      </w:r>
    </w:p>
    <w:p w14:paraId="4D2D2374" w14:textId="77777777" w:rsidR="001E2201" w:rsidRPr="00FA560A" w:rsidRDefault="001E2201" w:rsidP="001E2201">
      <w:pPr>
        <w:rPr>
          <w:u w:val="single"/>
        </w:rPr>
      </w:pPr>
      <w:r>
        <w:t xml:space="preserve">With the bill's failure and no clear path towards a resolution, </w:t>
      </w:r>
      <w:r w:rsidRPr="00FA560A">
        <w:rPr>
          <w:u w:val="single"/>
        </w:rPr>
        <w:t>the party's internal tension is all but guaranteed to continue to be on full display into the midterm elections and beyond.</w:t>
      </w:r>
    </w:p>
    <w:p w14:paraId="57B5F839" w14:textId="77777777" w:rsidR="001E2201" w:rsidRDefault="001E2201" w:rsidP="001E2201">
      <w:r>
        <w:t>Meanwhile, Trump continues to hammer the issue, tweeting Thursday, "Congress must pass smart, fast and reasonable Immigration Laws now. Law Enforcement at the Border is doing a great job, but the laws they are forced to work with are insane.</w:t>
      </w:r>
    </w:p>
    <w:p w14:paraId="7B008FCD" w14:textId="77777777" w:rsidR="001E2201" w:rsidRDefault="001E2201" w:rsidP="001E2201">
      <w:r>
        <w:t>"When people, with or without children, enter our Country, they must be told to leave without our Country being forced to endure a long and costly trial. Tell the people "OUT," and they must leave, just as they would if they were standing on your front lawn. Hiring thousands of "judges" does not work and is not acceptable - only Country in the World that does this!"</w:t>
      </w:r>
    </w:p>
    <w:p w14:paraId="5F99974B" w14:textId="77777777" w:rsidR="001E2201" w:rsidRDefault="001E2201" w:rsidP="001E2201">
      <w:r>
        <w:t>He concluded, "Congress - FIX OUR INSANE IMMIGRATION LAWS NOW!"</w:t>
      </w:r>
    </w:p>
    <w:p w14:paraId="224E00C6" w14:textId="77777777" w:rsidR="001E2201" w:rsidRDefault="001E2201" w:rsidP="001E2201">
      <w:r>
        <w:t>Both ends of the spectrum point to Trump's speeches and tweets as evidence the issue won't go away and look to him for backup for their preferred course of action. Many have also used his now-reversed policy that resulted in thousands of families being separated at the border as a further justification for pushing legislation.</w:t>
      </w:r>
    </w:p>
    <w:p w14:paraId="25806E51" w14:textId="77777777" w:rsidR="001E2201" w:rsidRDefault="001E2201" w:rsidP="001E2201">
      <w:r>
        <w:t>Conservative Freedom Caucus member Rep. Scott Perry, R-Pennsylvania, who voted against the compromise bill he helped negotiate, said the party was not staying true to Trump's campaign pledge with that bill.</w:t>
      </w:r>
    </w:p>
    <w:p w14:paraId="4B14F0B8" w14:textId="77777777" w:rsidR="001E2201" w:rsidRDefault="001E2201" w:rsidP="001E2201">
      <w:r>
        <w:t>"</w:t>
      </w:r>
      <w:r w:rsidRPr="00FA560A">
        <w:rPr>
          <w:u w:val="single"/>
        </w:rPr>
        <w:t>We need to do what the voters want, which is what the President ran on</w:t>
      </w:r>
      <w:r>
        <w:t>," Perry said. "</w:t>
      </w:r>
      <w:r w:rsidRPr="00FA560A">
        <w:rPr>
          <w:u w:val="single"/>
        </w:rPr>
        <w:t>Border security, fix this situation with DACA,</w:t>
      </w:r>
      <w:r>
        <w:t xml:space="preserve"> but they want to know that the border's secure and we know who's coming in and what they're about."</w:t>
      </w:r>
    </w:p>
    <w:p w14:paraId="7D638DC5" w14:textId="77777777" w:rsidR="001E2201" w:rsidRDefault="001E2201" w:rsidP="001E2201">
      <w:r>
        <w:t>Moderates running in competitive districts, however, dismiss talk of "amnesty" in reference to DACA, saying they don't agree that the House majority rests on rejecting citizenship for undocumented immigrants and embracing hardline policies.</w:t>
      </w:r>
    </w:p>
    <w:p w14:paraId="6F42B0FB" w14:textId="77777777" w:rsidR="001E2201" w:rsidRDefault="001E2201" w:rsidP="001E2201">
      <w:r>
        <w:t xml:space="preserve">"I disagree, polling doesn't say that," said California Rep. David Valadao, who helped lead the effort to get a compromise to the floor. "I don't know if the House majority is resting on just one issue, there's a lot of things going on, but I think solving the issue, </w:t>
      </w:r>
      <w:r w:rsidRPr="00FA560A">
        <w:rPr>
          <w:u w:val="single"/>
        </w:rPr>
        <w:t>securing the border, making sure the base is happy, but also addressing the issue of DACA is a good front</w:t>
      </w:r>
      <w:r>
        <w:t>. Now ... obviously the new issue of separation of families has to be addressed."</w:t>
      </w:r>
    </w:p>
    <w:p w14:paraId="6C8C751B" w14:textId="77777777" w:rsidR="001E2201" w:rsidRDefault="001E2201" w:rsidP="001E2201">
      <w:r>
        <w:t>"It's just dishonest," said Florida Rep. Carlos Curbelo, also a leader among the moderates. "It's dishonest and a lot of the people saying these things have a personal interest. They're either trying to get ratings for their TV or radio shows, who knows who's paying Steve Bannon these days, this is what these people do. They use these issues to advance their own personal interests."</w:t>
      </w:r>
    </w:p>
    <w:p w14:paraId="63758A9D" w14:textId="77777777" w:rsidR="001E2201" w:rsidRDefault="001E2201" w:rsidP="001E2201">
      <w:r>
        <w:t>Bannon, the President's former chief strategist, hammered the conservative message home in the lead-up to the House immigration bill vote.</w:t>
      </w:r>
    </w:p>
    <w:p w14:paraId="2F5381FA" w14:textId="77777777" w:rsidR="001E2201" w:rsidRDefault="001E2201" w:rsidP="001E2201">
      <w:r>
        <w:t>"Lou Dobbs said, and I believe, if you support this bill, I think this is the way the deplorables don't come out, I think this is a way potentially lose 50 seats," Bannon said on ABC's "This Week" in June. "Otherwise, I think we run the tables."</w:t>
      </w:r>
    </w:p>
    <w:p w14:paraId="31AE1E9A" w14:textId="77777777" w:rsidR="001E2201" w:rsidRDefault="001E2201" w:rsidP="001E2201">
      <w:r>
        <w:t>Bannon also visited Capitol Hill as the party was debating a path forward. Bannon spoke to a gathering of conservatives on June 13 organized by Iowa Rep. Steve King, known for his outspoken anti-immigrant stance.</w:t>
      </w:r>
    </w:p>
    <w:p w14:paraId="7FD8B80F" w14:textId="77777777" w:rsidR="001E2201" w:rsidRDefault="001E2201" w:rsidP="001E2201">
      <w:r>
        <w:t>As House Speaker Paul Ryan relayed Trump's support for an immigration compromise before most of his conference on a different floor of the Republican haunt just off the Capitol, Bannon whipped against the bills, King said.</w:t>
      </w:r>
    </w:p>
    <w:p w14:paraId="381A078B" w14:textId="77777777" w:rsidR="001E2201" w:rsidRDefault="001E2201" w:rsidP="001E2201">
      <w:pPr>
        <w:rPr>
          <w:rStyle w:val="Emphasis"/>
        </w:rPr>
      </w:pPr>
      <w:r w:rsidRPr="00FA560A">
        <w:rPr>
          <w:u w:val="single"/>
        </w:rPr>
        <w:t xml:space="preserve">"If the House votes for amnesty, then </w:t>
      </w:r>
      <w:r w:rsidRPr="00FA560A">
        <w:rPr>
          <w:rStyle w:val="Emphasis"/>
        </w:rPr>
        <w:t>it will deflate the base</w:t>
      </w:r>
      <w:r w:rsidRPr="00746597">
        <w:t>,</w:t>
      </w:r>
      <w:r>
        <w:t xml:space="preserve"> and </w:t>
      </w:r>
      <w:r w:rsidRPr="00FA560A">
        <w:rPr>
          <w:u w:val="single"/>
        </w:rPr>
        <w:t xml:space="preserve">they'll feel betrayed, and </w:t>
      </w:r>
      <w:r>
        <w:t xml:space="preserve">they'll </w:t>
      </w:r>
      <w:r w:rsidRPr="00FA560A">
        <w:rPr>
          <w:u w:val="single"/>
        </w:rPr>
        <w:t>stay home</w:t>
      </w:r>
      <w:r>
        <w:t>," King said, paraphrasing Bannon's pitch. "</w:t>
      </w:r>
      <w:r w:rsidRPr="00FA560A">
        <w:rPr>
          <w:u w:val="single"/>
        </w:rPr>
        <w:t xml:space="preserve">And that we could lose the majority over that, and if that happens, then it's almost a certainty that </w:t>
      </w:r>
      <w:r w:rsidRPr="00FA560A">
        <w:rPr>
          <w:rStyle w:val="Emphasis"/>
        </w:rPr>
        <w:t>Democrats would impeach</w:t>
      </w:r>
      <w:r>
        <w:t xml:space="preserve"> President </w:t>
      </w:r>
      <w:r w:rsidRPr="00FA560A">
        <w:rPr>
          <w:rStyle w:val="Emphasis"/>
        </w:rPr>
        <w:t>Trump."</w:t>
      </w:r>
    </w:p>
    <w:p w14:paraId="1D2C429A" w14:textId="77777777" w:rsidR="00D10893" w:rsidRPr="003A4E9E" w:rsidRDefault="00D10893" w:rsidP="001E2201"/>
    <w:p w14:paraId="51EF4ED1" w14:textId="75F7C3ED" w:rsidR="00B54306" w:rsidRDefault="00B54306" w:rsidP="00B54306">
      <w:pPr>
        <w:pStyle w:val="Heading4"/>
      </w:pPr>
      <w:r>
        <w:t>Trump uses hardline stance on immigration to rile up his base for the upcoming elections</w:t>
      </w:r>
    </w:p>
    <w:p w14:paraId="64AF8908" w14:textId="77777777" w:rsidR="00B54306" w:rsidRDefault="00B54306" w:rsidP="00B54306">
      <w:r w:rsidRPr="00791B62">
        <w:rPr>
          <w:rStyle w:val="Style13ptBold"/>
        </w:rPr>
        <w:t>FP 7/7</w:t>
      </w:r>
      <w:r>
        <w:t xml:space="preserve"> – FP staff: Indian news and media website. US midterm elections: Donald Trump more hardline and confident than he ever was in 2016; immigrants are firmly in the crosshairs” First Post. July 7, 2018. </w:t>
      </w:r>
      <w:hyperlink r:id="rId19" w:history="1">
        <w:r w:rsidRPr="008139D2">
          <w:rPr>
            <w:rStyle w:val="Hyperlink"/>
          </w:rPr>
          <w:t>https://www.firstpost.com/world/us-midterm-elections-donald-trump-more-hardline-and-confident-than-he-ever-was-in-2016-immigrants-are-firmly-in-the-crosshairs-4684901.html</w:t>
        </w:r>
      </w:hyperlink>
      <w:r>
        <w:t xml:space="preserve"> //RP</w:t>
      </w:r>
    </w:p>
    <w:p w14:paraId="3D28E155" w14:textId="77777777" w:rsidR="00B54306" w:rsidRDefault="00B54306" w:rsidP="00B54306">
      <w:r>
        <w:t>2016 was just a test run. The 2018 version of US President Donald Trump’s hardline politics is going further right than it ever was at the time of his controversial campaign two years ago. Trump is now cycling through a more grisly version of many of his favourite themes as he hits the campaign trail for the 2018 midterms which have begun to look much more like it’s already 2020.</w:t>
      </w:r>
    </w:p>
    <w:p w14:paraId="64594328" w14:textId="77777777" w:rsidR="00B54306" w:rsidRDefault="00B54306" w:rsidP="00B54306">
      <w:r w:rsidRPr="00791B62">
        <w:rPr>
          <w:u w:val="single"/>
        </w:rPr>
        <w:t>Experts are divided over whether the White House is using immigration as a “wedge issue” to turn out its base</w:t>
      </w:r>
      <w:r>
        <w:t xml:space="preserve"> or if its simply too clumsy and indifferent to whether individual policies are popular. Maybe neither matters at all. Americans as a group fearing "status threat" as a dominant white herd are the ones who catapulted Trump into the White House, says a recent paper published in the Proceedings Of The National Academy Of Sciences (PNAS). It's entirely possible, at least in theory, that Trump's growing confidence in going further right and becoming more abrasive could be coming from a deep understanding that immigration and immigrants feed the white man's fear of being under "siege" better than any other ingredient.</w:t>
      </w:r>
    </w:p>
    <w:p w14:paraId="4F724819" w14:textId="77777777" w:rsidR="00B54306" w:rsidRDefault="00B54306" w:rsidP="00B54306">
      <w:r>
        <w:t>Leading thinkers are wringing their hands over ideas like the 'American Democracy On The Brink' but the theme of racist dog whistling is only growing louder each day and it's coming right from the tippy top of American politics.</w:t>
      </w:r>
    </w:p>
    <w:p w14:paraId="6E44B681" w14:textId="77777777" w:rsidR="00B54306" w:rsidRDefault="00B54306" w:rsidP="00B54306">
      <w:r>
        <w:t>Hurling one insult after another, Trump is tearing into past Presidents, immigrants and opponents in general. Most recently, he reserved his choicest skewering for Elizabeth Warren of Massachusetts, considered a potential 2020 Democratic candidate. Trump, who has has relished calling Warren "Pocahontas" is now ridiculing her claims of Native American ancestry with low blows at a wild rally in Montana this week.</w:t>
      </w:r>
    </w:p>
    <w:p w14:paraId="5D1A6162" w14:textId="77777777" w:rsidR="00B54306" w:rsidRDefault="00B54306" w:rsidP="00B54306">
      <w:r>
        <w:t>Trump said Thursday that he would give Warren a DNA test in the middle of a debate and say: "I'll give you a million dollars for your favorite charity, paid for by Trump, if you take the test and it shows you're an Indian."</w:t>
      </w:r>
    </w:p>
    <w:p w14:paraId="5816C371" w14:textId="77777777" w:rsidR="00B54306" w:rsidRDefault="00B54306" w:rsidP="00B54306">
      <w:r>
        <w:t>As campaigner in chief once again ahead of the 2018 midterms, Trump’s kitchen sink approach is far muddier than in 2016 and decidedly growing in confidence.</w:t>
      </w:r>
    </w:p>
    <w:p w14:paraId="7C54B3E4" w14:textId="77777777" w:rsidR="00B54306" w:rsidRPr="00791B62" w:rsidRDefault="00B54306" w:rsidP="00B54306">
      <w:pPr>
        <w:rPr>
          <w:u w:val="single"/>
        </w:rPr>
      </w:pPr>
      <w:r>
        <w:t xml:space="preserve">Both on the campaign trail and off it, </w:t>
      </w:r>
      <w:r w:rsidRPr="00791B62">
        <w:rPr>
          <w:u w:val="single"/>
        </w:rPr>
        <w:t>Trump’s policies that are shaping America and the stuff he’s spouting as part of his roast comedy are way more restrictionist than where he began in 2016</w:t>
      </w:r>
      <w:r>
        <w:t xml:space="preserve">. Whether it's </w:t>
      </w:r>
      <w:r w:rsidRPr="00054194">
        <w:rPr>
          <w:u w:val="single"/>
        </w:rPr>
        <w:t>s</w:t>
      </w:r>
      <w:r w:rsidRPr="00791B62">
        <w:rPr>
          <w:u w:val="single"/>
        </w:rPr>
        <w:t xml:space="preserve">eparating families at the US border, booting non-US citizens from the Army or spinning completely false theories about a Senator with Indian roots, </w:t>
      </w:r>
      <w:r w:rsidRPr="00867A08">
        <w:rPr>
          <w:rStyle w:val="Emphasis"/>
        </w:rPr>
        <w:t>immigration and immigrants are the tinder boxes of choice for the US President all the way till 2020</w:t>
      </w:r>
      <w:r w:rsidRPr="00791B62">
        <w:rPr>
          <w:u w:val="single"/>
        </w:rPr>
        <w:t>.</w:t>
      </w:r>
    </w:p>
    <w:p w14:paraId="58863CF8" w14:textId="77777777" w:rsidR="00B54306" w:rsidRDefault="00B54306" w:rsidP="00B54306">
      <w:r w:rsidRPr="00791B62">
        <w:rPr>
          <w:u w:val="single"/>
        </w:rPr>
        <w:t>This isn't very different from the storyline in 2016;</w:t>
      </w:r>
      <w:r>
        <w:t xml:space="preserve"> </w:t>
      </w:r>
      <w:r w:rsidRPr="00791B62">
        <w:rPr>
          <w:rStyle w:val="Emphasis"/>
        </w:rPr>
        <w:t>the sledgehammer has just gotten more lethal.</w:t>
      </w:r>
    </w:p>
    <w:p w14:paraId="30DDDBC6" w14:textId="77777777" w:rsidR="00B54306" w:rsidRPr="00B54306" w:rsidRDefault="00B54306" w:rsidP="00B54306">
      <w:pPr>
        <w:rPr>
          <w:u w:val="single"/>
        </w:rPr>
      </w:pPr>
      <w:r w:rsidRPr="00B54306">
        <w:rPr>
          <w:u w:val="single"/>
        </w:rPr>
        <w:t>Even as the United States launches what Beijing calls the "biggest trade war in economic history," and people are fearing job losses, Trump’s base is not losing faith in the man behind it all. By most accounts, these are precisely the folks who are choosing to separate the effects of Trump’s policies from their rock solid allegience for the lead actor.</w:t>
      </w:r>
    </w:p>
    <w:p w14:paraId="4A450110" w14:textId="77777777" w:rsidR="00B54306" w:rsidRDefault="00B54306" w:rsidP="00B54306">
      <w:r>
        <w:t>Here is a round up of all that’s taking America to the uncompromising right of the political aisle, coming from the White House and its chief occupant eyeing a 2020 run. Without exception, each of these cases involve immigrants. Although each is given a different label, the motivations for the backlash seem to be coming from a singular dislike of outsiders threatening the construct of the white man's America.</w:t>
      </w:r>
    </w:p>
    <w:p w14:paraId="54469D40" w14:textId="77777777" w:rsidR="00B54306" w:rsidRDefault="00B54306" w:rsidP="00B54306">
      <w:r>
        <w:t>Immigrant US Army recruits being booted out, labeled as security risks</w:t>
      </w:r>
    </w:p>
    <w:p w14:paraId="340B834E" w14:textId="77777777" w:rsidR="00B54306" w:rsidRDefault="00B54306" w:rsidP="00B54306">
      <w:r>
        <w:t xml:space="preserve">Some immigrant U.S. Army reservists and recruits who enlisted in the military with a promised path to citizenship are being abruptly discharged, the Associated Press is reporting. At a very high level, it adds meat to the Opposition’s argument that </w:t>
      </w:r>
      <w:r w:rsidRPr="00986865">
        <w:rPr>
          <w:rStyle w:val="Emphasis"/>
        </w:rPr>
        <w:t>Trump may be using a pet phrase “broken immigration system” as a proxy for race - something far more oriented towards stemming the browning of America than any other reason</w:t>
      </w:r>
      <w:r>
        <w:t>.</w:t>
      </w:r>
    </w:p>
    <w:p w14:paraId="38B9261F" w14:textId="77777777" w:rsidR="00B54306" w:rsidRDefault="00B54306" w:rsidP="00B54306">
      <w:r>
        <w:t>Some of the service members say they were not told why they were being discharged. Others who pressed for answers said the Army informed them they'd been labeled as security risks because they have relatives abroad or because the Defense Department had not completed background checks on them.</w:t>
      </w:r>
    </w:p>
    <w:p w14:paraId="31F8447C" w14:textId="77777777" w:rsidR="00B54306" w:rsidRDefault="00B54306" w:rsidP="00B54306">
      <w:r>
        <w:t>Former US President George W. Bush ordered "expedited naturalisation" for immigrant soldiers in 2002 in an effort to swell military ranks. Seven years later the Military Accessions Vital to the National Interest program, known as MAVNI, became an official recruiting program.</w:t>
      </w:r>
    </w:p>
    <w:p w14:paraId="1C681EFE" w14:textId="77777777" w:rsidR="00B54306" w:rsidRDefault="00B54306" w:rsidP="00B54306">
      <w:r>
        <w:t>It came under fire from conservatives when President Barack Obama added DACA recipients — young immigrants who were brought to the U.S. illegally — to the list of eligible enlistees. In response, the military layered on additional security clearances for recruits to pass before heading to boot camp.</w:t>
      </w:r>
    </w:p>
    <w:p w14:paraId="6179B6DC" w14:textId="77777777" w:rsidR="00B54306" w:rsidRDefault="00B54306" w:rsidP="00B54306">
      <w:r>
        <w:t>'Zero tolerance' border control</w:t>
      </w:r>
    </w:p>
    <w:p w14:paraId="156905CB" w14:textId="77777777" w:rsidR="00B54306" w:rsidRDefault="00B54306" w:rsidP="00B54306">
      <w:r>
        <w:t>This spring, the Trump administration began a "zero tolerance" policy to criminally prosecute anyone caught crossing the border illegally. Because children can't be in jail with their parents, more than 2,300 families caught by Border Patrol were separated. The move prompted mass outrage in the United States and internationally. After first blaming the practice on the Democrats, Trump on June 20 signed an executive order that stopped the separation of families. A June 26 court order by a federal judge set a hard deadline to reunite the families, and that deadline is fast approaching. Repeatedly, Trump has used immigration</w:t>
      </w:r>
    </w:p>
    <w:p w14:paraId="790FF77D" w14:textId="77777777" w:rsidR="00B54306" w:rsidRDefault="00B54306" w:rsidP="00B54306">
      <w:r>
        <w:t xml:space="preserve">White House Twitter handle begins peddling political conspiracy theories </w:t>
      </w:r>
    </w:p>
    <w:p w14:paraId="74965FD5" w14:textId="77777777" w:rsidR="00B54306" w:rsidRDefault="00B54306" w:rsidP="00B54306">
      <w:r>
        <w:t>Note how the White House Twitter handle, which has more than 17.3 million followers, has gone from a social media platform of record and standard propaganda to an amplifier of political conspiracy theories. This week, it has falsely accused California senator Kamala Harris, a possible 2020 hopeful, of "supporting the animals of MS-13," a violent gang that has become the centerpiece of Trump’s anti-immigrant battle cry. Responding on Twitter, Harris pointed to her work as a prosecutor who "went after gangs and transnational criminal organizations. That's being a leader on public safety. What is not, is ripping babies from their mothers."</w:t>
      </w:r>
    </w:p>
    <w:p w14:paraId="47E75E19" w14:textId="77777777" w:rsidR="00B54306" w:rsidRDefault="00B54306" w:rsidP="00B54306">
      <w:r>
        <w:t xml:space="preserve">On voting day, a "broken immigration" system may work better than one that's fixed </w:t>
      </w:r>
    </w:p>
    <w:p w14:paraId="1211B855" w14:textId="6664B082" w:rsidR="00B54306" w:rsidRDefault="00B54306" w:rsidP="00B54306">
      <w:pPr>
        <w:rPr>
          <w:rStyle w:val="Emphasis"/>
        </w:rPr>
      </w:pPr>
      <w:r w:rsidRPr="00054194">
        <w:rPr>
          <w:u w:val="single"/>
        </w:rPr>
        <w:t>After months of chaos over voluminous immigration reform bills, Trump walked away when Republicans most wanted him to play along</w:t>
      </w:r>
      <w:r>
        <w:t xml:space="preserve">. </w:t>
      </w:r>
      <w:r w:rsidRPr="00054194">
        <w:rPr>
          <w:rStyle w:val="Emphasis"/>
        </w:rPr>
        <w:t>Trump now claims that he never pushed House Republicans to vote for immigration bills that failed</w:t>
      </w:r>
      <w:r w:rsidRPr="00054194">
        <w:rPr>
          <w:u w:val="single"/>
        </w:rPr>
        <w:t>, offering his latest display of whiplash on the legislation</w:t>
      </w:r>
      <w:r>
        <w:t xml:space="preserve">. This goes back to the findings of the PNAS paper mentioned above. </w:t>
      </w:r>
      <w:r w:rsidRPr="00433C26">
        <w:rPr>
          <w:rStyle w:val="Emphasis"/>
        </w:rPr>
        <w:t>If immigration is on the path to getting "fixed", then how do you continue the scaremongering about "open borders" that can potentially rile the Republican base enough to turn them out in large numbers? For politicians running on immigration, chaotic scenes at the border are gifts that keep on giving. They won't let it die in a hurry.</w:t>
      </w:r>
    </w:p>
    <w:p w14:paraId="33F6351D" w14:textId="0D6B47EB" w:rsidR="003F2934" w:rsidRDefault="003F2934" w:rsidP="003F2934"/>
    <w:p w14:paraId="4FCBA26C" w14:textId="77777777" w:rsidR="00372BA5" w:rsidRDefault="00372BA5" w:rsidP="00372BA5">
      <w:pPr>
        <w:pStyle w:val="Heading4"/>
      </w:pPr>
      <w:r>
        <w:t xml:space="preserve">Any sign of amnesty on immigration flips Trump’s base - it betrays campaign promises and would </w:t>
      </w:r>
      <w:r w:rsidRPr="001448AC">
        <w:rPr>
          <w:color w:val="000000" w:themeColor="text1"/>
        </w:rPr>
        <w:t xml:space="preserve">wreck the </w:t>
      </w:r>
      <w:r>
        <w:t>GOP in midterms</w:t>
      </w:r>
    </w:p>
    <w:p w14:paraId="5222F56E" w14:textId="77777777" w:rsidR="00372BA5" w:rsidRPr="00413730" w:rsidRDefault="00372BA5" w:rsidP="00372BA5">
      <w:r w:rsidRPr="0097541A">
        <w:rPr>
          <w:rStyle w:val="Style13ptBold"/>
        </w:rPr>
        <w:t>CBS News, 1/26</w:t>
      </w:r>
      <w:r>
        <w:t xml:space="preserve"> – (“</w:t>
      </w:r>
      <w:r w:rsidRPr="00413730">
        <w:t>Trump's immigration proposal slammed by his base</w:t>
      </w:r>
      <w:r>
        <w:t xml:space="preserve">”, CBS, 2018, </w:t>
      </w:r>
      <w:r w:rsidRPr="00413730">
        <w:t>https://www.cbsnews.com/news/donald-trump-immigration-proposal-slammed-by-his-base-breitbart-amnesty-don/</w:t>
      </w:r>
      <w:r>
        <w:t>)//AK</w:t>
      </w:r>
    </w:p>
    <w:p w14:paraId="222E61E4" w14:textId="77777777" w:rsidR="00372BA5" w:rsidRPr="00B02B32" w:rsidRDefault="00372BA5" w:rsidP="00372BA5">
      <w:r w:rsidRPr="00B02B32">
        <w:t xml:space="preserve">NEW YORK -- </w:t>
      </w:r>
      <w:r w:rsidRPr="00B02B32">
        <w:rPr>
          <w:rStyle w:val="Emphasis"/>
        </w:rPr>
        <w:t>Fearing betrayal on a signature campaign issue,</w:t>
      </w:r>
      <w:r w:rsidRPr="00B02B32">
        <w:t xml:space="preserve"> President </w:t>
      </w:r>
      <w:r w:rsidRPr="00B02B32">
        <w:rPr>
          <w:rStyle w:val="Emphasis"/>
        </w:rPr>
        <w:t>Trump's loyalists across the country are lashing out against his proposal to create a path to citizenship for nearly 2 million "Dreamer" immigrants</w:t>
      </w:r>
      <w:r w:rsidRPr="00B02B32">
        <w:t>. Mr. Trump's proposal includes $25 billion for border security and significant changes to legal immigration long sought by hard-liners.</w:t>
      </w:r>
    </w:p>
    <w:p w14:paraId="66F444A6" w14:textId="77777777" w:rsidR="00372BA5" w:rsidRPr="00B02B32" w:rsidRDefault="00372BA5" w:rsidP="00372BA5">
      <w:r w:rsidRPr="00B02B32">
        <w:t>Several Democrats and immigration activists rejected it outright, accusing the president of holding "Dreamers" hostage to his hard-line immigration agenda.</w:t>
      </w:r>
    </w:p>
    <w:p w14:paraId="7A3229AB" w14:textId="77777777" w:rsidR="00372BA5" w:rsidRPr="00B02B32" w:rsidRDefault="00372BA5" w:rsidP="00372BA5">
      <w:r w:rsidRPr="00B02B32">
        <w:t>Senior White House officials cast the plan as a centrist compromise that could win support from both parties and enough votes to pass the Senate.</w:t>
      </w:r>
    </w:p>
    <w:p w14:paraId="45602946" w14:textId="77777777" w:rsidR="00372BA5" w:rsidRPr="00B02B32" w:rsidRDefault="00372BA5" w:rsidP="00372BA5">
      <w:r w:rsidRPr="00B02B32">
        <w:t>But it comes with a long list of concessions that many Democrats, and conservative Republicans, especially in the House, may find impossible to swallow.</w:t>
      </w:r>
    </w:p>
    <w:p w14:paraId="78F5E114" w14:textId="77777777" w:rsidR="00372BA5" w:rsidRPr="00B02B32" w:rsidRDefault="00372BA5" w:rsidP="00372BA5">
      <w:pPr>
        <w:rPr>
          <w:rStyle w:val="StyleUnderline"/>
        </w:rPr>
      </w:pPr>
      <w:r w:rsidRPr="00B02B32">
        <w:rPr>
          <w:rStyle w:val="StyleUnderline"/>
        </w:rPr>
        <w:t>His supporters' focus on "amnesty" for Dreamers highlights how dug in the base is and how little room Mr. Trump has to maneuver.</w:t>
      </w:r>
    </w:p>
    <w:p w14:paraId="2CFEEFD8" w14:textId="77777777" w:rsidR="00372BA5" w:rsidRPr="00B02B32" w:rsidRDefault="00372BA5" w:rsidP="00372BA5">
      <w:pPr>
        <w:rPr>
          <w:rStyle w:val="Emphasis"/>
        </w:rPr>
      </w:pPr>
      <w:r w:rsidRPr="00B02B32">
        <w:t xml:space="preserve">Trump-aligned candidates from Nevada and Virginia rejected the notion outright. </w:t>
      </w:r>
      <w:r w:rsidRPr="00B02B32">
        <w:rPr>
          <w:rStyle w:val="StyleUnderline"/>
        </w:rPr>
        <w:t>The president's most loyal media ally, the conservative Breitbart News, seen as a barometer for his base, attacked him as "Amnesty Don."</w:t>
      </w:r>
      <w:r w:rsidRPr="00B02B32">
        <w:t xml:space="preserve"> </w:t>
      </w:r>
      <w:r w:rsidRPr="00B02B32">
        <w:rPr>
          <w:rStyle w:val="StyleUnderline"/>
        </w:rPr>
        <w:t xml:space="preserve">And outside groups who cheered the hard-line rhetoric that dominated Mr. Trump's campaign </w:t>
      </w:r>
      <w:r w:rsidRPr="00B02B32">
        <w:rPr>
          <w:rStyle w:val="Emphasis"/>
        </w:rPr>
        <w:t>warned of a fierce backlash against the president's party in November's midterm elections.</w:t>
      </w:r>
    </w:p>
    <w:p w14:paraId="0BA6908F" w14:textId="77777777" w:rsidR="00372BA5" w:rsidRPr="00B22AFB" w:rsidRDefault="00372BA5" w:rsidP="00372BA5">
      <w:pPr>
        <w:rPr>
          <w:rStyle w:val="StyleUnderline"/>
        </w:rPr>
      </w:pPr>
      <w:r w:rsidRPr="00B02B32">
        <w:t>"</w:t>
      </w:r>
      <w:r w:rsidRPr="00B22AFB">
        <w:rPr>
          <w:rStyle w:val="StyleUnderline"/>
        </w:rPr>
        <w:t>There's a real potential for disaster,"</w:t>
      </w:r>
      <w:r w:rsidRPr="00B02B32">
        <w:t xml:space="preserve"> said Mark Krikorian, executive director of the far-right Center for Immigration Studies. </w:t>
      </w:r>
      <w:r w:rsidRPr="00DD3626">
        <w:rPr>
          <w:rStyle w:val="Emphasis"/>
        </w:rPr>
        <w:t>"The president hasn't sold out his voters yet. But I think it's important that his supporters are making clear to him that they're keeping an eye on him."</w:t>
      </w:r>
    </w:p>
    <w:p w14:paraId="1349EDC0" w14:textId="77777777" w:rsidR="00372BA5" w:rsidRPr="00B02B32" w:rsidRDefault="00372BA5" w:rsidP="00372BA5">
      <w:r w:rsidRPr="00B22AFB">
        <w:rPr>
          <w:rStyle w:val="Emphasis"/>
        </w:rPr>
        <w:t xml:space="preserve">The consequences could be severe for the GOP as it struggles to energize voters heading into the 2018 midterm elections, </w:t>
      </w:r>
      <w:r w:rsidRPr="00B22AFB">
        <w:rPr>
          <w:rStyle w:val="StyleUnderline"/>
        </w:rPr>
        <w:t>when Republican majorities in the House and Senate are at stak</w:t>
      </w:r>
      <w:r w:rsidRPr="00B02B32">
        <w:t>e. Recent Democratic victories in Alabama and Virginia suggest that the GOP has cause for concern - especially as Mr. Trump's approval numbers hover near record lows.</w:t>
      </w:r>
    </w:p>
    <w:p w14:paraId="2DFDE2C9" w14:textId="77777777" w:rsidR="00372BA5" w:rsidRPr="00B02B32" w:rsidRDefault="00372BA5" w:rsidP="00372BA5">
      <w:r w:rsidRPr="00B22AFB">
        <w:rPr>
          <w:rStyle w:val="StyleUnderline"/>
        </w:rPr>
        <w:t>Protections for more immigration of these young immigrants could trigger wholesale revolt by Mr. Trump's base</w:t>
      </w:r>
      <w:r w:rsidRPr="00B02B32">
        <w:t xml:space="preserve"> in November, said Bob Dane, executive director of the conservative Federation for American Immigration Reform.</w:t>
      </w:r>
    </w:p>
    <w:p w14:paraId="0329865A" w14:textId="77777777" w:rsidR="00372BA5" w:rsidRPr="00B02B32" w:rsidRDefault="00372BA5" w:rsidP="00372BA5">
      <w:r w:rsidRPr="00B02B32">
        <w:t>"</w:t>
      </w:r>
      <w:r w:rsidRPr="00B22AFB">
        <w:rPr>
          <w:rStyle w:val="StyleUnderline"/>
        </w:rPr>
        <w:t>There's widespread fear that if</w:t>
      </w:r>
      <w:r w:rsidRPr="00B02B32">
        <w:t xml:space="preserve"> Mr. </w:t>
      </w:r>
      <w:r w:rsidRPr="00B22AFB">
        <w:rPr>
          <w:rStyle w:val="StyleUnderline"/>
        </w:rPr>
        <w:t>Trump capitulates to the Democrats and fails to deliver on his campaign promises on immigration</w:t>
      </w:r>
      <w:r w:rsidRPr="00B02B32">
        <w:t xml:space="preserve">, </w:t>
      </w:r>
      <w:r w:rsidRPr="00B22AFB">
        <w:rPr>
          <w:rStyle w:val="Emphasis"/>
        </w:rPr>
        <w:t>there's not going to be any more campaign promises for the GOP to make in the future, because the base will inflict a scorched-earth policy in midterms</w:t>
      </w:r>
      <w:r w:rsidRPr="00B02B32">
        <w:t xml:space="preserve">," Dane said, noting that </w:t>
      </w:r>
      <w:r w:rsidRPr="00B22AFB">
        <w:rPr>
          <w:rStyle w:val="StyleUnderline"/>
        </w:rPr>
        <w:t>his organization has "a longstanding position of opposing amnesty in any form</w:t>
      </w:r>
      <w:r w:rsidRPr="00B02B32">
        <w:t>, including the extension of the DACA protections."</w:t>
      </w:r>
    </w:p>
    <w:p w14:paraId="71C0EC5E" w14:textId="77777777" w:rsidR="00372BA5" w:rsidRPr="00B02B32" w:rsidRDefault="00372BA5" w:rsidP="00372BA5">
      <w:r w:rsidRPr="00B02B32">
        <w:t>"DACA itself didn't have a pathway to citizenship," said Sen. Ted Cruz, R-Texas, who battled Mr. Trump in 2016 for the GOP presidential nomination. "So I think it would be a profound mistake and not consistent with the promises we made to the voters to enact a pathway to citizenship to DACA recipients or to others who are here illegally."</w:t>
      </w:r>
    </w:p>
    <w:p w14:paraId="48AEBDB0" w14:textId="77777777" w:rsidR="00372BA5" w:rsidRPr="00B02B32" w:rsidRDefault="00372BA5" w:rsidP="00372BA5">
      <w:r w:rsidRPr="00B02B32">
        <w:t>Rep. Jim Jordan, R-Ohio, said he supports a more conservative, more sweeping immigration bill proposed by House members, including House Judiciary Committee Chairman Bob Goodlatte, R-Va., which has won strong support from House conservatives. House Speaker Paul Ryan has promised to push for support for that measure.</w:t>
      </w:r>
    </w:p>
    <w:p w14:paraId="6139D6DA" w14:textId="77777777" w:rsidR="00372BA5" w:rsidRPr="00B02B32" w:rsidRDefault="00372BA5" w:rsidP="00372BA5">
      <w:r w:rsidRPr="00B02B32">
        <w:t>Democrats were also raging. House Democratic leader Nancy Pelosi, D-Calif., blasted the plan as "an act of staggering cowardice which attempts to hold the Dreamers hostage to a hateful anti-immigrant scheme." In a statement Thursday night, Pelosi said the framework was "part of the Trump Administration's unmistakable campaign to make America white again."</w:t>
      </w:r>
    </w:p>
    <w:p w14:paraId="70353C82" w14:textId="77777777" w:rsidR="00372BA5" w:rsidRPr="00B02B32" w:rsidRDefault="00372BA5" w:rsidP="00372BA5">
      <w:r w:rsidRPr="00B02B32">
        <w:t>Democratic Whip Dick Durbin, D-Ill., urged Republicans to join together with Democrats to reach a bipartisan alternative. "Dreamers should not be held hostage to President Trump's crusade to tear families apart and waste billions of American tax dollars on an ineffective wall," he said in a statement.</w:t>
      </w:r>
    </w:p>
    <w:p w14:paraId="7041D24B" w14:textId="77777777" w:rsidR="00372BA5" w:rsidRPr="00B02B32" w:rsidRDefault="00372BA5" w:rsidP="00372BA5">
      <w:r w:rsidRPr="00B02B32">
        <w:t>Rep. Michelle Lujan Grisham, D-N.M., who chairs the Congressional Hispanic Caucus, said the White House was using DACA recipients "as bargaining chips for sweeping anti-immigrant policies."</w:t>
      </w:r>
    </w:p>
    <w:p w14:paraId="730E96D7" w14:textId="77777777" w:rsidR="00372BA5" w:rsidRPr="00B02B32" w:rsidRDefault="00372BA5" w:rsidP="00372BA5">
      <w:r w:rsidRPr="00B02B32">
        <w:t>And Lorella Praeli, with the American Civil Liberties Union, called it "a hateful, xenophobic immigration proposal that would slash legal immigration to levels not seen since the racial quotas of the 1920s, eliminate legal immigration channels for African countries, and spend $25 billion for a harmful, wasteful border wall and an increase in Border Patrol and ICE agents."</w:t>
      </w:r>
    </w:p>
    <w:p w14:paraId="319E1959" w14:textId="77777777" w:rsidR="00372BA5" w:rsidRPr="00B02B32" w:rsidRDefault="00372BA5" w:rsidP="00372BA5">
      <w:r w:rsidRPr="00B22AFB">
        <w:rPr>
          <w:rStyle w:val="StyleUnderline"/>
        </w:rPr>
        <w:t>The public scolding from conservatives was aimed at a president who has changed course under pressure before</w:t>
      </w:r>
      <w:r w:rsidRPr="00B02B32">
        <w:t xml:space="preserve">. Yet Mr. </w:t>
      </w:r>
      <w:r w:rsidRPr="003336B5">
        <w:rPr>
          <w:rStyle w:val="Emphasis"/>
        </w:rPr>
        <w:t>Trump has faced no greater test on a more significant issue than this one</w:t>
      </w:r>
      <w:r w:rsidRPr="00B02B32">
        <w:t xml:space="preserve">, </w:t>
      </w:r>
      <w:r w:rsidRPr="00B22AFB">
        <w:rPr>
          <w:rStyle w:val="StyleUnderline"/>
        </w:rPr>
        <w:t>which dominated his outsider candidacy and inspired a coalition of working-class voters that fueled his unlikely rise</w:t>
      </w:r>
      <w:r w:rsidRPr="00B02B32">
        <w:t xml:space="preserve">. </w:t>
      </w:r>
      <w:r w:rsidRPr="003336B5">
        <w:t xml:space="preserve">Now, barely a year into his presidency, Mr. </w:t>
      </w:r>
      <w:r w:rsidRPr="003336B5">
        <w:rPr>
          <w:rStyle w:val="Emphasis"/>
        </w:rPr>
        <w:t>Trump can bend either to the will of his fiery base or the pressure to govern and compromise</w:t>
      </w:r>
      <w:r w:rsidRPr="00B02B32">
        <w:t>.</w:t>
      </w:r>
    </w:p>
    <w:p w14:paraId="28D2373D" w14:textId="77777777" w:rsidR="00372BA5" w:rsidRPr="00B02B32" w:rsidRDefault="00372BA5" w:rsidP="00372BA5">
      <w:r w:rsidRPr="00B22AFB">
        <w:rPr>
          <w:rStyle w:val="StyleUnderline"/>
        </w:rPr>
        <w:t>His leadership</w:t>
      </w:r>
      <w:r w:rsidRPr="00B02B32">
        <w:t xml:space="preserve"> may determine the fate of hundreds of thousands of young immigrants and whether his party can improve its standing among a surging group of Hispanic voters. It </w:t>
      </w:r>
      <w:r w:rsidRPr="00B22AFB">
        <w:rPr>
          <w:rStyle w:val="StyleUnderline"/>
        </w:rPr>
        <w:t>may</w:t>
      </w:r>
      <w:r w:rsidRPr="00B02B32">
        <w:t xml:space="preserve"> also </w:t>
      </w:r>
      <w:r w:rsidRPr="00B22AFB">
        <w:rPr>
          <w:rStyle w:val="StyleUnderline"/>
        </w:rPr>
        <w:t>alienate those who love him most</w:t>
      </w:r>
      <w:r w:rsidRPr="00B02B32">
        <w:t>.</w:t>
      </w:r>
    </w:p>
    <w:p w14:paraId="7CD6B8A5" w14:textId="77777777" w:rsidR="00372BA5" w:rsidRPr="00B02B32" w:rsidRDefault="00372BA5" w:rsidP="00372BA5">
      <w:r w:rsidRPr="00B02B32">
        <w:t>"</w:t>
      </w:r>
      <w:r w:rsidRPr="00B22AFB">
        <w:rPr>
          <w:rStyle w:val="StyleUnderline"/>
        </w:rPr>
        <w:t>There's a Trump movement</w:t>
      </w:r>
      <w:r w:rsidRPr="00B02B32">
        <w:t xml:space="preserve">. And </w:t>
      </w:r>
      <w:r w:rsidRPr="00B22AFB">
        <w:rPr>
          <w:rStyle w:val="Emphasis"/>
        </w:rPr>
        <w:t>It's not necessarily about</w:t>
      </w:r>
      <w:r w:rsidRPr="00B02B32">
        <w:t xml:space="preserve"> Donald </w:t>
      </w:r>
      <w:r w:rsidRPr="00B22AFB">
        <w:rPr>
          <w:rStyle w:val="Emphasis"/>
        </w:rPr>
        <w:t>Trump</w:t>
      </w:r>
      <w:r w:rsidRPr="00B02B32">
        <w:t>," said Corey Stewart, a Republican Senate candidate in Virginia and a vocal Trump ally. "</w:t>
      </w:r>
      <w:r w:rsidRPr="00B22AFB">
        <w:rPr>
          <w:rStyle w:val="Emphasis"/>
        </w:rPr>
        <w:t>It's about the things that Donald Trump campaigned and stood for during his campaign</w:t>
      </w:r>
      <w:r w:rsidRPr="00B02B32">
        <w:t>. Ultimately, every elected leader needs to stay true to the message that they ran on. Otherwise, people will leave them."</w:t>
      </w:r>
    </w:p>
    <w:p w14:paraId="635B8C90" w14:textId="77777777" w:rsidR="00372BA5" w:rsidRPr="00B22AFB" w:rsidRDefault="00372BA5" w:rsidP="00372BA5">
      <w:pPr>
        <w:rPr>
          <w:rStyle w:val="StyleUnderline"/>
        </w:rPr>
      </w:pPr>
      <w:r w:rsidRPr="00B22AFB">
        <w:rPr>
          <w:rStyle w:val="StyleUnderline"/>
        </w:rPr>
        <w:t>The passionate response underscores the Republican Party's immigration dilemma in the age of Trump.</w:t>
      </w:r>
    </w:p>
    <w:p w14:paraId="247DF9CB" w14:textId="77777777" w:rsidR="00372BA5" w:rsidRPr="00B02B32" w:rsidRDefault="00372BA5" w:rsidP="00372BA5">
      <w:r w:rsidRPr="00B02B32">
        <w:t>Much of the country, including independents and moderate Republicans, favor protections for thousands of young people brought to the country as children illegally and raised here through no fault of their own.</w:t>
      </w:r>
    </w:p>
    <w:p w14:paraId="517B64D5" w14:textId="77777777" w:rsidR="00372BA5" w:rsidRPr="00B22AFB" w:rsidRDefault="00372BA5" w:rsidP="00372BA5">
      <w:pPr>
        <w:rPr>
          <w:rStyle w:val="StyleUnderline"/>
        </w:rPr>
      </w:pPr>
      <w:r w:rsidRPr="00B02B32">
        <w:t xml:space="preserve">But </w:t>
      </w:r>
      <w:r w:rsidRPr="00B22AFB">
        <w:rPr>
          <w:rStyle w:val="StyleUnderline"/>
        </w:rPr>
        <w:t>a vocal conservative faction emboldened by Mr. Trump's anti-immigrant rhetoric will never accept anything viewed as "amnesty</w:t>
      </w:r>
      <w:r w:rsidRPr="00B02B32">
        <w:t xml:space="preserve">." </w:t>
      </w:r>
      <w:r w:rsidRPr="00B22AFB">
        <w:rPr>
          <w:rStyle w:val="StyleUnderline"/>
        </w:rPr>
        <w:t>And many view legal protection for these young immigrants as just that.</w:t>
      </w:r>
    </w:p>
    <w:p w14:paraId="2BBC2534" w14:textId="77777777" w:rsidR="00A02735" w:rsidRDefault="00A02735" w:rsidP="00A02735">
      <w:bookmarkStart w:id="2" w:name="_Hlk518820860"/>
      <w:bookmarkStart w:id="3" w:name="_Hlk518823924"/>
    </w:p>
    <w:bookmarkEnd w:id="2"/>
    <w:p w14:paraId="5BC23C19" w14:textId="5A119BA1" w:rsidR="00BF0B36" w:rsidRDefault="000D3C52" w:rsidP="00BF0B36">
      <w:pPr>
        <w:pStyle w:val="Heading3"/>
      </w:pPr>
      <w:r>
        <w:t xml:space="preserve">Link – Family Immigration </w:t>
      </w:r>
    </w:p>
    <w:p w14:paraId="51703E44" w14:textId="77777777" w:rsidR="000D3C52" w:rsidRPr="000D3C52" w:rsidRDefault="000D3C52" w:rsidP="000D3C52"/>
    <w:p w14:paraId="4588843E" w14:textId="77777777" w:rsidR="00BF0B36" w:rsidRDefault="00BF0B36" w:rsidP="00BF0B36">
      <w:pPr>
        <w:pStyle w:val="Heading4"/>
      </w:pPr>
      <w:r>
        <w:t xml:space="preserve">Trump and Republicans are opposed to family-based immigration – view immigrants as uneducated and dangerous </w:t>
      </w:r>
    </w:p>
    <w:p w14:paraId="21460D5A" w14:textId="77777777" w:rsidR="00BF0B36" w:rsidRDefault="00BF0B36" w:rsidP="00BF0B36">
      <w:r w:rsidRPr="00FE6748">
        <w:rPr>
          <w:rStyle w:val="Style13ptBold"/>
        </w:rPr>
        <w:t>Gomez, 18</w:t>
      </w:r>
      <w:r>
        <w:t xml:space="preserve"> – Alan; (“What is ‘chain migration’ and why does President Trump want to end it?” USA Today. January 11, 2018. </w:t>
      </w:r>
      <w:hyperlink r:id="rId20" w:history="1">
        <w:r w:rsidRPr="00E50C47">
          <w:rPr>
            <w:rStyle w:val="Hyperlink"/>
          </w:rPr>
          <w:t>https://www.usatoday.com/story/news/world/2018/01/11/what-chain-migration-and-why-does-trump-want-end/1022479001/</w:t>
        </w:r>
      </w:hyperlink>
      <w:r>
        <w:t>)//GK</w:t>
      </w:r>
    </w:p>
    <w:p w14:paraId="177AEC78" w14:textId="77777777" w:rsidR="00BF0B36" w:rsidRPr="00FE6748" w:rsidRDefault="00BF0B36" w:rsidP="00BF0B36">
      <w:pPr>
        <w:rPr>
          <w:u w:val="single"/>
        </w:rPr>
      </w:pPr>
      <w:r>
        <w:t xml:space="preserve">As the White House and Congress grapple over immigration legislation, </w:t>
      </w:r>
      <w:r w:rsidRPr="00ED1505">
        <w:rPr>
          <w:rStyle w:val="Emphasis"/>
        </w:rPr>
        <w:t>the term "chain migration" has quickly become part of the D.C. lexicon</w:t>
      </w:r>
      <w:r w:rsidRPr="00FE6748">
        <w:rPr>
          <w:u w:val="single"/>
        </w:rPr>
        <w:t>.</w:t>
      </w:r>
    </w:p>
    <w:p w14:paraId="61CE88F7" w14:textId="77777777" w:rsidR="00BF0B36" w:rsidRDefault="00BF0B36" w:rsidP="00BF0B36">
      <w:r>
        <w:t xml:space="preserve">President </w:t>
      </w:r>
      <w:r w:rsidRPr="00FE6748">
        <w:rPr>
          <w:u w:val="single"/>
        </w:rPr>
        <w:t>Trump has blasted the practice as a massive immigration loophole that terrorists and "truly evil" people can exploit to infiltrate the U.S. Democrats have defended</w:t>
      </w:r>
      <w:r>
        <w:t xml:space="preserve"> it as a cornerstone of America's immigration history.</w:t>
      </w:r>
    </w:p>
    <w:p w14:paraId="4B694F9C" w14:textId="77777777" w:rsidR="00BF0B36" w:rsidRDefault="00BF0B36" w:rsidP="00BF0B36">
      <w:r>
        <w:t>So what exactly is it?</w:t>
      </w:r>
    </w:p>
    <w:p w14:paraId="221FF262" w14:textId="77777777" w:rsidR="00BF0B36" w:rsidRPr="00FE6748" w:rsidRDefault="00BF0B36" w:rsidP="00BF0B36">
      <w:pPr>
        <w:rPr>
          <w:u w:val="single"/>
        </w:rPr>
      </w:pPr>
      <w:r>
        <w:t xml:space="preserve">Put simply, </w:t>
      </w:r>
      <w:r w:rsidRPr="00FE6748">
        <w:rPr>
          <w:u w:val="single"/>
        </w:rPr>
        <w:t>"chain migration" is a derogatory term used to describe the ability of U.S. citizens and green card holders to bring their extended family into the country.</w:t>
      </w:r>
    </w:p>
    <w:p w14:paraId="3EA263DB" w14:textId="77777777" w:rsidR="00BF0B36" w:rsidRDefault="00BF0B36" w:rsidP="00BF0B36">
      <w:r>
        <w:t>A majority of the roughly one million foreigners who are allowed to enter the U.S. to become permanent residents each year are approved because they're related to Americans.</w:t>
      </w:r>
    </w:p>
    <w:p w14:paraId="76DDA29F" w14:textId="77777777" w:rsidR="00BF0B36" w:rsidRDefault="00BF0B36" w:rsidP="00BF0B36">
      <w:r>
        <w:t>A U.S. citizen from New York City, for example, can sponsor her husband in Nepal for a green card. A green card holder from San Francisco can sponsor his daughter in Senegal. An American in Illinois can sponsor her niece in Israel.</w:t>
      </w:r>
    </w:p>
    <w:p w14:paraId="2FB49457" w14:textId="5913BFEC" w:rsidR="00BF0B36" w:rsidRDefault="00BF0B36" w:rsidP="00BF0B36">
      <w:r w:rsidRPr="00FE6748">
        <w:rPr>
          <w:u w:val="single"/>
        </w:rPr>
        <w:t xml:space="preserve">Trump says this process opens the door for too </w:t>
      </w:r>
      <w:r w:rsidRPr="003353DE">
        <w:rPr>
          <w:rStyle w:val="Emphasis"/>
        </w:rPr>
        <w:t>many uneducated, under-qualified, and possibly dangerous, immigrants to legally enter</w:t>
      </w:r>
      <w:r w:rsidRPr="003353DE">
        <w:t xml:space="preserve"> the U.S. </w:t>
      </w:r>
      <w:r>
        <w:t xml:space="preserve">He has been hammering that point ever since police arrested a 27-year-old man accused of setting off a pipe-bomb in a commuter tunnel near Times Square in December. That suspect, Akayed Ullah, has been living in Brooklyn since 2011 after entering the country on an F-4 visa, which is granted to brothers, sisters, nieces and nephews of U.S. </w:t>
      </w:r>
      <w:r w:rsidR="001978F9">
        <w:t xml:space="preserve">citizens. </w:t>
      </w:r>
    </w:p>
    <w:p w14:paraId="27CD7608" w14:textId="283FCE41" w:rsidR="003F2934" w:rsidRDefault="00206DB1" w:rsidP="003F2934">
      <w:pPr>
        <w:pStyle w:val="Heading3"/>
      </w:pPr>
      <w:r>
        <w:t>AT: Economy Link Turn</w:t>
      </w:r>
    </w:p>
    <w:p w14:paraId="4F772128" w14:textId="77777777" w:rsidR="00206DB1" w:rsidRDefault="00206DB1" w:rsidP="00206DB1"/>
    <w:p w14:paraId="18701CDA" w14:textId="508554F1" w:rsidR="00090A55" w:rsidRPr="00206DB1" w:rsidRDefault="00090A55" w:rsidP="00EC0087">
      <w:pPr>
        <w:pStyle w:val="Heading4"/>
      </w:pPr>
      <w:r>
        <w:t xml:space="preserve">Economy is not </w:t>
      </w:r>
      <w:r w:rsidR="00EC0087">
        <w:t>base-vote driver --- maintaining anti-immigration stance is key</w:t>
      </w:r>
    </w:p>
    <w:p w14:paraId="7CD51193" w14:textId="77777777" w:rsidR="003F2934" w:rsidRDefault="003F2934" w:rsidP="003F2934">
      <w:r>
        <w:t xml:space="preserve">Keith </w:t>
      </w:r>
      <w:r w:rsidRPr="00C76A14">
        <w:rPr>
          <w:rStyle w:val="Style13ptBold"/>
        </w:rPr>
        <w:t>Boag 6/23</w:t>
      </w:r>
      <w:r>
        <w:t xml:space="preserve"> – One of the CBC's premier political reporters, Keith Boag is currently based in Washington, D.C., following stints in Los Angeles and on Parliament Hill in Ottawa. “Trump could reform immigration and make history — but he'd rather fire up his base” CBC News. June 23, 2018. </w:t>
      </w:r>
      <w:hyperlink r:id="rId21" w:history="1">
        <w:r w:rsidRPr="00896BC0">
          <w:rPr>
            <w:rStyle w:val="Hyperlink"/>
          </w:rPr>
          <w:t>https://www.cbc.ca/news/world/trump-immigration-border-reform-midterms-1.4718995</w:t>
        </w:r>
      </w:hyperlink>
      <w:r>
        <w:t xml:space="preserve"> //RP</w:t>
      </w:r>
    </w:p>
    <w:p w14:paraId="57025CF6" w14:textId="77777777" w:rsidR="003F2934" w:rsidRDefault="003F2934" w:rsidP="003F2934">
      <w:r>
        <w:t xml:space="preserve">But </w:t>
      </w:r>
      <w:r w:rsidRPr="00C76A14">
        <w:rPr>
          <w:u w:val="single"/>
        </w:rPr>
        <w:t>the hard core of the Trump base believes the president when he says his "zero tolerance" policy at the border is an overdue fix</w:t>
      </w:r>
      <w:r>
        <w:t xml:space="preserve"> for a mess handed to him by his predecessors. </w:t>
      </w:r>
      <w:r w:rsidRPr="00C76A14">
        <w:rPr>
          <w:rStyle w:val="Emphasis"/>
        </w:rPr>
        <w:t>They're with him all the way.</w:t>
      </w:r>
    </w:p>
    <w:p w14:paraId="10B53FE8" w14:textId="77777777" w:rsidR="003F2934" w:rsidRDefault="003F2934" w:rsidP="003F2934">
      <w:r>
        <w:t>"If you're really, really pathetically weak, the country is going to be overrun with millions of people," Trump said Wednesday. "And if you're strong, then you don't have any heart. That's a tough dilemma. Perhaps I would rather be strong."</w:t>
      </w:r>
    </w:p>
    <w:p w14:paraId="14616866" w14:textId="77777777" w:rsidR="003F2934" w:rsidRDefault="003F2934" w:rsidP="003F2934">
      <w:r>
        <w:t>Brink of history</w:t>
      </w:r>
    </w:p>
    <w:p w14:paraId="77EEBE9C" w14:textId="77777777" w:rsidR="003F2934" w:rsidRDefault="003F2934" w:rsidP="003F2934">
      <w:r>
        <w:t>Obviously Trump wants to appear strong, but the family separation issue undid him.</w:t>
      </w:r>
    </w:p>
    <w:p w14:paraId="1D13514C" w14:textId="77777777" w:rsidR="003F2934" w:rsidRDefault="003F2934" w:rsidP="003F2934">
      <w:r>
        <w:t xml:space="preserve">Unlike the most ideological of those around him, who proudly took credit for being tougher at the border, </w:t>
      </w:r>
      <w:r w:rsidRPr="00C76A14">
        <w:rPr>
          <w:rStyle w:val="Emphasis"/>
        </w:rPr>
        <w:t>Trump blamed Democrats</w:t>
      </w:r>
      <w:r w:rsidRPr="00C76A14">
        <w:rPr>
          <w:u w:val="single"/>
        </w:rPr>
        <w:t xml:space="preserve"> at every turn and denied he could stop splitting up families on his own</w:t>
      </w:r>
      <w:r>
        <w:t>. And then, after days of heart-wrenching stories and pictures from the border, he turned around and did exactly that.</w:t>
      </w:r>
    </w:p>
    <w:p w14:paraId="0922965F" w14:textId="77777777" w:rsidR="003F2934" w:rsidRDefault="003F2934" w:rsidP="003F2934">
      <w:r>
        <w:t>Trump claimed he couldn't stop authorities from separating migrant children from their parents at the border. Then he signed an executive order to do just that. (Leah Milllis/Reuters)</w:t>
      </w:r>
    </w:p>
    <w:p w14:paraId="0EEF721D" w14:textId="77777777" w:rsidR="003F2934" w:rsidRDefault="003F2934" w:rsidP="003F2934">
      <w:r>
        <w:t>The thing is, Trump has a chance to succeed on immigration where Barack Obama, George W. Bush and Bill Clinton all failed.</w:t>
      </w:r>
    </w:p>
    <w:p w14:paraId="12F96D79" w14:textId="77777777" w:rsidR="003F2934" w:rsidRDefault="003F2934" w:rsidP="003F2934">
      <w:r w:rsidRPr="00C76A14">
        <w:rPr>
          <w:u w:val="single"/>
        </w:rPr>
        <w:t xml:space="preserve">Because </w:t>
      </w:r>
      <w:r w:rsidRPr="00C76A14">
        <w:rPr>
          <w:rStyle w:val="Emphasis"/>
        </w:rPr>
        <w:t>Trump</w:t>
      </w:r>
      <w:r w:rsidRPr="00C76A14">
        <w:rPr>
          <w:u w:val="single"/>
        </w:rPr>
        <w:t xml:space="preserve"> has the Republican Party in his grip, and because he </w:t>
      </w:r>
      <w:r w:rsidRPr="00C76A14">
        <w:rPr>
          <w:rStyle w:val="Emphasis"/>
        </w:rPr>
        <w:t>has made immigration a priority</w:t>
      </w:r>
      <w:r w:rsidRPr="00C76A14">
        <w:rPr>
          <w:u w:val="single"/>
        </w:rPr>
        <w:t xml:space="preserve"> issue, he could probably </w:t>
      </w:r>
      <w:r w:rsidRPr="00C76A14">
        <w:rPr>
          <w:rStyle w:val="Emphasis"/>
        </w:rPr>
        <w:t xml:space="preserve">force the compromise among Republicans </w:t>
      </w:r>
      <w:r>
        <w:t>that would break the logjam that has blocked reform since the failed Gang of Eight Bill in 2013.</w:t>
      </w:r>
    </w:p>
    <w:p w14:paraId="05E97182" w14:textId="77777777" w:rsidR="003F2934" w:rsidRDefault="003F2934" w:rsidP="003F2934">
      <w:r>
        <w:t>The Gang of Eight Bill passed the Democratic-controlled Senate with bipartisan support and would have passed in the Republican-controlled House with bipartisan support had Republicans allowed a vote on it. But there was no vote because the bill would have passed without the support of a majority of Republicans — and for Republicans, that made it a non-starter.</w:t>
      </w:r>
    </w:p>
    <w:p w14:paraId="67B444B1" w14:textId="77777777" w:rsidR="003F2934" w:rsidRDefault="003F2934" w:rsidP="003F2934">
      <w:r>
        <w:t>Confusion, uncertainty at border after Trump's about-face</w:t>
      </w:r>
    </w:p>
    <w:p w14:paraId="09BC2A8C" w14:textId="77777777" w:rsidR="003F2934" w:rsidRDefault="003F2934" w:rsidP="003F2934">
      <w:r>
        <w:t>But if Trump, as he says, "could shoot someone in the middle of Fifth Avenue and not lose any voters," then he surely has enough political clout to lead Congress toward a compromise on immigration reform.</w:t>
      </w:r>
    </w:p>
    <w:p w14:paraId="12B8F416" w14:textId="77777777" w:rsidR="003F2934" w:rsidRDefault="003F2934" w:rsidP="003F2934">
      <w:r>
        <w:t>That's what Republican Sen. Lamar Alexander was trying to convey to the president when he looked him in the eye on Wednesday and told him he stood at the brink of history. "You may be able to do for immigration what Nixon did for China and Reagan did for the Soviet Union," said Alexander, appealing to Trump's yearning for affirmation.</w:t>
      </w:r>
    </w:p>
    <w:p w14:paraId="5C789E72" w14:textId="77777777" w:rsidR="003F2934" w:rsidRDefault="003F2934" w:rsidP="003F2934">
      <w:r>
        <w:t>"Thank you very much. We need Democrats' support," said Trump, ignoring the point.</w:t>
      </w:r>
    </w:p>
    <w:p w14:paraId="1A636CEF" w14:textId="77777777" w:rsidR="003F2934" w:rsidRDefault="003F2934" w:rsidP="003F2934">
      <w:r>
        <w:t>Inspiring the base</w:t>
      </w:r>
    </w:p>
    <w:p w14:paraId="7356C76A" w14:textId="77777777" w:rsidR="003F2934" w:rsidRDefault="003F2934" w:rsidP="003F2934">
      <w:r>
        <w:t xml:space="preserve">What </w:t>
      </w:r>
      <w:r w:rsidRPr="00C76A14">
        <w:rPr>
          <w:u w:val="single"/>
        </w:rPr>
        <w:t>Trump seems to want most is continued chaos on immigration that he can exploit in the coming campaign</w:t>
      </w:r>
      <w:r>
        <w:t>. He has seen Democratic turnout in special elections rise into a blue wave, and to counter that he needs an issue that will excite his own base to vote in November.</w:t>
      </w:r>
    </w:p>
    <w:p w14:paraId="632D2F5B" w14:textId="77777777" w:rsidR="003F2934" w:rsidRPr="003F2934" w:rsidRDefault="003F2934" w:rsidP="003F2934">
      <w:pPr>
        <w:rPr>
          <w:u w:val="single"/>
        </w:rPr>
      </w:pPr>
      <w:r w:rsidRPr="003F2934">
        <w:rPr>
          <w:u w:val="single"/>
        </w:rPr>
        <w:t xml:space="preserve">His record on </w:t>
      </w:r>
      <w:r w:rsidRPr="003F2934">
        <w:rPr>
          <w:rStyle w:val="Emphasis"/>
        </w:rPr>
        <w:t>the economy might be good, but it's not a base-vote driver.</w:t>
      </w:r>
      <w:r w:rsidRPr="003F2934">
        <w:rPr>
          <w:u w:val="single"/>
        </w:rPr>
        <w:t xml:space="preserve"> Ditto the tax cut. And no one votes for a trade war.</w:t>
      </w:r>
    </w:p>
    <w:p w14:paraId="577EAE05" w14:textId="77777777" w:rsidR="003F2934" w:rsidRPr="00C76A14" w:rsidRDefault="003F2934" w:rsidP="003F2934">
      <w:pPr>
        <w:rPr>
          <w:u w:val="single"/>
        </w:rPr>
      </w:pPr>
      <w:r>
        <w:t xml:space="preserve">But </w:t>
      </w:r>
      <w:r w:rsidRPr="00C76A14">
        <w:rPr>
          <w:rStyle w:val="Emphasis"/>
        </w:rPr>
        <w:t>immigration reliably electrifies the Trump voter</w:t>
      </w:r>
      <w:r>
        <w:t xml:space="preserve">. And so, once again, </w:t>
      </w:r>
      <w:r w:rsidRPr="00C76A14">
        <w:rPr>
          <w:u w:val="single"/>
        </w:rPr>
        <w:t>the president is appealing to the cultural anxieties of his base.</w:t>
      </w:r>
    </w:p>
    <w:p w14:paraId="31E6C83D" w14:textId="77777777" w:rsidR="003F2934" w:rsidRDefault="003F2934" w:rsidP="003F2934">
      <w:r>
        <w:t>Trump arrives for an event in Washington on Friday with people who have lost family members from crime committed by undocumented immigrants. (Susan Walsh/Associated Press)</w:t>
      </w:r>
    </w:p>
    <w:p w14:paraId="7D9C9E81" w14:textId="77777777" w:rsidR="003F2934" w:rsidRDefault="003F2934" w:rsidP="003F2934">
      <w:r w:rsidRPr="00C76A14">
        <w:rPr>
          <w:u w:val="single"/>
        </w:rPr>
        <w:t>Last week, he tweeted about the influx of migrants as an infestation. He linked them to the brutal MS-13 gang</w:t>
      </w:r>
      <w:r>
        <w:t xml:space="preserve"> and stood on a stage to showcase the victims of illegal immigrant crime and amplify their heart-rending personal stories.</w:t>
      </w:r>
    </w:p>
    <w:p w14:paraId="7C79AC9A" w14:textId="77777777" w:rsidR="003F2934" w:rsidRDefault="003F2934" w:rsidP="003F2934">
      <w:r w:rsidRPr="00C76A14">
        <w:rPr>
          <w:u w:val="single"/>
        </w:rPr>
        <w:t>All of that is to persuade Americans to judge the families who are seeking asylum</w:t>
      </w:r>
      <w:r>
        <w:t xml:space="preserve"> at the border by the worst imaginable standards — </w:t>
      </w:r>
      <w:r w:rsidRPr="00C76A14">
        <w:rPr>
          <w:rStyle w:val="Emphasis"/>
        </w:rPr>
        <w:t>to see them as an existential threat to the culture</w:t>
      </w:r>
      <w:r w:rsidRPr="00C76A14">
        <w:rPr>
          <w:u w:val="single"/>
        </w:rPr>
        <w:t>, a mortal threat to the population, as less than human.</w:t>
      </w:r>
    </w:p>
    <w:p w14:paraId="01514608" w14:textId="70EC80AD" w:rsidR="007B5662" w:rsidRDefault="00DF4122" w:rsidP="007B5662">
      <w:pPr>
        <w:pStyle w:val="Heading3"/>
      </w:pPr>
      <w:r>
        <w:t xml:space="preserve">Base Key to Election </w:t>
      </w:r>
    </w:p>
    <w:p w14:paraId="036FBE84" w14:textId="77777777" w:rsidR="00DF4122" w:rsidRPr="00DF4122" w:rsidRDefault="00DF4122" w:rsidP="00DF4122"/>
    <w:p w14:paraId="25F8471F" w14:textId="77777777" w:rsidR="007B5662" w:rsidRDefault="007B5662" w:rsidP="007B5662">
      <w:pPr>
        <w:pStyle w:val="Heading4"/>
      </w:pPr>
      <w:r>
        <w:t xml:space="preserve">The base will </w:t>
      </w:r>
      <w:r w:rsidRPr="00624C52">
        <w:rPr>
          <w:u w:val="single"/>
        </w:rPr>
        <w:t>determine</w:t>
      </w:r>
      <w:r>
        <w:t xml:space="preserve"> the election – located in areas with disproportionate influence </w:t>
      </w:r>
    </w:p>
    <w:p w14:paraId="40CD3C2A" w14:textId="77777777" w:rsidR="007B5662" w:rsidRDefault="007B5662" w:rsidP="007B5662">
      <w:r w:rsidRPr="00624C52">
        <w:rPr>
          <w:rStyle w:val="Style13ptBold"/>
        </w:rPr>
        <w:t>Rubin, 18</w:t>
      </w:r>
      <w:r>
        <w:t xml:space="preserve"> – Jennifer; opinion writer. (“Trump is losing the country on immigration” The Washington Post. June 29, 2018. </w:t>
      </w:r>
      <w:hyperlink r:id="rId22" w:history="1">
        <w:r w:rsidRPr="000318B8">
          <w:rPr>
            <w:rStyle w:val="Hyperlink"/>
          </w:rPr>
          <w:t>https://www.washingtonpost.com/blogs/right-turn/wp/2018/06/29/trump-is-losing-the-country-on-immigration/?utm_term=.797641b477b8</w:t>
        </w:r>
      </w:hyperlink>
      <w:r>
        <w:t>)//GK</w:t>
      </w:r>
    </w:p>
    <w:p w14:paraId="53802D8A" w14:textId="77777777" w:rsidR="007B5662" w:rsidRDefault="007B5662" w:rsidP="007B5662">
      <w:r>
        <w:t xml:space="preserve">Let me offer some informed speculation as to </w:t>
      </w:r>
      <w:r w:rsidRPr="00F96775">
        <w:t xml:space="preserve">why </w:t>
      </w:r>
      <w:r w:rsidRPr="00624C52">
        <w:rPr>
          <w:u w:val="single"/>
        </w:rPr>
        <w:t>the outlook of most Americans</w:t>
      </w:r>
      <w:r w:rsidRPr="00F96775">
        <w:t xml:space="preserve"> so </w:t>
      </w:r>
      <w:r w:rsidRPr="00624C52">
        <w:rPr>
          <w:u w:val="single"/>
        </w:rPr>
        <w:t xml:space="preserve">strongly differs from </w:t>
      </w:r>
      <w:r w:rsidRPr="00B57325">
        <w:t xml:space="preserve">Trump’s and </w:t>
      </w:r>
      <w:r w:rsidRPr="00624C52">
        <w:rPr>
          <w:u w:val="single"/>
        </w:rPr>
        <w:t>Trump’s base</w:t>
      </w:r>
      <w:r>
        <w:t xml:space="preserve"> and why Americans as a whole are becoming more sympathetic toward immigrants. </w:t>
      </w:r>
      <w:r w:rsidRPr="002C207F">
        <w:rPr>
          <w:u w:val="single"/>
        </w:rPr>
        <w:t xml:space="preserve">Many of </w:t>
      </w:r>
      <w:r w:rsidRPr="00624C52">
        <w:rPr>
          <w:b/>
          <w:u w:val="single"/>
        </w:rPr>
        <w:t>Trump’s red-state supporters</w:t>
      </w:r>
      <w:r w:rsidRPr="00B57325">
        <w:t>, as I have observed,</w:t>
      </w:r>
      <w:r w:rsidRPr="002C207F">
        <w:rPr>
          <w:u w:val="single"/>
        </w:rPr>
        <w:t xml:space="preserve"> come from states with a minuscule number of illegal immigrants. </w:t>
      </w:r>
      <w:r w:rsidRPr="00B57325">
        <w:rPr>
          <w:rStyle w:val="Emphasis"/>
        </w:rPr>
        <w:t>They’ve decided that these people are dangerous and are out to steal their jobs, based on very little firsthand experience.</w:t>
      </w:r>
      <w:r>
        <w:t xml:space="preserve"> In 2016, Pew found that in states such as Kansas and South Carolina, the number of illegal immigrants was quite small and shrinking (95,o00 in 2009 to 75,000 in 2009 in Kansas, out of a population of nearly 3 million; 100,000 to 85,0000 in South Carolina, out of a population of more than 4.8 million.) In Attorney General Jeff Sessions’s home state of Alabama, the number went from 80,000 to 65,000 — out of more than 4 million people. In short, </w:t>
      </w:r>
      <w:r w:rsidRPr="00624C52">
        <w:rPr>
          <w:u w:val="single"/>
        </w:rPr>
        <w:t>much but not all of the staunch opposition to both legal and illegal immigration comes from less-populated, rural states with few immigrants.</w:t>
      </w:r>
    </w:p>
    <w:p w14:paraId="775FE70A" w14:textId="77777777" w:rsidR="007B5662" w:rsidRDefault="007B5662" w:rsidP="007B5662">
      <w:r>
        <w:t>By contrast, in states with huge illegal-immigrant populations, which have become part of the fabric of society (California, New York, New Jersey, Illinois), the attitude toward immigrants is positive, and becoming more so as more Americans interact, work and live with immigrants — and intermarry as well. Even in Texas, where Republican politicians remain obsessed with deportation, “Three-fifths of the registered voters surveyed in the poll said they would continue the Deferred Action for Childhood Arrivals, or DACA, program. Just 30 percent said the program should end.” (You may recall that Republicans along the border disfavored the wall.)</w:t>
      </w:r>
    </w:p>
    <w:p w14:paraId="352F57A8" w14:textId="77777777" w:rsidR="007B5662" w:rsidRDefault="007B5662" w:rsidP="007B5662">
      <w:r>
        <w:t>In sum, the country’s overall view of immigrants and even illegal immigrants is improving since a high percentage of Americans live in heavily populated states with large numbers of immigrants (both legal and illegal). As a percentage of the population (and thereby reflected in the polls). more people are having experience with more and more immigrants; it has changed their view of these Americans.</w:t>
      </w:r>
    </w:p>
    <w:p w14:paraId="74428698" w14:textId="77777777" w:rsidR="007B5662" w:rsidRDefault="007B5662" w:rsidP="007B5662">
      <w:r w:rsidRPr="00624C52">
        <w:rPr>
          <w:b/>
          <w:u w:val="single"/>
        </w:rPr>
        <w:t>Trump’s base</w:t>
      </w:r>
      <w:r w:rsidRPr="00624C52">
        <w:rPr>
          <w:u w:val="single"/>
        </w:rPr>
        <w:t xml:space="preserve"> </w:t>
      </w:r>
      <w:r w:rsidRPr="00624C52">
        <w:rPr>
          <w:b/>
          <w:u w:val="single"/>
        </w:rPr>
        <w:t xml:space="preserve">and the GOP is </w:t>
      </w:r>
      <w:r w:rsidRPr="00624C52">
        <w:rPr>
          <w:u w:val="single"/>
        </w:rPr>
        <w:t xml:space="preserve">disproportionately rural and therefore comes in contact far less frequently with actual immigrants. They’re </w:t>
      </w:r>
      <w:r w:rsidRPr="00624C52">
        <w:rPr>
          <w:b/>
          <w:u w:val="single"/>
        </w:rPr>
        <w:t>content to blame immigrants</w:t>
      </w:r>
      <w:r>
        <w:t xml:space="preserve"> — or are riled up to do so by Trump — </w:t>
      </w:r>
      <w:r w:rsidRPr="00624C52">
        <w:rPr>
          <w:b/>
          <w:u w:val="single"/>
        </w:rPr>
        <w:t>for social and economic woes</w:t>
      </w:r>
      <w:r w:rsidRPr="00624C52">
        <w:rPr>
          <w:u w:val="single"/>
        </w:rPr>
        <w:t xml:space="preserve"> that may have in reality virtually nothing to do with immigrants. The population in these states is declining, and with that the number of rabid anti-immigrant voters, although their intensity is soaring.</w:t>
      </w:r>
    </w:p>
    <w:p w14:paraId="373268C2" w14:textId="77777777" w:rsidR="007B5662" w:rsidRDefault="007B5662" w:rsidP="007B5662">
      <w:r>
        <w:t xml:space="preserve">That’s an educated guess as to what is going on. It does not solve the political problem and stalemate, however. </w:t>
      </w:r>
      <w:r w:rsidRPr="00624C52">
        <w:rPr>
          <w:u w:val="single"/>
        </w:rPr>
        <w:t xml:space="preserve">Thanks to gerrymandering and two senators for each of those small red states, </w:t>
      </w:r>
      <w:r w:rsidRPr="00624C52">
        <w:rPr>
          <w:b/>
          <w:u w:val="single"/>
        </w:rPr>
        <w:t>anti-immigrant voters have disproportionate influence</w:t>
      </w:r>
      <w:r w:rsidRPr="00624C52">
        <w:rPr>
          <w:u w:val="single"/>
        </w:rPr>
        <w:t xml:space="preserve"> in relation to their overall share of the population; </w:t>
      </w:r>
      <w:r w:rsidRPr="00624C52">
        <w:rPr>
          <w:b/>
          <w:u w:val="single"/>
        </w:rPr>
        <w:t>within the GOP, it may be the dominant voice.</w:t>
      </w:r>
    </w:p>
    <w:bookmarkEnd w:id="3"/>
    <w:p w14:paraId="160174BE" w14:textId="28830DF1" w:rsidR="000266CF" w:rsidRDefault="006F33B0" w:rsidP="00886D8B">
      <w:pPr>
        <w:pStyle w:val="Heading2"/>
      </w:pPr>
      <w:r>
        <w:t>Impacts</w:t>
      </w:r>
    </w:p>
    <w:p w14:paraId="35E59B42" w14:textId="77777777" w:rsidR="000B4F99" w:rsidRPr="000B4F99" w:rsidRDefault="000B4F99" w:rsidP="000B4F99"/>
    <w:p w14:paraId="2D346522" w14:textId="57A38293" w:rsidR="00FD22B9" w:rsidRDefault="001631A5" w:rsidP="00FD22B9">
      <w:pPr>
        <w:pStyle w:val="Heading3"/>
      </w:pPr>
      <w:r>
        <w:t>House Win =&gt; Failed Impeachment /</w:t>
      </w:r>
      <w:r w:rsidR="001867FF">
        <w:t>Trump 2020 Win</w:t>
      </w:r>
    </w:p>
    <w:p w14:paraId="3A3C4F2A" w14:textId="77777777" w:rsidR="001867FF" w:rsidRPr="001867FF" w:rsidRDefault="001867FF" w:rsidP="001867FF"/>
    <w:p w14:paraId="321B05ED" w14:textId="2A59B04B" w:rsidR="00FD22B9" w:rsidRDefault="00933BAE" w:rsidP="00FD22B9">
      <w:pPr>
        <w:pStyle w:val="Heading4"/>
      </w:pPr>
      <w:r>
        <w:t>House win will lead to a f</w:t>
      </w:r>
      <w:r w:rsidR="00FD22B9">
        <w:t xml:space="preserve">ailed impeachment </w:t>
      </w:r>
      <w:r w:rsidR="00803A92">
        <w:t xml:space="preserve">that </w:t>
      </w:r>
      <w:r w:rsidR="00FD22B9">
        <w:t>locks in Trump win for 2020.</w:t>
      </w:r>
    </w:p>
    <w:p w14:paraId="51BF13BD" w14:textId="77777777" w:rsidR="00FD22B9" w:rsidRPr="00E70BA3" w:rsidRDefault="00FD22B9" w:rsidP="00FD22B9">
      <w:r>
        <w:t xml:space="preserve">Douglas </w:t>
      </w:r>
      <w:r w:rsidRPr="001E6449">
        <w:rPr>
          <w:rStyle w:val="Style13ptBold"/>
        </w:rPr>
        <w:t>Schoen</w:t>
      </w:r>
      <w:r>
        <w:t xml:space="preserve"> 5-13-20</w:t>
      </w:r>
      <w:r w:rsidRPr="001E6449">
        <w:rPr>
          <w:rStyle w:val="Style13ptBold"/>
        </w:rPr>
        <w:t>18</w:t>
      </w:r>
      <w:r>
        <w:t xml:space="preserve"> -- S</w:t>
      </w:r>
      <w:r w:rsidRPr="00051130">
        <w:t xml:space="preserve">erved as a pollster </w:t>
      </w:r>
      <w:r>
        <w:t>for President Clinton and is a</w:t>
      </w:r>
      <w:r w:rsidRPr="00051130">
        <w:t xml:space="preserve"> longtime political consultant</w:t>
      </w:r>
      <w:r>
        <w:t xml:space="preserve">. </w:t>
      </w:r>
      <w:r w:rsidRPr="00051130">
        <w:t>["Dems must beware impeaching Trump if the blue wave prevails", Accessible Online at: http://thehill.com/opinion/campaign/387450-dems-must-beware-impeaching-trump-if-the-blue-wave-prevails] @ AG</w:t>
      </w:r>
    </w:p>
    <w:p w14:paraId="2A650DCE" w14:textId="77777777" w:rsidR="00FD22B9" w:rsidRDefault="00FD22B9" w:rsidP="00FD22B9">
      <w:r>
        <w:t>As we reflect upon the primary elections in West Virginia, Indiana, Ohio and North Carolina, it is apparent that Democrats stand a good chance of flipping the House in their favor this fall. This would lead to a momentous shift in the power dynamic in Washington and could have dramatic consequences such as the beginning of impeachment proceedings.</w:t>
      </w:r>
    </w:p>
    <w:p w14:paraId="01CF7101" w14:textId="77777777" w:rsidR="00FD22B9" w:rsidRDefault="00FD22B9" w:rsidP="00FD22B9">
      <w:r>
        <w:t>This much is clear this year: House Republicans are leaving Washington at remarkable levels, with more than 40 having opted to retire, resign or run for another office. At the same time, the Democrats have solidified their positions in coastal states and are poised to be competitive in new regions as well, bringing the House well into play.</w:t>
      </w:r>
    </w:p>
    <w:p w14:paraId="0E2EECB0" w14:textId="77777777" w:rsidR="00FD22B9" w:rsidRPr="00E70BA3" w:rsidRDefault="00FD22B9" w:rsidP="00FD22B9">
      <w:pPr>
        <w:rPr>
          <w:rStyle w:val="StyleUnderline"/>
        </w:rPr>
      </w:pPr>
      <w:r w:rsidRPr="00E70BA3">
        <w:rPr>
          <w:rStyle w:val="StyleUnderline"/>
        </w:rPr>
        <w:t>In the Senate, on the other hand, there are 26 Democratic and only nine Republican seats up for grabs this year, meaning that Democrats would have to retain all of their current seats and win an additional two. It is a hurdle they will be unlikely to overcome.</w:t>
      </w:r>
    </w:p>
    <w:p w14:paraId="393ACDB1" w14:textId="77777777" w:rsidR="00FD22B9" w:rsidRDefault="00FD22B9" w:rsidP="00FD22B9">
      <w:r>
        <w:t>Republicans are most vulnerable in Arizona, Nevada and Tennessee. Democrats could pick up one or two of these states, but each will be a hard fight. Moreover, 10 of the Democratic seats up this year are in states Donald Trump won, including five where Hillary Clinton garnered less than 40 percent of the vote and where the Republicans are in striking distance.</w:t>
      </w:r>
    </w:p>
    <w:p w14:paraId="1FF1E129" w14:textId="77777777" w:rsidR="00FD22B9" w:rsidRDefault="00FD22B9" w:rsidP="00FD22B9">
      <w:r>
        <w:t>In Florida, Republican Gov. Rick Scott now leads Democratic Sen. Bill Nelson in polls by four points. Democratic Sens. Joe Donnelly of Indiana and Sherrod Brown of Ohio are also facing tough Republican opponents in November, both in states that Trump carried in 2016.</w:t>
      </w:r>
    </w:p>
    <w:p w14:paraId="1D579DEA" w14:textId="77777777" w:rsidR="00FD22B9" w:rsidRPr="00E70BA3" w:rsidRDefault="00FD22B9" w:rsidP="00FD22B9">
      <w:pPr>
        <w:rPr>
          <w:rStyle w:val="Emphasis"/>
        </w:rPr>
      </w:pPr>
      <w:r>
        <w:t xml:space="preserve">In these states, as well as others like West Virginia, Missouri, Montana, and North Dakota, </w:t>
      </w:r>
      <w:r w:rsidRPr="00E70BA3">
        <w:rPr>
          <w:rStyle w:val="StyleUnderline"/>
        </w:rPr>
        <w:t xml:space="preserve">Republicans have a chance to actually expand — or at the very least maintain — their advantage in the Senate while the Democrats retake the House. </w:t>
      </w:r>
      <w:r w:rsidRPr="00933BAE">
        <w:rPr>
          <w:rStyle w:val="Emphasis"/>
        </w:rPr>
        <w:t>Should Democrats succeed in turning the House blue, they will most likely begin impeachment proceedings against Trump.</w:t>
      </w:r>
    </w:p>
    <w:p w14:paraId="4551E071" w14:textId="77777777" w:rsidR="00FD22B9" w:rsidRPr="00E70BA3" w:rsidRDefault="00FD22B9" w:rsidP="00FD22B9">
      <w:pPr>
        <w:rPr>
          <w:rStyle w:val="StyleUnderline"/>
        </w:rPr>
      </w:pPr>
      <w:r>
        <w:t xml:space="preserve">Indeed, </w:t>
      </w:r>
      <w:r w:rsidRPr="00E70BA3">
        <w:rPr>
          <w:rStyle w:val="StyleUnderline"/>
        </w:rPr>
        <w:t>Democratic voters overwhelmingly want to impeach Trump</w:t>
      </w:r>
      <w:r>
        <w:t xml:space="preserve">. A Quinnipiac poll last month found that the vast majority, </w:t>
      </w:r>
      <w:r w:rsidRPr="00E70BA3">
        <w:rPr>
          <w:rStyle w:val="StyleUnderline"/>
        </w:rPr>
        <w:t>71 percent, of Democratic voters want the party to begin the impeachment process if they win control of the House in the 2018 midterm elections.</w:t>
      </w:r>
    </w:p>
    <w:p w14:paraId="711C1EFF" w14:textId="77777777" w:rsidR="00FD22B9" w:rsidRPr="00E70BA3" w:rsidRDefault="00FD22B9" w:rsidP="00FD22B9">
      <w:pPr>
        <w:rPr>
          <w:rStyle w:val="StyleUnderline"/>
        </w:rPr>
      </w:pPr>
      <w:r>
        <w:t xml:space="preserve">Moreover, </w:t>
      </w:r>
      <w:r w:rsidRPr="00E70BA3">
        <w:rPr>
          <w:rStyle w:val="StyleUnderline"/>
        </w:rPr>
        <w:t>Democratic voters are willing to prove their desire for a Trump impeachment come Election Day by favoring candidates that would make it a reality. When asked if they definitely would vote for or against a 2018 midterm congressional candidate who wants to move to impeach Trump, a massive 70 percent of Democratic voters said they definitely would.</w:t>
      </w:r>
    </w:p>
    <w:p w14:paraId="5EDE1592" w14:textId="77777777" w:rsidR="00FD22B9" w:rsidRPr="00E70BA3" w:rsidRDefault="00FD22B9" w:rsidP="00FD22B9">
      <w:pPr>
        <w:rPr>
          <w:rStyle w:val="Emphasis"/>
        </w:rPr>
      </w:pPr>
      <w:r>
        <w:t xml:space="preserve">Yet, </w:t>
      </w:r>
      <w:r w:rsidRPr="00E70BA3">
        <w:rPr>
          <w:rStyle w:val="StyleUnderline"/>
        </w:rPr>
        <w:t>if the Democrats do win back the House and pursue impeachment against the president</w:t>
      </w:r>
      <w:r w:rsidRPr="00E70BA3">
        <w:rPr>
          <w:rStyle w:val="Emphasis"/>
        </w:rPr>
        <w:t>, there is little on the record to suggest House Democrats have enough evidence to get a conviction in the Senate.</w:t>
      </w:r>
    </w:p>
    <w:p w14:paraId="08EE627A" w14:textId="77777777" w:rsidR="00FD22B9" w:rsidRPr="00E70BA3" w:rsidRDefault="00FD22B9" w:rsidP="00FD22B9">
      <w:pPr>
        <w:rPr>
          <w:rStyle w:val="Emphasis"/>
        </w:rPr>
      </w:pPr>
      <w:r w:rsidRPr="00E70BA3">
        <w:rPr>
          <w:rStyle w:val="StyleUnderline"/>
        </w:rPr>
        <w:t>We could thus see a divided government much like we encountered in 1998. Such an outcome does not serve the American people’s interests and only serves to further embroil Washington in divisive gridlock. It also</w:t>
      </w:r>
      <w:r>
        <w:t xml:space="preserve">, ironically maybe, </w:t>
      </w:r>
      <w:r w:rsidRPr="00E70BA3">
        <w:rPr>
          <w:rStyle w:val="Emphasis"/>
        </w:rPr>
        <w:t>would bode well for Trump’s reelection bid in 2020.</w:t>
      </w:r>
    </w:p>
    <w:p w14:paraId="3C448D08" w14:textId="77777777" w:rsidR="00FD22B9" w:rsidRPr="00E70BA3" w:rsidRDefault="00FD22B9" w:rsidP="00FD22B9">
      <w:pPr>
        <w:rPr>
          <w:rStyle w:val="Emphasis"/>
        </w:rPr>
      </w:pPr>
      <w:r w:rsidRPr="00E70BA3">
        <w:rPr>
          <w:rStyle w:val="StyleUnderline"/>
        </w:rPr>
        <w:t>While Democrats ferociously want an impeachment, most Americans do</w:t>
      </w:r>
      <w:r>
        <w:t xml:space="preserve"> not. The same Quinnipiac poll from April 2018 also found that </w:t>
      </w:r>
      <w:r w:rsidRPr="00E70BA3">
        <w:rPr>
          <w:rStyle w:val="StyleUnderline"/>
        </w:rPr>
        <w:t>just 38 percent of all Americans favor impeachment</w:t>
      </w:r>
      <w:r w:rsidRPr="00E70BA3">
        <w:rPr>
          <w:rStyle w:val="Emphasis"/>
        </w:rPr>
        <w:t>. If Democrats recklessly pursue impeachment without a mandate by all Americans, not just the left, they could face retribution at the ballot in 2020 and beyond.</w:t>
      </w:r>
    </w:p>
    <w:p w14:paraId="2CE333EA" w14:textId="77777777" w:rsidR="00FD22B9" w:rsidRPr="00E70BA3" w:rsidRDefault="00FD22B9" w:rsidP="00FD22B9">
      <w:pPr>
        <w:rPr>
          <w:rStyle w:val="Emphasis"/>
        </w:rPr>
      </w:pPr>
      <w:r w:rsidRPr="00E70BA3">
        <w:rPr>
          <w:rStyle w:val="StyleUnderline"/>
        </w:rPr>
        <w:t>In 1998, for example, Democrats were able to make the case that the GOP sought impeachment for political purpose and it proved persuasive to some voters</w:t>
      </w:r>
      <w:r w:rsidRPr="00E70BA3">
        <w:rPr>
          <w:rStyle w:val="Emphasis"/>
        </w:rPr>
        <w:t>. Trump, who has already begun discussing impeachment in stump speeches, could use this to rally his base.</w:t>
      </w:r>
    </w:p>
    <w:p w14:paraId="234B60D7" w14:textId="77777777" w:rsidR="00FD22B9" w:rsidRPr="00E70BA3" w:rsidRDefault="00FD22B9" w:rsidP="00FD22B9">
      <w:pPr>
        <w:rPr>
          <w:rStyle w:val="StyleUnderline"/>
        </w:rPr>
      </w:pPr>
      <w:r>
        <w:t xml:space="preserve">While </w:t>
      </w:r>
      <w:r w:rsidRPr="00E70BA3">
        <w:rPr>
          <w:rStyle w:val="StyleUnderline"/>
        </w:rPr>
        <w:t>an impeachment strategy</w:t>
      </w:r>
      <w:r>
        <w:t xml:space="preserve"> may energize Democratic voters and serve Democratic interests in the short-term, it </w:t>
      </w:r>
      <w:r w:rsidRPr="00E70BA3">
        <w:rPr>
          <w:rStyle w:val="StyleUnderline"/>
        </w:rPr>
        <w:t>will not bring left-leaning Independents into their camp. These are the voters that helped bring Trump to victory in 2016 and a group Democrats should be courting.</w:t>
      </w:r>
    </w:p>
    <w:p w14:paraId="1DCEE0DD" w14:textId="77777777" w:rsidR="00FD22B9" w:rsidRDefault="00FD22B9" w:rsidP="00FD22B9">
      <w:pPr>
        <w:rPr>
          <w:rStyle w:val="StyleUnderline"/>
        </w:rPr>
      </w:pPr>
      <w:r w:rsidRPr="00E70BA3">
        <w:rPr>
          <w:rStyle w:val="StyleUnderline"/>
        </w:rPr>
        <w:t>If Democrats manage to flip the House come November, they will still likely be forced to reckon with a Senate controlled by Republicans</w:t>
      </w:r>
      <w:r w:rsidRPr="00E70BA3">
        <w:rPr>
          <w:rStyle w:val="Emphasis"/>
        </w:rPr>
        <w:t>. To pursue impeachment in a divided government is a double-edged sword</w:t>
      </w:r>
      <w:r>
        <w:t xml:space="preserve">, as was demonstrated with Bill Clinton in 1998. </w:t>
      </w:r>
      <w:r w:rsidRPr="00E70BA3">
        <w:rPr>
          <w:rStyle w:val="StyleUnderline"/>
        </w:rPr>
        <w:t>Democrats should be wary of this path, lest it hurt their chances in 2020.</w:t>
      </w:r>
    </w:p>
    <w:p w14:paraId="24954013" w14:textId="77777777" w:rsidR="00FD22B9" w:rsidRDefault="00FD22B9" w:rsidP="00FD22B9">
      <w:pPr>
        <w:pStyle w:val="Heading4"/>
      </w:pPr>
      <w:r>
        <w:t xml:space="preserve">Failed impeachment gets interpreted as </w:t>
      </w:r>
      <w:r>
        <w:rPr>
          <w:i/>
          <w:u w:val="single"/>
        </w:rPr>
        <w:t>Democratic obstructionism</w:t>
      </w:r>
      <w:r>
        <w:t xml:space="preserve"> – which assures a Trump win in 2020.</w:t>
      </w:r>
    </w:p>
    <w:p w14:paraId="0CC7DED0" w14:textId="77777777" w:rsidR="00FD22B9" w:rsidRPr="00563DED" w:rsidRDefault="00FD22B9" w:rsidP="00563DED">
      <w:r w:rsidRPr="009B5FF1">
        <w:t xml:space="preserve">Abigail </w:t>
      </w:r>
      <w:r w:rsidRPr="0070222C">
        <w:rPr>
          <w:rStyle w:val="Style13ptBold"/>
        </w:rPr>
        <w:t>Tracy</w:t>
      </w:r>
      <w:r w:rsidRPr="009B5FF1">
        <w:t xml:space="preserve"> 12-27-20</w:t>
      </w:r>
      <w:r w:rsidRPr="0070222C">
        <w:rPr>
          <w:rStyle w:val="Style13ptBold"/>
        </w:rPr>
        <w:t>17</w:t>
      </w:r>
      <w:r w:rsidRPr="009B5FF1">
        <w:t xml:space="preserve"> </w:t>
      </w:r>
      <w:r>
        <w:t xml:space="preserve">-- Abigail Tracy is a staff news writer for the Hive covering Silicon Valley, Wall Street and Washington. </w:t>
      </w:r>
      <w:r w:rsidRPr="009B5FF1">
        <w:t>["Democrats Are Headed for a Major Clash over Impeachment", Accessible</w:t>
      </w:r>
      <w:r>
        <w:t xml:space="preserve"> Online at: </w:t>
      </w:r>
      <w:r w:rsidRPr="00563DED">
        <w:t>https://www.vanityfair.com/news/2017/12/democratic-party-donald-trump-impeachment]</w:t>
      </w:r>
    </w:p>
    <w:p w14:paraId="6ABB9718" w14:textId="77777777" w:rsidR="00FD22B9" w:rsidRPr="00632AE7" w:rsidRDefault="00FD22B9" w:rsidP="00563DED">
      <w:pPr>
        <w:rPr>
          <w:rStyle w:val="StyleUnderline"/>
        </w:rPr>
      </w:pPr>
      <w:r w:rsidRPr="00563DED">
        <w:t xml:space="preserve">After bruising defeats in Virginia, New Jersey, and Alabama, Republicans are bracing for the possibility that Democrats take back the House in 2018—and Democrats, after a year in the wilderness, are beginning to seriously debate the political ramifications of impeaching Donald Trump if they do. </w:t>
      </w:r>
      <w:r w:rsidRPr="00632AE7">
        <w:rPr>
          <w:rStyle w:val="StyleUnderline"/>
        </w:rPr>
        <w:t xml:space="preserve">For months, the Democratic base has been agitating for leadership to take more aggressive steps to censure the president. Until now, the idea of impeaching Trump has taken a backseat to more prosaic concerns. But </w:t>
      </w:r>
      <w:r w:rsidRPr="00632AE7">
        <w:rPr>
          <w:rStyle w:val="Emphasis"/>
        </w:rPr>
        <w:t>if Democrats take back the House, that conversation will quickly enter the mainstream—as will the attendant political risks</w:t>
      </w:r>
      <w:r w:rsidRPr="00632AE7">
        <w:rPr>
          <w:rStyle w:val="StyleUnderline"/>
        </w:rPr>
        <w:t>.</w:t>
      </w:r>
    </w:p>
    <w:p w14:paraId="39A06323" w14:textId="77777777" w:rsidR="00FD22B9" w:rsidRPr="00563DED" w:rsidRDefault="00FD22B9" w:rsidP="00563DED">
      <w:r w:rsidRPr="00563DED">
        <w:t>Democratic leadership has been wary of having that conversation too early. As soon as Democratic lawmakers began floating the possibility of Trump’s ouster, House Minority Leader Nancy Pelosi moved to shut down the discussion. “What are the facts?” the California lawmaker said during an interview with CNN last May. “If you don’t have that case, you’re just participating in more hearsay.” Despite leadership’s best efforts to stymie impeachment rumblings, they have endured on Capitol Hill. As Robert Mueller’s probe has drawn closer to the president, public support for removing the president from office has reached an all-time high, according to recent Democratic polling.</w:t>
      </w:r>
    </w:p>
    <w:p w14:paraId="59081360" w14:textId="77777777" w:rsidR="00FD22B9" w:rsidRPr="00563DED" w:rsidRDefault="00FD22B9" w:rsidP="00563DED">
      <w:r w:rsidRPr="00563DED">
        <w:t>The fervor on the left has been fueled in part by Democratic activists and donors who have put the impeachment issue front and center, to Pelosi's consternation. At the forefront has been Democratic mega-donor Tom Steyer, who has spurred support for Trump’s impeachment with the launch of his digital petition campaign, NeedToImpeach.org. Politico reports] that through a combination of traditional television spots and grassroots campaigning, Steyer has collected nearly 4 million digital signatures and incited a fresh wave of support for Trump’s ouster among the Democratic base. “We have tapped into something much larger than we thought,” Steyer said in a recent C-SPAN interview. The success of the campaign has even prompted speculation that Steyer, who has drawn the ire of President Trump, might run in 2020.</w:t>
      </w:r>
    </w:p>
    <w:p w14:paraId="25DC25AA" w14:textId="77777777" w:rsidR="00FD22B9" w:rsidRPr="00563DED" w:rsidRDefault="00FD22B9" w:rsidP="00563DED">
      <w:r w:rsidRPr="00563DED">
        <w:t>On Capitol Hill, there is growing support for Trump’s impeachment. Earlier this month, 58 House Democrats voted to begin debate on articles of impeachment against Trump after Representative Al Green of Texas introduced a resolution on the floor. “I think a lot of the base would push strongly for impeachment. I think many of us feel like the lines have been crossed,” California Representative Jared Huffman told Politico.</w:t>
      </w:r>
    </w:p>
    <w:p w14:paraId="099DB1CB" w14:textId="77777777" w:rsidR="00FD22B9" w:rsidRPr="00563DED" w:rsidRDefault="00FD22B9" w:rsidP="00563DED">
      <w:r w:rsidRPr="00563DED">
        <w:t xml:space="preserve">Others, however, urge caution, highlighting the backlash the Republican Party faced after the G.O.P.-led House voted to impeach Bill Clinton in 1998. “Impeachment, it’s not something you ought to welcome. It’s not </w:t>
      </w:r>
      <w:r w:rsidRPr="003F2D89">
        <w:t>something you ought to be ready to—it’s not something you want,” New York Representative Jerry Nadler, who was elected as the top Democrat on the House Judiciary Committee—where any impeachment proceedings would begin—said in an interview with Politico. “If we were in the majority and if we decide that the evidence isn't there for impeachment—or even if the evidence is there [and] we decide it would tear the country apart too much, there's no</w:t>
      </w:r>
      <w:r w:rsidRPr="00563DED">
        <w:t xml:space="preserve"> buy-in, there's no bipartisanship and we shouldn't do it for whatever reason—if we decide that, then it's our duty to educate the country why we decided it.”</w:t>
      </w:r>
    </w:p>
    <w:p w14:paraId="01BA73B8" w14:textId="77777777" w:rsidR="00FD22B9" w:rsidRPr="00563DED" w:rsidRDefault="00FD22B9" w:rsidP="00563DED">
      <w:r w:rsidRPr="00BD73F4">
        <w:rPr>
          <w:rStyle w:val="Emphasis"/>
        </w:rPr>
        <w:t>There is a fear among Democrats that any partisan move against Trump would backfire.</w:t>
      </w:r>
      <w:r w:rsidRPr="00563DED">
        <w:t xml:space="preserve"> </w:t>
      </w:r>
      <w:r w:rsidRPr="003F2D89">
        <w:rPr>
          <w:rStyle w:val="StyleUnderline"/>
        </w:rPr>
        <w:t>“Winning the House shouldn’t be seen as a referendum one way or the other on the question of impeachment. To insist otherwise calls into question the credibility of the entire effort,” Virginia Representative Gerry Connolly told</w:t>
      </w:r>
      <w:r w:rsidRPr="00563DED">
        <w:t xml:space="preserve"> Politico. “I think that is a huge mistake and a pitfall at all costs to be avoided.” He continued that an effort to impeach Trump should be driven by facts. “I take an oath to the Constitution of the United States, and this is a constitutional process,” he added.</w:t>
      </w:r>
    </w:p>
    <w:p w14:paraId="68F60B72" w14:textId="77777777" w:rsidR="00FD22B9" w:rsidRPr="00563DED" w:rsidRDefault="00FD22B9" w:rsidP="00563DED">
      <w:r w:rsidRPr="00A167B1">
        <w:rPr>
          <w:rStyle w:val="StyleUnderline"/>
        </w:rPr>
        <w:t>The concern that any effort to impeach Trump would be seen as partisan and interpreted as an example of Democrats being obstructionists is particularly strong among Democrats representing districts</w:t>
      </w:r>
      <w:r w:rsidRPr="00563DED">
        <w:t xml:space="preserve"> Trump </w:t>
      </w:r>
      <w:r w:rsidRPr="00A167B1">
        <w:rPr>
          <w:rStyle w:val="StyleUnderline"/>
        </w:rPr>
        <w:t>beat</w:t>
      </w:r>
      <w:r w:rsidRPr="00563DED">
        <w:t xml:space="preserve"> Hillary </w:t>
      </w:r>
      <w:r w:rsidRPr="00A167B1">
        <w:rPr>
          <w:rStyle w:val="StyleUnderline"/>
        </w:rPr>
        <w:t>Clinton in</w:t>
      </w:r>
      <w:r w:rsidRPr="00563DED">
        <w:t xml:space="preserve"> last year. “People in a swing district—I’m literally a 50-50 district—they just want us to get something done,” Representative Cheri Bustos of Illinois said. “If we win back the majority and we don’t stay focused on what people want us to stay focused on, that majority will be short lived.”</w:t>
      </w:r>
    </w:p>
    <w:p w14:paraId="4481F37D" w14:textId="77777777" w:rsidR="000B4F99" w:rsidRDefault="000B4F99" w:rsidP="00563DED"/>
    <w:p w14:paraId="552B6760" w14:textId="63630990" w:rsidR="000266CF" w:rsidRDefault="00522189" w:rsidP="000266CF">
      <w:pPr>
        <w:pStyle w:val="Heading3"/>
      </w:pPr>
      <w:r>
        <w:t xml:space="preserve">Democratic Win =&gt; Impeachment Proceedings / Stock Market Crash </w:t>
      </w:r>
    </w:p>
    <w:p w14:paraId="6972BD90" w14:textId="77777777" w:rsidR="00522189" w:rsidRPr="00522189" w:rsidRDefault="00522189" w:rsidP="00522189"/>
    <w:p w14:paraId="7D29A683" w14:textId="77777777" w:rsidR="000266CF" w:rsidRDefault="000266CF" w:rsidP="000266CF">
      <w:pPr>
        <w:pStyle w:val="Heading4"/>
      </w:pPr>
      <w:r>
        <w:t>A democratic win leads to endless investigations, impeachment and a stock market crash</w:t>
      </w:r>
    </w:p>
    <w:p w14:paraId="41E5EB39" w14:textId="77777777" w:rsidR="000266CF" w:rsidRDefault="000266CF" w:rsidP="000266CF">
      <w:r>
        <w:t xml:space="preserve">Guy </w:t>
      </w:r>
      <w:r w:rsidRPr="00CD291F">
        <w:rPr>
          <w:rStyle w:val="Style13ptBold"/>
        </w:rPr>
        <w:t>Short 1/27</w:t>
      </w:r>
      <w:r>
        <w:t xml:space="preserve"> – former congressional chief of staff, six-time Republican National Convention delegate, and Republican strategist with over 25 years of experience in politics. “Why a Congress controlled by Democrats would be bad (really bad) for America” Fox News. January 27, 2018. </w:t>
      </w:r>
      <w:hyperlink r:id="rId23" w:history="1">
        <w:r w:rsidRPr="0015453A">
          <w:rPr>
            <w:rStyle w:val="Hyperlink"/>
          </w:rPr>
          <w:t>http://www.foxnews.com/opinion/2018/01/27/why-congress-controlled-by-democrats-would-be-bad-really-bad-for-america.html</w:t>
        </w:r>
      </w:hyperlink>
      <w:r>
        <w:t xml:space="preserve"> //RP</w:t>
      </w:r>
    </w:p>
    <w:p w14:paraId="2C7DB875" w14:textId="77777777" w:rsidR="000266CF" w:rsidRPr="00CD291F" w:rsidRDefault="000266CF" w:rsidP="000266CF">
      <w:pPr>
        <w:rPr>
          <w:u w:val="single"/>
        </w:rPr>
      </w:pPr>
      <w:r>
        <w:t xml:space="preserve">But suppose the Democrats are right and the anti-Trump media get their way. </w:t>
      </w:r>
      <w:r w:rsidRPr="00CD291F">
        <w:rPr>
          <w:u w:val="single"/>
        </w:rPr>
        <w:t>What would a Democratic takeover of Congress mean for Americans?</w:t>
      </w:r>
    </w:p>
    <w:p w14:paraId="6E1A36AB" w14:textId="77777777" w:rsidR="000266CF" w:rsidRPr="00CD291F" w:rsidRDefault="000266CF" w:rsidP="000266CF">
      <w:pPr>
        <w:rPr>
          <w:rStyle w:val="Emphasis"/>
        </w:rPr>
      </w:pPr>
      <w:r w:rsidRPr="00CD291F">
        <w:rPr>
          <w:rStyle w:val="Emphasis"/>
        </w:rPr>
        <w:t>Endless investigations and articles of impeachment</w:t>
      </w:r>
    </w:p>
    <w:p w14:paraId="7EB039F9" w14:textId="77777777" w:rsidR="000266CF" w:rsidRDefault="000266CF" w:rsidP="000266CF">
      <w:r w:rsidRPr="00E42C7E">
        <w:rPr>
          <w:rStyle w:val="StyleUnderline"/>
        </w:rPr>
        <w:t>If you think the Russia investigation</w:t>
      </w:r>
      <w:r>
        <w:t xml:space="preserve"> – yet to yield any evidence of “collusion” – </w:t>
      </w:r>
      <w:r w:rsidRPr="00E42C7E">
        <w:rPr>
          <w:rStyle w:val="StyleUnderline"/>
        </w:rPr>
        <w:t>has grown tiresome, just wait until Democrats launch investigations into everything from</w:t>
      </w:r>
      <w:r w:rsidRPr="00E42C7E">
        <w:t xml:space="preserve"> President </w:t>
      </w:r>
      <w:r w:rsidRPr="00E42C7E">
        <w:rPr>
          <w:rStyle w:val="StyleUnderline"/>
        </w:rPr>
        <w:t>Trump’s latest politically incorrect comments to his personal finances.</w:t>
      </w:r>
    </w:p>
    <w:p w14:paraId="49AD0F66" w14:textId="77777777" w:rsidR="000266CF" w:rsidRDefault="000266CF" w:rsidP="000266CF">
      <w:r>
        <w:t>Public Citizen, an anti-Trump advocacy group, recently accused President Trump of “unprecedented conflicts of interest.” Why? Because Republican candidates and other individuals stayed at properties linked to the president.</w:t>
      </w:r>
    </w:p>
    <w:p w14:paraId="0F34A555" w14:textId="77777777" w:rsidR="000266CF" w:rsidRDefault="000266CF" w:rsidP="000266CF">
      <w:r>
        <w:t>This is hardly a smoking gun, but Public Citizen has already joined with 17 congressional Democrats in suing the Trump administration for documents regarding the Trump International Hotel in Washington.</w:t>
      </w:r>
    </w:p>
    <w:p w14:paraId="71B76938" w14:textId="77777777" w:rsidR="000266CF" w:rsidRPr="00CD291F" w:rsidRDefault="000266CF" w:rsidP="000266CF">
      <w:pPr>
        <w:rPr>
          <w:u w:val="single"/>
        </w:rPr>
      </w:pPr>
      <w:r>
        <w:t xml:space="preserve">At the same time, </w:t>
      </w:r>
      <w:r w:rsidRPr="00CD291F">
        <w:rPr>
          <w:u w:val="single"/>
        </w:rPr>
        <w:t xml:space="preserve">more than 100 Democrats have joined together asking the House Oversight and Government Reform Committee to launch an investigation into sexual misconduct allegations against </w:t>
      </w:r>
      <w:r w:rsidRPr="00CD291F">
        <w:t>President</w:t>
      </w:r>
      <w:r w:rsidRPr="00CD291F">
        <w:rPr>
          <w:u w:val="single"/>
        </w:rPr>
        <w:t xml:space="preserve"> Trump.</w:t>
      </w:r>
    </w:p>
    <w:p w14:paraId="244C8427" w14:textId="77777777" w:rsidR="000266CF" w:rsidRDefault="000266CF" w:rsidP="000266CF">
      <w:r>
        <w:t xml:space="preserve">And then there’s </w:t>
      </w:r>
      <w:r w:rsidRPr="00CD291F">
        <w:rPr>
          <w:rStyle w:val="Emphasis"/>
        </w:rPr>
        <w:t>impeachment</w:t>
      </w:r>
      <w:r w:rsidRPr="000956E6">
        <w:t>.</w:t>
      </w:r>
      <w:r>
        <w:t xml:space="preserve"> </w:t>
      </w:r>
      <w:r w:rsidRPr="00A84E90">
        <w:rPr>
          <w:rStyle w:val="StyleUnderline"/>
        </w:rPr>
        <w:t>In December, three in</w:t>
      </w:r>
      <w:r w:rsidRPr="00CD291F">
        <w:rPr>
          <w:u w:val="single"/>
        </w:rPr>
        <w:t xml:space="preserve"> 10 House Democrats voted to consider impeaching President Trump</w:t>
      </w:r>
      <w:r>
        <w:t xml:space="preserve">. </w:t>
      </w:r>
      <w:r w:rsidRPr="00CD291F">
        <w:rPr>
          <w:rStyle w:val="Emphasis"/>
        </w:rPr>
        <w:t xml:space="preserve">They’re emboldened by the roughly 70 percent of Democrats who believe the president ought to be removed </w:t>
      </w:r>
      <w:r w:rsidRPr="00CD291F">
        <w:rPr>
          <w:u w:val="single"/>
        </w:rPr>
        <w:t>from office for reasons unclear.</w:t>
      </w:r>
      <w:r>
        <w:t xml:space="preserve"> Sen. Cory Booker, D-N.J., has even begun circulating an online petition calling for President Trump to resign.</w:t>
      </w:r>
    </w:p>
    <w:p w14:paraId="26769AEB" w14:textId="77777777" w:rsidR="000266CF" w:rsidRPr="00CD291F" w:rsidRDefault="000266CF" w:rsidP="000266CF">
      <w:pPr>
        <w:rPr>
          <w:rStyle w:val="Emphasis"/>
        </w:rPr>
      </w:pPr>
      <w:r w:rsidRPr="00CD291F">
        <w:rPr>
          <w:rStyle w:val="Emphasis"/>
        </w:rPr>
        <w:t>Stock market slump</w:t>
      </w:r>
    </w:p>
    <w:p w14:paraId="2F21FF8A" w14:textId="77777777" w:rsidR="000266CF" w:rsidRDefault="000266CF" w:rsidP="000266CF">
      <w:r>
        <w:t xml:space="preserve">There has been no greater validation of President Trump’s agenda than the booming stock market. </w:t>
      </w:r>
      <w:r w:rsidRPr="00CD291F">
        <w:rPr>
          <w:u w:val="single"/>
        </w:rPr>
        <w:t>The S&amp;P 500 and the Dow Jones Industrial Average closed at their highest levels ever Thursday after big gains</w:t>
      </w:r>
      <w:r>
        <w:t xml:space="preserve"> since January 2017.  </w:t>
      </w:r>
    </w:p>
    <w:p w14:paraId="465526A0" w14:textId="77777777" w:rsidR="000266CF" w:rsidRDefault="000266CF" w:rsidP="000266CF">
      <w:r>
        <w:t xml:space="preserve">Much of </w:t>
      </w:r>
      <w:r w:rsidRPr="00CD291F">
        <w:rPr>
          <w:u w:val="single"/>
        </w:rPr>
        <w:t xml:space="preserve">the Trump boom can be traced to </w:t>
      </w:r>
      <w:r w:rsidRPr="00CD291F">
        <w:rPr>
          <w:rStyle w:val="Emphasis"/>
        </w:rPr>
        <w:t>consumer confidence</w:t>
      </w:r>
      <w:r w:rsidRPr="00CD291F">
        <w:rPr>
          <w:u w:val="single"/>
        </w:rPr>
        <w:t>, which remains at a 17-year high</w:t>
      </w:r>
      <w:r>
        <w:t>. And tax reform certainly hasn’t hurt. The Tax Cuts and Jobs Act is expected to increase America’s gross domestic product by nearly 4 percent over the long term, while creating almost 1 million full-time jobs.</w:t>
      </w:r>
    </w:p>
    <w:p w14:paraId="4BB7ABA1" w14:textId="77777777" w:rsidR="000266CF" w:rsidRDefault="000266CF" w:rsidP="000266CF">
      <w:r>
        <w:t>But we’ve already seen a glimpse of what happens when Democrats and their media accomplices undermine President Trump’s economic agenda. When ABC News Chief Investigative Correspondent Brian Ross falsely reported on former National Security Adviser Michael Flynn’s plea deal, the markets panicked and the Dow plunged 350 points.</w:t>
      </w:r>
    </w:p>
    <w:p w14:paraId="604021B8" w14:textId="1F6578C5" w:rsidR="000266CF" w:rsidRDefault="000266CF" w:rsidP="000266CF">
      <w:pPr>
        <w:rPr>
          <w:u w:val="single"/>
        </w:rPr>
      </w:pPr>
      <w:r w:rsidRPr="007D680A">
        <w:rPr>
          <w:u w:val="single"/>
        </w:rPr>
        <w:t xml:space="preserve">Imagine the market shock if Democratic leadership makes it a top priority to investigate and impeach President Trump, while obstructing his pro-growth agenda of lower taxes and fewer regulations. </w:t>
      </w:r>
    </w:p>
    <w:p w14:paraId="23A15210" w14:textId="77777777" w:rsidR="00EA5DB5" w:rsidRDefault="00EA5DB5" w:rsidP="00EA5DB5">
      <w:pPr>
        <w:pStyle w:val="Heading3"/>
      </w:pPr>
      <w:r>
        <w:t xml:space="preserve">--- XT: Dem Win =&gt; Start of Impeachment </w:t>
      </w:r>
    </w:p>
    <w:p w14:paraId="7ED5F950" w14:textId="77777777" w:rsidR="00EA5DB5" w:rsidRPr="001D6E5B" w:rsidRDefault="00EA5DB5" w:rsidP="00EA5DB5"/>
    <w:p w14:paraId="71CA7988" w14:textId="77777777" w:rsidR="00EA5DB5" w:rsidRDefault="00EA5DB5" w:rsidP="00EA5DB5">
      <w:pPr>
        <w:pStyle w:val="Heading4"/>
      </w:pPr>
      <w:r>
        <w:t xml:space="preserve">If Democrats win the midterms the House will face incredible pressure to begin impeachment proceedings </w:t>
      </w:r>
    </w:p>
    <w:p w14:paraId="7FA53FD4" w14:textId="77777777" w:rsidR="00EA5DB5" w:rsidRPr="00E87DD4" w:rsidRDefault="00EA5DB5" w:rsidP="00EA5DB5">
      <w:r w:rsidRPr="00E87DD4">
        <w:rPr>
          <w:rStyle w:val="Style13ptBold"/>
        </w:rPr>
        <w:t>Acosta and Landers, 18</w:t>
      </w:r>
      <w:r>
        <w:t xml:space="preserve"> – Jim is the Chief White House Correspondent, Elizabeth is a CNN Politics Video Producer. (“Republicans fear potential impeachment move if Democrats win in 2018” CNN. April 11, 2018. </w:t>
      </w:r>
      <w:hyperlink r:id="rId24" w:history="1">
        <w:r w:rsidRPr="002607D3">
          <w:rPr>
            <w:rStyle w:val="Hyperlink"/>
          </w:rPr>
          <w:t>https://www.cnn.com/2018/04/11/politics/donald-trump-2018-election-campaign/index.html</w:t>
        </w:r>
      </w:hyperlink>
      <w:r>
        <w:t>)//GK</w:t>
      </w:r>
    </w:p>
    <w:p w14:paraId="018E97BD" w14:textId="77777777" w:rsidR="00EA5DB5" w:rsidRDefault="00EA5DB5" w:rsidP="00EA5DB5">
      <w:r w:rsidRPr="00017B0F">
        <w:rPr>
          <w:u w:val="single"/>
        </w:rPr>
        <w:t>There are</w:t>
      </w:r>
      <w:r>
        <w:t xml:space="preserve"> growing </w:t>
      </w:r>
      <w:r w:rsidRPr="00017B0F">
        <w:rPr>
          <w:u w:val="single"/>
        </w:rPr>
        <w:t>concerns</w:t>
      </w:r>
      <w:r>
        <w:t xml:space="preserve"> inside the White House and </w:t>
      </w:r>
      <w:r w:rsidRPr="00017B0F">
        <w:rPr>
          <w:u w:val="single"/>
        </w:rPr>
        <w:t xml:space="preserve">among GOP leadership that </w:t>
      </w:r>
      <w:r w:rsidRPr="00E87DD4">
        <w:rPr>
          <w:b/>
          <w:u w:val="single"/>
        </w:rPr>
        <w:t>Democrats will immediately seek to impeach</w:t>
      </w:r>
      <w:r w:rsidRPr="00E87DD4">
        <w:t xml:space="preserve"> President Donald </w:t>
      </w:r>
      <w:r w:rsidRPr="00E87DD4">
        <w:rPr>
          <w:b/>
          <w:u w:val="single"/>
        </w:rPr>
        <w:t>Trump should Republicans lose control of the House</w:t>
      </w:r>
      <w:r>
        <w:t xml:space="preserve"> this November, six White House and congressional sources tell CNN.</w:t>
      </w:r>
    </w:p>
    <w:p w14:paraId="565FDA8B" w14:textId="77777777" w:rsidR="00EA5DB5" w:rsidRDefault="00EA5DB5" w:rsidP="00EA5DB5">
      <w:r>
        <w:t>"POTUS is aware" of the concern, one White House source said, describing the hand-wringing inside the West Wing over the upcoming midterms as "the anticipation of death."</w:t>
      </w:r>
    </w:p>
    <w:p w14:paraId="364FD8C5" w14:textId="77777777" w:rsidR="00EA5DB5" w:rsidRDefault="00EA5DB5" w:rsidP="00EA5DB5">
      <w:r w:rsidRPr="00E87DD4">
        <w:rPr>
          <w:u w:val="single"/>
        </w:rPr>
        <w:t>Hoping to avert that potential scenario Trump is expected to campaign hard for House Republicans in the November elections</w:t>
      </w:r>
      <w:r>
        <w:t>, the source said, citing internal White House planning.</w:t>
      </w:r>
    </w:p>
    <w:p w14:paraId="303BCD71" w14:textId="77777777" w:rsidR="00EA5DB5" w:rsidRDefault="00EA5DB5" w:rsidP="00EA5DB5">
      <w:r>
        <w:t>"(Trump) doesn't want anyone to say he didn't fight hard to keep the House," the source added.</w:t>
      </w:r>
    </w:p>
    <w:p w14:paraId="014533A8" w14:textId="77777777" w:rsidR="00EA5DB5" w:rsidRDefault="00EA5DB5" w:rsidP="00EA5DB5">
      <w:r>
        <w:t>However, not all Democrats believe that impeachment is the path to victory for 2018.</w:t>
      </w:r>
    </w:p>
    <w:p w14:paraId="56DB7212" w14:textId="77777777" w:rsidR="00EA5DB5" w:rsidRDefault="00EA5DB5" w:rsidP="00EA5DB5">
      <w:r>
        <w:t>"Let the investigation play out. In the meantime, our focus should be on demonstrating why we will do more for families than the GOP and expose the reckless waste and abuse of government resources in this administration," former Hillary Clinton campaign manager Robby Mook told CNN. "We do that by subpoenaing records and getting them out in the open so taxpayers can see how badly they're being ripped off."</w:t>
      </w:r>
    </w:p>
    <w:p w14:paraId="3BB405AA" w14:textId="77777777" w:rsidR="00EA5DB5" w:rsidRPr="00017B0F" w:rsidRDefault="00EA5DB5" w:rsidP="00EA5DB5">
      <w:pPr>
        <w:rPr>
          <w:u w:val="single"/>
        </w:rPr>
      </w:pPr>
      <w:r>
        <w:t xml:space="preserve">In the House, </w:t>
      </w:r>
      <w:r w:rsidRPr="00017B0F">
        <w:rPr>
          <w:u w:val="single"/>
        </w:rPr>
        <w:t>the prevailing concern among Republican lawmakers is that</w:t>
      </w:r>
      <w:r w:rsidRPr="00243E1D">
        <w:t xml:space="preserve"> House Minority Leader Nancy </w:t>
      </w:r>
      <w:r w:rsidRPr="00E87DD4">
        <w:rPr>
          <w:b/>
          <w:u w:val="single"/>
        </w:rPr>
        <w:t>Pelosi will have no choice but to initiate impeachment proceedings</w:t>
      </w:r>
      <w:r w:rsidRPr="00017B0F">
        <w:rPr>
          <w:u w:val="single"/>
        </w:rPr>
        <w:t xml:space="preserve"> should she succeed in seizing the speaker's gavel.</w:t>
      </w:r>
    </w:p>
    <w:p w14:paraId="044A29FF" w14:textId="77777777" w:rsidR="00EA5DB5" w:rsidRDefault="00EA5DB5" w:rsidP="00EA5DB5">
      <w:r>
        <w:t xml:space="preserve">"I'm sure </w:t>
      </w:r>
      <w:r w:rsidRPr="00017B0F">
        <w:rPr>
          <w:b/>
          <w:u w:val="single"/>
        </w:rPr>
        <w:t>Pelosi will have immense pressure from the base to impeach</w:t>
      </w:r>
      <w:r>
        <w:t>," a top GOP congressional aide added.</w:t>
      </w:r>
    </w:p>
    <w:p w14:paraId="2C39C9F2" w14:textId="77777777" w:rsidR="00EA5DB5" w:rsidRPr="00017B0F" w:rsidRDefault="00EA5DB5" w:rsidP="00EA5DB5">
      <w:pPr>
        <w:rPr>
          <w:u w:val="single"/>
        </w:rPr>
      </w:pPr>
      <w:r w:rsidRPr="00017B0F">
        <w:rPr>
          <w:u w:val="single"/>
        </w:rPr>
        <w:t>"That's logical," another senior Republican aide in the House said.</w:t>
      </w:r>
    </w:p>
    <w:p w14:paraId="40050621" w14:textId="77777777" w:rsidR="00EA5DB5" w:rsidRDefault="00EA5DB5" w:rsidP="00EA5DB5">
      <w:r>
        <w:t>The fears of a wave election that would sweep Republicans from power in the House and perhaps usher in Democrat-led impeachment proceedings in 2019 are now heightened with the coming exit of Speaker Paul Ryan.</w:t>
      </w:r>
    </w:p>
    <w:p w14:paraId="1BC90931" w14:textId="77777777" w:rsidR="00EA5DB5" w:rsidRDefault="00EA5DB5" w:rsidP="00EA5DB5">
      <w:r>
        <w:t>One White House official said there are worries among the President's aides that Ryan's choice not to seek re-election might signal to other members who are concerned about losing their races that they shouldn't run, either.</w:t>
      </w:r>
    </w:p>
    <w:p w14:paraId="0A72512E" w14:textId="77777777" w:rsidR="00EA5DB5" w:rsidRDefault="00EA5DB5" w:rsidP="00EA5DB5">
      <w:r>
        <w:t>A source familiar with Ryan's thinking said the speaker understands that much of Washington will read his announced departure as a something of a concession that Democrats are likely to take the House.</w:t>
      </w:r>
    </w:p>
    <w:p w14:paraId="5EA103E9" w14:textId="77777777" w:rsidR="00EA5DB5" w:rsidRDefault="00EA5DB5" w:rsidP="00EA5DB5">
      <w:r>
        <w:t>"He is well aware what some may say but also quite sure no battleground district or race will be decided based on his decision," the source said. "No one has put Republicans in a better place to hold the majority than the speaker."</w:t>
      </w:r>
    </w:p>
    <w:p w14:paraId="621FF64E" w14:textId="77777777" w:rsidR="00EA5DB5" w:rsidRDefault="00EA5DB5" w:rsidP="00EA5DB5">
      <w:r w:rsidRPr="00E87DD4">
        <w:rPr>
          <w:u w:val="single"/>
        </w:rPr>
        <w:t>Mook is not as optimistic that Democrats will sweep the House</w:t>
      </w:r>
      <w:r>
        <w:t>: "Democrats need to remember that gerrymandering is real and we have to win well over a majority of the national vote to win the House. This is harder than it looks."</w:t>
      </w:r>
    </w:p>
    <w:p w14:paraId="7F39076B" w14:textId="77777777" w:rsidR="00EA5DB5" w:rsidRPr="00DA30AA" w:rsidRDefault="00EA5DB5" w:rsidP="00EA5DB5">
      <w:pPr>
        <w:pStyle w:val="Heading4"/>
        <w:rPr>
          <w:rStyle w:val="Style13ptBold"/>
          <w:b/>
          <w:color w:val="000000" w:themeColor="text1"/>
        </w:rPr>
      </w:pPr>
      <w:r w:rsidRPr="00DA30AA">
        <w:rPr>
          <w:rStyle w:val="Style13ptBold"/>
          <w:b/>
          <w:color w:val="000000" w:themeColor="text1"/>
        </w:rPr>
        <w:t xml:space="preserve">Dems winning midterms heightens the threat of impeachment </w:t>
      </w:r>
    </w:p>
    <w:p w14:paraId="49DE8217" w14:textId="77777777" w:rsidR="00EA5DB5" w:rsidRPr="00DA30AA" w:rsidRDefault="00EA5DB5" w:rsidP="00EA5DB5">
      <w:pPr>
        <w:rPr>
          <w:rStyle w:val="Style13ptBold"/>
          <w:b w:val="0"/>
          <w:color w:val="000000" w:themeColor="text1"/>
        </w:rPr>
      </w:pPr>
      <w:r w:rsidRPr="00DA30AA">
        <w:rPr>
          <w:rStyle w:val="Style13ptBold"/>
          <w:color w:val="000000" w:themeColor="text1"/>
        </w:rPr>
        <w:t>Buncome 18</w:t>
      </w:r>
      <w:r w:rsidRPr="00DA30AA">
        <w:rPr>
          <w:rStyle w:val="Style13ptBold"/>
          <w:b w:val="0"/>
          <w:color w:val="000000" w:themeColor="text1"/>
        </w:rPr>
        <w:t xml:space="preserve"> </w:t>
      </w:r>
      <w:r w:rsidRPr="003D37A9">
        <w:t xml:space="preserve">(4/29/18, Andrew, The Independent, “Trump says he will be impeached if Republicans are routed in midterms” </w:t>
      </w:r>
      <w:hyperlink r:id="rId25" w:history="1">
        <w:r w:rsidRPr="003D37A9">
          <w:rPr>
            <w:rStyle w:val="Hyperlink"/>
          </w:rPr>
          <w:t>https://www.independent.co.uk/news/world/americas/us-politics/trump-democrats-impeach-republicans-lose-house-representatives-midterms-elections-a8328271.html)</w:t>
        </w:r>
      </w:hyperlink>
      <w:r w:rsidRPr="003D37A9">
        <w:t xml:space="preserve"> //TVZ</w:t>
      </w:r>
      <w:r w:rsidRPr="00DA30AA">
        <w:rPr>
          <w:rStyle w:val="Style13ptBold"/>
          <w:b w:val="0"/>
          <w:color w:val="000000" w:themeColor="text1"/>
        </w:rPr>
        <w:t xml:space="preserve"> </w:t>
      </w:r>
    </w:p>
    <w:p w14:paraId="78318DAF" w14:textId="77777777" w:rsidR="00EA5DB5" w:rsidRPr="00F66F50" w:rsidRDefault="00EA5DB5" w:rsidP="00EA5DB5">
      <w:pPr>
        <w:rPr>
          <w:rStyle w:val="StyleUnderline"/>
          <w:color w:val="000000" w:themeColor="text1"/>
        </w:rPr>
      </w:pPr>
      <w:r w:rsidRPr="00F66F50">
        <w:rPr>
          <w:color w:val="000000" w:themeColor="text1"/>
        </w:rPr>
        <w:t xml:space="preserve">Donald </w:t>
      </w:r>
      <w:r w:rsidRPr="00F66F50">
        <w:rPr>
          <w:rStyle w:val="StyleUnderline"/>
          <w:color w:val="000000" w:themeColor="text1"/>
        </w:rPr>
        <w:t>Trump has urged Republicans to fight to keep control of the House of Representatives to save him being impeached by the Democrats.</w:t>
      </w:r>
    </w:p>
    <w:p w14:paraId="201570E8" w14:textId="77777777" w:rsidR="00EA5DB5" w:rsidRPr="00F66F50" w:rsidRDefault="00EA5DB5" w:rsidP="00EA5DB5">
      <w:pPr>
        <w:rPr>
          <w:rStyle w:val="StyleUnderline"/>
          <w:color w:val="000000" w:themeColor="text1"/>
        </w:rPr>
      </w:pPr>
      <w:r w:rsidRPr="00F66F50">
        <w:rPr>
          <w:rStyle w:val="Style13ptBold"/>
          <w:b w:val="0"/>
          <w:color w:val="000000" w:themeColor="text1"/>
          <w:sz w:val="22"/>
        </w:rPr>
        <w:t xml:space="preserve">Republicans currently hold a 235-193 advantage in the lower chamber of the US Congress. </w:t>
      </w:r>
      <w:r w:rsidRPr="00F66F50">
        <w:rPr>
          <w:rStyle w:val="StyleUnderline"/>
          <w:color w:val="000000" w:themeColor="text1"/>
        </w:rPr>
        <w:t>But some Democrats believe that with Mr Trump’s low approval rating and strong enthusiasm among its grassroots supporters, they can flip the 24 Republicans they would need to retake control in the November midterm elections.</w:t>
      </w:r>
    </w:p>
    <w:p w14:paraId="71993158" w14:textId="77777777" w:rsidR="00EA5DB5" w:rsidRPr="00F66F50" w:rsidRDefault="00EA5DB5" w:rsidP="00EA5DB5">
      <w:pPr>
        <w:rPr>
          <w:rStyle w:val="Style13ptBold"/>
          <w:b w:val="0"/>
          <w:color w:val="000000" w:themeColor="text1"/>
          <w:sz w:val="22"/>
        </w:rPr>
      </w:pPr>
      <w:r w:rsidRPr="00F66F50">
        <w:rPr>
          <w:rStyle w:val="Style13ptBold"/>
          <w:b w:val="0"/>
          <w:color w:val="000000" w:themeColor="text1"/>
          <w:sz w:val="22"/>
        </w:rPr>
        <w:t>Speaking to his supporters in Michigan at a rally he held in preference to attending the White House correspondents’ dinner in Washington, Mr Trump said it was vital to retain control of the House.</w:t>
      </w:r>
    </w:p>
    <w:p w14:paraId="1D06FE99" w14:textId="77777777" w:rsidR="00EA5DB5" w:rsidRPr="00F66F50" w:rsidRDefault="00EA5DB5" w:rsidP="00EA5DB5">
      <w:pPr>
        <w:rPr>
          <w:rStyle w:val="StyleUnderline"/>
          <w:color w:val="000000" w:themeColor="text1"/>
        </w:rPr>
      </w:pPr>
      <w:r w:rsidRPr="00F66F50">
        <w:rPr>
          <w:rStyle w:val="StyleUnderline"/>
          <w:color w:val="000000" w:themeColor="text1"/>
        </w:rPr>
        <w:t>“We have to keep the House because if we listen to Maxine Waters, she’s going around saying, ‘We will impeach him, we will impeach him’,” he said.</w:t>
      </w:r>
    </w:p>
    <w:p w14:paraId="3061F05A" w14:textId="77777777" w:rsidR="00EA5DB5" w:rsidRPr="00F66F50" w:rsidRDefault="00EA5DB5" w:rsidP="00EA5DB5">
      <w:pPr>
        <w:rPr>
          <w:rStyle w:val="StyleUnderline"/>
          <w:color w:val="000000" w:themeColor="text1"/>
        </w:rPr>
      </w:pPr>
      <w:r w:rsidRPr="00F66F50">
        <w:rPr>
          <w:rStyle w:val="StyleUnderline"/>
          <w:color w:val="000000" w:themeColor="text1"/>
        </w:rPr>
        <w:t>“But then people say, ‘He’s done nothing wrong’. But she says, ‘Oh that doesn’t matter. We will impeach the president’.”</w:t>
      </w:r>
    </w:p>
    <w:p w14:paraId="384E6C16" w14:textId="77777777" w:rsidR="00EA5DB5" w:rsidRPr="00F66F50" w:rsidRDefault="00EA5DB5" w:rsidP="00EA5DB5">
      <w:pPr>
        <w:rPr>
          <w:rStyle w:val="Style13ptBold"/>
          <w:b w:val="0"/>
          <w:color w:val="000000" w:themeColor="text1"/>
          <w:sz w:val="22"/>
        </w:rPr>
      </w:pPr>
      <w:r w:rsidRPr="00F66F50">
        <w:rPr>
          <w:rStyle w:val="Style13ptBold"/>
          <w:b w:val="0"/>
          <w:color w:val="000000" w:themeColor="text1"/>
          <w:sz w:val="22"/>
        </w:rPr>
        <w:t>Congresswoman Waters of California is among those Democrats who frequently call on Mr Trump to resign or face impeachment. The Hill pointed out that, at the recent Time 100 gala in New York, she urged Mr Trump: “Please resign.”</w:t>
      </w:r>
    </w:p>
    <w:p w14:paraId="33955518" w14:textId="77777777" w:rsidR="00EA5DB5" w:rsidRPr="00F66F50" w:rsidRDefault="00EA5DB5" w:rsidP="00EA5DB5">
      <w:pPr>
        <w:rPr>
          <w:rStyle w:val="Style13ptBold"/>
          <w:b w:val="0"/>
          <w:color w:val="000000" w:themeColor="text1"/>
          <w:sz w:val="22"/>
        </w:rPr>
      </w:pPr>
      <w:r w:rsidRPr="00F66F50">
        <w:rPr>
          <w:rStyle w:val="Style13ptBold"/>
          <w:b w:val="0"/>
          <w:color w:val="000000" w:themeColor="text1"/>
          <w:sz w:val="22"/>
        </w:rPr>
        <w:t>“So that I won’t have to keep up this fight of your having to be impeached, because I don’t think you deserve to be there,” she said. “Just get out.”</w:t>
      </w:r>
    </w:p>
    <w:p w14:paraId="02EE500A" w14:textId="77777777" w:rsidR="00EA5DB5" w:rsidRPr="00F66F50" w:rsidRDefault="00EA5DB5" w:rsidP="00EA5DB5">
      <w:pPr>
        <w:rPr>
          <w:rStyle w:val="StyleUnderline"/>
          <w:color w:val="000000" w:themeColor="text1"/>
        </w:rPr>
      </w:pPr>
      <w:r w:rsidRPr="00F66F50">
        <w:rPr>
          <w:rStyle w:val="StyleUnderline"/>
          <w:color w:val="000000" w:themeColor="text1"/>
        </w:rPr>
        <w:t>However, House minority leader Nancy Pelosi has warned against Democratic efforts to impeach Mr Trump, saying it would end up harming the party before the midterms.</w:t>
      </w:r>
    </w:p>
    <w:p w14:paraId="0B814CB4" w14:textId="77777777" w:rsidR="00EA5DB5" w:rsidRPr="00F66F50" w:rsidRDefault="00EA5DB5" w:rsidP="00EA5DB5">
      <w:pPr>
        <w:rPr>
          <w:rStyle w:val="Style13ptBold"/>
          <w:b w:val="0"/>
          <w:color w:val="000000" w:themeColor="text1"/>
          <w:sz w:val="22"/>
        </w:rPr>
      </w:pPr>
      <w:r w:rsidRPr="00F66F50">
        <w:rPr>
          <w:rStyle w:val="Style13ptBold"/>
          <w:b w:val="0"/>
          <w:color w:val="000000" w:themeColor="text1"/>
          <w:sz w:val="22"/>
        </w:rPr>
        <w:t>“On the political side I think it’s a gift to the Republicans,” she said on Thursday. “We want to talk about what they’re doing to undermine working families in our country, and what we are doing to increase their payrolls and lower their costs.”</w:t>
      </w:r>
    </w:p>
    <w:p w14:paraId="7A684A4A" w14:textId="77777777" w:rsidR="00EA5DB5" w:rsidRPr="00F66F50" w:rsidRDefault="00EA5DB5" w:rsidP="00EA5DB5">
      <w:pPr>
        <w:rPr>
          <w:rStyle w:val="StyleUnderline"/>
          <w:color w:val="000000" w:themeColor="text1"/>
        </w:rPr>
      </w:pPr>
      <w:r w:rsidRPr="00F66F50">
        <w:rPr>
          <w:rStyle w:val="StyleUnderline"/>
          <w:color w:val="000000" w:themeColor="text1"/>
        </w:rPr>
        <w:t>A Quinnipiac poll released last Thursday showed that if Democrats win control of the House, more than 70 per cent of their supporters want them to begin impeachment proceedings.</w:t>
      </w:r>
    </w:p>
    <w:p w14:paraId="0DF6F2DC" w14:textId="77777777" w:rsidR="00EA5DB5" w:rsidRPr="00F66F50" w:rsidRDefault="00EA5DB5" w:rsidP="00EA5DB5">
      <w:pPr>
        <w:rPr>
          <w:rStyle w:val="StyleUnderline"/>
          <w:color w:val="000000" w:themeColor="text1"/>
        </w:rPr>
      </w:pPr>
      <w:r w:rsidRPr="00F66F50">
        <w:rPr>
          <w:rStyle w:val="StyleUnderline"/>
          <w:color w:val="000000" w:themeColor="text1"/>
        </w:rPr>
        <w:t>Yet for all the talk of a Democratic wave in November, it is far from clear they will get the votes to seize the House. Many observers believe there is a better chance to take control of the Senate.</w:t>
      </w:r>
    </w:p>
    <w:p w14:paraId="55CFA189" w14:textId="77777777" w:rsidR="00EA5DB5" w:rsidRPr="00563DED" w:rsidRDefault="00EA5DB5" w:rsidP="00EA5DB5"/>
    <w:p w14:paraId="5854AAE7" w14:textId="77777777" w:rsidR="00F95E4E" w:rsidRDefault="00F95E4E" w:rsidP="00F95E4E">
      <w:pPr>
        <w:pStyle w:val="Heading3"/>
      </w:pPr>
      <w:r>
        <w:t xml:space="preserve">Impeachment Proceedings =&gt; Lashout </w:t>
      </w:r>
    </w:p>
    <w:p w14:paraId="432D39AF" w14:textId="77777777" w:rsidR="00F95E4E" w:rsidRPr="00AC3CF7" w:rsidRDefault="00F95E4E" w:rsidP="00F95E4E"/>
    <w:p w14:paraId="390AB947" w14:textId="77777777" w:rsidR="00F95E4E" w:rsidRDefault="00F95E4E" w:rsidP="00F95E4E">
      <w:pPr>
        <w:pStyle w:val="Heading4"/>
      </w:pPr>
      <w:r>
        <w:t>Impeachment proceedings cause Trump lashout -- which triggers war with North Korea or Iran.</w:t>
      </w:r>
    </w:p>
    <w:p w14:paraId="6B72B64D" w14:textId="77777777" w:rsidR="00F95E4E" w:rsidRPr="007E47D3" w:rsidRDefault="00F95E4E" w:rsidP="00F95E4E">
      <w:r w:rsidRPr="006F0912">
        <w:t xml:space="preserve">Nancy </w:t>
      </w:r>
      <w:r w:rsidRPr="006F0912">
        <w:rPr>
          <w:rStyle w:val="Style13ptBold"/>
        </w:rPr>
        <w:t>LeTourneau</w:t>
      </w:r>
      <w:r w:rsidRPr="006F0912">
        <w:t xml:space="preserve"> </w:t>
      </w:r>
      <w:r>
        <w:t>4-17-20</w:t>
      </w:r>
      <w:r w:rsidRPr="006F0912">
        <w:rPr>
          <w:rStyle w:val="Style13ptBold"/>
        </w:rPr>
        <w:t>18</w:t>
      </w:r>
      <w:r>
        <w:t xml:space="preserve"> -- </w:t>
      </w:r>
      <w:r w:rsidRPr="006F0912">
        <w:t>Nancy LeTourneau is a contributing writer for the Washington Monthly.</w:t>
      </w:r>
      <w:r w:rsidRPr="007B686E">
        <w:t xml:space="preserve"> ["Why Trump will lash out rather than resign", Accessible Online at: https://washingtonmonthly.com/2018/04/17/be-prepared-for-trump-to-lash-out-rather-than-resign/] @ AG</w:t>
      </w:r>
    </w:p>
    <w:p w14:paraId="2AC89C30" w14:textId="77777777" w:rsidR="00F95E4E" w:rsidRPr="00AC3CF7" w:rsidRDefault="00F95E4E" w:rsidP="00F95E4E">
      <w:r w:rsidRPr="00AC3CF7">
        <w:t>Both the Mueller team and the U.S. Attorney’s Office for the Southern District of New York seem to be closing in on evidence of criminal activity on the part of the President of the United States and his associates. As charges become more likely, it is worth taking a moment to consider how Trump might respond, based on what we know about him.</w:t>
      </w:r>
    </w:p>
    <w:p w14:paraId="6D1CACC9" w14:textId="77777777" w:rsidR="00F95E4E" w:rsidRPr="00D66636" w:rsidRDefault="00F95E4E" w:rsidP="00F95E4E">
      <w:pPr>
        <w:rPr>
          <w:rStyle w:val="StyleUnderline"/>
        </w:rPr>
      </w:pPr>
      <w:r w:rsidRPr="00D66636">
        <w:rPr>
          <w:rStyle w:val="StyleUnderline"/>
        </w:rPr>
        <w:t>There are those who have suggested that, if the president feels cornered, he might resign. But let’s take a look at what someone who knows the man pretty well, Tony Schwartz</w:t>
      </w:r>
      <w:r w:rsidRPr="00AC3CF7">
        <w:t xml:space="preserve"> (ghostwriter for The Art of the Deal), </w:t>
      </w:r>
      <w:r w:rsidRPr="00D66636">
        <w:rPr>
          <w:rStyle w:val="StyleUnderline"/>
        </w:rPr>
        <w:t>has written about Trump.</w:t>
      </w:r>
    </w:p>
    <w:p w14:paraId="001D8293" w14:textId="77777777" w:rsidR="00F95E4E" w:rsidRPr="00AC3CF7" w:rsidRDefault="00F95E4E" w:rsidP="00F95E4E">
      <w:r w:rsidRPr="004A2473">
        <w:rPr>
          <w:rStyle w:val="Emphasis"/>
        </w:rPr>
        <w:t>To survive, I concluded from our conversations, Trump felt compelled to go to war with the world. It was a binary, zero-sum choice for him: You either dominated or you submitted.</w:t>
      </w:r>
      <w:r w:rsidRPr="004A2473">
        <w:rPr>
          <w:rStyle w:val="StyleUnderline"/>
        </w:rPr>
        <w:t xml:space="preserve"> You either created and exploited fear, or you succumbed to it…Trump grew up fighting for his life and taking no prisoners. In countless conversations, he made clear to me that he treated every encounter as a contest he had to win, because the only other option from his perspective was to lose, and that was the equivalent of obliteration.</w:t>
      </w:r>
    </w:p>
    <w:p w14:paraId="0726F615" w14:textId="77777777" w:rsidR="00F95E4E" w:rsidRPr="00AC3CF7" w:rsidRDefault="00F95E4E" w:rsidP="00F95E4E">
      <w:r w:rsidRPr="0098623B">
        <w:rPr>
          <w:rStyle w:val="StyleUnderline"/>
        </w:rPr>
        <w:t>When someone’s view is that losing is the equivalent of obliteration, they aren’t very likely to resign when challenged</w:t>
      </w:r>
      <w:r w:rsidRPr="00AC3CF7">
        <w:t xml:space="preserve">—even with the consequences Trump could face. As Schwartz said, </w:t>
      </w:r>
      <w:r w:rsidRPr="0098623B">
        <w:rPr>
          <w:rStyle w:val="StyleUnderline"/>
        </w:rPr>
        <w:t>he will fight for his life and take no prisoners</w:t>
      </w:r>
      <w:r w:rsidRPr="00AC3CF7">
        <w:t>. Given that we’re talking about a president,that is a scary thought to contemplate. But it does no good to deny the reality that we are very likely to face fairly soon.</w:t>
      </w:r>
    </w:p>
    <w:p w14:paraId="7CBB2B57" w14:textId="77777777" w:rsidR="00F95E4E" w:rsidRPr="00AC3CF7" w:rsidRDefault="00F95E4E" w:rsidP="00F95E4E">
      <w:r w:rsidRPr="00AC3CF7">
        <w:t xml:space="preserve">It is pointless to try to imagine specifically what Trump might do. He is more short-sighted and impulsive than most of us can imagine. But </w:t>
      </w:r>
      <w:r w:rsidRPr="00AB0CA3">
        <w:rPr>
          <w:rStyle w:val="StyleUnderline"/>
        </w:rPr>
        <w:t>I’m fairly certain that his first move will be to lash out with all of his presidential power at the people he sees as a direct threat</w:t>
      </w:r>
      <w:r w:rsidRPr="00AC3CF7">
        <w:t>. That’s why it is worth paying attention to what is happening with Rod Rosenstein.</w:t>
      </w:r>
    </w:p>
    <w:p w14:paraId="337A9B2A" w14:textId="77777777" w:rsidR="00F95E4E" w:rsidRPr="00AC3CF7" w:rsidRDefault="00F95E4E" w:rsidP="00F95E4E">
      <w:r w:rsidRPr="00AC3CF7">
        <w:t>Recently Rep. Devin Nunes demanded that the Justice Department provide him with a copy the document detailing how the Russian investigation started. While that request was being considered, Nunes threatened to impeach Rosenstein if the request was denied. That crisis was averted when the Justice Department gave him access to a redacted copy.</w:t>
      </w:r>
    </w:p>
    <w:p w14:paraId="019F5A7A" w14:textId="77777777" w:rsidR="00F95E4E" w:rsidRPr="00AC3CF7" w:rsidRDefault="00F95E4E" w:rsidP="00F95E4E">
      <w:r w:rsidRPr="00AC3CF7">
        <w:t>No sooner had that one been resolved than Representatives Nunes, Goodlatte and Gowdy demanded to see copies of all of the memos Comey turned over to the special prosecutor detailing meetings he had with the president. Norm Eisen explains what’s up.</w:t>
      </w:r>
    </w:p>
    <w:p w14:paraId="595EA0FB" w14:textId="77777777" w:rsidR="00F95E4E" w:rsidRPr="00AC3CF7" w:rsidRDefault="00F95E4E" w:rsidP="00F95E4E">
      <w:r w:rsidRPr="00AC3CF7">
        <w:t>Make no mistake about it. It is clear that Nunes is determined to push Rosenstein to the point that the Deputy Attorney General has to say “no” in order to protect the investigation. At that point, the president will use his lack of cooperation as an excuse to fire Rosenstein.</w:t>
      </w:r>
    </w:p>
    <w:p w14:paraId="1E52B2E6" w14:textId="77777777" w:rsidR="00F95E4E" w:rsidRPr="00AC3CF7" w:rsidRDefault="00F95E4E" w:rsidP="00F95E4E">
      <w:r w:rsidRPr="00AC3CF7">
        <w:t xml:space="preserve">Frankly, </w:t>
      </w:r>
      <w:r w:rsidRPr="00522189">
        <w:rPr>
          <w:rStyle w:val="StyleUnderline"/>
        </w:rPr>
        <w:t>if I had to chose between a constitutional crisis and a war with North Korea or Iran as Trump’s response to being cornered, I’d choose the former</w:t>
      </w:r>
      <w:r w:rsidRPr="00AC3CF7">
        <w:t xml:space="preserve">. But I firmly believe those are the stakes we’re heading towards, and I am the opposite of an alarmist by nature. As Schwartz wrote, </w:t>
      </w:r>
      <w:r w:rsidRPr="00522189">
        <w:rPr>
          <w:rStyle w:val="Emphasis"/>
        </w:rPr>
        <w:t>“The more [Trump] feels at the mercy of forces he cannot control—and he is surely feeling that now—the more resentful, desperate and impulsive he becomes.”</w:t>
      </w:r>
    </w:p>
    <w:p w14:paraId="65A5EE34" w14:textId="77777777" w:rsidR="00F95E4E" w:rsidRPr="00AC3CF7" w:rsidRDefault="00F95E4E" w:rsidP="00F95E4E">
      <w:r w:rsidRPr="00AC3CF7">
        <w:t>Strap yourselves in folks, this president is about to take our country and democracy on a bumpy ride.</w:t>
      </w:r>
    </w:p>
    <w:p w14:paraId="29B03A20" w14:textId="77777777" w:rsidR="00F95E4E" w:rsidRDefault="00F95E4E" w:rsidP="00F95E4E">
      <w:pPr>
        <w:pStyle w:val="Heading4"/>
      </w:pPr>
      <w:r>
        <w:t xml:space="preserve">Trump lashes out if he gets impeached </w:t>
      </w:r>
    </w:p>
    <w:p w14:paraId="68B2B36A" w14:textId="77777777" w:rsidR="00F95E4E" w:rsidRDefault="00F95E4E" w:rsidP="00F95E4E">
      <w:r>
        <w:t xml:space="preserve">Stephen </w:t>
      </w:r>
      <w:r w:rsidRPr="00EB1011">
        <w:rPr>
          <w:rStyle w:val="Style13ptBold"/>
        </w:rPr>
        <w:t>Kinzer 17</w:t>
      </w:r>
      <w:r>
        <w:t xml:space="preserve"> – senior fellow at the Watson Institute for International and Public Affairs at Brown University. “Why we need four years of Trump” Boston Globe. June 23, 2017. </w:t>
      </w:r>
      <w:hyperlink r:id="rId26" w:history="1">
        <w:r w:rsidRPr="008139D2">
          <w:rPr>
            <w:rStyle w:val="Hyperlink"/>
          </w:rPr>
          <w:t>https://www.bostonglobe.com/opinion/2017/06/23/why-need-four-years-trump/mRm0mMoAzjG42yHzQ0AV2N/story.html</w:t>
        </w:r>
      </w:hyperlink>
      <w:r>
        <w:t xml:space="preserve"> //RP</w:t>
      </w:r>
    </w:p>
    <w:p w14:paraId="2A99E8E3" w14:textId="77777777" w:rsidR="00F95E4E" w:rsidRDefault="00F95E4E" w:rsidP="00F95E4E">
      <w:r>
        <w:t xml:space="preserve">OUTRAGE AT President Trump’s behavior and policies is already leading to speculation over whether he will manage to complete his term of office. Speculation over how he might fall is a favorite after-dinner topic. Impeachment, criminal conviction, removal by the Cabinet, resignation, secret coup by deep state intelligence officers — all figure in the guessing game. As Trump intensifies his embrace of foreign tyrants and domestic plutocrats, these guesses take on an aspect of hope. </w:t>
      </w:r>
      <w:r w:rsidRPr="00EB1011">
        <w:rPr>
          <w:u w:val="single"/>
        </w:rPr>
        <w:t>For the growing number of Americans who abhor Trump, the prospect of being rid of him is thrilling.</w:t>
      </w:r>
    </w:p>
    <w:p w14:paraId="6D881E36" w14:textId="77777777" w:rsidR="00F95E4E" w:rsidRPr="00034772" w:rsidRDefault="00F95E4E" w:rsidP="00F95E4E">
      <w:pPr>
        <w:rPr>
          <w:u w:val="single"/>
        </w:rPr>
      </w:pPr>
      <w:r w:rsidRPr="00EB1011">
        <w:rPr>
          <w:rStyle w:val="Emphasis"/>
        </w:rPr>
        <w:t>It shouldn’t be</w:t>
      </w:r>
      <w:r>
        <w:t xml:space="preserve">. </w:t>
      </w:r>
      <w:r w:rsidRPr="00EB1011">
        <w:rPr>
          <w:u w:val="single"/>
        </w:rPr>
        <w:t>Our country’s long-term interest will be best served if Trump remains in office until 2021.</w:t>
      </w:r>
      <w:r>
        <w:t xml:space="preserve"> That would be a shock treatment like no other for the American people</w:t>
      </w:r>
      <w:r w:rsidRPr="000956E6">
        <w:t xml:space="preserve">. </w:t>
      </w:r>
      <w:r w:rsidRPr="00034772">
        <w:rPr>
          <w:rStyle w:val="Emphasis"/>
        </w:rPr>
        <w:t>It will show us,</w:t>
      </w:r>
      <w:r w:rsidRPr="00034772">
        <w:rPr>
          <w:u w:val="single"/>
        </w:rPr>
        <w:t xml:space="preserve"> through much pain, </w:t>
      </w:r>
      <w:r w:rsidRPr="00034772">
        <w:rPr>
          <w:rStyle w:val="Emphasis"/>
        </w:rPr>
        <w:t>how dangerous it is to elect ignorant demagogues</w:t>
      </w:r>
      <w:r>
        <w:t xml:space="preserve">. </w:t>
      </w:r>
      <w:r w:rsidRPr="00034772">
        <w:rPr>
          <w:u w:val="single"/>
        </w:rPr>
        <w:t xml:space="preserve">That might allow future historians to see a four-year Trump presidency as a watershed in American politics, the moment </w:t>
      </w:r>
      <w:r w:rsidRPr="00034772">
        <w:rPr>
          <w:rStyle w:val="Emphasis"/>
        </w:rPr>
        <w:t>when we realized the folly of our ways</w:t>
      </w:r>
      <w:r w:rsidRPr="00034772">
        <w:rPr>
          <w:u w:val="single"/>
        </w:rPr>
        <w:t xml:space="preserve"> and began to repen</w:t>
      </w:r>
      <w:r>
        <w:t xml:space="preserve">t. </w:t>
      </w:r>
      <w:r w:rsidRPr="00034772">
        <w:rPr>
          <w:u w:val="single"/>
        </w:rPr>
        <w:t>Backlash against Trump could produce a wave of support for policies opposite to his, including more restrained foreign policies and challenges to the power of wealth at home.</w:t>
      </w:r>
    </w:p>
    <w:p w14:paraId="19FBDDFA" w14:textId="77777777" w:rsidR="00F95E4E" w:rsidRDefault="00F95E4E" w:rsidP="00F95E4E">
      <w:r>
        <w:t xml:space="preserve">The alternative could be a generation of rule by billionaires and Republican ayatollahs. Both groups would be thrilled if Trump were to leave office prematurely and give way to Vice President Mike Pence. </w:t>
      </w:r>
      <w:r w:rsidRPr="00FC3B61">
        <w:rPr>
          <w:rStyle w:val="Emphasis"/>
        </w:rPr>
        <w:t>Pence would be just as</w:t>
      </w:r>
      <w:r w:rsidRPr="00FC3B61">
        <w:rPr>
          <w:u w:val="single"/>
        </w:rPr>
        <w:t xml:space="preserve"> abject </w:t>
      </w:r>
      <w:r w:rsidRPr="00FC3B61">
        <w:rPr>
          <w:rStyle w:val="Emphasis"/>
        </w:rPr>
        <w:t>a servant of corporate power</w:t>
      </w:r>
      <w:r w:rsidRPr="00FC3B61">
        <w:rPr>
          <w:u w:val="single"/>
        </w:rPr>
        <w:t xml:space="preserve"> as Trump has turned out to be</w:t>
      </w:r>
      <w:r>
        <w:t>, but with the patina of respectability. Even his form of misogyny is more socially acceptable: Instead of boasting about grabbing women, Pence refuses to dine alone with any woman other than his wife. Trump personifies the vulgarity of his assault on democracy. Pence is smooth enough to hide it.</w:t>
      </w:r>
    </w:p>
    <w:p w14:paraId="6E7F8A12" w14:textId="77777777" w:rsidR="00F95E4E" w:rsidRDefault="00F95E4E" w:rsidP="00F95E4E">
      <w:r>
        <w:t>The panic that seized much of America’s ruling elite when Trump was elected has subsided. He has turned out not to be the rebel he claimed to be during his campaign. His tax proposal is a giveaway to the super-rich beyond even the super-rich’s dreams. Polluters, oil companies, and arms makers revel in his presidency. Far from draining the Washington swamp, as he promised, he wallows in it. A creeping fear, however, dampens the jubilation of those who benefit from Trump’s policies. His wretched excess could sour Americans to the point where they begin electing leaders who are his opposite — not just in style, but in substance. The best way to avoid this would be to ease Trump out of office and replace him with a figure like Pence: more extreme but less oafish.</w:t>
      </w:r>
    </w:p>
    <w:p w14:paraId="2DE0D4F8" w14:textId="77777777" w:rsidR="00F95E4E" w:rsidRDefault="00F95E4E" w:rsidP="00F95E4E">
      <w:r>
        <w:t xml:space="preserve">Those who want to see Trump’s policies made permanent have an interest in easing him aside. The ascension of figures like Pence and Speaker of the House Paul Ryan, who exemplify the ethos of robbing the poor to help the rich, would lessen the risk that those policies could be reversed after the next election. Using tools from judicial appointments to gerrymandering to voter suppression, a new group of leaders in Washington could establish a form of hegemony unique in our history. By turning back the social clock to the pre-New Deal era — which is their goal — </w:t>
      </w:r>
      <w:r w:rsidRPr="00FC3B61">
        <w:rPr>
          <w:u w:val="single"/>
        </w:rPr>
        <w:t>this crop of smooth-talking wreckers could push American society toward an explosive level of polarization</w:t>
      </w:r>
      <w:r>
        <w:t>.</w:t>
      </w:r>
    </w:p>
    <w:p w14:paraId="2556EE76" w14:textId="77777777" w:rsidR="00F95E4E" w:rsidRPr="00FC3B61" w:rsidRDefault="00F95E4E" w:rsidP="00F95E4E">
      <w:pPr>
        <w:rPr>
          <w:u w:val="single"/>
        </w:rPr>
      </w:pPr>
      <w:r w:rsidRPr="00FC3B61">
        <w:rPr>
          <w:u w:val="single"/>
        </w:rPr>
        <w:t>Keeping Trump in power is the best way to avoid this</w:t>
      </w:r>
      <w:r>
        <w:t xml:space="preserve">. It does, however, entail one profound risk: war. </w:t>
      </w:r>
      <w:r w:rsidRPr="00FC3B61">
        <w:rPr>
          <w:rStyle w:val="Emphasis"/>
        </w:rPr>
        <w:t>If Trump’s presidency begins to collapse</w:t>
      </w:r>
      <w:r w:rsidRPr="00FC3B61">
        <w:rPr>
          <w:u w:val="single"/>
        </w:rPr>
        <w:t>, he may be tempted to launch a “</w:t>
      </w:r>
      <w:r w:rsidRPr="00FC3B61">
        <w:rPr>
          <w:rStyle w:val="Emphasis"/>
        </w:rPr>
        <w:t xml:space="preserve">wag-the-dog” attack on another country. </w:t>
      </w:r>
      <w:r w:rsidRPr="00FC3B61">
        <w:rPr>
          <w:u w:val="single"/>
        </w:rPr>
        <w:t>Distracting public attention this way is a tried and true tactic</w:t>
      </w:r>
      <w:r>
        <w:t xml:space="preserve">, codified in Shakespeare’s dictum that leaders should “busy giddy minds with foreign quarrels.” </w:t>
      </w:r>
      <w:r w:rsidRPr="00FC3B61">
        <w:rPr>
          <w:u w:val="single"/>
        </w:rPr>
        <w:t>Cooking up a provocation to justify an attack on evil North Korea or dastardly Iran would be laughably easy.</w:t>
      </w:r>
      <w:r>
        <w:t xml:space="preserve"> </w:t>
      </w:r>
      <w:r w:rsidRPr="00FC3B61">
        <w:rPr>
          <w:u w:val="single"/>
        </w:rPr>
        <w:t xml:space="preserve">If Trump begins to feel trapped, </w:t>
      </w:r>
      <w:r w:rsidRPr="00FC3B61">
        <w:rPr>
          <w:rStyle w:val="Emphasis"/>
        </w:rPr>
        <w:t>he could lash out</w:t>
      </w:r>
      <w:r w:rsidRPr="00FC3B61">
        <w:rPr>
          <w:u w:val="single"/>
        </w:rPr>
        <w:t xml:space="preserve"> in a way that paves the </w:t>
      </w:r>
      <w:r w:rsidRPr="00FC3B61">
        <w:rPr>
          <w:rStyle w:val="Emphasis"/>
        </w:rPr>
        <w:t>path toward Armageddon</w:t>
      </w:r>
      <w:r>
        <w:t xml:space="preserve">. Yet </w:t>
      </w:r>
      <w:r w:rsidRPr="00FC3B61">
        <w:rPr>
          <w:u w:val="single"/>
        </w:rPr>
        <w:t>if we can avoid that fate, the world will in the long run be safer if he is allowed to blunder his way to the end of his term</w:t>
      </w:r>
      <w:r>
        <w:t xml:space="preserve"> — </w:t>
      </w:r>
      <w:r w:rsidRPr="00FC3B61">
        <w:rPr>
          <w:u w:val="single"/>
        </w:rPr>
        <w:t>and in the process convince Americans never again to turn to anyone remotely like him.</w:t>
      </w:r>
    </w:p>
    <w:p w14:paraId="1306D978" w14:textId="77777777" w:rsidR="00F95E4E" w:rsidRDefault="00F95E4E" w:rsidP="00F95E4E">
      <w:r>
        <w:t xml:space="preserve">A full term for Trump will mean four years of pain for millions of Americans who were not born with his advantages, four more years of spectacular profit for the richest 1 percent, a four-year assault on our natural environment, and four years of blundering around the world, possibly at the cost of many lives. A truncated term could lead to all of that for a generation. The best strategy for those who wish Trump ill is to wish him well. </w:t>
      </w:r>
      <w:r w:rsidRPr="00FC3B61">
        <w:rPr>
          <w:u w:val="single"/>
        </w:rPr>
        <w:t>Rather than rushing to dig his grave, we should hold tight for four years and let him dig it himself.</w:t>
      </w:r>
    </w:p>
    <w:p w14:paraId="2806C022" w14:textId="77777777" w:rsidR="00EA5DB5" w:rsidRDefault="00EA5DB5" w:rsidP="00EA5DB5">
      <w:pPr>
        <w:pStyle w:val="Heading3"/>
      </w:pPr>
      <w:r>
        <w:t>Impeachment Undermines Government Legitimacy</w:t>
      </w:r>
    </w:p>
    <w:p w14:paraId="2605AED2" w14:textId="77777777" w:rsidR="00EA5DB5" w:rsidRPr="005C3087" w:rsidRDefault="00EA5DB5" w:rsidP="00EA5DB5"/>
    <w:p w14:paraId="4310794B" w14:textId="77777777" w:rsidR="00EA5DB5" w:rsidRDefault="00EA5DB5" w:rsidP="00EA5DB5">
      <w:pPr>
        <w:pStyle w:val="Heading4"/>
      </w:pPr>
      <w:r>
        <w:t>Impeachment undermines the legitimacy of the American government</w:t>
      </w:r>
    </w:p>
    <w:p w14:paraId="6A0A0544" w14:textId="77777777" w:rsidR="00EA5DB5" w:rsidRDefault="00EA5DB5" w:rsidP="00EA5DB5">
      <w:r>
        <w:t xml:space="preserve">Kevin D. </w:t>
      </w:r>
      <w:r w:rsidRPr="00034772">
        <w:rPr>
          <w:rStyle w:val="Style13ptBold"/>
        </w:rPr>
        <w:t>Williamson 17</w:t>
      </w:r>
      <w:r>
        <w:t xml:space="preserve"> – an American conservative commentator. He is the theater critic for The New Criterion. “Three and a Half More Years!” National Review. August 20, 2017. </w:t>
      </w:r>
      <w:hyperlink r:id="rId27" w:history="1">
        <w:r w:rsidRPr="008139D2">
          <w:rPr>
            <w:rStyle w:val="Hyperlink"/>
          </w:rPr>
          <w:t>https://www.nationalreview.com/2017/08/trump-impeachment-bad-idea//RP</w:t>
        </w:r>
      </w:hyperlink>
    </w:p>
    <w:p w14:paraId="1D78E56F" w14:textId="77777777" w:rsidR="00EA5DB5" w:rsidRDefault="00EA5DB5" w:rsidP="00EA5DB5">
      <w:r>
        <w:t>The case against driving Trump from office</w:t>
      </w:r>
    </w:p>
    <w:p w14:paraId="4206A419" w14:textId="77777777" w:rsidR="00EA5DB5" w:rsidRPr="00346B00" w:rsidRDefault="00EA5DB5" w:rsidP="00EA5DB5">
      <w:pPr>
        <w:rPr>
          <w:rStyle w:val="Emphasis"/>
        </w:rPr>
      </w:pPr>
      <w:r w:rsidRPr="00346B00">
        <w:rPr>
          <w:u w:val="single"/>
        </w:rPr>
        <w:t>The campaign to make</w:t>
      </w:r>
      <w:r>
        <w:t xml:space="preserve"> Donald </w:t>
      </w:r>
      <w:r w:rsidRPr="00346B00">
        <w:rPr>
          <w:u w:val="single"/>
        </w:rPr>
        <w:t>Trump president of these United States was a terrible idea.</w:t>
      </w:r>
      <w:r>
        <w:t xml:space="preserve"> </w:t>
      </w:r>
      <w:r w:rsidRPr="00346B00">
        <w:rPr>
          <w:rStyle w:val="Emphasis"/>
        </w:rPr>
        <w:t>The campaign to drive him from office is a worse one.</w:t>
      </w:r>
    </w:p>
    <w:p w14:paraId="13D22595" w14:textId="77777777" w:rsidR="00EA5DB5" w:rsidRPr="00346B00" w:rsidRDefault="00EA5DB5" w:rsidP="00EA5DB5">
      <w:pPr>
        <w:rPr>
          <w:u w:val="single"/>
        </w:rPr>
      </w:pPr>
      <w:r>
        <w:t xml:space="preserve">House Democrats Brad Sherman of California and Al Green of Texas filed articles of impeachment against Trump in July. Representative Green had been talking about impeachment practically since Trump was sworn in (which was only a few months ago, impossible as that seems). Similar symbolic articles were filed against Ronald Reagan and George W. Bush — and against Bill Clinton, too, separate from the House’s later impeachment of him. The Sherman-Green impeachment effort is symbolic only because Democrats’ woeful congressional position ensures that the project is stillborn. </w:t>
      </w:r>
      <w:r w:rsidRPr="00346B00">
        <w:rPr>
          <w:u w:val="single"/>
        </w:rPr>
        <w:t>If Democrats had the numbers, they would impeach Trump — and if they get the numbers, they will.</w:t>
      </w:r>
    </w:p>
    <w:p w14:paraId="7FF87814" w14:textId="77777777" w:rsidR="00EA5DB5" w:rsidRDefault="00EA5DB5" w:rsidP="00EA5DB5">
      <w:r>
        <w:t>But that isn’t Plan A. Plan A is anarchy.</w:t>
      </w:r>
    </w:p>
    <w:p w14:paraId="7A2384E2" w14:textId="77777777" w:rsidR="00EA5DB5" w:rsidRDefault="00EA5DB5" w:rsidP="00EA5DB5">
      <w:r>
        <w:t>As Trump prepared to take the oath of office, a group of sundry leftists of the anarchist variety declared their intention to “Become Ungovernable,” and they have made some progress on that front, from the violent protests surrounding the inauguration itself to the riots at Berkeley and on other college campuses. The Democratic establishment and its media allies — the Respectable Left — play a good-cop/bad-cop game with the blackshirts and rioters. The black bloc exercises a heckler’s veto, and the campus administrators and municipal authorities pretend to be saddened that they are obliged to bar conservative speakers from their campuses or restrict public discourse. The nice progressives in cardigans assure us that they deplore the violence of Antifa and similar goon squads, but they know who their friends are — and, more important, who they aren’t. Charles Murray can’t speak on a college campus without being physically assaulted, but the real danger, these progressives tell us, is that the NRA made a recruiting video.</w:t>
      </w:r>
    </w:p>
    <w:p w14:paraId="3FADC86A" w14:textId="77777777" w:rsidR="00EA5DB5" w:rsidRDefault="00EA5DB5" w:rsidP="00EA5DB5">
      <w:r>
        <w:t>Feed the churn, feel the burn.</w:t>
      </w:r>
    </w:p>
    <w:p w14:paraId="08EE5D28" w14:textId="77777777" w:rsidR="00EA5DB5" w:rsidRDefault="00EA5DB5" w:rsidP="00EA5DB5">
      <w:r>
        <w:t>If there’s a crisis, they’ll amplify it, even if they have to lie — e.g., CNN’s complete fabrication about a Google engineer “who argued women aren’t biologically fit for tech jobs.” If there isn’t a crisis or a scandal, they’ll manufacture one: Colin Kaepernick can’t get a job in Donald Trump’s America! Angels and ministers of grace defend us. Progressive talk radio is a sty of conspiracy theories, hysteria, and bigotry that makes right-wing talk radio sound like Tractatus Logico–Philosophicus — which is not easy to do, because right-wing talk radio is bonkers. Cable-news commentary from the left is nearly as bad.</w:t>
      </w:r>
    </w:p>
    <w:p w14:paraId="3B78886B" w14:textId="77777777" w:rsidR="00EA5DB5" w:rsidRDefault="00EA5DB5" w:rsidP="00EA5DB5">
      <w:r>
        <w:t>Institutional Democrats use the state and local governments they control as political weapons, and they have made great strides in politicizing business life. When the nation’s dairy producers declined to make a statement on the events in Charlottesville, Jesse Singal of New York magazine wrote: “You are either with us or against us, milk!” He was joking, but the joke is funny because it is so close to the facts. Progressives have boycotted L.L. Bean because one of its board members made a donation to a political-action committee that supported Trump. That wasn’t the company using the company’s money to support a candidate, just a board member who has a life outside of being on the board of L.L. Bean.</w:t>
      </w:r>
    </w:p>
    <w:p w14:paraId="1A165640" w14:textId="77777777" w:rsidR="00EA5DB5" w:rsidRDefault="00EA5DB5" w:rsidP="00EA5DB5">
      <w:r>
        <w:t>And, of course, local “community organizers” take a sudden interest in monuments that have been sitting in local parks for a century.</w:t>
      </w:r>
    </w:p>
    <w:p w14:paraId="65F7A5DF" w14:textId="77777777" w:rsidR="00EA5DB5" w:rsidRDefault="00EA5DB5" w:rsidP="00EA5DB5">
      <w:r w:rsidRPr="00346B00">
        <w:rPr>
          <w:u w:val="single"/>
        </w:rPr>
        <w:t>Trump was, and is, unfit for the office he holds</w:t>
      </w:r>
      <w:r>
        <w:t>. He is also the duly elected president of the United States of America.</w:t>
      </w:r>
    </w:p>
    <w:p w14:paraId="68A346EF" w14:textId="77777777" w:rsidR="00EA5DB5" w:rsidRDefault="00EA5DB5" w:rsidP="00EA5DB5">
      <w:r w:rsidRPr="00346B00">
        <w:rPr>
          <w:u w:val="single"/>
        </w:rPr>
        <w:t xml:space="preserve">Trump, being Trump, adds his own chaos to the mix: his </w:t>
      </w:r>
      <w:r>
        <w:t xml:space="preserve">petulant </w:t>
      </w:r>
      <w:r w:rsidRPr="00346B00">
        <w:rPr>
          <w:u w:val="single"/>
        </w:rPr>
        <w:t>schoolboy tweeting</w:t>
      </w:r>
      <w:r>
        <w:t xml:space="preserve">, his </w:t>
      </w:r>
      <w:r w:rsidRPr="00AA39C8">
        <w:rPr>
          <w:u w:val="single"/>
        </w:rPr>
        <w:t>Queeg-and-the-strawberries press conferences</w:t>
      </w:r>
      <w:r>
        <w:t xml:space="preserve">, his penchant for </w:t>
      </w:r>
      <w:r w:rsidRPr="00AA39C8">
        <w:rPr>
          <w:u w:val="single"/>
        </w:rPr>
        <w:t>surrounding himself with nutcases like Steve Bannon</w:t>
      </w:r>
      <w:r>
        <w:t xml:space="preserve"> and his gormless children and in-laws. </w:t>
      </w:r>
      <w:r w:rsidRPr="00AA39C8">
        <w:rPr>
          <w:u w:val="single"/>
        </w:rPr>
        <w:t>If what you want is chaos, then</w:t>
      </w:r>
      <w:r>
        <w:t xml:space="preserve"> Donald J.</w:t>
      </w:r>
      <w:r w:rsidRPr="00AA39C8">
        <w:rPr>
          <w:u w:val="single"/>
        </w:rPr>
        <w:t xml:space="preserve"> Trump</w:t>
      </w:r>
      <w:r>
        <w:t xml:space="preserve"> — a retired game-show host who apparently believes there were “a lot of good people” at a neo-Nazi rally that ended with a political murder — </w:t>
      </w:r>
      <w:r w:rsidRPr="00AA39C8">
        <w:rPr>
          <w:u w:val="single"/>
        </w:rPr>
        <w:t>is your man</w:t>
      </w:r>
      <w:r>
        <w:t>. You could hardly do better.</w:t>
      </w:r>
    </w:p>
    <w:p w14:paraId="5AE52061" w14:textId="77777777" w:rsidR="00EA5DB5" w:rsidRDefault="00EA5DB5" w:rsidP="00EA5DB5">
      <w:r>
        <w:t xml:space="preserve">The Left has a short game and a long one here. The short game is paralyzing Trump if not driving him from office. </w:t>
      </w:r>
      <w:r w:rsidRPr="00AA39C8">
        <w:rPr>
          <w:rStyle w:val="Emphasis"/>
        </w:rPr>
        <w:t>The long game is using Trump to discredit the Republican party</w:t>
      </w:r>
      <w:r w:rsidRPr="00AA39C8">
        <w:rPr>
          <w:u w:val="single"/>
        </w:rPr>
        <w:t xml:space="preserve"> and the conservative movement, both of which have, to their discredit, embraced and defended Trump with various degrees of enthusiasm. </w:t>
      </w:r>
      <w:r>
        <w:t>Some of the smarter right-wing talking mouths on cable news have already developed aggressive amnesia regarding their own complicity in Trump’s rise, and it is likely that many will follow. The line of argument will be: “Hey, I was a big Ted Cruz supporter, really, but, after the primary, it was Trump or Hillary.” Some people will need reminding of what they said and did.</w:t>
      </w:r>
    </w:p>
    <w:p w14:paraId="2318161C" w14:textId="77777777" w:rsidR="00EA5DB5" w:rsidRDefault="00EA5DB5" w:rsidP="00EA5DB5">
      <w:r>
        <w:t>Trump was, and is, unfit for the office he holds. He is also the duly elected president of the United States of America. Nothing since January has changed that.</w:t>
      </w:r>
    </w:p>
    <w:p w14:paraId="6E150716" w14:textId="77777777" w:rsidR="00EA5DB5" w:rsidRDefault="00EA5DB5" w:rsidP="00EA5DB5">
      <w:r>
        <w:t>The Democrats think they are beating the Republicans at their own game. Republicans countenanced cranks who insisted that Barack Obama was a Kenyan and a Muslim, and Democrats raised the stakes with claims that Donald Trump is a Russian plant and a Nazi. A few years ago, John Kerry mournfully scolded Republicans who had, so he claimed, questioned his patriotism. We were all supposed to recoil from the idea of questioning anybody’s patriotism. That was quaint. Now, Democrats insist that their political opponents are traitors, that ordinary politics is treason, and that their rivals ought not only be defeated at the ballot box but jailed. If Robert Mueller has discovered something to justify that kind of talk, he is being awfully quiet about it. The problem for Democrats is that the past 20 years have shown beyond any doubt that the Republicans are the better opposition party. The problem for Republicans is that an effective opposition party eventually ceases to be the opposition and has to govern, a task for which Republicans appear to be unprepared.</w:t>
      </w:r>
    </w:p>
    <w:p w14:paraId="37BDCBCE" w14:textId="77777777" w:rsidR="00EA5DB5" w:rsidRPr="00FC3B61" w:rsidRDefault="00EA5DB5" w:rsidP="00EA5DB5">
      <w:pPr>
        <w:rPr>
          <w:u w:val="single"/>
        </w:rPr>
      </w:pPr>
      <w:r>
        <w:t xml:space="preserve">We cannot allow the current state of affairs, in which the loss of a presidential election is met with ever wilder and more vicious attempts to immobilize the executive, to become the new normal. We cannot treat every lost election as an illegitimate one — which is precisely the direction in which the Democrats have us pointed at the moment. Our federal government already is dysfunctional, and that kind of banana-republic total-war opposition, carried on without rest or relief, will lead to a country that is truly ungovernable and not simply acting ungovernable for short-term political reasons. </w:t>
      </w:r>
      <w:r w:rsidRPr="00AA39C8">
        <w:rPr>
          <w:u w:val="single"/>
        </w:rPr>
        <w:t>Driving Trump from office</w:t>
      </w:r>
      <w:r>
        <w:t xml:space="preserve"> would hurt Republicans in the short term. It </w:t>
      </w:r>
      <w:r w:rsidRPr="00AA39C8">
        <w:rPr>
          <w:u w:val="single"/>
        </w:rPr>
        <w:t>would hurt Democrats a great deal very soon after.</w:t>
      </w:r>
      <w:r>
        <w:t xml:space="preserve"> And, much more important, </w:t>
      </w:r>
      <w:r w:rsidRPr="00AA39C8">
        <w:rPr>
          <w:rStyle w:val="Emphasis"/>
        </w:rPr>
        <w:t>it would do great violence to our constitutional order</w:t>
      </w:r>
      <w:r w:rsidRPr="00AA39C8">
        <w:rPr>
          <w:u w:val="single"/>
        </w:rPr>
        <w:t xml:space="preserve"> and our long and proud history of regular government. </w:t>
      </w:r>
      <w:r>
        <w:t xml:space="preserve">The Yorks wouldn’t have peace with a Lancaster on the throne, and vice versa, but </w:t>
      </w:r>
      <w:r w:rsidRPr="00FC3B61">
        <w:rPr>
          <w:u w:val="single"/>
        </w:rPr>
        <w:t>the United States of America is a republic. Fortunately, the president is only the chief administrator of the federal government, not a personification of the national ideal.</w:t>
      </w:r>
    </w:p>
    <w:p w14:paraId="30994BE6" w14:textId="77777777" w:rsidR="00F95E4E" w:rsidRDefault="00F95E4E" w:rsidP="00F95E4E">
      <w:pPr>
        <w:pStyle w:val="Heading3"/>
      </w:pPr>
      <w:r>
        <w:t xml:space="preserve">AT: Impeachment Key to Democracy </w:t>
      </w:r>
    </w:p>
    <w:p w14:paraId="040188FB" w14:textId="77777777" w:rsidR="00F95E4E" w:rsidRPr="00F74F45" w:rsidRDefault="00F95E4E" w:rsidP="00F95E4E"/>
    <w:p w14:paraId="49F0B12B" w14:textId="77777777" w:rsidR="00F95E4E" w:rsidRDefault="00F95E4E" w:rsidP="00F95E4E">
      <w:pPr>
        <w:pStyle w:val="Heading4"/>
      </w:pPr>
      <w:r>
        <w:t>Impeachment isn’t key to democracy – problems pre-date Trump</w:t>
      </w:r>
    </w:p>
    <w:p w14:paraId="31C98A00" w14:textId="77777777" w:rsidR="00F95E4E" w:rsidRPr="00D249A6" w:rsidRDefault="00F95E4E" w:rsidP="00F95E4E">
      <w:r w:rsidRPr="00672979">
        <w:rPr>
          <w:rStyle w:val="Style13ptBold"/>
        </w:rPr>
        <w:t>Matthews, 18</w:t>
      </w:r>
      <w:r>
        <w:t xml:space="preserve"> – Dylan; (“The myth of an ending: why even removing Trump from office won’t save American democracy” Vox. April 23, 2018. </w:t>
      </w:r>
      <w:r w:rsidRPr="00D249A6">
        <w:t>https://www.vox.com/policy-and-politics/2018/4/23/17233952/trump-democracy-decay-decline-coup-war-collapse-impeachment</w:t>
      </w:r>
    </w:p>
    <w:p w14:paraId="1BBFF180" w14:textId="77777777" w:rsidR="00F95E4E" w:rsidRPr="00D249A6" w:rsidRDefault="00F95E4E" w:rsidP="00F95E4E">
      <w:pPr>
        <w:rPr>
          <w:u w:val="single"/>
        </w:rPr>
      </w:pPr>
      <w:r>
        <w:t xml:space="preserve">What I want to argue with, instead, is the broader intellectual tendency — a yearning, really — of which Davidson’s piece is a part. </w:t>
      </w:r>
      <w:r w:rsidRPr="00D249A6">
        <w:rPr>
          <w:u w:val="single"/>
        </w:rPr>
        <w:t>This yearning</w:t>
      </w:r>
      <w:r w:rsidRPr="00D249A6">
        <w:t xml:space="preserve"> is for something, anything, </w:t>
      </w:r>
      <w:r w:rsidRPr="00D249A6">
        <w:rPr>
          <w:u w:val="single"/>
        </w:rPr>
        <w:t>to end the death loop that American democracy appears to be trapped in, for a big, dramatic blowup to fix the system’s ills. In the liberal imagination, that blowup typically takes the form of Trump’s removal from office, an event that sets us back to a path of normalcy and sane politics.</w:t>
      </w:r>
    </w:p>
    <w:p w14:paraId="2DA08AA0" w14:textId="77777777" w:rsidR="00F95E4E" w:rsidRPr="00D249A6" w:rsidRDefault="00F95E4E" w:rsidP="00F95E4E">
      <w:pPr>
        <w:rPr>
          <w:u w:val="single"/>
        </w:rPr>
      </w:pPr>
      <w:r w:rsidRPr="00D35995">
        <w:rPr>
          <w:u w:val="single"/>
        </w:rPr>
        <w:t xml:space="preserve">This yearning is understandable — but it is both </w:t>
      </w:r>
      <w:r w:rsidRPr="00D35995">
        <w:rPr>
          <w:b/>
          <w:u w:val="single"/>
        </w:rPr>
        <w:t>dangerous and misplaced.</w:t>
      </w:r>
      <w:r w:rsidRPr="00D35995">
        <w:rPr>
          <w:u w:val="single"/>
        </w:rPr>
        <w:t xml:space="preserve"> Ending the Trump presidency</w:t>
      </w:r>
      <w:r w:rsidRPr="00D249A6">
        <w:rPr>
          <w:u w:val="single"/>
        </w:rPr>
        <w:t xml:space="preserve"> will not fix</w:t>
      </w:r>
      <w:r w:rsidRPr="00D35995">
        <w:t xml:space="preserve">, or even substantially ameliorate, most of </w:t>
      </w:r>
      <w:r w:rsidRPr="00D249A6">
        <w:rPr>
          <w:u w:val="single"/>
        </w:rPr>
        <w:t xml:space="preserve">the problems plaguing the American political system. They were </w:t>
      </w:r>
      <w:r w:rsidRPr="00D35995">
        <w:rPr>
          <w:b/>
          <w:u w:val="single"/>
        </w:rPr>
        <w:t>mounting for years</w:t>
      </w:r>
      <w:r w:rsidRPr="00D249A6">
        <w:rPr>
          <w:u w:val="single"/>
        </w:rPr>
        <w:t xml:space="preserve"> before he took office</w:t>
      </w:r>
      <w:r>
        <w:t xml:space="preserve"> — indeed, they made him possible — </w:t>
      </w:r>
      <w:r w:rsidRPr="00D249A6">
        <w:rPr>
          <w:u w:val="single"/>
        </w:rPr>
        <w:t>and they will continue to plague us for years after he leaves.</w:t>
      </w:r>
    </w:p>
    <w:p w14:paraId="02F2EEC6" w14:textId="77777777" w:rsidR="00F95E4E" w:rsidRDefault="00F95E4E" w:rsidP="00F95E4E">
      <w:r>
        <w:t>What’s more, the desire for a dramatic explosion of the Trump presidency at times seems to blend into a desire for the dramatic blowup of the American political system altogether, a sense that we need some apocalyptic event that will wipe the slate clean and revitalize our democracy in one big revolutionary motion. It’s no accident that the rise of Trump has coincided with fearful but titillated worries about coups d’état, collapses into tyranny, and even a second American civil war or secession. These concerns are partially specific to Trump. But they reflect worries that transcend him too.</w:t>
      </w:r>
    </w:p>
    <w:p w14:paraId="3CBEE2D1" w14:textId="77777777" w:rsidR="00F95E4E" w:rsidRDefault="00F95E4E" w:rsidP="00F95E4E">
      <w:r>
        <w:t xml:space="preserve">The reality is that </w:t>
      </w:r>
      <w:r w:rsidRPr="00D249A6">
        <w:rPr>
          <w:u w:val="single"/>
        </w:rPr>
        <w:t>Trump’s removal</w:t>
      </w:r>
      <w:r w:rsidRPr="00D249A6">
        <w:t xml:space="preserve"> or resignation </w:t>
      </w:r>
      <w:r w:rsidRPr="00D249A6">
        <w:rPr>
          <w:u w:val="single"/>
        </w:rPr>
        <w:t>from office</w:t>
      </w:r>
      <w:r w:rsidRPr="00D249A6">
        <w:t xml:space="preserve">, while desirable, </w:t>
      </w:r>
      <w:r w:rsidRPr="00D35995">
        <w:rPr>
          <w:b/>
          <w:u w:val="single"/>
        </w:rPr>
        <w:t>would not do much to change the trajectory of America’s political institutions</w:t>
      </w:r>
      <w:r w:rsidRPr="00D35995">
        <w:rPr>
          <w:b/>
        </w:rPr>
        <w:t>.</w:t>
      </w:r>
      <w:r>
        <w:t xml:space="preserve"> And the mounting desire for something cataclysmic that could change their trajectory strikes me as dangerous. The best we can do, I fear, is to muddle along and try our best to keep things from getting worse. And the less we accept that, and the more we escape into fantasias of collapse and redemption, the harder making those modest incremental improvements will be.</w:t>
      </w:r>
    </w:p>
    <w:p w14:paraId="0210514F" w14:textId="77777777" w:rsidR="00F95E4E" w:rsidRDefault="00F95E4E" w:rsidP="00F95E4E">
      <w:r>
        <w:t>End the presidency, save the world</w:t>
      </w:r>
    </w:p>
    <w:p w14:paraId="470C04F6" w14:textId="77777777" w:rsidR="00F95E4E" w:rsidRDefault="00F95E4E" w:rsidP="00F95E4E">
      <w:r>
        <w:t>Most observers acknowledge that American democracy is in a pretty bad way.</w:t>
      </w:r>
    </w:p>
    <w:p w14:paraId="3327333A" w14:textId="77777777" w:rsidR="00F95E4E" w:rsidRPr="00D249A6" w:rsidRDefault="00F95E4E" w:rsidP="00F95E4E">
      <w:pPr>
        <w:rPr>
          <w:u w:val="single"/>
        </w:rPr>
      </w:pPr>
      <w:r w:rsidRPr="00D249A6">
        <w:rPr>
          <w:u w:val="single"/>
        </w:rPr>
        <w:t>The sheer number of hurdles that reform legislation must pass through</w:t>
      </w:r>
      <w:r>
        <w:t xml:space="preserve">, from filibusters to holds to committee votes, </w:t>
      </w:r>
      <w:r w:rsidRPr="00D249A6">
        <w:rPr>
          <w:u w:val="single"/>
        </w:rPr>
        <w:t>have turned the federal government into a vetocracy</w:t>
      </w:r>
      <w:r>
        <w:t xml:space="preserve"> that stands paralyzed and incapable of adapting in the face of new challenges. </w:t>
      </w:r>
      <w:r w:rsidRPr="00D249A6">
        <w:rPr>
          <w:u w:val="single"/>
        </w:rPr>
        <w:t>Gerrymandering, nonproportional representation in Congress, and the Electoral College lead to a representative government that isn’t very representative at all.</w:t>
      </w:r>
    </w:p>
    <w:p w14:paraId="01E50B18" w14:textId="77777777" w:rsidR="00F95E4E" w:rsidRDefault="00F95E4E" w:rsidP="00F95E4E">
      <w:r w:rsidRPr="00D35995">
        <w:rPr>
          <w:u w:val="single"/>
        </w:rPr>
        <w:t>Polarization</w:t>
      </w:r>
      <w:r>
        <w:t xml:space="preserve"> — particularly negative polarization rooted more in hatred of the other party’s members than loyalty to one’s own party — </w:t>
      </w:r>
      <w:r w:rsidRPr="00D35995">
        <w:rPr>
          <w:u w:val="single"/>
        </w:rPr>
        <w:t>makes compromise</w:t>
      </w:r>
      <w:r>
        <w:t xml:space="preserve"> and bipartisanship </w:t>
      </w:r>
      <w:r w:rsidRPr="00D35995">
        <w:rPr>
          <w:u w:val="single"/>
        </w:rPr>
        <w:t>harder to achieve</w:t>
      </w:r>
      <w:r>
        <w:t xml:space="preserve"> with each passing year.</w:t>
      </w:r>
    </w:p>
    <w:p w14:paraId="4AE75516" w14:textId="77777777" w:rsidR="00F95E4E" w:rsidRDefault="00F95E4E" w:rsidP="00F95E4E">
      <w:r>
        <w:t xml:space="preserve">Until 2015, these problems were mounting but largely faceless. Donald </w:t>
      </w:r>
      <w:r w:rsidRPr="00D249A6">
        <w:rPr>
          <w:u w:val="single"/>
        </w:rPr>
        <w:t>Trump</w:t>
      </w:r>
      <w:r>
        <w:t xml:space="preserve"> gave them a human form. He illustrates the US’s susceptibility to demagoguery and to the influence of billionaires seeking to deregulate their own businesses and cut their own taxes. He </w:t>
      </w:r>
      <w:r w:rsidRPr="00D249A6">
        <w:rPr>
          <w:u w:val="single"/>
        </w:rPr>
        <w:t xml:space="preserve">won with the assistance of one of America’s most broken and anti-majoritarian institutions </w:t>
      </w:r>
      <w:r>
        <w:t xml:space="preserve">(the Electoral College) </w:t>
      </w:r>
      <w:r w:rsidRPr="00D249A6">
        <w:rPr>
          <w:u w:val="single"/>
        </w:rPr>
        <w:t>with a congressional majority bolstered by gerrymandering and the underrepresentation of left-leaning urban areas</w:t>
      </w:r>
      <w:r>
        <w:t>.</w:t>
      </w:r>
    </w:p>
    <w:p w14:paraId="27B7FDC5" w14:textId="77777777" w:rsidR="00F95E4E" w:rsidRDefault="00F95E4E" w:rsidP="00F95E4E">
      <w:r>
        <w:t xml:space="preserve">He shows how </w:t>
      </w:r>
      <w:r w:rsidRPr="00D35995">
        <w:rPr>
          <w:u w:val="single"/>
        </w:rPr>
        <w:t>America’s thermostatic electorate</w:t>
      </w:r>
      <w:r>
        <w:t xml:space="preserve">, constantly responding to one party’s electoral success with a dramatic swing to the other side, </w:t>
      </w:r>
      <w:r w:rsidRPr="00D35995">
        <w:rPr>
          <w:b/>
          <w:u w:val="single"/>
        </w:rPr>
        <w:t>can undermine democratic responsiveness</w:t>
      </w:r>
      <w:r w:rsidRPr="00D35995">
        <w:rPr>
          <w:u w:val="single"/>
        </w:rPr>
        <w:t xml:space="preserve"> by catapulting a party with a deeply unpopular agenda into office</w:t>
      </w:r>
      <w:r>
        <w:t>. And he shows how dangerous the presidency’s extraordinary war powers can be in the wrong hands.</w:t>
      </w:r>
    </w:p>
    <w:p w14:paraId="588F31B3" w14:textId="77777777" w:rsidR="00F95E4E" w:rsidRDefault="00F95E4E" w:rsidP="00F95E4E">
      <w:r>
        <w:t>So it’s no wonder that his presidency has proven a breeding ground for fantasies of his regime’s demise that range from the responsible — see my colleague Ezra Klein’s case that Trump should be impeached for being ridiculously bad at his job — to the conspiratorial and preposterous (see Louise Mensch’s claims that Trump’s impeachment and arrest are imminent and that the “Marshal of the Supreme Court” had informed the president his impeachment was coming; or Jamie Kirchick, who even before Trump’s presidency was musing about a military coup unseating him).</w:t>
      </w:r>
    </w:p>
    <w:p w14:paraId="087296A4" w14:textId="77777777" w:rsidR="00F95E4E" w:rsidRDefault="00F95E4E" w:rsidP="00F95E4E">
      <w:r>
        <w:t>Those are the optimistic scenarios in which Trump’s presidency and the forces it represents are turned back. But dystopian thought has been on the rise too. We’ve seen a surge of concern and scenario building premised around Trump’s erosion of American political institutions.</w:t>
      </w:r>
    </w:p>
    <w:p w14:paraId="2F09D9A9" w14:textId="77777777" w:rsidR="00F95E4E" w:rsidRDefault="00F95E4E" w:rsidP="00F95E4E">
      <w:r>
        <w:t xml:space="preserve">It’s fair to worry about the threat Trump poses to the rule of law and certain democratic norms, but </w:t>
      </w:r>
      <w:r w:rsidRPr="00D35995">
        <w:rPr>
          <w:u w:val="single"/>
        </w:rPr>
        <w:t>unhinged and wacky dystopias have arisen</w:t>
      </w:r>
      <w:r>
        <w:t xml:space="preserve"> as well, </w:t>
      </w:r>
      <w:r w:rsidRPr="00D35995">
        <w:rPr>
          <w:u w:val="single"/>
        </w:rPr>
        <w:t>where the concern is</w:t>
      </w:r>
      <w:r>
        <w:t xml:space="preserve"> less a gradual erosion of important norms and more a palpable fear </w:t>
      </w:r>
      <w:r w:rsidRPr="00D35995">
        <w:rPr>
          <w:u w:val="single"/>
        </w:rPr>
        <w:t>that Trump is preparing an Alberto Fujimori-style auto-coup where he seizes full-on dictatorial powers.</w:t>
      </w:r>
      <w:r>
        <w:t xml:space="preserve"> (Yale historian Timothy Snyder, whose book On Tyranny was one of the first big best-sellers of the Trump era, has declared it “pretty much inevitable” that Trump will attempt a dictatorial seizure of power.)</w:t>
      </w:r>
    </w:p>
    <w:p w14:paraId="27EFF832" w14:textId="77777777" w:rsidR="00F95E4E" w:rsidRDefault="00F95E4E" w:rsidP="00F95E4E">
      <w:r w:rsidRPr="00D35995">
        <w:rPr>
          <w:u w:val="single"/>
        </w:rPr>
        <w:t>Concerns about presidential authoritarianism are nothing new</w:t>
      </w:r>
      <w:r>
        <w:t>, just as desires for a presidency to reach an early end are nothing new. But they’ve taken on new potency in the Trump era. That’s partially because Trump is historically awful. But it’s also because we have a sense that things just can’t go on like this, that the intense dysfunction and corruption of the American system of government has to come to an end eventually, in a big and dramatic and permanent fashion.</w:t>
      </w:r>
    </w:p>
    <w:p w14:paraId="3C115ACD" w14:textId="77777777" w:rsidR="00F95E4E" w:rsidRDefault="00F95E4E" w:rsidP="00F95E4E">
      <w:r>
        <w:t>Humans, as the late literary critic Frank Kermode argued in his book The Sense of an Ending, crave narrative structure. “We are surrounded by [chaos], and equipped for coexistence with it only by our fictive powers,” he writes. We can’t see the world as a sequence of events, one right after another, with no end or resolution in sight. “To see everything as out of mere succession,” he observes, “is to behave like a man drugged or insane.”</w:t>
      </w:r>
    </w:p>
    <w:p w14:paraId="00D52CA3" w14:textId="77777777" w:rsidR="00F95E4E" w:rsidRDefault="00F95E4E" w:rsidP="00F95E4E">
      <w:r>
        <w:t>We can’t see what’s happening to American politics as just a succession of events that, in themselves, mean nothing. They have to be leading up to a climactic Götterdämmerung in which our slate is wiped clean. This is the yearning behind bold predictions of the Trump administration’s collapse, or of a dramatic descent into tyranny at Trump’s hand.</w:t>
      </w:r>
    </w:p>
    <w:p w14:paraId="0D1E2B9B" w14:textId="77777777" w:rsidR="00F95E4E" w:rsidRDefault="00F95E4E" w:rsidP="00F95E4E">
      <w:r>
        <w:t>We fantasize about an early, dramatic end to the Trump years in part because that signals a return to normalcy and a rejection of all the dysfunctions he symbolizes. For more sophisticated observers who know that the forces that produced Trump will continue after he’s gone, you see either a wallowing into dystopia — musing about an American descent into outright tyranny, of the kind occurring in the formerly democratic Hungary and Poland right now. Or you see fantasies of utopia, as in Bernie Sanders’s characterization of the anti-Trump resistance as a broader “political revolution, something long overdue” that will sweep into power “an agenda that works for the working families of our country and not just the billionaire class.”</w:t>
      </w:r>
    </w:p>
    <w:p w14:paraId="597B8A3D" w14:textId="77777777" w:rsidR="00F95E4E" w:rsidRDefault="00F95E4E" w:rsidP="00F95E4E">
      <w:r>
        <w:t>Spend less time fantasizing about the system blowing up and more time thinking about how best to muddle through</w:t>
      </w:r>
    </w:p>
    <w:p w14:paraId="73731C96" w14:textId="77777777" w:rsidR="00F95E4E" w:rsidRDefault="00F95E4E" w:rsidP="00F95E4E">
      <w:r>
        <w:t>For the past few months, I’ve been making my way through Mike Duncan’s excellent podcast season on the French Revolution, which begins with a brief explication of the many dysfunctions of the Ancien Régime. Power was somehow both too concentrated in the king — creating problems when someone as ill-suited to the role as Louis XVI ascended to the position — and too diffusely distributed across the nobility, clergy, and judiciary.</w:t>
      </w:r>
    </w:p>
    <w:p w14:paraId="221CA785" w14:textId="77777777" w:rsidR="00F95E4E" w:rsidRDefault="00F95E4E" w:rsidP="00F95E4E">
      <w:r>
        <w:t>The French people ultimately decided to fix their problems by taking to the streets to force, first a constitutional monarchy, and then a revolutionary republic. But a quarter-century and millions of dead strewn across Europe later, the Bourbon dynasty returned and status quo ante prevailed.</w:t>
      </w:r>
    </w:p>
    <w:p w14:paraId="40536B10" w14:textId="77777777" w:rsidR="00F95E4E" w:rsidRDefault="00F95E4E" w:rsidP="00F95E4E">
      <w:r>
        <w:t>As the clichéd, apocryphal Zhou Enlai quote goes, it’s too early to know if the French Revolution was a good idea or not, but it clearly failed at achieving its near- or medium-term goals: achieving a durable, stable political system that was more responsive than the Bourbons and that would stand the test of time.</w:t>
      </w:r>
    </w:p>
    <w:p w14:paraId="5B3F252B" w14:textId="77777777" w:rsidR="00F95E4E" w:rsidRDefault="00F95E4E" w:rsidP="00F95E4E">
      <w:r>
        <w:t>Now, few people outright argue for revolutionary overthrow of the American system of government. The closest we get to calls for revolution or overthrow are celebrations of the Chinese model of dictatorship from both Chinese and Western admirers who see a nation that, unlike a vetocratic America, can just do things, with the implicit idea being that America could use a turn toward autocracy.</w:t>
      </w:r>
    </w:p>
    <w:p w14:paraId="2081D317" w14:textId="77777777" w:rsidR="00F95E4E" w:rsidRDefault="00F95E4E" w:rsidP="00F95E4E">
      <w:r>
        <w:t>But other than that discourse, revolutionary or extraconstitutional thought is basically absent. Even the newly vibrant American socialist movement is composed almost exclusively of reformist social democrats rather than revolutionary socialists.</w:t>
      </w:r>
    </w:p>
    <w:p w14:paraId="2F8BE57C" w14:textId="77777777" w:rsidR="00F95E4E" w:rsidRDefault="00F95E4E" w:rsidP="00F95E4E">
      <w:r>
        <w:t>In a way, I think there should be more talk of revolution, if only to expand the bounds of debate. The political system is badly defective, and revolution is honestly one of the few proposals to fix it that’s equal to the scale of the problem. It deserves a fair hearing, even if I think it would be a terrible mistake — after all, most revolutions tend to fail, we’ve learned over the past few centuries.</w:t>
      </w:r>
    </w:p>
    <w:p w14:paraId="24EF8E81" w14:textId="77777777" w:rsidR="00F95E4E" w:rsidRDefault="00F95E4E" w:rsidP="00F95E4E">
      <w:r>
        <w:t>So where does this leave us? Absent a revolutionary shock to create a radically new political order, the best we can do is just muddle along.</w:t>
      </w:r>
    </w:p>
    <w:p w14:paraId="153AB725" w14:textId="77777777" w:rsidR="00F95E4E" w:rsidRDefault="00F95E4E" w:rsidP="00F95E4E">
      <w:r>
        <w:t>What does that look like? An unsatisfying litany of heavy political lifts, most of which will fail, and each of which on its own would only mildly improve matters if adopted. We should abolish the filibuster and Electoral College and eliminate midterm elections by having the House, Senate, and president serve concurrent four-year terms. We should adopt the Fair Representation Act to end gerrymandering and move toward proportional representation. We need a robust right to vote in the Constitution, public financing for elections, and more transparency for corporate and nonprofit political spending.</w:t>
      </w:r>
    </w:p>
    <w:p w14:paraId="0890B679" w14:textId="77777777" w:rsidR="00F95E4E" w:rsidRDefault="00F95E4E" w:rsidP="00F95E4E">
      <w:r>
        <w:t>These seem like ambitious reforms, and in all likelihood most of them will fail, leaving us in a perhaps mildly better version of the morass we’re in now. Even in the extraordinarily unlikely event we make them all happen, a number of core problems in our politics will remain. You can’t legislate negative partisanship away, and you can’t entirely prevent corporations and the wealthy from exerting some degree of oligarchic power without trampling on freedom of speech.</w:t>
      </w:r>
    </w:p>
    <w:p w14:paraId="32B503FE" w14:textId="77777777" w:rsidR="00F95E4E" w:rsidRPr="00D35995" w:rsidRDefault="00F95E4E" w:rsidP="00F95E4E">
      <w:pPr>
        <w:rPr>
          <w:u w:val="single"/>
        </w:rPr>
      </w:pPr>
      <w:r>
        <w:t xml:space="preserve">And if those changes are not enough, then getting Trump frogmarched out of the White House certainly won’t be. </w:t>
      </w:r>
      <w:r w:rsidRPr="00D35995">
        <w:rPr>
          <w:b/>
          <w:u w:val="single"/>
        </w:rPr>
        <w:t>Ejecting him cannot and will not suddenly cure our political dysfunction</w:t>
      </w:r>
      <w:r w:rsidRPr="00D35995">
        <w:rPr>
          <w:u w:val="single"/>
        </w:rPr>
        <w:t xml:space="preserve">. The problems in our democracy don’t suddenly disappear when he’s no longer in the White House, </w:t>
      </w:r>
      <w:r w:rsidRPr="00D35995">
        <w:rPr>
          <w:b/>
          <w:u w:val="single"/>
        </w:rPr>
        <w:t>any more than they would’ve disappeared had he narrowly lost in 2016 rather than narrowly won.</w:t>
      </w:r>
    </w:p>
    <w:p w14:paraId="6566FE6A" w14:textId="77777777" w:rsidR="00F95E4E" w:rsidRDefault="00F95E4E" w:rsidP="00F95E4E">
      <w:r>
        <w:t>“This is increasingly my fear: that there is no principled alternative to muddling through,” the political writer Will Wilkinson mused back in 2010. “But muddle we must.”</w:t>
      </w:r>
    </w:p>
    <w:p w14:paraId="3B3B0BDD" w14:textId="77777777" w:rsidR="00F95E4E" w:rsidRDefault="00F95E4E" w:rsidP="00F95E4E">
      <w:r>
        <w:t xml:space="preserve">I understand the yearning not to muddle, for a big, climactic finish to both the Trump presidency and the American national nightmare. But if muddling through is to lead anywhere, we ought to be prepared for it, and prepared to make the most of it, rather than thinking a deus ex machina like a civil war or revolution or </w:t>
      </w:r>
      <w:r w:rsidRPr="00D35995">
        <w:rPr>
          <w:u w:val="single"/>
        </w:rPr>
        <w:t>impeachment will blow the whole thing up in a stroke</w:t>
      </w:r>
      <w:r>
        <w:t xml:space="preserve">. That kind of conviction can breed complacency or disdain for good incrementalist ideas. And </w:t>
      </w:r>
      <w:r w:rsidRPr="00D35995">
        <w:rPr>
          <w:u w:val="single"/>
        </w:rPr>
        <w:t>it can breed fatalism about what’s possible in the current system by setting the standard for success impossibly high.</w:t>
      </w:r>
    </w:p>
    <w:p w14:paraId="6342F194" w14:textId="77777777" w:rsidR="00F95E4E" w:rsidRDefault="00F95E4E" w:rsidP="00F95E4E">
      <w:r>
        <w:t>This is not a romantic vision. It doesn’t fill one with hope the way that declarations that the end of the Trump presidency is imminent do. This feels like a big moment, one that deserves a big conclusion, with big stakes.</w:t>
      </w:r>
    </w:p>
    <w:p w14:paraId="1A3AA1DF" w14:textId="77777777" w:rsidR="00F95E4E" w:rsidRPr="00D35995" w:rsidRDefault="00F95E4E" w:rsidP="00F95E4E">
      <w:pPr>
        <w:rPr>
          <w:u w:val="single"/>
        </w:rPr>
      </w:pPr>
      <w:r w:rsidRPr="00D35995">
        <w:rPr>
          <w:u w:val="single"/>
        </w:rPr>
        <w:t>The truth is the Trump years will likely end with a whimper rather than a bang — just as the conclusion of Watergate did not lead to a cleansed and more ethical politics, and just as the financial crisis did not usher in a new era of ethical banking.</w:t>
      </w:r>
    </w:p>
    <w:p w14:paraId="4B2A0B8D" w14:textId="77777777" w:rsidR="00544462" w:rsidRPr="00544462" w:rsidRDefault="00544462" w:rsidP="00544462"/>
    <w:p w14:paraId="58DCBE0C" w14:textId="77777777" w:rsidR="00B54306" w:rsidRPr="00B54306" w:rsidRDefault="00B54306" w:rsidP="00B54306"/>
    <w:p w14:paraId="3B46E888" w14:textId="77777777" w:rsidR="005C3087" w:rsidRDefault="005C3087" w:rsidP="005C3087">
      <w:pPr>
        <w:pStyle w:val="Heading3"/>
      </w:pPr>
      <w:r>
        <w:t>AT: GOP Win = ACA Repeal</w:t>
      </w:r>
    </w:p>
    <w:p w14:paraId="2A537935" w14:textId="77777777" w:rsidR="005C3087" w:rsidRPr="00F516C2" w:rsidRDefault="005C3087" w:rsidP="005C3087"/>
    <w:p w14:paraId="5F5DAAE3" w14:textId="77777777" w:rsidR="005C3087" w:rsidRDefault="005C3087" w:rsidP="005C3087">
      <w:pPr>
        <w:pStyle w:val="Heading4"/>
      </w:pPr>
      <w:r>
        <w:t xml:space="preserve">Democratic resistance and party infighting proves ACA repeal fails </w:t>
      </w:r>
    </w:p>
    <w:p w14:paraId="2771AEFE" w14:textId="77777777" w:rsidR="005C3087" w:rsidRDefault="005C3087" w:rsidP="005C3087">
      <w:r>
        <w:t xml:space="preserve">Perry </w:t>
      </w:r>
      <w:r w:rsidRPr="00C53ED8">
        <w:rPr>
          <w:rStyle w:val="Style13ptBold"/>
        </w:rPr>
        <w:t>Bacon Jr. 17</w:t>
      </w:r>
      <w:r>
        <w:t xml:space="preserve"> – senior reporter. “Why The Senate’s Obamacare Repeal Failed” FiveThirtyEight. July 28, 2017. </w:t>
      </w:r>
      <w:hyperlink r:id="rId28" w:history="1">
        <w:r w:rsidRPr="0015453A">
          <w:rPr>
            <w:rStyle w:val="Hyperlink"/>
          </w:rPr>
          <w:t>https://fivethirtyeight.com/features/why-obamacare-repeal-failed//RP</w:t>
        </w:r>
      </w:hyperlink>
    </w:p>
    <w:p w14:paraId="4F5308A9" w14:textId="77777777" w:rsidR="005C3087" w:rsidRPr="004365B6" w:rsidRDefault="005C3087" w:rsidP="005C3087">
      <w:pPr>
        <w:rPr>
          <w:u w:val="single"/>
        </w:rPr>
      </w:pPr>
      <w:r w:rsidRPr="004365B6">
        <w:rPr>
          <w:rStyle w:val="Emphasis"/>
        </w:rPr>
        <w:t>The Democrats made this hard for Republicans</w:t>
      </w:r>
      <w:r>
        <w:t xml:space="preserve">. </w:t>
      </w:r>
      <w:r w:rsidRPr="004365B6">
        <w:rPr>
          <w:u w:val="single"/>
        </w:rPr>
        <w:t>None of them would come to the table with the GOP and give the Obamacare repeal effort the veneer of bipartisanship</w:t>
      </w:r>
      <w:r>
        <w:t xml:space="preserve">. (Of course, they weren’t really invited to the table anyway.) </w:t>
      </w:r>
      <w:r w:rsidRPr="004365B6">
        <w:rPr>
          <w:u w:val="single"/>
        </w:rPr>
        <w:t>They all voted against both the House and Senate versions of repeal.</w:t>
      </w:r>
    </w:p>
    <w:p w14:paraId="3F8012B0" w14:textId="77777777" w:rsidR="005C3087" w:rsidRDefault="005C3087" w:rsidP="005C3087">
      <w:r>
        <w:t xml:space="preserve">Perhaps more importantly, </w:t>
      </w:r>
      <w:r w:rsidRPr="004365B6">
        <w:rPr>
          <w:u w:val="single"/>
        </w:rPr>
        <w:t>liberal activists flooded the phone lines of senators and showed up at town halls,</w:t>
      </w:r>
      <w:r>
        <w:t xml:space="preserve"> </w:t>
      </w:r>
      <w:r w:rsidRPr="004365B6">
        <w:rPr>
          <w:u w:val="single"/>
        </w:rPr>
        <w:t>making it clear to the Senate that they could face a backlash if they passed this legislation</w:t>
      </w:r>
      <w:r>
        <w:t xml:space="preserve">. </w:t>
      </w:r>
      <w:r w:rsidRPr="004365B6">
        <w:rPr>
          <w:u w:val="single"/>
        </w:rPr>
        <w:t>That may have given senators pause</w:t>
      </w:r>
      <w:r>
        <w:t xml:space="preserve"> and led to the more moderate “skinny repeal” that the Senate ended up considering. Nevada’s Dean Heller, the only Republican up for re-election in 2018 in a blue state, ended up backing the bill. But courting Heller’s vote complicated this process for Republicans, who risked losing support for the bill from conservative members, and it seemed that Heller was leery of backing a bill that would damage his chances of wooing more liberal and centrist voters.</w:t>
      </w:r>
    </w:p>
    <w:p w14:paraId="2F59B4DE" w14:textId="77777777" w:rsidR="005C3087" w:rsidRPr="004365B6" w:rsidRDefault="005C3087" w:rsidP="005C3087">
      <w:pPr>
        <w:rPr>
          <w:rStyle w:val="Emphasis"/>
        </w:rPr>
      </w:pPr>
      <w:r w:rsidRPr="004365B6">
        <w:rPr>
          <w:rStyle w:val="Emphasis"/>
        </w:rPr>
        <w:t>5. The Republicans’ internal division</w:t>
      </w:r>
    </w:p>
    <w:p w14:paraId="1F7C74B4" w14:textId="77777777" w:rsidR="005C3087" w:rsidRDefault="005C3087" w:rsidP="005C3087">
      <w:r>
        <w:t xml:space="preserve">McConnell and Ryan were struggling to get bills through their chambers for a reason: </w:t>
      </w:r>
      <w:r w:rsidRPr="004365B6">
        <w:rPr>
          <w:u w:val="single"/>
        </w:rPr>
        <w:t>The divide between more establishment Republicans</w:t>
      </w:r>
      <w:r>
        <w:t xml:space="preserve"> (say Portman and McCain</w:t>
      </w:r>
      <w:r w:rsidRPr="004365B6">
        <w:rPr>
          <w:u w:val="single"/>
        </w:rPr>
        <w:t>) and deeply conservative members</w:t>
      </w:r>
      <w:r>
        <w:t xml:space="preserve"> (the House Freedom Caucus, Rand Paul of Kentucky</w:t>
      </w:r>
      <w:r w:rsidRPr="00B00475">
        <w:t xml:space="preserve">) </w:t>
      </w:r>
      <w:r w:rsidRPr="004365B6">
        <w:rPr>
          <w:u w:val="single"/>
        </w:rPr>
        <w:t>is substantial.</w:t>
      </w:r>
      <w:r>
        <w:t xml:space="preserve"> I think </w:t>
      </w:r>
      <w:r w:rsidRPr="004365B6">
        <w:rPr>
          <w:u w:val="single"/>
        </w:rPr>
        <w:t>that dynamic contributed to the messy bill</w:t>
      </w:r>
      <w:r>
        <w:t xml:space="preserve"> process that McCain criticized. Could President Trump, with a more defined White House version of a health care policy, have bridged that gap? Perhaps. Instead, the president largely played the role of imploring Republicans to vote for anything, without really acknowledging the ideological divide in the party.</w:t>
      </w:r>
    </w:p>
    <w:p w14:paraId="0495DEE2" w14:textId="77777777" w:rsidR="005C3087" w:rsidRDefault="005C3087" w:rsidP="005C3087"/>
    <w:p w14:paraId="5B3A74D1" w14:textId="3CAB1F8B" w:rsidR="00A746D9" w:rsidRDefault="00A02735" w:rsidP="00B901C6">
      <w:pPr>
        <w:pStyle w:val="Heading2"/>
      </w:pPr>
      <w:r>
        <w:t>A</w:t>
      </w:r>
      <w:r w:rsidR="00041D44">
        <w:t>ff</w:t>
      </w:r>
      <w:r w:rsidR="00D84C00">
        <w:t>irmative</w:t>
      </w:r>
    </w:p>
    <w:p w14:paraId="661BD1F3" w14:textId="6B42D2F3" w:rsidR="00041D44" w:rsidRDefault="00041D44" w:rsidP="00041D44"/>
    <w:p w14:paraId="7DA3A245" w14:textId="63BAD204" w:rsidR="00041D44" w:rsidRDefault="00041D44" w:rsidP="00041D44">
      <w:pPr>
        <w:pStyle w:val="Heading4"/>
      </w:pPr>
      <w:r>
        <w:t>***Note when prepping file --- many of the best uniqueness / link arguments against GOP Good are below in the “Dems Good” section</w:t>
      </w:r>
    </w:p>
    <w:p w14:paraId="1117C96F" w14:textId="77777777" w:rsidR="00041D44" w:rsidRPr="00041D44" w:rsidRDefault="00041D44" w:rsidP="00041D44"/>
    <w:p w14:paraId="09D9B643" w14:textId="38376BC7" w:rsidR="00A10A86" w:rsidRDefault="00BE6D02" w:rsidP="00A10A86">
      <w:pPr>
        <w:pStyle w:val="Heading3"/>
      </w:pPr>
      <w:r>
        <w:t>Kennedy Thumper</w:t>
      </w:r>
    </w:p>
    <w:p w14:paraId="4C21DB6A" w14:textId="77777777" w:rsidR="00041D44" w:rsidRPr="00041D44" w:rsidRDefault="00041D44" w:rsidP="00041D44"/>
    <w:p w14:paraId="0031ECC1" w14:textId="1FD1406A" w:rsidR="00A10A86" w:rsidRPr="005A648A" w:rsidRDefault="00A10A86" w:rsidP="00A10A86">
      <w:pPr>
        <w:pStyle w:val="Heading4"/>
      </w:pPr>
      <w:bookmarkStart w:id="4" w:name="_Hlk518819779"/>
      <w:r>
        <w:t>K</w:t>
      </w:r>
      <w:r w:rsidR="002A7E34">
        <w:t>ennedy’s retirement galvanizes D</w:t>
      </w:r>
      <w:r>
        <w:t xml:space="preserve">ems </w:t>
      </w:r>
    </w:p>
    <w:p w14:paraId="1654555F" w14:textId="77777777" w:rsidR="00A10A86" w:rsidRDefault="00A10A86" w:rsidP="00A10A86">
      <w:r>
        <w:t xml:space="preserve">Eric </w:t>
      </w:r>
      <w:r w:rsidRPr="00786842">
        <w:rPr>
          <w:rStyle w:val="Style13ptBold"/>
        </w:rPr>
        <w:t>Levitz 7/3</w:t>
      </w:r>
      <w:r>
        <w:t xml:space="preserve"> – “How Democrats Plan to Turn Kennedy’s Retirement Into a Political Win” Daily Intelligencer. July 3, 2018. </w:t>
      </w:r>
      <w:hyperlink r:id="rId29" w:history="1">
        <w:r w:rsidRPr="00896BC0">
          <w:rPr>
            <w:rStyle w:val="Hyperlink"/>
          </w:rPr>
          <w:t>http://nymag.com/daily/intelligencer/2018/07/kennedys-retirement-midterms-obamacare-medicaid-dems-into-a-political-win-planned-parenthood.html</w:t>
        </w:r>
      </w:hyperlink>
      <w:r>
        <w:t xml:space="preserve"> //RP</w:t>
      </w:r>
    </w:p>
    <w:p w14:paraId="3C5BEC43" w14:textId="77777777" w:rsidR="00A10A86" w:rsidRDefault="00A10A86" w:rsidP="00A10A86">
      <w:r>
        <w:t xml:space="preserve">Anthony Kennedy’s retirement last week was widely hailed as the Supreme Court justice’s parting gift to the Republican Party. </w:t>
      </w:r>
      <w:r w:rsidRPr="00F84A3E">
        <w:rPr>
          <w:u w:val="single"/>
        </w:rPr>
        <w:t>The Washington Examiner touted Kennedy’s exit as the GOP’s “golden ticket” for erasing “the Democrats’ critical edge in voter enthusiasm</w:t>
      </w:r>
      <w:r>
        <w:t>.” The National Review, the Washington Post, and the Associated Press all told similar tales — a high-profile fight over confirming the fifth vote against Roe v. Wade would energize religious conservatives; eat into Democrats’ turnout advantage; and, thereby, strengthen the Republican Party’s grip on unified government.</w:t>
      </w:r>
    </w:p>
    <w:p w14:paraId="2D83AAE0" w14:textId="77777777" w:rsidR="00A10A86" w:rsidRDefault="00A10A86" w:rsidP="00A10A86">
      <w:r>
        <w:t xml:space="preserve">But </w:t>
      </w:r>
      <w:r w:rsidRPr="00F84A3E">
        <w:rPr>
          <w:rStyle w:val="Emphasis"/>
        </w:rPr>
        <w:t>Democrats beg to differ</w:t>
      </w:r>
      <w:r>
        <w:t xml:space="preserve">. Or, at least, </w:t>
      </w:r>
      <w:r w:rsidRPr="00F84A3E">
        <w:rPr>
          <w:u w:val="single"/>
        </w:rPr>
        <w:t>they have a plan to prove the punditocracy wrong</w:t>
      </w:r>
      <w:r>
        <w:t>.</w:t>
      </w:r>
    </w:p>
    <w:p w14:paraId="2F3F2BF1" w14:textId="77777777" w:rsidR="00A10A86" w:rsidRDefault="00A10A86" w:rsidP="00A10A86">
      <w:r>
        <w:t>For over a year now, the Democratic Party has been trying to turn the 2018 midterms into a referendum on the GOP’s health-care policies — and for good reason: Paul Ryan’s Obamacare repeal bill ended up being the most unpopular piece of major legislation in our nation’s modern history. Shortly after its introduction last spring, Democrats opened a double-digit lead in the 2018 generic ballot, while President Trump’s job approval dipped. Subsequent surveys have shown the public favoring the Democrats over the Republicans on health care by wide margins.</w:t>
      </w:r>
    </w:p>
    <w:p w14:paraId="25858ADA" w14:textId="77777777" w:rsidR="00A10A86" w:rsidRDefault="00A10A86" w:rsidP="00A10A86">
      <w:r>
        <w:t>And their preference is understandable: Out-of-pocket health-care costs are rising for virtually everyone in the United States. Drug prices are resolutely high, premiums on the individual market are skyrocketing (thanks to the GOP’s tireless efforts to sabotage said market), and the average deductible for those with employer-provided insurance has increased by nearly 400 percent since 2006. The Democratic Party’s prescription for these ills is government-imposed price controls, and more subsidies for ordinary Americans’ health-care costs, paid for by higher taxes on the rich (details vary from Democrat to Democrat, of course, but the direction is the same). The Republican Party, by contrast, is offering little beyond trillion-dollar cuts to Medicaid and the repeal of protections for people with preexisting conditions — all papered over with mealymouthed appeals to the beauty of block grants and consumer choice.</w:t>
      </w:r>
    </w:p>
    <w:p w14:paraId="0F2C9FEB" w14:textId="77777777" w:rsidR="00A10A86" w:rsidRDefault="00A10A86" w:rsidP="00A10A86">
      <w:r>
        <w:t>Virtually no one (who hasn’t attended a Koch Network fundraiser) favors door No.2. Most of the Republican base actually supports increased federal spending on health care, thinks that protections for preexisting conditions are “very important,” and believes that Obama’s Medicaid expansion should be preserved (so long as you leave out the “Obama” bit).</w:t>
      </w:r>
    </w:p>
    <w:p w14:paraId="3DFFC23A" w14:textId="77777777" w:rsidR="00A10A86" w:rsidRDefault="00A10A86" w:rsidP="00A10A86">
      <w:r>
        <w:t>The challenge for Democrats has been keeping health care salient. As Republican congressman (and longtime GOP strategist) Tom Cole told CNN in May, “It’s hard to beat you on a vote you didn’t succeed on. The ACA wasn’t repealed, and the only part of it that was was the least popular part: the individual mandate.”</w:t>
      </w:r>
    </w:p>
    <w:p w14:paraId="17CB0C54" w14:textId="77777777" w:rsidR="00A10A86" w:rsidRDefault="00A10A86" w:rsidP="00A10A86">
      <w:r>
        <w:t>But early last month, the Trump administration made the Democrats’ task a bit easier — by picking a fight over the ACA’s most popular provision. In defiance of long-standing norms, settled law, and its party’s political interests, Jeff Sessions’s Justice Department pledged its support to a lawsuit contending that Obamacare’s protections for people with preexisting conditions are unconstitutional. Specifically, the DOJ announced that it wouldn’t defend the ACA from a challenge brought by 20 red states, which claims that Congress’s repeal of the individual mandate rendered the law’s regulations of the insurance market unenforceable.</w:t>
      </w:r>
    </w:p>
    <w:p w14:paraId="63A4C383" w14:textId="77777777" w:rsidR="00A10A86" w:rsidRDefault="00A10A86" w:rsidP="00A10A86">
      <w:r>
        <w:t xml:space="preserve">Now, </w:t>
      </w:r>
      <w:r w:rsidRPr="00D7348A">
        <w:rPr>
          <w:u w:val="single"/>
        </w:rPr>
        <w:t>Kennedy’s retirement ensures that the administration’s crusade to make chemotherapy into a luxury good will be aired in high-profile</w:t>
      </w:r>
      <w:r>
        <w:t>, Senate hearings in the run-up to November’s elections.</w:t>
      </w:r>
    </w:p>
    <w:p w14:paraId="42ED5FFE" w14:textId="77777777" w:rsidR="00A10A86" w:rsidRPr="009327D6" w:rsidRDefault="00A10A86" w:rsidP="00A10A86">
      <w:pPr>
        <w:rPr>
          <w:u w:val="single"/>
        </w:rPr>
      </w:pPr>
      <w:r>
        <w:t>“</w:t>
      </w:r>
      <w:r w:rsidRPr="00D7348A">
        <w:rPr>
          <w:rStyle w:val="Emphasis"/>
        </w:rPr>
        <w:t>This is the most important Supreme Court vacancy for this country in at least a generation</w:t>
      </w:r>
      <w:r>
        <w:t xml:space="preserve">,” Chuck </w:t>
      </w:r>
      <w:r w:rsidRPr="003458EF">
        <w:rPr>
          <w:rStyle w:val="StyleUnderline"/>
        </w:rPr>
        <w:t>Schumer said</w:t>
      </w:r>
      <w:r>
        <w:t xml:space="preserve"> on the Senate floor last Wednesday. </w:t>
      </w:r>
      <w:r w:rsidRPr="009327D6">
        <w:rPr>
          <w:u w:val="single"/>
        </w:rPr>
        <w:t>“Nothing less than the fate of our health care system …[is] at stake.”</w:t>
      </w:r>
    </w:p>
    <w:p w14:paraId="2788603A" w14:textId="77777777" w:rsidR="00A10A86" w:rsidRDefault="00A10A86" w:rsidP="00A10A86">
      <w:r>
        <w:t xml:space="preserve">Of course, whoever Trump nominates to replace the “swing” justice is unlikely to disclose his or her views on cases currently moving through the courts. But given that the White House is only considering rock-ribbed reactionaries for its high court pick, </w:t>
      </w:r>
      <w:r w:rsidRPr="005A648A">
        <w:rPr>
          <w:u w:val="single"/>
        </w:rPr>
        <w:t>Democrats should have little trouble finding evidence that his nominee is no fan of the Affordable Care Act</w:t>
      </w:r>
      <w:r>
        <w:t>. And the party will even be able to call the president, himself, as a corroborating witness:</w:t>
      </w:r>
    </w:p>
    <w:p w14:paraId="35E05974" w14:textId="77777777" w:rsidR="00A10A86" w:rsidRDefault="00A10A86" w:rsidP="00A10A86">
      <w:r>
        <w:t>"Republicans had hoped they put a Band-Aid on the self-inflicted wounds that came from health care repeal and gutting protections for people with preexisting conditions,” Jesse Ferguson, a Democratic strategist, told Axios. “Then, Donald Trump ripped the Band-Aid off with his lawsuit to overturn those protections and now the fight over his Supreme Court Justice will pick the scab.”</w:t>
      </w:r>
    </w:p>
    <w:p w14:paraId="7AD47C72" w14:textId="77777777" w:rsidR="00A10A86" w:rsidRDefault="00A10A86" w:rsidP="00A10A86">
      <w:r w:rsidRPr="005A648A">
        <w:rPr>
          <w:u w:val="single"/>
        </w:rPr>
        <w:t>But the threat that Trump’s new justice will pose to health care extends well beyond the ACA</w:t>
      </w:r>
      <w:r>
        <w:t xml:space="preserve">. </w:t>
      </w:r>
      <w:r w:rsidRPr="005A648A">
        <w:rPr>
          <w:u w:val="single"/>
        </w:rPr>
        <w:t>A more uniformly far-right Supreme Court majority could also give red states the green light to eviscerate Medicaid</w:t>
      </w:r>
      <w:r>
        <w:t>. As Axios’s Caitlin Owens explains:</w:t>
      </w:r>
    </w:p>
    <w:p w14:paraId="44B7224A" w14:textId="77777777" w:rsidR="00A10A86" w:rsidRDefault="00A10A86" w:rsidP="00A10A86">
      <w:r>
        <w:t>Many conservative lawyers and judges say private entities — like health care providers — shouldn’t be able to sue over Medicaid’s coverage decision. If that view ultimately prevails, states could make much bigger cuts without the threat of a lawsuit.</w:t>
      </w:r>
    </w:p>
    <w:p w14:paraId="40AB5AE8" w14:textId="77777777" w:rsidR="00A10A86" w:rsidRDefault="00A10A86" w:rsidP="00A10A86">
      <w:r>
        <w:t>The Supreme Court ruled in 1990, in Wilder v. Virginia Hospital Association, that providers can sue over inadequate payment rates. Kennedy dissented from that ruling, and later helped to narrow its scope — but the court never fully closed the door on provider lawsuits.</w:t>
      </w:r>
    </w:p>
    <w:p w14:paraId="08CB50F3" w14:textId="77777777" w:rsidR="00A10A86" w:rsidRDefault="00A10A86" w:rsidP="00A10A86">
      <w:r>
        <w:t>Kennedy “was willing to leave the courthouse doors open in Medicaid cases, whereas the conservative majority is willing to shut it – I mean, really slam it,” said Sara Rosenbaum, a George Washington University law professor.</w:t>
      </w:r>
    </w:p>
    <w:p w14:paraId="7AED2582" w14:textId="77777777" w:rsidR="00A10A86" w:rsidRDefault="00A10A86" w:rsidP="00A10A86">
      <w:r>
        <w:t>This issue is a live one: Kansas and Louisiana have been trying to deny Medicaid funds to Planned Parenthood clinics. Two federal appeals courts have ruled that the states can’t do that. But in a nearly identical case in Arkansas, a federal court concluded that Planned Parenthood didn’t have standing to sue over the issue. Now, Kansas and Louisiana are asking the Supreme Court to take up the issue.</w:t>
      </w:r>
    </w:p>
    <w:p w14:paraId="76C4E502" w14:textId="77777777" w:rsidR="00A10A86" w:rsidRDefault="00A10A86" w:rsidP="00A10A86">
      <w:r w:rsidRPr="005A648A">
        <w:rPr>
          <w:u w:val="single"/>
        </w:rPr>
        <w:t xml:space="preserve">Democrats would love to have a fight over Medicaid funding </w:t>
      </w:r>
      <w:r>
        <w:t>(the program currently boasts a 74 percent approval rating). But they’re more than happy to do battle over Planned Parenthood, or Roe v. Wade, too — a supermajority of the American public approves of the former organization, and opposes the repeal of the latter Supreme Court decision.</w:t>
      </w:r>
    </w:p>
    <w:p w14:paraId="7A92766F" w14:textId="77777777" w:rsidR="00A10A86" w:rsidRDefault="00A10A86" w:rsidP="00A10A86">
      <w:r w:rsidRPr="005A648A">
        <w:rPr>
          <w:rStyle w:val="Emphasis"/>
        </w:rPr>
        <w:t>The Democrats will, of course, try to use these issues to block the confirmation of a far-right justice</w:t>
      </w:r>
      <w:r>
        <w:t>. Lisa Murkowski and Susan Collins are self-avowed pro-choice Republicans, who voted against repealing the Affordable Care Act last year — and if both of them vote against Trump’s pick, and every Democratic senator toes the party line, Kennedy’s seat will remain empty. Democratic groups are running ads in Bangor, Maine, and Anchorage, Alaska, in hopes of bringing that outcome about.</w:t>
      </w:r>
    </w:p>
    <w:p w14:paraId="5FD67224" w14:textId="77777777" w:rsidR="00A10A86" w:rsidRDefault="00A10A86" w:rsidP="00A10A86">
      <w:r>
        <w:t>Still, it remains unlikely that Collins and Murkowski would veto a Supreme Court nominee with conventional qualifications. The combination of intraparty pressure and norms of deference to presidential appointments seem destined to overwhelm their (supposed) substantive beliefs.</w:t>
      </w:r>
    </w:p>
    <w:p w14:paraId="40E5A59F" w14:textId="77777777" w:rsidR="00A10A86" w:rsidRDefault="00A10A86" w:rsidP="00A10A86">
      <w:r>
        <w:t>Fortunately for Democrats, the arguments that could ostensibly sway Collins and Murkowski are roughly the same as those that the party wishes to disseminate to female swing voters in suburban congressional districts this fall: Supporting the Republican Party is a threat to your health, and every woman’s reproductive autonomy.</w:t>
      </w:r>
    </w:p>
    <w:p w14:paraId="450F96BC" w14:textId="77777777" w:rsidR="00A10A86" w:rsidRDefault="00A10A86" w:rsidP="00A10A86">
      <w:r>
        <w:t xml:space="preserve">Whether that message will do more for the Democrats than a high-profile fight over Kennedy’s replacement will do for GOP turnout is unknowable. But it’s worth remembering that </w:t>
      </w:r>
      <w:r w:rsidRPr="005A648A">
        <w:rPr>
          <w:u w:val="single"/>
        </w:rPr>
        <w:t xml:space="preserve">the </w:t>
      </w:r>
      <w:r w:rsidRPr="005A648A">
        <w:rPr>
          <w:rStyle w:val="Emphasis"/>
        </w:rPr>
        <w:t>Democratic</w:t>
      </w:r>
      <w:r w:rsidRPr="005A648A">
        <w:rPr>
          <w:u w:val="single"/>
        </w:rPr>
        <w:t xml:space="preserve"> Party’s initial </w:t>
      </w:r>
      <w:r w:rsidRPr="005A648A">
        <w:rPr>
          <w:rStyle w:val="Emphasis"/>
        </w:rPr>
        <w:t>turnout</w:t>
      </w:r>
      <w:r w:rsidRPr="005A648A">
        <w:rPr>
          <w:u w:val="single"/>
        </w:rPr>
        <w:t xml:space="preserve"> advantage </w:t>
      </w:r>
      <w:r w:rsidRPr="005A648A">
        <w:rPr>
          <w:rStyle w:val="Emphasis"/>
        </w:rPr>
        <w:t>derived from its base’s eagerness</w:t>
      </w:r>
      <w:r w:rsidRPr="005A648A">
        <w:rPr>
          <w:u w:val="single"/>
        </w:rPr>
        <w:t xml:space="preserve"> to rectify a traumatic loss</w:t>
      </w:r>
      <w:r>
        <w:t xml:space="preserve"> — and the Republican base’s complacency, in the face of triumph. In all likelihood, </w:t>
      </w:r>
      <w:r w:rsidRPr="005A648A">
        <w:rPr>
          <w:u w:val="single"/>
        </w:rPr>
        <w:t xml:space="preserve">Kennedy’s replacement will be confirmed more than a month before the midterms. </w:t>
      </w:r>
      <w:r>
        <w:t>Conservatives will have locked in a far-right majority; liberals will be reeling from nightmare visions of Roe’s imminent demise. It isn’t hard to see how such circumstances could exacerbate the GOP’s turnout problem, rather than mitigating it.</w:t>
      </w:r>
    </w:p>
    <w:p w14:paraId="02167933" w14:textId="77777777" w:rsidR="00A10A86" w:rsidRDefault="00A10A86" w:rsidP="00A10A86">
      <w:r>
        <w:t>In the first generic ballot poll taken after Kennedy’s retirement, Quinnipiac University puts the Democratic lead at nine percentage points — three points higher than it was in early June.</w:t>
      </w:r>
    </w:p>
    <w:p w14:paraId="33345745" w14:textId="77777777" w:rsidR="00A10A86" w:rsidRDefault="00A10A86" w:rsidP="00A10A86"/>
    <w:bookmarkEnd w:id="4"/>
    <w:p w14:paraId="5FB26D22" w14:textId="297A42DD" w:rsidR="00A10A86" w:rsidRDefault="00BE6D02" w:rsidP="00A10A86">
      <w:pPr>
        <w:pStyle w:val="Heading3"/>
      </w:pPr>
      <w:r>
        <w:t>Trade War Thumper</w:t>
      </w:r>
    </w:p>
    <w:p w14:paraId="45B0AF90" w14:textId="77777777" w:rsidR="00820CBC" w:rsidRPr="00820CBC" w:rsidRDefault="00820CBC" w:rsidP="00820CBC"/>
    <w:p w14:paraId="5B119634" w14:textId="77777777" w:rsidR="00A10A86" w:rsidRDefault="00A10A86" w:rsidP="00A10A86">
      <w:pPr>
        <w:pStyle w:val="Heading4"/>
      </w:pPr>
      <w:r>
        <w:t>Trade War Thumps – Divides Trump’s base, especially among farmers</w:t>
      </w:r>
    </w:p>
    <w:p w14:paraId="4CBC3576" w14:textId="77777777" w:rsidR="00A10A86" w:rsidRPr="00694A50" w:rsidRDefault="00A10A86" w:rsidP="00A10A86">
      <w:r w:rsidRPr="00746C7B">
        <w:rPr>
          <w:rStyle w:val="Style13ptBold"/>
        </w:rPr>
        <w:t>Kunieda and Shimizu, 7/6</w:t>
      </w:r>
      <w:r>
        <w:t xml:space="preserve"> – (Sumire Kunieda, Kenji Shimizu, “</w:t>
      </w:r>
      <w:r w:rsidRPr="00694A50">
        <w:t>Trump's trade war divides his own base with problems for soy, but perks for steel</w:t>
      </w:r>
      <w:r>
        <w:t xml:space="preserve">”, The Mainichi, 2018, </w:t>
      </w:r>
      <w:r w:rsidRPr="00694A50">
        <w:t>https://mainichi.jp/english/articles/20180706/p2a/00m/0na/015000c</w:t>
      </w:r>
      <w:r>
        <w:t>)//AK</w:t>
      </w:r>
    </w:p>
    <w:p w14:paraId="6B5BD146" w14:textId="77777777" w:rsidR="00A10A86" w:rsidRPr="00912613" w:rsidRDefault="00A10A86" w:rsidP="00A10A86">
      <w:pPr>
        <w:rPr>
          <w:rStyle w:val="Emphasis"/>
        </w:rPr>
      </w:pPr>
      <w:r>
        <w:t xml:space="preserve">CENTRAL CITY, Nebraska/TWO HARBORS, Minnesota -- </w:t>
      </w:r>
      <w:r w:rsidRPr="00912613">
        <w:rPr>
          <w:u w:val="single"/>
        </w:rPr>
        <w:t>After</w:t>
      </w:r>
      <w:r>
        <w:t xml:space="preserve"> U.S. President Donald </w:t>
      </w:r>
      <w:r w:rsidRPr="00912613">
        <w:rPr>
          <w:u w:val="single"/>
        </w:rPr>
        <w:t>Trump</w:t>
      </w:r>
      <w:r>
        <w:t xml:space="preserve">'s administration </w:t>
      </w:r>
      <w:r w:rsidRPr="00912613">
        <w:rPr>
          <w:u w:val="single"/>
        </w:rPr>
        <w:t>slapped tariffs on 500 billion U.S. dollars</w:t>
      </w:r>
      <w:r>
        <w:t xml:space="preserve"> (5.5 trillion yen) </w:t>
      </w:r>
      <w:r w:rsidRPr="00912613">
        <w:rPr>
          <w:u w:val="single"/>
        </w:rPr>
        <w:t>of Chinese products on July 6</w:t>
      </w:r>
      <w:r>
        <w:t xml:space="preserve">, residents of steel towns are rooting for the protectionist policy, while </w:t>
      </w:r>
      <w:r w:rsidRPr="00912613">
        <w:rPr>
          <w:u w:val="single"/>
        </w:rPr>
        <w:t xml:space="preserve">angry soybean and corn farmers are bracing for counterattacks from Beijing, </w:t>
      </w:r>
      <w:r w:rsidRPr="00912613">
        <w:rPr>
          <w:rStyle w:val="Emphasis"/>
        </w:rPr>
        <w:t>effectively creating a schism in the president's base.</w:t>
      </w:r>
    </w:p>
    <w:p w14:paraId="3C78495D" w14:textId="77777777" w:rsidR="00A10A86" w:rsidRPr="00912613" w:rsidRDefault="00A10A86" w:rsidP="00A10A86">
      <w:pPr>
        <w:rPr>
          <w:u w:val="single"/>
        </w:rPr>
      </w:pPr>
      <w:r>
        <w:t xml:space="preserve">With the upcoming midterm U.S. congressional elections this fall and the 2020 presidential reelection bid in front of him, </w:t>
      </w:r>
      <w:r w:rsidRPr="00912613">
        <w:rPr>
          <w:u w:val="single"/>
        </w:rPr>
        <w:t>Trump has seemingly decided to solidify his base among iron workers. At the same time, he is placing a high-stakes bet that farmers</w:t>
      </w:r>
      <w:r>
        <w:t>, who have long been supporters of the Republican Party,</w:t>
      </w:r>
    </w:p>
    <w:p w14:paraId="2DDB187D" w14:textId="77777777" w:rsidR="00A10A86" w:rsidRDefault="00A10A86" w:rsidP="00A10A86">
      <w:r>
        <w:t>Worried Farmers</w:t>
      </w:r>
    </w:p>
    <w:p w14:paraId="494730C7" w14:textId="77777777" w:rsidR="00A10A86" w:rsidRDefault="00A10A86" w:rsidP="00A10A86">
      <w:r>
        <w:t xml:space="preserve">Located in the American heartland, Shelton in central Nebraska is surrounded by soybean and corn fields under a blue sky for as far as the eye can see. </w:t>
      </w:r>
      <w:r w:rsidRPr="00912613">
        <w:rPr>
          <w:u w:val="single"/>
        </w:rPr>
        <w:t>Nebraska boasts the third-highest agricultural output</w:t>
      </w:r>
      <w:r>
        <w:t xml:space="preserve"> in the United States. </w:t>
      </w:r>
      <w:r w:rsidRPr="00912613">
        <w:rPr>
          <w:u w:val="single"/>
        </w:rPr>
        <w:t>One third of the harvest is exported overseas, and the biggest market is China</w:t>
      </w:r>
      <w:r>
        <w:t xml:space="preserve">. As such, </w:t>
      </w:r>
      <w:r w:rsidRPr="00912613">
        <w:rPr>
          <w:u w:val="single"/>
        </w:rPr>
        <w:t>Nebraskan products are now targeted by China's retaliatory tariffs</w:t>
      </w:r>
      <w:r>
        <w:t xml:space="preserve"> against the Trump administration's regulations. </w:t>
      </w:r>
      <w:r w:rsidRPr="00912613">
        <w:rPr>
          <w:u w:val="single"/>
        </w:rPr>
        <w:t>Naturally, people here are worried and dismayed</w:t>
      </w:r>
      <w:r>
        <w:t>.</w:t>
      </w:r>
    </w:p>
    <w:p w14:paraId="351345AC" w14:textId="77777777" w:rsidR="00A10A86" w:rsidRPr="00912613" w:rsidRDefault="00A10A86" w:rsidP="00A10A86">
      <w:pPr>
        <w:rPr>
          <w:u w:val="single"/>
        </w:rPr>
      </w:pPr>
      <w:r w:rsidRPr="006A09BB">
        <w:rPr>
          <w:rStyle w:val="StyleUnderline"/>
        </w:rPr>
        <w:t>"Agriculture</w:t>
      </w:r>
      <w:r w:rsidRPr="00912613">
        <w:rPr>
          <w:u w:val="single"/>
        </w:rPr>
        <w:t xml:space="preserve"> is a whipping boy," lamented Rod Gangwish, a farmer growing soybeans and corn</w:t>
      </w:r>
      <w:r>
        <w:t xml:space="preserve"> in vast fields covering about 970 hectares. The additional tariffs the Trump administration is introducing against Chinese products are a retaliatory measure against China's intellectual property violations. </w:t>
      </w:r>
      <w:r w:rsidRPr="00912613">
        <w:rPr>
          <w:u w:val="single"/>
        </w:rPr>
        <w:t>Gangwish sees farmers like a boy being whipped instead of a "prince" -- the U.S. IT companies encroached upon by the Chinese violations.</w:t>
      </w:r>
    </w:p>
    <w:p w14:paraId="14DF6FBC" w14:textId="77777777" w:rsidR="00A10A86" w:rsidRDefault="00A10A86" w:rsidP="00A10A86">
      <w:r>
        <w:t xml:space="preserve">Casualties of the trade war between Washington and Beijing can be found across Nebraska. In Central City, some 70 kilometers northeast of Shelton, </w:t>
      </w:r>
      <w:r w:rsidRPr="00912613">
        <w:rPr>
          <w:u w:val="single"/>
        </w:rPr>
        <w:t xml:space="preserve">the firm "Preferred Popcorn" was hit by a request from its Chinese business </w:t>
      </w:r>
      <w:r w:rsidRPr="006A09BB">
        <w:rPr>
          <w:rStyle w:val="StyleUnderline"/>
        </w:rPr>
        <w:t>partner, who makes</w:t>
      </w:r>
      <w:r w:rsidRPr="00912613">
        <w:rPr>
          <w:u w:val="single"/>
        </w:rPr>
        <w:t xml:space="preserve"> up 15 percent of its sales revenue, to suspend shipments</w:t>
      </w:r>
      <w:r>
        <w:t xml:space="preserve"> in June. It was particularly hard for the company, which supplies popcorn to movie theatres around the globe, as a new factory doubling the production capacity had just been completed.</w:t>
      </w:r>
    </w:p>
    <w:p w14:paraId="320058CE" w14:textId="77777777" w:rsidR="00A10A86" w:rsidRPr="00912613" w:rsidRDefault="00A10A86" w:rsidP="00A10A86">
      <w:pPr>
        <w:rPr>
          <w:rStyle w:val="Emphasis"/>
        </w:rPr>
      </w:pPr>
      <w:r>
        <w:t xml:space="preserve">Back in early April, </w:t>
      </w:r>
      <w:r w:rsidRPr="00912613">
        <w:rPr>
          <w:u w:val="single"/>
        </w:rPr>
        <w:t>Trump</w:t>
      </w:r>
      <w:r>
        <w:t xml:space="preserve"> reportedly </w:t>
      </w:r>
      <w:r w:rsidRPr="00912613">
        <w:rPr>
          <w:u w:val="single"/>
        </w:rPr>
        <w:t>told Agricultural Secretary</w:t>
      </w:r>
      <w:r>
        <w:t xml:space="preserve"> Sonny </w:t>
      </w:r>
      <w:r w:rsidRPr="00912613">
        <w:rPr>
          <w:u w:val="single"/>
        </w:rPr>
        <w:t>Perdue, "You can promise your farmers we are not going to sacrifice them in the escalating trade war</w:t>
      </w:r>
      <w:r>
        <w:t xml:space="preserve">. </w:t>
      </w:r>
      <w:r w:rsidRPr="00912613">
        <w:rPr>
          <w:u w:val="single"/>
        </w:rPr>
        <w:t xml:space="preserve">We're going to take care of farmers." That promise, however, is being broken, and </w:t>
      </w:r>
      <w:r w:rsidRPr="00912613">
        <w:rPr>
          <w:rStyle w:val="Emphasis"/>
        </w:rPr>
        <w:t>those farmers, many of whom supported Trump in the 2016 presidential election, are well aware of the broken promise.</w:t>
      </w:r>
    </w:p>
    <w:p w14:paraId="1E6B3E80" w14:textId="77777777" w:rsidR="00A10A86" w:rsidRDefault="00A10A86" w:rsidP="00A10A86">
      <w:r w:rsidRPr="00572211">
        <w:rPr>
          <w:rStyle w:val="StyleUnderline"/>
        </w:rPr>
        <w:t>"With</w:t>
      </w:r>
      <w:r w:rsidRPr="00694A50">
        <w:rPr>
          <w:u w:val="single"/>
        </w:rPr>
        <w:t xml:space="preserve"> lower prices for virtually every commodity we produce on Nebraska's farms and ranches, the last things we need is more uncertainty</w:t>
      </w:r>
      <w:r>
        <w:t xml:space="preserve">. Unfortunately, </w:t>
      </w:r>
      <w:r w:rsidRPr="00694A50">
        <w:rPr>
          <w:u w:val="single"/>
        </w:rPr>
        <w:t>nothing creates more than trade disputes</w:t>
      </w:r>
      <w:r>
        <w:t>," Steve Nelson, president of Nebraska Farm Bureau, wrote in a June 28 email to some 61,000 member farmers. "It's critical the President and Administration understand there is no government assistance program that could ever replace lost markets from a major misfire in U.S. trade policy."</w:t>
      </w:r>
    </w:p>
    <w:p w14:paraId="06FD9BC2" w14:textId="77777777" w:rsidR="00A10A86" w:rsidRPr="00694A50" w:rsidRDefault="00A10A86" w:rsidP="00A10A86">
      <w:pPr>
        <w:rPr>
          <w:rStyle w:val="Emphasis"/>
        </w:rPr>
      </w:pPr>
      <w:r w:rsidRPr="00694A50">
        <w:rPr>
          <w:u w:val="single"/>
        </w:rPr>
        <w:t>Nelson</w:t>
      </w:r>
      <w:r>
        <w:t xml:space="preserve"> </w:t>
      </w:r>
      <w:r w:rsidRPr="00694A50">
        <w:rPr>
          <w:u w:val="single"/>
        </w:rPr>
        <w:t>and</w:t>
      </w:r>
      <w:r>
        <w:t xml:space="preserve"> Nebraska </w:t>
      </w:r>
      <w:r w:rsidRPr="00694A50">
        <w:rPr>
          <w:u w:val="single"/>
        </w:rPr>
        <w:t>Gov</w:t>
      </w:r>
      <w:r>
        <w:t xml:space="preserve">. Pete </w:t>
      </w:r>
      <w:r w:rsidRPr="00694A50">
        <w:rPr>
          <w:u w:val="single"/>
        </w:rPr>
        <w:t>Ricketts</w:t>
      </w:r>
      <w:r>
        <w:t xml:space="preserve"> </w:t>
      </w:r>
      <w:r w:rsidRPr="00694A50">
        <w:rPr>
          <w:u w:val="single"/>
        </w:rPr>
        <w:t xml:space="preserve">met with Perdue and other officials in Washington to seek a way to avoid the impending trade war. They received no concrete promises. </w:t>
      </w:r>
      <w:r w:rsidRPr="005944F7">
        <w:rPr>
          <w:rStyle w:val="Emphasis"/>
        </w:rPr>
        <w:t>This tough trade posture is triggering criticisms against the president -- even among his supporters.</w:t>
      </w:r>
    </w:p>
    <w:p w14:paraId="08609AE1" w14:textId="77777777" w:rsidR="00A10A86" w:rsidRPr="00694A50" w:rsidRDefault="00A10A86" w:rsidP="00A10A86">
      <w:pPr>
        <w:rPr>
          <w:u w:val="single"/>
        </w:rPr>
      </w:pPr>
      <w:r>
        <w:t xml:space="preserve">Mark McHargue, a farmer in Central City and the vice president of the Nebraska Farm Bureau, praised President Trump for "doing a lot of great things," such as cutting down on various industry regulations and tax cuts. "But, </w:t>
      </w:r>
      <w:r w:rsidRPr="00694A50">
        <w:rPr>
          <w:u w:val="single"/>
        </w:rPr>
        <w:t>on the trade side ... I don't think that it's the right strategy</w:t>
      </w:r>
      <w:r>
        <w:t>," said McHargue. "</w:t>
      </w:r>
      <w:r w:rsidRPr="00694A50">
        <w:rPr>
          <w:u w:val="single"/>
        </w:rPr>
        <w:t>It's just been this, this escalating, then at some point, somebody has to cry 'uncle' and say no more."</w:t>
      </w:r>
    </w:p>
    <w:p w14:paraId="2AC37421" w14:textId="77777777" w:rsidR="00A10A86" w:rsidRDefault="00A10A86" w:rsidP="00A10A86">
      <w:r>
        <w:t>McHarge pointed to charts of market prices for soybeans and corn, and the curves on the screen moved up and down in response to the deepening trade war -- fluctuations began in late March, worried about a coming battle, and prices plummeted 17 percent for soybeans and 11 percent for corn between June 1 and July 2.</w:t>
      </w:r>
    </w:p>
    <w:p w14:paraId="7C72DCA3" w14:textId="77777777" w:rsidR="00A10A86" w:rsidRDefault="00A10A86" w:rsidP="00A10A86">
      <w:r>
        <w:t xml:space="preserve">In the 2016 presidential election, </w:t>
      </w:r>
      <w:r w:rsidRPr="00694A50">
        <w:rPr>
          <w:u w:val="single"/>
        </w:rPr>
        <w:t>about 60 percent of voters in Nebraska sided with Trump,</w:t>
      </w:r>
      <w:r>
        <w:t xml:space="preserve"> </w:t>
      </w:r>
      <w:r w:rsidRPr="00694A50">
        <w:rPr>
          <w:u w:val="single"/>
        </w:rPr>
        <w:t>and the local agricultural industry was positive</w:t>
      </w:r>
      <w:r>
        <w:t xml:space="preserve"> </w:t>
      </w:r>
      <w:r w:rsidRPr="00694A50">
        <w:rPr>
          <w:u w:val="single"/>
        </w:rPr>
        <w:t>about his promise of seeking "fair trade" with foreign countries.</w:t>
      </w:r>
      <w:r>
        <w:t xml:space="preserve"> However, when the Nebraska Farm Bureau interviewed s</w:t>
      </w:r>
      <w:r w:rsidRPr="00694A50">
        <w:rPr>
          <w:u w:val="single"/>
        </w:rPr>
        <w:t>ome 170 farmers in four locations across the state, opinions toward the Trump administration were divide</w:t>
      </w:r>
      <w:r>
        <w:t xml:space="preserve">d. </w:t>
      </w:r>
      <w:r w:rsidRPr="00694A50">
        <w:rPr>
          <w:u w:val="single"/>
        </w:rPr>
        <w:t>A famer angrily accused the president of being "crazy,"</w:t>
      </w:r>
      <w:r>
        <w:t xml:space="preserve"> while another was more understanding, arguing that they need to be patient until trade issues were resolved.</w:t>
      </w:r>
    </w:p>
    <w:p w14:paraId="2E4A1AED" w14:textId="77777777" w:rsidR="00A10A86" w:rsidRDefault="00A10A86" w:rsidP="00A10A86">
      <w:r>
        <w:t xml:space="preserve">McHarge said </w:t>
      </w:r>
      <w:r w:rsidRPr="00694A50">
        <w:rPr>
          <w:rStyle w:val="Emphasis"/>
        </w:rPr>
        <w:t>the situation is near "a tipping point," suggesting that farmers will become more critical of the administration</w:t>
      </w:r>
      <w:r>
        <w:t xml:space="preserve"> unless agricultural product prices do not return to normal by around September.</w:t>
      </w:r>
    </w:p>
    <w:p w14:paraId="1CD71D07" w14:textId="77777777" w:rsidR="00A10A86" w:rsidRDefault="00A10A86" w:rsidP="00A10A86">
      <w:r>
        <w:t xml:space="preserve">Since inauguration, the Trump administration has taken a hardline stance on trade policy. It left the Trans-Pacific Partnership free trade pact right out of the gate, and pushed for a renegotiation of the North American Free Trade Agreement (NAFTA) with close allies Canada and Mexico. The TPP, promoted by Japan and the previous U.S. administration of President Barak Obama, would have brought some 380 million dollars of profit into Nebraska. </w:t>
      </w:r>
      <w:r w:rsidRPr="00694A50">
        <w:rPr>
          <w:u w:val="single"/>
        </w:rPr>
        <w:t>The damage caused by a departure from NAFTA would be immeasurable</w:t>
      </w:r>
      <w:r>
        <w:t xml:space="preserve">, </w:t>
      </w:r>
      <w:r w:rsidRPr="00694A50">
        <w:rPr>
          <w:u w:val="single"/>
        </w:rPr>
        <w:t>because Mexico and Canada are ranked second and fifth</w:t>
      </w:r>
      <w:r>
        <w:t xml:space="preserve">, respectively, </w:t>
      </w:r>
      <w:r w:rsidRPr="00694A50">
        <w:rPr>
          <w:u w:val="single"/>
        </w:rPr>
        <w:t>on</w:t>
      </w:r>
      <w:r>
        <w:t xml:space="preserve"> the list of </w:t>
      </w:r>
      <w:r w:rsidRPr="00694A50">
        <w:rPr>
          <w:u w:val="single"/>
        </w:rPr>
        <w:t>Nebraska's major export markets</w:t>
      </w:r>
      <w:r>
        <w:t>. McHarge, who has been visiting Canada and Japan to promote Nebraskan products, is worried. He suggested that if negotiations with China do not go well, then the U.S. should finalize the renegotiation of NAFTA as soon as possible and rejoin the TPP.</w:t>
      </w:r>
    </w:p>
    <w:p w14:paraId="21646AA4" w14:textId="77777777" w:rsidR="003B56E0" w:rsidRDefault="003B56E0" w:rsidP="00A10A86"/>
    <w:p w14:paraId="03814760" w14:textId="77777777" w:rsidR="00A10A86" w:rsidRDefault="00A10A86" w:rsidP="00A10A86">
      <w:pPr>
        <w:pStyle w:val="Heading4"/>
      </w:pPr>
      <w:r>
        <w:t>US-China Trade War erodes Trump’s base support</w:t>
      </w:r>
    </w:p>
    <w:p w14:paraId="119BD956" w14:textId="77777777" w:rsidR="00A10A86" w:rsidRPr="0009021F" w:rsidRDefault="00A10A86" w:rsidP="00A10A86">
      <w:r w:rsidRPr="0009021F">
        <w:rPr>
          <w:rStyle w:val="Style13ptBold"/>
        </w:rPr>
        <w:t>Martosko, 7/6</w:t>
      </w:r>
      <w:r>
        <w:t xml:space="preserve"> – U.S. Political Editor for Daily Mail and Associated Press (David, “</w:t>
      </w:r>
      <w:r w:rsidRPr="0009021F">
        <w:t>China targets Trump country with tariff retaliation as America's farmers, car makers and oil producers will bear the brunt of 'bigges</w:t>
      </w:r>
      <w:r>
        <w:t xml:space="preserve">t trade war in economic history”, Daily Mail, 2018, </w:t>
      </w:r>
      <w:hyperlink r:id="rId30" w:history="1">
        <w:r w:rsidRPr="00280627">
          <w:rPr>
            <w:rStyle w:val="Hyperlink"/>
          </w:rPr>
          <w:t>http://www.dailymail.co.uk/news/article-5924811/US-tariffs-effect-China-retaliates.html)//</w:t>
        </w:r>
      </w:hyperlink>
      <w:r>
        <w:t xml:space="preserve"> AK</w:t>
      </w:r>
    </w:p>
    <w:p w14:paraId="22ED7935" w14:textId="77777777" w:rsidR="00A10A86" w:rsidRPr="00B315BB" w:rsidRDefault="00A10A86" w:rsidP="00A10A86">
      <w:pPr>
        <w:rPr>
          <w:u w:val="single"/>
        </w:rPr>
      </w:pPr>
      <w:r w:rsidRPr="00B315BB">
        <w:rPr>
          <w:u w:val="single"/>
        </w:rPr>
        <w:t>China's tit-for-tat counterpunches</w:t>
      </w:r>
      <w:r>
        <w:t xml:space="preserve"> in a newly escalated trade war with the United States </w:t>
      </w:r>
      <w:r w:rsidRPr="00B315BB">
        <w:rPr>
          <w:u w:val="single"/>
        </w:rPr>
        <w:t>are landing largely in parts of America's flyover country that supported President Donald Trump in the 2016 election.</w:t>
      </w:r>
    </w:p>
    <w:p w14:paraId="0A8F6CAA" w14:textId="77777777" w:rsidR="00A10A86" w:rsidRDefault="00A10A86" w:rsidP="00A10A86">
      <w:r>
        <w:t xml:space="preserve">The two countries hiked tariffs Friday on billions of dollars of each other's goods, launching what Beijing called the 'biggest trade war in economic history' in a spiraling dispute over technology. </w:t>
      </w:r>
    </w:p>
    <w:p w14:paraId="6697B655" w14:textId="77777777" w:rsidR="00A10A86" w:rsidRPr="00B315BB" w:rsidRDefault="00A10A86" w:rsidP="00A10A86">
      <w:pPr>
        <w:rPr>
          <w:u w:val="single"/>
        </w:rPr>
      </w:pPr>
      <w:r>
        <w:t xml:space="preserve">But </w:t>
      </w:r>
      <w:r w:rsidRPr="00B315BB">
        <w:rPr>
          <w:u w:val="single"/>
        </w:rPr>
        <w:t>while</w:t>
      </w:r>
      <w:r>
        <w:t xml:space="preserve"> President Donald </w:t>
      </w:r>
      <w:r w:rsidRPr="00B315BB">
        <w:rPr>
          <w:u w:val="single"/>
        </w:rPr>
        <w:t>Trump is flexing the White House's economic muscle</w:t>
      </w:r>
      <w:r>
        <w:t xml:space="preserve"> in the direction of China's computer, auto parts and aerospace industries, </w:t>
      </w:r>
      <w:r w:rsidRPr="00B315BB">
        <w:rPr>
          <w:u w:val="single"/>
        </w:rPr>
        <w:t>the return fire is toughest on American agriculture, car manufacturers and crude oil.</w:t>
      </w:r>
    </w:p>
    <w:p w14:paraId="1DB72905" w14:textId="77777777" w:rsidR="00A10A86" w:rsidRPr="00B315BB" w:rsidRDefault="00A10A86" w:rsidP="00A10A86">
      <w:pPr>
        <w:rPr>
          <w:u w:val="single"/>
        </w:rPr>
      </w:pPr>
      <w:r w:rsidRPr="00B315BB">
        <w:rPr>
          <w:u w:val="single"/>
        </w:rPr>
        <w:t>So far each country has targeted about $34 billion in products, but Beijing's methods appear to be more politically calculated.</w:t>
      </w:r>
    </w:p>
    <w:p w14:paraId="148856C1" w14:textId="77777777" w:rsidR="00A10A86" w:rsidRPr="00B315BB" w:rsidRDefault="00A10A86" w:rsidP="00A10A86">
      <w:pPr>
        <w:rPr>
          <w:u w:val="single"/>
        </w:rPr>
      </w:pPr>
      <w:r w:rsidRPr="00B315BB">
        <w:rPr>
          <w:u w:val="single"/>
        </w:rPr>
        <w:t>A Wall Street Journal analysis found that in nearly 1 out of 5 counties where Trump beat Hillary Clinton, China's tariffs will affect more than 25 per cent of the local economy.</w:t>
      </w:r>
    </w:p>
    <w:p w14:paraId="1A9EB66A" w14:textId="77777777" w:rsidR="00A10A86" w:rsidRDefault="00A10A86" w:rsidP="00A10A86">
      <w:r>
        <w:t>Among counties won by Clinton, just 3 per cent will be hit as hard.</w:t>
      </w:r>
    </w:p>
    <w:p w14:paraId="109671BF" w14:textId="77777777" w:rsidR="00A10A86" w:rsidRPr="0009021F" w:rsidRDefault="00A10A86" w:rsidP="00A10A86">
      <w:pPr>
        <w:rPr>
          <w:rStyle w:val="Emphasis"/>
        </w:rPr>
      </w:pPr>
      <w:r w:rsidRPr="00483169">
        <w:rPr>
          <w:u w:val="single"/>
        </w:rPr>
        <w:t xml:space="preserve">The potential political fallout from the tariffs and countertariffs </w:t>
      </w:r>
      <w:r w:rsidRPr="00483169">
        <w:t>that</w:t>
      </w:r>
      <w:r>
        <w:t xml:space="preserve"> went into effect at midnight </w:t>
      </w:r>
      <w:r w:rsidRPr="0009021F">
        <w:rPr>
          <w:rStyle w:val="Emphasis"/>
        </w:rPr>
        <w:t xml:space="preserve">could begin to eat away at the solid base of support Trump enjoys in parts of the U.S. where his brand of economic nationalism has been received most warmly.   </w:t>
      </w:r>
    </w:p>
    <w:p w14:paraId="038EFFF3" w14:textId="77777777" w:rsidR="00A10A86" w:rsidRPr="00B94ADB" w:rsidRDefault="00A10A86" w:rsidP="00B94ADB">
      <w:r w:rsidRPr="00B94ADB">
        <w:t>Mark Zandi, chief economist of Moody’s Analytics, told the Journal that in counties where one-quarter of business activity is targeted by Beijing's economic sanctions, 'there’s a pretty good chance that the economy is going to feel it pretty significantly, could even contract, and see unemployment rise.'</w:t>
      </w:r>
    </w:p>
    <w:p w14:paraId="65FDB098" w14:textId="77777777" w:rsidR="00A10A86" w:rsidRPr="00B94ADB" w:rsidRDefault="00A10A86" w:rsidP="00B94ADB">
      <w:r w:rsidRPr="00B94ADB">
        <w:t>Those places include Great Plains states where soybeans are grown, the upper Midwest where cars are assembled for export, and places like Texas and the Dakotas where energy production is the largest source of jobs.</w:t>
      </w:r>
    </w:p>
    <w:p w14:paraId="7033BC0D" w14:textId="77777777" w:rsidR="00A10A86" w:rsidRDefault="00A10A86" w:rsidP="00A10A86">
      <w:r>
        <w:t>The Trump administration is confronting Beijing over development tactics it says include stealing or pressuring foreign companies to hand over technology. American officials worry Chinese plans to create tech champions in fields including robotics, biotech and artificial intelligence will erode U.S. industrial leadership.</w:t>
      </w:r>
    </w:p>
    <w:p w14:paraId="31C1CC37" w14:textId="77777777" w:rsidR="00A10A86" w:rsidRDefault="00A10A86" w:rsidP="00A10A86">
      <w:r>
        <w:t>Washington imposed 25 percent duties on $34 billion of imports from China in the first in a possible series of increases that President Donald Trump says could affect up to $550 billion of Chinese goods.</w:t>
      </w:r>
    </w:p>
    <w:p w14:paraId="41ACB576" w14:textId="77777777" w:rsidR="00A10A86" w:rsidRDefault="00A10A86" w:rsidP="00A10A86">
      <w:r>
        <w:t>The Chinese Foreign Ministry said 'retaliatory tariffs' took effect. The Communist Party newspaper People's Daily said they were imposed on a $34 billion list of goods issued last month that included soybeans, pork and electric vehicles.</w:t>
      </w:r>
    </w:p>
    <w:p w14:paraId="1868B06C" w14:textId="77777777" w:rsidR="00A10A86" w:rsidRDefault="00A10A86" w:rsidP="00A10A86">
      <w:r>
        <w:t>Washington has 'ignited the biggest trade war in economic history,' said a Commerce Ministry statement.</w:t>
      </w:r>
    </w:p>
    <w:p w14:paraId="05AA1B62" w14:textId="77777777" w:rsidR="00A10A86" w:rsidRDefault="00A10A86" w:rsidP="00A10A86">
      <w:r>
        <w:t>China's No. 2 leader, Premier Li Keqiang, said 'no one will win by fighting a trade war, yet China will take countermeasures in the face of unilateral moves,' the official Xinhua News reported. It said he spoke during an official visit to Bulgaria.</w:t>
      </w:r>
    </w:p>
    <w:p w14:paraId="32AEAC5F" w14:textId="77777777" w:rsidR="00A10A86" w:rsidRDefault="00A10A86" w:rsidP="00A10A86">
      <w:r w:rsidRPr="0009021F">
        <w:rPr>
          <w:u w:val="single"/>
        </w:rPr>
        <w:t>Companies worry the spiraling dispute could chill global economic growth</w:t>
      </w:r>
      <w:r>
        <w:t>, but Asian financial markets took Friday's developments in stride.</w:t>
      </w:r>
    </w:p>
    <w:p w14:paraId="0BCF69F6" w14:textId="77777777" w:rsidR="00A10A86" w:rsidRDefault="00A10A86" w:rsidP="00A10A86">
      <w:r>
        <w:t>Japan's main stock index, the Nikkei 225, gained 1.1 percent while the Shanghai Composite Index added 0.5 percent. Hong Kong's Hang Seng also rose 0.5 percent.</w:t>
      </w:r>
    </w:p>
    <w:p w14:paraId="12A28B87" w14:textId="77777777" w:rsidR="00A10A86" w:rsidRDefault="00A10A86" w:rsidP="00A10A86">
      <w:r>
        <w:t>The conflict between the world's two biggest economies reflects chronic tension in their relationship as customers, business partners and increasingly as competitors. It also is rooted in the clash between American notions of free trade and Beijing's state-led development model.</w:t>
      </w:r>
    </w:p>
    <w:p w14:paraId="30199F75" w14:textId="77777777" w:rsidR="00A10A86" w:rsidRDefault="00A10A86" w:rsidP="00A10A86">
      <w:r>
        <w:t>China's ruling Communist Party has insisted on making changes at its own pace while sticking to state-directed technology development seen as the path to prosperity and global influence. Beijing has announced reforms this year including ending limits on foreign ownership in its auto industry, but none directly addresses complaints that are fueling its conflict with Washington.</w:t>
      </w:r>
    </w:p>
    <w:p w14:paraId="4381A890" w14:textId="77777777" w:rsidR="00A10A86" w:rsidRDefault="00A10A86" w:rsidP="00A10A86">
      <w:r>
        <w:t>On Thursday, Trump said higher tariffs on an additional $16 billion in Chinese goods were set to take effect in two weeks.</w:t>
      </w:r>
    </w:p>
    <w:p w14:paraId="22760218" w14:textId="77777777" w:rsidR="00A10A86" w:rsidRDefault="00A10A86" w:rsidP="00A10A86">
      <w:r w:rsidRPr="0009021F">
        <w:rPr>
          <w:u w:val="single"/>
        </w:rPr>
        <w:t>After that, the hostilities could intensify: Trump said Washington is ready to target an additional $200 billion in Chinese imports - and then $300 billion more</w:t>
      </w:r>
      <w:r>
        <w:t xml:space="preserve"> - if Beijing does not yield.</w:t>
      </w:r>
    </w:p>
    <w:p w14:paraId="0BFB6934" w14:textId="77777777" w:rsidR="00A10A86" w:rsidRDefault="00A10A86" w:rsidP="00A10A86">
      <w:r>
        <w:t>That would bring the total of targeted Chinese goods to $550 billion - more than the $506 billion in goods that China shipped to the United States last year.</w:t>
      </w:r>
    </w:p>
    <w:p w14:paraId="59B4ED1A" w14:textId="77777777" w:rsidR="00A10A86" w:rsidRDefault="00A10A86" w:rsidP="00A10A86">
      <w:r>
        <w:t>Chinese officials reject accusations they steal or force foreign companies to hand over technology. But rules on auto manufacturing and other industries do require companies to work through state-owned partners, obliging them to share know-how with potential competitors.</w:t>
      </w:r>
    </w:p>
    <w:p w14:paraId="431DC837" w14:textId="77777777" w:rsidR="00A10A86" w:rsidRDefault="00A10A86" w:rsidP="00A10A86">
      <w:r>
        <w:t>Other governments express similar complaints toward Beijing, but Washington has alienated potential allies by raising import duties on steel, aluminum and autos from Europe, Canada, Mexico and Japan. Some have responded by hiking their own tariffs on U.S. goods.</w:t>
      </w:r>
    </w:p>
    <w:p w14:paraId="7A9D0935" w14:textId="77777777" w:rsidR="00A10A86" w:rsidRDefault="00A10A86" w:rsidP="00A10A86">
      <w:r>
        <w:t>Trump's confrontational outlook applies to other trading partners as well as China, said Tai Hui, chief strategist for JP Morgan Asset Management, in a report.</w:t>
      </w:r>
    </w:p>
    <w:p w14:paraId="7E128CA8" w14:textId="77777777" w:rsidR="00A10A86" w:rsidRDefault="00A10A86" w:rsidP="00A10A86">
      <w:r w:rsidRPr="0009021F">
        <w:rPr>
          <w:u w:val="single"/>
        </w:rPr>
        <w:t>'This is a potential concern for the outlook of corporate investment and consumption around world</w:t>
      </w:r>
      <w:r>
        <w:t>,' Hui said.</w:t>
      </w:r>
    </w:p>
    <w:p w14:paraId="44BC1279" w14:textId="77777777" w:rsidR="00A10A86" w:rsidRDefault="00A10A86" w:rsidP="00A10A86">
      <w:r>
        <w:t>The official China Daily newspaper accused the Trump administration of 'behaving like a gang of hoodlums.' It said they would damage the global economy unless other countries stop them.</w:t>
      </w:r>
    </w:p>
    <w:p w14:paraId="4612907C" w14:textId="08A5E208" w:rsidR="003F2934" w:rsidRDefault="00351800" w:rsidP="00A746D9">
      <w:pPr>
        <w:pStyle w:val="Heading3"/>
      </w:pPr>
      <w:bookmarkStart w:id="5" w:name="_Hlk518820827"/>
      <w:r>
        <w:t>Mueller Thumper</w:t>
      </w:r>
    </w:p>
    <w:p w14:paraId="4993E0B2" w14:textId="77777777" w:rsidR="00EA26A0" w:rsidRPr="00EA26A0" w:rsidRDefault="00EA26A0" w:rsidP="00EA26A0"/>
    <w:p w14:paraId="37645F33" w14:textId="330EEB2A" w:rsidR="003F2934" w:rsidRDefault="003F2934" w:rsidP="003F2934">
      <w:pPr>
        <w:pStyle w:val="Heading4"/>
      </w:pPr>
      <w:r>
        <w:t xml:space="preserve">Mueller investigations determine the outcome of the election --- not the plan </w:t>
      </w:r>
    </w:p>
    <w:p w14:paraId="20A4FB00" w14:textId="77777777" w:rsidR="003F2934" w:rsidRDefault="003F2934" w:rsidP="003F2934">
      <w:r>
        <w:t xml:space="preserve">Abigail </w:t>
      </w:r>
      <w:r w:rsidRPr="00792FA7">
        <w:rPr>
          <w:rStyle w:val="Style13ptBold"/>
        </w:rPr>
        <w:t xml:space="preserve">Tracy 6/26 </w:t>
      </w:r>
      <w:r>
        <w:t xml:space="preserve">– staff news writer for the Hive covering Silicon Valley, Wall Street and Washington. “ROBERT MUELLER COULD HAVE AN OCTOBER SURPRISE FOR THE G.O.P.” Vanity Fair. June 26, 2018. </w:t>
      </w:r>
      <w:hyperlink r:id="rId31" w:history="1">
        <w:r w:rsidRPr="00896BC0">
          <w:rPr>
            <w:rStyle w:val="Hyperlink"/>
          </w:rPr>
          <w:t>https://www.vanityfair.com/news/2018/06/robert-mueller-donald-trump-midterms-2018</w:t>
        </w:r>
      </w:hyperlink>
      <w:r>
        <w:t xml:space="preserve"> //RP</w:t>
      </w:r>
    </w:p>
    <w:p w14:paraId="743DEFCF" w14:textId="77777777" w:rsidR="003F2934" w:rsidRDefault="003F2934" w:rsidP="003F2934">
      <w:r>
        <w:t xml:space="preserve">Over the past few months, </w:t>
      </w:r>
      <w:r w:rsidRPr="00792FA7">
        <w:rPr>
          <w:u w:val="single"/>
        </w:rPr>
        <w:t>Donald Trump has tempered his threats to fire Robert Mueller</w:t>
      </w:r>
      <w:r>
        <w:t xml:space="preserve">, recognizing that he can just as easily undermine the special counsel in the court of public opinion. </w:t>
      </w:r>
      <w:r w:rsidRPr="00792FA7">
        <w:rPr>
          <w:u w:val="single"/>
        </w:rPr>
        <w:t>The strategy has been crude but, like a 19th-century bone saw, brutally effective.</w:t>
      </w:r>
      <w:r>
        <w:t xml:space="preserve"> Rather than involve himself with personnel issues at the Justice Department, which Trump’s lawyers have surely advised him could be seen as further evidence of obstruction, </w:t>
      </w:r>
      <w:r w:rsidRPr="00792FA7">
        <w:rPr>
          <w:u w:val="single"/>
        </w:rPr>
        <w:t>the president has constructed an alternate reality in which the F.B.I. was part of a</w:t>
      </w:r>
      <w:r>
        <w:t xml:space="preserve"> rabid </w:t>
      </w:r>
      <w:r w:rsidRPr="00792FA7">
        <w:rPr>
          <w:u w:val="single"/>
        </w:rPr>
        <w:t>conspiracy to prevent his election and the only “real collusion” was committed by his Democratic enemies.</w:t>
      </w:r>
      <w:r>
        <w:t xml:space="preserve"> He has tested the bounds of his constitutional powers, asserting unprecedented executive privileges including legal immunity, the ability to pardon himself, and to shut down federal investigations. As the Russia investigation races toward a conclusion, however, Trump and his Republican allies are due for a reckoning. </w:t>
      </w:r>
      <w:r w:rsidRPr="00792FA7">
        <w:rPr>
          <w:rStyle w:val="Emphasis"/>
        </w:rPr>
        <w:t>Mueller is reportedly winding down his obstruction probe</w:t>
      </w:r>
      <w:r>
        <w:t>—an interview with Trump is likely to be the capstone to that investigation—and moving on to whether there was an underlying crime to cover up.</w:t>
      </w:r>
    </w:p>
    <w:p w14:paraId="0725DCFA" w14:textId="77777777" w:rsidR="003F2934" w:rsidRDefault="003F2934" w:rsidP="003F2934">
      <w:r>
        <w:t xml:space="preserve">A source familiar with the investigation tells Bloomberg that </w:t>
      </w:r>
      <w:r w:rsidRPr="00792FA7">
        <w:rPr>
          <w:rStyle w:val="Emphasis"/>
        </w:rPr>
        <w:t>Mueller is “preparing to accelerate” his inquiry</w:t>
      </w:r>
      <w:r>
        <w:t xml:space="preserve"> into whether members of the Trump campaign colluded with Russian nationals to tilt the outcome of the election, with conclusions—and possible indictments—expected this fall. </w:t>
      </w:r>
      <w:r w:rsidRPr="00792FA7">
        <w:rPr>
          <w:u w:val="single"/>
        </w:rPr>
        <w:t xml:space="preserve">The implication is that Mueller will soon resolve the obstruction portion of his investigation, which could involve making a </w:t>
      </w:r>
      <w:r w:rsidRPr="00792FA7">
        <w:rPr>
          <w:rStyle w:val="Emphasis"/>
        </w:rPr>
        <w:t>determination as to Trump’s future legal exposure</w:t>
      </w:r>
      <w:r w:rsidRPr="00792FA7">
        <w:rPr>
          <w:u w:val="single"/>
        </w:rPr>
        <w:t>.</w:t>
      </w:r>
    </w:p>
    <w:p w14:paraId="529B1133" w14:textId="77777777" w:rsidR="003F2934" w:rsidRDefault="003F2934" w:rsidP="003F2934">
      <w:r w:rsidRPr="00792FA7">
        <w:rPr>
          <w:rStyle w:val="Emphasis"/>
        </w:rPr>
        <w:t>That timeline could prove troublesome for both Mueller and the Republican Party</w:t>
      </w:r>
      <w:r>
        <w:t xml:space="preserve">. Trump has already accused Mueller of interference in the electoral process, writing on Twitter last month that the “13 Angry Democrats”—his favored and misplaced sobriquet for Mueller’s team—“will be MEDDLING with the midterm elections.” </w:t>
      </w:r>
      <w:r w:rsidRPr="00792FA7">
        <w:rPr>
          <w:u w:val="single"/>
        </w:rPr>
        <w:t>With the midterm elections set for November 6, Mueller will be under extraordinary pressure to deliver a timely report</w:t>
      </w:r>
      <w:r>
        <w:t xml:space="preserve">—Republicans have already suggested they are losing patience with the 13-month-long investigation—while not appearing to be timing the delivery of the report, itself. As former F.B.I. director James Comey learned when the F.B.I. discovered a new trove of e-mails connected to Hillary Clinton just days before the 2016 election, </w:t>
      </w:r>
      <w:r w:rsidRPr="00792FA7">
        <w:rPr>
          <w:u w:val="single"/>
        </w:rPr>
        <w:t>it is effectively impossible to make an apolitical judgment in a deeply politicized environment</w:t>
      </w:r>
      <w:r>
        <w:t>. Comey ultimately chose to publicize the bureau’s case on Clinton, but kept secret its investigation into Trump—a decision that has been endlessly picked over for signs of bias, including by Comey.</w:t>
      </w:r>
    </w:p>
    <w:p w14:paraId="21EFBC14" w14:textId="77777777" w:rsidR="003F2934" w:rsidRDefault="003F2934" w:rsidP="003F2934">
      <w:r w:rsidRPr="00792FA7">
        <w:rPr>
          <w:u w:val="single"/>
        </w:rPr>
        <w:t xml:space="preserve">How Mueller is calculating these political risks is </w:t>
      </w:r>
      <w:r w:rsidRPr="00792FA7">
        <w:rPr>
          <w:rStyle w:val="Emphasis"/>
        </w:rPr>
        <w:t>unclear.</w:t>
      </w:r>
      <w:r>
        <w:t xml:space="preserve"> Trump’s personal lawyer, Rudy Giuliani, said last month that Mueller’s office plans to conclude the Trump-Russia investigation by September 1 to avoid suffering Comey’s fate. “You don’t want another repeat of the 2016 election where you get contrary reports at the end and you don’t know how it affected the election,” the former New York City mayor told The New York Times. But people familiar with the probe immediately pushed back. One source told Reuters that the September 1 deadline was “entirely made-up,” characterizing it as an attempt by the defense to pressure Mueller into expediting his investigation. “</w:t>
      </w:r>
      <w:r w:rsidRPr="00792FA7">
        <w:rPr>
          <w:u w:val="single"/>
        </w:rPr>
        <w:t>He’ll wrap it up when he thinks he’s turned over every rock,</w:t>
      </w:r>
      <w:r>
        <w:t xml:space="preserve"> and when that is will depend on how cooperative witnesses, persons of interest, and maybe even some targets are, if any of those emerge, and on what new evidence he finds, not on some arbitrary, first-of-the-month deadline one of the president’s attorneys cooks up,” said the source, which Reuters identified as a United States official speaking on the condition of anonymity.</w:t>
      </w:r>
    </w:p>
    <w:p w14:paraId="050F09FC" w14:textId="77777777" w:rsidR="003F2934" w:rsidRDefault="003F2934" w:rsidP="003F2934">
      <w:r w:rsidRPr="00792FA7">
        <w:rPr>
          <w:u w:val="single"/>
        </w:rPr>
        <w:t>If Mueller</w:t>
      </w:r>
      <w:r>
        <w:t xml:space="preserve"> does, in fact, </w:t>
      </w:r>
      <w:r w:rsidRPr="00792FA7">
        <w:rPr>
          <w:u w:val="single"/>
        </w:rPr>
        <w:t>reach some kind of conclusion this fall</w:t>
      </w:r>
      <w:r w:rsidRPr="00792FA7">
        <w:rPr>
          <w:rStyle w:val="Emphasis"/>
        </w:rPr>
        <w:t>, the result could be highly damaging for Republicans in Congress</w:t>
      </w:r>
      <w:r>
        <w:t xml:space="preserve">. Midterm elections are historically bad for the party in power, and Democrats have already flipped more than 40 legislative seats throughout the country since Trump’s inauguration, fueling concerns that a blue wave could rob the G.O.P. of the U.S. House of Representatives. </w:t>
      </w:r>
      <w:r w:rsidRPr="00792FA7">
        <w:rPr>
          <w:u w:val="single"/>
        </w:rPr>
        <w:t>A debate over whether the president conspired with a foreign power to rig the election is the last thing Republicans want on the eve of an election</w:t>
      </w:r>
      <w:r>
        <w:t xml:space="preserve"> in which they are hoping to keep the focus on the strong economy and tax cuts. “It’s mood music that doesn’t help,” a senior Republican strategist said of the Russia investigation in an interview with Politico earlier this year. “</w:t>
      </w:r>
      <w:r w:rsidRPr="00792FA7">
        <w:rPr>
          <w:u w:val="single"/>
        </w:rPr>
        <w:t xml:space="preserve">Every day the party is talking about this investigation is a day they’re not talking about the economy </w:t>
      </w:r>
      <w:r>
        <w:t>and the tax cuts they provided and jobs and things that are successfully happening.”</w:t>
      </w:r>
    </w:p>
    <w:p w14:paraId="2CFEBD4C" w14:textId="0AE7F4E4" w:rsidR="003F2934" w:rsidRDefault="003F2934" w:rsidP="003F2934">
      <w:r>
        <w:t xml:space="preserve">Of course, with Mueller’s approval eroding, Democrats worry that a never-ending Russia investigation could hurt them at the polls, too. After Trump claimed that Mueller and the Democrats are “meddling,” Senator Chris Coons said it was “important” that the special counsel “avoid any major announcements” close to the midterms. </w:t>
      </w:r>
      <w:r w:rsidRPr="00792FA7">
        <w:rPr>
          <w:u w:val="single"/>
        </w:rPr>
        <w:t>Democrats also have real concerns that Trump could weaponize the Mueller investigation</w:t>
      </w:r>
      <w:r>
        <w:t xml:space="preserve">, detracting from their own focus on health care and </w:t>
      </w:r>
      <w:r w:rsidRPr="00792FA7">
        <w:rPr>
          <w:u w:val="single"/>
        </w:rPr>
        <w:t xml:space="preserve">turning the election into a referendum on his legitimacy. </w:t>
      </w:r>
      <w:r>
        <w:t>“</w:t>
      </w:r>
      <w:r w:rsidRPr="00792FA7">
        <w:rPr>
          <w:u w:val="single"/>
        </w:rPr>
        <w:t>He’s trying to frame the Mueller investigation as part of a political war</w:t>
      </w:r>
      <w:r>
        <w:t>,” William Kristol, a vocal Never Trumper, told Politico last month. “It creates an excuse for Trump, something for Trump to run against. The practical effect of it will be, ‘You need to defend me against impeachment now.’”</w:t>
      </w:r>
    </w:p>
    <w:p w14:paraId="6BE601A1" w14:textId="1860C5E9" w:rsidR="003F2934" w:rsidRDefault="003F2934" w:rsidP="003F2934">
      <w:bookmarkStart w:id="6" w:name="_Hlk518820005"/>
      <w:bookmarkEnd w:id="5"/>
    </w:p>
    <w:p w14:paraId="227CF71B" w14:textId="77777777" w:rsidR="00DD6C85" w:rsidRDefault="00DD6C85" w:rsidP="00DD6C85">
      <w:pPr>
        <w:pStyle w:val="Heading3"/>
      </w:pPr>
      <w:r>
        <w:t>Trump Already Pushed HSI / No Link Uniqueness</w:t>
      </w:r>
    </w:p>
    <w:p w14:paraId="2F2083E0" w14:textId="77777777" w:rsidR="00DD6C85" w:rsidRDefault="00DD6C85" w:rsidP="00DD6C85">
      <w:r>
        <w:t xml:space="preserve"> </w:t>
      </w:r>
    </w:p>
    <w:p w14:paraId="0D7003A4" w14:textId="77777777" w:rsidR="00DD6C85" w:rsidRDefault="00DD6C85" w:rsidP="00DD6C85">
      <w:pPr>
        <w:pStyle w:val="Heading4"/>
      </w:pPr>
      <w:r>
        <w:t>Trump has called for increases in skilled immigration!</w:t>
      </w:r>
    </w:p>
    <w:p w14:paraId="1D486733" w14:textId="77777777" w:rsidR="00DD6C85" w:rsidRDefault="00DD6C85" w:rsidP="00DD6C85">
      <w:r w:rsidRPr="001560A0">
        <w:rPr>
          <w:rStyle w:val="Style13ptBold"/>
        </w:rPr>
        <w:t>Greenwood, 18</w:t>
      </w:r>
      <w:r>
        <w:t xml:space="preserve"> – Max; (“Trump calls on lawmakers to back merit-based immigration after senators reach DACA deal” The Hill. February 15, 2018. </w:t>
      </w:r>
      <w:hyperlink r:id="rId32" w:history="1">
        <w:r w:rsidRPr="00E50C47">
          <w:rPr>
            <w:rStyle w:val="Hyperlink"/>
          </w:rPr>
          <w:t>http://thehill.com/homenews/administration/374004-trump-calls-on-lawmakers-to-back-merit-based-immigration-after</w:t>
        </w:r>
      </w:hyperlink>
      <w:r>
        <w:t>)//GK</w:t>
      </w:r>
    </w:p>
    <w:p w14:paraId="7DABC0FA" w14:textId="77777777" w:rsidR="00DD6C85" w:rsidRDefault="00DD6C85" w:rsidP="00DD6C85">
      <w:r>
        <w:t xml:space="preserve">President </w:t>
      </w:r>
      <w:r w:rsidRPr="001560A0">
        <w:rPr>
          <w:u w:val="single"/>
        </w:rPr>
        <w:t>Trump pressed lawmakers</w:t>
      </w:r>
      <w:r>
        <w:t xml:space="preserve"> on Thursday </w:t>
      </w:r>
      <w:r w:rsidRPr="001560A0">
        <w:rPr>
          <w:b/>
          <w:u w:val="single"/>
        </w:rPr>
        <w:t>to back a merit-based immigration system</w:t>
      </w:r>
      <w:r>
        <w:t>, after a group of senators said they have an agreement on a narrower immigration deal that would strengthen border security and protect "Dreamers," — immigrants brought to the country illegally as children.</w:t>
      </w:r>
    </w:p>
    <w:p w14:paraId="41173287" w14:textId="77777777" w:rsidR="00DD6C85" w:rsidRDefault="00DD6C85" w:rsidP="00DD6C85">
      <w:r>
        <w:t xml:space="preserve">"While the Republicans and Democrats in Congress are working hard to come up with a solution to DACA, </w:t>
      </w:r>
      <w:r w:rsidRPr="001560A0">
        <w:rPr>
          <w:u w:val="single"/>
        </w:rPr>
        <w:t xml:space="preserve">they should be strongly considering a system of Merit Based Immigration so that we will have the people ready, willing and able to </w:t>
      </w:r>
      <w:r w:rsidRPr="001560A0">
        <w:rPr>
          <w:b/>
          <w:u w:val="single"/>
        </w:rPr>
        <w:t>help all of those companies moving into the USA</w:t>
      </w:r>
      <w:r w:rsidRPr="001560A0">
        <w:rPr>
          <w:u w:val="single"/>
        </w:rPr>
        <w:t>!" Trump wrote</w:t>
      </w:r>
      <w:r>
        <w:t xml:space="preserve"> on Twitter, referring to the Deferred Action for Childhood Arrivals (DACA) program. </w:t>
      </w:r>
    </w:p>
    <w:p w14:paraId="31FA3AB0" w14:textId="77777777" w:rsidR="00DD6C85" w:rsidRDefault="00DD6C85" w:rsidP="00DD6C85">
      <w:r>
        <w:t xml:space="preserve">A bipartisan group of senators reached an agreement Wednesday on a deal that would extend protections for Dreamers in exchange for roughly $25 billion for border security. </w:t>
      </w:r>
    </w:p>
    <w:p w14:paraId="67AA3D03" w14:textId="77777777" w:rsidR="00DD6C85" w:rsidRDefault="00DD6C85" w:rsidP="00DD6C85">
      <w:r>
        <w:t xml:space="preserve">That agreement is much narrower in scope than the one proposed by the White House, which seeks a more sweeping overhaul of the nation's immigration system, including an end to family-based immigration. </w:t>
      </w:r>
    </w:p>
    <w:p w14:paraId="08F39C72" w14:textId="77777777" w:rsidR="00DD6C85" w:rsidRDefault="00DD6C85" w:rsidP="00DD6C85">
      <w:r w:rsidRPr="00216BB3">
        <w:rPr>
          <w:rStyle w:val="Emphasis"/>
        </w:rPr>
        <w:t>Trump has repeatedly called for a system of merit-based immigration that would grant entry to foreigners with skills deemed beneficial to the U.S.</w:t>
      </w:r>
      <w:r>
        <w:t xml:space="preserve"> He has also urged lawmakers to end the diversity visa lottery system, which grants visas to certain people from countries with low levels of immigration to the U.S. </w:t>
      </w:r>
    </w:p>
    <w:p w14:paraId="04C57AAA" w14:textId="77777777" w:rsidR="00DD6C85" w:rsidRDefault="00DD6C85" w:rsidP="00DD6C85">
      <w:r>
        <w:t xml:space="preserve">Many Democrats, however, have said that such proposals are non-starters in any immigration deal. </w:t>
      </w:r>
    </w:p>
    <w:p w14:paraId="26FF768B" w14:textId="77777777" w:rsidR="00DD6C85" w:rsidRDefault="00DD6C85" w:rsidP="00DD6C85">
      <w:r>
        <w:t>Lawmakers have scrambled since September to resolve the situation of hundreds of thousands of Dreamers, whose status in the U.S. was thrown into uncertainty when Trump rescinded the Obama-era DACA program.</w:t>
      </w:r>
    </w:p>
    <w:p w14:paraId="31738179" w14:textId="77777777" w:rsidR="00DD6C85" w:rsidRDefault="00DD6C85" w:rsidP="00DD6C85">
      <w:r>
        <w:t>That program offered young immigrants brought to the U.S. illegally as children a temporary reprieve from deportation, as well as permission to work in the U.S.</w:t>
      </w:r>
    </w:p>
    <w:p w14:paraId="6645E55C" w14:textId="77777777" w:rsidR="00DD6C85" w:rsidRDefault="00DD6C85" w:rsidP="003F2934"/>
    <w:bookmarkEnd w:id="6"/>
    <w:p w14:paraId="1314F2E4" w14:textId="1A4A01AB" w:rsidR="00BF0B36" w:rsidRDefault="00BF0B36" w:rsidP="00BF0B36">
      <w:pPr>
        <w:pStyle w:val="Heading1"/>
      </w:pPr>
      <w:r>
        <w:t>Dems Good</w:t>
      </w:r>
      <w:r w:rsidR="008C1DAA">
        <w:t xml:space="preserve"> DA</w:t>
      </w:r>
      <w:r>
        <w:t xml:space="preserve"> Updates</w:t>
      </w:r>
    </w:p>
    <w:p w14:paraId="7E8F034B" w14:textId="77777777" w:rsidR="005C586B" w:rsidRPr="005C586B" w:rsidRDefault="005C586B" w:rsidP="005C586B"/>
    <w:p w14:paraId="2CB2C3AC" w14:textId="710CC7E6" w:rsidR="00BF0B36" w:rsidRDefault="00F66DFE" w:rsidP="00BF0B36">
      <w:pPr>
        <w:pStyle w:val="Heading2"/>
      </w:pPr>
      <w:r>
        <w:t xml:space="preserve">Uniqueness </w:t>
      </w:r>
    </w:p>
    <w:p w14:paraId="1301F36C" w14:textId="77777777" w:rsidR="00ED11E2" w:rsidRPr="00ED11E2" w:rsidRDefault="00ED11E2" w:rsidP="00ED11E2"/>
    <w:p w14:paraId="681D1CB9" w14:textId="5EEF713F" w:rsidR="00FD22B9" w:rsidRDefault="006571DD" w:rsidP="000266CF">
      <w:pPr>
        <w:pStyle w:val="Heading3"/>
      </w:pPr>
      <w:r>
        <w:t xml:space="preserve">Dems Will Win </w:t>
      </w:r>
      <w:r w:rsidR="003B50A9">
        <w:t>– Turnout in Competitive Races</w:t>
      </w:r>
    </w:p>
    <w:p w14:paraId="21475022" w14:textId="77777777" w:rsidR="003B50A9" w:rsidRPr="003B50A9" w:rsidRDefault="003B50A9" w:rsidP="003B50A9"/>
    <w:p w14:paraId="5766F7D2" w14:textId="77777777" w:rsidR="00FD22B9" w:rsidRPr="00B4384C" w:rsidRDefault="00FD22B9" w:rsidP="00FD22B9">
      <w:pPr>
        <w:pStyle w:val="Heading4"/>
        <w:rPr>
          <w:rStyle w:val="Style13ptBold"/>
          <w:b/>
          <w:bCs w:val="0"/>
          <w:color w:val="000000" w:themeColor="text1"/>
        </w:rPr>
      </w:pPr>
      <w:r w:rsidRPr="00B4384C">
        <w:rPr>
          <w:rStyle w:val="Style13ptBold"/>
          <w:b/>
          <w:color w:val="000000" w:themeColor="text1"/>
        </w:rPr>
        <w:t>Dem victory more likely --- turnout more likely in the most competitive races</w:t>
      </w:r>
    </w:p>
    <w:p w14:paraId="243E081C" w14:textId="77777777" w:rsidR="00FD22B9" w:rsidRPr="00DD50BD" w:rsidRDefault="00FD22B9" w:rsidP="00FD22B9">
      <w:pPr>
        <w:rPr>
          <w:rStyle w:val="Style13ptBold"/>
          <w:b w:val="0"/>
        </w:rPr>
      </w:pPr>
      <w:r>
        <w:rPr>
          <w:rStyle w:val="Style13ptBold"/>
        </w:rPr>
        <w:t xml:space="preserve">McCormick 7/10 </w:t>
      </w:r>
      <w:r w:rsidRPr="00C8159F">
        <w:t>(John, 7/10/2018, Bloomberg, “Democrats Hold Overall Turnout Edge in Competitive House Races” https://www.bloomberg.com/news/articles/2018-07-10/democrats-hold-overall-turnout-edge-in-competitive-house-races)//TVZ</w:t>
      </w:r>
    </w:p>
    <w:p w14:paraId="7AC9E552" w14:textId="77777777" w:rsidR="00FD22B9" w:rsidRPr="002D7000" w:rsidRDefault="00FD22B9" w:rsidP="00FD22B9">
      <w:pPr>
        <w:rPr>
          <w:rStyle w:val="StyleUnderline"/>
        </w:rPr>
      </w:pPr>
      <w:r w:rsidRPr="002D7000">
        <w:rPr>
          <w:rStyle w:val="StyleUnderline"/>
        </w:rPr>
        <w:t>Democrats turned out more voters overall than Republicans in 14 of the most competitive congressional districts that have had primaries so far, signaling the eagerness of the party’s base to confront Donald Trump in the first midterm election of his presidency.</w:t>
      </w:r>
    </w:p>
    <w:p w14:paraId="2E6F821C" w14:textId="77777777" w:rsidR="00FD22B9" w:rsidRPr="00A46B87" w:rsidRDefault="00FD22B9" w:rsidP="00FD22B9">
      <w:pPr>
        <w:rPr>
          <w:rStyle w:val="StyleUnderline"/>
        </w:rPr>
      </w:pPr>
      <w:r w:rsidRPr="00A46B87">
        <w:rPr>
          <w:rStyle w:val="StyleUnderline"/>
        </w:rPr>
        <w:t>While the turnout numbers are positive for the party, they don’t indicate a decisive edge in the November congressional elections that will determine whether Democrats gain a majority in the House.</w:t>
      </w:r>
    </w:p>
    <w:p w14:paraId="06DF47D0" w14:textId="77777777" w:rsidR="00FD22B9" w:rsidRDefault="00FD22B9" w:rsidP="00FD22B9">
      <w:r>
        <w:t>The advantage also isn’t spread evenly. Democrats tallied more total votes than Republicans in just half of the 14 the districts, and they’ll need to win in many of those places to gain at least 23 U.S. House seats to take control of the chamber.</w:t>
      </w:r>
    </w:p>
    <w:p w14:paraId="3ED2AFA9" w14:textId="77777777" w:rsidR="00FD22B9" w:rsidRDefault="00FD22B9" w:rsidP="00FD22B9">
      <w:r>
        <w:t>Expectations have been high for Democrats as the intensity of dissatisfaction with the president among the party’s core voters has boosted candidate recruitment and fundraising. Added to that are historical trends that point to losses for the party in power in between presidential election years.</w:t>
      </w:r>
    </w:p>
    <w:p w14:paraId="33A9A99B" w14:textId="77777777" w:rsidR="00FD22B9" w:rsidRPr="002D7000" w:rsidRDefault="00FD22B9" w:rsidP="00FD22B9">
      <w:pPr>
        <w:rPr>
          <w:rStyle w:val="StyleUnderline"/>
        </w:rPr>
      </w:pPr>
      <w:r w:rsidRPr="002D7000">
        <w:rPr>
          <w:rStyle w:val="StyleUnderline"/>
        </w:rPr>
        <w:t>Unofficial vote totals from the still-unfinished primary season show Democrats received about 806,000 votes in the 14 districts, while Republicans won about 727,000, according to a Bloomberg News tally. That’s roughly 52.6 percent for Democrats and 47.4 percent for GOP candidates.</w:t>
      </w:r>
    </w:p>
    <w:p w14:paraId="0EDC7687" w14:textId="77777777" w:rsidR="00FD22B9" w:rsidRDefault="00FD22B9" w:rsidP="00FD22B9">
      <w:r>
        <w:t>Tossup Races</w:t>
      </w:r>
    </w:p>
    <w:p w14:paraId="3ABBDD01" w14:textId="77777777" w:rsidR="00FD22B9" w:rsidRDefault="00FD22B9" w:rsidP="00FD22B9">
      <w:r>
        <w:t>The districts reviewed are among 24 ranked by the nonpartisan Cook Political Report as tossups in November’s election and where primaries had been held through June 26. Two in New York and one in Virginia weren’t included because vote totals for uncontested candidates weren’t reported, making the statistical comparison impossible.</w:t>
      </w:r>
    </w:p>
    <w:p w14:paraId="541A3F89" w14:textId="77777777" w:rsidR="00FD22B9" w:rsidRDefault="00FD22B9" w:rsidP="00FD22B9">
      <w:r>
        <w:t>While primary contests aren’t necessarily a predictor of what will happen in a general election, they can reveal pockets of strengths for candidates and voter motivation.</w:t>
      </w:r>
    </w:p>
    <w:p w14:paraId="0E045240" w14:textId="77777777" w:rsidR="00FD22B9" w:rsidRDefault="00FD22B9" w:rsidP="00FD22B9">
      <w:r>
        <w:t>Rob Stutzman, a GOP strategist based in California, said party turnout advantage for House primaries has been a “mixed bag” so far nationally, even as he acknowledged Democrats seem more excited about the election.</w:t>
      </w:r>
    </w:p>
    <w:p w14:paraId="56D40ECE" w14:textId="77777777" w:rsidR="00FD22B9" w:rsidRPr="002D7000" w:rsidRDefault="00FD22B9" w:rsidP="00FD22B9">
      <w:pPr>
        <w:rPr>
          <w:rStyle w:val="StyleUnderline"/>
        </w:rPr>
      </w:pPr>
      <w:r w:rsidRPr="002D7000">
        <w:rPr>
          <w:rStyle w:val="StyleUnderline"/>
        </w:rPr>
        <w:t>“I think Democrats have an enthusiasm edge for sure,” he said.</w:t>
      </w:r>
    </w:p>
    <w:p w14:paraId="2048DF76" w14:textId="77777777" w:rsidR="00FD22B9" w:rsidRDefault="00FD22B9" w:rsidP="00FD22B9">
      <w:r>
        <w:t>Democratic Energy</w:t>
      </w:r>
    </w:p>
    <w:p w14:paraId="26B1778D" w14:textId="77777777" w:rsidR="00FD22B9" w:rsidRPr="002D7000" w:rsidRDefault="00FD22B9" w:rsidP="00FD22B9">
      <w:pPr>
        <w:rPr>
          <w:rStyle w:val="StyleUnderline"/>
        </w:rPr>
      </w:pPr>
      <w:r w:rsidRPr="002D7000">
        <w:rPr>
          <w:rStyle w:val="StyleUnderline"/>
        </w:rPr>
        <w:t>John Lapp, a strategist who served as executive director of the Democratic Congressional Campaign Committee when his party picked up 31 House seats and won control of the U.S. House in 2006, said he sees a "surge in turnout" in the primaries and thinks Democrats are positioned more favorably now than then.</w:t>
      </w:r>
    </w:p>
    <w:p w14:paraId="01443338" w14:textId="77777777" w:rsidR="00FD22B9" w:rsidRPr="002D7000" w:rsidRDefault="00FD22B9" w:rsidP="00FD22B9">
      <w:pPr>
        <w:rPr>
          <w:rStyle w:val="StyleUnderline"/>
        </w:rPr>
      </w:pPr>
      <w:r w:rsidRPr="002D7000">
        <w:rPr>
          <w:rStyle w:val="StyleUnderline"/>
        </w:rPr>
        <w:t>“You have seen a sustained, consistent energy in Democratic turnout and resistance to Trump,” Lapp said.</w:t>
      </w:r>
    </w:p>
    <w:p w14:paraId="306D9A66" w14:textId="77777777" w:rsidR="00FD22B9" w:rsidRDefault="00FD22B9" w:rsidP="00FD22B9">
      <w:r>
        <w:t>Polls back up Lapp’s argument. When voters were asked about their level of motivation as compared to past U.S. House elections, 58 percent of Democrats said they were more motivated, while 41 percent of Republicans answered that way, according to a Quinnipiac University poll released July 2.</w:t>
      </w:r>
    </w:p>
    <w:p w14:paraId="77C91797" w14:textId="77777777" w:rsidR="00FD22B9" w:rsidRPr="00A46B87" w:rsidRDefault="00FD22B9" w:rsidP="00FD22B9">
      <w:pPr>
        <w:rPr>
          <w:rStyle w:val="StyleUnderline"/>
        </w:rPr>
      </w:pPr>
      <w:r>
        <w:t xml:space="preserve">Both parties are also closely watching polls that ask which party’s candidate voters would pick in their House district, without names being mentioned. </w:t>
      </w:r>
      <w:r w:rsidRPr="00A46B87">
        <w:rPr>
          <w:rStyle w:val="StyleUnderline"/>
        </w:rPr>
        <w:t>In the Quinnipiac survey, Democrats led Republicans 50 percent to 41 percent.</w:t>
      </w:r>
    </w:p>
    <w:p w14:paraId="789AEDB5" w14:textId="77777777" w:rsidR="00FD22B9" w:rsidRDefault="00FD22B9" w:rsidP="00FD22B9">
      <w:r>
        <w:t>Comparing primary election turnout is challenging because balloting varies widely from state to state. Some states generate more activity because of statewide races for governor or U.S. Senate that tend to draw more voters.</w:t>
      </w:r>
    </w:p>
    <w:p w14:paraId="6A9E25EC" w14:textId="77777777" w:rsidR="00FD22B9" w:rsidRDefault="00FD22B9" w:rsidP="00FD22B9">
      <w:r>
        <w:t>California Districts</w:t>
      </w:r>
    </w:p>
    <w:p w14:paraId="5021C199" w14:textId="77777777" w:rsidR="00FD22B9" w:rsidRDefault="00FD22B9" w:rsidP="00FD22B9">
      <w:r w:rsidRPr="00A46B87">
        <w:rPr>
          <w:rStyle w:val="StyleUnderline"/>
        </w:rPr>
        <w:t>In four California districts rated as tossups in November, Republicans received more than 292,000 total votes, while Democrats got almost 259,000.</w:t>
      </w:r>
      <w:r>
        <w:t xml:space="preserve"> Republicans scored their largest advantages in and around the longtime GOP stronghold of Orange County.</w:t>
      </w:r>
    </w:p>
    <w:p w14:paraId="3A0CF5E1" w14:textId="77777777" w:rsidR="00FD22B9" w:rsidRDefault="00FD22B9" w:rsidP="00FD22B9">
      <w:r>
        <w:t>Republican voting in the state was almost certainly boosted by the party’s efforts to try to make sure that a GOP candidate for governor survived California’s unusual primary system that advances the top two vote-getters, regardless of party.</w:t>
      </w:r>
    </w:p>
    <w:p w14:paraId="1E4196C7" w14:textId="77777777" w:rsidR="00FD22B9" w:rsidRDefault="00FD22B9" w:rsidP="00FD22B9">
      <w:r>
        <w:t>GOP leaders had feared that if Republican businessman John Cox hadn’t moved on to the general election -- as he did with a second-place finish to Lieutenant Governor Gavin Newsom in the June 5 primary -- it could have hurt GOP turnout statewide in November.</w:t>
      </w:r>
    </w:p>
    <w:p w14:paraId="55420232" w14:textId="77777777" w:rsidR="00FD22B9" w:rsidRDefault="00FD22B9" w:rsidP="00FD22B9">
      <w:r>
        <w:t>Trump’s Endorsement</w:t>
      </w:r>
    </w:p>
    <w:p w14:paraId="605B10F4" w14:textId="77777777" w:rsidR="00FD22B9" w:rsidRDefault="00FD22B9" w:rsidP="00FD22B9">
      <w:r>
        <w:t>Trump’s endorsement of Cox shortly before the primary helped boost overall GOP turnout in the state, said Fred Smoller, an associate professor of political science at Chapman University in Orange, California.</w:t>
      </w:r>
    </w:p>
    <w:p w14:paraId="20A643D9" w14:textId="77777777" w:rsidR="00FD22B9" w:rsidRDefault="00FD22B9" w:rsidP="00FD22B9">
      <w:r>
        <w:t>In November, Republicans also hope a measure to repeal a 12-cent gasoline tax passed by California lawmakers last year will boost GOP turnout.</w:t>
      </w:r>
    </w:p>
    <w:p w14:paraId="2585A231" w14:textId="77777777" w:rsidR="00FD22B9" w:rsidRPr="00A319F7" w:rsidRDefault="00FD22B9" w:rsidP="00FD22B9">
      <w:pPr>
        <w:rPr>
          <w:rStyle w:val="StyleUnderline"/>
        </w:rPr>
      </w:pPr>
      <w:r w:rsidRPr="000E5644">
        <w:rPr>
          <w:rStyle w:val="StyleUnderline"/>
        </w:rPr>
        <w:t>Democrats, meanwhile, recorded significantly larger gains, on a percentage basis, in all four California districts when compared to the most recent midterm primary in 2014</w:t>
      </w:r>
      <w:r>
        <w:t xml:space="preserve">. </w:t>
      </w:r>
      <w:r w:rsidRPr="00A319F7">
        <w:rPr>
          <w:rStyle w:val="StyleUnderline"/>
        </w:rPr>
        <w:t>In the 39th district, where seven Republicans and six Democrats crowded the ballot in the race to succeed retiring Republican Representative Ed Royce, Democrats more than tripled their turnout from 2014 as Republican turnout grew by 54 percent.</w:t>
      </w:r>
    </w:p>
    <w:p w14:paraId="12ABFAC9" w14:textId="77777777" w:rsidR="00FD22B9" w:rsidRDefault="00FD22B9" w:rsidP="00FD22B9">
      <w:r>
        <w:t>The comparison to 2014 isn’t perfect because Royce was then running as a longtime incumbent and national Democrats didn’t give the district, which includes parts of Orange, Los Angeles and San Bernardino counties, much attention. In the 2016 presidential election, Democrat Hillary Clinton beat Trump there, 51 percent to 43 percent.</w:t>
      </w:r>
    </w:p>
    <w:p w14:paraId="6AC0A159" w14:textId="77777777" w:rsidR="00FD22B9" w:rsidRDefault="00FD22B9" w:rsidP="00FD22B9">
      <w:r>
        <w:t>Turnout in districts rated as tossups</w:t>
      </w:r>
    </w:p>
    <w:p w14:paraId="7AFAB33D" w14:textId="77777777" w:rsidR="00FD22B9" w:rsidRDefault="00FD22B9" w:rsidP="00FD22B9">
      <w:r>
        <w:t xml:space="preserve">District </w:t>
      </w:r>
      <w:r>
        <w:tab/>
        <w:t xml:space="preserve">Democratic turnout  </w:t>
      </w:r>
      <w:r>
        <w:tab/>
        <w:t xml:space="preserve">Republican turnout  </w:t>
      </w:r>
    </w:p>
    <w:p w14:paraId="7EBB182D" w14:textId="77777777" w:rsidR="00FD22B9" w:rsidRDefault="00FD22B9" w:rsidP="00FD22B9">
      <w:r>
        <w:t xml:space="preserve">TX-07 </w:t>
      </w:r>
      <w:r>
        <w:tab/>
        <w:t xml:space="preserve">33,275  </w:t>
      </w:r>
      <w:r>
        <w:tab/>
        <w:t xml:space="preserve">38,169  </w:t>
      </w:r>
    </w:p>
    <w:p w14:paraId="6A9B81A3" w14:textId="77777777" w:rsidR="00FD22B9" w:rsidRDefault="00FD22B9" w:rsidP="00FD22B9">
      <w:r>
        <w:t xml:space="preserve">TX-32 </w:t>
      </w:r>
      <w:r>
        <w:tab/>
        <w:t xml:space="preserve">40,332  </w:t>
      </w:r>
      <w:r>
        <w:tab/>
        <w:t xml:space="preserve">41,528  </w:t>
      </w:r>
    </w:p>
    <w:p w14:paraId="6AC93DD4" w14:textId="77777777" w:rsidR="00FD22B9" w:rsidRDefault="00FD22B9" w:rsidP="00FD22B9">
      <w:r>
        <w:t xml:space="preserve">IL-06 </w:t>
      </w:r>
      <w:r>
        <w:tab/>
        <w:t xml:space="preserve">67,013  </w:t>
      </w:r>
      <w:r>
        <w:tab/>
        <w:t xml:space="preserve">56,544  </w:t>
      </w:r>
    </w:p>
    <w:p w14:paraId="4555D245" w14:textId="77777777" w:rsidR="00FD22B9" w:rsidRDefault="00FD22B9" w:rsidP="00FD22B9">
      <w:r>
        <w:t xml:space="preserve">IL-12 </w:t>
      </w:r>
      <w:r>
        <w:tab/>
        <w:t xml:space="preserve">50,081  </w:t>
      </w:r>
      <w:r>
        <w:tab/>
        <w:t xml:space="preserve">37,916  </w:t>
      </w:r>
    </w:p>
    <w:p w14:paraId="08707C68" w14:textId="77777777" w:rsidR="00FD22B9" w:rsidRDefault="00FD22B9" w:rsidP="00FD22B9">
      <w:r>
        <w:t xml:space="preserve">OH-12 </w:t>
      </w:r>
      <w:r>
        <w:tab/>
        <w:t xml:space="preserve">44,940  </w:t>
      </w:r>
      <w:r>
        <w:tab/>
        <w:t xml:space="preserve">68,802  </w:t>
      </w:r>
    </w:p>
    <w:p w14:paraId="5E61655D" w14:textId="77777777" w:rsidR="00FD22B9" w:rsidRDefault="00FD22B9" w:rsidP="00FD22B9">
      <w:r>
        <w:t xml:space="preserve">PA-17 </w:t>
      </w:r>
      <w:r>
        <w:tab/>
        <w:t xml:space="preserve">52,590  </w:t>
      </w:r>
      <w:r>
        <w:tab/>
        <w:t xml:space="preserve">38,513  </w:t>
      </w:r>
    </w:p>
    <w:p w14:paraId="597A9AD8" w14:textId="77777777" w:rsidR="00FD22B9" w:rsidRDefault="00FD22B9" w:rsidP="00FD22B9">
      <w:r>
        <w:t xml:space="preserve">KY-06 </w:t>
      </w:r>
      <w:r>
        <w:tab/>
        <w:t xml:space="preserve">100,419  </w:t>
      </w:r>
      <w:r>
        <w:tab/>
        <w:t xml:space="preserve">48,372  </w:t>
      </w:r>
    </w:p>
    <w:p w14:paraId="4F932630" w14:textId="77777777" w:rsidR="00FD22B9" w:rsidRDefault="00FD22B9" w:rsidP="00FD22B9">
      <w:r>
        <w:t xml:space="preserve">CA-10 </w:t>
      </w:r>
      <w:r>
        <w:tab/>
        <w:t xml:space="preserve">58,315  </w:t>
      </w:r>
      <w:r>
        <w:tab/>
        <w:t xml:space="preserve">63,442  </w:t>
      </w:r>
    </w:p>
    <w:p w14:paraId="5B2CD17C" w14:textId="77777777" w:rsidR="00FD22B9" w:rsidRDefault="00FD22B9" w:rsidP="00FD22B9">
      <w:r>
        <w:t xml:space="preserve">CA-25 </w:t>
      </w:r>
      <w:r>
        <w:tab/>
        <w:t xml:space="preserve">57,034  </w:t>
      </w:r>
      <w:r>
        <w:tab/>
        <w:t xml:space="preserve">61,411  </w:t>
      </w:r>
    </w:p>
    <w:p w14:paraId="616D57EA" w14:textId="77777777" w:rsidR="00FD22B9" w:rsidRDefault="00FD22B9" w:rsidP="00FD22B9">
      <w:r>
        <w:t xml:space="preserve">CA-39 </w:t>
      </w:r>
      <w:r>
        <w:tab/>
        <w:t xml:space="preserve">63,548  </w:t>
      </w:r>
      <w:r>
        <w:tab/>
        <w:t xml:space="preserve">75,439  </w:t>
      </w:r>
    </w:p>
    <w:p w14:paraId="3AD28BFE" w14:textId="77777777" w:rsidR="00FD22B9" w:rsidRDefault="00FD22B9" w:rsidP="00FD22B9">
      <w:r>
        <w:t xml:space="preserve">CA-48 </w:t>
      </w:r>
      <w:r>
        <w:tab/>
        <w:t xml:space="preserve">80,061  </w:t>
      </w:r>
      <w:r>
        <w:tab/>
        <w:t xml:space="preserve">92,309  </w:t>
      </w:r>
    </w:p>
    <w:p w14:paraId="3A515CE6" w14:textId="77777777" w:rsidR="00FD22B9" w:rsidRDefault="00FD22B9" w:rsidP="00FD22B9">
      <w:r>
        <w:t xml:space="preserve">IA-01 </w:t>
      </w:r>
      <w:r>
        <w:tab/>
        <w:t xml:space="preserve">44,529  </w:t>
      </w:r>
      <w:r>
        <w:tab/>
        <w:t xml:space="preserve">14,904  </w:t>
      </w:r>
    </w:p>
    <w:p w14:paraId="5E65C449" w14:textId="77777777" w:rsidR="00FD22B9" w:rsidRDefault="00FD22B9" w:rsidP="00FD22B9">
      <w:r>
        <w:t xml:space="preserve">NJ-07 </w:t>
      </w:r>
      <w:r>
        <w:tab/>
        <w:t xml:space="preserve">38,743  </w:t>
      </w:r>
      <w:r>
        <w:tab/>
        <w:t xml:space="preserve">33,040  </w:t>
      </w:r>
    </w:p>
    <w:p w14:paraId="01281178" w14:textId="77777777" w:rsidR="00FD22B9" w:rsidRDefault="00FD22B9" w:rsidP="00FD22B9">
      <w:r>
        <w:t xml:space="preserve">CO-06 </w:t>
      </w:r>
      <w:r>
        <w:tab/>
        <w:t xml:space="preserve">75,492  </w:t>
      </w:r>
      <w:r>
        <w:tab/>
        <w:t xml:space="preserve">56,650  </w:t>
      </w:r>
    </w:p>
    <w:p w14:paraId="7932E01D" w14:textId="77777777" w:rsidR="00FD22B9" w:rsidRDefault="00FD22B9" w:rsidP="00FD22B9">
      <w:r>
        <w:t>Source: state election officials (by primary date)</w:t>
      </w:r>
    </w:p>
    <w:p w14:paraId="2FCCA93B" w14:textId="77777777" w:rsidR="00FD22B9" w:rsidRPr="00A319F7" w:rsidRDefault="00FD22B9" w:rsidP="00FD22B9">
      <w:pPr>
        <w:rPr>
          <w:rStyle w:val="StyleUnderline"/>
        </w:rPr>
      </w:pPr>
      <w:r w:rsidRPr="00A319F7">
        <w:rPr>
          <w:rStyle w:val="StyleUnderline"/>
        </w:rPr>
        <w:t>In the two Texas districts rated as tossups, Republicans narrowly had the turnout advantage in one and more easily in the other. Still, in a state that traditionally leans Republican, Democrats statewide more than doubled their 2014 primary turnout.</w:t>
      </w:r>
    </w:p>
    <w:p w14:paraId="598502A4" w14:textId="77777777" w:rsidR="00FD22B9" w:rsidRDefault="00FD22B9" w:rsidP="00FD22B9">
      <w:r>
        <w:t>More Democratic primary ballots were cast in both districts rated as tossups in Illinois, where the party’s totals benefited from a competitive race for a gubernatorial nomination. In neighboring Iowa, there were similar governor’s race circumstances and Democrats recorded almost three times as many votes in the 1st district, where Republican Representative Rod Blum faces a strong challenge from Democrat Abby Finkenauer.</w:t>
      </w:r>
    </w:p>
    <w:p w14:paraId="5EC32EFC" w14:textId="77777777" w:rsidR="00FD22B9" w:rsidRPr="00DF0F50" w:rsidRDefault="00FD22B9" w:rsidP="00FD22B9">
      <w:pPr>
        <w:rPr>
          <w:rStyle w:val="StyleUnderline"/>
        </w:rPr>
      </w:pPr>
      <w:r w:rsidRPr="00DF0F50">
        <w:rPr>
          <w:rStyle w:val="StyleUnderline"/>
        </w:rPr>
        <w:t>In New Jersey’s 7th district, Democratic turnout more than quadrupled when compared to 2014, as voters chose former Assistant U.S. Secretary of State Tom Malinowski to challenge Republican Representative Leonard Lance. GOP primary turnout was up 13 percent.</w:t>
      </w:r>
    </w:p>
    <w:p w14:paraId="00EE587C" w14:textId="77777777" w:rsidR="00FD22B9" w:rsidRDefault="00FD22B9" w:rsidP="00FD22B9">
      <w:r>
        <w:t>Kentucky Race</w:t>
      </w:r>
    </w:p>
    <w:p w14:paraId="52C545D7" w14:textId="77777777" w:rsidR="00FD22B9" w:rsidRDefault="00FD22B9" w:rsidP="00FD22B9">
      <w:r>
        <w:t>Kentucky’s 6th district generated one of the more lopsided turnout differences. Amy McGrath, a former Marine Corps fighter pilot, won a Democratic primary that included five other candidates and generated more than 100,000 total votes. In November, she’ll face Republican Representative Andy Barr, who easily won his two-candidate primary.</w:t>
      </w:r>
    </w:p>
    <w:p w14:paraId="75153D2B" w14:textId="77777777" w:rsidR="00FD22B9" w:rsidRDefault="00FD22B9" w:rsidP="00FD22B9">
      <w:r>
        <w:t>In Ohio’s 12th district, the 10 Republican candidates on the May 8 primary ballot easily outdrew seven Democrats. Republican Troy Balderson and Democrat Danny O’Connor advanced to an Aug. 7 special election to fill a seat vacated by Patrick J. Tiberi, but the victor will then have to run again in November against the same opponent.</w:t>
      </w:r>
    </w:p>
    <w:p w14:paraId="4AD88DC9" w14:textId="77777777" w:rsidR="00FD22B9" w:rsidRDefault="00FD22B9" w:rsidP="00FD22B9">
      <w:r>
        <w:t>Total ballots cast for Democrats in the 14 districts were likely boosted by more multi-candidate contests than on the Republican side, a reflection of the party’s robust candidate recruitment. A total of 70 Democrats competed, compared to 41 Republicans.</w:t>
      </w:r>
    </w:p>
    <w:p w14:paraId="70C438E6" w14:textId="77777777" w:rsidR="00FD22B9" w:rsidRDefault="00FD22B9" w:rsidP="00FD22B9"/>
    <w:p w14:paraId="22D87121" w14:textId="39E85DA2" w:rsidR="003B50A9" w:rsidRDefault="003B50A9" w:rsidP="003B50A9">
      <w:pPr>
        <w:pStyle w:val="Heading3"/>
      </w:pPr>
      <w:r>
        <w:t xml:space="preserve">Dems Will Win – Enthusiasm </w:t>
      </w:r>
    </w:p>
    <w:p w14:paraId="225CED84" w14:textId="77777777" w:rsidR="003B50A9" w:rsidRPr="003B50A9" w:rsidRDefault="003B50A9" w:rsidP="003B50A9"/>
    <w:p w14:paraId="32C7CA70" w14:textId="77777777" w:rsidR="00FD22B9" w:rsidRPr="00B4384C" w:rsidRDefault="00FD22B9" w:rsidP="00FD22B9">
      <w:pPr>
        <w:pStyle w:val="Heading4"/>
        <w:rPr>
          <w:color w:val="000000" w:themeColor="text1"/>
        </w:rPr>
      </w:pPr>
      <w:r>
        <w:rPr>
          <w:color w:val="000000" w:themeColor="text1"/>
        </w:rPr>
        <w:t>D</w:t>
      </w:r>
      <w:r w:rsidRPr="00B4384C">
        <w:rPr>
          <w:color w:val="000000" w:themeColor="text1"/>
        </w:rPr>
        <w:t>ems have the enthusiasm adv</w:t>
      </w:r>
    </w:p>
    <w:p w14:paraId="35AE0055" w14:textId="77777777" w:rsidR="00FD22B9" w:rsidRDefault="00FD22B9" w:rsidP="00FD22B9">
      <w:r w:rsidRPr="00B3394B">
        <w:rPr>
          <w:rStyle w:val="Style13ptBold"/>
        </w:rPr>
        <w:t>Wilson et al 6/28</w:t>
      </w:r>
      <w:r>
        <w:t>-</w:t>
      </w:r>
      <w:r w:rsidRPr="00CA1E9D">
        <w:t xml:space="preserve"> national correspondent for The Hill</w:t>
      </w:r>
      <w:r>
        <w:t xml:space="preserve"> (Reid Wilson, Emily Birnbaum, and Maya Lora, 6/28/18, The Hill, “</w:t>
      </w:r>
      <w:r w:rsidRPr="00B3394B">
        <w:t>Midterm turnout surges for both parties</w:t>
      </w:r>
      <w:r>
        <w:t xml:space="preserve">” </w:t>
      </w:r>
      <w:r w:rsidRPr="00B3394B">
        <w:t>http://thehill.com/homenews/campaign/394439-midterm-turnout-surges-for-both-parties</w:t>
      </w:r>
      <w:r>
        <w:t>)//TVZ</w:t>
      </w:r>
    </w:p>
    <w:p w14:paraId="6F4F87F4" w14:textId="77777777" w:rsidR="00FD22B9" w:rsidRPr="00B3394B" w:rsidRDefault="00FD22B9" w:rsidP="00FD22B9">
      <w:pPr>
        <w:rPr>
          <w:rStyle w:val="StyleUnderline"/>
        </w:rPr>
      </w:pPr>
      <w:r w:rsidRPr="00B3394B">
        <w:rPr>
          <w:rStyle w:val="StyleUnderline"/>
        </w:rPr>
        <w:t>A surge in voter enthusiasm has prompted millions more Democrats to cast ballots in primary elections this year, a turnout explosion ahead of midterms in which motivation to vote is key to the party's chances of reclaiming control of the House.</w:t>
      </w:r>
    </w:p>
    <w:p w14:paraId="2CB03EF5" w14:textId="77777777" w:rsidR="00FD22B9" w:rsidRPr="00B3394B" w:rsidRDefault="00FD22B9" w:rsidP="00FD22B9">
      <w:pPr>
        <w:rPr>
          <w:rStyle w:val="StyleUnderline"/>
        </w:rPr>
      </w:pPr>
      <w:r>
        <w:t>Howev</w:t>
      </w:r>
      <w:r w:rsidRPr="00B3394B">
        <w:rPr>
          <w:rStyle w:val="StyleUnderline"/>
        </w:rPr>
        <w:t>er, Republican voters also are showing up in higher numbers than in previous midterm cycles, a sign that the GOP's fate will be sealed not by apathetic conservatives who sit out Election Day, but by voters open to persuasion from both parties.</w:t>
      </w:r>
    </w:p>
    <w:p w14:paraId="4D73111D" w14:textId="77777777" w:rsidR="00FD22B9" w:rsidRDefault="00FD22B9" w:rsidP="00FD22B9">
      <w:r>
        <w:t>The Hill's analysis of primary elections held in 30 states so far, through Tuesday night's contests, shows voters in both parties are turning out in higher numbers than in either of the last two midterm elections.</w:t>
      </w:r>
    </w:p>
    <w:p w14:paraId="66084FC4" w14:textId="77777777" w:rsidR="00FD22B9" w:rsidRPr="00B3394B" w:rsidRDefault="00FD22B9" w:rsidP="00FD22B9">
      <w:pPr>
        <w:rPr>
          <w:rStyle w:val="StyleUnderline"/>
        </w:rPr>
      </w:pPr>
      <w:r w:rsidRPr="00B3394B">
        <w:rPr>
          <w:rStyle w:val="StyleUnderline"/>
        </w:rPr>
        <w:t>Almost 13.8 million people have voted in Democratic primary contests this year — 5 million more than the 8.7 million who had voted in the same states in the 2014 midterm elections, according to data maintained by state elections offices.</w:t>
      </w:r>
    </w:p>
    <w:p w14:paraId="70EA4EAE" w14:textId="77777777" w:rsidR="00FD22B9" w:rsidRPr="00B3394B" w:rsidRDefault="00FD22B9" w:rsidP="00FD22B9">
      <w:pPr>
        <w:rPr>
          <w:rStyle w:val="StyleUnderline"/>
        </w:rPr>
      </w:pPr>
      <w:r w:rsidRPr="00B3394B">
        <w:rPr>
          <w:rStyle w:val="StyleUnderline"/>
        </w:rPr>
        <w:t>On the other side, 12.3 million people have picked up a Republican ballot so far this year — 2 million more people than the 10.3 million who had cast ballots in a GOP primary in the same 30 states four years ago.</w:t>
      </w:r>
    </w:p>
    <w:p w14:paraId="167509E2" w14:textId="77777777" w:rsidR="00FD22B9" w:rsidRPr="00B3394B" w:rsidRDefault="00FD22B9" w:rsidP="00FD22B9">
      <w:pPr>
        <w:rPr>
          <w:rStyle w:val="StyleUnderline"/>
        </w:rPr>
      </w:pPr>
      <w:r w:rsidRPr="00B3394B">
        <w:rPr>
          <w:rStyle w:val="StyleUnderline"/>
        </w:rPr>
        <w:t>"Republicans are engaged as well," said Michael McDonald, a political scientist at the University of Florida. "It's not like the Republicans have become completely disengaged from elections, that's not what's happening here."</w:t>
      </w:r>
    </w:p>
    <w:p w14:paraId="2855B853" w14:textId="77777777" w:rsidR="00FD22B9" w:rsidRPr="00B3394B" w:rsidRDefault="00FD22B9" w:rsidP="00FD22B9">
      <w:pPr>
        <w:rPr>
          <w:rStyle w:val="StyleUnderline"/>
        </w:rPr>
      </w:pPr>
      <w:r>
        <w:t xml:space="preserve">The current turnout numbers almost certainly underestimate the amount of Democratic and Republican votes this year. </w:t>
      </w:r>
      <w:r w:rsidRPr="00B3394B">
        <w:rPr>
          <w:rStyle w:val="StyleUnderline"/>
        </w:rPr>
        <w:t>Election data from prior years come from official canvasses produced by state elections offices, whereas the 2018 election data relies on unofficial results, before every absentee and provisional ballot is counted, meaning final tallies are likely to increase.</w:t>
      </w:r>
    </w:p>
    <w:p w14:paraId="6B86F6AF" w14:textId="77777777" w:rsidR="00FD22B9" w:rsidRDefault="00FD22B9" w:rsidP="00FD22B9">
      <w:r>
        <w:t>Voter turnout and targeting experts on both sides said this year's figures represent a clear boost in enthusiasm on the Democratic side over the 2014 midterm elections, when Republicans won control of the Senate and boosted their majority in the House.</w:t>
      </w:r>
    </w:p>
    <w:p w14:paraId="615F2E1D" w14:textId="77777777" w:rsidR="00FD22B9" w:rsidRDefault="00FD22B9" w:rsidP="00FD22B9">
      <w:r w:rsidRPr="00A608E0">
        <w:rPr>
          <w:rStyle w:val="StyleUnderline"/>
        </w:rPr>
        <w:t>"Democrats</w:t>
      </w:r>
      <w:r w:rsidRPr="0091030E">
        <w:rPr>
          <w:rStyle w:val="StyleUnderline"/>
        </w:rPr>
        <w:t xml:space="preserve"> are clearly energized, and enjoying a larger enthusiasm gap than they've enjoyed since 2006,</w:t>
      </w:r>
      <w:r>
        <w:t>" said Tom Bonier, a Democratic microtargeting expert who runs the firm TargetSmart. "That said, there's no evidence that Republicans are demoralized. They simply aren't seeing a surge in engagement as significant as the Democratic intensity."</w:t>
      </w:r>
    </w:p>
    <w:p w14:paraId="0A070A93" w14:textId="77777777" w:rsidR="00FD22B9" w:rsidRDefault="00FD22B9" w:rsidP="00FD22B9">
      <w:r>
        <w:t>At the same time, those experts said, there is little indication that a boost in primary turnout — among either side's partisans — portends a rush to the polls in November. Instead, some suggested, it's likely a sign of further polarization of both parties' bases.</w:t>
      </w:r>
    </w:p>
    <w:p w14:paraId="26A451A9" w14:textId="77777777" w:rsidR="00FD22B9" w:rsidRPr="0091030E" w:rsidRDefault="00FD22B9" w:rsidP="00FD22B9">
      <w:pPr>
        <w:rPr>
          <w:rStyle w:val="StyleUnderline"/>
        </w:rPr>
      </w:pPr>
      <w:r w:rsidRPr="0091030E">
        <w:rPr>
          <w:rStyle w:val="StyleUnderline"/>
        </w:rPr>
        <w:t>Voter intensity has been pronounced in a handful of states considered key battlegrounds for November.</w:t>
      </w:r>
    </w:p>
    <w:p w14:paraId="37B7E9E0" w14:textId="77777777" w:rsidR="00FD22B9" w:rsidRPr="0091030E" w:rsidRDefault="00FD22B9" w:rsidP="00FD22B9">
      <w:pPr>
        <w:rPr>
          <w:rStyle w:val="StyleUnderline"/>
        </w:rPr>
      </w:pPr>
      <w:r w:rsidRPr="0091030E">
        <w:rPr>
          <w:rStyle w:val="StyleUnderline"/>
        </w:rPr>
        <w:t>In Texas, more than 1 million people voted in March's Democratic primary, compared with 560,000 who did so four years ago. Republicans cast more ballots, 1.5 million, and their turnout was 200,000 more than it was in 2014.</w:t>
      </w:r>
    </w:p>
    <w:p w14:paraId="3C13C198" w14:textId="77777777" w:rsidR="00FD22B9" w:rsidRPr="0091030E" w:rsidRDefault="00FD22B9" w:rsidP="00FD22B9">
      <w:pPr>
        <w:rPr>
          <w:rStyle w:val="StyleUnderline"/>
        </w:rPr>
      </w:pPr>
      <w:r w:rsidRPr="0091030E">
        <w:rPr>
          <w:rStyle w:val="StyleUnderline"/>
        </w:rPr>
        <w:t>In California, where Democrats are targeting House GOP districts that Hillary Clinton won in 2016, more than 4.1 million people cast ballots for Democratic gubernatorial candidates in this month's primary, while 2.4 million Republicans cast a ballot. Both parties improved on their 2014 numbers, when the race for governor was a sleepier affair, but Democrats still</w:t>
      </w:r>
      <w:r>
        <w:t xml:space="preserve"> </w:t>
      </w:r>
      <w:r w:rsidRPr="0091030E">
        <w:rPr>
          <w:rStyle w:val="StyleUnderline"/>
        </w:rPr>
        <w:t>cast 1.6 million more ballots than the GOP, a margin 1 million larger than their advantage in the 2014 primary.</w:t>
      </w:r>
    </w:p>
    <w:p w14:paraId="7E98D1A1" w14:textId="77777777" w:rsidR="00FD22B9" w:rsidRDefault="00FD22B9" w:rsidP="00FD22B9">
      <w:r>
        <w:t>In the 30 states where primary elections are comparable across midterm races, Democrats improved their relative performance against Republicans in 20 of them. Democrats boosted their margins by more than 100,000 votes in states ranging from deep-red Georgia and Kentucky to swing states like Iowa and Colorado, and even in blue states like New Jersey and Maryland.</w:t>
      </w:r>
    </w:p>
    <w:p w14:paraId="47AF0E11" w14:textId="77777777" w:rsidR="00FD22B9" w:rsidRDefault="00FD22B9" w:rsidP="00FD22B9">
      <w:r>
        <w:t>Republicans have improved their margins most in states where the party litigated costly primary fights, driving up turnout among GOP voters eager to weigh in on their party's future direction.</w:t>
      </w:r>
    </w:p>
    <w:p w14:paraId="2ED10B4D" w14:textId="77777777" w:rsidR="00FD22B9" w:rsidRDefault="00FD22B9" w:rsidP="00FD22B9">
      <w:r>
        <w:t>Republicans cast almost twice as many votes in Indiana, where they chose former state Rep. Mike Braun (R) to challenge Sen. Joe Donnelly (D), who was unopposed in the Democratic primary. The GOP also saw primary gains relative to Democrats in Alabama, South Dakota, North Dakota and Virginia — all of which featured competitive Republican primaries without a corresponding Democratic primary.</w:t>
      </w:r>
    </w:p>
    <w:p w14:paraId="5C84E80C" w14:textId="77777777" w:rsidR="00FD22B9" w:rsidRDefault="00FD22B9" w:rsidP="00FD22B9">
      <w:r>
        <w:t>Republicans saw their biggest increase in turnout in Pennsylvania, where the party picked former state Sen. Scott Wagner (R) and Rep. Lou Barletta (R) to face Gov. Tom Wolf (D) and Sen. Bob Casey Jr. (D), respectively.</w:t>
      </w:r>
    </w:p>
    <w:p w14:paraId="7767EF4D" w14:textId="77777777" w:rsidR="00FD22B9" w:rsidRDefault="00FD22B9" w:rsidP="00FD22B9">
      <w:r>
        <w:t>In the state's uncontested Democratic primaries, 749,000 people cast ballots, down from the 845,000 who voted in the contested 2014 gubernatorial primary. On the GOP side, 737,000 people chose Republican ballots, almost double the 373,000 who voted in the same election in 2014, when then-Gov. Tom Corbett (R) faced no primary opposition.</w:t>
      </w:r>
    </w:p>
    <w:p w14:paraId="620EF58B" w14:textId="77777777" w:rsidR="00FD22B9" w:rsidRDefault="00FD22B9" w:rsidP="00FD22B9">
      <w:r>
        <w:t>Some observers say those intrastate quirks make year-to-year comparisons difficult.</w:t>
      </w:r>
    </w:p>
    <w:p w14:paraId="4E66B2C3" w14:textId="77777777" w:rsidR="00FD22B9" w:rsidRDefault="00FD22B9" w:rsidP="00FD22B9">
      <w:r>
        <w:t>"Primaries I don't think are so indicative of turnout in the general election, because primaries are idiosyncratic affairs," McDonald said.</w:t>
      </w:r>
    </w:p>
    <w:p w14:paraId="653B7B7C" w14:textId="77777777" w:rsidR="00FD22B9" w:rsidRDefault="00FD22B9" w:rsidP="00FD22B9">
      <w:r>
        <w:t>Midterm turnout has generally fallen in recent years, according to data McDonald maintains at the United States Elections Project. Just 35.9 percent of the voting-eligible population showed up to vote in 2014, the lowest participation rate in any midterm year since 1942.</w:t>
      </w:r>
    </w:p>
    <w:p w14:paraId="4F052A5F" w14:textId="77777777" w:rsidR="00FD22B9" w:rsidRPr="0091030E" w:rsidRDefault="00FD22B9" w:rsidP="00FD22B9">
      <w:pPr>
        <w:rPr>
          <w:rStyle w:val="StyleUnderline"/>
        </w:rPr>
      </w:pPr>
      <w:r w:rsidRPr="0091030E">
        <w:rPr>
          <w:rStyle w:val="StyleUnderline"/>
        </w:rPr>
        <w:t>Midterm turnout has not topped 45 percent since 1970, and the last time more than half the voting-eligible population turned out in a midterm was back in 1914 — before the national voting-eligible population included women.</w:t>
      </w:r>
    </w:p>
    <w:p w14:paraId="14375E7F" w14:textId="77777777" w:rsidR="00FD22B9" w:rsidRDefault="00FD22B9" w:rsidP="00FD22B9">
      <w:r w:rsidRPr="0091030E">
        <w:rPr>
          <w:rStyle w:val="StyleUnderline"/>
        </w:rPr>
        <w:t>So perhaps rebounding from an historical nadir is to be expected, especially in an age of hyperpartisan engagement</w:t>
      </w:r>
      <w:r>
        <w:t>. Surveys indicate voters are more enthusiastic about showing up to vote this year, both among Democrats and Republicans, and that they are paying more attention to political news than they have in the past.</w:t>
      </w:r>
    </w:p>
    <w:p w14:paraId="11374893" w14:textId="77777777" w:rsidR="00FD22B9" w:rsidRPr="0091030E" w:rsidRDefault="00FD22B9" w:rsidP="00FD22B9">
      <w:pPr>
        <w:rPr>
          <w:rStyle w:val="StyleUnderline"/>
        </w:rPr>
      </w:pPr>
      <w:r w:rsidRPr="0091030E">
        <w:rPr>
          <w:rStyle w:val="StyleUnderline"/>
        </w:rPr>
        <w:t>"It's likely we'll see all recent records for midterm turnout broken," Bonier said. "Functionally, this also means that any poll that doesn't account for this heightened level of enthusiasm could miss the mark by a wide margin."</w:t>
      </w:r>
    </w:p>
    <w:p w14:paraId="2DD4A26F" w14:textId="77777777" w:rsidR="00FD22B9" w:rsidRDefault="00FD22B9" w:rsidP="00FD22B9">
      <w:r w:rsidRPr="0091030E">
        <w:rPr>
          <w:rStyle w:val="StyleUnderline"/>
        </w:rPr>
        <w:t>A recent Pew Research Center survey found that 55 percent of Democrats said they were more enthusiastic about voting in midterm elections than ever before, a level far higher than in 2010 and 201</w:t>
      </w:r>
      <w:r w:rsidRPr="00214C34">
        <w:rPr>
          <w:rStyle w:val="StyleUnderline"/>
        </w:rPr>
        <w:t xml:space="preserve">4, when they were crushed at the polls. </w:t>
      </w:r>
      <w:r>
        <w:t>Half of Republicans said they were similarly more enthusiastic than in previous years, a level 20 points higher than their low point in 2006, when Democrats reclaimed the majority in both chambers.</w:t>
      </w:r>
    </w:p>
    <w:p w14:paraId="286B55B4" w14:textId="7BD9364D" w:rsidR="00FD22B9" w:rsidRDefault="00FD22B9" w:rsidP="00FD22B9">
      <w:r>
        <w:t xml:space="preserve">“In this case, you have both parties that seem to be pretty energized,” said Carroll Doherty, the Pew Research Center’s director of political research. “The voters have a sense, even early on, that the stakes are high in this election.” </w:t>
      </w:r>
    </w:p>
    <w:p w14:paraId="4270E073" w14:textId="11B8EAC1" w:rsidR="00FD22B9" w:rsidRDefault="00FD22B9" w:rsidP="00FD22B9">
      <w:pPr>
        <w:rPr>
          <w:rStyle w:val="StyleUnderline"/>
        </w:rPr>
      </w:pPr>
      <w:r w:rsidRPr="00214C34">
        <w:rPr>
          <w:rStyle w:val="StyleUnderline"/>
        </w:rPr>
        <w:t>In the absence of an economic or foreign crisis dominating headlines, the primary vote totals and survey results suggest voters are motivated more by partisan ideology — and especially their feelings about President Trump.</w:t>
      </w:r>
    </w:p>
    <w:p w14:paraId="2CA585D4" w14:textId="77777777" w:rsidR="001E2201" w:rsidRDefault="001E2201" w:rsidP="001E2201">
      <w:pPr>
        <w:pStyle w:val="Heading4"/>
      </w:pPr>
      <w:r>
        <w:t xml:space="preserve">Dems win --- enthusiasm and mobilization prove </w:t>
      </w:r>
    </w:p>
    <w:p w14:paraId="650BED4E" w14:textId="77777777" w:rsidR="001E2201" w:rsidRDefault="001E2201" w:rsidP="001E2201">
      <w:r>
        <w:t xml:space="preserve">Tara </w:t>
      </w:r>
      <w:r w:rsidRPr="006A5C96">
        <w:rPr>
          <w:rStyle w:val="Style13ptBold"/>
        </w:rPr>
        <w:t xml:space="preserve">Golshan </w:t>
      </w:r>
      <w:r>
        <w:rPr>
          <w:rStyle w:val="Style13ptBold"/>
        </w:rPr>
        <w:t>18</w:t>
      </w:r>
      <w:r>
        <w:t xml:space="preserve"> – “Will Brett Kavanaugh turn out the Republican base in 2018? Republicans aren’t sure.” Vox News. July 11, 2018. </w:t>
      </w:r>
      <w:hyperlink r:id="rId33" w:history="1">
        <w:r w:rsidRPr="00B91BB2">
          <w:rPr>
            <w:rStyle w:val="Hyperlink"/>
          </w:rPr>
          <w:t>https://www.vox.com/2018/7/11/17553792/brett-kavanaugh-republican-base-2018-midterms</w:t>
        </w:r>
      </w:hyperlink>
      <w:r>
        <w:t xml:space="preserve"> //RP</w:t>
      </w:r>
    </w:p>
    <w:p w14:paraId="159BBAA1" w14:textId="77777777" w:rsidR="001E2201" w:rsidRPr="00E07680" w:rsidRDefault="001E2201" w:rsidP="001E2201">
      <w:pPr>
        <w:rPr>
          <w:u w:val="single"/>
        </w:rPr>
      </w:pPr>
      <w:r>
        <w:t xml:space="preserve">But </w:t>
      </w:r>
      <w:r w:rsidRPr="00E07680">
        <w:rPr>
          <w:u w:val="single"/>
        </w:rPr>
        <w:t xml:space="preserve">is Kavanaugh the kind of win that can stop a </w:t>
      </w:r>
      <w:r w:rsidRPr="00E07680">
        <w:t xml:space="preserve">so-called </w:t>
      </w:r>
      <w:r w:rsidRPr="00E07680">
        <w:rPr>
          <w:u w:val="single"/>
        </w:rPr>
        <w:t>“blue wave” election year?</w:t>
      </w:r>
    </w:p>
    <w:p w14:paraId="12537E8B" w14:textId="77777777" w:rsidR="001E2201" w:rsidRDefault="001E2201" w:rsidP="001E2201">
      <w:r>
        <w:t>Endangered Sen. Dean Heller certainly seemed to think so back in March, when he correctly predicted that Supreme Court Justice John Kennedy would retire, musing a Supreme Court nomination could motivate the Republican base — and possibly save his fraught reelection bid.</w:t>
      </w:r>
    </w:p>
    <w:p w14:paraId="282A5BFC" w14:textId="77777777" w:rsidR="001E2201" w:rsidRPr="00E07680" w:rsidRDefault="001E2201" w:rsidP="001E2201">
      <w:pPr>
        <w:rPr>
          <w:u w:val="single"/>
        </w:rPr>
      </w:pPr>
      <w:r w:rsidRPr="00E07680">
        <w:rPr>
          <w:u w:val="single"/>
        </w:rPr>
        <w:t>“Republicans are going to have an opportunity now to put another Supreme Court justice in place, which</w:t>
      </w:r>
      <w:r>
        <w:t xml:space="preserve"> I’m hoping </w:t>
      </w:r>
      <w:r w:rsidRPr="00E07680">
        <w:rPr>
          <w:u w:val="single"/>
        </w:rPr>
        <w:t>will get our base a little motivated because right now, they’re not very motivated</w:t>
      </w:r>
      <w:r>
        <w:t xml:space="preserve">,” </w:t>
      </w:r>
      <w:r w:rsidRPr="00362020">
        <w:rPr>
          <w:u w:val="single"/>
        </w:rPr>
        <w:t>Heller said</w:t>
      </w:r>
      <w:r>
        <w:t xml:space="preserve"> during a private event, then, according to audio obtained by Politico. “But I </w:t>
      </w:r>
      <w:r w:rsidRPr="00362020">
        <w:t xml:space="preserve">think </w:t>
      </w:r>
      <w:r w:rsidRPr="00362020">
        <w:rPr>
          <w:u w:val="single"/>
        </w:rPr>
        <w:t>a new Supreme Court justice will get them motivated</w:t>
      </w:r>
      <w:r w:rsidRPr="00362020">
        <w:t>.”</w:t>
      </w:r>
    </w:p>
    <w:p w14:paraId="7C17A2F1" w14:textId="77777777" w:rsidR="001E2201" w:rsidRDefault="001E2201" w:rsidP="001E2201">
      <w:r>
        <w:t xml:space="preserve">But </w:t>
      </w:r>
      <w:r w:rsidRPr="00362020">
        <w:rPr>
          <w:rStyle w:val="Emphasis"/>
        </w:rPr>
        <w:t>Republican senators are reluctant to repeat Heller’s thoughts</w:t>
      </w:r>
      <w:r>
        <w:t xml:space="preserve"> this week.</w:t>
      </w:r>
    </w:p>
    <w:p w14:paraId="31D2F3EF" w14:textId="77777777" w:rsidR="001E2201" w:rsidRDefault="001E2201" w:rsidP="001E2201">
      <w:r>
        <w:t>“Don’t know, don’t know,” Sen. Jeff Flake (AZ), who is retiring rather than face the brutal 2018 election cycle, told Vox on Tuesday of the prospects of motivating Republican voters. “I think people will say it’s a strong pick.”</w:t>
      </w:r>
    </w:p>
    <w:p w14:paraId="04E4DF62" w14:textId="77777777" w:rsidR="001E2201" w:rsidRDefault="001E2201" w:rsidP="001E2201">
      <w:r>
        <w:t>This was repeated by Sen. Lamar Alexander (TN), the chair of the Senate Republican Conference, who said, “we’ll see.” Sen. Roger Wicker (MS) said, “well, I’m not sure.”</w:t>
      </w:r>
    </w:p>
    <w:p w14:paraId="5B5A77FC" w14:textId="77777777" w:rsidR="001E2201" w:rsidRDefault="001E2201" w:rsidP="001E2201">
      <w:r>
        <w:t xml:space="preserve">Matt Mackowiak, a conservative political strategist, also wasn’t certain. “Generally, </w:t>
      </w:r>
      <w:r w:rsidRPr="00362020">
        <w:rPr>
          <w:u w:val="single"/>
        </w:rPr>
        <w:t>I don’t think the Supreme Court is all that important in midterms</w:t>
      </w:r>
      <w:r>
        <w:t xml:space="preserve"> — it was more important in this presidential election because there was an understanding there would be a couple openings and Trump and Hillary Clinton had such different ideas on what a judge should be,” he said.</w:t>
      </w:r>
    </w:p>
    <w:p w14:paraId="38B9E008" w14:textId="77777777" w:rsidR="001E2201" w:rsidRDefault="001E2201" w:rsidP="001E2201">
      <w:r>
        <w:t>Sen. Cory Gardner (CO), who is the chair of the National Republican Senate Committee — the official campaign arm for Senate Republicans — alluded to the impact this Supreme Court vote will have on the 2018 midterms, but for Democrats.</w:t>
      </w:r>
    </w:p>
    <w:p w14:paraId="4DD45272" w14:textId="77777777" w:rsidR="001E2201" w:rsidRDefault="001E2201" w:rsidP="001E2201">
      <w:r>
        <w:t>“You’ve got red-state Democrats who are up for election this year that are going to be faced with some pretty significant challenges with this vote,” Gardner said. “I think it’s a hot potato that’s really going to affect people going into November.”</w:t>
      </w:r>
    </w:p>
    <w:p w14:paraId="656BBA73" w14:textId="77777777" w:rsidR="001E2201" w:rsidRDefault="001E2201" w:rsidP="001E2201">
      <w:r>
        <w:t>Trump’s promise to appoint conservative judges was big in 2016. Will it be in 2018?</w:t>
      </w:r>
    </w:p>
    <w:p w14:paraId="70DCC237" w14:textId="77777777" w:rsidR="001E2201" w:rsidRDefault="001E2201" w:rsidP="001E2201">
      <w:r>
        <w:t>Trump’s promise to appoint conservative judges to the bench was crucial in 2016. It gained him the backing of many key Republicans, like Sen. Ted Cruz (R-TX) who reversed his disavowal of Trump into full-fledged support for this very reason.</w:t>
      </w:r>
    </w:p>
    <w:p w14:paraId="60139C28" w14:textId="77777777" w:rsidR="001E2201" w:rsidRDefault="001E2201" w:rsidP="001E2201">
      <w:r>
        <w:t>And Trump has delivered. He has had more judicial vacancies to fill than any president in recent history and he has been filling them at a fast pace. Senate Majority Leader Mitch McConnell has prioritized the effort as well, even extending the Senate’s working period through August — when lawmakers typically go home for the month — to push through more judicial confirmations.</w:t>
      </w:r>
    </w:p>
    <w:p w14:paraId="6B5AA530" w14:textId="77777777" w:rsidR="001E2201" w:rsidRDefault="001E2201" w:rsidP="001E2201">
      <w:r>
        <w:t>“For people that care about this, Trump is hitting home run after home run after home run,” Mackowiak said. “You could make an argument that legislatively, Trump’s record has been more narrow. His record is going to be the use of executive order, and then second, it’s going to be the judges. This is going to be the single most important part of the legacy.”</w:t>
      </w:r>
    </w:p>
    <w:p w14:paraId="0F80098B" w14:textId="77777777" w:rsidR="001E2201" w:rsidRDefault="001E2201" w:rsidP="001E2201">
      <w:r>
        <w:t>Even Never Trumpers, like Wisconsin’s conservative commentator Charlie Sykes, make the case that Trump’s success with his first Supreme Court nomination of Neil Gorsuch has given Republicans something to sell to voters.</w:t>
      </w:r>
    </w:p>
    <w:p w14:paraId="3DFACA93" w14:textId="77777777" w:rsidR="001E2201" w:rsidRDefault="001E2201" w:rsidP="001E2201">
      <w:r>
        <w:t>“Walk through the litany of Trump outrage and disgust and slurs, and they’ll come back with ‘but Gorsuch — at least we got Gorsuch,’” Sykes told NBC.</w:t>
      </w:r>
    </w:p>
    <w:p w14:paraId="593A4244" w14:textId="77777777" w:rsidR="001E2201" w:rsidRPr="00362020" w:rsidRDefault="001E2201" w:rsidP="001E2201">
      <w:pPr>
        <w:rPr>
          <w:u w:val="single"/>
        </w:rPr>
      </w:pPr>
      <w:r>
        <w:t xml:space="preserve">But </w:t>
      </w:r>
      <w:r w:rsidRPr="00362020">
        <w:rPr>
          <w:u w:val="single"/>
        </w:rPr>
        <w:t>Republicans face a very clear obstacle in November</w:t>
      </w:r>
      <w:r>
        <w:t xml:space="preserve">: Their </w:t>
      </w:r>
      <w:r w:rsidRPr="00362020">
        <w:rPr>
          <w:u w:val="single"/>
        </w:rPr>
        <w:t>voters aren’t as excited about the midterm elections as Democrats are</w:t>
      </w:r>
      <w:r>
        <w:t xml:space="preserve">. According to a Pew Research Report, </w:t>
      </w:r>
      <w:r w:rsidRPr="00362020">
        <w:rPr>
          <w:u w:val="single"/>
        </w:rPr>
        <w:t>Democratic enthusiasm for the 2018 midterms is much higher than they were in 2014.</w:t>
      </w:r>
    </w:p>
    <w:p w14:paraId="2B0D14E1" w14:textId="77777777" w:rsidR="001E2201" w:rsidRDefault="001E2201" w:rsidP="001E2201">
      <w:r>
        <w:t xml:space="preserve">The share of enthusiastic Democratic voters is much higher this year than it was at about this point in 2014 (37 percent) or 2010 (42 percent). </w:t>
      </w:r>
      <w:r w:rsidRPr="00362020">
        <w:rPr>
          <w:u w:val="single"/>
        </w:rPr>
        <w:t>Fifty-five percent of registered Democratic voters say they are more enthusiastic about voting</w:t>
      </w:r>
      <w:r>
        <w:t xml:space="preserve"> than usual — compared to 50 percent of Republicans. More conservative Republicans are more enthusiastic to vote than moderate Republicans.</w:t>
      </w:r>
    </w:p>
    <w:p w14:paraId="2FE6BDFA" w14:textId="77777777" w:rsidR="001E2201" w:rsidRDefault="001E2201" w:rsidP="001E2201">
      <w:r>
        <w:t>The timing of this Supreme Court nominee’s vote will likely be very close to Election Day. That’s not uncommon; the list of justices confirmed in a midterm election year includes Justices Antonin Scalia in 1986, Stephen Breyer in 1994, and Elena Kagan in 2010. In Scalia’s and Breyer’s cases, the minority party won back the majority in the elections.</w:t>
      </w:r>
    </w:p>
    <w:p w14:paraId="4212E92D" w14:textId="77777777" w:rsidR="001E2201" w:rsidRDefault="001E2201" w:rsidP="001E2201">
      <w:r>
        <w:t xml:space="preserve">Meanwhile, </w:t>
      </w:r>
      <w:r w:rsidRPr="00362020">
        <w:rPr>
          <w:rStyle w:val="Emphasis"/>
        </w:rPr>
        <w:t>Democrats are mobilizing</w:t>
      </w:r>
      <w:r>
        <w:t>, too</w:t>
      </w:r>
    </w:p>
    <w:p w14:paraId="6A883684" w14:textId="77777777" w:rsidR="001E2201" w:rsidRDefault="001E2201" w:rsidP="001E2201">
      <w:r>
        <w:t xml:space="preserve">Conservatives have mobilized voters to end what was perceived as a more liberal judiciary in the mid-20th century, for decades. Now </w:t>
      </w:r>
      <w:r w:rsidRPr="00362020">
        <w:rPr>
          <w:u w:val="single"/>
        </w:rPr>
        <w:t xml:space="preserve">Democrats want to flip the script, energizing the base around Kavanaugh’s appointment </w:t>
      </w:r>
      <w:r>
        <w:t>— and would likely be the most conservative Supreme Court in a generation.</w:t>
      </w:r>
    </w:p>
    <w:p w14:paraId="06A057A0" w14:textId="77777777" w:rsidR="001E2201" w:rsidRDefault="001E2201" w:rsidP="001E2201">
      <w:r>
        <w:t>As Vox’s Ella Nilsen reported, liberal activists are organizing the resistance to Kavanaugh’s nomination around health care:</w:t>
      </w:r>
    </w:p>
    <w:p w14:paraId="504E374B" w14:textId="77777777" w:rsidR="001E2201" w:rsidRDefault="001E2201" w:rsidP="001E2201">
      <w:r>
        <w:t>The center of their focus is a new threat to undermine the ACA: a lawsuit arguing preexisting condition bans should be unconstitutional. The lawsuit, which Vox’s Dylan Scott reported on last month, was initially brought by conservative states. But the Trump administration recently signed on in another push to destroy Obamacare.</w:t>
      </w:r>
    </w:p>
    <w:p w14:paraId="63AC0B7D" w14:textId="77777777" w:rsidR="001E2201" w:rsidRDefault="001E2201" w:rsidP="001E2201">
      <w:r>
        <w:t>The Supreme Court has twice affirmed the legality of the Affordable Care Act. But this latest effort by the Trump administration makes it clear these lawsuits are not going away anytime soon.</w:t>
      </w:r>
    </w:p>
    <w:p w14:paraId="5A41B30B" w14:textId="77777777" w:rsidR="001E2201" w:rsidRDefault="001E2201" w:rsidP="001E2201">
      <w:r>
        <w:t>It’s a two-pronged approach from activists, Nilsen writes: “First, get senators to oppose the nomination, and second, flip the Senate in the November midterms.”</w:t>
      </w:r>
    </w:p>
    <w:p w14:paraId="257E97C5" w14:textId="77777777" w:rsidR="001E2201" w:rsidRPr="00362020" w:rsidRDefault="001E2201" w:rsidP="001E2201">
      <w:pPr>
        <w:rPr>
          <w:u w:val="single"/>
        </w:rPr>
      </w:pPr>
      <w:r>
        <w:t xml:space="preserve">In other words, while Republicans pressure red-state Democrats, 10 of whom are defending their seats in 2018, to break with their party, </w:t>
      </w:r>
      <w:r w:rsidRPr="00362020">
        <w:rPr>
          <w:u w:val="single"/>
        </w:rPr>
        <w:t>Democrats are going to elevate the ideological threat of a right-wing bench.</w:t>
      </w:r>
    </w:p>
    <w:p w14:paraId="04913431" w14:textId="77777777" w:rsidR="001E2201" w:rsidRDefault="001E2201" w:rsidP="001E2201">
      <w:r>
        <w:t xml:space="preserve">“The question is: </w:t>
      </w:r>
      <w:r w:rsidRPr="00362020">
        <w:rPr>
          <w:u w:val="single"/>
        </w:rPr>
        <w:t>Are Republicans going to be able to go on offense on the Supreme Court against Democrats in swing states</w:t>
      </w:r>
      <w:r>
        <w:t>?” Mackowiak said.</w:t>
      </w:r>
    </w:p>
    <w:p w14:paraId="518BE430" w14:textId="77777777" w:rsidR="001E2201" w:rsidRDefault="001E2201" w:rsidP="001E2201">
      <w:pPr>
        <w:rPr>
          <w:rStyle w:val="Emphasis"/>
        </w:rPr>
      </w:pPr>
      <w:r w:rsidRPr="00362020">
        <w:rPr>
          <w:rStyle w:val="Emphasis"/>
        </w:rPr>
        <w:t>Democrats are adding in another factor: their own offense.</w:t>
      </w:r>
    </w:p>
    <w:p w14:paraId="3BBBD261" w14:textId="77777777" w:rsidR="005339B6" w:rsidRDefault="005339B6" w:rsidP="001E2201">
      <w:pPr>
        <w:rPr>
          <w:rStyle w:val="Emphasis"/>
        </w:rPr>
      </w:pPr>
    </w:p>
    <w:p w14:paraId="1A0BCD37" w14:textId="4D758901" w:rsidR="005339B6" w:rsidRDefault="00E31487" w:rsidP="00E31487">
      <w:pPr>
        <w:pStyle w:val="Heading3"/>
      </w:pPr>
      <w:bookmarkStart w:id="7" w:name="_Hlk518819378"/>
      <w:r>
        <w:t xml:space="preserve">Dems Will Win – Generic Ballot &amp; Enthusiasm </w:t>
      </w:r>
    </w:p>
    <w:p w14:paraId="664ABE97" w14:textId="77777777" w:rsidR="00E31487" w:rsidRPr="00E31487" w:rsidRDefault="00E31487" w:rsidP="00E31487"/>
    <w:bookmarkEnd w:id="7"/>
    <w:p w14:paraId="51CC7D90" w14:textId="77777777" w:rsidR="005339B6" w:rsidRDefault="005339B6" w:rsidP="005339B6">
      <w:pPr>
        <w:pStyle w:val="Heading4"/>
      </w:pPr>
      <w:r>
        <w:t>Dems win the midterms --- generic ballot and enthusiasm prove</w:t>
      </w:r>
    </w:p>
    <w:p w14:paraId="2CF9DB33" w14:textId="77777777" w:rsidR="005339B6" w:rsidRDefault="005339B6" w:rsidP="005339B6">
      <w:r>
        <w:t xml:space="preserve">Justin </w:t>
      </w:r>
      <w:r w:rsidRPr="00135AD8">
        <w:rPr>
          <w:rStyle w:val="Style13ptBold"/>
        </w:rPr>
        <w:t>Wise 7/6</w:t>
      </w:r>
      <w:r>
        <w:t xml:space="preserve"> – “Poll: Dems have 10-point lead on generic House ballot” The Hill. July 6, 2018. </w:t>
      </w:r>
      <w:hyperlink r:id="rId34" w:history="1">
        <w:r w:rsidRPr="00896BC0">
          <w:rPr>
            <w:rStyle w:val="Hyperlink"/>
          </w:rPr>
          <w:t>http://thehill.com/homenews/395812-poll-dems-lead-gop-by-10-on-generic-house-ballot</w:t>
        </w:r>
      </w:hyperlink>
      <w:r>
        <w:t xml:space="preserve"> //RP</w:t>
      </w:r>
    </w:p>
    <w:p w14:paraId="085AFDDC" w14:textId="77777777" w:rsidR="005339B6" w:rsidRDefault="005339B6" w:rsidP="005339B6">
      <w:r w:rsidRPr="00135AD8">
        <w:rPr>
          <w:rStyle w:val="Emphasis"/>
        </w:rPr>
        <w:t>Democrats enjoy a 10-point lead over Republicans on the generic House ballot</w:t>
      </w:r>
      <w:r>
        <w:t>, according to a new Washington Post-Schar School poll released Friday.</w:t>
      </w:r>
    </w:p>
    <w:p w14:paraId="25C99B98" w14:textId="77777777" w:rsidR="005339B6" w:rsidRPr="00135AD8" w:rsidRDefault="005339B6" w:rsidP="005339B6">
      <w:pPr>
        <w:rPr>
          <w:u w:val="single"/>
        </w:rPr>
      </w:pPr>
      <w:r>
        <w:t xml:space="preserve">Of the registered voters surveyed, </w:t>
      </w:r>
      <w:r w:rsidRPr="00135AD8">
        <w:rPr>
          <w:u w:val="single"/>
        </w:rPr>
        <w:t>47 percent said they preferred to vote for a Democrat in the November midterm elections</w:t>
      </w:r>
      <w:r>
        <w:t xml:space="preserve">, while </w:t>
      </w:r>
      <w:r w:rsidRPr="00135AD8">
        <w:rPr>
          <w:u w:val="single"/>
        </w:rPr>
        <w:t>37 percent said they would cast a vote for a Republican.</w:t>
      </w:r>
    </w:p>
    <w:p w14:paraId="4262D250" w14:textId="77777777" w:rsidR="005339B6" w:rsidRDefault="005339B6" w:rsidP="005339B6">
      <w:r>
        <w:t xml:space="preserve">The Washington Post notes that the margin does not grow statistically </w:t>
      </w:r>
      <w:r w:rsidRPr="00135AD8">
        <w:rPr>
          <w:rStyle w:val="Emphasis"/>
        </w:rPr>
        <w:t>in battleground districts,</w:t>
      </w:r>
      <w:r>
        <w:t xml:space="preserve"> with </w:t>
      </w:r>
      <w:r w:rsidRPr="00135AD8">
        <w:rPr>
          <w:rStyle w:val="Emphasis"/>
        </w:rPr>
        <w:t>the lead for the Democrats at 12 percentage points</w:t>
      </w:r>
      <w:r>
        <w:t xml:space="preserve"> in those districts. </w:t>
      </w:r>
    </w:p>
    <w:p w14:paraId="642B1476" w14:textId="77777777" w:rsidR="005339B6" w:rsidRPr="00135AD8" w:rsidRDefault="005339B6" w:rsidP="005339B6">
      <w:pPr>
        <w:rPr>
          <w:rStyle w:val="Emphasis"/>
        </w:rPr>
      </w:pPr>
      <w:r>
        <w:t xml:space="preserve">The survey also indicates </w:t>
      </w:r>
      <w:r w:rsidRPr="00135AD8">
        <w:rPr>
          <w:u w:val="single"/>
        </w:rPr>
        <w:t>that Democrats are more energized to vote</w:t>
      </w:r>
      <w:r>
        <w:t xml:space="preserve"> in the upcoming midterms than Republicans. </w:t>
      </w:r>
      <w:r w:rsidRPr="00135AD8">
        <w:rPr>
          <w:u w:val="single"/>
        </w:rPr>
        <w:t xml:space="preserve">Among </w:t>
      </w:r>
      <w:r w:rsidRPr="00135AD8">
        <w:rPr>
          <w:rStyle w:val="Emphasis"/>
        </w:rPr>
        <w:t>Democrats</w:t>
      </w:r>
      <w:r w:rsidRPr="00135AD8">
        <w:rPr>
          <w:u w:val="single"/>
        </w:rPr>
        <w:t xml:space="preserve"> and Democratic-leaning independent voters </w:t>
      </w:r>
      <w:r w:rsidRPr="00135AD8">
        <w:rPr>
          <w:rStyle w:val="Emphasis"/>
        </w:rPr>
        <w:t>in battleground districts</w:t>
      </w:r>
      <w:r w:rsidRPr="00135AD8">
        <w:rPr>
          <w:u w:val="single"/>
        </w:rPr>
        <w:t xml:space="preserve">, 59 percent of voters </w:t>
      </w:r>
      <w:r w:rsidRPr="00135AD8">
        <w:rPr>
          <w:rStyle w:val="Emphasis"/>
        </w:rPr>
        <w:t xml:space="preserve">said they think the midterms are extremely important. </w:t>
      </w:r>
    </w:p>
    <w:p w14:paraId="63BCE50E" w14:textId="77777777" w:rsidR="005339B6" w:rsidRDefault="005339B6" w:rsidP="005339B6">
      <w:r>
        <w:t xml:space="preserve">Meanwhile, 46 percent of Republicans and Republican-leaning independents said the same. </w:t>
      </w:r>
    </w:p>
    <w:p w14:paraId="60AC4365" w14:textId="77777777" w:rsidR="005339B6" w:rsidRPr="00135AD8" w:rsidRDefault="005339B6" w:rsidP="005339B6">
      <w:pPr>
        <w:rPr>
          <w:u w:val="single"/>
        </w:rPr>
      </w:pPr>
      <w:r>
        <w:t xml:space="preserve">The poll comes four months ahead of an immensely important general election for Democrats, as they try to seize on opposition to President Trump to retake the House. </w:t>
      </w:r>
      <w:r w:rsidRPr="00135AD8">
        <w:rPr>
          <w:u w:val="single"/>
        </w:rPr>
        <w:t xml:space="preserve">The party needs to pick up at least 24 House seats to gain a majority in the lower chamber. </w:t>
      </w:r>
    </w:p>
    <w:p w14:paraId="4BA25674" w14:textId="77777777" w:rsidR="005339B6" w:rsidRDefault="005339B6" w:rsidP="005339B6">
      <w:r>
        <w:t xml:space="preserve">In late June, </w:t>
      </w:r>
      <w:r w:rsidRPr="00135AD8">
        <w:rPr>
          <w:u w:val="single"/>
        </w:rPr>
        <w:t>a similar poll from Politico found Democrats held a 7-point lead over Republicans</w:t>
      </w:r>
      <w:r>
        <w:t xml:space="preserve"> on the generic House ballot. </w:t>
      </w:r>
    </w:p>
    <w:p w14:paraId="2DDB7509" w14:textId="77777777" w:rsidR="005339B6" w:rsidRDefault="005339B6" w:rsidP="005339B6">
      <w:r>
        <w:t xml:space="preserve">The Washington Post survey was conducted June 27 to July 2 among a population of 1,473 adults. The margin of error is plus or minus 5 percentage points. </w:t>
      </w:r>
    </w:p>
    <w:p w14:paraId="2F82B0FA" w14:textId="77777777" w:rsidR="005339B6" w:rsidRDefault="005339B6" w:rsidP="001E2201">
      <w:pPr>
        <w:rPr>
          <w:rStyle w:val="Emphasis"/>
        </w:rPr>
      </w:pPr>
    </w:p>
    <w:p w14:paraId="7DB2014A" w14:textId="77777777" w:rsidR="00A8506C" w:rsidRDefault="00A8506C" w:rsidP="00A8506C">
      <w:pPr>
        <w:pStyle w:val="Heading4"/>
      </w:pPr>
      <w:r>
        <w:t xml:space="preserve">Dems ahead --- enthusiasm and generic ballot </w:t>
      </w:r>
    </w:p>
    <w:p w14:paraId="30E86FAA" w14:textId="77777777" w:rsidR="00A8506C" w:rsidRDefault="00A8506C" w:rsidP="00A8506C">
      <w:r>
        <w:t xml:space="preserve">Michael </w:t>
      </w:r>
      <w:r w:rsidRPr="00D30219">
        <w:rPr>
          <w:rStyle w:val="Style13ptBold"/>
        </w:rPr>
        <w:t>Scherer 7/1</w:t>
      </w:r>
      <w:r>
        <w:t xml:space="preserve"> – national political reporter at The Washington Post. He was previously the Washington bureau chief for Time magazine, where he also served as the White House correspondent. “A bad week for Democrats gives rise to a big problem: Outrage could become an obstacle in midterms” The Washington Post. July 1, 2018. </w:t>
      </w:r>
      <w:hyperlink r:id="rId35" w:history="1">
        <w:r w:rsidRPr="008139D2">
          <w:rPr>
            <w:rStyle w:val="Hyperlink"/>
          </w:rPr>
          <w:t>https://www.washingtonpost.com/politics/a-bad-week-for-democrats-gives-rise-to-a-big-problem-outrage-could-become-an-obstacle-in-midterms/2018/07/01/98e31da0-7d40-11e8-bb6b-c1cb691f1402_story.html?utm_term=.6d81285d6f3b</w:t>
        </w:r>
      </w:hyperlink>
      <w:r>
        <w:t xml:space="preserve"> //RP</w:t>
      </w:r>
    </w:p>
    <w:p w14:paraId="6010A94B" w14:textId="77777777" w:rsidR="00A8506C" w:rsidRPr="00DE75D7" w:rsidRDefault="00A8506C" w:rsidP="00A8506C">
      <w:pPr>
        <w:rPr>
          <w:rStyle w:val="StyleUnderline"/>
        </w:rPr>
      </w:pPr>
      <w:r w:rsidRPr="00DE75D7">
        <w:rPr>
          <w:rStyle w:val="StyleUnderline"/>
        </w:rPr>
        <w:t>Growing liberal agitation over a pivotal Supreme Court retirement and a simmering crisis about immigrant child separation have left Democratic leaders scrambling to keep the political outrage they’d counted on to fuel midterm election wins from becoming a liability for the party.</w:t>
      </w:r>
    </w:p>
    <w:p w14:paraId="7A3B8898" w14:textId="77777777" w:rsidR="00A8506C" w:rsidRPr="00D30219" w:rsidRDefault="00A8506C" w:rsidP="00A8506C">
      <w:pPr>
        <w:rPr>
          <w:u w:val="single"/>
        </w:rPr>
      </w:pPr>
      <w:r>
        <w:t xml:space="preserve">Internal party debates have broken into public view over maintaining civility and the </w:t>
      </w:r>
      <w:r w:rsidRPr="00CD6D17">
        <w:t>usefulness of liberal slogans like “abolish ICE,” which some Republicans have embraced to argue falsely that Democrats oppose immigration enforcement. At the same time, liberal activists have begun to argue for more radical measures to counter President Trump, who they assert presents an immediate threat to the republic.</w:t>
      </w:r>
    </w:p>
    <w:p w14:paraId="58F43411" w14:textId="77777777" w:rsidR="00A8506C" w:rsidRDefault="00A8506C" w:rsidP="00A8506C">
      <w:r>
        <w:t>The conflict comes after several weeks that have highlighted the consequence of Trump’s 2016 election and his continued political strength. As he promised during the campaign, Trump is changing the country in profound ways, including through harsh immigration enforcement measures. With the retirement announcement last week from Supreme Court Justice Anthony M. Kennedy, Trump also has an opportunity this fall to remake the ideological balance of the court.</w:t>
      </w:r>
    </w:p>
    <w:p w14:paraId="2B7E4BF7" w14:textId="77777777" w:rsidR="00A8506C" w:rsidRDefault="00A8506C" w:rsidP="00A8506C">
      <w:r w:rsidRPr="00CD6D17">
        <w:t>Democrats have had only limited options for fighting back, and many in the party are resigned to the</w:t>
      </w:r>
      <w:r>
        <w:t xml:space="preserve"> confirmation of a new justice who could vote to undo key liberal victories, including abortion rights and legal protections that allow people with preexisting conditions to afford health insurance.</w:t>
      </w:r>
    </w:p>
    <w:p w14:paraId="273509C4" w14:textId="77777777" w:rsidR="00A8506C" w:rsidRDefault="00A8506C" w:rsidP="00A8506C">
      <w:r>
        <w:t>Filmmaker Michael Moore, a liberal activist, called on the party to abandon a focus on “warm and fuzzy” notions like hope — the sentiment that powered Barack Obama’s first presidential campaign only a decade ago — and embrace a more hardball type of politics. As an example, he proposed surrounding the U.S. Capitol with 1 million protesters in an effort to keep Republicans from voting on a replacement nominee until after the next Senate is elected and seated.</w:t>
      </w:r>
    </w:p>
    <w:p w14:paraId="38C45F2C" w14:textId="77777777" w:rsidR="00A8506C" w:rsidRDefault="00A8506C" w:rsidP="00A8506C">
      <w:r>
        <w:t>“What would you give your life for?” Moore asked in a call to action Friday on HBO’s “Real Time with Bill Maher.” “That moment is now. We are going to lose our democracy, if we haven’t already.”</w:t>
      </w:r>
    </w:p>
    <w:p w14:paraId="6083F2F3" w14:textId="77777777" w:rsidR="00A8506C" w:rsidRDefault="00A8506C" w:rsidP="00A8506C">
      <w:r>
        <w:t>Others like Sen. Kamala D. Harris (D-Calif.), a likely presidential candidate in 2020, called Sunday for more street protests, along the lines of the 750 rallies that were held Saturday to protest the continued separation of immigrant children from their parents.</w:t>
      </w:r>
    </w:p>
    <w:p w14:paraId="410C378F" w14:textId="77777777" w:rsidR="00A8506C" w:rsidRDefault="00A8506C" w:rsidP="00A8506C">
      <w:r>
        <w:t>“It is up to each of us to use our voices and take to the streets to fight for who we are,” she tweeted Sunday.</w:t>
      </w:r>
    </w:p>
    <w:p w14:paraId="0CBC3647" w14:textId="77777777" w:rsidR="00A8506C" w:rsidRPr="00D30219" w:rsidRDefault="00A8506C" w:rsidP="00A8506C">
      <w:pPr>
        <w:rPr>
          <w:u w:val="single"/>
        </w:rPr>
      </w:pPr>
      <w:r>
        <w:t xml:space="preserve">Other </w:t>
      </w:r>
      <w:r w:rsidRPr="00CD6D17">
        <w:rPr>
          <w:rStyle w:val="Emphasis"/>
        </w:rPr>
        <w:t>Democrats have called for caution</w:t>
      </w:r>
      <w:r>
        <w:t xml:space="preserve">, </w:t>
      </w:r>
      <w:r w:rsidRPr="00CD6D17">
        <w:rPr>
          <w:u w:val="single"/>
        </w:rPr>
        <w:t>wary that shifting focus from the midterm elections would be counterproductive</w:t>
      </w:r>
      <w:r w:rsidRPr="00CD6D17">
        <w:t>, as would a divisive intraparty fight over what makes up acceptable policy positions.</w:t>
      </w:r>
    </w:p>
    <w:p w14:paraId="2B7B06A7" w14:textId="77777777" w:rsidR="00A8506C" w:rsidRPr="00CD6D17" w:rsidRDefault="00A8506C" w:rsidP="00A8506C">
      <w:pPr>
        <w:rPr>
          <w:u w:val="single"/>
        </w:rPr>
      </w:pPr>
      <w:r w:rsidRPr="00704481">
        <w:rPr>
          <w:rStyle w:val="StyleUnderline"/>
        </w:rPr>
        <w:t xml:space="preserve">Obama urged </w:t>
      </w:r>
      <w:r w:rsidRPr="00CD6D17">
        <w:rPr>
          <w:rStyle w:val="Emphasis"/>
        </w:rPr>
        <w:t>Democrats at a fundraiser</w:t>
      </w:r>
      <w:r w:rsidRPr="00704481">
        <w:t xml:space="preserve"> in Beverly Hills on Thursday </w:t>
      </w:r>
      <w:r w:rsidRPr="00CD6D17">
        <w:rPr>
          <w:rStyle w:val="Emphasis"/>
        </w:rPr>
        <w:t>to aim their energies squarely on the ballot box in November,</w:t>
      </w:r>
      <w:r w:rsidRPr="00CD6D17">
        <w:rPr>
          <w:u w:val="single"/>
        </w:rPr>
        <w:t xml:space="preserve"> saying that “it is entirely within our power” to solve the political problems of the moment.</w:t>
      </w:r>
    </w:p>
    <w:p w14:paraId="29BB0BBD" w14:textId="77777777" w:rsidR="00A8506C" w:rsidRPr="006A5349" w:rsidRDefault="00A8506C" w:rsidP="00A8506C">
      <w:r w:rsidRPr="006A5349">
        <w:t>“All these people are out here kvetching and wringing their hands and stressed and anxious and, you know, constantly watching cable TV and howling at the moon, ‘What are we going to do?’ Their hair is falling out,” said Obama, arguing for a reasoned response. “The good news is that if you act, if we act, then the majority of the American people prefer a story of hope.”</w:t>
      </w:r>
    </w:p>
    <w:p w14:paraId="07BE07B0" w14:textId="77777777" w:rsidR="00A8506C" w:rsidRDefault="00A8506C" w:rsidP="00A8506C">
      <w:r>
        <w:t xml:space="preserve">Others have </w:t>
      </w:r>
      <w:r w:rsidRPr="00CD6D17">
        <w:t>cautioned that liberal demands for transformative policies, including abolishment of the Immigrations and Customs Enforcement agency and costly guarantees of government jobs, free health care and free college could backfire in parts of the country where Trump won in 2016, and</w:t>
      </w:r>
      <w:r>
        <w:t xml:space="preserve"> where Democrats will have to win in November to reclaim control of Congress.</w:t>
      </w:r>
    </w:p>
    <w:p w14:paraId="20399CFE" w14:textId="77777777" w:rsidR="00A8506C" w:rsidRPr="00A746D9" w:rsidRDefault="00A8506C" w:rsidP="00A8506C">
      <w:pPr>
        <w:rPr>
          <w:u w:val="single"/>
        </w:rPr>
      </w:pPr>
      <w:r w:rsidRPr="00A746D9">
        <w:rPr>
          <w:u w:val="single"/>
        </w:rPr>
        <w:t>“There is a big difference between a strategic message targeted to win an election and an emotional call like ‘Abolish ICE,’ ” said former congressman Steve Israel (N.Y.), who led the Democratic House election effort for two cycles. “One feels good for the person screaming, and one works for the person voting.”</w:t>
      </w:r>
    </w:p>
    <w:p w14:paraId="5D487CA3" w14:textId="77777777" w:rsidR="00A8506C" w:rsidRPr="00A746D9" w:rsidRDefault="00A8506C" w:rsidP="00A8506C">
      <w:pPr>
        <w:rPr>
          <w:u w:val="single"/>
        </w:rPr>
      </w:pPr>
      <w:r w:rsidRPr="00A746D9">
        <w:rPr>
          <w:u w:val="single"/>
        </w:rPr>
        <w:t xml:space="preserve">He cautioned Democrats to remember that their focus must be on opposing Trump, not fellow Democrats. </w:t>
      </w:r>
      <w:r w:rsidRPr="00A746D9">
        <w:rPr>
          <w:rStyle w:val="Emphasis"/>
        </w:rPr>
        <w:t>Polls</w:t>
      </w:r>
      <w:r w:rsidRPr="00A746D9">
        <w:rPr>
          <w:u w:val="single"/>
        </w:rPr>
        <w:t xml:space="preserve"> continue to </w:t>
      </w:r>
      <w:r w:rsidRPr="00A746D9">
        <w:rPr>
          <w:rStyle w:val="Emphasis"/>
        </w:rPr>
        <w:t xml:space="preserve">show Democrats maintain both an enthusiasm advantage and an advantage in the generic ballot </w:t>
      </w:r>
      <w:r w:rsidRPr="00A746D9">
        <w:rPr>
          <w:u w:val="single"/>
        </w:rPr>
        <w:t>heading into the fall campaign, with about 60 Republican-held House seats now considered competitive, compared with just a handful of Democratic ones.</w:t>
      </w:r>
    </w:p>
    <w:p w14:paraId="40E2542E" w14:textId="77777777" w:rsidR="00A8506C" w:rsidRPr="00A746D9" w:rsidRDefault="00A8506C" w:rsidP="00A8506C">
      <w:pPr>
        <w:rPr>
          <w:u w:val="single"/>
        </w:rPr>
      </w:pPr>
      <w:r w:rsidRPr="00A746D9">
        <w:rPr>
          <w:u w:val="single"/>
        </w:rPr>
        <w:t>Democrats have three pickup opportunities in the Senate this fall, but Republicans have a chance to make gains in about twice as many seats.</w:t>
      </w:r>
    </w:p>
    <w:p w14:paraId="45C42FD1" w14:textId="77777777" w:rsidR="00A8506C" w:rsidRDefault="00A8506C" w:rsidP="00A8506C">
      <w:r>
        <w:t>“What sounds good in Brooklyn, N.Y., doesn’t work in Brooklyn, Iowa,” Israel said.</w:t>
      </w:r>
    </w:p>
    <w:p w14:paraId="126B4D3B" w14:textId="77777777" w:rsidR="00A8506C" w:rsidRDefault="00A8506C" w:rsidP="00A8506C">
      <w:r>
        <w:t>That nuance has been embraced even by the latest symbol of the liberal revolt, Alexandria Ocasio-Cortez, who scored an upset victory in Queens and the Bronx last week. In a congressional primary, she defeated Rep. Joseph Crowley, a top Democratic power broker, in part by embracing calls to abolish ICE and guarantee a $15-per-hour government job to every American, an idea that continues to gain liberal traction despite lacking a clear plan to fund the effort.</w:t>
      </w:r>
    </w:p>
    <w:p w14:paraId="397E7DEA" w14:textId="77777777" w:rsidR="00A8506C" w:rsidRDefault="00A8506C" w:rsidP="00A8506C">
      <w:r>
        <w:t>In a tweet Saturday, Ocasio-Cortez acknowledged that not all Democrats could embrace ideas as radical as the ones she espoused.</w:t>
      </w:r>
    </w:p>
    <w:p w14:paraId="44B15DAA" w14:textId="77777777" w:rsidR="00A8506C" w:rsidRDefault="00A8506C" w:rsidP="00A8506C">
      <w:r>
        <w:t>“A major point of my campaign: in the safest blue seats in America, we should have leaders swinging for the most ambitious ideas possible for working-class Americans,” she wrote. “You’re largely not going to get gutsy risk-taking from swing-district seats.”</w:t>
      </w:r>
    </w:p>
    <w:p w14:paraId="63630C8F" w14:textId="77777777" w:rsidR="00A8506C" w:rsidRDefault="00A8506C" w:rsidP="00A8506C">
      <w:r>
        <w:t>She called that reasoning a matter of “mindfulness.”</w:t>
      </w:r>
    </w:p>
    <w:p w14:paraId="69E5C6ED" w14:textId="77777777" w:rsidR="00A8506C" w:rsidRDefault="00A8506C" w:rsidP="00A8506C">
      <w:r>
        <w:t xml:space="preserve">Other </w:t>
      </w:r>
      <w:r w:rsidRPr="00CD6D17">
        <w:rPr>
          <w:u w:val="single"/>
        </w:rPr>
        <w:t>liberal strategists also urged Democrats to avoid making any single issue a defining issue of the party,</w:t>
      </w:r>
      <w:r>
        <w:t xml:space="preserve"> given the need to win in more conservative parts of the country.</w:t>
      </w:r>
    </w:p>
    <w:p w14:paraId="2F0D7167" w14:textId="77777777" w:rsidR="00A8506C" w:rsidRDefault="00A8506C" w:rsidP="00A8506C">
      <w:r>
        <w:t>“Trump wants to make this election season about immigration,” said Frank Sharry, the executive director of America’s Voice, a group that advocates a path to citizenship for undocumented immigrants living in the country. “What’s most important for Democrats to do every day is to point out that Trump is trying to scapegoat immigrants to distract from the Republican threat to health, education, social security and income inequality.”</w:t>
      </w:r>
    </w:p>
    <w:p w14:paraId="31C44733" w14:textId="77777777" w:rsidR="00A8506C" w:rsidRDefault="00A8506C" w:rsidP="00A8506C">
      <w:r>
        <w:t xml:space="preserve">For his </w:t>
      </w:r>
      <w:r w:rsidRPr="00CD6D17">
        <w:t>part, Trump has embraced the “abolish ICE” catchphrase as a boon to his party’s midterm hopes and a way to shift attention away from the family crisis at the border,</w:t>
      </w:r>
      <w:r>
        <w:t xml:space="preserve"> which drew disapproval even from fellow Republicans. </w:t>
      </w:r>
      <w:r w:rsidRPr="00CD6D17">
        <w:rPr>
          <w:u w:val="single"/>
        </w:rPr>
        <w:t>Democrats who want to dismantle the agency still support continued enforcement of immigration laws under different guidelines in the interior of the country,</w:t>
      </w:r>
      <w:r>
        <w:t xml:space="preserve"> a fact Trump has declined to acknowledge.</w:t>
      </w:r>
    </w:p>
    <w:p w14:paraId="51EC2DA4" w14:textId="77777777" w:rsidR="00A8506C" w:rsidRDefault="00A8506C" w:rsidP="00A8506C">
      <w:r>
        <w:t>As he has before, Trump cast Democratic opposition to ICE as tantamount to embracing violent gang members.</w:t>
      </w:r>
    </w:p>
    <w:p w14:paraId="6C9FDCAB" w14:textId="77777777" w:rsidR="00A8506C" w:rsidRDefault="00A8506C" w:rsidP="00A8506C">
      <w:r w:rsidRPr="00CD6D17">
        <w:t>“I hope they keep thinking about it because they’re going to get beaten so badly,” he</w:t>
      </w:r>
      <w:r>
        <w:t xml:space="preserve"> told Fox News host Maria Bartiromo in an interview that aired Sunday. “You get rid of ICE, you’re going to have a country that you’re going to be afraid to walk out of your house.”</w:t>
      </w:r>
    </w:p>
    <w:p w14:paraId="4BE18222" w14:textId="77777777" w:rsidR="00A8506C" w:rsidRDefault="00A8506C" w:rsidP="00A8506C">
      <w:r>
        <w:t>Democrats have been split on how to handle the question. Many of the likely candidates in the 2020 presidential race, including Sens. Elizabeth Warren (D-Mass.) and Kirsten Gillibrand (D-N.Y.), favor replacing ICE with a new agency to carry out its functions with a different set of priorities.</w:t>
      </w:r>
    </w:p>
    <w:p w14:paraId="254A2F7D" w14:textId="77777777" w:rsidR="00A8506C" w:rsidRDefault="00A8506C" w:rsidP="00A8506C">
      <w:r>
        <w:t>Others said the problem is not the bureaucracy but the policymakers at the top.</w:t>
      </w:r>
    </w:p>
    <w:p w14:paraId="2A0C9FC9" w14:textId="77777777" w:rsidR="00A8506C" w:rsidRDefault="00A8506C" w:rsidP="00A8506C">
      <w:r>
        <w:t>“I think what has to change are the policies, and the people that are making these policies are making horrendous decisions like separating kids from their parents,” said Sen. Amy Klobuchar (D-Minn.) in an appearance Sunday on ABC’s “This Week.” “We are always going to need immigration enforcement.”</w:t>
      </w:r>
    </w:p>
    <w:p w14:paraId="415A9F89" w14:textId="77777777" w:rsidR="00A8506C" w:rsidRDefault="00A8506C" w:rsidP="00A8506C">
      <w:r>
        <w:t>Rep. Beto O’Rourke, the Democratic Senate candidate in Texas, adopted a similar position last week, saying he did not want to abolish the agency, even as he said he would seek to end policies like the one that led to family separations. “I just want to make sure we are constructive in how we talk about meeting this challenge,” he said at a town hall Friday in San Antonio, according to the Texas Tribune.</w:t>
      </w:r>
    </w:p>
    <w:p w14:paraId="4CA7297A" w14:textId="77777777" w:rsidR="00A8506C" w:rsidRPr="00CD6D17" w:rsidRDefault="00A8506C" w:rsidP="00A8506C">
      <w:r w:rsidRPr="00CD6D17">
        <w:t>The depth of liberal despair and frustration has been showing up for weeks on the campaign trail, as Democrats have been confronted with the limitations imposed by their minority status on Capitol Hill and Trump’s success in pressing his priorities from the White House.</w:t>
      </w:r>
    </w:p>
    <w:p w14:paraId="43EF1DF0" w14:textId="77777777" w:rsidR="00A8506C" w:rsidRDefault="00A8506C" w:rsidP="00A8506C">
      <w:r>
        <w:t>Potential 2020 presidential candidates have been trying to redirect the energy.</w:t>
      </w:r>
    </w:p>
    <w:p w14:paraId="475C5A40" w14:textId="77777777" w:rsidR="00A8506C" w:rsidRDefault="00A8506C" w:rsidP="00A8506C">
      <w:r>
        <w:t>“I’m scared. You’re scared. We’re all scared,” Warren says in a video her campaign posted online from a recent town hall, which has been viewed hundreds of thousands of times. “I get it that it is hard, but here’s the deal about democracy. Nobody said it would be easy.”</w:t>
      </w:r>
    </w:p>
    <w:p w14:paraId="3CFF2FD4" w14:textId="77777777" w:rsidR="00A8506C" w:rsidRDefault="00A8506C" w:rsidP="00A8506C">
      <w:r>
        <w:t>Another possible presidential candidate, Julián Castro, the former mayor of San Antonio and Obama-era secretary of housing and urban development, has spent the past several weeks touring the southern border to bring attention to the child separation issue.</w:t>
      </w:r>
    </w:p>
    <w:p w14:paraId="24DAA50B" w14:textId="77777777" w:rsidR="00A8506C" w:rsidRPr="002B45E5" w:rsidRDefault="00A8506C" w:rsidP="00A8506C">
      <w:pPr>
        <w:rPr>
          <w:u w:val="single"/>
        </w:rPr>
      </w:pPr>
      <w:r>
        <w:t xml:space="preserve">He said that the </w:t>
      </w:r>
      <w:r w:rsidRPr="00CD6D17">
        <w:rPr>
          <w:rStyle w:val="Emphasis"/>
        </w:rPr>
        <w:t>intraparty squabbles are typical and healthy for a party that is out of power and looking to the future</w:t>
      </w:r>
      <w:r>
        <w:t xml:space="preserve">. </w:t>
      </w:r>
      <w:r w:rsidRPr="00CD6D17">
        <w:t>Democrats are a long way from settling on a new leader and vision to challenge Trump in 2020.</w:t>
      </w:r>
    </w:p>
    <w:p w14:paraId="72FA6658" w14:textId="77777777" w:rsidR="00A8506C" w:rsidRDefault="00A8506C" w:rsidP="00A8506C">
      <w:r>
        <w:t>“I see the marches that happened this weekend and other protests as fundamentally positive,” he said. “And now the challenge is to turn that into a Democratic wave in November.”</w:t>
      </w:r>
    </w:p>
    <w:p w14:paraId="2242F4B1" w14:textId="77777777" w:rsidR="00A8506C" w:rsidRPr="00362020" w:rsidRDefault="00A8506C" w:rsidP="001E2201">
      <w:pPr>
        <w:rPr>
          <w:rStyle w:val="Emphasis"/>
        </w:rPr>
      </w:pPr>
    </w:p>
    <w:p w14:paraId="34FB6BAF" w14:textId="12382A0C" w:rsidR="001E2201" w:rsidRDefault="00F86AC8" w:rsidP="001E2201">
      <w:pPr>
        <w:pStyle w:val="Heading3"/>
      </w:pPr>
      <w:r>
        <w:t xml:space="preserve">AT: Party Infighting </w:t>
      </w:r>
    </w:p>
    <w:p w14:paraId="650F2CD7" w14:textId="77777777" w:rsidR="00F86AC8" w:rsidRPr="00F86AC8" w:rsidRDefault="00F86AC8" w:rsidP="00F86AC8"/>
    <w:p w14:paraId="2C5EF736" w14:textId="77777777" w:rsidR="001E2201" w:rsidRPr="00C35C6F" w:rsidRDefault="001E2201" w:rsidP="001E2201">
      <w:pPr>
        <w:pStyle w:val="Heading4"/>
      </w:pPr>
      <w:r w:rsidRPr="00C35C6F">
        <w:t>Pa</w:t>
      </w:r>
      <w:r>
        <w:t>rty infighting doesn’t prevent D</w:t>
      </w:r>
      <w:r w:rsidRPr="00C35C6F">
        <w:t>ems from gaining control of the house</w:t>
      </w:r>
    </w:p>
    <w:p w14:paraId="523E95E7" w14:textId="77777777" w:rsidR="001E2201" w:rsidRPr="00330EE3" w:rsidRDefault="001E2201" w:rsidP="001E2201">
      <w:pPr>
        <w:rPr>
          <w:rStyle w:val="StyleUnderline"/>
          <w:u w:val="none"/>
        </w:rPr>
      </w:pPr>
      <w:r w:rsidRPr="00330EE3">
        <w:rPr>
          <w:rStyle w:val="Style13ptBold"/>
        </w:rPr>
        <w:t xml:space="preserve">Grossmann and Hopkins </w:t>
      </w:r>
      <w:r>
        <w:rPr>
          <w:rStyle w:val="Style13ptBold"/>
        </w:rPr>
        <w:t>7/12</w:t>
      </w:r>
      <w:r>
        <w:rPr>
          <w:rStyle w:val="StyleUnderline"/>
          <w:u w:val="none"/>
        </w:rPr>
        <w:t xml:space="preserve"> – Matt Grossmann, an associate professor of political science at Michigan State University, and David A. Hopkins, an associate professor of political science at Boston College, are the authors of “Asymmetric Politics.” “No, Democrats Aren’t Ruining Their Midterm Chances” The New York Times. July 12, 2018. </w:t>
      </w:r>
      <w:hyperlink r:id="rId36" w:history="1">
        <w:r w:rsidRPr="007C34C6">
          <w:rPr>
            <w:rStyle w:val="Hyperlink"/>
          </w:rPr>
          <w:t>https://www.nytimes.com/2018/07/12/opinion/democrats-midterms.html</w:t>
        </w:r>
      </w:hyperlink>
      <w:r>
        <w:rPr>
          <w:rStyle w:val="StyleUnderline"/>
          <w:u w:val="none"/>
        </w:rPr>
        <w:t xml:space="preserve"> //RP</w:t>
      </w:r>
    </w:p>
    <w:p w14:paraId="46099D1A" w14:textId="77777777" w:rsidR="001E2201" w:rsidRDefault="001E2201" w:rsidP="001E2201">
      <w:r w:rsidRPr="00330EE3">
        <w:rPr>
          <w:rStyle w:val="StyleUnderline"/>
        </w:rPr>
        <w:t>Will Democratic gains in the November midterm elections be squandered by an inopportune bout of party infighting?</w:t>
      </w:r>
      <w:r>
        <w:t xml:space="preserve"> The upset by the first-time candidate Alexandria Ocasio-Cortez over the 10-term incumbent and House Democratic Caucus chairman Joseph Crowley in New York’s 14th Congressional District primary has reinvigorated this debate.</w:t>
      </w:r>
    </w:p>
    <w:p w14:paraId="79DCD4A5" w14:textId="77777777" w:rsidR="001E2201" w:rsidRDefault="001E2201" w:rsidP="001E2201">
      <w:r>
        <w:t>Ms. Ocasio-Cortez, a member of the Democratic Socialists of America and an alumna of Bernie Sanders’s 2016 presidential campaign, ran on an ambitious left-wing platform while attacking “establishment incumbents” and “the institutional Democratic Party” for their supposed ideological timidity. Nancy Pelosi, the House Democratic leader, appeared to minimize Ms. Ocasio-Cortez’s victory by describing it as “just one district”; some political analysts warned that the popularity of such appeals in the blue precincts of Queens and the Bronx is unlikely to be equaled in the places elsewhere in the country where federal elections are usually decided.</w:t>
      </w:r>
    </w:p>
    <w:p w14:paraId="27D6B4DB" w14:textId="77777777" w:rsidR="001E2201" w:rsidRDefault="001E2201" w:rsidP="001E2201">
      <w:r>
        <w:t xml:space="preserve">Top </w:t>
      </w:r>
      <w:r w:rsidRPr="00330EE3">
        <w:rPr>
          <w:rStyle w:val="StyleUnderline"/>
        </w:rPr>
        <w:t>Democratic officials</w:t>
      </w:r>
      <w:r>
        <w:t xml:space="preserve"> — and their sympathizers in the pundit class — </w:t>
      </w:r>
      <w:r w:rsidRPr="00330EE3">
        <w:rPr>
          <w:rStyle w:val="StyleUnderline"/>
        </w:rPr>
        <w:t>are evidently concerned that the surge in liberal activism</w:t>
      </w:r>
      <w:r>
        <w:t xml:space="preserve"> provoked by the Trump presidency </w:t>
      </w:r>
      <w:r w:rsidRPr="00330EE3">
        <w:rPr>
          <w:rStyle w:val="StyleUnderline"/>
        </w:rPr>
        <w:t xml:space="preserve">may pose a threat to the party’s fortunes </w:t>
      </w:r>
      <w:r>
        <w:t>in 2018 by exacerbating what a recent Times article described as “a moment of extraordinary conflict” and “turmoil on the left.”</w:t>
      </w:r>
    </w:p>
    <w:p w14:paraId="72E4F339" w14:textId="77777777" w:rsidR="001E2201" w:rsidRDefault="001E2201" w:rsidP="001E2201">
      <w:r>
        <w:t xml:space="preserve">But </w:t>
      </w:r>
      <w:r w:rsidRPr="00330EE3">
        <w:rPr>
          <w:rStyle w:val="Emphasis"/>
        </w:rPr>
        <w:t>they needn’t worry too much</w:t>
      </w:r>
      <w:r>
        <w:t xml:space="preserve">: </w:t>
      </w:r>
      <w:r w:rsidRPr="00330EE3">
        <w:rPr>
          <w:rStyle w:val="StyleUnderline"/>
        </w:rPr>
        <w:t>American history demonstrates that party unity is not a</w:t>
      </w:r>
      <w:r>
        <w:t xml:space="preserve"> necessary </w:t>
      </w:r>
      <w:r w:rsidRPr="00330EE3">
        <w:rPr>
          <w:rStyle w:val="StyleUnderline"/>
        </w:rPr>
        <w:t>condition for electoral success.</w:t>
      </w:r>
      <w:r>
        <w:t xml:space="preserve"> </w:t>
      </w:r>
      <w:r w:rsidRPr="00330EE3">
        <w:rPr>
          <w:rStyle w:val="StyleUnderline"/>
        </w:rPr>
        <w:t>Dem</w:t>
      </w:r>
      <w:r>
        <w:t>ocrat</w:t>
      </w:r>
      <w:r w:rsidRPr="00330EE3">
        <w:rPr>
          <w:rStyle w:val="StyleUnderline"/>
        </w:rPr>
        <w:t xml:space="preserve">s repeatedly won presidential and congressional elections by landslide margins </w:t>
      </w:r>
      <w:r>
        <w:t xml:space="preserve">in the decades between the 1930s and 1960s </w:t>
      </w:r>
      <w:r w:rsidRPr="00330EE3">
        <w:rPr>
          <w:rStyle w:val="StyleUnderline"/>
        </w:rPr>
        <w:t>even as the national party was deeply split between Northern and Southern wings that  disagreed</w:t>
      </w:r>
      <w:r>
        <w:t xml:space="preserve"> on issues ranging from civil rights to the Vietnam War — much more fundamental rifts than any current divide within the party.</w:t>
      </w:r>
    </w:p>
    <w:p w14:paraId="5453BE5A" w14:textId="77777777" w:rsidR="001E2201" w:rsidRDefault="001E2201" w:rsidP="001E2201">
      <w:r>
        <w:t>More recently, the growth of the Tea Party movement during the presidency of Barack Obama produced notably sharp fractures among Republicans that ended the careers of several leading politicians, but it did not prevent Republican candidates from netting 70 House seats and 14 Senate seats between 2010 and 2014.</w:t>
      </w:r>
    </w:p>
    <w:p w14:paraId="2BBA6B39" w14:textId="77777777" w:rsidR="001E2201" w:rsidRDefault="001E2201" w:rsidP="001E2201">
      <w:r>
        <w:t xml:space="preserve">Political commentators often suggest that national parties maximize their electoral effectiveness when they push a single policy program or message. But </w:t>
      </w:r>
      <w:r w:rsidRPr="00330EE3">
        <w:rPr>
          <w:rStyle w:val="StyleUnderline"/>
        </w:rPr>
        <w:t xml:space="preserve">the Democratic Party is organized as a coalition of social groups and best served when candidates are free to shape </w:t>
      </w:r>
      <w:r>
        <w:t xml:space="preserve">individual </w:t>
      </w:r>
      <w:r w:rsidRPr="00330EE3">
        <w:rPr>
          <w:rStyle w:val="StyleUnderline"/>
        </w:rPr>
        <w:t>campaign appeals tailored to the interests of their own constituencies</w:t>
      </w:r>
      <w:r>
        <w:t xml:space="preserve">. Rather than acting as a single party “base” with a common set of policy goals or ideological commitments, </w:t>
      </w:r>
      <w:r w:rsidRPr="00330EE3">
        <w:rPr>
          <w:rStyle w:val="StyleUnderline"/>
        </w:rPr>
        <w:t>Democratic supporters are made up of a diverse array of social groups strewn across state and district boundaries</w:t>
      </w:r>
      <w:r>
        <w:t xml:space="preserve">, each with its own agenda of political concerns and quest for representation among the party leadership. </w:t>
      </w:r>
      <w:r w:rsidRPr="00330EE3">
        <w:rPr>
          <w:rStyle w:val="StyleUnderline"/>
        </w:rPr>
        <w:t>Mobilizing the collective Democratic faithful from coast to coast</w:t>
      </w:r>
      <w:r>
        <w:t xml:space="preserve"> therefore </w:t>
      </w:r>
      <w:r w:rsidRPr="00330EE3">
        <w:rPr>
          <w:rStyle w:val="StyleUnderline"/>
        </w:rPr>
        <w:t>requires a variety of distinct campaign messages</w:t>
      </w:r>
      <w:r>
        <w:t xml:space="preserve"> — and messengers.</w:t>
      </w:r>
    </w:p>
    <w:p w14:paraId="29B02C18" w14:textId="77777777" w:rsidR="001E2201" w:rsidRDefault="001E2201" w:rsidP="001E2201">
      <w:r>
        <w:t>The differing complexion of the Democratic electorate from one place to another also helps to explain why pressure from party liberals for greater ideological purity (and a more confrontational approach toward the Trump administration) is not evenly distributed across the nation. While veteran blue-state officeholders like Mr. Crowley, Gov. Andrew Cuomo of New York and Senator Dianne Feinstein of California face intraparty challengers from the left, moderate Senate Democrats facing re-election in red states have all either won their primaries or appear on the way to renomination without fear of serious contestation.</w:t>
      </w:r>
    </w:p>
    <w:p w14:paraId="66986C02" w14:textId="77777777" w:rsidR="001E2201" w:rsidRDefault="001E2201" w:rsidP="001E2201">
      <w:r>
        <w:t xml:space="preserve">As a result, </w:t>
      </w:r>
      <w:r w:rsidRPr="00330EE3">
        <w:rPr>
          <w:rStyle w:val="StyleUnderline"/>
        </w:rPr>
        <w:t>the widespread surge of anti-Trump activism</w:t>
      </w:r>
      <w:r>
        <w:t xml:space="preserve"> over the past two years </w:t>
      </w:r>
      <w:r w:rsidRPr="00330EE3">
        <w:rPr>
          <w:rStyle w:val="StyleUnderline"/>
        </w:rPr>
        <w:t>has not endangered Democratic electoral prospects</w:t>
      </w:r>
      <w:r>
        <w:t xml:space="preserve"> by producing a raft of candidates who are poor fits for the broader voting public in their home seats. Special-election nominees like Doug Jones and Conor Lamb have received enthusiastic support from liberal activists despite keeping their distance from the left wing of the party.  </w:t>
      </w:r>
    </w:p>
    <w:p w14:paraId="00747A06" w14:textId="77777777" w:rsidR="001E2201" w:rsidRDefault="001E2201" w:rsidP="001E2201">
      <w:r>
        <w:t>If the Democratic Party is undergoing a transformation in the Trump era, it is less ideological than compositional. The party has already nominated a record number of women for Congress in 2018, many of whom are running for competitive seats now held by Republicans. At least three Hispanic Democrats (including Ms. Ocasio-Cortez) are poised to succeed white incumbents in majority-minority House districts. And the November election is also likely to produce the first Eritrean-American and female Native-American members of the legislative branch.</w:t>
      </w:r>
    </w:p>
    <w:p w14:paraId="0F79DDDF" w14:textId="77777777" w:rsidR="001E2201" w:rsidRDefault="001E2201" w:rsidP="001E2201">
      <w:r>
        <w:t>These demographic changes will have substantive implications as well. Research has shown that female and nonwhite representatives tend to concentrate on different issues than white men of the same party. Although the next opportunity to regain control of the elected branches in Washington is still at least two years away, an internal Democratic debate has already begun over how to prioritize initiatives championed by different elements of the party.</w:t>
      </w:r>
    </w:p>
    <w:p w14:paraId="51417580" w14:textId="77777777" w:rsidR="001E2201" w:rsidRDefault="001E2201" w:rsidP="001E2201">
      <w:r>
        <w:t>The renewed energy on the American left and the evolution of the party’s chief sources of mass support have added a number of new concerns to an already long wish list of policy changes.</w:t>
      </w:r>
    </w:p>
    <w:p w14:paraId="57458B66" w14:textId="77777777" w:rsidR="001E2201" w:rsidRDefault="001E2201" w:rsidP="001E2201">
      <w:r>
        <w:t xml:space="preserve">But while </w:t>
      </w:r>
      <w:r w:rsidRPr="00330EE3">
        <w:rPr>
          <w:rStyle w:val="StyleUnderline"/>
        </w:rPr>
        <w:t>the 2018 midterms have produced a diverse cast of Democratic candidates running on a mix of issues all over the country,</w:t>
      </w:r>
      <w:r>
        <w:t xml:space="preserve"> the presence of Mr. Trump in the White House and the procedural rules in the Senate ensure that the actual policy effects of this year’s election are likely to be minor even if the party succeeds in capturing control of Congress.</w:t>
      </w:r>
    </w:p>
    <w:p w14:paraId="2201ACC3" w14:textId="77777777" w:rsidR="001E2201" w:rsidRDefault="001E2201" w:rsidP="001E2201">
      <w:r>
        <w:t>The full consequences of the debates that have separated Democrats along racial, gender and generational lines in the current campaign will emerge only once the party returns to power in future years. Is health care affordability the most critical problem that the government should address, or is it gun violence, or child care, or immigration reform?</w:t>
      </w:r>
    </w:p>
    <w:p w14:paraId="354D6D1D" w14:textId="77777777" w:rsidR="001E2201" w:rsidRDefault="001E2201" w:rsidP="001E2201">
      <w:r>
        <w:t xml:space="preserve">To achieve legislative success, </w:t>
      </w:r>
      <w:r w:rsidRPr="00330EE3">
        <w:rPr>
          <w:rStyle w:val="StyleUnderline"/>
        </w:rPr>
        <w:t>future Democratic leaders will need to broker agreements among party factions over policy priorities as well as policy details</w:t>
      </w:r>
      <w:r>
        <w:t xml:space="preserve">. </w:t>
      </w:r>
      <w:r w:rsidRPr="00330EE3">
        <w:rPr>
          <w:rStyle w:val="StyleUnderline"/>
        </w:rPr>
        <w:t>Party unity may not help win elections</w:t>
      </w:r>
      <w:r>
        <w:t>, but it becomes quite valuable once the time to govern has arrived.</w:t>
      </w:r>
    </w:p>
    <w:p w14:paraId="203A1050" w14:textId="77777777" w:rsidR="00134C08" w:rsidRDefault="00134C08" w:rsidP="001E2201"/>
    <w:p w14:paraId="3CC51A66" w14:textId="77777777" w:rsidR="00692A8F" w:rsidRPr="00692A8F" w:rsidRDefault="00692A8F" w:rsidP="00692A8F"/>
    <w:p w14:paraId="5A2EB8EF" w14:textId="08D861AF" w:rsidR="000266CF" w:rsidRDefault="00F81528" w:rsidP="000266CF">
      <w:pPr>
        <w:pStyle w:val="Heading3"/>
      </w:pPr>
      <w:r>
        <w:t>AT: Kennedy Retirement / SCOTUS</w:t>
      </w:r>
    </w:p>
    <w:p w14:paraId="5E1FE671" w14:textId="77777777" w:rsidR="00F81528" w:rsidRPr="00F81528" w:rsidRDefault="00F81528" w:rsidP="00F81528"/>
    <w:p w14:paraId="4D799F96" w14:textId="77777777" w:rsidR="000266CF" w:rsidRDefault="000266CF" w:rsidP="000266CF">
      <w:pPr>
        <w:pStyle w:val="Heading4"/>
      </w:pPr>
      <w:r>
        <w:t>Kennedy’s retirement fuels democratic optimism</w:t>
      </w:r>
    </w:p>
    <w:p w14:paraId="4DEC2A83" w14:textId="77777777" w:rsidR="000266CF" w:rsidRDefault="000266CF" w:rsidP="000266CF">
      <w:r>
        <w:t xml:space="preserve">Seung Min </w:t>
      </w:r>
      <w:r w:rsidRPr="003429CA">
        <w:rPr>
          <w:rStyle w:val="Style13ptBold"/>
        </w:rPr>
        <w:t>Kim 7/7</w:t>
      </w:r>
      <w:r>
        <w:t xml:space="preserve"> – congressional reporter. “Democrats hope </w:t>
      </w:r>
      <w:r w:rsidRPr="003429CA">
        <w:rPr>
          <w:u w:val="single"/>
        </w:rPr>
        <w:t>Kennedy's retirement will make courts a galvanizing issue for voters</w:t>
      </w:r>
      <w:r>
        <w:t xml:space="preserve">” Chicago Tribune. July 7, 2018. </w:t>
      </w:r>
      <w:hyperlink r:id="rId37" w:history="1">
        <w:r w:rsidRPr="0015453A">
          <w:rPr>
            <w:rStyle w:val="Hyperlink"/>
          </w:rPr>
          <w:t>http://www.chicagotribune.com/news/nationworld/politics/ct-kennedy-retirement-supreme-court-democrats-midterm-voters-20180707-story.html</w:t>
        </w:r>
      </w:hyperlink>
      <w:r>
        <w:t xml:space="preserve"> //RP</w:t>
      </w:r>
    </w:p>
    <w:p w14:paraId="7827C871" w14:textId="77777777" w:rsidR="000266CF" w:rsidRDefault="000266CF" w:rsidP="000266CF">
      <w:r>
        <w:t>Democrats for years notched wins at the Supreme Court that secured legal protections on abortion, health care and gay rights — victories that party officials say created a sense of complacency among their voters around the importance of the federal judiciary.</w:t>
      </w:r>
    </w:p>
    <w:p w14:paraId="294183A0" w14:textId="77777777" w:rsidR="000266CF" w:rsidRDefault="000266CF" w:rsidP="000266CF">
      <w:r>
        <w:t>But liberals are now facing a reckoning in the long-running judicial wars as Republicans under President Donald Trump have filled federal district and appeals courts with conservative jurists and are poised to reshape the Supreme Court with the replacement for retiring Justice Anthony Kennedy.</w:t>
      </w:r>
    </w:p>
    <w:p w14:paraId="51634C3E" w14:textId="77777777" w:rsidR="000266CF" w:rsidRDefault="000266CF" w:rsidP="000266CF">
      <w:r w:rsidRPr="003429CA">
        <w:rPr>
          <w:u w:val="single"/>
        </w:rPr>
        <w:t>Democratic leaders and activists are hoping to use the battle over Kennedy's replacement</w:t>
      </w:r>
      <w:r>
        <w:t xml:space="preserve"> — and the consequences that come with potentially shifting the court to the right for a generation — </w:t>
      </w:r>
      <w:r w:rsidRPr="003429CA">
        <w:rPr>
          <w:rStyle w:val="Emphasis"/>
        </w:rPr>
        <w:t>as a way to energize the party</w:t>
      </w:r>
      <w:r w:rsidRPr="003429CA">
        <w:rPr>
          <w:u w:val="single"/>
        </w:rPr>
        <w:t xml:space="preserve"> around the future of the judiciary</w:t>
      </w:r>
      <w:r>
        <w:t xml:space="preserve"> in the same way conservatives have successfully used the issue for years to galvanize Republican voters.</w:t>
      </w:r>
    </w:p>
    <w:p w14:paraId="6970CC6C" w14:textId="77777777" w:rsidR="000266CF" w:rsidRPr="003429CA" w:rsidRDefault="000266CF" w:rsidP="000266CF">
      <w:pPr>
        <w:rPr>
          <w:u w:val="single"/>
        </w:rPr>
      </w:pPr>
      <w:r>
        <w:t>"For folks who have more progressive social views, they have mistakenly felt that those rights were comfortably secure," said Sen. Christopher Coons, D-Del., describing why Democratic voters have not made the courts as central an issue as Republican voters. "</w:t>
      </w:r>
      <w:r w:rsidRPr="003429CA">
        <w:rPr>
          <w:u w:val="single"/>
        </w:rPr>
        <w:t>A generation of younger voters have grown up in a time where they literally can't imagine Roe being overturned."</w:t>
      </w:r>
    </w:p>
    <w:p w14:paraId="275F4CA3" w14:textId="77777777" w:rsidR="000266CF" w:rsidRDefault="000266CF" w:rsidP="000266CF">
      <w:r>
        <w:t>Conservatives have methodically mobilized for decades on judicial nominations sparked by decisions handed down by the Supreme Court under Chief Justice Earl Warren, which advanced liberal causes in the 1950s and 1960s through landmark decisions on civil rights, privacy and the power of the federal government. The movement built up strength over time and is now playing an even more influential role as groups such as the Federalist Society, founded more than three decades ago, are directly involved in the Trump administration's selection of nominees for the Supreme Court as well as other openings on federal courts.</w:t>
      </w:r>
    </w:p>
    <w:p w14:paraId="0E0BD74B" w14:textId="77777777" w:rsidR="000266CF" w:rsidRDefault="000266CF" w:rsidP="000266CF">
      <w:r>
        <w:t>Conservatives spent decades arguing that "activists" on the federal bench were advancing liberal policies, proving to be a powerful force even when Republicans controlled Congress or the White House.</w:t>
      </w:r>
    </w:p>
    <w:p w14:paraId="774F160F" w14:textId="77777777" w:rsidR="000266CF" w:rsidRDefault="000266CF" w:rsidP="000266CF">
      <w:r>
        <w:t>"There are so many issues conservatives care about that they feel the courts have taken away from the American people," said Carrie Severino, the chief counsel and policy director of the Judicial Crisis Network, a well-financed heavyweight group on the right. "Liberals have been very effective at skipping right to the courts."</w:t>
      </w:r>
    </w:p>
    <w:p w14:paraId="300E3808" w14:textId="77777777" w:rsidR="000266CF" w:rsidRPr="003429CA" w:rsidRDefault="000266CF" w:rsidP="000266CF">
      <w:pPr>
        <w:rPr>
          <w:u w:val="single"/>
        </w:rPr>
      </w:pPr>
      <w:r>
        <w:t xml:space="preserve">But with that dynamic beginning to change, </w:t>
      </w:r>
      <w:r w:rsidRPr="003429CA">
        <w:rPr>
          <w:u w:val="single"/>
        </w:rPr>
        <w:t>Democrats are looking to replicate the success of groups like Severino's and the Federalist Society, while acknowledging it could be a difficult task.</w:t>
      </w:r>
    </w:p>
    <w:p w14:paraId="2C886B0A" w14:textId="77777777" w:rsidR="000266CF" w:rsidRDefault="000266CF" w:rsidP="000266CF">
      <w:r>
        <w:t>Judicial views on religion likely to figure into a fierce Supreme Court confirmation fight</w:t>
      </w:r>
    </w:p>
    <w:p w14:paraId="087F3A33" w14:textId="77777777" w:rsidR="000266CF" w:rsidRDefault="000266CF" w:rsidP="000266CF">
      <w:r>
        <w:t>Among Democrats, the lack of interest in the courts is evident even among the most educated and active voters of the party's base — an issue that strategists are trying to better understand and mitigate.</w:t>
      </w:r>
    </w:p>
    <w:p w14:paraId="13E868A8" w14:textId="77777777" w:rsidR="000266CF" w:rsidRPr="003429CA" w:rsidRDefault="000266CF" w:rsidP="000266CF">
      <w:pPr>
        <w:rPr>
          <w:u w:val="single"/>
        </w:rPr>
      </w:pPr>
      <w:r>
        <w:t xml:space="preserve">Nearly </w:t>
      </w:r>
      <w:r w:rsidRPr="003429CA">
        <w:rPr>
          <w:u w:val="single"/>
        </w:rPr>
        <w:t>three weeks before Kennedy said he would retire, newly formed group Demand Justice held a pair of focus groups in this Ohio capital composed of engaged Democratic voters to test their views toward the courts.</w:t>
      </w:r>
    </w:p>
    <w:p w14:paraId="5603BC5D" w14:textId="77777777" w:rsidR="000266CF" w:rsidRDefault="000266CF" w:rsidP="000266CF">
      <w:r>
        <w:t>The focus groups — one of white women and the other of black millennials — found that rallying around the courts was not a high priority for these voters and that the role of the courts was not well-known. Participants often didn't distinguish between local courts and the federal judiciary.</w:t>
      </w:r>
    </w:p>
    <w:p w14:paraId="685E12A0" w14:textId="77777777" w:rsidR="000266CF" w:rsidRDefault="000266CF" w:rsidP="000266CF">
      <w:r>
        <w:t>During a focus group of 10 college-educated white female voters, one woman named Olivera, 37, said that when it came to judges, "I don't see their day-to-day impact on my life."</w:t>
      </w:r>
    </w:p>
    <w:p w14:paraId="7BFD71F7" w14:textId="77777777" w:rsidR="000266CF" w:rsidRDefault="000266CF" w:rsidP="000266CF">
      <w:r>
        <w:t>Though Kennedy, who has been the key swing vote on the court for years, had been in the news just that week after ruling in favor of a Colorado baker who declined to make a wedding cake for a same-sex couple, seven out of the 10 women in the focus group didn't know who he was.</w:t>
      </w:r>
    </w:p>
    <w:p w14:paraId="450A1BDF" w14:textId="77777777" w:rsidR="000266CF" w:rsidRDefault="000266CF" w:rsidP="000266CF">
      <w:r>
        <w:t>And when asked about the likelihood that Roe v. Wade, the landmark decision legalizing abortion, would be overturned, a 42-year-old woman named Amanda responded: "I think it's completely unlikely."</w:t>
      </w:r>
    </w:p>
    <w:p w14:paraId="2FDC1FB1" w14:textId="77777777" w:rsidR="000266CF" w:rsidRDefault="000266CF" w:rsidP="000266CF">
      <w:r>
        <w:t>Brian Fallon, Demand Justice's executive director, said that initially, the focus group participants didn't acknowledge the Kennedy seat as the one that could tip the balance against Roe v. Wade. But once they were given more information about the stakes involved with the Kennedy seat, the voters became concerned much more quickly and subsequently more motivated to mobilize.</w:t>
      </w:r>
    </w:p>
    <w:p w14:paraId="2AB88F6F" w14:textId="77777777" w:rsidR="000266CF" w:rsidRDefault="000266CF" w:rsidP="000266CF">
      <w:r>
        <w:t>Potential Trump Supreme Court pick Barrett: Catholic Chicago judge stirs abortion debate</w:t>
      </w:r>
    </w:p>
    <w:p w14:paraId="05636FC4" w14:textId="77777777" w:rsidR="000266CF" w:rsidRPr="003429CA" w:rsidRDefault="000266CF" w:rsidP="000266CF">
      <w:pPr>
        <w:rPr>
          <w:rStyle w:val="Emphasis"/>
        </w:rPr>
      </w:pPr>
      <w:r>
        <w:t xml:space="preserve">"If Trump succeeds in this confirmation fight, progressives will learn the hard way of the importance of the courts," said Fallon, a veteran of the Obama administration and the Hillary Clinton campaign. "It's unfortunate it might take that for the left to realize the </w:t>
      </w:r>
      <w:r w:rsidRPr="003429CA">
        <w:rPr>
          <w:rStyle w:val="Emphasis"/>
        </w:rPr>
        <w:t>courts are an institution worth fighting for."</w:t>
      </w:r>
    </w:p>
    <w:p w14:paraId="52C36EE5" w14:textId="77777777" w:rsidR="000266CF" w:rsidRDefault="000266CF" w:rsidP="000266CF">
      <w:r>
        <w:t>Liberals are still smarting from Senate Republicans decision in 2016 to ignore President Barack Obama's third nominee to the Supreme Court — a move that Democratic senators initially thought would backfire politically on the GOP.</w:t>
      </w:r>
    </w:p>
    <w:p w14:paraId="2E8225FA" w14:textId="77777777" w:rsidR="000266CF" w:rsidRDefault="000266CF" w:rsidP="000266CF">
      <w:r>
        <w:t>But instead, Senate Majority Leader Mitch McConnell's tactic to obstruct Merrick Garland's nomination proved to be a boon for both candidate Trump and the Senate Republicans who were then at risk of losing their majority. Democratic Senate candidates barely campaigned on the issue, and the topic of the Supreme Court went unmentioned at the Democratic National Convention in Philadelphia that year.</w:t>
      </w:r>
    </w:p>
    <w:p w14:paraId="51F7B90B" w14:textId="77777777" w:rsidR="000266CF" w:rsidRDefault="000266CF" w:rsidP="000266CF">
      <w:r>
        <w:t>"I had to calm myself down because no one was talking about it," said Nan Aron, who leads the progressive Alliance for Justice. "No one."</w:t>
      </w:r>
    </w:p>
    <w:p w14:paraId="2782B0F1" w14:textId="77777777" w:rsidR="000266CF" w:rsidRDefault="000266CF" w:rsidP="000266CF">
      <w:r>
        <w:t>Meanwhile, Trump's promise to nominate conservative justices from a list the Federalist Society helped compile helped persuade Republican voters to support a presidential nominee who once backed abortion rights.</w:t>
      </w:r>
    </w:p>
    <w:p w14:paraId="5BCACE23" w14:textId="77777777" w:rsidR="000266CF" w:rsidRDefault="000266CF" w:rsidP="000266CF">
      <w:r>
        <w:t>Of the 21 percent of voters who said the Supreme Court was the most important issue for them in the 2016 election, 56 percent cast their ballots for Trump, while just 41 percent voted for Hillary Clinton, according to exit polls.</w:t>
      </w:r>
    </w:p>
    <w:p w14:paraId="0E530496" w14:textId="77777777" w:rsidR="000266CF" w:rsidRDefault="000266CF" w:rsidP="000266CF">
      <w:r>
        <w:t>"Politicians come and politicians go, but these are lifetime appointments," said South Dakota Sen. John Thune, the third-ranking Senate Republican. "And to the base, the Constitution and maintaining our constitutional rights and freedoms is a very, very big priority politically."</w:t>
      </w:r>
    </w:p>
    <w:p w14:paraId="21E3A93D" w14:textId="77777777" w:rsidR="000266CF" w:rsidRDefault="000266CF" w:rsidP="000266CF">
      <w:r>
        <w:t>Part of the left's new strategy is to encourage Democratic senators to be more confrontational when it comes to Trump's reshaping of the federal judiciary.</w:t>
      </w:r>
    </w:p>
    <w:p w14:paraId="35E04C39" w14:textId="77777777" w:rsidR="000266CF" w:rsidRDefault="000266CF" w:rsidP="000266CF">
      <w:r>
        <w:t>Justice Anthony Kennedy retires, allowing Trump to replace pivotal swing vote on Supreme Court</w:t>
      </w:r>
    </w:p>
    <w:p w14:paraId="78D8EFFC" w14:textId="77777777" w:rsidR="000266CF" w:rsidRDefault="000266CF" w:rsidP="000266CF">
      <w:r>
        <w:t>Demand Justice has lavished praise on Sen. Mazie Hirono, D-Hawaii, who has pledged to oppose advancing all Trump judicial nominees as a form of protest vote.</w:t>
      </w:r>
    </w:p>
    <w:p w14:paraId="357B891D" w14:textId="77777777" w:rsidR="000266CF" w:rsidRDefault="000266CF" w:rsidP="000266CF">
      <w:r>
        <w:t>And before Kennedy made his retirement official, the group had already planned to try to persuade Democratic senators to vow to oppose any person on Trump's shortlist of potential justices. About a third of the 49-member Democratic caucus has made that pledge already, Fallon said.</w:t>
      </w:r>
    </w:p>
    <w:p w14:paraId="5F47ED08" w14:textId="77777777" w:rsidR="000266CF" w:rsidRDefault="000266CF" w:rsidP="000266CF">
      <w:r>
        <w:t>His organization, which currently employs about a dozen people, launched a $5 million campaign to drive up opposition to Trump's eventual nominee, although Fallon said the group has raised more than that amount. A month before Kennedy's retirement announcement, Demand Justice started ads on the perceived front-runners on Trump's shortlist of justices.</w:t>
      </w:r>
    </w:p>
    <w:p w14:paraId="655D4164" w14:textId="77777777" w:rsidR="000266CF" w:rsidRDefault="000266CF" w:rsidP="000266CF">
      <w:r>
        <w:t>"Since Trump, I have never seen so much energy and activity on the progressive side around the courts," said Aron, a veteran of the judicial wars. "And it will only grow with this Supreme Court fight that's brewing."</w:t>
      </w:r>
    </w:p>
    <w:p w14:paraId="45A29256" w14:textId="77777777" w:rsidR="000266CF" w:rsidRPr="003429CA" w:rsidRDefault="000266CF" w:rsidP="000266CF">
      <w:pPr>
        <w:rPr>
          <w:u w:val="single"/>
        </w:rPr>
      </w:pPr>
      <w:r>
        <w:t xml:space="preserve">There's some evidence that </w:t>
      </w:r>
      <w:r w:rsidRPr="003429CA">
        <w:rPr>
          <w:u w:val="single"/>
        </w:rPr>
        <w:t>the confrontational tactic could resonate. In a separate phone poll that Demand Justice conducted in April of Democratic voters</w:t>
      </w:r>
      <w:r>
        <w:t xml:space="preserve">, </w:t>
      </w:r>
      <w:r w:rsidRPr="003429CA">
        <w:rPr>
          <w:u w:val="single"/>
        </w:rPr>
        <w:t>53 percent said it's "very important" for Senate Democrats to oppose most or all of Trump's picks for the courts</w:t>
      </w:r>
      <w:r>
        <w:t xml:space="preserve">, while </w:t>
      </w:r>
      <w:r w:rsidRPr="003429CA">
        <w:rPr>
          <w:u w:val="single"/>
        </w:rPr>
        <w:t>60 percent said they would be "much less" likely to back a Democratic candidate who had voted in favor of Trump's judicial nominees.</w:t>
      </w:r>
    </w:p>
    <w:p w14:paraId="08D4D47F" w14:textId="77777777" w:rsidR="000266CF" w:rsidRDefault="000266CF" w:rsidP="000266CF">
      <w:pPr>
        <w:rPr>
          <w:u w:val="single"/>
        </w:rPr>
      </w:pPr>
      <w:r>
        <w:t>"Honestly, I like right now how the Democrats have not been, at the federal judge level, not been approving some of Trump's nominations," said Hassan Zahir, 36, who participated in the focus group here of black millennial voters. "</w:t>
      </w:r>
      <w:r w:rsidRPr="003429CA">
        <w:rPr>
          <w:u w:val="single"/>
        </w:rPr>
        <w:t>Some of them are starting to pay more attention, and those are the type of people we need in office."</w:t>
      </w:r>
    </w:p>
    <w:p w14:paraId="1FC9280A" w14:textId="77777777" w:rsidR="00F66DFE" w:rsidRDefault="00F66DFE" w:rsidP="000266CF">
      <w:pPr>
        <w:rPr>
          <w:u w:val="single"/>
        </w:rPr>
      </w:pPr>
    </w:p>
    <w:p w14:paraId="5559D95A" w14:textId="77777777" w:rsidR="00134C08" w:rsidRDefault="00134C08" w:rsidP="00134C08">
      <w:pPr>
        <w:pStyle w:val="Heading4"/>
      </w:pPr>
      <w:r>
        <w:t>No SCOTUS thumper --- confirmation happens before the elections</w:t>
      </w:r>
    </w:p>
    <w:p w14:paraId="72F42FE1" w14:textId="77777777" w:rsidR="00134C08" w:rsidRPr="00253423" w:rsidRDefault="00134C08" w:rsidP="00134C08">
      <w:r>
        <w:t xml:space="preserve">Brett </w:t>
      </w:r>
      <w:r w:rsidRPr="00253423">
        <w:rPr>
          <w:rStyle w:val="Style13ptBold"/>
        </w:rPr>
        <w:t>Samuels 7/8</w:t>
      </w:r>
      <w:r>
        <w:t xml:space="preserve"> – “Trump adviser confident SCOTUS pick will get confirmed before midterms” The Hill. July 8, 2018. </w:t>
      </w:r>
      <w:hyperlink r:id="rId38" w:history="1">
        <w:r w:rsidRPr="0015453A">
          <w:rPr>
            <w:rStyle w:val="Hyperlink"/>
          </w:rPr>
          <w:t>http://thehill.com/homenews/sunday-talk-shows/395996-trump-adviser-confident-scotus-pick-will-get-confirmed-before</w:t>
        </w:r>
      </w:hyperlink>
      <w:r>
        <w:t xml:space="preserve"> //RP</w:t>
      </w:r>
    </w:p>
    <w:p w14:paraId="1CDDB0F1" w14:textId="77777777" w:rsidR="00134C08" w:rsidRDefault="00134C08" w:rsidP="00134C08">
      <w:r>
        <w:t xml:space="preserve">An adviser to President Trump on judicial issues said Sunday that he believes </w:t>
      </w:r>
      <w:r w:rsidRPr="00253423">
        <w:rPr>
          <w:rStyle w:val="Emphasis"/>
        </w:rPr>
        <w:t>Trump’s Supreme Court pick will be confirmed before November's midterm elections.</w:t>
      </w:r>
      <w:r>
        <w:t xml:space="preserve"> </w:t>
      </w:r>
    </w:p>
    <w:p w14:paraId="7FD9DE18" w14:textId="77777777" w:rsidR="00134C08" w:rsidRPr="00253423" w:rsidRDefault="00134C08" w:rsidP="00134C08">
      <w:pPr>
        <w:rPr>
          <w:u w:val="single"/>
        </w:rPr>
      </w:pPr>
      <w:r w:rsidRPr="00253423">
        <w:rPr>
          <w:u w:val="single"/>
        </w:rPr>
        <w:t>Leonard Leo</w:t>
      </w:r>
      <w:r>
        <w:t xml:space="preserve">, who is on leave from the Federalist Society to aid Trump in selecting his replacement for retiring Supreme Court Justice Anthony Kennedy, </w:t>
      </w:r>
      <w:r w:rsidRPr="00253423">
        <w:rPr>
          <w:u w:val="single"/>
        </w:rPr>
        <w:t xml:space="preserve">said on ABC’s “This Week” that he’s confident the president and Senate Majority Leader Mitch McConnell (R-Ky.) “can get anybody confirmed.” </w:t>
      </w:r>
    </w:p>
    <w:p w14:paraId="642A4909" w14:textId="77777777" w:rsidR="00134C08" w:rsidRDefault="00134C08" w:rsidP="00134C08">
      <w:r>
        <w:t>Leo brushed aside concerns from Democrats that the future of Roe v. Wade could be at stake with a new justice on the bench, calling Democratic arguments that the future justice could overturn the law “a bit of a scare tactic.”</w:t>
      </w:r>
    </w:p>
    <w:p w14:paraId="4540C419" w14:textId="77777777" w:rsidR="00134C08" w:rsidRPr="00253423" w:rsidRDefault="00134C08" w:rsidP="00134C08">
      <w:pPr>
        <w:rPr>
          <w:u w:val="single"/>
        </w:rPr>
      </w:pPr>
      <w:r>
        <w:t xml:space="preserve">Leo has argued that speculation over the future of Roe v. Wade, which legalized abortion nationwide, is not new with a Supreme Court pick. </w:t>
      </w:r>
      <w:r w:rsidRPr="00253423">
        <w:rPr>
          <w:u w:val="single"/>
        </w:rPr>
        <w:t>The Trump aide said Sunday that "every nominee gets concerns expressed about them."</w:t>
      </w:r>
    </w:p>
    <w:p w14:paraId="60AFC726" w14:textId="77777777" w:rsidR="00134C08" w:rsidRDefault="00134C08" w:rsidP="00134C08">
      <w:r w:rsidRPr="00253423">
        <w:rPr>
          <w:u w:val="single"/>
        </w:rPr>
        <w:t>Trump is scheduled to announce his pick to replace Kennedy on Monday night. He is expected to choose a candidate from a pre-existing list of 25 candidates</w:t>
      </w:r>
      <w:r>
        <w:t>. Trump reportedly conducted interviews last week with at least seven candidates.</w:t>
      </w:r>
    </w:p>
    <w:p w14:paraId="5277F55D" w14:textId="77777777" w:rsidR="00134C08" w:rsidRDefault="00134C08" w:rsidP="00134C08">
      <w:r>
        <w:t xml:space="preserve">While the White House did not identify all of the interviewees, Trump's shortlist is thought to include federal appeals judges Brett Kavanaugh, Amy Coney Barrett and Raymond Kethledge, among others. </w:t>
      </w:r>
    </w:p>
    <w:p w14:paraId="3FC3CB45" w14:textId="77777777" w:rsidR="00134C08" w:rsidRDefault="00134C08" w:rsidP="000266CF">
      <w:pPr>
        <w:rPr>
          <w:u w:val="single"/>
        </w:rPr>
      </w:pPr>
    </w:p>
    <w:p w14:paraId="0311D783" w14:textId="5E8561D4" w:rsidR="00F66DFE" w:rsidRDefault="00F66DFE" w:rsidP="00F66DFE">
      <w:pPr>
        <w:pStyle w:val="Heading2"/>
      </w:pPr>
      <w:r>
        <w:t>Link</w:t>
      </w:r>
    </w:p>
    <w:p w14:paraId="3E06E66C" w14:textId="77777777" w:rsidR="00F66DFE" w:rsidRPr="00F66DFE" w:rsidRDefault="00F66DFE" w:rsidP="00F66DFE"/>
    <w:p w14:paraId="67E12EFD" w14:textId="7722B2BC" w:rsidR="00F66DFE" w:rsidRDefault="00542337" w:rsidP="00F66DFE">
      <w:pPr>
        <w:pStyle w:val="Heading3"/>
      </w:pPr>
      <w:r>
        <w:t>Link – Hardline Immigration =&gt; Dem Win</w:t>
      </w:r>
    </w:p>
    <w:p w14:paraId="7BBE76D3" w14:textId="77777777" w:rsidR="00AB4F32" w:rsidRDefault="00AB4F32" w:rsidP="00AB4F32"/>
    <w:p w14:paraId="28F6A75F" w14:textId="77777777" w:rsidR="00AB4F32" w:rsidRDefault="00AB4F32" w:rsidP="00AB4F32">
      <w:pPr>
        <w:pStyle w:val="Heading4"/>
      </w:pPr>
      <w:r>
        <w:t xml:space="preserve">Democrats are experiencing </w:t>
      </w:r>
      <w:r w:rsidRPr="00385F67">
        <w:rPr>
          <w:u w:val="single"/>
        </w:rPr>
        <w:t>political gains</w:t>
      </w:r>
      <w:r>
        <w:t xml:space="preserve"> due to </w:t>
      </w:r>
      <w:r w:rsidRPr="00A73B57">
        <w:t xml:space="preserve">Trump’s </w:t>
      </w:r>
      <w:r w:rsidRPr="00AD6FE5">
        <w:rPr>
          <w:u w:val="single"/>
        </w:rPr>
        <w:t>immigration policies</w:t>
      </w:r>
    </w:p>
    <w:p w14:paraId="197F9D63" w14:textId="77777777" w:rsidR="00AB4F32" w:rsidRPr="00385F67" w:rsidRDefault="00AB4F32" w:rsidP="00AB4F32">
      <w:r w:rsidRPr="00385F67">
        <w:rPr>
          <w:rStyle w:val="Style13ptBold"/>
        </w:rPr>
        <w:t>Lavine and Rahn, 18</w:t>
      </w:r>
      <w:r>
        <w:t xml:space="preserve"> – Howard Lavine and Wendy Rahn are political scientists at the University of Minnesota. (“What if Trump’s Nativism Actually Hurts Him?” The New York Times. July 2, 2018. </w:t>
      </w:r>
      <w:r w:rsidRPr="00385F67">
        <w:t>https://www.nytimes.com/2018/07/02/opinion/trump-immigration-nativism-voters.html</w:t>
      </w:r>
      <w:r>
        <w:t>)//GK</w:t>
      </w:r>
    </w:p>
    <w:p w14:paraId="4FC5A971" w14:textId="77777777" w:rsidR="00AB4F32" w:rsidRPr="00023EBE" w:rsidRDefault="00AB4F32" w:rsidP="00AB4F32">
      <w:pPr>
        <w:rPr>
          <w:u w:val="single"/>
        </w:rPr>
      </w:pPr>
      <w:r>
        <w:t xml:space="preserve">Contrary to received wisdom, however, </w:t>
      </w:r>
      <w:r w:rsidRPr="00023EBE">
        <w:rPr>
          <w:u w:val="single"/>
        </w:rPr>
        <w:t>the immigration issue did not play to Mr. Trump’s advantage nearly as much as commonly believed. According to our analysis of national survey data from the American National Election Studies</w:t>
      </w:r>
      <w:r>
        <w:t xml:space="preserve"> (a large, representative sample of the population of the United States), </w:t>
      </w:r>
      <w:r w:rsidRPr="00023EBE">
        <w:rPr>
          <w:u w:val="single"/>
        </w:rPr>
        <w:t xml:space="preserve">Hillary Clinton did </w:t>
      </w:r>
      <w:r w:rsidRPr="00023EBE">
        <w:rPr>
          <w:b/>
          <w:u w:val="single"/>
        </w:rPr>
        <w:t>better in the election than she would have if immigration had not been so prominent</w:t>
      </w:r>
      <w:r w:rsidRPr="00023EBE">
        <w:rPr>
          <w:u w:val="single"/>
        </w:rPr>
        <w:t xml:space="preserve"> an issue.</w:t>
      </w:r>
      <w:r>
        <w:t xml:space="preserve"> In fact, </w:t>
      </w:r>
      <w:r w:rsidRPr="00023EBE">
        <w:rPr>
          <w:u w:val="single"/>
        </w:rPr>
        <w:t>a liberal backlash seems to have contributed to Mrs. Clinton’s victory in the popular vote count.</w:t>
      </w:r>
    </w:p>
    <w:p w14:paraId="6D024304" w14:textId="77777777" w:rsidR="00AB4F32" w:rsidRDefault="00AB4F32" w:rsidP="00AB4F32">
      <w:r w:rsidRPr="00385F67">
        <w:rPr>
          <w:u w:val="single"/>
        </w:rPr>
        <w:t>To determine how immigration shaped electoral fortunes, we examined the link between voters’ views on immigration and whether they voted Democratic or Republican in 2016.</w:t>
      </w:r>
      <w:r>
        <w:t xml:space="preserve"> We then compared the strength of that link with recent elections in which immigration was less visible as a national campaign issue. We estimated whether voters supported the Democratic or Republican candidate on the basis of their preferred level of immigration — “increase,” “keep the same,” “decrease” — taking into account the voter’s party identification, ideology, gender, age and level of education.</w:t>
      </w:r>
    </w:p>
    <w:p w14:paraId="0AD1F109" w14:textId="77777777" w:rsidR="00AB4F32" w:rsidRDefault="00AB4F32" w:rsidP="00AB4F32">
      <w:r>
        <w:t xml:space="preserve">We found that Mr. </w:t>
      </w:r>
      <w:r w:rsidRPr="00385F67">
        <w:rPr>
          <w:u w:val="single"/>
        </w:rPr>
        <w:t>Trump did only slightly better than his Republican predecessors among anti-immigration whites. Among pro-immigration whites</w:t>
      </w:r>
      <w:r>
        <w:t xml:space="preserve">, however, Mrs. </w:t>
      </w:r>
      <w:r w:rsidRPr="00385F67">
        <w:rPr>
          <w:u w:val="single"/>
        </w:rPr>
        <w:t>Clinton far outpaced</w:t>
      </w:r>
      <w:r>
        <w:t xml:space="preserve"> John Kerry in 2004 and Barack </w:t>
      </w:r>
      <w:r w:rsidRPr="00385F67">
        <w:rPr>
          <w:u w:val="single"/>
        </w:rPr>
        <w:t>Obama</w:t>
      </w:r>
      <w:r>
        <w:t xml:space="preserve"> in 2008 and 2012. For example, Mr. Obama received the votes of 50 percent of pro-immigration whites in 2012, whereas Mrs. Clinton won the votes of 72 percent of that group in 2016 — a 22-point difference.</w:t>
      </w:r>
    </w:p>
    <w:p w14:paraId="33188E0F" w14:textId="77777777" w:rsidR="00AB4F32" w:rsidRDefault="00AB4F32" w:rsidP="00AB4F32">
      <w:r>
        <w:t>Among anti-immigration whites, by contrast, Mr. Trump improved only marginally on Mitt Romney’s showing, 79 percent to 71 percent. Perhaps most important — given the popularity of the “keep the same” position — is that immigration moderates swung 7 percentage points in Mrs. Clinton’s favor (Mr. Obama received 38 percent to Mrs. Clinton’s 45). The 2016 comparisons with 2008 and 2004 are highly similar.</w:t>
      </w:r>
    </w:p>
    <w:p w14:paraId="500E9A3C" w14:textId="77777777" w:rsidR="00AB4F32" w:rsidRDefault="00AB4F32" w:rsidP="00AB4F32">
      <w:r>
        <w:t xml:space="preserve">We can’t know whether this asymmetry across elections is a function of Mr. Trump’s nativism, Mrs. Clinton’s inclusive pronouncements about immigration or both. What we can say is that after Mr. Trump and Mrs. Clinton repeatedly clashed over the issue during the course of the campaign, Mr. </w:t>
      </w:r>
      <w:r w:rsidRPr="00385F67">
        <w:rPr>
          <w:u w:val="single"/>
        </w:rPr>
        <w:t>Trump’s electoral gain — relative to the percentages</w:t>
      </w:r>
      <w:r>
        <w:t xml:space="preserve"> Mr. </w:t>
      </w:r>
      <w:r w:rsidRPr="00385F67">
        <w:rPr>
          <w:u w:val="single"/>
        </w:rPr>
        <w:t>Romney, John McCain and George W. Bush received on the issue — paled against</w:t>
      </w:r>
      <w:r>
        <w:t xml:space="preserve"> Mrs. </w:t>
      </w:r>
      <w:r w:rsidRPr="00385F67">
        <w:rPr>
          <w:u w:val="single"/>
        </w:rPr>
        <w:t>Clinton’s gains</w:t>
      </w:r>
      <w:r>
        <w:t xml:space="preserve"> over Mr. Kerry and Mr. Obama.</w:t>
      </w:r>
    </w:p>
    <w:p w14:paraId="5B3FBFE5" w14:textId="77777777" w:rsidR="00AB4F32" w:rsidRDefault="00AB4F32" w:rsidP="00AB4F32">
      <w:r>
        <w:t xml:space="preserve">What about turnout, though? </w:t>
      </w:r>
      <w:r w:rsidRPr="00385F67">
        <w:rPr>
          <w:u w:val="single"/>
        </w:rPr>
        <w:t xml:space="preserve">Did the salience of immigration in 2016 drive more Trump supporters than Clinton supporters to the polls? In short, no. We found </w:t>
      </w:r>
      <w:r w:rsidRPr="00385F67">
        <w:rPr>
          <w:b/>
          <w:u w:val="single"/>
        </w:rPr>
        <w:t>no evidence that pro-immigration whites were</w:t>
      </w:r>
      <w:r w:rsidRPr="00385F67">
        <w:rPr>
          <w:u w:val="single"/>
        </w:rPr>
        <w:t xml:space="preserve"> less — or </w:t>
      </w:r>
      <w:r w:rsidRPr="00385F67">
        <w:rPr>
          <w:b/>
          <w:u w:val="single"/>
        </w:rPr>
        <w:t>more — likely than anti-immigration whites to cast ballots in 2016</w:t>
      </w:r>
      <w:r w:rsidRPr="00385F67">
        <w:rPr>
          <w:u w:val="single"/>
        </w:rPr>
        <w:t>.</w:t>
      </w:r>
    </w:p>
    <w:p w14:paraId="37B194B3" w14:textId="77777777" w:rsidR="00AB4F32" w:rsidRDefault="00AB4F32" w:rsidP="00AB4F32">
      <w:r>
        <w:t xml:space="preserve">What does our analysis say more generally about the efficacy of politicizing xenophobia and racism in American elections? First, by instigating a liberal counterreaction, it seems possible that </w:t>
      </w:r>
      <w:r w:rsidRPr="00385F67">
        <w:rPr>
          <w:b/>
          <w:u w:val="single"/>
        </w:rPr>
        <w:t xml:space="preserve">highlighting immigration may no longer be an effective political strategy for the Republican Party. </w:t>
      </w:r>
      <w:r>
        <w:t>This may be the case for two related reasons.</w:t>
      </w:r>
    </w:p>
    <w:p w14:paraId="32A26F12" w14:textId="77777777" w:rsidR="00AB4F32" w:rsidRPr="00385F67" w:rsidRDefault="00AB4F32" w:rsidP="00AB4F32">
      <w:pPr>
        <w:rPr>
          <w:b/>
          <w:u w:val="single"/>
        </w:rPr>
      </w:pPr>
      <w:r>
        <w:t xml:space="preserve">First, </w:t>
      </w:r>
      <w:r w:rsidRPr="00385F67">
        <w:rPr>
          <w:u w:val="single"/>
        </w:rPr>
        <w:t>xenophobic whites have long been reliable Republican voters, whereas less intolerant whites have tended to waver</w:t>
      </w:r>
      <w:r>
        <w:t xml:space="preserve"> in their presidential voting. </w:t>
      </w:r>
      <w:r w:rsidRPr="00385F67">
        <w:rPr>
          <w:b/>
          <w:u w:val="single"/>
        </w:rPr>
        <w:t>Democrats may</w:t>
      </w:r>
      <w:r w:rsidRPr="00385F67">
        <w:rPr>
          <w:u w:val="single"/>
        </w:rPr>
        <w:t xml:space="preserve"> therefore </w:t>
      </w:r>
      <w:r w:rsidRPr="00385F67">
        <w:rPr>
          <w:b/>
          <w:u w:val="single"/>
        </w:rPr>
        <w:t>have more to gain than Republicans by continued political conflict over immigration.</w:t>
      </w:r>
    </w:p>
    <w:p w14:paraId="1C8BC96D" w14:textId="77777777" w:rsidR="00AB4F32" w:rsidRDefault="00AB4F32" w:rsidP="00AB4F32">
      <w:r>
        <w:t>Second, 2016 marked a key change in rhetorical strategy among Republican presidential candidates. From 1968, when Richard Nixon first exploited his “Southern strategy” to attract resentful whites through code words like “law and order” and “states’ rights,” to 2012, when Mr. Romney ran ads claiming that Mr. Obama wanted to allow welfare recipients to collect paychecks without having to look for work, messages like this were conveyed implicitly, in what have come to be called “dog whistles,” with plausible deniability that they had anything to do with race.</w:t>
      </w:r>
    </w:p>
    <w:p w14:paraId="39BB23CE" w14:textId="77777777" w:rsidR="00AB4F32" w:rsidRPr="00385F67" w:rsidRDefault="00AB4F32" w:rsidP="00AB4F32">
      <w:pPr>
        <w:rPr>
          <w:b/>
          <w:u w:val="single"/>
        </w:rPr>
      </w:pPr>
      <w:r>
        <w:t xml:space="preserve">In 2016 (and 2017 and 2018), Mr. </w:t>
      </w:r>
      <w:r w:rsidRPr="00385F67">
        <w:rPr>
          <w:u w:val="single"/>
        </w:rPr>
        <w:t>Trump dispensed with dog whistles in favor of a more explicit strategy of cultural confrontation, which prompted</w:t>
      </w:r>
      <w:r>
        <w:t xml:space="preserve"> — and may continue to prompt — </w:t>
      </w:r>
      <w:r w:rsidRPr="00385F67">
        <w:rPr>
          <w:b/>
          <w:u w:val="single"/>
        </w:rPr>
        <w:t>a more powerful liberal counterreaction.</w:t>
      </w:r>
    </w:p>
    <w:p w14:paraId="5B595B11" w14:textId="77777777" w:rsidR="00AB4F32" w:rsidRDefault="00AB4F32" w:rsidP="00AB4F32">
      <w:r>
        <w:t xml:space="preserve">For these reasons, we think that Mr. </w:t>
      </w:r>
      <w:r w:rsidRPr="00385F67">
        <w:rPr>
          <w:b/>
          <w:u w:val="single"/>
        </w:rPr>
        <w:t>Trump’s explicit appeals to intolerance are likely to help Democrats more than Republicans</w:t>
      </w:r>
      <w:r>
        <w:t xml:space="preserve">. If we’re right, </w:t>
      </w:r>
      <w:r w:rsidRPr="00385F67">
        <w:rPr>
          <w:u w:val="single"/>
        </w:rPr>
        <w:t>there will be less incentive for future Republicans to contest elections by instigating group division.</w:t>
      </w:r>
      <w:r>
        <w:t xml:space="preserve"> Perhaps then partisan competition may return to one of its core concerns: how much the government should intervene in the economy and what the proper size of the safety net is. As polls consistently show, voters care more about these economic questions than they do about cultural politics.</w:t>
      </w:r>
    </w:p>
    <w:p w14:paraId="54E16939" w14:textId="77777777" w:rsidR="00AB4F32" w:rsidRPr="00AB4F32" w:rsidRDefault="00AB4F32" w:rsidP="00AB4F32"/>
    <w:p w14:paraId="70B47CAD" w14:textId="77777777" w:rsidR="00F66DFE" w:rsidRDefault="00F66DFE" w:rsidP="00F66DFE">
      <w:pPr>
        <w:pStyle w:val="Heading4"/>
      </w:pPr>
      <w:r>
        <w:t xml:space="preserve">Trump is making immigration </w:t>
      </w:r>
      <w:r w:rsidRPr="005E539B">
        <w:rPr>
          <w:u w:val="single"/>
        </w:rPr>
        <w:t>the issue</w:t>
      </w:r>
      <w:r>
        <w:t xml:space="preserve"> --- his hardline stance gives dems a win</w:t>
      </w:r>
    </w:p>
    <w:p w14:paraId="571FFE85" w14:textId="77777777" w:rsidR="00F66DFE" w:rsidRDefault="00F66DFE" w:rsidP="00F66DFE">
      <w:r>
        <w:t xml:space="preserve">Robert </w:t>
      </w:r>
      <w:r w:rsidRPr="008233D4">
        <w:rPr>
          <w:rStyle w:val="Style13ptBold"/>
        </w:rPr>
        <w:t xml:space="preserve">Kuttner </w:t>
      </w:r>
      <w:r>
        <w:rPr>
          <w:rStyle w:val="Style13ptBold"/>
        </w:rPr>
        <w:t>18</w:t>
      </w:r>
      <w:r>
        <w:t xml:space="preserve"> – co-founder and co-editor of The American Prospect, and professor at Brandeis University's Heller School. “Trump Is Giving Democrats Everything They Need for the Midterms” The American Prospect. July 10, 2018. </w:t>
      </w:r>
      <w:hyperlink r:id="rId39" w:history="1">
        <w:r w:rsidRPr="007C34C6">
          <w:rPr>
            <w:rStyle w:val="Hyperlink"/>
          </w:rPr>
          <w:t>http://prospect.org/article/trump-giving-democrats-everything-they-need-midterms</w:t>
        </w:r>
      </w:hyperlink>
      <w:r>
        <w:t xml:space="preserve"> //RP</w:t>
      </w:r>
    </w:p>
    <w:p w14:paraId="01740FF5" w14:textId="77777777" w:rsidR="00F66DFE" w:rsidRDefault="00F66DFE" w:rsidP="00F66DFE">
      <w:r w:rsidRPr="0041723F">
        <w:rPr>
          <w:rStyle w:val="StyleUnderline"/>
        </w:rPr>
        <w:t xml:space="preserve">The one silver lining is that the confirmation of </w:t>
      </w:r>
      <w:r>
        <w:t xml:space="preserve">yet </w:t>
      </w:r>
      <w:r w:rsidRPr="0041723F">
        <w:rPr>
          <w:rStyle w:val="StyleUnderline"/>
        </w:rPr>
        <w:t>another hard-right justice,</w:t>
      </w:r>
      <w:r>
        <w:t xml:space="preserve"> coming just </w:t>
      </w:r>
      <w:r w:rsidRPr="0041723F">
        <w:rPr>
          <w:rStyle w:val="StyleUnderline"/>
        </w:rPr>
        <w:t>weeks before the November midterm elections</w:t>
      </w:r>
      <w:r>
        <w:t xml:space="preserve">, </w:t>
      </w:r>
      <w:r w:rsidRPr="0041723F">
        <w:rPr>
          <w:rStyle w:val="Emphasis"/>
        </w:rPr>
        <w:t>will spike Democratic turnout</w:t>
      </w:r>
      <w:r>
        <w:t>. And turnout is a separate crucial variable on another front: immigration.</w:t>
      </w:r>
    </w:p>
    <w:p w14:paraId="5C94E319" w14:textId="77777777" w:rsidR="00F66DFE" w:rsidRPr="0041723F" w:rsidRDefault="00F66DFE" w:rsidP="00F66DFE">
      <w:pPr>
        <w:rPr>
          <w:rStyle w:val="Emphasis"/>
        </w:rPr>
      </w:pPr>
      <w:r w:rsidRPr="0041723F">
        <w:rPr>
          <w:rStyle w:val="StyleUnderline"/>
        </w:rPr>
        <w:t>Trump’s policy of separating</w:t>
      </w:r>
      <w:r>
        <w:t xml:space="preserve"> young </w:t>
      </w:r>
      <w:r w:rsidRPr="0041723F">
        <w:rPr>
          <w:rStyle w:val="StyleUnderline"/>
        </w:rPr>
        <w:t>children from their parents and creating concentration camps</w:t>
      </w:r>
      <w:r>
        <w:t xml:space="preserve"> for toddlers </w:t>
      </w:r>
      <w:r w:rsidRPr="0041723F">
        <w:rPr>
          <w:rStyle w:val="StyleUnderline"/>
        </w:rPr>
        <w:t>was grotesque.</w:t>
      </w:r>
      <w:r>
        <w:t xml:space="preserve"> His government still has no coherent plan for reuniting children with their families. </w:t>
      </w:r>
      <w:r w:rsidRPr="0041723F">
        <w:rPr>
          <w:rStyle w:val="StyleUnderline"/>
        </w:rPr>
        <w:t>His claim that he fixed a bad policy that he blames on Dem</w:t>
      </w:r>
      <w:r>
        <w:t>ocrat</w:t>
      </w:r>
      <w:r w:rsidRPr="0041723F">
        <w:rPr>
          <w:rStyle w:val="StyleUnderline"/>
        </w:rPr>
        <w:t xml:space="preserve">s </w:t>
      </w:r>
      <w:r w:rsidRPr="0041723F">
        <w:rPr>
          <w:u w:val="single"/>
        </w:rPr>
        <w:t>is fooling nobody</w:t>
      </w:r>
      <w:r w:rsidRPr="0041723F">
        <w:rPr>
          <w:rStyle w:val="StyleUnderline"/>
        </w:rPr>
        <w:t xml:space="preserve"> outside of his hardcore base</w:t>
      </w:r>
      <w:r>
        <w:t xml:space="preserve">. </w:t>
      </w:r>
      <w:r w:rsidRPr="0041723F">
        <w:rPr>
          <w:rStyle w:val="Emphasis"/>
        </w:rPr>
        <w:t>In swing suburban districts, this is an issue that should damage incumbent Republicans and help Democrats.</w:t>
      </w:r>
    </w:p>
    <w:p w14:paraId="56D91FA8" w14:textId="77777777" w:rsidR="00F66DFE" w:rsidRDefault="00F66DFE" w:rsidP="00F66DFE">
      <w:r>
        <w:t>On the other hand, never underestimate the capacity of the Democrats to snatch defeat out of the jaws of victory. The slogan “Abolish ICE” may reflect both the deep feeling of immigrants and progressive Americans, but outside the progressive bubble it risks handing Trump a weapon that he can exploit by contending that Democrats want open borders.</w:t>
      </w:r>
    </w:p>
    <w:p w14:paraId="62A052B6" w14:textId="77777777" w:rsidR="00F66DFE" w:rsidRDefault="00F66DFE" w:rsidP="00F66DFE">
      <w:r>
        <w:t>If you read the details beneath the slogan, political phenomenon Alexandria Ocasio-Cortez and others make clear that they favor replacing ICE with traditional immigration and customs agencies. But at the level of headline and tweet, “Abolish ICE” is risky. “Replace ICE” would be better.</w:t>
      </w:r>
    </w:p>
    <w:p w14:paraId="3B91F26C" w14:textId="77777777" w:rsidR="00F66DFE" w:rsidRPr="0041723F" w:rsidRDefault="00F66DFE" w:rsidP="00F66DFE">
      <w:pPr>
        <w:rPr>
          <w:rStyle w:val="StyleUnderline"/>
        </w:rPr>
      </w:pPr>
      <w:r>
        <w:t xml:space="preserve">So </w:t>
      </w:r>
      <w:r w:rsidRPr="0041723F">
        <w:rPr>
          <w:rStyle w:val="StyleUnderline"/>
        </w:rPr>
        <w:t>one hopes voters pay</w:t>
      </w:r>
      <w:r>
        <w:t xml:space="preserve"> sufficient </w:t>
      </w:r>
      <w:r w:rsidRPr="0041723F">
        <w:rPr>
          <w:rStyle w:val="StyleUnderline"/>
        </w:rPr>
        <w:t>attention to the details</w:t>
      </w:r>
      <w:r>
        <w:t xml:space="preserve">. </w:t>
      </w:r>
      <w:r w:rsidRPr="0041723F">
        <w:rPr>
          <w:rStyle w:val="StyleUnderline"/>
        </w:rPr>
        <w:t xml:space="preserve">When they do, they favor comprehensive immigration reform, </w:t>
      </w:r>
      <w:r w:rsidRPr="0041723F">
        <w:t>and</w:t>
      </w:r>
      <w:r w:rsidRPr="0041723F">
        <w:rPr>
          <w:rStyle w:val="StyleUnderline"/>
        </w:rPr>
        <w:t xml:space="preserve"> the public generally opposes Trump’s leadership on immigration by a margin of</w:t>
      </w:r>
      <w:r>
        <w:t xml:space="preserve"> about </w:t>
      </w:r>
      <w:r w:rsidRPr="0041723F">
        <w:rPr>
          <w:rStyle w:val="StyleUnderline"/>
        </w:rPr>
        <w:t>59 to 39.</w:t>
      </w:r>
    </w:p>
    <w:p w14:paraId="690DFF0F" w14:textId="77777777" w:rsidR="00F66DFE" w:rsidRDefault="00F66DFE" w:rsidP="00F66DFE">
      <w:pPr>
        <w:rPr>
          <w:rStyle w:val="Emphasis"/>
        </w:rPr>
      </w:pPr>
      <w:r>
        <w:t xml:space="preserve">The </w:t>
      </w:r>
      <w:r w:rsidRPr="0041723F">
        <w:rPr>
          <w:rStyle w:val="StyleUnderline"/>
        </w:rPr>
        <w:t>immigration</w:t>
      </w:r>
      <w:r>
        <w:t xml:space="preserve"> issue </w:t>
      </w:r>
      <w:r w:rsidRPr="0041723F">
        <w:rPr>
          <w:rStyle w:val="StyleUnderline"/>
        </w:rPr>
        <w:t>will boost turnout among Trump’s base.</w:t>
      </w:r>
      <w:r>
        <w:t xml:space="preserve"> But my wager is that </w:t>
      </w:r>
      <w:r w:rsidRPr="0041723F">
        <w:rPr>
          <w:rStyle w:val="Emphasis"/>
        </w:rPr>
        <w:t>it will increase turnout among progressives, citizen immigrants, and swing voters even more.</w:t>
      </w:r>
    </w:p>
    <w:p w14:paraId="6D75249F" w14:textId="77777777" w:rsidR="006421DB" w:rsidRDefault="006421DB" w:rsidP="00F66DFE">
      <w:pPr>
        <w:rPr>
          <w:rStyle w:val="Emphasis"/>
        </w:rPr>
      </w:pPr>
    </w:p>
    <w:p w14:paraId="0BACAD26" w14:textId="77777777" w:rsidR="00DB36E1" w:rsidRDefault="00DB36E1" w:rsidP="00DB36E1">
      <w:pPr>
        <w:pStyle w:val="Heading4"/>
      </w:pPr>
      <w:r>
        <w:t xml:space="preserve">Immigration is a </w:t>
      </w:r>
      <w:r w:rsidRPr="00C76A14">
        <w:rPr>
          <w:u w:val="single"/>
        </w:rPr>
        <w:t>losing</w:t>
      </w:r>
      <w:r>
        <w:t xml:space="preserve"> issue for the GOP --- Trump must transform his policies to recapture suburban moms</w:t>
      </w:r>
    </w:p>
    <w:p w14:paraId="7A7B4FA9" w14:textId="77777777" w:rsidR="00DB36E1" w:rsidRDefault="00DB36E1" w:rsidP="00DB36E1">
      <w:r>
        <w:t xml:space="preserve">Jonathan </w:t>
      </w:r>
      <w:r w:rsidRPr="00D7348A">
        <w:rPr>
          <w:rStyle w:val="Style13ptBold"/>
        </w:rPr>
        <w:t>Martin and</w:t>
      </w:r>
      <w:r>
        <w:t xml:space="preserve"> Maggie </w:t>
      </w:r>
      <w:r w:rsidRPr="00D7348A">
        <w:rPr>
          <w:rStyle w:val="Style13ptBold"/>
        </w:rPr>
        <w:t>Haberman 6/18</w:t>
      </w:r>
      <w:r>
        <w:t xml:space="preserve"> – Martin: national political correspondent for The New York Times, Haberman: White House correspondent. “Forget Tax Cuts. Trump Wants to Rally the G.O.P. Base Over Immigration.” The New York Times. June 18, 2018. </w:t>
      </w:r>
      <w:hyperlink r:id="rId40" w:history="1">
        <w:r w:rsidRPr="00896BC0">
          <w:rPr>
            <w:rStyle w:val="Hyperlink"/>
          </w:rPr>
          <w:t>https://www.nytimes.com/2018/06/18/us/politics/trump-immigration-midterms.html</w:t>
        </w:r>
      </w:hyperlink>
      <w:r>
        <w:t xml:space="preserve"> //RP</w:t>
      </w:r>
    </w:p>
    <w:p w14:paraId="67AC03D3" w14:textId="77777777" w:rsidR="00DB36E1" w:rsidRPr="0008724E" w:rsidRDefault="00DB36E1" w:rsidP="00DB36E1">
      <w:pPr>
        <w:rPr>
          <w:u w:val="single"/>
        </w:rPr>
      </w:pPr>
      <w:r w:rsidRPr="0008724E">
        <w:rPr>
          <w:u w:val="single"/>
        </w:rPr>
        <w:t>The danger for Republicans is that the political map this year is sharply bifurcated: the most competitive House and Senate contests are taking place in strikingly different parts of the country.</w:t>
      </w:r>
    </w:p>
    <w:p w14:paraId="4D1B9230" w14:textId="77777777" w:rsidR="00DB36E1" w:rsidRDefault="00DB36E1" w:rsidP="00DB36E1">
      <w:r>
        <w:t xml:space="preserve">Mr. </w:t>
      </w:r>
      <w:r w:rsidRPr="0008724E">
        <w:rPr>
          <w:u w:val="single"/>
        </w:rPr>
        <w:t>Trump’s broadsides against Hispanic migrants</w:t>
      </w:r>
      <w:r w:rsidRPr="006D3338">
        <w:t xml:space="preserve">, like his criticism of black athletes who </w:t>
      </w:r>
      <w:r>
        <w:t xml:space="preserve">will not stand for the national anthem, </w:t>
      </w:r>
      <w:r w:rsidRPr="0008724E">
        <w:rPr>
          <w:u w:val="single"/>
        </w:rPr>
        <w:t>may resonate in the deeply red states</w:t>
      </w:r>
      <w:r>
        <w:t xml:space="preserve"> where the battle for control of the Senate is playing out. </w:t>
      </w:r>
      <w:r w:rsidRPr="0008724E">
        <w:rPr>
          <w:rStyle w:val="Emphasis"/>
        </w:rPr>
        <w:t xml:space="preserve">But </w:t>
      </w:r>
      <w:r w:rsidRPr="0008724E">
        <w:t>such</w:t>
      </w:r>
      <w:r w:rsidRPr="0008724E">
        <w:rPr>
          <w:rStyle w:val="Emphasis"/>
        </w:rPr>
        <w:t xml:space="preserve"> culture war attacks will likely alienate voters in the affluent, heavily suburban districts Republicans must win to keep control of the House.</w:t>
      </w:r>
    </w:p>
    <w:p w14:paraId="35C421CA" w14:textId="77777777" w:rsidR="00DB36E1" w:rsidRDefault="00DB36E1" w:rsidP="00DB36E1">
      <w:r>
        <w:t xml:space="preserve">Further, some in the party believe that by </w:t>
      </w:r>
      <w:r w:rsidRPr="0008724E">
        <w:rPr>
          <w:u w:val="single"/>
        </w:rPr>
        <w:t>pursuing a hard-line approach to families at the border — a policy that is deeply unpopular among independent voters, according to polls</w:t>
      </w:r>
      <w:r>
        <w:t xml:space="preserve"> — Mr. </w:t>
      </w:r>
      <w:r w:rsidRPr="0008724E">
        <w:rPr>
          <w:rStyle w:val="Emphasis"/>
        </w:rPr>
        <w:t>Trump is handing Democrats the high ground on immigration</w:t>
      </w:r>
      <w:r>
        <w:t xml:space="preserve"> instead of making them defend their support for less popular immigrant protections like sanctuary cities.</w:t>
      </w:r>
    </w:p>
    <w:p w14:paraId="405120DE" w14:textId="77777777" w:rsidR="00DB36E1" w:rsidRDefault="00DB36E1" w:rsidP="00DB36E1">
      <w:r w:rsidRPr="0008724E">
        <w:rPr>
          <w:u w:val="single"/>
        </w:rPr>
        <w:t>“Somehow I don’t think that putting kids in cages is likely to go over very well with suburban moms</w:t>
      </w:r>
      <w:r>
        <w:t>,” said Whit Ayres, a Republican pollster uneasy about running on the culture wars. Mr. Ayres said his party should campaign on “the concrete accomplishments of a Republican-held government.”</w:t>
      </w:r>
    </w:p>
    <w:p w14:paraId="0366C05D" w14:textId="77777777" w:rsidR="00DB36E1" w:rsidRDefault="00DB36E1" w:rsidP="00DB36E1">
      <w:r>
        <w:t>“A fabulously strong economy, a record stock market, ISIS defeated and a world without any major wars that are killing lots of Americans on a weekly basis,” he said, laying out the case.</w:t>
      </w:r>
    </w:p>
    <w:p w14:paraId="17EE6FDA" w14:textId="77777777" w:rsidR="00DB36E1" w:rsidRDefault="00DB36E1" w:rsidP="00DB36E1">
      <w:r w:rsidRPr="0008724E">
        <w:rPr>
          <w:u w:val="single"/>
        </w:rPr>
        <w:t>Republicans got a lesson last year about the risk of elevating immigration in campaigns where they depend on suburbanites</w:t>
      </w:r>
      <w:r>
        <w:t xml:space="preserve">. In the Virginia governor’s race, the Republican nominee, Ed </w:t>
      </w:r>
      <w:r w:rsidRPr="0008724E">
        <w:rPr>
          <w:u w:val="single"/>
        </w:rPr>
        <w:t>Gillespie, thought women in vote-rich Northern Virginia could be won over with a get-tough message on MS-13</w:t>
      </w:r>
      <w:r>
        <w:t xml:space="preserve">, the gang with ties to Central America that has gained a foothold in the Washington, D.C., region. But </w:t>
      </w:r>
      <w:r w:rsidRPr="0008724E">
        <w:rPr>
          <w:u w:val="single"/>
        </w:rPr>
        <w:t>voters in suburban Fairfax and Loudoun counties overwhelmingly rejected these appeals,</w:t>
      </w:r>
      <w:r>
        <w:t xml:space="preserve"> supporting Gov. Ralph S. Northam with landslide margins in large part to send a message about their disdain for Mr. Trump.</w:t>
      </w:r>
    </w:p>
    <w:p w14:paraId="3145BD49" w14:textId="77777777" w:rsidR="00DB36E1" w:rsidRPr="0008724E" w:rsidRDefault="00DB36E1" w:rsidP="00DB36E1">
      <w:pPr>
        <w:rPr>
          <w:rStyle w:val="Emphasis"/>
        </w:rPr>
      </w:pPr>
      <w:r w:rsidRPr="0008724E">
        <w:rPr>
          <w:rStyle w:val="Emphasis"/>
        </w:rPr>
        <w:t>The unease with a hard-line approach on immigration is strongest among House Republicans who hail from diverse districts.</w:t>
      </w:r>
    </w:p>
    <w:p w14:paraId="5B7B711C" w14:textId="77777777" w:rsidR="00DB36E1" w:rsidRDefault="00DB36E1" w:rsidP="00DB36E1">
      <w:r>
        <w:t>Many of these lawmakers signed a discharge petition that would have forced a vote offering legal status for Dreamers, children brought to the country by undocumented immigrants.</w:t>
      </w:r>
    </w:p>
    <w:p w14:paraId="29AF25FA" w14:textId="77777777" w:rsidR="00DB36E1" w:rsidRDefault="00DB36E1" w:rsidP="00DB36E1">
      <w:r>
        <w:t>And as Liesl Hickey, a veteran Republican strategist who previously ran the House congressional campaign arm, pointed out, it is Republican lawmakers like Representatives Carlos Curbelo of Florida, Will Hurd of Texas and Steve Knight of California who face some of the most daunting re-election challenges.</w:t>
      </w:r>
    </w:p>
    <w:p w14:paraId="3F50A364" w14:textId="77777777" w:rsidR="00DB36E1" w:rsidRDefault="00DB36E1" w:rsidP="00DB36E1">
      <w:r>
        <w:t xml:space="preserve">“I think it’s pretty clear that </w:t>
      </w:r>
      <w:r w:rsidRPr="0008724E">
        <w:rPr>
          <w:rStyle w:val="Emphasis"/>
        </w:rPr>
        <w:t>this is not a winning issue in the form that some want to take it</w:t>
      </w:r>
      <w:r>
        <w:t xml:space="preserve">,” </w:t>
      </w:r>
      <w:r w:rsidRPr="00A34499">
        <w:rPr>
          <w:rStyle w:val="StyleUnderline"/>
        </w:rPr>
        <w:t>said</w:t>
      </w:r>
      <w:r>
        <w:t xml:space="preserve"> Ms. </w:t>
      </w:r>
      <w:r w:rsidRPr="00A34499">
        <w:rPr>
          <w:rStyle w:val="StyleUnderline"/>
        </w:rPr>
        <w:t>Hickey, alluding to the hard-line approach</w:t>
      </w:r>
      <w:r>
        <w:t>.</w:t>
      </w:r>
    </w:p>
    <w:p w14:paraId="1398F651" w14:textId="77777777" w:rsidR="00DB36E1" w:rsidRDefault="00DB36E1" w:rsidP="00DB36E1">
      <w:r>
        <w:t>In a sign of the Republican alarm about the family separations at the border, Representative Steve Stivers of Ohio, the chairman of the National Republican Congressional Committee, said Monday that he would ask the Trump administration “to stop needlessly separating children from their parents.”</w:t>
      </w:r>
    </w:p>
    <w:p w14:paraId="6E2E43BC" w14:textId="77777777" w:rsidR="00DB36E1" w:rsidRDefault="00DB36E1" w:rsidP="00DB36E1">
      <w:r>
        <w:t xml:space="preserve">Yet some of Mr. </w:t>
      </w:r>
      <w:r w:rsidRPr="00892356">
        <w:rPr>
          <w:u w:val="single"/>
        </w:rPr>
        <w:t>Trump’s advisers have told the president he needs to live up to what he promised voters on immigration</w:t>
      </w:r>
      <w:r>
        <w:t>. These aides have told him that what he is doing is similar to what President Obama did, and suggested that the news media is cherry-picking images of children that can be used to portray Mr. Trump’s policy in the harshest of lights.</w:t>
      </w:r>
    </w:p>
    <w:p w14:paraId="7FE979FB" w14:textId="77777777" w:rsidR="00DB36E1" w:rsidRPr="0008724E" w:rsidRDefault="00DB36E1" w:rsidP="00DB36E1">
      <w:pPr>
        <w:rPr>
          <w:u w:val="single"/>
        </w:rPr>
      </w:pPr>
      <w:r>
        <w:t>Mr</w:t>
      </w:r>
      <w:r w:rsidRPr="0008724E">
        <w:t>. Trump, absorbing these arguments,</w:t>
      </w:r>
      <w:r>
        <w:t xml:space="preserve"> has related to allies that he thinks he is being mistreated by the media and sought to shift the conversation to the broader immigration debate. But </w:t>
      </w:r>
      <w:r w:rsidRPr="0008724E">
        <w:rPr>
          <w:u w:val="single"/>
        </w:rPr>
        <w:t>Democrats believe he is making a costly mistake by taking his rhetoric too far.</w:t>
      </w:r>
    </w:p>
    <w:p w14:paraId="3AF98799" w14:textId="77777777" w:rsidR="00DB36E1" w:rsidRDefault="00DB36E1" w:rsidP="00DB36E1">
      <w:r>
        <w:t>“</w:t>
      </w:r>
      <w:r w:rsidRPr="00892356">
        <w:rPr>
          <w:u w:val="single"/>
        </w:rPr>
        <w:t>He has taken an issue that is a decent wedge in swing places for Republicans</w:t>
      </w:r>
      <w:r>
        <w:t xml:space="preserve"> </w:t>
      </w:r>
      <w:r w:rsidRPr="00892356">
        <w:rPr>
          <w:u w:val="single"/>
        </w:rPr>
        <w:t xml:space="preserve">and turned it into this </w:t>
      </w:r>
      <w:r w:rsidRPr="00892356">
        <w:rPr>
          <w:rStyle w:val="Emphasis"/>
        </w:rPr>
        <w:t xml:space="preserve">preposterous notion </w:t>
      </w:r>
      <w:r w:rsidRPr="00892356">
        <w:rPr>
          <w:u w:val="single"/>
        </w:rPr>
        <w:t xml:space="preserve">that </w:t>
      </w:r>
      <w:r>
        <w:t xml:space="preserve">Democrats are responsible for family separation, </w:t>
      </w:r>
      <w:r w:rsidRPr="00892356">
        <w:rPr>
          <w:u w:val="single"/>
        </w:rPr>
        <w:t>Democrats are responsible for all immigrant crime, and Democrats are responsible for MS-13,</w:t>
      </w:r>
      <w:r>
        <w:t>” said Anna Greenberg, a Democratic pollster. “</w:t>
      </w:r>
      <w:r w:rsidRPr="00892356">
        <w:rPr>
          <w:rStyle w:val="Emphasis"/>
        </w:rPr>
        <w:t>Nobody believes that.”</w:t>
      </w:r>
    </w:p>
    <w:p w14:paraId="77A18D0A" w14:textId="77777777" w:rsidR="00DB36E1" w:rsidRDefault="00DB36E1" w:rsidP="00F66DFE">
      <w:pPr>
        <w:rPr>
          <w:rStyle w:val="Emphasis"/>
        </w:rPr>
      </w:pPr>
    </w:p>
    <w:p w14:paraId="32F9B3F3" w14:textId="77777777" w:rsidR="006421DB" w:rsidRDefault="006421DB" w:rsidP="006421DB">
      <w:pPr>
        <w:pStyle w:val="Heading4"/>
      </w:pPr>
      <w:r>
        <w:t>Anti-immigration rhetoric alienates independents and allows Dems to win</w:t>
      </w:r>
    </w:p>
    <w:p w14:paraId="30794832" w14:textId="77777777" w:rsidR="006421DB" w:rsidRPr="00455FF9" w:rsidRDefault="006421DB" w:rsidP="006421DB">
      <w:r w:rsidRPr="00692B62">
        <w:rPr>
          <w:rStyle w:val="Style13ptBold"/>
        </w:rPr>
        <w:t>Manchester, 7/5</w:t>
      </w:r>
      <w:r>
        <w:t xml:space="preserve"> – (Julia, “</w:t>
      </w:r>
      <w:r w:rsidRPr="00455FF9">
        <w:t>Pollster: Immigration won't help GOP woo Independents</w:t>
      </w:r>
      <w:r>
        <w:t xml:space="preserve">”, The Hill, 2018, </w:t>
      </w:r>
      <w:r w:rsidRPr="00455FF9">
        <w:t>http://thehill.com/hilltv/what-americas-thinking/395631-pollster-republicans-should-not-make-immigration-an-issue-to</w:t>
      </w:r>
      <w:r>
        <w:t>)//AK</w:t>
      </w:r>
    </w:p>
    <w:p w14:paraId="37D3749D" w14:textId="77777777" w:rsidR="006421DB" w:rsidRDefault="006421DB" w:rsidP="006421DB">
      <w:r>
        <w:t xml:space="preserve">While much of President </w:t>
      </w:r>
      <w:r w:rsidRPr="00455FF9">
        <w:rPr>
          <w:u w:val="single"/>
        </w:rPr>
        <w:t xml:space="preserve">Trump's political base appears to be enthusiastic about stricter immigration laws, Republicans may be making a mistake to </w:t>
      </w:r>
      <w:r w:rsidRPr="00455FF9">
        <w:t>think that</w:t>
      </w:r>
      <w:r w:rsidRPr="00455FF9">
        <w:rPr>
          <w:u w:val="single"/>
        </w:rPr>
        <w:t xml:space="preserve"> shift</w:t>
      </w:r>
      <w:r w:rsidRPr="00455FF9">
        <w:t>ing</w:t>
      </w:r>
      <w:r w:rsidRPr="00455FF9">
        <w:rPr>
          <w:u w:val="single"/>
        </w:rPr>
        <w:t xml:space="preserve"> the national debate to the topic of immigration </w:t>
      </w:r>
      <w:r>
        <w:t>is beneficial to them.</w:t>
      </w:r>
    </w:p>
    <w:p w14:paraId="462D8BB1" w14:textId="77777777" w:rsidR="006421DB" w:rsidRDefault="006421DB" w:rsidP="006421DB">
      <w:r w:rsidRPr="00455FF9">
        <w:rPr>
          <w:u w:val="single"/>
        </w:rPr>
        <w:t>According to Daniel Cox, director of polling research at PRRI, conservative voters' views on immigration don't line up well with the general public.</w:t>
      </w:r>
    </w:p>
    <w:p w14:paraId="5C54EB47" w14:textId="77777777" w:rsidR="006421DB" w:rsidRDefault="006421DB" w:rsidP="006421DB">
      <w:r w:rsidRPr="00455FF9">
        <w:rPr>
          <w:u w:val="single"/>
        </w:rPr>
        <w:t>Republicans and the Trump administration "have talked about making immigration a priority for the 2018 elections, and I think that that issue won't do them that good if you look at where independents are on that issue</w:t>
      </w:r>
      <w:r>
        <w:t xml:space="preserve">," Cox told The Hill's Bob Cusack during a Thursday episode of Hill.TV's "What America's Thinking." </w:t>
      </w:r>
    </w:p>
    <w:p w14:paraId="40D2E4CD" w14:textId="77777777" w:rsidR="006421DB" w:rsidRDefault="006421DB" w:rsidP="006421DB">
      <w:r>
        <w:t>"</w:t>
      </w:r>
      <w:r w:rsidRPr="00455FF9">
        <w:rPr>
          <w:u w:val="single"/>
        </w:rPr>
        <w:t>Whether it's the wall, whether it's family separation, they are much more aligned with Democrats than they are with Republicans,"</w:t>
      </w:r>
      <w:r>
        <w:t xml:space="preserve"> he continued. </w:t>
      </w:r>
    </w:p>
    <w:p w14:paraId="75A0566D" w14:textId="77777777" w:rsidR="006421DB" w:rsidRDefault="006421DB" w:rsidP="006421DB">
      <w:r>
        <w:t xml:space="preserve">The </w:t>
      </w:r>
      <w:r w:rsidRPr="00455FF9">
        <w:rPr>
          <w:u w:val="single"/>
        </w:rPr>
        <w:t>Trump</w:t>
      </w:r>
      <w:r>
        <w:t xml:space="preserve"> administration </w:t>
      </w:r>
      <w:r w:rsidRPr="00455FF9">
        <w:rPr>
          <w:u w:val="single"/>
        </w:rPr>
        <w:t xml:space="preserve">has faced intense backlash over its "zero tolerance" immigration policy in recent weeks, </w:t>
      </w:r>
      <w:r w:rsidRPr="00455FF9">
        <w:t>which</w:t>
      </w:r>
      <w:r>
        <w:t xml:space="preserve"> resulted in the separation of migrant families at the U.S. southern border. </w:t>
      </w:r>
    </w:p>
    <w:p w14:paraId="23207827" w14:textId="77777777" w:rsidR="006421DB" w:rsidRDefault="006421DB" w:rsidP="006421DB">
      <w:pPr>
        <w:rPr>
          <w:u w:val="single"/>
        </w:rPr>
      </w:pPr>
      <w:r w:rsidRPr="00455FF9">
        <w:rPr>
          <w:u w:val="single"/>
        </w:rPr>
        <w:t>Trump caved in the face of severe backlash over the practice last month and signed an executive order ending the family separations, but hundreds of families remain divided, and the "zero tolerance" prosecution of everyone who crosses the border illegally remains in place.</w:t>
      </w:r>
    </w:p>
    <w:p w14:paraId="420ACA25" w14:textId="77777777" w:rsidR="006421DB" w:rsidRDefault="006421DB" w:rsidP="00F66DFE">
      <w:pPr>
        <w:rPr>
          <w:rStyle w:val="Emphasis"/>
        </w:rPr>
      </w:pPr>
    </w:p>
    <w:p w14:paraId="172B2E36" w14:textId="63390596" w:rsidR="00876B74" w:rsidRDefault="00876B74" w:rsidP="00876B74">
      <w:pPr>
        <w:pStyle w:val="Heading3"/>
      </w:pPr>
      <w:r w:rsidRPr="00876B74">
        <w:t xml:space="preserve">Link – Legal Immigration Reform / </w:t>
      </w:r>
      <w:r>
        <w:t>HIS</w:t>
      </w:r>
    </w:p>
    <w:p w14:paraId="3D34A524" w14:textId="77777777" w:rsidR="00876B74" w:rsidRPr="00876B74" w:rsidRDefault="00876B74" w:rsidP="00876B74"/>
    <w:p w14:paraId="58FEDCE1" w14:textId="77777777" w:rsidR="00F66DFE" w:rsidRPr="0094513A" w:rsidRDefault="00F66DFE" w:rsidP="00F66DFE">
      <w:pPr>
        <w:pStyle w:val="Heading4"/>
        <w:rPr>
          <w:color w:val="000000" w:themeColor="text1"/>
        </w:rPr>
      </w:pPr>
      <w:r w:rsidRPr="0094513A">
        <w:rPr>
          <w:color w:val="000000" w:themeColor="text1"/>
        </w:rPr>
        <w:t>Policy that expands legal immigration can be a win for the GOP</w:t>
      </w:r>
    </w:p>
    <w:p w14:paraId="446C9C4C" w14:textId="49EBE935" w:rsidR="00F66DFE" w:rsidRPr="0094513A" w:rsidRDefault="00F66DFE" w:rsidP="00F66DFE">
      <w:pPr>
        <w:rPr>
          <w:rStyle w:val="Emphasis"/>
          <w:b w:val="0"/>
          <w:color w:val="000000" w:themeColor="text1"/>
          <w:u w:val="none"/>
        </w:rPr>
      </w:pPr>
      <w:r w:rsidRPr="0094513A">
        <w:rPr>
          <w:rStyle w:val="Style13ptBold"/>
          <w:color w:val="000000" w:themeColor="text1"/>
        </w:rPr>
        <w:t>Mackowiak 7/4</w:t>
      </w:r>
      <w:r w:rsidR="004050BC">
        <w:rPr>
          <w:rStyle w:val="Style13ptBold"/>
          <w:color w:val="000000" w:themeColor="text1"/>
        </w:rPr>
        <w:t xml:space="preserve"> </w:t>
      </w:r>
      <w:r w:rsidR="004050BC">
        <w:rPr>
          <w:rStyle w:val="Emphasis"/>
          <w:color w:val="000000" w:themeColor="text1"/>
          <w:u w:val="none"/>
        </w:rPr>
        <w:t>–</w:t>
      </w:r>
      <w:r w:rsidRPr="004050BC">
        <w:t xml:space="preserve"> president of Austin, Texas, and Washington, D.C.-based Potomac Strategy Group, (7/4/18, Matt, The Washington Times, “Trump, Republicans can win the immigration debate this fall” </w:t>
      </w:r>
      <w:hyperlink r:id="rId41" w:history="1">
        <w:r w:rsidRPr="004050BC">
          <w:rPr>
            <w:rStyle w:val="Hyperlink"/>
          </w:rPr>
          <w:t>https://www.washingtontimes.com/news/2018/jul/4/trump-republicans-can-win-the-immigration-debate-t/)//TVZ</w:t>
        </w:r>
      </w:hyperlink>
      <w:r w:rsidRPr="004050BC">
        <w:t xml:space="preserve"> </w:t>
      </w:r>
    </w:p>
    <w:p w14:paraId="15B4F36B" w14:textId="77777777" w:rsidR="00F66DFE" w:rsidRPr="0094513A" w:rsidRDefault="00F66DFE" w:rsidP="00F66DFE">
      <w:pPr>
        <w:rPr>
          <w:rStyle w:val="StyleUnderline"/>
          <w:color w:val="000000" w:themeColor="text1"/>
        </w:rPr>
      </w:pPr>
      <w:r w:rsidRPr="0094513A">
        <w:rPr>
          <w:rStyle w:val="StyleUnderline"/>
          <w:color w:val="000000" w:themeColor="text1"/>
        </w:rPr>
        <w:t>Increasingly it appears that the midterm election will be a referendum on the issue of immigration.</w:t>
      </w:r>
    </w:p>
    <w:p w14:paraId="59EB013F" w14:textId="77777777" w:rsidR="00F66DFE" w:rsidRPr="0094513A" w:rsidRDefault="00F66DFE" w:rsidP="00F66DFE">
      <w:pPr>
        <w:rPr>
          <w:rStyle w:val="Emphasis"/>
          <w:b w:val="0"/>
          <w:color w:val="000000" w:themeColor="text1"/>
          <w:u w:val="none"/>
        </w:rPr>
      </w:pPr>
      <w:r w:rsidRPr="0094513A">
        <w:rPr>
          <w:rStyle w:val="StyleUnderline"/>
          <w:color w:val="000000" w:themeColor="text1"/>
        </w:rPr>
        <w:t>Both parties seem fine with this</w:t>
      </w:r>
      <w:r w:rsidRPr="0094513A">
        <w:rPr>
          <w:rStyle w:val="Emphasis"/>
          <w:color w:val="000000" w:themeColor="text1"/>
          <w:u w:val="none"/>
        </w:rPr>
        <w:t>.</w:t>
      </w:r>
    </w:p>
    <w:p w14:paraId="279BC2A0"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The controversy surrounding family separations at the Mexican border has subsided somewhat, with President Trump signing an executive order as a temporary fix. Predictably, Congress has done nothing to address the issue.</w:t>
      </w:r>
    </w:p>
    <w:p w14:paraId="1D864DD1" w14:textId="77777777" w:rsidR="00F66DFE" w:rsidRPr="0094513A" w:rsidRDefault="00F66DFE" w:rsidP="00F66DFE">
      <w:pPr>
        <w:rPr>
          <w:rStyle w:val="StyleUnderline"/>
          <w:color w:val="000000" w:themeColor="text1"/>
        </w:rPr>
      </w:pPr>
      <w:r w:rsidRPr="0094513A">
        <w:rPr>
          <w:rStyle w:val="StyleUnderline"/>
          <w:color w:val="000000" w:themeColor="text1"/>
        </w:rPr>
        <w:t>The family separation issue required the Trump administration to make a difficult choice: enforce the law as it is written or continue the much-criticized policy of “catch and release.”</w:t>
      </w:r>
    </w:p>
    <w:p w14:paraId="44640EA9"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There is no question that the Trump White House underestimated the backlash to its shift in enforcement policy, resulting in a rare backtrack from the president. It would be to everyone’s advantage if officials can now reunify these children with their families as quickly as possible.</w:t>
      </w:r>
    </w:p>
    <w:p w14:paraId="4D934B07"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The government must confirm that the parent and the child are in fact related, which is not as easy as it may sound. If all the parent has are documents from their home country, it may take time to verify the documents. The logistical issues involved with unifying around 1,800 children with their parents are significant as well. Add to that the very real concern of where to house these families as the parent goes through the legal system.</w:t>
      </w:r>
    </w:p>
    <w:p w14:paraId="26B21905" w14:textId="77777777" w:rsidR="00F66DFE" w:rsidRPr="0094513A" w:rsidRDefault="00F66DFE" w:rsidP="00F66DFE">
      <w:pPr>
        <w:rPr>
          <w:rStyle w:val="StyleUnderline"/>
          <w:color w:val="000000" w:themeColor="text1"/>
        </w:rPr>
      </w:pPr>
      <w:r w:rsidRPr="0094513A">
        <w:rPr>
          <w:rStyle w:val="StyleUnderline"/>
          <w:color w:val="000000" w:themeColor="text1"/>
        </w:rPr>
        <w:t>More broadly, the Trump administration in the longer term is confident that it has a majority of the country behind them on several key immigration questions, with new polls suggesting the issue is rising to the top of voter concerns this fall.</w:t>
      </w:r>
    </w:p>
    <w:p w14:paraId="1976A79D" w14:textId="77777777" w:rsidR="00F66DFE" w:rsidRPr="0094513A" w:rsidRDefault="00F66DFE" w:rsidP="00F66DFE">
      <w:pPr>
        <w:rPr>
          <w:rStyle w:val="StyleUnderline"/>
          <w:color w:val="000000" w:themeColor="text1"/>
        </w:rPr>
      </w:pPr>
      <w:r w:rsidRPr="0094513A">
        <w:rPr>
          <w:rStyle w:val="StyleUnderline"/>
          <w:color w:val="000000" w:themeColor="text1"/>
        </w:rPr>
        <w:t>Mr. Trump and his advisers believe a majority of voters want more effective border security, with reinforced fencing for now and a border wall in urban areas as soon as funding can be secured. They also think a majority wants an end to catch-and-release, which makes a mockery of our justice system and the rule of law.</w:t>
      </w:r>
    </w:p>
    <w:p w14:paraId="780900DB"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They further believe a majority want E-Verify, so employers can know — and will be forced to determine — whether they are hiring illegal labor.</w:t>
      </w:r>
    </w:p>
    <w:p w14:paraId="0C72D510"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They believe a majority of Americans want to move away from relative-based chain migration to a merit-based system, as the U.K., Canada and Australia now have. Nuclear family members would still be eligible to legally immigrate here, but not the far reaches of an extended family.</w:t>
      </w:r>
    </w:p>
    <w:p w14:paraId="2C6471E6" w14:textId="77777777" w:rsidR="00F66DFE" w:rsidRPr="0094513A" w:rsidRDefault="00F66DFE" w:rsidP="00F66DFE">
      <w:pPr>
        <w:rPr>
          <w:rStyle w:val="StyleUnderline"/>
          <w:color w:val="000000" w:themeColor="text1"/>
        </w:rPr>
      </w:pPr>
      <w:r w:rsidRPr="0094513A">
        <w:rPr>
          <w:color w:val="000000" w:themeColor="text1"/>
        </w:rPr>
        <w:t xml:space="preserve">Mr. </w:t>
      </w:r>
      <w:r w:rsidRPr="0094513A">
        <w:rPr>
          <w:rStyle w:val="StyleUnderline"/>
          <w:color w:val="000000" w:themeColor="text1"/>
        </w:rPr>
        <w:t>Trump and his aides believe there’s a majority in the country strongly opposed to sanctuary cities, which defy federal authority and needlessly endanger the public.</w:t>
      </w:r>
    </w:p>
    <w:p w14:paraId="2472490B"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They believe a majority opposes any effort to abolish the Immigration and Customs Enforcement agency, which provides interior enforcement throughout the country, despite the calls from prominent Democrats in recent days to abolish the agency.</w:t>
      </w:r>
    </w:p>
    <w:p w14:paraId="4F68DF38"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That’s all clear and straightforward. The big question is, What do Democrats believe?</w:t>
      </w:r>
    </w:p>
    <w:p w14:paraId="05485857"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The #AbolishICE movement is catching fire on the left, and Democratic elected officials are scrambling to align themselves with it or find some flexible formulation to avoid taking a stand.</w:t>
      </w:r>
    </w:p>
    <w:p w14:paraId="4371B1C9" w14:textId="77777777" w:rsidR="00F66DFE" w:rsidRPr="0094513A" w:rsidRDefault="00F66DFE" w:rsidP="00F66DFE">
      <w:pPr>
        <w:rPr>
          <w:rStyle w:val="StyleUnderline"/>
          <w:color w:val="000000" w:themeColor="text1"/>
        </w:rPr>
      </w:pPr>
      <w:r w:rsidRPr="0094513A">
        <w:rPr>
          <w:rStyle w:val="StyleUnderline"/>
          <w:color w:val="000000" w:themeColor="text1"/>
        </w:rPr>
        <w:t>The Democrats clearly oppose a Mexican border wall. Do they believe security along the border is adequate now? If not, what are they prepared to support?</w:t>
      </w:r>
    </w:p>
    <w:p w14:paraId="7BBE3DFD" w14:textId="77777777" w:rsidR="00F66DFE" w:rsidRPr="0094513A" w:rsidRDefault="00F66DFE" w:rsidP="00F66DFE">
      <w:pPr>
        <w:rPr>
          <w:rStyle w:val="StyleUnderline"/>
          <w:color w:val="000000" w:themeColor="text1"/>
        </w:rPr>
      </w:pPr>
      <w:r w:rsidRPr="0094513A">
        <w:rPr>
          <w:rStyle w:val="StyleUnderline"/>
          <w:color w:val="000000" w:themeColor="text1"/>
        </w:rPr>
        <w:t>Democrats want to continue the current chain migration system. My guess is that they’re betting a massive amnesty program will eventually come to pass, creating at a stroke potentially 10 million to 12 million likely new Democratic voters.</w:t>
      </w:r>
    </w:p>
    <w:p w14:paraId="4C5D082C"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And how do Democrats explain why a merit-based immigration system would not be better for our economy and our country?</w:t>
      </w:r>
    </w:p>
    <w:p w14:paraId="280F642A" w14:textId="77777777" w:rsidR="00F66DFE" w:rsidRPr="0094513A" w:rsidRDefault="00F66DFE" w:rsidP="00F66DFE">
      <w:pPr>
        <w:rPr>
          <w:rStyle w:val="Emphasis"/>
          <w:color w:val="000000" w:themeColor="text1"/>
        </w:rPr>
      </w:pPr>
      <w:r w:rsidRPr="0094513A">
        <w:rPr>
          <w:rStyle w:val="Emphasis"/>
          <w:color w:val="000000" w:themeColor="text1"/>
        </w:rPr>
        <w:t>There is consensus in Washington that our current legal immigration system is broken. It takes far too long to come here legally, which makes illegal entry attractive.</w:t>
      </w:r>
    </w:p>
    <w:p w14:paraId="71827379" w14:textId="77777777" w:rsidR="00F66DFE" w:rsidRPr="0094513A" w:rsidRDefault="00F66DFE" w:rsidP="00F66DFE">
      <w:pPr>
        <w:rPr>
          <w:rStyle w:val="Emphasis"/>
          <w:color w:val="000000" w:themeColor="text1"/>
        </w:rPr>
      </w:pPr>
      <w:r w:rsidRPr="0094513A">
        <w:rPr>
          <w:rStyle w:val="Emphasis"/>
          <w:color w:val="000000" w:themeColor="text1"/>
        </w:rPr>
        <w:t>We desperately need visa reform, as we are currently educating some of the brightest minds in the world, who are then virtually forced to leave America rather than stay here and become the leading doctors, engineers, scientists and entrepreneurs of the next generation.</w:t>
      </w:r>
    </w:p>
    <w:p w14:paraId="3494EF74"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President Trump made a good-faith offer to help the children who were receiving benefits from the Deferred Action for Childhood Arrivals program, but Democrats refused to move in his direction at all. At some political risk, he put a “path to citizenship” on the table for those children, a position that made many conservatives recoil.</w:t>
      </w:r>
    </w:p>
    <w:p w14:paraId="50B310C7"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In return, congressional Democrats made a bad-faith offer of an “authorization” for the border wall, knowing that appropriating actual money is what really matters.</w:t>
      </w:r>
    </w:p>
    <w:p w14:paraId="009781C1" w14:textId="77777777" w:rsidR="00F66DFE" w:rsidRPr="0094513A" w:rsidRDefault="00F66DFE" w:rsidP="00F66DFE">
      <w:pPr>
        <w:rPr>
          <w:rStyle w:val="StyleUnderline"/>
          <w:color w:val="000000" w:themeColor="text1"/>
        </w:rPr>
      </w:pPr>
      <w:r w:rsidRPr="0094513A">
        <w:rPr>
          <w:rStyle w:val="StyleUnderline"/>
          <w:color w:val="000000" w:themeColor="text1"/>
        </w:rPr>
        <w:t>Immigration can be a winning issue for</w:t>
      </w:r>
      <w:r w:rsidRPr="0094513A">
        <w:rPr>
          <w:color w:val="000000" w:themeColor="text1"/>
        </w:rPr>
        <w:t xml:space="preserve"> Mr. </w:t>
      </w:r>
      <w:r w:rsidRPr="0094513A">
        <w:rPr>
          <w:rStyle w:val="StyleUnderline"/>
          <w:color w:val="000000" w:themeColor="text1"/>
        </w:rPr>
        <w:t>Trump and the Republicans this fall, provided they play the coming months right.</w:t>
      </w:r>
    </w:p>
    <w:p w14:paraId="4F598C53" w14:textId="77777777" w:rsidR="00F66DFE" w:rsidRPr="000266CF" w:rsidRDefault="00F66DFE" w:rsidP="00F66DFE">
      <w:pPr>
        <w:rPr>
          <w:rStyle w:val="Emphasis"/>
          <w:b w:val="0"/>
          <w:color w:val="000000" w:themeColor="text1"/>
          <w:u w:val="none"/>
        </w:rPr>
      </w:pPr>
      <w:r w:rsidRPr="000266CF">
        <w:rPr>
          <w:rStyle w:val="Emphasis"/>
          <w:b w:val="0"/>
          <w:color w:val="000000" w:themeColor="text1"/>
          <w:u w:val="none"/>
        </w:rPr>
        <w:t>First, they must reunify the children to put that issue completely behind them. For a permanent fix, Congress must act. The Cruz-Feinstein legislative compromise has a good chance of becoming that legislative vehicle.</w:t>
      </w:r>
    </w:p>
    <w:p w14:paraId="3969235F" w14:textId="77777777" w:rsidR="00F66DFE" w:rsidRPr="0094513A" w:rsidRDefault="00F66DFE" w:rsidP="00F66DFE">
      <w:pPr>
        <w:rPr>
          <w:rStyle w:val="StyleUnderline"/>
          <w:color w:val="000000" w:themeColor="text1"/>
        </w:rPr>
      </w:pPr>
      <w:r w:rsidRPr="000266CF">
        <w:rPr>
          <w:rStyle w:val="Emphasis"/>
          <w:b w:val="0"/>
          <w:color w:val="000000" w:themeColor="text1"/>
          <w:u w:val="none"/>
        </w:rPr>
        <w:t>Second</w:t>
      </w:r>
      <w:r w:rsidRPr="0094513A">
        <w:rPr>
          <w:rStyle w:val="Emphasis"/>
          <w:color w:val="000000" w:themeColor="text1"/>
          <w:u w:val="none"/>
        </w:rPr>
        <w:t xml:space="preserve">, </w:t>
      </w:r>
      <w:r w:rsidRPr="0094513A">
        <w:rPr>
          <w:rStyle w:val="Emphasis"/>
          <w:color w:val="000000" w:themeColor="text1"/>
        </w:rPr>
        <w:t>Republicans need to define the choice that voters have before them. Republicans are in favor of legal immigration</w:t>
      </w:r>
      <w:r w:rsidRPr="0094513A">
        <w:rPr>
          <w:rStyle w:val="Emphasis"/>
          <w:color w:val="000000" w:themeColor="text1"/>
          <w:u w:val="none"/>
        </w:rPr>
        <w:t xml:space="preserve">, </w:t>
      </w:r>
      <w:r w:rsidRPr="000266CF">
        <w:rPr>
          <w:rStyle w:val="Emphasis"/>
          <w:b w:val="0"/>
          <w:color w:val="000000" w:themeColor="text1"/>
          <w:u w:val="none"/>
        </w:rPr>
        <w:t>public safety, the rule of law and sensible reform.</w:t>
      </w:r>
      <w:r w:rsidRPr="0094513A">
        <w:rPr>
          <w:rStyle w:val="Emphasis"/>
          <w:color w:val="000000" w:themeColor="text1"/>
          <w:u w:val="none"/>
        </w:rPr>
        <w:t xml:space="preserve"> </w:t>
      </w:r>
      <w:r w:rsidRPr="0094513A">
        <w:rPr>
          <w:rStyle w:val="StyleUnderline"/>
          <w:color w:val="000000" w:themeColor="text1"/>
        </w:rPr>
        <w:t>Democrats want to abolish ICE, block measures to strengthen border security and support sanctuary cities.</w:t>
      </w:r>
    </w:p>
    <w:p w14:paraId="117EC2F0" w14:textId="77777777" w:rsidR="00F66DFE" w:rsidRDefault="00F66DFE" w:rsidP="00F66DFE">
      <w:pPr>
        <w:rPr>
          <w:rStyle w:val="Emphasis"/>
          <w:b w:val="0"/>
          <w:color w:val="000000" w:themeColor="text1"/>
          <w:u w:val="none"/>
        </w:rPr>
      </w:pPr>
      <w:r w:rsidRPr="000266CF">
        <w:rPr>
          <w:rStyle w:val="Emphasis"/>
          <w:b w:val="0"/>
          <w:color w:val="000000" w:themeColor="text1"/>
          <w:u w:val="none"/>
        </w:rPr>
        <w:t>For voters, it shouldn’t be a hard choice.</w:t>
      </w:r>
    </w:p>
    <w:p w14:paraId="6846B116" w14:textId="5F09EBF7" w:rsidR="00BF0B36" w:rsidRDefault="002039B5" w:rsidP="00BF0B36">
      <w:pPr>
        <w:pStyle w:val="Heading3"/>
      </w:pPr>
      <w:r>
        <w:t>Link Outweighs Turn</w:t>
      </w:r>
    </w:p>
    <w:p w14:paraId="5A67E6B1" w14:textId="77777777" w:rsidR="002039B5" w:rsidRPr="002039B5" w:rsidRDefault="002039B5" w:rsidP="002039B5"/>
    <w:p w14:paraId="54DEC3D8" w14:textId="76850611" w:rsidR="00BF0B36" w:rsidRPr="00EB7B43" w:rsidRDefault="00BF0B36" w:rsidP="00BF0B36">
      <w:pPr>
        <w:pStyle w:val="Heading4"/>
        <w:rPr>
          <w:color w:val="FF0000"/>
          <w:u w:val="single"/>
        </w:rPr>
      </w:pPr>
      <w:r>
        <w:t xml:space="preserve">Democrats are motivated due to </w:t>
      </w:r>
      <w:r w:rsidRPr="00CD1185">
        <w:t xml:space="preserve">Trump’s hard line immigration policies --- risk of the link outweighs the turn in critical </w:t>
      </w:r>
      <w:r w:rsidRPr="00CD1185">
        <w:rPr>
          <w:u w:val="single"/>
        </w:rPr>
        <w:t>swing districts</w:t>
      </w:r>
    </w:p>
    <w:p w14:paraId="010C080B" w14:textId="77777777" w:rsidR="00BF0B36" w:rsidRDefault="00BF0B36" w:rsidP="00BF0B36">
      <w:r w:rsidRPr="00DC1958">
        <w:rPr>
          <w:rStyle w:val="Style13ptBold"/>
        </w:rPr>
        <w:t>Bump, 18</w:t>
      </w:r>
      <w:r>
        <w:t xml:space="preserve"> – Philip; national correspondent. (“Doubling down on hard-line immigration politics is riskier for Trump than he seems to realize” The Washington Post. June 19, 2018. </w:t>
      </w:r>
      <w:hyperlink r:id="rId42" w:history="1">
        <w:r w:rsidRPr="00E50C47">
          <w:rPr>
            <w:rStyle w:val="Hyperlink"/>
          </w:rPr>
          <w:t>https://www.washingtonpost.com/news/politics/wp/2018/06/19/doubling-down-on-hard-line-immigration-politics-is-riskier-for-trump-than-he-seems-to-realize/?utm_term=.afe552f83662</w:t>
        </w:r>
      </w:hyperlink>
      <w:r>
        <w:t>)//GK</w:t>
      </w:r>
    </w:p>
    <w:p w14:paraId="20CC147E" w14:textId="77777777" w:rsidR="00BF0B36" w:rsidRDefault="00BF0B36" w:rsidP="00BF0B36">
      <w:r w:rsidRPr="005118D5">
        <w:rPr>
          <w:u w:val="single"/>
        </w:rPr>
        <w:t xml:space="preserve">Trump would be fully justified in thinking that he owes his presidency to the issue of immigration. </w:t>
      </w:r>
      <w:r>
        <w:t>His campaign announcement in June 2015 began with an excoriation of the criminality of people immigrating from Mexico. It received only a smattering of attention until later in that month when Univision cut ties with Trump’s Miss Universe pageant. That spurred a national conversation about Trump’s remarks, propelling him to the lead in Republican primary polling by mid-July on the strength of a core, committed base of support among Republicans who liked what they heard. That core was enough to win him the nomination; partisan loyalty and an unpopular opponent were enough to give him the White House.</w:t>
      </w:r>
    </w:p>
    <w:p w14:paraId="503AD700" w14:textId="77777777" w:rsidR="00BF0B36" w:rsidRPr="005118D5" w:rsidRDefault="00BF0B36" w:rsidP="00BF0B36">
      <w:pPr>
        <w:rPr>
          <w:u w:val="single"/>
        </w:rPr>
      </w:pPr>
      <w:r>
        <w:t xml:space="preserve">At the same time, </w:t>
      </w:r>
      <w:r w:rsidRPr="005118D5">
        <w:rPr>
          <w:u w:val="single"/>
        </w:rPr>
        <w:t>Trump is being pushed from within his own staff to take a harder line on the issue before November. Stephen Miller, a senior adviser to the president, has been enthusiastically defending his boss’s family-separation policy to anyone who will listen. He’s also advocating for Trump to make immigration the centerpiece of Republican efforts this year.</w:t>
      </w:r>
    </w:p>
    <w:p w14:paraId="7C5701CC" w14:textId="77777777" w:rsidR="00BF0B36" w:rsidRDefault="00BF0B36" w:rsidP="00BF0B36">
      <w:r>
        <w:t>“All day long the American people are going to side with the party that wants to secure the border,” Miller told the New York Times in an interview. “And not by a little bit. Not 55-45. 60-40. 70-30. 80-20. I’m talking 90-10 on that.”</w:t>
      </w:r>
    </w:p>
    <w:p w14:paraId="30ECF768" w14:textId="77777777" w:rsidR="00BF0B36" w:rsidRDefault="00BF0B36" w:rsidP="00BF0B36">
      <w:r>
        <w:t>Politico reported on the broad strokes of Miller’s new immigration push: “tightening rules on student visas and exchange programs; limiting visas for temporary agricultural workers; making it harder for legal immigrants who have applied for welfare programs to obtain residency; and collecting biometric data from visitors from certain countries.”</w:t>
      </w:r>
    </w:p>
    <w:p w14:paraId="0DDC13D8" w14:textId="77777777" w:rsidR="00BF0B36" w:rsidRDefault="00BF0B36" w:rsidP="00BF0B36">
      <w:r>
        <w:t>“If you want to get people motivated, you’ve got to give them a reason to vote,” Corey Lewandowski told the Times. “Saying ‘build the wall and stop illegals from coming in and killing American citizens’ gives them an important issue.” Lewandowski, of course, is the campaign manager who joined Trump in that ride to the top of the Republican primary field in 2015 and 2016.</w:t>
      </w:r>
    </w:p>
    <w:p w14:paraId="4EF20EBF" w14:textId="77777777" w:rsidR="00BF0B36" w:rsidRDefault="00BF0B36" w:rsidP="00BF0B36">
      <w:r>
        <w:t>Here’s the central argument to Miller’s advocacy, though, from an interview with the Atlantic:</w:t>
      </w:r>
    </w:p>
    <w:p w14:paraId="372CA7F4" w14:textId="77777777" w:rsidR="00BF0B36" w:rsidRDefault="00BF0B36" w:rsidP="00BF0B36">
      <w:r>
        <w:t>“The American people were warned — let me [be] sarcastic when I remark on that — [they] were quote-unquote warned by Hillary Clinton that if they elected Donald Trump, he would enforce an extremely tough immigration policy, crack down on illegal immigration, deport people who were here illegally, improve our vetting and screening, and all these other things. And many people replied to that by voting for Donald Trump.”</w:t>
      </w:r>
    </w:p>
    <w:p w14:paraId="47340B11" w14:textId="77777777" w:rsidR="00BF0B36" w:rsidRDefault="00BF0B36" w:rsidP="00BF0B36">
      <w:r>
        <w:t>You see the aforementioned instincts at play here. Miller has been an immigration hard-liner since well before he joined the White House. He came to the executive mansion from Attorney General Jeff Sessions’s senatorial staff, where he made a name for himself by pressing far-right views of immigration. It’s as natural that Miller would view immigration as central to Trump’s electoral success as it is natural that the U.S. Chamber of Commerce would view pro-business policies as central to any other politician’s victory. And Trump, who won after bucking the establishment on immigration, is certainly an accepting audience for Miller’s pitches.</w:t>
      </w:r>
    </w:p>
    <w:p w14:paraId="32995355" w14:textId="27301326" w:rsidR="00BF0B36" w:rsidRDefault="00BF0B36" w:rsidP="00BF0B36">
      <w:r>
        <w:t xml:space="preserve">There’s just one problem: </w:t>
      </w:r>
      <w:r w:rsidRPr="005118D5">
        <w:rPr>
          <w:u w:val="single"/>
        </w:rPr>
        <w:t>There’s little indication that immigration is the winner that Miller and apparently Trump think it is.</w:t>
      </w:r>
    </w:p>
    <w:p w14:paraId="3F1EBAA5" w14:textId="77777777" w:rsidR="00BF0B36" w:rsidRDefault="00BF0B36" w:rsidP="00BF0B36">
      <w:r w:rsidRPr="005118D5">
        <w:rPr>
          <w:u w:val="single"/>
        </w:rPr>
        <w:t xml:space="preserve">We can start with that family-separation policy. </w:t>
      </w:r>
      <w:r w:rsidRPr="005118D5">
        <w:rPr>
          <w:b/>
          <w:u w:val="single"/>
        </w:rPr>
        <w:t>It’s deeply unpopular</w:t>
      </w:r>
      <w:r w:rsidRPr="005118D5">
        <w:rPr>
          <w:u w:val="single"/>
        </w:rPr>
        <w:t>, with two-thirds of Americans opposing it.</w:t>
      </w:r>
      <w:r>
        <w:t xml:space="preserve"> But a CNN-SSRS poll revealed something remarkable: </w:t>
      </w:r>
      <w:r w:rsidRPr="005118D5">
        <w:rPr>
          <w:u w:val="single"/>
        </w:rPr>
        <w:t>Even a quarter of those who approve of the job Trump is doing as president disapprove of the family separation effort.</w:t>
      </w:r>
    </w:p>
    <w:p w14:paraId="18EB32D2" w14:textId="77777777" w:rsidR="00BF0B36" w:rsidRPr="005118D5" w:rsidRDefault="00BF0B36" w:rsidP="00BF0B36">
      <w:pPr>
        <w:rPr>
          <w:u w:val="single"/>
        </w:rPr>
      </w:pPr>
      <w:r>
        <w:t xml:space="preserve">More broadly, </w:t>
      </w:r>
      <w:r w:rsidRPr="005118D5">
        <w:rPr>
          <w:b/>
          <w:u w:val="single"/>
        </w:rPr>
        <w:t>voters tell pollsters that Trump’s immigration positions are political detriments, not winners.</w:t>
      </w:r>
      <w:r>
        <w:t xml:space="preserve"> Miller claims “90-10” support for Trump’s positions. NBC-Wall Street Journal polling shows that support for Trump’s immigration policies inclines about half of voters to oppose a candidate. </w:t>
      </w:r>
      <w:r w:rsidRPr="005118D5">
        <w:rPr>
          <w:b/>
          <w:u w:val="single"/>
        </w:rPr>
        <w:t>Six in 10</w:t>
      </w:r>
      <w:r w:rsidRPr="005118D5">
        <w:rPr>
          <w:u w:val="single"/>
        </w:rPr>
        <w:t xml:space="preserve"> told CBS News that they opposed the centerpiece of Trump’s immigration policies, building a wall on the U.S.-Mexico border.</w:t>
      </w:r>
    </w:p>
    <w:p w14:paraId="120964D4" w14:textId="77777777" w:rsidR="00BF0B36" w:rsidRPr="005118D5" w:rsidRDefault="00BF0B36" w:rsidP="00BF0B36">
      <w:pPr>
        <w:rPr>
          <w:u w:val="single"/>
        </w:rPr>
      </w:pPr>
      <w:r w:rsidRPr="005118D5">
        <w:rPr>
          <w:u w:val="single"/>
        </w:rPr>
        <w:t xml:space="preserve">Trump’s </w:t>
      </w:r>
      <w:r w:rsidRPr="005118D5">
        <w:rPr>
          <w:b/>
          <w:u w:val="single"/>
        </w:rPr>
        <w:t>approval ratings on immigration are lower than his overall approval</w:t>
      </w:r>
      <w:r w:rsidRPr="005118D5">
        <w:rPr>
          <w:u w:val="single"/>
        </w:rPr>
        <w:t xml:space="preserve"> and his approval on the economy </w:t>
      </w:r>
      <w:r w:rsidRPr="005118D5">
        <w:rPr>
          <w:b/>
          <w:u w:val="single"/>
        </w:rPr>
        <w:t>among every partisan group.</w:t>
      </w:r>
    </w:p>
    <w:p w14:paraId="0D6DD7E2" w14:textId="77777777" w:rsidR="00BF0B36" w:rsidRPr="005118D5" w:rsidRDefault="00BF0B36" w:rsidP="00BF0B36">
      <w:pPr>
        <w:rPr>
          <w:u w:val="single"/>
        </w:rPr>
      </w:pPr>
      <w:r>
        <w:t xml:space="preserve">Arguing that </w:t>
      </w:r>
      <w:r w:rsidRPr="005118D5">
        <w:t xml:space="preserve">Republicans express lower approval on immigration than overall because Trump isn’t taking a hard enough line on the issue, but that </w:t>
      </w:r>
      <w:r w:rsidRPr="005118D5">
        <w:rPr>
          <w:u w:val="single"/>
        </w:rPr>
        <w:t>Democrats’ and independents’ views of Trump’s handling of immigration are also lower</w:t>
      </w:r>
      <w:r w:rsidRPr="005118D5">
        <w:t xml:space="preserve"> — and, in fact, are lower than on any other issue — </w:t>
      </w:r>
      <w:r w:rsidRPr="005118D5">
        <w:rPr>
          <w:u w:val="single"/>
        </w:rPr>
        <w:t xml:space="preserve">suggests that taking a harder line won’t help much with midterm elections </w:t>
      </w:r>
      <w:r w:rsidRPr="005118D5">
        <w:rPr>
          <w:b/>
          <w:u w:val="single"/>
        </w:rPr>
        <w:t>in swing districts.</w:t>
      </w:r>
    </w:p>
    <w:p w14:paraId="49FFBBCA" w14:textId="77777777" w:rsidR="00BF0B36" w:rsidRDefault="00BF0B36" w:rsidP="00BF0B36">
      <w:r>
        <w:t xml:space="preserve">Winning elections, though, isn’t about getting a majority of the public to agree with you. It’s about getting a majority of the people who show up to vote to agree with you. As it stands, polling consistently shows that </w:t>
      </w:r>
      <w:r w:rsidRPr="005118D5">
        <w:rPr>
          <w:u w:val="single"/>
        </w:rPr>
        <w:t xml:space="preserve">enthusiasm </w:t>
      </w:r>
      <w:r w:rsidRPr="005118D5">
        <w:rPr>
          <w:b/>
          <w:u w:val="single"/>
        </w:rPr>
        <w:t>among Democrats is higher</w:t>
      </w:r>
      <w:r w:rsidRPr="005118D5">
        <w:rPr>
          <w:u w:val="single"/>
        </w:rPr>
        <w:t xml:space="preserve"> than it is among Republicans.</w:t>
      </w:r>
      <w:r>
        <w:t xml:space="preserve"> If Trump and Miller can spur immigration voters to get to the polls — Lewandowski’s point — they can offset or eliminate that Democratic advantage.</w:t>
      </w:r>
    </w:p>
    <w:p w14:paraId="72D4012E" w14:textId="77777777" w:rsidR="00BF0B36" w:rsidRDefault="00BF0B36" w:rsidP="00BF0B36">
      <w:pPr>
        <w:rPr>
          <w:u w:val="single"/>
        </w:rPr>
      </w:pPr>
      <w:r>
        <w:t xml:space="preserve">This is harder to measure. But it’s worth noting that a heightened focus on immigration could energize Trump’s base — and his opponents. </w:t>
      </w:r>
      <w:r w:rsidRPr="00010DCC">
        <w:rPr>
          <w:rStyle w:val="StyleUnderline"/>
        </w:rPr>
        <w:t>Among those who are most enthusiastic about voting in November</w:t>
      </w:r>
      <w:r>
        <w:t xml:space="preserve">, according to CNN’s recent poll, </w:t>
      </w:r>
      <w:r w:rsidRPr="00010DCC">
        <w:rPr>
          <w:rStyle w:val="StyleUnderline"/>
        </w:rPr>
        <w:t xml:space="preserve">Trump’s disapproval is highest on his handling of immigration. </w:t>
      </w:r>
      <w:r w:rsidRPr="002012EF">
        <w:rPr>
          <w:rStyle w:val="Emphasis"/>
        </w:rPr>
        <w:t>The people most energized to vote</w:t>
      </w:r>
      <w:r w:rsidRPr="002012EF">
        <w:t xml:space="preserve">, in other words, </w:t>
      </w:r>
      <w:r w:rsidRPr="002012EF">
        <w:rPr>
          <w:rStyle w:val="Emphasis"/>
        </w:rPr>
        <w:t>disapprove of Trump most on his handling of immigration</w:t>
      </w:r>
      <w:r w:rsidRPr="005118D5">
        <w:rPr>
          <w:u w:val="single"/>
        </w:rPr>
        <w:t>.</w:t>
      </w:r>
    </w:p>
    <w:p w14:paraId="464021F4" w14:textId="77777777" w:rsidR="00FA6EA3" w:rsidRDefault="00FA6EA3" w:rsidP="00BF0B36"/>
    <w:p w14:paraId="13EA95AE" w14:textId="334BF094" w:rsidR="001E2201" w:rsidRDefault="005C3EAD" w:rsidP="000266CF">
      <w:pPr>
        <w:pStyle w:val="Heading3"/>
      </w:pPr>
      <w:r>
        <w:t xml:space="preserve">AT: Base Key </w:t>
      </w:r>
    </w:p>
    <w:p w14:paraId="01A76B3B" w14:textId="77777777" w:rsidR="001E2201" w:rsidRDefault="001E2201" w:rsidP="001E2201">
      <w:pPr>
        <w:pStyle w:val="Heading4"/>
      </w:pPr>
      <w:r>
        <w:t>Trump’s base is not key to the midterms</w:t>
      </w:r>
    </w:p>
    <w:p w14:paraId="0EC976CD" w14:textId="77777777" w:rsidR="001E2201" w:rsidRDefault="001E2201" w:rsidP="001E2201">
      <w:r>
        <w:t xml:space="preserve">Ed </w:t>
      </w:r>
      <w:r w:rsidRPr="0008465D">
        <w:rPr>
          <w:rStyle w:val="Style13ptBold"/>
        </w:rPr>
        <w:t>Kilgore 17</w:t>
      </w:r>
      <w:r>
        <w:t xml:space="preserve"> – “Keeping Trump’s Base Voters Happy Won’t Be Enough for GOP in 2018” New York, Daily Intelligencer. May 23, 2017. </w:t>
      </w:r>
      <w:hyperlink r:id="rId43" w:history="1">
        <w:r w:rsidRPr="007C34C6">
          <w:rPr>
            <w:rStyle w:val="Hyperlink"/>
          </w:rPr>
          <w:t>http://nymag.com/daily/intelligencer/2017/05/keeping-trumps-base-happy-wont-be-enough-for-gop-in-2018.html</w:t>
        </w:r>
      </w:hyperlink>
      <w:r>
        <w:t xml:space="preserve"> //RP</w:t>
      </w:r>
    </w:p>
    <w:p w14:paraId="61DF4B12" w14:textId="77777777" w:rsidR="001E2201" w:rsidRDefault="001E2201" w:rsidP="001E2201">
      <w:r>
        <w:t xml:space="preserve">An awful lot of what </w:t>
      </w:r>
      <w:r w:rsidRPr="0008465D">
        <w:rPr>
          <w:rStyle w:val="StyleUnderline"/>
        </w:rPr>
        <w:t>the Trump administration and</w:t>
      </w:r>
      <w:r>
        <w:t xml:space="preserve"> most </w:t>
      </w:r>
      <w:r w:rsidRPr="0008465D">
        <w:rPr>
          <w:rStyle w:val="StyleUnderline"/>
        </w:rPr>
        <w:t>congressional Republicans seem preoccupied with</w:t>
      </w:r>
      <w:r>
        <w:t xml:space="preserve"> doing this year revolves around </w:t>
      </w:r>
      <w:r w:rsidRPr="0008465D">
        <w:rPr>
          <w:rStyle w:val="StyleUnderline"/>
        </w:rPr>
        <w:t>keeping the president’s “base” happy.</w:t>
      </w:r>
      <w:r>
        <w:t xml:space="preserve"> And </w:t>
      </w:r>
      <w:r w:rsidRPr="0008465D">
        <w:rPr>
          <w:rStyle w:val="StyleUnderline"/>
        </w:rPr>
        <w:t>it’s worked</w:t>
      </w:r>
      <w:r>
        <w:t xml:space="preserve"> pretty </w:t>
      </w:r>
      <w:r w:rsidRPr="0008465D">
        <w:rPr>
          <w:rStyle w:val="StyleUnderline"/>
        </w:rPr>
        <w:t>well, as multiple polls showing Trump voters</w:t>
      </w:r>
      <w:r>
        <w:t xml:space="preserve"> generally </w:t>
      </w:r>
      <w:r w:rsidRPr="0008465D">
        <w:rPr>
          <w:rStyle w:val="StyleUnderline"/>
        </w:rPr>
        <w:t>satisfied</w:t>
      </w:r>
      <w:r>
        <w:t xml:space="preserve"> would tend to indicate. But although paying attention to one’s own past voters is typically a good idea</w:t>
      </w:r>
      <w:r w:rsidRPr="00DF6C76">
        <w:t xml:space="preserve">, </w:t>
      </w:r>
      <w:r w:rsidRPr="0008465D">
        <w:rPr>
          <w:rStyle w:val="Emphasis"/>
        </w:rPr>
        <w:t>it’s not enough to guarantee a winning Republican performance in 2018</w:t>
      </w:r>
      <w:r>
        <w:t>. As Harry Enten demonstrates via some standard history and arithmetic</w:t>
      </w:r>
      <w:r w:rsidRPr="00796D91">
        <w:t xml:space="preserve">, </w:t>
      </w:r>
      <w:r w:rsidRPr="009B7F0B">
        <w:rPr>
          <w:rStyle w:val="Emphasis"/>
        </w:rPr>
        <w:t>the Trump base is too small to overwhelm the majority of Americans who are not happy with his performance</w:t>
      </w:r>
      <w:r>
        <w:t xml:space="preserve"> unless turnout patterns are very strange. Here’s his key argument:</w:t>
      </w:r>
    </w:p>
    <w:p w14:paraId="4E4FEA83" w14:textId="77777777" w:rsidR="001E2201" w:rsidRDefault="001E2201" w:rsidP="001E2201">
      <w:r w:rsidRPr="0008465D">
        <w:rPr>
          <w:rStyle w:val="StyleUnderline"/>
        </w:rPr>
        <w:t>The president’s party has lost at least 83 percent of voters who disapprove of the president’s job</w:t>
      </w:r>
      <w:r>
        <w:t xml:space="preserve"> in every midterm since 1994. In none did the president’s party win more than 87 percent of those who approved of the president’s job. </w:t>
      </w:r>
      <w:r w:rsidRPr="0008465D">
        <w:rPr>
          <w:rStyle w:val="StyleUnderline"/>
        </w:rPr>
        <w:t>These statistics are not good news for Republicans if Trump’s</w:t>
      </w:r>
      <w:r>
        <w:t xml:space="preserve"> current </w:t>
      </w:r>
      <w:r w:rsidRPr="0008465D">
        <w:rPr>
          <w:rStyle w:val="StyleUnderline"/>
        </w:rPr>
        <w:t>approval rating</w:t>
      </w:r>
      <w:r>
        <w:t xml:space="preserve"> (40 percent among voters) and current disapproval rating (55 percent) </w:t>
      </w:r>
      <w:r w:rsidRPr="0008465D">
        <w:rPr>
          <w:rStyle w:val="StyleUnderline"/>
        </w:rPr>
        <w:t>holds through the midterm</w:t>
      </w:r>
      <w:r>
        <w:t>. Even if Trump’s Republican Party wins the recent high water mark of 87 percent of those who approve of the job the president is doing and loses only 83 percent of those who disapprove, Republicans would still lose the House popular vote by 7 percentage points. That could be enough for them to lose the House.</w:t>
      </w:r>
    </w:p>
    <w:p w14:paraId="6AE47436" w14:textId="77777777" w:rsidR="001E2201" w:rsidRDefault="001E2201" w:rsidP="001E2201">
      <w:r>
        <w:t>Now there are some qualifiers for that analysis. At Enten himself notes, House Republicans did marginally better than Trump in 2016, so they might do marginally better than a breakdown of voters who do and don’t approve of Trump’s job performance would suggest. Just as importantly, we have no idea yet whether the apparent “enthusiasm gap” benefiting Democrats right now will offset the traditionally poor midterm turnout patterns of demographic groups currently leaning Democratic. Similarly, most polls measuring early assessments of Trump’s job performance do not include screening for likelihood to vote; many do not even screen for voter registration. So they may understate Trump’s popularity among the people who are actually going to show up at the polls next year.</w:t>
      </w:r>
    </w:p>
    <w:p w14:paraId="594B268A" w14:textId="77777777" w:rsidR="001E2201" w:rsidRDefault="001E2201" w:rsidP="001E2201">
      <w:pPr>
        <w:rPr>
          <w:rStyle w:val="StyleUnderline"/>
        </w:rPr>
      </w:pPr>
      <w:r>
        <w:t xml:space="preserve">Having said all that, </w:t>
      </w:r>
      <w:r w:rsidRPr="0008465D">
        <w:rPr>
          <w:rStyle w:val="StyleUnderline"/>
        </w:rPr>
        <w:t>a president as polarizing as</w:t>
      </w:r>
      <w:r w:rsidRPr="009B7F0B">
        <w:t xml:space="preserve"> </w:t>
      </w:r>
      <w:r w:rsidRPr="0008465D">
        <w:t>Donald</w:t>
      </w:r>
      <w:r w:rsidRPr="009B7F0B">
        <w:t xml:space="preserve"> </w:t>
      </w:r>
      <w:r w:rsidRPr="0008465D">
        <w:rPr>
          <w:rStyle w:val="StyleUnderline"/>
        </w:rPr>
        <w:t>Trump</w:t>
      </w:r>
      <w:r>
        <w:t xml:space="preserve"> — one who has, moreover, worked to guarantee bad press for himself by endlessly attacking the media and defying all conventional ideas of presidential behavior — </w:t>
      </w:r>
      <w:r w:rsidRPr="0008465D">
        <w:rPr>
          <w:rStyle w:val="StyleUnderline"/>
        </w:rPr>
        <w:t>is not going to make it easy for Republicans to minimize the</w:t>
      </w:r>
      <w:r>
        <w:t xml:space="preserve"> usual </w:t>
      </w:r>
      <w:r w:rsidRPr="0008465D">
        <w:rPr>
          <w:rStyle w:val="StyleUnderline"/>
        </w:rPr>
        <w:t>midterm trend against the party that controls the White House</w:t>
      </w:r>
      <w:r>
        <w:t xml:space="preserve">. Presidential job approval is highly correlated with midterm elections results; the only two times since World War II when the White House party has gained House seats in a midterm (the back-to-back elections of 1998 and 2002), the president had very high job approval ratings. It’s a lead-pipe cinch Republicans will lose seats next year, and the only question is how many. So </w:t>
      </w:r>
      <w:r w:rsidRPr="0008465D">
        <w:rPr>
          <w:rStyle w:val="StyleUnderline"/>
        </w:rPr>
        <w:t>they’d best find a way to make nice with voters who have not and will never wear those red MAGA hats.</w:t>
      </w:r>
    </w:p>
    <w:p w14:paraId="5DF47BC6" w14:textId="77777777" w:rsidR="00267CA5" w:rsidRDefault="00267CA5" w:rsidP="001E2201">
      <w:pPr>
        <w:rPr>
          <w:rStyle w:val="StyleUnderline"/>
        </w:rPr>
      </w:pPr>
    </w:p>
    <w:p w14:paraId="55D2D08F" w14:textId="77777777" w:rsidR="00267CA5" w:rsidRDefault="00267CA5" w:rsidP="00267CA5">
      <w:pPr>
        <w:pStyle w:val="Heading4"/>
      </w:pPr>
      <w:r>
        <w:t xml:space="preserve">Trump’s </w:t>
      </w:r>
      <w:r w:rsidRPr="00BC3B80">
        <w:rPr>
          <w:color w:val="000000" w:themeColor="text1"/>
        </w:rPr>
        <w:t xml:space="preserve">strategy of appealing to the base </w:t>
      </w:r>
      <w:r>
        <w:t>alienates moderate Republicans and motivates Dem turn out – guarantees the GOP loses seats</w:t>
      </w:r>
    </w:p>
    <w:p w14:paraId="1397EC79" w14:textId="77777777" w:rsidR="00267CA5" w:rsidRPr="005C13B0" w:rsidRDefault="00267CA5" w:rsidP="00267CA5">
      <w:r w:rsidRPr="005C13B0">
        <w:rPr>
          <w:rStyle w:val="Style13ptBold"/>
        </w:rPr>
        <w:t>Greenberg 6/18</w:t>
      </w:r>
      <w:r>
        <w:t xml:space="preserve"> – Author of “American Ascendant,” founding partner of Greenberg Research and Democracy Corps. (Stanley B., “</w:t>
      </w:r>
      <w:r w:rsidRPr="005C13B0">
        <w:t>Riling Up the Base May Backfire on Trump</w:t>
      </w:r>
      <w:r>
        <w:t xml:space="preserve">”, New York Times, 2018, </w:t>
      </w:r>
      <w:r w:rsidRPr="005C13B0">
        <w:t>https://www.nytimes.com/2018/06/18/opinion/trump-base-midterms-moderate-republicans.html</w:t>
      </w:r>
      <w:r>
        <w:t>)//AK</w:t>
      </w:r>
    </w:p>
    <w:p w14:paraId="46578E5C" w14:textId="77777777" w:rsidR="00267CA5" w:rsidRDefault="00267CA5" w:rsidP="00267CA5">
      <w:r w:rsidRPr="00F06B4A">
        <w:rPr>
          <w:rStyle w:val="StyleUnderline"/>
        </w:rPr>
        <w:t xml:space="preserve">Political commentators and strategists write with some awe of </w:t>
      </w:r>
      <w:r>
        <w:t xml:space="preserve">President </w:t>
      </w:r>
      <w:r w:rsidRPr="00F06B4A">
        <w:rPr>
          <w:rStyle w:val="StyleUnderline"/>
        </w:rPr>
        <w:t>Trump’s outrageous, gutsy strategy of ginning up his base with one more attack on black athletes, one more crackdown on Central American mothers and children on the Mexican border, one more assault on Obamacare, one more tariff on imports</w:t>
      </w:r>
      <w:r>
        <w:t xml:space="preserve">. </w:t>
      </w:r>
      <w:r w:rsidRPr="00F06B4A">
        <w:rPr>
          <w:rStyle w:val="StyleUnderline"/>
        </w:rPr>
        <w:t>They think</w:t>
      </w:r>
      <w:r>
        <w:t xml:space="preserve"> Mr. </w:t>
      </w:r>
      <w:r w:rsidRPr="00F06B4A">
        <w:rPr>
          <w:rStyle w:val="StyleUnderline"/>
        </w:rPr>
        <w:t>Trump’s drumbeat is intensifying loyalty and fervor among Republican partisans</w:t>
      </w:r>
      <w:r>
        <w:t xml:space="preserve"> and that the Republican Party we used to know is “taking a nap somewhere,” as John Boehner, the former speaker of the House, put it.</w:t>
      </w:r>
    </w:p>
    <w:p w14:paraId="27FD464D" w14:textId="77777777" w:rsidR="00267CA5" w:rsidRDefault="00267CA5" w:rsidP="00267CA5">
      <w:r>
        <w:t xml:space="preserve">Much more worrisome for those of us who think the country needs a blue wave in 2018 is the way Mr. </w:t>
      </w:r>
      <w:r w:rsidRPr="00F06B4A">
        <w:rPr>
          <w:rStyle w:val="StyleUnderline"/>
        </w:rPr>
        <w:t>Trump’s strategy appears to be raising his job approval ratings and closing the enthusiasm gap with Democrats that has been a critical element in the handful of off-year elections since 2016.</w:t>
      </w:r>
      <w:r>
        <w:t xml:space="preserve"> Any wave election worth its salt — like the 1974 Watergate cleansing, the 1994 Gingrich revolution or the 2010 Tea Party shellacking — is produced by the elevated energy and enthusiasm of one party and the demoralization and fracturing of the other.</w:t>
      </w:r>
    </w:p>
    <w:p w14:paraId="3A7EBA82" w14:textId="77777777" w:rsidR="00267CA5" w:rsidRPr="00F06B4A" w:rsidRDefault="00267CA5" w:rsidP="00267CA5">
      <w:pPr>
        <w:rPr>
          <w:rStyle w:val="StyleUnderline"/>
        </w:rPr>
      </w:pPr>
      <w:r>
        <w:t xml:space="preserve">Well, Mr. </w:t>
      </w:r>
      <w:r w:rsidRPr="00F06B4A">
        <w:rPr>
          <w:rStyle w:val="StyleUnderline"/>
        </w:rPr>
        <w:t>Trump’s base strategy is producing precisely that kind of enthusiasm gap in the polls</w:t>
      </w:r>
      <w:r>
        <w:t xml:space="preserve"> I am conducting for Democracy Corps and its partners, the Women’s Voices Women Vote Action Fund and the American Federation of Teachers. Mr. </w:t>
      </w:r>
      <w:r w:rsidRPr="00F06B4A">
        <w:rPr>
          <w:rStyle w:val="StyleUnderline"/>
        </w:rPr>
        <w:t>Trump’s strategy is to continue to build support with the Tea Party supporters and evangelicals who make up a plurality of those who identify as Republicans</w:t>
      </w:r>
      <w:r>
        <w:t xml:space="preserve">, but they are by no means the whole of the party. And Mr. </w:t>
      </w:r>
      <w:r w:rsidRPr="00F06B4A">
        <w:rPr>
          <w:rStyle w:val="StyleUnderline"/>
        </w:rPr>
        <w:t>Trump shows as much interest in winning over those less enthusiastic Republicans as he does in winning independents and Democrats — which is to say, not much.</w:t>
      </w:r>
    </w:p>
    <w:p w14:paraId="2AC5F275" w14:textId="77777777" w:rsidR="00267CA5" w:rsidRPr="007021D5" w:rsidRDefault="00267CA5" w:rsidP="00267CA5">
      <w:pPr>
        <w:rPr>
          <w:b/>
          <w:sz w:val="24"/>
        </w:rPr>
      </w:pPr>
      <w:r w:rsidRPr="007021D5">
        <w:rPr>
          <w:b/>
          <w:noProof/>
          <w:sz w:val="24"/>
        </w:rPr>
        <w:t>[graph omitted]</w:t>
      </w:r>
    </w:p>
    <w:p w14:paraId="06F33532" w14:textId="77777777" w:rsidR="00267CA5" w:rsidRPr="00D9785C" w:rsidRDefault="00267CA5" w:rsidP="00267CA5">
      <w:pPr>
        <w:rPr>
          <w:rStyle w:val="StyleUnderline"/>
        </w:rPr>
      </w:pPr>
      <w:r>
        <w:t xml:space="preserve">Mr. </w:t>
      </w:r>
      <w:r w:rsidRPr="00D9785C">
        <w:rPr>
          <w:rStyle w:val="Emphasis"/>
        </w:rPr>
        <w:t>Trump’s base strategy brands the Republican Party as sexist, racist, xenophobic and anti-immigrant, which magnifies the anti-Trump reaction among Democrats</w:t>
      </w:r>
      <w:r>
        <w:t xml:space="preserve">. But </w:t>
      </w:r>
      <w:r w:rsidRPr="00D9785C">
        <w:rPr>
          <w:rStyle w:val="StyleUnderline"/>
        </w:rPr>
        <w:t>it also leaves a tenth who are conservative Catholics and a fifth who are nonreligious conservatives more tentative in their support of the Republican Party</w:t>
      </w:r>
      <w:r>
        <w:t xml:space="preserve"> — and </w:t>
      </w:r>
      <w:r w:rsidRPr="00D9785C">
        <w:rPr>
          <w:rStyle w:val="StyleUnderline"/>
        </w:rPr>
        <w:t>it pushes away the quarter of Republicans who remain ideologically moderate</w:t>
      </w:r>
      <w:r w:rsidRPr="00D9785C">
        <w:rPr>
          <w:rStyle w:val="Emphasis"/>
        </w:rPr>
        <w:t>. The harder the president bangs these drums, the more Democrats become enraged and a segment of Republicans gets demoralized.</w:t>
      </w:r>
      <w:r>
        <w:t xml:space="preserve"> </w:t>
      </w:r>
      <w:r w:rsidRPr="00D9785C">
        <w:rPr>
          <w:rStyle w:val="StyleUnderline"/>
        </w:rPr>
        <w:t>The more he trashes and defeats his Republican opponents in primaries, the more these voters may contemplate different political options.</w:t>
      </w:r>
    </w:p>
    <w:p w14:paraId="3B4C659A" w14:textId="77777777" w:rsidR="00267CA5" w:rsidRPr="00D9785C" w:rsidRDefault="00267CA5" w:rsidP="00267CA5">
      <w:pPr>
        <w:rPr>
          <w:rStyle w:val="StyleUnderline"/>
        </w:rPr>
      </w:pPr>
      <w:r>
        <w:t xml:space="preserve">Mr. </w:t>
      </w:r>
      <w:r w:rsidRPr="00D9785C">
        <w:rPr>
          <w:rStyle w:val="StyleUnderline"/>
        </w:rPr>
        <w:t>Trump also based his presidential candidacy first on gathering Tea Party support</w:t>
      </w:r>
      <w:r>
        <w:t xml:space="preserve"> </w:t>
      </w:r>
      <w:r w:rsidRPr="00D9785C">
        <w:rPr>
          <w:rStyle w:val="StyleUnderline"/>
        </w:rPr>
        <w:t>and then on forming an alliance with evangelicals and other religious conservatives</w:t>
      </w:r>
      <w:r>
        <w:t xml:space="preserve">. This alliance represented a clear majority among primary voters. The Republican establishment, however, thought that Mr. Trump would fade and also underestimated both the strength of his Tea Party base and his ability to win over evangelicals. But as a “birther,” Mr. </w:t>
      </w:r>
      <w:r w:rsidRPr="00D9785C">
        <w:rPr>
          <w:rStyle w:val="StyleUnderline"/>
        </w:rPr>
        <w:t>Trump showed that he was willing to poke his finger in the eye of the elite and deny the legitimacy of the first African-American president</w:t>
      </w:r>
      <w:r>
        <w:t xml:space="preserve"> — and crucially it was the visceral hatred of President Barack Obama and Hillary Clinton he displayed that made his determination to repeal Obamacare and to build a wall along the southern border seem credible to his supporters. </w:t>
      </w:r>
      <w:r w:rsidRPr="00D9785C">
        <w:rPr>
          <w:rStyle w:val="StyleUnderline"/>
        </w:rPr>
        <w:t>This came together with his disdain for the elite’s global trading regime and trade agreements that harmed his white working class base particularly.</w:t>
      </w:r>
    </w:p>
    <w:p w14:paraId="7CE2A5C0" w14:textId="77777777" w:rsidR="00267CA5" w:rsidRDefault="00267CA5" w:rsidP="00267CA5">
      <w:r>
        <w:t xml:space="preserve">And then President </w:t>
      </w:r>
      <w:r w:rsidRPr="00D9785C">
        <w:rPr>
          <w:rStyle w:val="StyleUnderline"/>
        </w:rPr>
        <w:t>Trump surprised nearly all political analysts with his decision to govern as a militant Tea Party and evangelical conservative and to make this the heart of his strategy for the midterm elections</w:t>
      </w:r>
      <w:r>
        <w:t xml:space="preserve">. </w:t>
      </w:r>
      <w:r w:rsidRPr="003C6E85">
        <w:rPr>
          <w:rStyle w:val="Emphasis"/>
        </w:rPr>
        <w:t>Each provocation</w:t>
      </w:r>
      <w:r>
        <w:t xml:space="preserve"> and each dog whistle — if we can even call them that anymore — </w:t>
      </w:r>
      <w:r w:rsidRPr="003C6E85">
        <w:rPr>
          <w:rStyle w:val="StyleUnderline"/>
        </w:rPr>
        <w:t>m</w:t>
      </w:r>
      <w:r w:rsidRPr="003C6E85">
        <w:rPr>
          <w:rStyle w:val="Emphasis"/>
        </w:rPr>
        <w:t>ake Democrats even more determined to vote and to register their rejection of</w:t>
      </w:r>
      <w:r>
        <w:t xml:space="preserve"> Mr. </w:t>
      </w:r>
      <w:r w:rsidRPr="003C6E85">
        <w:rPr>
          <w:rStyle w:val="Emphasis"/>
        </w:rPr>
        <w:t>Trump’s remade Republican Party</w:t>
      </w:r>
      <w:r>
        <w:t xml:space="preserve">. In our polling of registered voters nationally and in the Senate battleground states, </w:t>
      </w:r>
      <w:r w:rsidRPr="00D9785C">
        <w:rPr>
          <w:rStyle w:val="StyleUnderline"/>
        </w:rPr>
        <w:t>a remarkable 79 percent of Democrats strongly disapprove of</w:t>
      </w:r>
      <w:r>
        <w:t xml:space="preserve"> Mr. </w:t>
      </w:r>
      <w:r w:rsidRPr="00D9785C">
        <w:rPr>
          <w:rStyle w:val="StyleUnderline"/>
        </w:rPr>
        <w:t>Trump</w:t>
      </w:r>
      <w:r>
        <w:t xml:space="preserve">, a </w:t>
      </w:r>
      <w:r w:rsidRPr="00D9785C">
        <w:rPr>
          <w:rStyle w:val="StyleUnderline"/>
        </w:rPr>
        <w:t>number that rose to 87 percent in a survey completed last week</w:t>
      </w:r>
      <w:r>
        <w:t>. Mr. Trump is making Democratic base voters even angrier than you might expect.</w:t>
      </w:r>
    </w:p>
    <w:p w14:paraId="1DFDAAAB" w14:textId="77777777" w:rsidR="00267CA5" w:rsidRPr="007021D5" w:rsidRDefault="00267CA5" w:rsidP="00267CA5">
      <w:pPr>
        <w:rPr>
          <w:b/>
          <w:sz w:val="24"/>
        </w:rPr>
      </w:pPr>
      <w:r w:rsidRPr="007021D5">
        <w:rPr>
          <w:b/>
          <w:noProof/>
          <w:sz w:val="24"/>
        </w:rPr>
        <w:t>[graph omitted]</w:t>
      </w:r>
    </w:p>
    <w:p w14:paraId="27891599" w14:textId="77777777" w:rsidR="00267CA5" w:rsidRPr="003C6E85" w:rsidRDefault="00267CA5" w:rsidP="00267CA5">
      <w:pPr>
        <w:rPr>
          <w:rStyle w:val="StyleUnderline"/>
        </w:rPr>
      </w:pPr>
      <w:r>
        <w:t xml:space="preserve">But </w:t>
      </w:r>
      <w:r w:rsidRPr="003C6E85">
        <w:rPr>
          <w:rStyle w:val="Emphasis"/>
        </w:rPr>
        <w:t>each provocation also produces a reaction in the non-Trump remnant of the Republican Party</w:t>
      </w:r>
      <w:r>
        <w:t xml:space="preserve">, and that is the political reaction most observers are missing. </w:t>
      </w:r>
      <w:r w:rsidRPr="003C6E85">
        <w:rPr>
          <w:rStyle w:val="StyleUnderline"/>
        </w:rPr>
        <w:t>Moderate Republicans are much more likely than the rest of the party to be college graduates, to favor abortion rights, to be relaxed about gay marriage and Planned Parenthood, and to believe that climate change is a human-created problem. They were feeling homeless in the Republican Party even before Mr. Trump’s triumph.</w:t>
      </w:r>
    </w:p>
    <w:p w14:paraId="510E6041" w14:textId="77777777" w:rsidR="00267CA5" w:rsidRPr="003C6E85" w:rsidRDefault="00267CA5" w:rsidP="00267CA5">
      <w:r w:rsidRPr="003C6E85">
        <w:rPr>
          <w:rStyle w:val="StyleUnderline"/>
        </w:rPr>
        <w:t>The Catholic and nonreligious conservatives base may not be as animated as</w:t>
      </w:r>
      <w:r>
        <w:t xml:space="preserve"> Mr. </w:t>
      </w:r>
      <w:r w:rsidRPr="003C6E85">
        <w:rPr>
          <w:rStyle w:val="StyleUnderline"/>
        </w:rPr>
        <w:t>Trump’s base is by attacks on the Republican establishment</w:t>
      </w:r>
      <w:r>
        <w:t xml:space="preserve">, </w:t>
      </w:r>
      <w:r w:rsidRPr="003C6E85">
        <w:rPr>
          <w:rStyle w:val="StyleUnderline"/>
        </w:rPr>
        <w:t>free trade and Nafta</w:t>
      </w:r>
      <w:r>
        <w:t xml:space="preserve">. </w:t>
      </w:r>
      <w:r w:rsidRPr="003C6E85">
        <w:rPr>
          <w:rStyle w:val="StyleUnderline"/>
        </w:rPr>
        <w:t xml:space="preserve">They are less worried about the Affordable Care Act </w:t>
      </w:r>
      <w:r w:rsidRPr="003C6E85">
        <w:t>and would amend rather than overturn</w:t>
      </w:r>
      <w:r w:rsidRPr="003C6E85">
        <w:rPr>
          <w:rStyle w:val="StyleUnderline"/>
        </w:rPr>
        <w:t xml:space="preserve"> </w:t>
      </w:r>
      <w:r w:rsidRPr="003C6E85">
        <w:t>it.</w:t>
      </w:r>
      <w:r w:rsidRPr="003C6E85">
        <w:rPr>
          <w:rStyle w:val="StyleUnderline"/>
        </w:rPr>
        <w:t xml:space="preserve"> </w:t>
      </w:r>
      <w:r w:rsidRPr="003C6E85">
        <w:t>And</w:t>
      </w:r>
      <w:r w:rsidRPr="003C6E85">
        <w:rPr>
          <w:rStyle w:val="StyleUnderline"/>
        </w:rPr>
        <w:t xml:space="preserve"> they are more like Republicans in the past who accepted the welfare state and the social safety net </w:t>
      </w:r>
      <w:r w:rsidRPr="003C6E85">
        <w:t>that earlier generations had bequeathed to them.</w:t>
      </w:r>
    </w:p>
    <w:p w14:paraId="2F8F7701" w14:textId="77777777" w:rsidR="00267CA5" w:rsidRPr="003C6E85" w:rsidRDefault="00267CA5" w:rsidP="00267CA5">
      <w:pPr>
        <w:rPr>
          <w:rStyle w:val="Emphasis"/>
        </w:rPr>
      </w:pPr>
      <w:r>
        <w:t xml:space="preserve">Mr. </w:t>
      </w:r>
      <w:r w:rsidRPr="003C6E85">
        <w:rPr>
          <w:rStyle w:val="StyleUnderline"/>
        </w:rPr>
        <w:t>Trump’s ever more aggressive vision pushes his “strong” job approval to an impressive 71 percent</w:t>
      </w:r>
      <w:r>
        <w:t xml:space="preserve"> </w:t>
      </w:r>
      <w:r w:rsidRPr="003C6E85">
        <w:rPr>
          <w:rStyle w:val="StyleUnderline"/>
        </w:rPr>
        <w:t>with the Tea Party and to 62 percent with evangelicals</w:t>
      </w:r>
      <w:r>
        <w:t xml:space="preserve">, </w:t>
      </w:r>
      <w:r w:rsidRPr="003C6E85">
        <w:rPr>
          <w:rStyle w:val="Emphasis"/>
        </w:rPr>
        <w:t>but that does not quite match the enthusiastic, anti-Trump reaction among all types of Democrat.</w:t>
      </w:r>
    </w:p>
    <w:p w14:paraId="2DD52F97" w14:textId="77777777" w:rsidR="00267CA5" w:rsidRDefault="00267CA5" w:rsidP="00267CA5">
      <w:r>
        <w:t xml:space="preserve">Mr. </w:t>
      </w:r>
      <w:r w:rsidRPr="003C6E85">
        <w:rPr>
          <w:rStyle w:val="StyleUnderline"/>
        </w:rPr>
        <w:t>Trump’s red meat strategy gets a decidedly less enthusiastic response with Catholic and nonreligious conservatives</w:t>
      </w:r>
      <w:r>
        <w:t xml:space="preserve">: </w:t>
      </w:r>
      <w:r w:rsidRPr="003C6E85">
        <w:rPr>
          <w:rStyle w:val="StyleUnderline"/>
        </w:rPr>
        <w:t>Less than half of them strongly approve of Mr. Trump’s performanc</w:t>
      </w:r>
      <w:r>
        <w:t>e</w:t>
      </w:r>
      <w:r w:rsidRPr="003C6E85">
        <w:rPr>
          <w:rStyle w:val="StyleUnderline"/>
        </w:rPr>
        <w:t>. The enthusiasm gap between the Tea Party and moderate Republicans stands at a stunning</w:t>
      </w:r>
      <w:r>
        <w:t xml:space="preserve"> </w:t>
      </w:r>
      <w:r w:rsidRPr="003C6E85">
        <w:rPr>
          <w:rStyle w:val="StyleUnderline"/>
        </w:rPr>
        <w:t>40 points</w:t>
      </w:r>
      <w:r>
        <w:t>: 71 percent of Tea Party supporters strongly approve of Mr. Trump, compared with 31 percent of moderates.</w:t>
      </w:r>
    </w:p>
    <w:p w14:paraId="668F7F9B" w14:textId="77777777" w:rsidR="00267CA5" w:rsidRPr="003C6E85" w:rsidRDefault="00267CA5" w:rsidP="00267CA5">
      <w:pPr>
        <w:rPr>
          <w:rStyle w:val="StyleUnderline"/>
        </w:rPr>
      </w:pPr>
      <w:r>
        <w:t xml:space="preserve">As of now, </w:t>
      </w:r>
      <w:r w:rsidRPr="003C6E85">
        <w:rPr>
          <w:rStyle w:val="StyleUnderline"/>
        </w:rPr>
        <w:t>those muted reactions</w:t>
      </w:r>
      <w:r>
        <w:t xml:space="preserve"> </w:t>
      </w:r>
      <w:r w:rsidRPr="003C6E85">
        <w:rPr>
          <w:rStyle w:val="StyleUnderline"/>
        </w:rPr>
        <w:t>to</w:t>
      </w:r>
      <w:r>
        <w:t xml:space="preserve"> Mr. </w:t>
      </w:r>
      <w:r w:rsidRPr="003C6E85">
        <w:rPr>
          <w:rStyle w:val="StyleUnderline"/>
        </w:rPr>
        <w:t>Trump</w:t>
      </w:r>
      <w:r>
        <w:t xml:space="preserve"> among these other Republicans are </w:t>
      </w:r>
      <w:r w:rsidRPr="003C6E85">
        <w:rPr>
          <w:rStyle w:val="StyleUnderline"/>
        </w:rPr>
        <w:t>translating into reduced interest in the elections and a potentially lower turnout in November.</w:t>
      </w:r>
    </w:p>
    <w:p w14:paraId="2A1F4FA7" w14:textId="77777777" w:rsidR="00267CA5" w:rsidRDefault="00267CA5" w:rsidP="00267CA5">
      <w:r w:rsidRPr="003C6E85">
        <w:rPr>
          <w:rStyle w:val="StyleUnderline"/>
        </w:rPr>
        <w:t>More than half of evangelical and Tea Party Republicans now score at the highest point on the 10-rung electoral interest ladder</w:t>
      </w:r>
      <w:r>
        <w:t>. That level of engagement translates to a potential turnout level just a few points higher than for Democrats.</w:t>
      </w:r>
    </w:p>
    <w:p w14:paraId="0E3F7431" w14:textId="77777777" w:rsidR="00267CA5" w:rsidRPr="007021D5" w:rsidRDefault="00267CA5" w:rsidP="00267CA5">
      <w:pPr>
        <w:rPr>
          <w:b/>
          <w:sz w:val="24"/>
        </w:rPr>
      </w:pPr>
      <w:r w:rsidRPr="007021D5">
        <w:rPr>
          <w:b/>
          <w:sz w:val="24"/>
        </w:rPr>
        <w:t>[graph omitted]</w:t>
      </w:r>
    </w:p>
    <w:p w14:paraId="335929F5" w14:textId="77777777" w:rsidR="00267CA5" w:rsidRPr="003C6E85" w:rsidRDefault="00267CA5" w:rsidP="00267CA5">
      <w:pPr>
        <w:rPr>
          <w:rStyle w:val="Emphasis"/>
        </w:rPr>
      </w:pPr>
      <w:r w:rsidRPr="003C6E85">
        <w:rPr>
          <w:rStyle w:val="StyleUnderline"/>
        </w:rPr>
        <w:t>But just under 40 percent of Catholics and nonreligious conservatives and 32 percent of moderates score that high,</w:t>
      </w:r>
      <w:r>
        <w:t xml:space="preserve"> </w:t>
      </w:r>
      <w:r w:rsidRPr="003C6E85">
        <w:rPr>
          <w:rStyle w:val="StyleUnderline"/>
        </w:rPr>
        <w:t>which portends very uneven participation in November</w:t>
      </w:r>
      <w:r>
        <w:t xml:space="preserve">. </w:t>
      </w:r>
      <w:r w:rsidRPr="003C6E85">
        <w:rPr>
          <w:rStyle w:val="Emphasis"/>
        </w:rPr>
        <w:t>These numbers reflect genuine demoralization that can break against the Trump strategy.</w:t>
      </w:r>
    </w:p>
    <w:p w14:paraId="7EAB71A5" w14:textId="77777777" w:rsidR="00267CA5" w:rsidRPr="003C6E85" w:rsidRDefault="00267CA5" w:rsidP="00267CA5">
      <w:pPr>
        <w:rPr>
          <w:rStyle w:val="StyleUnderline"/>
        </w:rPr>
      </w:pPr>
      <w:r>
        <w:t xml:space="preserve">Some brave Republicans, skeptical of Mr. Trump and his presidency, have lost or underperformed in Republican primaries in recent weeks. </w:t>
      </w:r>
      <w:r w:rsidRPr="003C6E85">
        <w:rPr>
          <w:rStyle w:val="StyleUnderline"/>
        </w:rPr>
        <w:t xml:space="preserve">It is not much solace for Republican representatives like Mark Sanford </w:t>
      </w:r>
      <w:r>
        <w:t xml:space="preserve">of South Carolina, </w:t>
      </w:r>
      <w:r w:rsidRPr="003C6E85">
        <w:rPr>
          <w:rStyle w:val="StyleUnderline"/>
        </w:rPr>
        <w:t xml:space="preserve">who lost with 46 percent of the vote or </w:t>
      </w:r>
      <w:r>
        <w:t xml:space="preserve">for </w:t>
      </w:r>
      <w:r w:rsidRPr="003C6E85">
        <w:rPr>
          <w:rStyle w:val="StyleUnderline"/>
        </w:rPr>
        <w:t>Martha Roby</w:t>
      </w:r>
      <w:r>
        <w:t xml:space="preserve">, a Republican congresswoman in Alabama, </w:t>
      </w:r>
      <w:r w:rsidRPr="003C6E85">
        <w:rPr>
          <w:rStyle w:val="StyleUnderline"/>
        </w:rPr>
        <w:t>who got 39 percent and faces a runoff</w:t>
      </w:r>
      <w:r>
        <w:t xml:space="preserve">, but </w:t>
      </w:r>
      <w:r w:rsidRPr="003C6E85">
        <w:rPr>
          <w:rStyle w:val="StyleUnderline"/>
        </w:rPr>
        <w:t>the size of their vote in these Southern states is a plausible measure of the spirit of Republicanism that lies outside</w:t>
      </w:r>
      <w:r>
        <w:t xml:space="preserve"> Mr. </w:t>
      </w:r>
      <w:r w:rsidRPr="003C6E85">
        <w:rPr>
          <w:rStyle w:val="StyleUnderline"/>
        </w:rPr>
        <w:t>Trump’s vision for the party.</w:t>
      </w:r>
    </w:p>
    <w:p w14:paraId="1233B863" w14:textId="77777777" w:rsidR="00267CA5" w:rsidRDefault="00267CA5" w:rsidP="00267CA5">
      <w:r>
        <w:t xml:space="preserve">Mr. </w:t>
      </w:r>
      <w:r w:rsidRPr="003C6E85">
        <w:rPr>
          <w:rStyle w:val="Emphasis"/>
        </w:rPr>
        <w:t>Trump’s base strategy has allowed him to take over the Republican Party and to marginalize and defeat those who will not get with the program, but it has also unified Democrats around their values and created an opportunity for anti-Trump Americans to engage with these Republican voters</w:t>
      </w:r>
      <w:r>
        <w:t>, even (and especially) if Mr. Trump will not.</w:t>
      </w:r>
    </w:p>
    <w:p w14:paraId="653561BD" w14:textId="77777777" w:rsidR="00267CA5" w:rsidRDefault="00267CA5" w:rsidP="00267CA5">
      <w:r>
        <w:t>It may be as straightforward as reminding them why the Trumpified Republican Party needs to be repudiated in November. They may be looking for a genuinely conservative party. But these voters may also be open to voting for Democrats.</w:t>
      </w:r>
    </w:p>
    <w:p w14:paraId="4BF37D34" w14:textId="77777777" w:rsidR="00267CA5" w:rsidRPr="00161F1E" w:rsidRDefault="00267CA5" w:rsidP="00267CA5">
      <w:r>
        <w:t xml:space="preserve">After all, </w:t>
      </w:r>
      <w:r w:rsidRPr="003C6E85">
        <w:rPr>
          <w:rStyle w:val="StyleUnderline"/>
        </w:rPr>
        <w:t>a quarter of moderates did defect from</w:t>
      </w:r>
      <w:r>
        <w:t xml:space="preserve"> Mr. </w:t>
      </w:r>
      <w:r w:rsidRPr="003C6E85">
        <w:rPr>
          <w:rStyle w:val="StyleUnderline"/>
        </w:rPr>
        <w:t>Trump in 2016, and they might be ready to vote for candidates who respect women, who are angry about the N.R.A. and school shootings, who believe climate change is real and who want a government that works for the middle class at least as hard as it does for the privileged.</w:t>
      </w:r>
      <w:r>
        <w:t xml:space="preserve"> It may seem as if Mr. Trump has taken over the Republican Party completely, but it is not too late for all of us to benefit from the struggle to deny him total control.</w:t>
      </w:r>
    </w:p>
    <w:p w14:paraId="073D4D80" w14:textId="77777777" w:rsidR="00267CA5" w:rsidRPr="0008465D" w:rsidRDefault="00267CA5" w:rsidP="001E2201">
      <w:pPr>
        <w:rPr>
          <w:rStyle w:val="StyleUnderline"/>
        </w:rPr>
      </w:pPr>
    </w:p>
    <w:p w14:paraId="6144D2DB" w14:textId="7CA2C547" w:rsidR="001E2201" w:rsidRDefault="00712C87" w:rsidP="00712C87">
      <w:pPr>
        <w:pStyle w:val="Heading2"/>
      </w:pPr>
      <w:r>
        <w:t>Impacts</w:t>
      </w:r>
    </w:p>
    <w:p w14:paraId="7835E100" w14:textId="77777777" w:rsidR="00712C87" w:rsidRDefault="00712C87" w:rsidP="00712C87"/>
    <w:p w14:paraId="4605B256" w14:textId="422C71BE" w:rsidR="00712C87" w:rsidRDefault="00712C87" w:rsidP="00712C87">
      <w:pPr>
        <w:pStyle w:val="Heading3"/>
      </w:pPr>
      <w:r>
        <w:t xml:space="preserve">Yes Impeachment </w:t>
      </w:r>
    </w:p>
    <w:p w14:paraId="3E145B84" w14:textId="77777777" w:rsidR="00712C87" w:rsidRPr="00712C87" w:rsidRDefault="00712C87" w:rsidP="00712C87"/>
    <w:p w14:paraId="6EFA6862" w14:textId="77777777" w:rsidR="001E2201" w:rsidRDefault="001E2201" w:rsidP="001E2201">
      <w:pPr>
        <w:pStyle w:val="Heading4"/>
      </w:pPr>
      <w:r>
        <w:t>Yes impeachment --- Senate Republicans will turn against Trump</w:t>
      </w:r>
    </w:p>
    <w:p w14:paraId="178371E3" w14:textId="77777777" w:rsidR="001E2201" w:rsidRDefault="001E2201" w:rsidP="001E2201">
      <w:pPr>
        <w:rPr>
          <w:rStyle w:val="StyleUnderline"/>
          <w:u w:val="none"/>
        </w:rPr>
      </w:pPr>
      <w:r w:rsidRPr="008E048D">
        <w:rPr>
          <w:rStyle w:val="Style13ptBold"/>
        </w:rPr>
        <w:t>Antle 18</w:t>
      </w:r>
      <w:r>
        <w:rPr>
          <w:rStyle w:val="StyleUnderline"/>
          <w:u w:val="none"/>
        </w:rPr>
        <w:t xml:space="preserve"> – W. James Antle III is politics editor of The Washington Examiner and author of Devouring Freedom: Can Big Government Ever Be Stopped? “Why Senate Republicans might just impeach Trump” The Week. February 1, 2018. </w:t>
      </w:r>
      <w:hyperlink r:id="rId44" w:history="1">
        <w:r w:rsidRPr="007C34C6">
          <w:rPr>
            <w:rStyle w:val="Hyperlink"/>
          </w:rPr>
          <w:t>http://theweek.com/articles/752058/why-senate-republigcans-might-just-impeach-trump</w:t>
        </w:r>
      </w:hyperlink>
      <w:r>
        <w:rPr>
          <w:rStyle w:val="StyleUnderline"/>
          <w:u w:val="none"/>
        </w:rPr>
        <w:t xml:space="preserve"> //RP</w:t>
      </w:r>
    </w:p>
    <w:p w14:paraId="28B4D5BA" w14:textId="77777777" w:rsidR="001E2201" w:rsidRDefault="001E2201" w:rsidP="001E2201">
      <w:pPr>
        <w:rPr>
          <w:rStyle w:val="StyleUnderline"/>
          <w:u w:val="none"/>
        </w:rPr>
      </w:pPr>
      <w:r>
        <w:rPr>
          <w:rStyle w:val="StyleUnderline"/>
          <w:u w:val="none"/>
        </w:rPr>
        <w:t xml:space="preserve">It seems more likely than not that Democrats will retake the House in November, with the building wave of GOP retirements perhaps the best indicator that Republicans themselves are expecting a rout. </w:t>
      </w:r>
      <w:r w:rsidRPr="00036B07">
        <w:rPr>
          <w:rStyle w:val="StyleUnderline"/>
        </w:rPr>
        <w:t xml:space="preserve">If Democrats win control of Congress, </w:t>
      </w:r>
      <w:r w:rsidRPr="00036B07">
        <w:rPr>
          <w:rStyle w:val="Emphasis"/>
        </w:rPr>
        <w:t>they will</w:t>
      </w:r>
      <w:r>
        <w:rPr>
          <w:rStyle w:val="StyleUnderline"/>
          <w:u w:val="none"/>
        </w:rPr>
        <w:t xml:space="preserve"> then </w:t>
      </w:r>
      <w:r w:rsidRPr="00036B07">
        <w:rPr>
          <w:rStyle w:val="Emphasis"/>
        </w:rPr>
        <w:t>have the simple House majority required to impeach Trump</w:t>
      </w:r>
      <w:r>
        <w:rPr>
          <w:rStyle w:val="StyleUnderline"/>
          <w:u w:val="none"/>
        </w:rPr>
        <w:t xml:space="preserve">. </w:t>
      </w:r>
      <w:r w:rsidRPr="00036B07">
        <w:rPr>
          <w:rStyle w:val="StyleUnderline"/>
        </w:rPr>
        <w:t>What they</w:t>
      </w:r>
      <w:r>
        <w:rPr>
          <w:rStyle w:val="StyleUnderline"/>
          <w:u w:val="none"/>
        </w:rPr>
        <w:t xml:space="preserve"> almost certainly </w:t>
      </w:r>
      <w:r w:rsidRPr="00036B07">
        <w:rPr>
          <w:rStyle w:val="StyleUnderline"/>
        </w:rPr>
        <w:t>will not have,</w:t>
      </w:r>
      <w:r>
        <w:rPr>
          <w:rStyle w:val="StyleUnderline"/>
          <w:u w:val="none"/>
        </w:rPr>
        <w:t xml:space="preserve"> however, no matter how well the midterms go</w:t>
      </w:r>
      <w:r w:rsidRPr="005D24E4">
        <w:t xml:space="preserve">, </w:t>
      </w:r>
      <w:r w:rsidRPr="00036B07">
        <w:rPr>
          <w:rStyle w:val="StyleUnderline"/>
        </w:rPr>
        <w:t>is the two-thirds Senate majority</w:t>
      </w:r>
      <w:r>
        <w:rPr>
          <w:rStyle w:val="StyleUnderline"/>
          <w:u w:val="none"/>
        </w:rPr>
        <w:t xml:space="preserve"> needed to convict and remove him.</w:t>
      </w:r>
    </w:p>
    <w:p w14:paraId="3C780641" w14:textId="77777777" w:rsidR="001E2201" w:rsidRDefault="001E2201" w:rsidP="001E2201">
      <w:pPr>
        <w:rPr>
          <w:rStyle w:val="StyleUnderline"/>
          <w:u w:val="none"/>
        </w:rPr>
      </w:pPr>
      <w:r>
        <w:rPr>
          <w:rStyle w:val="StyleUnderline"/>
          <w:u w:val="none"/>
        </w:rPr>
        <w:t>Given the difficult map this year, Democrats may not even be able to take control of the Senate. But for the sake of argument, let's say they win a 52-48 majority. They would still need 15 Republicans to vote to remove Trump from office.</w:t>
      </w:r>
    </w:p>
    <w:p w14:paraId="6394C29A" w14:textId="77777777" w:rsidR="001E2201" w:rsidRDefault="001E2201" w:rsidP="001E2201">
      <w:pPr>
        <w:rPr>
          <w:rStyle w:val="StyleUnderline"/>
          <w:u w:val="none"/>
        </w:rPr>
      </w:pPr>
      <w:r w:rsidRPr="00036B07">
        <w:rPr>
          <w:rStyle w:val="StyleUnderline"/>
        </w:rPr>
        <w:t>Would Senate Republicans ever turn on Trump?</w:t>
      </w:r>
      <w:r>
        <w:rPr>
          <w:rStyle w:val="StyleUnderline"/>
          <w:u w:val="none"/>
        </w:rPr>
        <w:t xml:space="preserve"> That's a tall order. But contrary to the expectations of liberals who believe all elected Republicans indiscriminately enable Trump, i</w:t>
      </w:r>
      <w:r w:rsidRPr="00036B07">
        <w:rPr>
          <w:rStyle w:val="Emphasis"/>
        </w:rPr>
        <w:t>t may not be an impossible one,</w:t>
      </w:r>
      <w:r>
        <w:rPr>
          <w:rStyle w:val="StyleUnderline"/>
          <w:u w:val="none"/>
        </w:rPr>
        <w:t xml:space="preserve"> at least </w:t>
      </w:r>
      <w:r w:rsidRPr="00036B07">
        <w:rPr>
          <w:rStyle w:val="StyleUnderline"/>
        </w:rPr>
        <w:t>compared to the last two presidents threatened with impeachment</w:t>
      </w:r>
      <w:r>
        <w:rPr>
          <w:rStyle w:val="StyleUnderline"/>
          <w:u w:val="none"/>
        </w:rPr>
        <w:t>.</w:t>
      </w:r>
    </w:p>
    <w:p w14:paraId="5CFA89BA" w14:textId="77777777" w:rsidR="001E2201" w:rsidRDefault="001E2201" w:rsidP="001E2201">
      <w:pPr>
        <w:rPr>
          <w:rStyle w:val="StyleUnderline"/>
          <w:u w:val="none"/>
        </w:rPr>
      </w:pPr>
      <w:r>
        <w:rPr>
          <w:rStyle w:val="StyleUnderline"/>
          <w:u w:val="none"/>
        </w:rPr>
        <w:t>Remember the '90s? Even with 55 votes in the Senate, Republicans were never going to be able to complete their impeachment drive against President Bill Clinton because there were no Democratic senators willing to vote to remove him. Only five House Democrats voted for any of the Clinton articles of impeachment. The GOP was never going to get 12 senators.</w:t>
      </w:r>
    </w:p>
    <w:p w14:paraId="1282811C" w14:textId="77777777" w:rsidR="001E2201" w:rsidRDefault="001E2201" w:rsidP="001E2201">
      <w:pPr>
        <w:rPr>
          <w:rStyle w:val="StyleUnderline"/>
          <w:u w:val="none"/>
        </w:rPr>
      </w:pPr>
      <w:r>
        <w:rPr>
          <w:rStyle w:val="StyleUnderline"/>
          <w:u w:val="none"/>
        </w:rPr>
        <w:t>Similarly, if party leaders had allowed antiwar Democrats to move forward with their efforts to impeach President George W. Bush, they might have won over Republicans like Ron Paul or Walter Jones in the House, but zero Senate Republicans could have been persuaded to convict Bush.</w:t>
      </w:r>
    </w:p>
    <w:p w14:paraId="339FCF29" w14:textId="77777777" w:rsidR="001E2201" w:rsidRDefault="001E2201" w:rsidP="001E2201">
      <w:pPr>
        <w:rPr>
          <w:rStyle w:val="StyleUnderline"/>
          <w:u w:val="none"/>
        </w:rPr>
      </w:pPr>
      <w:r>
        <w:rPr>
          <w:rStyle w:val="StyleUnderline"/>
          <w:u w:val="none"/>
        </w:rPr>
        <w:t>In Clinton's case, Democrats simply did not believe that the underlying offense that led to the president's perjury and alleged obstruction of justice — consensual sexual relations with White House intern Monica Lewinsky — was serious enough to justify removing him from office. And in Bush's case, Republicans would have regarded the president's impeachment as the criminalization of policy disagreements (particularly over the so-called war on terror), and they overwhelmingly still agreed with the Bush policy in question.</w:t>
      </w:r>
    </w:p>
    <w:p w14:paraId="14DB3662" w14:textId="77777777" w:rsidR="001E2201" w:rsidRPr="00036B07" w:rsidRDefault="001E2201" w:rsidP="001E2201">
      <w:pPr>
        <w:rPr>
          <w:rStyle w:val="StyleUnderline"/>
        </w:rPr>
      </w:pPr>
      <w:r w:rsidRPr="00036B07">
        <w:rPr>
          <w:rStyle w:val="StyleUnderline"/>
        </w:rPr>
        <w:t>Things might be different with Trump.</w:t>
      </w:r>
    </w:p>
    <w:p w14:paraId="38C202F4" w14:textId="77777777" w:rsidR="001E2201" w:rsidRPr="00036B07" w:rsidRDefault="001E2201" w:rsidP="001E2201">
      <w:pPr>
        <w:rPr>
          <w:rStyle w:val="Emphasis"/>
        </w:rPr>
      </w:pPr>
      <w:r>
        <w:rPr>
          <w:rStyle w:val="StyleUnderline"/>
          <w:u w:val="none"/>
        </w:rPr>
        <w:t xml:space="preserve">If Mueller is able to present clear and compelling evidence of collusion between Russia and the Trump campaign, with the president's knowledge, </w:t>
      </w:r>
      <w:r w:rsidRPr="00036B07">
        <w:rPr>
          <w:rStyle w:val="Emphasis"/>
        </w:rPr>
        <w:t>Republican votes for impeachment really are gettable in a way that they were not in past cases.</w:t>
      </w:r>
      <w:r>
        <w:rPr>
          <w:rStyle w:val="StyleUnderline"/>
          <w:u w:val="none"/>
        </w:rPr>
        <w:t xml:space="preserve"> </w:t>
      </w:r>
      <w:r w:rsidRPr="00036B07">
        <w:rPr>
          <w:rStyle w:val="StyleUnderline"/>
        </w:rPr>
        <w:t>This situation would be fundamentally different than the impeachment talk around Clinton and Bush.</w:t>
      </w:r>
      <w:r>
        <w:rPr>
          <w:rStyle w:val="StyleUnderline"/>
          <w:u w:val="none"/>
        </w:rPr>
        <w:t xml:space="preserve"> And some </w:t>
      </w:r>
      <w:r w:rsidRPr="00036B07">
        <w:rPr>
          <w:rStyle w:val="Emphasis"/>
        </w:rPr>
        <w:t>Senate Republicans</w:t>
      </w:r>
      <w:r>
        <w:rPr>
          <w:rStyle w:val="StyleUnderline"/>
          <w:u w:val="none"/>
        </w:rPr>
        <w:t xml:space="preserve"> really </w:t>
      </w:r>
      <w:r w:rsidRPr="00036B07">
        <w:rPr>
          <w:rStyle w:val="Emphasis"/>
        </w:rPr>
        <w:t>might turn on the president.</w:t>
      </w:r>
    </w:p>
    <w:p w14:paraId="05F80AB5" w14:textId="77777777" w:rsidR="001E2201" w:rsidRDefault="001E2201" w:rsidP="001E2201">
      <w:pPr>
        <w:rPr>
          <w:rStyle w:val="StyleUnderline"/>
          <w:u w:val="none"/>
        </w:rPr>
      </w:pPr>
      <w:r>
        <w:rPr>
          <w:rStyle w:val="StyleUnderline"/>
          <w:u w:val="none"/>
        </w:rPr>
        <w:t>Obviously, the threshold for GOP senators to turn on Trump would be much higher than for Democrats, for whom the Trump Tower meeting alone suffices. For Republicans, "collusion" would likely have to mean some direct involvement in stolen Democratic emails, cooperating with the creation and distribution of Russian fake news, or at bare minimum a well established awareness of and coordination with what the Russians were doing. They would have to see a clear quid pro quo.</w:t>
      </w:r>
    </w:p>
    <w:p w14:paraId="17BF80D9" w14:textId="77777777" w:rsidR="001E2201" w:rsidRPr="00036B07" w:rsidRDefault="001E2201" w:rsidP="001E2201">
      <w:pPr>
        <w:rPr>
          <w:rStyle w:val="StyleUnderline"/>
        </w:rPr>
      </w:pPr>
      <w:r>
        <w:rPr>
          <w:rStyle w:val="StyleUnderline"/>
          <w:u w:val="none"/>
        </w:rPr>
        <w:t xml:space="preserve">For many GOP lawmakers, even that wouldn't be enough. Many have indeed shown that they'll back Trump no matter what. But </w:t>
      </w:r>
      <w:r w:rsidRPr="00036B07">
        <w:rPr>
          <w:rStyle w:val="StyleUnderline"/>
        </w:rPr>
        <w:t>it is not that hard to imagine a set of facts that would cause principled Russia hawks like Ben Sasse, Marco Rubio, and Lindsey Graham to turn against the president</w:t>
      </w:r>
      <w:r>
        <w:rPr>
          <w:rStyle w:val="StyleUnderline"/>
          <w:u w:val="none"/>
        </w:rPr>
        <w:t xml:space="preserve">. And </w:t>
      </w:r>
      <w:r w:rsidRPr="00036B07">
        <w:rPr>
          <w:rStyle w:val="StyleUnderline"/>
        </w:rPr>
        <w:t>once a few dominos fall, it makes it easier for the others to topple in turn.</w:t>
      </w:r>
    </w:p>
    <w:p w14:paraId="28BEB610" w14:textId="77777777" w:rsidR="001E2201" w:rsidRPr="00036B07" w:rsidRDefault="001E2201" w:rsidP="001E2201">
      <w:pPr>
        <w:rPr>
          <w:rStyle w:val="StyleUnderline"/>
        </w:rPr>
      </w:pPr>
      <w:r>
        <w:rPr>
          <w:rStyle w:val="StyleUnderline"/>
          <w:u w:val="none"/>
        </w:rPr>
        <w:t xml:space="preserve">Remember, too, that the two biggest reasons that Republican lawmakers continue to back Trump is that they see him as a vehicle to accomplish their legislative goals, and they fear a backlash from the Trump-loving base were they to turn on him. </w:t>
      </w:r>
      <w:r w:rsidRPr="00036B07">
        <w:rPr>
          <w:rStyle w:val="StyleUnderline"/>
        </w:rPr>
        <w:t>But in a post-midterm world in which Republicans have been roundly shellacked</w:t>
      </w:r>
      <w:r>
        <w:rPr>
          <w:rStyle w:val="StyleUnderline"/>
          <w:u w:val="none"/>
        </w:rPr>
        <w:t xml:space="preserve">, </w:t>
      </w:r>
      <w:r w:rsidRPr="00036B07">
        <w:rPr>
          <w:rStyle w:val="StyleUnderline"/>
        </w:rPr>
        <w:t>Trump's legislative agenda would be dead on arrival, and his base would be disillusioned</w:t>
      </w:r>
      <w:r>
        <w:rPr>
          <w:rStyle w:val="StyleUnderline"/>
          <w:u w:val="none"/>
        </w:rPr>
        <w:t xml:space="preserve">. </w:t>
      </w:r>
      <w:r w:rsidRPr="00036B07">
        <w:rPr>
          <w:rStyle w:val="StyleUnderline"/>
        </w:rPr>
        <w:t>Republican senators might well see fewer reasons to stand by their man.</w:t>
      </w:r>
    </w:p>
    <w:p w14:paraId="375B4440" w14:textId="77777777" w:rsidR="001E2201" w:rsidRDefault="001E2201" w:rsidP="001E2201">
      <w:pPr>
        <w:rPr>
          <w:rStyle w:val="StyleUnderline"/>
          <w:u w:val="none"/>
        </w:rPr>
      </w:pPr>
      <w:r>
        <w:rPr>
          <w:rStyle w:val="StyleUnderline"/>
          <w:u w:val="none"/>
        </w:rPr>
        <w:t>Of course, a lot would have to happen to get us to this point. What little we know of the Mueller probe suggests we are presently far from this outcome. None of the indictments handed down so far even attempt to establish the existence of a broader conspiracy between the Russians and the campaign, not even in the case of George Papadopoulos, who appears to have at least attempted collusion. Cooperators could be rewarded with sentencing leniency while pleading to things more significant than process crimes — maybe the fact that they weren't charged with worse offenses doesn't mean anything, maybe it does.</w:t>
      </w:r>
    </w:p>
    <w:p w14:paraId="43562D2E" w14:textId="77777777" w:rsidR="001E2201" w:rsidRDefault="001E2201" w:rsidP="001E2201">
      <w:pPr>
        <w:rPr>
          <w:rStyle w:val="StyleUnderline"/>
          <w:u w:val="none"/>
        </w:rPr>
      </w:pPr>
      <w:r>
        <w:rPr>
          <w:rStyle w:val="StyleUnderline"/>
          <w:u w:val="none"/>
        </w:rPr>
        <w:t xml:space="preserve">All the intrigue surrounding the Trump White House points to an obstruction investigation, centering around the firing of former FBI Director James Comey. That's where the memo, the anti-Trump FBI texts, and the complaints about former Deputy Director Andrew McCabe, whatever their merits, come into play: </w:t>
      </w:r>
      <w:r w:rsidRPr="00036B07">
        <w:rPr>
          <w:rStyle w:val="StyleUnderline"/>
        </w:rPr>
        <w:t>The more doubts Republicans have about the impartiality of the investigation, the more evidence they will demand of Mueller.</w:t>
      </w:r>
    </w:p>
    <w:p w14:paraId="5C10270F" w14:textId="77777777" w:rsidR="001E2201" w:rsidRDefault="001E2201" w:rsidP="001E2201">
      <w:pPr>
        <w:rPr>
          <w:rStyle w:val="StyleUnderline"/>
          <w:u w:val="none"/>
        </w:rPr>
      </w:pPr>
      <w:r>
        <w:rPr>
          <w:rStyle w:val="StyleUnderline"/>
          <w:u w:val="none"/>
        </w:rPr>
        <w:t>The degree to which Senate Republicans can be persuaded that the Justice Department, even under Trump, is sketchy and stonewalling also strengthens the president's hand. Firing Mueller, as he reportedly considered doing last year, is still a no-go zone that could turn Senate Republicans against him. So, for the moment, is firing Attorney General Jeff Sessions, though there is now a constituency for his removal among House conservatives.</w:t>
      </w:r>
    </w:p>
    <w:p w14:paraId="72B7531F" w14:textId="77777777" w:rsidR="001E2201" w:rsidRDefault="001E2201" w:rsidP="001E2201">
      <w:pPr>
        <w:rPr>
          <w:rStyle w:val="StyleUnderline"/>
        </w:rPr>
      </w:pPr>
      <w:r>
        <w:rPr>
          <w:rStyle w:val="StyleUnderline"/>
          <w:u w:val="none"/>
        </w:rPr>
        <w:t>The man to watch is Deputy Attorney General Rod Rosenstein, who is overseeing Mueller and would ultimately decide what to do with any report he produces. If he emerges as a villain among Republicans in the fight over the memo, it is valuable impeachment insurance for Trump</w:t>
      </w:r>
      <w:r w:rsidRPr="00C35C6F">
        <w:rPr>
          <w:rStyle w:val="StyleUnderline"/>
        </w:rPr>
        <w:t>. If Trump is instead goaded into overreaching against Rosenstein and Mueller, it could make his position more precarious. And</w:t>
      </w:r>
      <w:r>
        <w:rPr>
          <w:rStyle w:val="StyleUnderline"/>
          <w:u w:val="none"/>
        </w:rPr>
        <w:t xml:space="preserve"> it </w:t>
      </w:r>
      <w:r w:rsidRPr="00C35C6F">
        <w:rPr>
          <w:rStyle w:val="StyleUnderline"/>
        </w:rPr>
        <w:t>might</w:t>
      </w:r>
      <w:r>
        <w:rPr>
          <w:rStyle w:val="StyleUnderline"/>
          <w:u w:val="none"/>
        </w:rPr>
        <w:t xml:space="preserve"> just </w:t>
      </w:r>
      <w:r w:rsidRPr="00C35C6F">
        <w:rPr>
          <w:rStyle w:val="StyleUnderline"/>
        </w:rPr>
        <w:t>encourage some senators to pick principle over party.</w:t>
      </w:r>
    </w:p>
    <w:p w14:paraId="3CE8D15E" w14:textId="77777777" w:rsidR="003C1EAB" w:rsidRDefault="003C1EAB" w:rsidP="001E2201">
      <w:pPr>
        <w:rPr>
          <w:rStyle w:val="StyleUnderline"/>
        </w:rPr>
      </w:pPr>
    </w:p>
    <w:p w14:paraId="161F21CD" w14:textId="77777777" w:rsidR="003C1EAB" w:rsidRPr="00E709BD" w:rsidRDefault="003C1EAB" w:rsidP="003C1EAB"/>
    <w:p w14:paraId="3F8FD06E" w14:textId="77777777" w:rsidR="003C1EAB" w:rsidRDefault="003C1EAB" w:rsidP="001E2201">
      <w:pPr>
        <w:rPr>
          <w:rStyle w:val="StyleUnderline"/>
          <w:u w:val="none"/>
        </w:rPr>
      </w:pPr>
    </w:p>
    <w:p w14:paraId="70EFF576" w14:textId="68A0993B" w:rsidR="000266CF" w:rsidRDefault="001122B2" w:rsidP="000266CF">
      <w:pPr>
        <w:pStyle w:val="Heading3"/>
      </w:pPr>
      <w:r>
        <w:t xml:space="preserve">GOP Bad – ACA Repeal </w:t>
      </w:r>
    </w:p>
    <w:p w14:paraId="365EA9B0" w14:textId="77777777" w:rsidR="001122B2" w:rsidRPr="001122B2" w:rsidRDefault="001122B2" w:rsidP="001122B2"/>
    <w:p w14:paraId="41D2CEA5" w14:textId="77777777" w:rsidR="000266CF" w:rsidRDefault="000266CF" w:rsidP="000266CF">
      <w:pPr>
        <w:pStyle w:val="Heading4"/>
      </w:pPr>
      <w:r>
        <w:t>A republican controlled Congress destroys the health care system</w:t>
      </w:r>
    </w:p>
    <w:p w14:paraId="4F4E704C" w14:textId="77777777" w:rsidR="000266CF" w:rsidRPr="006D101F" w:rsidRDefault="000266CF" w:rsidP="000266CF">
      <w:r>
        <w:t xml:space="preserve">Oliver </w:t>
      </w:r>
      <w:r w:rsidRPr="006D101F">
        <w:rPr>
          <w:rStyle w:val="Style13ptBold"/>
        </w:rPr>
        <w:t>Willis 7/5</w:t>
      </w:r>
      <w:r>
        <w:t xml:space="preserve"> – Former research fellow at Media Matters for America who has been blogging about politics since 2001. “GOP threatens to kick 21 million off health care if they win midterms” Shareblue Media. July 5, 2018. </w:t>
      </w:r>
      <w:hyperlink r:id="rId45" w:history="1">
        <w:r w:rsidRPr="00896BC0">
          <w:rPr>
            <w:rStyle w:val="Hyperlink"/>
          </w:rPr>
          <w:t>https://shareblue.com/gop-threatens-kick-21-million-off-health-care-win-midterms//</w:t>
        </w:r>
      </w:hyperlink>
      <w:r>
        <w:t>RP</w:t>
      </w:r>
    </w:p>
    <w:p w14:paraId="0F370414" w14:textId="77777777" w:rsidR="000266CF" w:rsidRPr="006D101F" w:rsidRDefault="000266CF" w:rsidP="000266CF">
      <w:pPr>
        <w:rPr>
          <w:rStyle w:val="Emphasis"/>
        </w:rPr>
      </w:pPr>
      <w:r w:rsidRPr="006D101F">
        <w:rPr>
          <w:rStyle w:val="Emphasis"/>
        </w:rPr>
        <w:t>The R</w:t>
      </w:r>
      <w:r w:rsidRPr="006D101F">
        <w:rPr>
          <w:u w:val="single"/>
        </w:rPr>
        <w:t>epublican</w:t>
      </w:r>
      <w:r w:rsidRPr="006D101F">
        <w:rPr>
          <w:rStyle w:val="Emphasis"/>
        </w:rPr>
        <w:t xml:space="preserve"> N</w:t>
      </w:r>
      <w:r w:rsidRPr="006D101F">
        <w:rPr>
          <w:u w:val="single"/>
        </w:rPr>
        <w:t>ational</w:t>
      </w:r>
      <w:r w:rsidRPr="006D101F">
        <w:rPr>
          <w:rStyle w:val="Emphasis"/>
        </w:rPr>
        <w:t xml:space="preserve"> C</w:t>
      </w:r>
      <w:r w:rsidRPr="006D101F">
        <w:rPr>
          <w:u w:val="single"/>
        </w:rPr>
        <w:t>ommittee</w:t>
      </w:r>
      <w:r w:rsidRPr="006D101F">
        <w:rPr>
          <w:rStyle w:val="Emphasis"/>
        </w:rPr>
        <w:t xml:space="preserve"> is threatening to strip health care insurance away from over 21 million people if the party keeps control of Congress </w:t>
      </w:r>
      <w:r w:rsidRPr="006D101F">
        <w:rPr>
          <w:u w:val="single"/>
        </w:rPr>
        <w:t>after the 2018 midterm election.</w:t>
      </w:r>
    </w:p>
    <w:p w14:paraId="4CA43F64" w14:textId="77777777" w:rsidR="000266CF" w:rsidRDefault="000266CF" w:rsidP="000266CF">
      <w:r>
        <w:t>RNC spokeswoman Kayleigh McEnany told The Hill that the fate of Graham-Cassidy, the Senate bill to repeal Obamacare that Republicans failed to pass last year, relies on her party holding and expanding its majorities in the House and Senate.</w:t>
      </w:r>
    </w:p>
    <w:p w14:paraId="5420CE25" w14:textId="77777777" w:rsidR="000266CF" w:rsidRPr="006D101F" w:rsidRDefault="000266CF" w:rsidP="000266CF">
      <w:pPr>
        <w:rPr>
          <w:u w:val="single"/>
        </w:rPr>
      </w:pPr>
      <w:r>
        <w:t xml:space="preserve">“We were a big proponent of Graham-Cassidy,” McEnany said, referring to </w:t>
      </w:r>
      <w:r w:rsidRPr="006D101F">
        <w:rPr>
          <w:u w:val="single"/>
        </w:rPr>
        <w:t>the Senate bill that would have repealed Obamacare</w:t>
      </w:r>
      <w:r>
        <w:t xml:space="preserve">. “That </w:t>
      </w:r>
      <w:r w:rsidRPr="006D101F">
        <w:rPr>
          <w:u w:val="single"/>
        </w:rPr>
        <w:t>was one vote short, and if we maintain the House as we expect we will</w:t>
      </w:r>
      <w:r>
        <w:t xml:space="preserve">, pick up a few Senate seats, </w:t>
      </w:r>
      <w:r w:rsidRPr="006D101F">
        <w:rPr>
          <w:u w:val="single"/>
        </w:rPr>
        <w:t>Graham-Cassidy can become a reality.”</w:t>
      </w:r>
    </w:p>
    <w:p w14:paraId="09915416" w14:textId="77777777" w:rsidR="000266CF" w:rsidRDefault="000266CF" w:rsidP="000266CF">
      <w:r>
        <w:t>The bill spearheaded by Sens. Bill Cassidy (R-LA) and Lindsey Graham (R-SC), like other Republican attacks on health care before it, would convert money for Medicaid expansion into block grants. These grants would then be subject to the whims of Republican governors, who can easily enact conservative policies that deny health coverage to people.</w:t>
      </w:r>
    </w:p>
    <w:p w14:paraId="27538006" w14:textId="77777777" w:rsidR="000266CF" w:rsidRPr="006D101F" w:rsidRDefault="000266CF" w:rsidP="000266CF">
      <w:pPr>
        <w:rPr>
          <w:u w:val="single"/>
        </w:rPr>
      </w:pPr>
      <w:r w:rsidRPr="006D101F">
        <w:rPr>
          <w:u w:val="single"/>
        </w:rPr>
        <w:t>The Graham-Cassidy bill also allows insurers to apply for a waiver to avoid providing coverage for essential health care.</w:t>
      </w:r>
    </w:p>
    <w:p w14:paraId="49632A37" w14:textId="77777777" w:rsidR="000266CF" w:rsidRPr="006D101F" w:rsidRDefault="000266CF" w:rsidP="000266CF">
      <w:pPr>
        <w:rPr>
          <w:u w:val="single"/>
        </w:rPr>
      </w:pPr>
      <w:r>
        <w:t xml:space="preserve">Independent analysis of the legislation uncovered that </w:t>
      </w:r>
      <w:r w:rsidRPr="006D101F">
        <w:rPr>
          <w:u w:val="single"/>
        </w:rPr>
        <w:t>if it were to become law, over 21 million people would lose their vital health care coverage.</w:t>
      </w:r>
    </w:p>
    <w:p w14:paraId="7C57571E" w14:textId="77777777" w:rsidR="000266CF" w:rsidRDefault="000266CF" w:rsidP="000266CF">
      <w:r>
        <w:t>The destruction that such legislation would cause led to massive unpopularity for the proposal.</w:t>
      </w:r>
    </w:p>
    <w:p w14:paraId="3DB6239E" w14:textId="77777777" w:rsidR="000266CF" w:rsidRDefault="000266CF" w:rsidP="000266CF">
      <w:r>
        <w:t>Public opinion polling found only 20 percent approved of the legislation, with only 46 percent of Republicans backing it. Among Americans overall, 52 percent disapproved of the bill.</w:t>
      </w:r>
    </w:p>
    <w:p w14:paraId="0F8138D9" w14:textId="77777777" w:rsidR="000266CF" w:rsidRDefault="000266CF" w:rsidP="000266CF">
      <w:r>
        <w:t>All major doctor, patient, and insurer groups similarly opposed the harmful legislation.</w:t>
      </w:r>
    </w:p>
    <w:p w14:paraId="6B6E8524" w14:textId="77777777" w:rsidR="000266CF" w:rsidRDefault="000266CF" w:rsidP="000266CF">
      <w:r>
        <w:t>But as McEnany notes, the Republican desire to hurt those who need insurance continues to be unsatisfied.</w:t>
      </w:r>
    </w:p>
    <w:p w14:paraId="09F6ABA5" w14:textId="77777777" w:rsidR="000266CF" w:rsidRDefault="000266CF" w:rsidP="000266CF">
      <w:r>
        <w:t>Health care has repeatedly been cited as a top concern among voters going into the fall midterms, with voters trusting Democrats over Republicans when it comes to handling health care.</w:t>
      </w:r>
    </w:p>
    <w:p w14:paraId="57238C44" w14:textId="77777777" w:rsidR="000266CF" w:rsidRDefault="000266CF" w:rsidP="000266CF">
      <w:pPr>
        <w:rPr>
          <w:u w:val="single"/>
        </w:rPr>
      </w:pPr>
      <w:r>
        <w:t xml:space="preserve">Despite the lack of support for such a move, </w:t>
      </w:r>
      <w:r w:rsidRPr="006D101F">
        <w:rPr>
          <w:u w:val="single"/>
        </w:rPr>
        <w:t>the GOP has left its plans out in the open with uncharacteristic candor. If they win, they intend to hurt millions, no matter the consequences.</w:t>
      </w:r>
    </w:p>
    <w:p w14:paraId="09C8F6CE" w14:textId="77777777" w:rsidR="000266CF" w:rsidRDefault="000266CF" w:rsidP="000266CF">
      <w:pPr>
        <w:pStyle w:val="Heading4"/>
      </w:pPr>
      <w:r>
        <w:t>Republicans repeal Obamacare if they retain control of the house and the senate</w:t>
      </w:r>
    </w:p>
    <w:p w14:paraId="7DB0F81A" w14:textId="77777777" w:rsidR="000266CF" w:rsidRDefault="000266CF" w:rsidP="000266CF">
      <w:r>
        <w:t xml:space="preserve">Perry </w:t>
      </w:r>
      <w:r w:rsidRPr="0044391F">
        <w:rPr>
          <w:rStyle w:val="Style13ptBold"/>
        </w:rPr>
        <w:t>Bacon Jr</w:t>
      </w:r>
      <w:r>
        <w:t xml:space="preserve"> </w:t>
      </w:r>
      <w:r w:rsidRPr="0004685A">
        <w:rPr>
          <w:rStyle w:val="Style13ptBold"/>
        </w:rPr>
        <w:t xml:space="preserve">5/22 </w:t>
      </w:r>
      <w:r>
        <w:t xml:space="preserve">– senior reporter. “What Happens If Republicans Keep Control Of The House And Senate?” FiveThirtyEight. May 22, 2018. </w:t>
      </w:r>
      <w:r w:rsidRPr="0004685A">
        <w:t>https://fivethirtyeight.com/features/what-happens-if-republicans-keep-control-of-the-house-and-senate/</w:t>
      </w:r>
      <w:r>
        <w:t>/RP</w:t>
      </w:r>
    </w:p>
    <w:p w14:paraId="092AF14A" w14:textId="77777777" w:rsidR="000266CF" w:rsidRDefault="000266CF" w:rsidP="000266CF">
      <w:r w:rsidRPr="000372BF">
        <w:t xml:space="preserve">Renewed GOP attempts to shrink government </w:t>
      </w:r>
      <w:r w:rsidRPr="000372BF">
        <w:rPr>
          <w:u w:val="single"/>
        </w:rPr>
        <w:t>If Republicans control the House and Senate next year</w:t>
      </w:r>
      <w:r w:rsidRPr="000372BF">
        <w:t xml:space="preserve">, I would </w:t>
      </w:r>
      <w:r w:rsidRPr="000372BF">
        <w:rPr>
          <w:u w:val="single"/>
        </w:rPr>
        <w:t>expect them to push some kind of health policy proposal that uses the so-called reconciliation process</w:t>
      </w:r>
      <w:r w:rsidRPr="000372BF">
        <w:t xml:space="preserve">, which requires only a majority of votes in the Senate, rather than a filibuster-proof 60. </w:t>
      </w:r>
      <w:r w:rsidRPr="000372BF">
        <w:rPr>
          <w:rStyle w:val="Emphasis"/>
        </w:rPr>
        <w:t>That legislation could be a full-scale repeal of Obamacare</w:t>
      </w:r>
      <w:r w:rsidRPr="000372BF">
        <w:rPr>
          <w:u w:val="single"/>
        </w:rPr>
        <w:t>.</w:t>
      </w:r>
      <w:r w:rsidRPr="000372BF">
        <w:t xml:space="preserve"> </w:t>
      </w:r>
      <w:r w:rsidRPr="000372BF">
        <w:rPr>
          <w:u w:val="single"/>
        </w:rPr>
        <w:t>Or it could be a bill that doesn’t repeal all of Obamacare but both cuts spending on Medicaid and turns Medicaid into a block-grant program where states can choose to spend the dollars they get from the federal government as they see fit</w:t>
      </w:r>
      <w:r w:rsidRPr="000372BF">
        <w:t xml:space="preserve">. Overhauling Medicaid was a key plank of the various Obamacare repeal bills Republicans pushed in 2017. </w:t>
      </w:r>
    </w:p>
    <w:p w14:paraId="4F775077" w14:textId="77777777" w:rsidR="000266CF" w:rsidRDefault="000266CF" w:rsidP="000266CF">
      <w:pPr>
        <w:rPr>
          <w:u w:val="single"/>
        </w:rPr>
      </w:pPr>
      <w:r w:rsidRPr="000372BF">
        <w:rPr>
          <w:u w:val="single"/>
        </w:rPr>
        <w:t xml:space="preserve">Republicans in the House are currently trying to add requirements that food stamp recipients be either employed or actively looking for a job in order to continue to receive those benefits. That legislation is currently stalled, but it’s a long-held GOP goal. </w:t>
      </w:r>
    </w:p>
    <w:p w14:paraId="2F56C1FE" w14:textId="77777777" w:rsidR="000266CF" w:rsidRDefault="000266CF" w:rsidP="000266CF">
      <w:pPr>
        <w:rPr>
          <w:u w:val="single"/>
        </w:rPr>
      </w:pPr>
      <w:r w:rsidRPr="000372BF">
        <w:t xml:space="preserve">You might think that doesn’t sound like a particularly popular agenda heading into the 2020 elections. And shouldn’t last year have convinced Republicans to give up on health care? After all, they struggled to pass an Obamacare repeal bill in the House when they had more than 230 members, and it failed in the Senate. So why would Republicans come back to this? Well, some </w:t>
      </w:r>
      <w:r w:rsidRPr="000372BF">
        <w:rPr>
          <w:u w:val="single"/>
        </w:rPr>
        <w:t>conservative lawmakers on Capitol Hill, major party activists and officials in the Trump administration want to.</w:t>
      </w:r>
    </w:p>
    <w:p w14:paraId="2E5D022B" w14:textId="77777777" w:rsidR="000266CF" w:rsidRDefault="000266CF" w:rsidP="000266CF">
      <w:r w:rsidRPr="000372BF">
        <w:t>“</w:t>
      </w:r>
      <w:r w:rsidRPr="000372BF">
        <w:rPr>
          <w:rStyle w:val="Emphasis"/>
        </w:rPr>
        <w:t>They will be searching for an agenda,</w:t>
      </w:r>
      <w:r w:rsidRPr="000372BF">
        <w:rPr>
          <w:u w:val="single"/>
        </w:rPr>
        <w:t xml:space="preserve"> and health care is a natural place for them. And </w:t>
      </w:r>
      <w:r w:rsidRPr="000372BF">
        <w:rPr>
          <w:rStyle w:val="Emphasis"/>
        </w:rPr>
        <w:t>there will be pressure</w:t>
      </w:r>
      <w:r w:rsidRPr="000372BF">
        <w:rPr>
          <w:u w:val="single"/>
        </w:rPr>
        <w:t xml:space="preserve"> for them </w:t>
      </w:r>
      <w:r w:rsidRPr="000372BF">
        <w:rPr>
          <w:rStyle w:val="Emphasis"/>
        </w:rPr>
        <w:t>to act</w:t>
      </w:r>
      <w:r w:rsidRPr="000372BF">
        <w:rPr>
          <w:u w:val="single"/>
        </w:rPr>
        <w:t>,</w:t>
      </w:r>
      <w:r w:rsidRPr="000372BF">
        <w:t xml:space="preserve">” said Yuval Levin, a conservative health policy expert who served in the Bush administration. </w:t>
      </w:r>
    </w:p>
    <w:p w14:paraId="4128FDBE" w14:textId="77777777" w:rsidR="000266CF" w:rsidRDefault="000266CF" w:rsidP="000266CF">
      <w:r w:rsidRPr="000372BF">
        <w:t xml:space="preserve">And </w:t>
      </w:r>
      <w:r w:rsidRPr="000372BF">
        <w:rPr>
          <w:u w:val="single"/>
        </w:rPr>
        <w:t>the political environment</w:t>
      </w:r>
      <w:r w:rsidRPr="000372BF">
        <w:t xml:space="preserve"> in 2019 </w:t>
      </w:r>
      <w:r w:rsidRPr="000372BF">
        <w:rPr>
          <w:u w:val="single"/>
        </w:rPr>
        <w:t xml:space="preserve">could shift in ways that </w:t>
      </w:r>
      <w:r w:rsidRPr="000372BF">
        <w:t xml:space="preserve">both </w:t>
      </w:r>
      <w:r w:rsidRPr="000372BF">
        <w:rPr>
          <w:u w:val="single"/>
        </w:rPr>
        <w:t xml:space="preserve">force Republican party leaders to move in a more conservative direction and make it easier to get conservative </w:t>
      </w:r>
      <w:r w:rsidRPr="000372BF">
        <w:rPr>
          <w:rStyle w:val="Emphasis"/>
        </w:rPr>
        <w:t>proposals through both houses</w:t>
      </w:r>
      <w:r w:rsidRPr="000372BF">
        <w:rPr>
          <w:u w:val="single"/>
        </w:rPr>
        <w:t xml:space="preserve"> of Congress.</w:t>
      </w:r>
    </w:p>
    <w:p w14:paraId="5C9B3EDC" w14:textId="77777777" w:rsidR="000266CF" w:rsidRDefault="000266CF" w:rsidP="000266CF">
      <w:r w:rsidRPr="000372BF">
        <w:rPr>
          <w:u w:val="single"/>
        </w:rPr>
        <w:t>Sure, the GOP’s overall margin in the House might narrow</w:t>
      </w:r>
      <w:r w:rsidRPr="000372BF">
        <w:t xml:space="preserve">. But the House and Senate Republicans who are defeated in November will likely come from the bluer districts and states that the party currently holds — including some where Clinton won in 2016. So </w:t>
      </w:r>
      <w:r w:rsidRPr="000372BF">
        <w:rPr>
          <w:u w:val="single"/>
        </w:rPr>
        <w:t xml:space="preserve">the remaining Republicans will, on average, represent more conservative constituencies than the current group does. They will not be scared to vote for an Obamacare repeal </w:t>
      </w:r>
      <w:r w:rsidRPr="000372BF">
        <w:t xml:space="preserve">— after all, they voted for one in the run-up to 2018 and kept their seats. And </w:t>
      </w:r>
      <w:r w:rsidRPr="000372BF">
        <w:rPr>
          <w:u w:val="single"/>
        </w:rPr>
        <w:t>they may face intense pressure back home from conservatives if they oppose it.</w:t>
      </w:r>
      <w:r w:rsidRPr="000372BF">
        <w:t xml:space="preserve"> </w:t>
      </w:r>
    </w:p>
    <w:p w14:paraId="4AC759C9" w14:textId="77777777" w:rsidR="000266CF" w:rsidRDefault="000266CF" w:rsidP="000266CF">
      <w:r w:rsidRPr="000372BF">
        <w:t xml:space="preserve">Moreover, </w:t>
      </w:r>
      <w:r w:rsidRPr="000372BF">
        <w:rPr>
          <w:u w:val="single"/>
        </w:rPr>
        <w:t>the more conservative factions among House Republicans, particularly the Freedom Caucus, are likely to have more influence in 2019 if the party retains the majority</w:t>
      </w:r>
      <w:r w:rsidRPr="000372BF">
        <w:t xml:space="preserve">. With Speaker Paul Ryan retiring, Majority Leader Kevin McCarthy is the favorite to become the top Republican in the House, but Freedom Caucus members are looking for ways to either get one of their own elected speaker or extract some concessions from McCarthy. </w:t>
      </w:r>
      <w:r w:rsidRPr="000372BF">
        <w:rPr>
          <w:u w:val="single"/>
        </w:rPr>
        <w:t>The Freedom Caucus strongly pushed for an Obamacare repeal even after the effort’s failure in the Senate, and the caucus has also been pushing the party to be much more aggressive in cutting federal spending</w:t>
      </w:r>
      <w:r w:rsidRPr="000372BF">
        <w:t xml:space="preserve">. So McCarthy may have to pledge to pursue an Obamacare repeal and other conservative fiscal policies if he wants to be the speaker. </w:t>
      </w:r>
    </w:p>
    <w:p w14:paraId="5CCC4205" w14:textId="77777777" w:rsidR="000266CF" w:rsidRDefault="000266CF" w:rsidP="000266CF">
      <w:r w:rsidRPr="000372BF">
        <w:t xml:space="preserve">“They will be dominated by the Freedom Caucus and will </w:t>
      </w:r>
      <w:r w:rsidRPr="000372BF">
        <w:rPr>
          <w:u w:val="single"/>
        </w:rPr>
        <w:t>get serious about slashing safety-net expenditures,”</w:t>
      </w:r>
      <w:r w:rsidRPr="000372BF">
        <w:t xml:space="preserve"> said U.S. Rep. John Yarmuth, a Democrat from Kentucky. “The Senate will not go along, so it will be worse gridlock, I would think.” </w:t>
      </w:r>
    </w:p>
    <w:p w14:paraId="230D9707" w14:textId="77777777" w:rsidR="000266CF" w:rsidRPr="000372BF" w:rsidRDefault="000266CF" w:rsidP="000266CF">
      <w:r w:rsidRPr="000372BF">
        <w:t>Yarmuth is right to bring up the other chamber of Congress. Even with continued GOP control of the House, if the party’s advantage in the Senate stays narrow, more moderate members like Maine’s Susan Collins and Alaska’s Lisa Murkowski remain potential barriers to major spending cuts.</w:t>
      </w:r>
    </w:p>
    <w:p w14:paraId="5B67BFE2" w14:textId="77777777" w:rsidR="000266CF" w:rsidRDefault="000266CF" w:rsidP="000266CF"/>
    <w:p w14:paraId="363920DC" w14:textId="77777777" w:rsidR="000266CF" w:rsidRDefault="000266CF" w:rsidP="000266CF">
      <w:pPr>
        <w:pStyle w:val="Heading4"/>
      </w:pPr>
      <w:r>
        <w:t>Dem victory in either house will protect ACA</w:t>
      </w:r>
    </w:p>
    <w:p w14:paraId="48AE7701" w14:textId="77777777" w:rsidR="000266CF" w:rsidRDefault="000266CF" w:rsidP="000266CF">
      <w:r>
        <w:t xml:space="preserve">Amy </w:t>
      </w:r>
      <w:r w:rsidRPr="00F033CA">
        <w:rPr>
          <w:rStyle w:val="Style13ptBold"/>
        </w:rPr>
        <w:t>Goldstein 17</w:t>
      </w:r>
      <w:r>
        <w:t xml:space="preserve"> -- The Washington Post’s national health-care policy writer. “Republicans knock holes in Affordable Care Act but don’t demolish the law” The Washington Post. December 25, 2017. </w:t>
      </w:r>
      <w:hyperlink r:id="rId46" w:history="1">
        <w:r w:rsidRPr="0015453A">
          <w:rPr>
            <w:rStyle w:val="Hyperlink"/>
          </w:rPr>
          <w:t>https://www.washingtonpost.com/national/health-science/republicans-knock-holes-in-affordable-care-act-but-dont-deliver-a-knockout-punch/2017/12/22/29352684-e735-11e7-a65d-1ac0fd7f097e_story.html?noredirect=on&amp;utm_term=.7144e4f1a445</w:t>
        </w:r>
      </w:hyperlink>
      <w:r>
        <w:t xml:space="preserve"> //RP</w:t>
      </w:r>
    </w:p>
    <w:p w14:paraId="68184E75" w14:textId="77777777" w:rsidR="000266CF" w:rsidRDefault="000266CF" w:rsidP="000266CF">
      <w:r w:rsidRPr="000372BF">
        <w:t xml:space="preserve">Before Congress left Washington for the year, </w:t>
      </w:r>
      <w:r w:rsidRPr="000372BF">
        <w:rPr>
          <w:u w:val="single"/>
        </w:rPr>
        <w:t>Republicans finally made good on their determination to knock big holes in the Affordable Care Act,</w:t>
      </w:r>
      <w:r w:rsidRPr="000372BF">
        <w:t xml:space="preserve"> crippling its requirement that most Americans carry health insurance and leaving insurers without billions of dollars in promised federal payments. </w:t>
      </w:r>
    </w:p>
    <w:p w14:paraId="0786CA54" w14:textId="77777777" w:rsidR="000266CF" w:rsidRDefault="000266CF" w:rsidP="000266CF">
      <w:r w:rsidRPr="000372BF">
        <w:t xml:space="preserve">At the same time, public support for the perennially controversial law has inched up to around its highest point in a half-dozen years. Nearly 9 million people so far have signed up for ACA health plans for 2018 during a foreshortened enrollment season, far surpassing expectations. </w:t>
      </w:r>
    </w:p>
    <w:p w14:paraId="590CBA9A" w14:textId="77777777" w:rsidR="000266CF" w:rsidRDefault="000266CF" w:rsidP="000266CF">
      <w:r w:rsidRPr="000372BF">
        <w:rPr>
          <w:u w:val="single"/>
        </w:rPr>
        <w:t xml:space="preserve">This dual reality puts the sprawling ACA — prized domestic legacy of the Obama era, whipping post of the Trump administration — at a new precipice, </w:t>
      </w:r>
      <w:r w:rsidRPr="000372BF">
        <w:rPr>
          <w:rStyle w:val="Emphasis"/>
        </w:rPr>
        <w:t xml:space="preserve">with its long-term fate hinging on the November midterm elections </w:t>
      </w:r>
      <w:r w:rsidRPr="000372BF">
        <w:t xml:space="preserve">certain to consume Washington once the new year begins. </w:t>
      </w:r>
      <w:r w:rsidRPr="000372BF">
        <w:rPr>
          <w:u w:val="single"/>
        </w:rPr>
        <w:t>If Democrats win a majority in either chamber of Congress, the law would be protected</w:t>
      </w:r>
      <w:r w:rsidRPr="000372BF">
        <w:rPr>
          <w:rStyle w:val="Emphasis"/>
        </w:rPr>
        <w:t>; a GOP sweep could further embolden repeal attempts</w:t>
      </w:r>
      <w:r w:rsidRPr="000372BF">
        <w:t xml:space="preserve">. </w:t>
      </w:r>
    </w:p>
    <w:p w14:paraId="585F87BA" w14:textId="770A7BF4" w:rsidR="000266CF" w:rsidRDefault="000266CF" w:rsidP="000266CF">
      <w:pPr>
        <w:rPr>
          <w:u w:val="single"/>
        </w:rPr>
      </w:pPr>
      <w:r w:rsidRPr="000372BF">
        <w:t xml:space="preserve">"It's right on the balance there," said Robert J. Blendon, a Harvard professor of health policy and political analysis. </w:t>
      </w:r>
      <w:r w:rsidRPr="000372BF">
        <w:rPr>
          <w:u w:val="single"/>
        </w:rPr>
        <w:t>"The viability of the program is heavily dependent on the outcome of the election, not the changes in between."</w:t>
      </w:r>
    </w:p>
    <w:p w14:paraId="4DE63241" w14:textId="713CFF6E" w:rsidR="000266CF" w:rsidRDefault="0051253C" w:rsidP="000266CF">
      <w:pPr>
        <w:pStyle w:val="Heading3"/>
      </w:pPr>
      <w:r>
        <w:t xml:space="preserve">GOP Bad – Populism </w:t>
      </w:r>
    </w:p>
    <w:p w14:paraId="4C201319" w14:textId="77777777" w:rsidR="0051253C" w:rsidRPr="0051253C" w:rsidRDefault="0051253C" w:rsidP="0051253C"/>
    <w:p w14:paraId="1322BF95" w14:textId="77777777" w:rsidR="000266CF" w:rsidRDefault="000266CF" w:rsidP="000266CF">
      <w:pPr>
        <w:pStyle w:val="Heading4"/>
      </w:pPr>
      <w:r>
        <w:t>Dem win key to check Trump</w:t>
      </w:r>
    </w:p>
    <w:p w14:paraId="371C740C" w14:textId="77777777" w:rsidR="000266CF" w:rsidRPr="008E49B3" w:rsidRDefault="000266CF" w:rsidP="000266CF">
      <w:pPr>
        <w:rPr>
          <w:color w:val="FF0000"/>
        </w:rPr>
      </w:pPr>
      <w:r>
        <w:t xml:space="preserve">David B. van </w:t>
      </w:r>
      <w:r w:rsidRPr="003A4E9E">
        <w:rPr>
          <w:rStyle w:val="Style13ptBold"/>
        </w:rPr>
        <w:t>Hulsteyn 7/8</w:t>
      </w:r>
      <w:r>
        <w:t xml:space="preserve"> – </w:t>
      </w:r>
      <w:r w:rsidRPr="008E49B3">
        <w:t xml:space="preserve">84-year-old retired physicist at Los Alamos National Laboratory who has lived in Santa Fe since 1974. </w:t>
      </w:r>
      <w:r>
        <w:t xml:space="preserve">“Future depends on 2018 midterms” Santa Fe New Mexican. July 8, 2018. </w:t>
      </w:r>
      <w:hyperlink r:id="rId47" w:history="1">
        <w:r w:rsidRPr="0015453A">
          <w:rPr>
            <w:rStyle w:val="Hyperlink"/>
          </w:rPr>
          <w:t>http://www.santafenewmexican.com/opinion/my_view/future-depends-on-midterms/article_1fdc13d0-90f0-584c-a6c8-1d30791c460e.html</w:t>
        </w:r>
      </w:hyperlink>
      <w:r>
        <w:t xml:space="preserve"> //RP</w:t>
      </w:r>
    </w:p>
    <w:p w14:paraId="599CBDAF" w14:textId="77777777" w:rsidR="000266CF" w:rsidRPr="00253423" w:rsidRDefault="000266CF" w:rsidP="000266CF">
      <w:pPr>
        <w:rPr>
          <w:rStyle w:val="Emphasis"/>
        </w:rPr>
      </w:pPr>
      <w:r w:rsidRPr="00253423">
        <w:rPr>
          <w:u w:val="single"/>
        </w:rPr>
        <w:t xml:space="preserve">The </w:t>
      </w:r>
      <w:r>
        <w:t xml:space="preserve">Nov. 6 </w:t>
      </w:r>
      <w:r w:rsidRPr="00253423">
        <w:rPr>
          <w:rStyle w:val="Emphasis"/>
        </w:rPr>
        <w:t>midterm elections will be a referendum</w:t>
      </w:r>
      <w:r w:rsidRPr="00253423">
        <w:rPr>
          <w:u w:val="single"/>
        </w:rPr>
        <w:t xml:space="preserve"> of historic significance, a referendum </w:t>
      </w:r>
      <w:r w:rsidRPr="00253423">
        <w:rPr>
          <w:rStyle w:val="Emphasis"/>
        </w:rPr>
        <w:t>on whether</w:t>
      </w:r>
      <w:r>
        <w:t xml:space="preserve"> Donald </w:t>
      </w:r>
      <w:r w:rsidRPr="00253423">
        <w:rPr>
          <w:rStyle w:val="Emphasis"/>
        </w:rPr>
        <w:t>Trump will be given free rein to continue his assault on our democracy.</w:t>
      </w:r>
    </w:p>
    <w:p w14:paraId="6D25CDCB" w14:textId="77777777" w:rsidR="000266CF" w:rsidRDefault="000266CF" w:rsidP="000266CF">
      <w:r w:rsidRPr="00253423">
        <w:rPr>
          <w:u w:val="single"/>
        </w:rPr>
        <w:t>Whenever one political party controls both houses</w:t>
      </w:r>
      <w:r>
        <w:t xml:space="preserve"> of Congress as well </w:t>
      </w:r>
      <w:r w:rsidRPr="00253423">
        <w:rPr>
          <w:u w:val="single"/>
        </w:rPr>
        <w:t>as the executive and judicial branches, the situation is rife for political mischief</w:t>
      </w:r>
      <w:r>
        <w:t xml:space="preserve">. This time around, </w:t>
      </w:r>
      <w:r w:rsidRPr="00253423">
        <w:rPr>
          <w:u w:val="single"/>
        </w:rPr>
        <w:t xml:space="preserve">with a rogue president who neither understands nor appreciates his responsibilities </w:t>
      </w:r>
      <w:r>
        <w:t xml:space="preserve">and a compliant Congress that neither understands nor appreciates its duties, </w:t>
      </w:r>
      <w:r w:rsidRPr="00253423">
        <w:rPr>
          <w:rStyle w:val="Emphasis"/>
        </w:rPr>
        <w:t>the situation is dire</w:t>
      </w:r>
      <w:r>
        <w:t>. All concerned citizens must do whatever we can to make our renegade ruler accountable to us.</w:t>
      </w:r>
    </w:p>
    <w:p w14:paraId="5E54E22D" w14:textId="77777777" w:rsidR="000266CF" w:rsidRPr="00253423" w:rsidRDefault="000266CF" w:rsidP="000266CF">
      <w:pPr>
        <w:rPr>
          <w:u w:val="single"/>
        </w:rPr>
      </w:pPr>
      <w:r>
        <w:t xml:space="preserve">In November, we, </w:t>
      </w:r>
      <w:r w:rsidRPr="00253423">
        <w:rPr>
          <w:u w:val="single"/>
        </w:rPr>
        <w:t xml:space="preserve">the voting public, will have an opportunity to elect senators and representatives who will make Trump aware that it is totally </w:t>
      </w:r>
      <w:r w:rsidRPr="00253423">
        <w:rPr>
          <w:rStyle w:val="Emphasis"/>
        </w:rPr>
        <w:t>unacceptable behavior to separate the children of immigrants</w:t>
      </w:r>
      <w:r w:rsidRPr="00253423">
        <w:rPr>
          <w:u w:val="single"/>
        </w:rPr>
        <w:t xml:space="preserve"> from their parents </w:t>
      </w:r>
      <w:r w:rsidRPr="00253423">
        <w:rPr>
          <w:rStyle w:val="Emphasis"/>
        </w:rPr>
        <w:t>and incarcerate them</w:t>
      </w:r>
      <w:r w:rsidRPr="00253423">
        <w:rPr>
          <w:u w:val="single"/>
        </w:rPr>
        <w:t>;</w:t>
      </w:r>
      <w:r>
        <w:t xml:space="preserve"> that it is not acceptable to cater to dictators of other countries while at the same time alienating our longtime allies; that </w:t>
      </w:r>
      <w:r w:rsidRPr="00253423">
        <w:rPr>
          <w:u w:val="single"/>
        </w:rPr>
        <w:t>it is not acceptable to defile women, to embrace bigots and racism, to create chaos with lies and deception.</w:t>
      </w:r>
    </w:p>
    <w:p w14:paraId="7975B4E2" w14:textId="4122E60B" w:rsidR="000266CF" w:rsidRDefault="000266CF" w:rsidP="000266CF">
      <w:r>
        <w:t>The presidential election of 2016 was a disaster that could and should have been avoided. This year, we have the opportunity to begin the process of putting this abomination known as the Trump administration behind us. The ball is in our court.</w:t>
      </w:r>
    </w:p>
    <w:p w14:paraId="16F2EE44" w14:textId="061D0C21" w:rsidR="00CB6F2A" w:rsidRDefault="005278C7" w:rsidP="00CB6F2A">
      <w:pPr>
        <w:pStyle w:val="Heading3"/>
      </w:pPr>
      <w:r>
        <w:t xml:space="preserve">GOP Bad – Democracy </w:t>
      </w:r>
    </w:p>
    <w:p w14:paraId="2366FF71" w14:textId="77777777" w:rsidR="005278C7" w:rsidRPr="005278C7" w:rsidRDefault="005278C7" w:rsidP="005278C7"/>
    <w:p w14:paraId="00AB52FD" w14:textId="77777777" w:rsidR="00CB6F2A" w:rsidRPr="00767FD9" w:rsidRDefault="00CB6F2A" w:rsidP="00CB6F2A">
      <w:pPr>
        <w:pStyle w:val="Heading4"/>
      </w:pPr>
      <w:r>
        <w:t xml:space="preserve">Republican-led Congress </w:t>
      </w:r>
      <w:r w:rsidRPr="00672979">
        <w:rPr>
          <w:u w:val="single"/>
        </w:rPr>
        <w:t>destroys</w:t>
      </w:r>
      <w:r>
        <w:t xml:space="preserve"> democracy </w:t>
      </w:r>
    </w:p>
    <w:p w14:paraId="479B74CC" w14:textId="77777777" w:rsidR="00CB6F2A" w:rsidRDefault="00CB6F2A" w:rsidP="00CB6F2A">
      <w:r w:rsidRPr="00767FD9">
        <w:rPr>
          <w:rStyle w:val="Style13ptBold"/>
        </w:rPr>
        <w:t>Heer, 18</w:t>
      </w:r>
      <w:r>
        <w:t xml:space="preserve"> – Jeet; staff writer. (“The Republican Party, Not Trump, Is the Real Threat to American Democracy” The New Republic. April 27, 2018. </w:t>
      </w:r>
      <w:hyperlink r:id="rId48" w:history="1">
        <w:r w:rsidRPr="00495EE7">
          <w:rPr>
            <w:rStyle w:val="Hyperlink"/>
          </w:rPr>
          <w:t>https://newrepublic.com/article/148142/republican-party-not-trump-real-threat-american-democracy</w:t>
        </w:r>
      </w:hyperlink>
      <w:r>
        <w:t>)//GK</w:t>
      </w:r>
    </w:p>
    <w:p w14:paraId="31DC9B7D" w14:textId="77777777" w:rsidR="00CB6F2A" w:rsidRDefault="00CB6F2A" w:rsidP="00CB6F2A">
      <w:r>
        <w:t xml:space="preserve">This is what </w:t>
      </w:r>
      <w:r w:rsidRPr="00767FD9">
        <w:rPr>
          <w:u w:val="single"/>
        </w:rPr>
        <w:t>Trump’s critics have warned</w:t>
      </w:r>
      <w:r>
        <w:t xml:space="preserve"> about all along: that </w:t>
      </w:r>
      <w:r w:rsidRPr="00767FD9">
        <w:rPr>
          <w:u w:val="single"/>
        </w:rPr>
        <w:t>he’s an authoritarian who would use the office of the presidency to destroy norms</w:t>
      </w:r>
      <w:r>
        <w:t xml:space="preserve"> (like his attempts, as in the Fox interview, to undermine the independence of the Department of Justice). And in destroying those norms, some fear, Trump could destroy American democracy itself—or at least contribute to its decline. “Donald Trump is not the heart attack of democracy, he is the gum disease of democracy,” The Atlantic’s David Frum said during a Brookings Institution forum in February. “You can die from gum disease, but it festers for a long time before it finishes you off.”</w:t>
      </w:r>
    </w:p>
    <w:p w14:paraId="7745E67E" w14:textId="77777777" w:rsidR="00CB6F2A" w:rsidRDefault="00CB6F2A" w:rsidP="00CB6F2A">
      <w:r>
        <w:t>But some Trump critics lately have argued that he’s not the disease at all. “</w:t>
      </w:r>
      <w:r w:rsidRPr="00767FD9">
        <w:rPr>
          <w:u w:val="single"/>
        </w:rPr>
        <w:t>The problems we face run deeper than the Trump presidency</w:t>
      </w:r>
      <w:r>
        <w:t>,” Steven Levitsky and Daniel Ziblatt, the Harvard political scientists and authors of the recent book How Democracies Die, wrote in The New York Times in January. “</w:t>
      </w:r>
      <w:r w:rsidRPr="00767FD9">
        <w:rPr>
          <w:u w:val="single"/>
        </w:rPr>
        <w:t xml:space="preserve">While </w:t>
      </w:r>
      <w:r>
        <w:t xml:space="preserve">Mr. </w:t>
      </w:r>
      <w:r w:rsidRPr="00767FD9">
        <w:rPr>
          <w:u w:val="single"/>
        </w:rPr>
        <w:t xml:space="preserve">Trump’s autocratic impulses have fueled our political system’s mounting crisis, </w:t>
      </w:r>
      <w:r w:rsidRPr="00767FD9">
        <w:rPr>
          <w:b/>
          <w:u w:val="single"/>
        </w:rPr>
        <w:t>he is as much a symptom</w:t>
      </w:r>
      <w:r w:rsidRPr="00767FD9">
        <w:rPr>
          <w:u w:val="single"/>
        </w:rPr>
        <w:t xml:space="preserve"> as he is a cause of this crisis.” The crisis</w:t>
      </w:r>
      <w:r>
        <w:t xml:space="preserve">, as they see it, </w:t>
      </w:r>
      <w:r w:rsidRPr="00767FD9">
        <w:rPr>
          <w:u w:val="single"/>
        </w:rPr>
        <w:t>is that “the norms that once protected our institutions are coming unmoored.”</w:t>
      </w:r>
      <w:r>
        <w:t xml:space="preserve"> Or, as Vox’ Dylan Matthews put it in a column earlier this week: “the death loop that American democracy appears to be trapped in.”</w:t>
      </w:r>
    </w:p>
    <w:p w14:paraId="4FA8790B" w14:textId="77777777" w:rsidR="00CB6F2A" w:rsidRDefault="00CB6F2A" w:rsidP="00CB6F2A">
      <w:r>
        <w:t xml:space="preserve">But American democracy as a whole remains healthy, as seen in the robust resistance to Trump within the government, the courts, and the public at large. </w:t>
      </w:r>
      <w:r w:rsidRPr="00767FD9">
        <w:rPr>
          <w:b/>
          <w:u w:val="single"/>
        </w:rPr>
        <w:t>The disease is localized within the Republican Party.</w:t>
      </w:r>
      <w:r>
        <w:t xml:space="preserve"> Which is why, </w:t>
      </w:r>
      <w:r w:rsidRPr="00767FD9">
        <w:rPr>
          <w:u w:val="single"/>
        </w:rPr>
        <w:t>if indeed American democracy is in a death loop, any solution must</w:t>
      </w:r>
      <w:r w:rsidRPr="00767FD9">
        <w:t xml:space="preserve"> not </w:t>
      </w:r>
      <w:r w:rsidRPr="00767FD9">
        <w:rPr>
          <w:u w:val="single"/>
        </w:rPr>
        <w:t>focus</w:t>
      </w:r>
      <w:r w:rsidRPr="00767FD9">
        <w:t xml:space="preserve"> solely on ousting Trump, but </w:t>
      </w:r>
      <w:r w:rsidRPr="00767FD9">
        <w:rPr>
          <w:u w:val="single"/>
        </w:rPr>
        <w:t>on punishing</w:t>
      </w:r>
      <w:r>
        <w:t xml:space="preserve"> and reforming </w:t>
      </w:r>
      <w:r w:rsidRPr="00767FD9">
        <w:rPr>
          <w:b/>
          <w:u w:val="single"/>
        </w:rPr>
        <w:t>the GOP.</w:t>
      </w:r>
    </w:p>
    <w:p w14:paraId="0D386BD9" w14:textId="77777777" w:rsidR="00CB6F2A" w:rsidRDefault="00CB6F2A" w:rsidP="00CB6F2A">
      <w:r>
        <w:t>The big takeaway from the first year of Trump’s presidency is that the country’s institutions largely have checked him. “President Trump followed the electoral authoritarian script during his first year,” Levitsky and Ziblatt argue in their book. “He made efforts to capture the referees, sideline the key players who might halt him, and tilt the playing field. But the president has talked more than he has acted, and his most notorious threats have not been realized.... Little actual backsliding occurred in 2017.”</w:t>
      </w:r>
    </w:p>
    <w:p w14:paraId="488E16EF" w14:textId="77777777" w:rsidR="00CB6F2A" w:rsidRDefault="00CB6F2A" w:rsidP="00CB6F2A">
      <w:r>
        <w:t>Other prominent Trump critics tend to agree. “The year 2018 begins much as 2017 did, with advocates of American democracy holding their breath to see whether it can withstand the assaults of an autocrat in the Oval Office. In 2017, the restraints mostly held,” New York magazine’s Jonathan Chait acknowledged in early January. Weeks later, Vox’ Zack Beauchamp wrote:</w:t>
      </w:r>
    </w:p>
    <w:p w14:paraId="0E12A405" w14:textId="77777777" w:rsidR="00CB6F2A" w:rsidRDefault="00CB6F2A" w:rsidP="00CB6F2A">
      <w:r w:rsidRPr="00767FD9">
        <w:rPr>
          <w:u w:val="single"/>
        </w:rPr>
        <w:t>Trump’s assaults on democracy have</w:t>
      </w:r>
      <w:r>
        <w:t xml:space="preserve">, for the most part, </w:t>
      </w:r>
      <w:r w:rsidRPr="00767FD9">
        <w:rPr>
          <w:u w:val="single"/>
        </w:rPr>
        <w:t>been repulsed</w:t>
      </w:r>
      <w:r>
        <w:t xml:space="preserve">. The courts, the federal bureaucracy, the states, and even large numbers of ordinary Americans have all played a vital role in restraining the president’s authoritarian tendencies.... </w:t>
      </w:r>
      <w:r w:rsidRPr="00767FD9">
        <w:rPr>
          <w:u w:val="single"/>
        </w:rPr>
        <w:t>America’s core institutions may not be in perfect health, but they seem to be functioning well enough to constrain a president who’s gone after essential parts of its democratic system.</w:t>
      </w:r>
      <w:r>
        <w:t xml:space="preserve"> When it comes to the most basic question for any democracy—can it sustain itself?—the answer right now is a surprisingly clear yes.</w:t>
      </w:r>
    </w:p>
    <w:p w14:paraId="7C2B1B72" w14:textId="77777777" w:rsidR="00CB6F2A" w:rsidRDefault="00CB6F2A" w:rsidP="00CB6F2A">
      <w:r>
        <w:t>Trump called on the FBI and the Department of Justice to attack his political foes, including Hillary Clinton, and pledge loyalty to him; the agencies have refused to do so. Meanwhile, the courts have denied Trump on issues like his travel ban, which originally targeted seven Muslim-majority countries and, after being struck down, had to be modified multiple times; the latest version is now being considered by the Supreme Court. And voters themselves are acting as a counterweight to presidential power. Republicans have vastly underperformed in every special election since Trump took office, and Democrats stand a good chance of winning back the House of Representative and possibly even the Senate in the midterm elections this fall.</w:t>
      </w:r>
    </w:p>
    <w:p w14:paraId="1CC8D722" w14:textId="77777777" w:rsidR="00CB6F2A" w:rsidRDefault="00CB6F2A" w:rsidP="00CB6F2A">
      <w:r>
        <w:t xml:space="preserve">But </w:t>
      </w:r>
      <w:r w:rsidRPr="00767FD9">
        <w:rPr>
          <w:u w:val="single"/>
        </w:rPr>
        <w:t>one institution has sorely failed in its constitutional duty to restrain the president.</w:t>
      </w:r>
      <w:r>
        <w:t xml:space="preserve"> Time and again, </w:t>
      </w:r>
      <w:r w:rsidRPr="00767FD9">
        <w:rPr>
          <w:b/>
          <w:u w:val="single"/>
        </w:rPr>
        <w:t>the Republican-controlled Congress</w:t>
      </w:r>
      <w:r w:rsidRPr="00767FD9">
        <w:rPr>
          <w:u w:val="single"/>
        </w:rPr>
        <w:t xml:space="preserve"> has ignored, defended, or outright enabled Trump’s authoritarian excesses.</w:t>
      </w:r>
    </w:p>
    <w:p w14:paraId="5FF1EA6C" w14:textId="77777777" w:rsidR="00CB6F2A" w:rsidRDefault="00CB6F2A" w:rsidP="00CB6F2A">
      <w:r>
        <w:t>“Donald Trump doesn’t have much of an agenda of his own and he has struck a bargain with people in Congress who do have agendas that he will sign bills that are very unpopular, that probably certainly no Democratic President would sign and probably few first-term Republican presidents would sign,” Frum said during the Brookings event. “He will sign those bills if in return he is given protection for actions that no president in American history has ever dared undertake, including running a massive global influence business while president.”</w:t>
      </w:r>
    </w:p>
    <w:p w14:paraId="5EBB1E7A" w14:textId="77777777" w:rsidR="00CB6F2A" w:rsidRDefault="00CB6F2A" w:rsidP="00CB6F2A">
      <w:r>
        <w:t xml:space="preserve">Levitsky and Ziblatt, as well as Matthews, point to polarization as a major cause of this crisis in American democracy. “Some polarization is healthy, even necessary, for democracy,” Levitsky and Ziblatt wrote. “But </w:t>
      </w:r>
      <w:r w:rsidRPr="00767FD9">
        <w:rPr>
          <w:u w:val="single"/>
        </w:rPr>
        <w:t>extreme polarization can kill it. When societies divide into partisan camps with profoundly different worldviews</w:t>
      </w:r>
      <w:r>
        <w:t xml:space="preserve">, and when those differences are viewed as existential and irreconcilable, </w:t>
      </w:r>
      <w:r w:rsidRPr="00767FD9">
        <w:rPr>
          <w:u w:val="single"/>
        </w:rPr>
        <w:t>political rivalry can devolve into partisan hatred</w:t>
      </w:r>
      <w:r>
        <w:t>.” But they seem reluctant to place blame. “Polarization ... encouraged politicians to abandon forbearance, beginning with the Gingrich-era government shutdowns and the partisan impeachment of Bill Clinton,” they wrote. “Democrats are beginning to respond in kind. Their recent filibuster triggering a government shutdown took a page out of the Gingrich playbook.”</w:t>
      </w:r>
    </w:p>
    <w:p w14:paraId="4B8D2814" w14:textId="77777777" w:rsidR="00CB6F2A" w:rsidRPr="00767FD9" w:rsidRDefault="00CB6F2A" w:rsidP="00CB6F2A">
      <w:r>
        <w:t>Only at the end of their Times op-ed do Levitsky and Ziblatt come out and say it: “</w:t>
      </w:r>
      <w:r w:rsidRPr="00767FD9">
        <w:rPr>
          <w:u w:val="single"/>
        </w:rPr>
        <w:t xml:space="preserve">Intensifying polarization, </w:t>
      </w:r>
      <w:r w:rsidRPr="00767FD9">
        <w:rPr>
          <w:b/>
          <w:u w:val="single"/>
        </w:rPr>
        <w:t>driven by an extremist Republican Party, is making constitutional hardball a new norm for party politics</w:t>
      </w:r>
      <w:r>
        <w:t xml:space="preserve">.” Which is to say, this crisis is not simply the result of polarization, but what William A. Galston and Thomas Mann in 2010 called “asymmetrical polarization”: </w:t>
      </w:r>
      <w:r w:rsidRPr="00767FD9">
        <w:rPr>
          <w:u w:val="single"/>
        </w:rPr>
        <w:t>The GOP has moved much further to the right than the Democrats have to the left. In doing so, the party has become more cohesive and extreme—more willing and able, that is, to shatter political norms to achieve their ends.</w:t>
      </w:r>
      <w:r>
        <w:t xml:space="preserve"> &gt;</w:t>
      </w:r>
    </w:p>
    <w:p w14:paraId="25B6DCB0" w14:textId="1D12AFD3" w:rsidR="00BF0B36" w:rsidRDefault="00E26C3E" w:rsidP="00BF0B36">
      <w:pPr>
        <w:pStyle w:val="Heading2"/>
      </w:pPr>
      <w:r>
        <w:t>A</w:t>
      </w:r>
      <w:r w:rsidR="00BF0B36">
        <w:t>ffirmative</w:t>
      </w:r>
    </w:p>
    <w:p w14:paraId="0DC5A57B" w14:textId="77777777" w:rsidR="00A75044" w:rsidRDefault="00A75044" w:rsidP="00BF0B36"/>
    <w:p w14:paraId="5B9E750D" w14:textId="2023220A" w:rsidR="00A75044" w:rsidRDefault="00A86374" w:rsidP="00A75044">
      <w:pPr>
        <w:pStyle w:val="Heading3"/>
      </w:pPr>
      <w:r>
        <w:t>Other Immigration Policies Overwhelm</w:t>
      </w:r>
    </w:p>
    <w:p w14:paraId="41B04190" w14:textId="77777777" w:rsidR="00A75044" w:rsidRDefault="00A75044" w:rsidP="00A75044"/>
    <w:p w14:paraId="5501BFF2" w14:textId="77777777" w:rsidR="00926EF1" w:rsidRPr="00906BBF" w:rsidRDefault="00926EF1" w:rsidP="00926EF1">
      <w:pPr>
        <w:pStyle w:val="Heading4"/>
      </w:pPr>
      <w:r>
        <w:t xml:space="preserve">The plan </w:t>
      </w:r>
      <w:r w:rsidRPr="00DD565E">
        <w:rPr>
          <w:u w:val="single"/>
        </w:rPr>
        <w:t>can’t overcome</w:t>
      </w:r>
      <w:r>
        <w:t xml:space="preserve"> the terrible things Trump has done --- suburban women are a key voting group that is being alienated by his policies </w:t>
      </w:r>
    </w:p>
    <w:p w14:paraId="3F2D9BE1" w14:textId="77777777" w:rsidR="00926EF1" w:rsidRDefault="00926EF1" w:rsidP="00926EF1">
      <w:r>
        <w:t xml:space="preserve">Keith </w:t>
      </w:r>
      <w:r w:rsidRPr="00C76A14">
        <w:rPr>
          <w:rStyle w:val="Style13ptBold"/>
        </w:rPr>
        <w:t>Boag 6/23</w:t>
      </w:r>
      <w:r>
        <w:t xml:space="preserve"> – One of the CBC's premier political reporters, Keith Boag is currently based in Washington, D.C., following stints in Los Angeles and on Parliament Hill in Ottawa. “Trump could reform immigration and make history — but he'd rather fire up his base” CBC News. June 23, 2018. </w:t>
      </w:r>
      <w:hyperlink r:id="rId49" w:history="1">
        <w:r w:rsidRPr="00896BC0">
          <w:rPr>
            <w:rStyle w:val="Hyperlink"/>
          </w:rPr>
          <w:t>https://www.cbc.ca/news/world/trump-immigration-border-reform-midterms-1.4718995</w:t>
        </w:r>
      </w:hyperlink>
      <w:r>
        <w:t xml:space="preserve"> //RP</w:t>
      </w:r>
    </w:p>
    <w:p w14:paraId="53C1CEF8" w14:textId="77777777" w:rsidR="00926EF1" w:rsidRPr="00906BBF" w:rsidRDefault="00926EF1" w:rsidP="00926EF1">
      <w:pPr>
        <w:rPr>
          <w:u w:val="single"/>
        </w:rPr>
      </w:pPr>
      <w:r w:rsidRPr="00906BBF">
        <w:rPr>
          <w:u w:val="single"/>
        </w:rPr>
        <w:t>Time magazine synthesized the country's horrible and complicated week with a cover illustration of</w:t>
      </w:r>
      <w:r>
        <w:t xml:space="preserve"> Donald </w:t>
      </w:r>
      <w:r w:rsidRPr="00906BBF">
        <w:rPr>
          <w:u w:val="single"/>
        </w:rPr>
        <w:t>Trump coldly staring down a bawling child and a simple caption: "Welcome to America."</w:t>
      </w:r>
    </w:p>
    <w:p w14:paraId="4D2DDDD4" w14:textId="77777777" w:rsidR="00926EF1" w:rsidRDefault="00926EF1" w:rsidP="00926EF1">
      <w:r>
        <w:t>The cover would be criticized for misrepresenting the child's true circumstances, but that didn't erase the simpler truth that, for many, the week had pitted the president against children.</w:t>
      </w:r>
    </w:p>
    <w:p w14:paraId="73A3F0C5" w14:textId="77777777" w:rsidR="00926EF1" w:rsidRDefault="00926EF1" w:rsidP="00926EF1">
      <w:r>
        <w:t>A viral photo of a crying Honduran girl didn't tell the whole story. Does it matter?</w:t>
      </w:r>
    </w:p>
    <w:p w14:paraId="73589ED6" w14:textId="77777777" w:rsidR="00926EF1" w:rsidRDefault="00926EF1" w:rsidP="00926EF1">
      <w:r>
        <w:t xml:space="preserve">Getting tough on immigration and the chaos at the border is one thing, but </w:t>
      </w:r>
      <w:r w:rsidRPr="00906BBF">
        <w:rPr>
          <w:rStyle w:val="Emphasis"/>
        </w:rPr>
        <w:t>the president-versus-the-children issue is not a winning one for Republicans</w:t>
      </w:r>
      <w:r>
        <w:t xml:space="preserve"> and many were rattled by what the Trump administration is doing in their name.</w:t>
      </w:r>
    </w:p>
    <w:p w14:paraId="29D27FE3" w14:textId="77777777" w:rsidR="00926EF1" w:rsidRPr="00906BBF" w:rsidRDefault="00926EF1" w:rsidP="00926EF1">
      <w:pPr>
        <w:rPr>
          <w:rStyle w:val="Emphasis"/>
        </w:rPr>
      </w:pPr>
      <w:r w:rsidRPr="00906BBF">
        <w:rPr>
          <w:u w:val="single"/>
        </w:rPr>
        <w:t>Those who thought a common sense immigration policy</w:t>
      </w:r>
      <w:r>
        <w:t xml:space="preserve"> also </w:t>
      </w:r>
      <w:r w:rsidRPr="00906BBF">
        <w:rPr>
          <w:u w:val="single"/>
        </w:rPr>
        <w:t>required common decency</w:t>
      </w:r>
      <w:r>
        <w:t xml:space="preserve"> </w:t>
      </w:r>
      <w:r w:rsidRPr="00906BBF">
        <w:rPr>
          <w:rStyle w:val="Emphasis"/>
        </w:rPr>
        <w:t>have been shaken</w:t>
      </w:r>
      <w:r w:rsidRPr="00906BBF">
        <w:rPr>
          <w:u w:val="single"/>
        </w:rPr>
        <w:t xml:space="preserve"> by the tone deafness of the administration's various explanations for why government agents would separate children from their parents at the country's southwest border.</w:t>
      </w:r>
    </w:p>
    <w:p w14:paraId="0B8102F5" w14:textId="77777777" w:rsidR="00926EF1" w:rsidRPr="00906BBF" w:rsidRDefault="00926EF1" w:rsidP="00926EF1">
      <w:pPr>
        <w:rPr>
          <w:rStyle w:val="Emphasis"/>
        </w:rPr>
      </w:pPr>
      <w:r w:rsidRPr="00906BBF">
        <w:rPr>
          <w:rStyle w:val="Emphasis"/>
        </w:rPr>
        <w:t>For some, it was the last straw.</w:t>
      </w:r>
    </w:p>
    <w:p w14:paraId="6F5B1C29" w14:textId="77777777" w:rsidR="00926EF1" w:rsidRDefault="00926EF1" w:rsidP="00926EF1">
      <w:r>
        <w:t>U.S. crackdown on migrants could exacerbate security situation in Central America and drive more people north</w:t>
      </w:r>
    </w:p>
    <w:p w14:paraId="155442B7" w14:textId="77777777" w:rsidR="00926EF1" w:rsidRDefault="00926EF1" w:rsidP="00926EF1">
      <w:r>
        <w:t>Veteran Republican strategist Steve Schmidt likened it to the evil of separating families during slavery as he exited the party with a tweet saying the GOP is now "fully the party of Trump."</w:t>
      </w:r>
    </w:p>
    <w:p w14:paraId="5C9016A8" w14:textId="77777777" w:rsidR="00926EF1" w:rsidRDefault="00926EF1" w:rsidP="00926EF1">
      <w:r>
        <w:t>The scorn heaped on Schmidt by Trump supporters such as Fox News host Laura Ingraham seemed not only to underline Schmidt's point but also herald yet another battle of attrition in the civil war that has consumed the party for close to a decade.</w:t>
      </w:r>
    </w:p>
    <w:p w14:paraId="1EC2235E" w14:textId="77777777" w:rsidR="00926EF1" w:rsidRDefault="00926EF1" w:rsidP="00926EF1">
      <w:r>
        <w:t>Veteran campaign strategist Steve Schmidt announced on Twitter that he's no longer a Republican because he was so appalled by the Trump administration's policy of separating migrant children from their parents at the border. (Jonathan Ernst/Reuters)</w:t>
      </w:r>
    </w:p>
    <w:p w14:paraId="18D39C0D" w14:textId="77777777" w:rsidR="00926EF1" w:rsidRDefault="00926EF1" w:rsidP="00926EF1">
      <w:pPr>
        <w:rPr>
          <w:rStyle w:val="Emphasis"/>
        </w:rPr>
      </w:pPr>
      <w:r w:rsidRPr="00906BBF">
        <w:rPr>
          <w:u w:val="single"/>
        </w:rPr>
        <w:t>Polls show Republican women in particular recoiled at the Trump policy</w:t>
      </w:r>
      <w:r>
        <w:t xml:space="preserve">. With little more than 130 days until the midterm elections, </w:t>
      </w:r>
      <w:r w:rsidRPr="00906BBF">
        <w:rPr>
          <w:rStyle w:val="Emphasis"/>
        </w:rPr>
        <w:t>they are not a constituency the party can afford to squander.</w:t>
      </w:r>
    </w:p>
    <w:p w14:paraId="44AD6FD3" w14:textId="77777777" w:rsidR="00A75044" w:rsidRPr="00A75044" w:rsidRDefault="00A75044" w:rsidP="00A75044"/>
    <w:p w14:paraId="7384D848" w14:textId="3AF91DE9" w:rsidR="00BF0B36" w:rsidRDefault="00F77E4C" w:rsidP="00BF0B36">
      <w:pPr>
        <w:pStyle w:val="Heading3"/>
      </w:pPr>
      <w:r>
        <w:t>Immigration Not Key</w:t>
      </w:r>
    </w:p>
    <w:p w14:paraId="01FD5714" w14:textId="77777777" w:rsidR="00F77E4C" w:rsidRPr="00F77E4C" w:rsidRDefault="00F77E4C" w:rsidP="00F77E4C"/>
    <w:p w14:paraId="4A6A3C4A" w14:textId="77777777" w:rsidR="00BF0B36" w:rsidRDefault="00BF0B36" w:rsidP="00BF0B36">
      <w:pPr>
        <w:pStyle w:val="Heading4"/>
      </w:pPr>
      <w:r>
        <w:t>Democrats aren’t campaigning on immigration – not important to the independent voters</w:t>
      </w:r>
    </w:p>
    <w:p w14:paraId="6897BFB8" w14:textId="77777777" w:rsidR="00BF0B36" w:rsidRPr="00E81EA2" w:rsidRDefault="00BF0B36" w:rsidP="00BF0B36">
      <w:r w:rsidRPr="00385F67">
        <w:rPr>
          <w:rStyle w:val="Style13ptBold"/>
        </w:rPr>
        <w:t>Edsall, 18</w:t>
      </w:r>
      <w:r>
        <w:t xml:space="preserve"> – Thomas B; American political, inequality, campaign strategy and demographics. (“Trump Has Got Democrats Right Where He Wants Them” The New York Times. February 1, 2018. </w:t>
      </w:r>
      <w:r w:rsidRPr="00E81EA2">
        <w:t>https://www.nytimes.com/2018/02/01/opinion/trump-democrats-immigration.html</w:t>
      </w:r>
      <w:r>
        <w:t>)//GK</w:t>
      </w:r>
    </w:p>
    <w:p w14:paraId="20A2D1B5" w14:textId="77777777" w:rsidR="00BF0B36" w:rsidRDefault="00BF0B36" w:rsidP="00BF0B36">
      <w:r>
        <w:t xml:space="preserve">Despite these complaints, there are many political analysts sympathetic to the Democratic plight who contend that </w:t>
      </w:r>
      <w:r w:rsidRPr="00023EBE">
        <w:rPr>
          <w:u w:val="single"/>
        </w:rPr>
        <w:t>Trump has boxed Democrats in.</w:t>
      </w:r>
    </w:p>
    <w:p w14:paraId="2153DAC2" w14:textId="77777777" w:rsidR="00BF0B36" w:rsidRDefault="00BF0B36" w:rsidP="00BF0B36">
      <w:r>
        <w:t>Steven Gold, a sociologist at Michigan State University, emailed me:</w:t>
      </w:r>
    </w:p>
    <w:p w14:paraId="28FBFB53" w14:textId="77777777" w:rsidR="00BF0B36" w:rsidRPr="00140A46" w:rsidRDefault="00BF0B36" w:rsidP="00BF0B36">
      <w:pPr>
        <w:rPr>
          <w:u w:val="single"/>
        </w:rPr>
      </w:pPr>
      <w:r>
        <w:t xml:space="preserve">Many </w:t>
      </w:r>
      <w:r w:rsidRPr="00140A46">
        <w:rPr>
          <w:u w:val="single"/>
        </w:rPr>
        <w:t xml:space="preserve">Democrats fear that extensive investments and political posturing made on behalf of immigrants will </w:t>
      </w:r>
      <w:r w:rsidRPr="00023EBE">
        <w:rPr>
          <w:b/>
          <w:u w:val="single"/>
        </w:rPr>
        <w:t>be regarded as of little value to a large swath of independent voters</w:t>
      </w:r>
      <w:r w:rsidRPr="00140A46">
        <w:rPr>
          <w:u w:val="single"/>
        </w:rPr>
        <w:t xml:space="preserve"> </w:t>
      </w:r>
      <w:r w:rsidRPr="00023EBE">
        <w:rPr>
          <w:b/>
          <w:u w:val="single"/>
        </w:rPr>
        <w:t>whose support Democrats need</w:t>
      </w:r>
      <w:r w:rsidRPr="00140A46">
        <w:rPr>
          <w:u w:val="single"/>
        </w:rPr>
        <w:t xml:space="preserve"> to increase their representation in Congress.</w:t>
      </w:r>
    </w:p>
    <w:p w14:paraId="65E5777E" w14:textId="1C7EFEC9" w:rsidR="00BF0B36" w:rsidRDefault="00BF0B36" w:rsidP="00BF0B36">
      <w:pPr>
        <w:rPr>
          <w:u w:val="single"/>
        </w:rPr>
      </w:pPr>
      <w:r>
        <w:t xml:space="preserve">In a reference to the demonstrated electoral liabilities of so-called “identity politics,” Gold argued that concerned </w:t>
      </w:r>
      <w:r w:rsidRPr="00140A46">
        <w:rPr>
          <w:u w:val="single"/>
        </w:rPr>
        <w:t>Democrats worry that</w:t>
      </w:r>
      <w:r>
        <w:t xml:space="preserve"> </w:t>
      </w:r>
      <w:r w:rsidRPr="00140A46">
        <w:rPr>
          <w:u w:val="single"/>
        </w:rPr>
        <w:t xml:space="preserve">by emphasizing particularistic rather than practical issues with a broad impact, </w:t>
      </w:r>
      <w:r w:rsidRPr="00023EBE">
        <w:rPr>
          <w:b/>
          <w:u w:val="single"/>
        </w:rPr>
        <w:t>they will once again lose</w:t>
      </w:r>
      <w:r w:rsidRPr="00140A46">
        <w:rPr>
          <w:u w:val="single"/>
        </w:rPr>
        <w:t xml:space="preserve"> the politically advantageous position that appears to be taking shape for them in 2018 and 2020.</w:t>
      </w:r>
    </w:p>
    <w:p w14:paraId="7B15B846" w14:textId="5CEA41CE" w:rsidR="001E2201" w:rsidRDefault="00040BAB" w:rsidP="000266CF">
      <w:pPr>
        <w:pStyle w:val="Heading3"/>
      </w:pPr>
      <w:r>
        <w:t xml:space="preserve">AT: Impeachment </w:t>
      </w:r>
    </w:p>
    <w:p w14:paraId="43598904" w14:textId="77777777" w:rsidR="00040BAB" w:rsidRPr="00040BAB" w:rsidRDefault="00040BAB" w:rsidP="00040BAB"/>
    <w:p w14:paraId="4240F4EF" w14:textId="77777777" w:rsidR="001E2201" w:rsidRDefault="001E2201" w:rsidP="001E2201">
      <w:pPr>
        <w:pStyle w:val="Heading4"/>
      </w:pPr>
      <w:r>
        <w:t xml:space="preserve">No risk of impeachment --- 67 votes in the senate is </w:t>
      </w:r>
      <w:r w:rsidRPr="005E539B">
        <w:rPr>
          <w:u w:val="single"/>
        </w:rPr>
        <w:t xml:space="preserve">impossible  </w:t>
      </w:r>
    </w:p>
    <w:p w14:paraId="51014239" w14:textId="77777777" w:rsidR="001E2201" w:rsidRDefault="001E2201" w:rsidP="001E2201">
      <w:r>
        <w:t xml:space="preserve">Matthew </w:t>
      </w:r>
      <w:r w:rsidRPr="00BA1C06">
        <w:rPr>
          <w:rStyle w:val="Style13ptBold"/>
        </w:rPr>
        <w:t>Yglesias 18</w:t>
      </w:r>
      <w:r>
        <w:t xml:space="preserve"> – co-founded Vox.com with Ezra Klein and Melissa Bell back in the spring of 2014. “Democrats’ 2018 impeachment dilemma, explained” Vox News. April 30, 2018. </w:t>
      </w:r>
      <w:hyperlink r:id="rId50" w:history="1">
        <w:r w:rsidRPr="007C34C6">
          <w:rPr>
            <w:rStyle w:val="Hyperlink"/>
          </w:rPr>
          <w:t>https://www.vox.com/2018/4/30/17291016/democrats-impeachment-midterms</w:t>
        </w:r>
      </w:hyperlink>
      <w:r>
        <w:t xml:space="preserve"> //RP</w:t>
      </w:r>
    </w:p>
    <w:p w14:paraId="385676E6" w14:textId="77777777" w:rsidR="001E2201" w:rsidRDefault="001E2201" w:rsidP="001E2201">
      <w:r w:rsidRPr="00BA1C06">
        <w:rPr>
          <w:rStyle w:val="StyleUnderline"/>
        </w:rPr>
        <w:t>Congressional Democrats</w:t>
      </w:r>
      <w:r>
        <w:t xml:space="preserve">, meanwhile, </w:t>
      </w:r>
      <w:r w:rsidRPr="00BA1C06">
        <w:rPr>
          <w:rStyle w:val="StyleUnderline"/>
        </w:rPr>
        <w:t>are</w:t>
      </w:r>
      <w:r>
        <w:t xml:space="preserve"> probably </w:t>
      </w:r>
      <w:r w:rsidRPr="00BA1C06">
        <w:rPr>
          <w:rStyle w:val="StyleUnderline"/>
        </w:rPr>
        <w:t>right to think that running on an impeachment platform isn’t the best way to win in 2018.</w:t>
      </w:r>
    </w:p>
    <w:p w14:paraId="681C2880" w14:textId="77777777" w:rsidR="001E2201" w:rsidRDefault="001E2201" w:rsidP="001E2201">
      <w:r>
        <w:t>But their preferred strategy of evading the issue has some obvious shortcomings. Their base wants impeachment, Republicans want to talk about impeachment, the media likes impeachment stories, and Trump’s conduct and unfitness for office are obviously the central issues in American politics and can’t just be swept under the rug.</w:t>
      </w:r>
    </w:p>
    <w:p w14:paraId="1B4A9344" w14:textId="77777777" w:rsidR="001E2201" w:rsidRDefault="001E2201" w:rsidP="001E2201">
      <w:r w:rsidRPr="00BA1C06">
        <w:rPr>
          <w:rStyle w:val="StyleUnderline"/>
        </w:rPr>
        <w:t>Democrats need to confront this</w:t>
      </w:r>
      <w:r>
        <w:t xml:space="preserve"> topic </w:t>
      </w:r>
      <w:r w:rsidRPr="00BA1C06">
        <w:rPr>
          <w:rStyle w:val="StyleUnderline"/>
        </w:rPr>
        <w:t>by laying out a specific agenda to confront Trump</w:t>
      </w:r>
      <w:r>
        <w:t xml:space="preserve"> and check his abuses of power, </w:t>
      </w:r>
      <w:r w:rsidRPr="00BA1C06">
        <w:rPr>
          <w:rStyle w:val="StyleUnderline"/>
        </w:rPr>
        <w:t>while also being clear</w:t>
      </w:r>
      <w:r>
        <w:t xml:space="preserve"> that </w:t>
      </w:r>
      <w:r w:rsidRPr="00BA1C06">
        <w:rPr>
          <w:rStyle w:val="StyleUnderline"/>
        </w:rPr>
        <w:t>they are not going to let the congressional docket be dominated by</w:t>
      </w:r>
      <w:r>
        <w:t xml:space="preserve"> a completely futile drive for </w:t>
      </w:r>
      <w:r w:rsidRPr="00BA1C06">
        <w:rPr>
          <w:rStyle w:val="StyleUnderline"/>
        </w:rPr>
        <w:t>impeachment.</w:t>
      </w:r>
    </w:p>
    <w:p w14:paraId="1700463D" w14:textId="77777777" w:rsidR="001E2201" w:rsidRPr="00BA1C06" w:rsidRDefault="001E2201" w:rsidP="001E2201">
      <w:pPr>
        <w:rPr>
          <w:rStyle w:val="StyleUnderline"/>
        </w:rPr>
      </w:pPr>
      <w:r w:rsidRPr="00BA1C06">
        <w:rPr>
          <w:rStyle w:val="StyleUnderline"/>
        </w:rPr>
        <w:t>Trump is the main issue in 2018</w:t>
      </w:r>
    </w:p>
    <w:p w14:paraId="00933DEC" w14:textId="77777777" w:rsidR="001E2201" w:rsidRDefault="001E2201" w:rsidP="001E2201">
      <w:r>
        <w:t xml:space="preserve">It’s typical for the party that holds the presidency to lose ground in midterms and special elections, so on </w:t>
      </w:r>
      <w:r w:rsidRPr="00BA1C06">
        <w:t>one level, there’s nothing remotely</w:t>
      </w:r>
      <w:r>
        <w:t xml:space="preserve"> surprising about the GOP finding itself on the defensive as spring turns to summer.</w:t>
      </w:r>
    </w:p>
    <w:p w14:paraId="2BBB3D35" w14:textId="77777777" w:rsidR="001E2201" w:rsidRPr="00BA1C06" w:rsidRDefault="001E2201" w:rsidP="001E2201">
      <w:pPr>
        <w:rPr>
          <w:rStyle w:val="Emphasis"/>
        </w:rPr>
      </w:pPr>
      <w:r>
        <w:t xml:space="preserve">That </w:t>
      </w:r>
      <w:r w:rsidRPr="00BA1C06">
        <w:t>said, with the unemployment rate low, wages rising, and the country not experiencing large military casualties abroad, the GOP position ought to be relatively secure.</w:t>
      </w:r>
    </w:p>
    <w:p w14:paraId="4927F61E" w14:textId="77777777" w:rsidR="001E2201" w:rsidRDefault="001E2201" w:rsidP="001E2201">
      <w:r>
        <w:t>Instead, Republicans are facing a potentially catastrophic outcome:</w:t>
      </w:r>
    </w:p>
    <w:p w14:paraId="1D19B667" w14:textId="77777777" w:rsidR="001E2201" w:rsidRDefault="001E2201" w:rsidP="001E2201">
      <w:r>
        <w:t>Across 70 special elections in 2017, Democratic candidates outperformed Hillary Clinton’s 2016 vote share by 10 percentage points and Barack Obama’s 2012 vote share by 7.</w:t>
      </w:r>
    </w:p>
    <w:p w14:paraId="7E7752F3" w14:textId="77777777" w:rsidR="001E2201" w:rsidRDefault="001E2201" w:rsidP="001E2201">
      <w:r>
        <w:t>The trend has, if anything, accelerated in 2018, with Democrats now beating Clinton’s margin by 16 points.</w:t>
      </w:r>
    </w:p>
    <w:p w14:paraId="42B623B2" w14:textId="77777777" w:rsidR="001E2201" w:rsidRDefault="001E2201" w:rsidP="001E2201">
      <w:r>
        <w:t>Looking specifically at House of Representatives races, averaged across 2017 and 2018, Democrats have outperformed Clinton’s margin by 14 points.</w:t>
      </w:r>
    </w:p>
    <w:p w14:paraId="60844166" w14:textId="77777777" w:rsidR="001E2201" w:rsidRDefault="001E2201" w:rsidP="001E2201">
      <w:r>
        <w:t>In concrete terms, the GOP has already lost a House seat in Pennsylvania that Trump won by 20 points, a Senate race in Alabama, the governor’s mansion of New Jersey, and the Washington state Senate.</w:t>
      </w:r>
    </w:p>
    <w:p w14:paraId="4CCDC8CF" w14:textId="77777777" w:rsidR="001E2201" w:rsidRDefault="001E2201" w:rsidP="001E2201">
      <w:r>
        <w:t>Recent polls show Democrats leading Senate races not just in Nevada but also in Arizona and Tennessee, and at least within striking distance in Texas.</w:t>
      </w:r>
    </w:p>
    <w:p w14:paraId="0D9D967A" w14:textId="77777777" w:rsidR="001E2201" w:rsidRDefault="001E2201" w:rsidP="001E2201">
      <w:r>
        <w:t>Politics is complicated, but in this case, a fairly simple and reductive answer is clearly correct: Republicans’ problem is Donald Trump.</w:t>
      </w:r>
    </w:p>
    <w:p w14:paraId="71A281A9" w14:textId="77777777" w:rsidR="001E2201" w:rsidRDefault="001E2201" w:rsidP="001E2201">
      <w:r>
        <w:t>Trump’s approval ratings have improved somewhat since political conversation moved on from the GOP’s unpopular health care bill and their unpopular tax bill, but he remains unpopular with a net approval rating that’s 12 to 13 points underwater. Not only is this net approval rating bad, it’s worse than Truman, Eisenhower, Kennedy, Johnson, Nixon, Ford, Carter, Reagan, Bush, Clinton, Bush, and Obama were doing at this point in their presidencies. Indeed, in net approval, not only is Trump further underwater at this point in his presidency than any of his postwar predecessors, but this has been true every single day he has been in office.</w:t>
      </w:r>
    </w:p>
    <w:p w14:paraId="02552B35" w14:textId="77777777" w:rsidR="001E2201" w:rsidRDefault="001E2201" w:rsidP="001E2201">
      <w:r>
        <w:t>He’s unpopular even though objective conditions in the country are, in most respects, fairly benign. The president is behaving inappropriately on a near-daily basis, profiting personally from the presidency, attempting to stymie a legitimate inquiry into Russian involvement in the 2016 campaign, and constantly demonstrating near-zero comprehension of the main issues in American politics.</w:t>
      </w:r>
    </w:p>
    <w:p w14:paraId="186738A5" w14:textId="77777777" w:rsidR="001E2201" w:rsidRDefault="001E2201" w:rsidP="001E2201">
      <w:r>
        <w:t>People quite rightly find this alarming, and with Republicans lining up near uniformly to defend him, the voters are lashing out and punishing them. That means that while of course Democrats running for office should talk about things other than Trump, it makes absolutely no sense to ignore the elephant in the room.</w:t>
      </w:r>
    </w:p>
    <w:p w14:paraId="4AF4C1BF" w14:textId="77777777" w:rsidR="001E2201" w:rsidRPr="00BA1C06" w:rsidRDefault="001E2201" w:rsidP="001E2201">
      <w:pPr>
        <w:rPr>
          <w:rStyle w:val="Emphasis"/>
        </w:rPr>
      </w:pPr>
      <w:r w:rsidRPr="00BA1C06">
        <w:rPr>
          <w:rStyle w:val="Emphasis"/>
        </w:rPr>
        <w:t>Impeachment is a pointless trap</w:t>
      </w:r>
    </w:p>
    <w:p w14:paraId="2AB9A8E2" w14:textId="77777777" w:rsidR="001E2201" w:rsidRPr="00C86D0A" w:rsidRDefault="001E2201" w:rsidP="001E2201">
      <w:pPr>
        <w:rPr>
          <w:rStyle w:val="StyleUnderline"/>
        </w:rPr>
      </w:pPr>
      <w:r w:rsidRPr="00C86D0A">
        <w:rPr>
          <w:rStyle w:val="StyleUnderline"/>
        </w:rPr>
        <w:t>One problem with impeachment is that as unpopular as Trump is, impeaching him is about equally as unpopular.</w:t>
      </w:r>
    </w:p>
    <w:p w14:paraId="2F90C08B" w14:textId="77777777" w:rsidR="001E2201" w:rsidRDefault="001E2201" w:rsidP="001E2201">
      <w:r>
        <w:t>That’s why, perversely, drawing attention to the possibility of removing Trump from office could be a smart way for Republicans to do their best to neutralize the Trump issue in the campaign. Of course, no tactic will fully undo the damage, but Republicans can plausibly hope that the combination of a favorable map and incumbency effects will let them survive a moderately unfavorable national political climate — they just need to ensure it’s not a massively unfavorable one.</w:t>
      </w:r>
    </w:p>
    <w:p w14:paraId="5F375130" w14:textId="77777777" w:rsidR="001E2201" w:rsidRDefault="001E2201" w:rsidP="001E2201">
      <w:r>
        <w:t>Sometimes a political movement wants to take a chance on something unpopular just because they believe it’s substantively important.</w:t>
      </w:r>
    </w:p>
    <w:p w14:paraId="68327D38" w14:textId="77777777" w:rsidR="001E2201" w:rsidRDefault="001E2201" w:rsidP="001E2201">
      <w:r>
        <w:t xml:space="preserve">But </w:t>
      </w:r>
      <w:r w:rsidRPr="00BA1C06">
        <w:rPr>
          <w:rStyle w:val="StyleUnderline"/>
        </w:rPr>
        <w:t>a 2019 impeachment drive wouldn’t be important at all</w:t>
      </w:r>
      <w:r>
        <w:t xml:space="preserve"> — </w:t>
      </w:r>
      <w:r w:rsidRPr="00BA1C06">
        <w:rPr>
          <w:rStyle w:val="Emphasis"/>
        </w:rPr>
        <w:t>it’d be futile</w:t>
      </w:r>
      <w:r>
        <w:t xml:space="preserve">. </w:t>
      </w:r>
      <w:r w:rsidRPr="00BA1C06">
        <w:rPr>
          <w:rStyle w:val="Emphasis"/>
        </w:rPr>
        <w:t>To remove a president from office requires 67 Senate votes</w:t>
      </w:r>
      <w:r>
        <w:t xml:space="preserve">, </w:t>
      </w:r>
      <w:r w:rsidRPr="00BA1C06">
        <w:rPr>
          <w:rStyle w:val="StyleUnderline"/>
        </w:rPr>
        <w:t>meaning it would need to be a fully bipartisan undertaking, and there’s</w:t>
      </w:r>
      <w:r>
        <w:t xml:space="preserve"> just </w:t>
      </w:r>
      <w:r w:rsidRPr="00BA1C06">
        <w:rPr>
          <w:rStyle w:val="Emphasis"/>
        </w:rPr>
        <w:t>no evidence</w:t>
      </w:r>
      <w:r>
        <w:t xml:space="preserve"> </w:t>
      </w:r>
      <w:r w:rsidRPr="00BA1C06">
        <w:rPr>
          <w:rStyle w:val="StyleUnderline"/>
        </w:rPr>
        <w:t>that anything like a cross-party anti-Trump consensus is emerging</w:t>
      </w:r>
      <w:r>
        <w:t>.</w:t>
      </w:r>
    </w:p>
    <w:p w14:paraId="73FAC4ED" w14:textId="77777777" w:rsidR="001E2201" w:rsidRPr="00BA1C06" w:rsidRDefault="001E2201" w:rsidP="001E2201">
      <w:pPr>
        <w:rPr>
          <w:rStyle w:val="StyleUnderline"/>
        </w:rPr>
      </w:pPr>
      <w:r>
        <w:t xml:space="preserve">Things might change in the future, of course, but </w:t>
      </w:r>
      <w:r w:rsidRPr="00BA1C06">
        <w:rPr>
          <w:rStyle w:val="StyleUnderline"/>
        </w:rPr>
        <w:t>as long as Trump retains the support of his party</w:t>
      </w:r>
      <w:r>
        <w:t xml:space="preserve"> (and if anything, the trend is in the direction of Republicans becoming more supportive of Trump), </w:t>
      </w:r>
      <w:r w:rsidRPr="00BA1C06">
        <w:rPr>
          <w:rStyle w:val="Emphasis"/>
        </w:rPr>
        <w:t>then an impeachment push isn’t going to amount to anything</w:t>
      </w:r>
      <w:r w:rsidRPr="00BA1C06">
        <w:rPr>
          <w:rStyle w:val="StyleUnderline"/>
        </w:rPr>
        <w:t>, no matter how much the Democratic base wants it.</w:t>
      </w:r>
    </w:p>
    <w:p w14:paraId="7661B467" w14:textId="77777777" w:rsidR="001E2201" w:rsidRDefault="001E2201" w:rsidP="001E2201">
      <w:r>
        <w:t>Yet with anti-Trump fervor powering the resistance, Democratic candidates for office can’t just ignore the president’s unfitness for office and his aberrant conduct.</w:t>
      </w:r>
    </w:p>
    <w:p w14:paraId="1D52BA72" w14:textId="77777777" w:rsidR="001E2201" w:rsidRDefault="001E2201" w:rsidP="001E2201">
      <w:r>
        <w:t>Democrats need a plan for dealing with Trump</w:t>
      </w:r>
    </w:p>
    <w:p w14:paraId="09C777F7" w14:textId="77777777" w:rsidR="001E2201" w:rsidRDefault="001E2201" w:rsidP="001E2201">
      <w:r>
        <w:t>Democrats’ biggest successes in special elections thus far have come in deep-red constituencies like Alabama and western Pennsylvania. In races like these, trying to take Trump off the table as an issue is such a no-brainer for a Democratic candidate that base voters are happy to forgive it.</w:t>
      </w:r>
    </w:p>
    <w:p w14:paraId="4451FC52" w14:textId="77777777" w:rsidR="001E2201" w:rsidRDefault="001E2201" w:rsidP="001E2201">
      <w:r>
        <w:t>But a more typical 2018 race will feature a Republican incumbent (rather than an open seat) in a district where Trump is at least moderately unpopular. The task for Democrats will be to mobilize their core voters to turn out while winning over (or at least depressing) the vote of some Trump skeptics who’ve chosen Republicans in the past. You’re not going to do that by ignoring Trump, but all indications are that you’re not going to win by promising to impeach him either.</w:t>
      </w:r>
    </w:p>
    <w:p w14:paraId="1849BB78" w14:textId="77777777" w:rsidR="001E2201" w:rsidRDefault="001E2201" w:rsidP="001E2201">
      <w:r>
        <w:t xml:space="preserve">What the situation calls for, instead, is a list of specific, </w:t>
      </w:r>
      <w:r w:rsidRPr="00BA1C06">
        <w:rPr>
          <w:rStyle w:val="StyleUnderline"/>
        </w:rPr>
        <w:t>non-futile measures a Democratic majority could take to check Trump</w:t>
      </w:r>
      <w:r>
        <w:t>.</w:t>
      </w:r>
    </w:p>
    <w:p w14:paraId="5FA9B0BA" w14:textId="77777777" w:rsidR="001E2201" w:rsidRDefault="001E2201" w:rsidP="001E2201">
      <w:r>
        <w:t>That starts with ensuring that the work of special counsel Robert Mueller and his team won’t be stopped by presidential whim. If Mueller is fired, Congress can and should take up the very same questions his team was exploring — they could even hire Mueller if he wants the job — and ensure that whatever it is about the investigation that makes Trump so nervous won’t be covered up.</w:t>
      </w:r>
    </w:p>
    <w:p w14:paraId="0BEDAA03" w14:textId="77777777" w:rsidR="001E2201" w:rsidRDefault="001E2201" w:rsidP="001E2201">
      <w:r>
        <w:t>But even more important in some ways, it means reminding people that Russia happens to be the one issue that congressional Republicans were (briefly) interested in scrutinizing rather than the only issue that warrants investigation. Congressional committees both could and should use their subpoena powers to try to understand who is paying the president and why, rather than sitting idly by and allow him to accept bribes in secret via his range of private clubs and other business interests.</w:t>
      </w:r>
    </w:p>
    <w:p w14:paraId="379FF1C8" w14:textId="77777777" w:rsidR="001E2201" w:rsidRDefault="001E2201" w:rsidP="001E2201">
      <w:r>
        <w:t>It’s possible that a thorough airing of Trump’s financial dealings and Russia-related matters won’t turn up any new, noteworthy information, in which case Republicans will keep backing him and he’ll either be beaten at the polls in 2020 or he won’t. It’s also possible that the reason Trump is keeping all this stuff covered up is that he is hiding incredibly damning secrets whose revelation will change Republicans’ thinking.</w:t>
      </w:r>
    </w:p>
    <w:p w14:paraId="0E0B6472" w14:textId="77777777" w:rsidR="001E2201" w:rsidRPr="00BA1C06" w:rsidRDefault="001E2201" w:rsidP="001E2201">
      <w:pPr>
        <w:rPr>
          <w:rStyle w:val="StyleUnderline"/>
        </w:rPr>
      </w:pPr>
      <w:r w:rsidRPr="00BA1C06">
        <w:rPr>
          <w:rStyle w:val="StyleUnderline"/>
        </w:rPr>
        <w:t>The crucial thing</w:t>
      </w:r>
      <w:r>
        <w:t xml:space="preserve">, </w:t>
      </w:r>
      <w:r w:rsidRPr="00BA1C06">
        <w:rPr>
          <w:rStyle w:val="StyleUnderline"/>
        </w:rPr>
        <w:t>both politically and substantively, is to be clear that impeachment is ultimately a question for Republicans, not for Democrats</w:t>
      </w:r>
      <w:r>
        <w:t xml:space="preserve">. </w:t>
      </w:r>
      <w:r w:rsidRPr="00BA1C06">
        <w:rPr>
          <w:rStyle w:val="Emphasis"/>
        </w:rPr>
        <w:t>Without GOP support, there’s no way to remove Trump from office</w:t>
      </w:r>
      <w:r>
        <w:t xml:space="preserve">, </w:t>
      </w:r>
      <w:r w:rsidRPr="00BA1C06">
        <w:rPr>
          <w:rStyle w:val="StyleUnderline"/>
        </w:rPr>
        <w:t>and even if Trump were removed, Democrats still would not be thrilled with a Mike Pence presidency.</w:t>
      </w:r>
    </w:p>
    <w:p w14:paraId="66191445" w14:textId="77777777" w:rsidR="001E2201" w:rsidRDefault="001E2201" w:rsidP="001E2201">
      <w:pPr>
        <w:rPr>
          <w:rStyle w:val="StyleUnderline"/>
        </w:rPr>
      </w:pPr>
      <w:r w:rsidRPr="00BA1C06">
        <w:rPr>
          <w:rStyle w:val="StyleUnderline"/>
        </w:rPr>
        <w:t>What a Democratic majority can do — and what the current GOP majority has refused to do— is ensure meaningful oversight of the executive branch.</w:t>
      </w:r>
    </w:p>
    <w:p w14:paraId="09488F51" w14:textId="77777777" w:rsidR="00D76BAF" w:rsidRDefault="00D76BAF" w:rsidP="001E2201">
      <w:pPr>
        <w:rPr>
          <w:rStyle w:val="StyleUnderline"/>
        </w:rPr>
      </w:pPr>
    </w:p>
    <w:p w14:paraId="2E92FF74" w14:textId="77777777" w:rsidR="00D76BAF" w:rsidRPr="00DA30AA" w:rsidRDefault="00D76BAF" w:rsidP="00D76BAF">
      <w:pPr>
        <w:pStyle w:val="Heading4"/>
        <w:rPr>
          <w:b w:val="0"/>
          <w:color w:val="000000" w:themeColor="text1"/>
        </w:rPr>
      </w:pPr>
      <w:r w:rsidRPr="00DA30AA">
        <w:rPr>
          <w:rStyle w:val="Style13ptBold"/>
          <w:rFonts w:eastAsiaTheme="minorEastAsia" w:cstheme="minorBidi"/>
          <w:b/>
          <w:color w:val="000000" w:themeColor="text1"/>
        </w:rPr>
        <w:t>No threat of impeachment</w:t>
      </w:r>
      <w:r>
        <w:rPr>
          <w:rStyle w:val="Style13ptBold"/>
          <w:rFonts w:eastAsiaTheme="minorEastAsia" w:cstheme="minorBidi"/>
          <w:b/>
          <w:color w:val="000000" w:themeColor="text1"/>
        </w:rPr>
        <w:t xml:space="preserve"> –</w:t>
      </w:r>
      <w:r w:rsidRPr="00DA30AA">
        <w:rPr>
          <w:rStyle w:val="Style13ptBold"/>
          <w:rFonts w:eastAsiaTheme="minorEastAsia" w:cstheme="minorBidi"/>
          <w:b/>
          <w:color w:val="000000" w:themeColor="text1"/>
        </w:rPr>
        <w:t xml:space="preserve"> Dems ha</w:t>
      </w:r>
      <w:r>
        <w:rPr>
          <w:rStyle w:val="Style13ptBold"/>
          <w:rFonts w:eastAsiaTheme="minorEastAsia" w:cstheme="minorBidi"/>
          <w:b/>
          <w:color w:val="000000" w:themeColor="text1"/>
        </w:rPr>
        <w:t xml:space="preserve">ve no incentive and its just </w:t>
      </w:r>
      <w:r w:rsidRPr="00DA30AA">
        <w:rPr>
          <w:rStyle w:val="Style13ptBold"/>
          <w:rFonts w:eastAsiaTheme="minorEastAsia" w:cstheme="minorBidi"/>
          <w:b/>
          <w:color w:val="000000" w:themeColor="text1"/>
        </w:rPr>
        <w:t xml:space="preserve">Trump trying to excite his base </w:t>
      </w:r>
    </w:p>
    <w:p w14:paraId="585EDF6E" w14:textId="77777777" w:rsidR="00D76BAF" w:rsidRPr="00CC5483" w:rsidRDefault="00D76BAF" w:rsidP="00D76BAF">
      <w:pPr>
        <w:rPr>
          <w:rStyle w:val="Style13ptBold"/>
          <w:b w:val="0"/>
          <w:color w:val="000000" w:themeColor="text1"/>
          <w:sz w:val="22"/>
        </w:rPr>
      </w:pPr>
      <w:r w:rsidRPr="00DA30AA">
        <w:rPr>
          <w:rStyle w:val="Style13ptBold"/>
          <w:color w:val="000000" w:themeColor="text1"/>
        </w:rPr>
        <w:t xml:space="preserve">Acosta and Landers 18 </w:t>
      </w:r>
      <w:r w:rsidRPr="00CC5483">
        <w:rPr>
          <w:rStyle w:val="Style13ptBold"/>
          <w:b w:val="0"/>
          <w:color w:val="000000" w:themeColor="text1"/>
          <w:sz w:val="22"/>
        </w:rPr>
        <w:t xml:space="preserve">(4/19/18, Jim and Elizabeth, CNN, “Republicans fear potential impeachment move if Democrats win in 2018” </w:t>
      </w:r>
      <w:hyperlink r:id="rId51" w:history="1">
        <w:r w:rsidRPr="00CC5483">
          <w:rPr>
            <w:rStyle w:val="Hyperlink"/>
            <w:color w:val="000000" w:themeColor="text1"/>
          </w:rPr>
          <w:t>https://www.cnn.com/2018/04/11/politics/donald-trump-2018-election-campaign/index.html)</w:t>
        </w:r>
      </w:hyperlink>
      <w:r w:rsidRPr="00CC5483">
        <w:rPr>
          <w:rStyle w:val="Style13ptBold"/>
          <w:b w:val="0"/>
          <w:color w:val="000000" w:themeColor="text1"/>
          <w:sz w:val="22"/>
        </w:rPr>
        <w:t xml:space="preserve"> //TVZ</w:t>
      </w:r>
    </w:p>
    <w:p w14:paraId="4AAE5414" w14:textId="77777777" w:rsidR="00D76BAF" w:rsidRPr="00CC5483" w:rsidRDefault="00D76BAF" w:rsidP="00D76BAF">
      <w:pPr>
        <w:rPr>
          <w:rStyle w:val="StyleUnderline"/>
          <w:color w:val="000000" w:themeColor="text1"/>
        </w:rPr>
      </w:pPr>
      <w:r w:rsidRPr="00CC5483">
        <w:rPr>
          <w:rStyle w:val="StyleUnderline"/>
          <w:color w:val="000000" w:themeColor="text1"/>
        </w:rPr>
        <w:t>There are growing concerns inside the White House and among GOP leadership that Democrats will immediately seek to impeach President Donald Trump should Republicans lose control of the House this November, six White House and congressional sources tell CNN.</w:t>
      </w:r>
    </w:p>
    <w:p w14:paraId="1CDC6A4B" w14:textId="77777777" w:rsidR="00D76BAF" w:rsidRPr="00CC5483" w:rsidRDefault="00D76BAF" w:rsidP="00D76BAF">
      <w:pPr>
        <w:rPr>
          <w:rStyle w:val="Style13ptBold"/>
          <w:b w:val="0"/>
          <w:color w:val="000000" w:themeColor="text1"/>
          <w:sz w:val="22"/>
        </w:rPr>
      </w:pPr>
      <w:r w:rsidRPr="00CC5483">
        <w:rPr>
          <w:rStyle w:val="StyleUnderline"/>
          <w:color w:val="000000" w:themeColor="text1"/>
        </w:rPr>
        <w:t>"POTUS is aware" of the concern, one White House source said, describing the hand-wringing inside the West Wing over the upcoming midterms as "the anticipation of death."</w:t>
      </w:r>
    </w:p>
    <w:p w14:paraId="4EE68FB8"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Hoping to avert that potential scenario Trump is expected to campaign hard for House Republicans in the November elections, the source said, citing internal White House planning.</w:t>
      </w:r>
    </w:p>
    <w:p w14:paraId="7E2462D4"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"(Trump) doesn't want anyone to say he didn't fight hard to keep the House," the source added.</w:t>
      </w:r>
    </w:p>
    <w:p w14:paraId="54F048D0" w14:textId="77777777" w:rsidR="00D76BAF" w:rsidRPr="00CC5483" w:rsidRDefault="00D76BAF" w:rsidP="00D76BAF">
      <w:pPr>
        <w:rPr>
          <w:rStyle w:val="StyleUnderline"/>
          <w:color w:val="000000" w:themeColor="text1"/>
        </w:rPr>
      </w:pPr>
      <w:r w:rsidRPr="00CC5483">
        <w:rPr>
          <w:rStyle w:val="StyleUnderline"/>
          <w:color w:val="000000" w:themeColor="text1"/>
        </w:rPr>
        <w:t>However, not all Democrats believe that impeachment is the path to victory for 2018.</w:t>
      </w:r>
    </w:p>
    <w:p w14:paraId="21263FB0" w14:textId="77777777" w:rsidR="00D76BAF" w:rsidRPr="00CC5483" w:rsidRDefault="00D76BAF" w:rsidP="00D76BAF">
      <w:pPr>
        <w:rPr>
          <w:rStyle w:val="Style13ptBold"/>
          <w:b w:val="0"/>
          <w:color w:val="000000" w:themeColor="text1"/>
          <w:sz w:val="22"/>
        </w:rPr>
      </w:pPr>
      <w:r w:rsidRPr="00CC5483">
        <w:rPr>
          <w:rStyle w:val="StyleUnderline"/>
          <w:color w:val="000000" w:themeColor="text1"/>
        </w:rPr>
        <w:t>"Let the investigation play out. In the meantime, our focus should be on demonstrating why we will do more for families than the GOP and expose the reckless waste and abuse of government resources in this administration," former</w:t>
      </w:r>
      <w:r w:rsidRPr="00CC5483">
        <w:rPr>
          <w:rStyle w:val="Style13ptBold"/>
          <w:b w:val="0"/>
          <w:color w:val="000000" w:themeColor="text1"/>
          <w:sz w:val="22"/>
        </w:rPr>
        <w:t xml:space="preserve"> Hillary </w:t>
      </w:r>
      <w:r w:rsidRPr="00CC5483">
        <w:rPr>
          <w:rStyle w:val="StyleUnderline"/>
          <w:color w:val="000000" w:themeColor="text1"/>
        </w:rPr>
        <w:t>Clinton campaign manager</w:t>
      </w:r>
      <w:r w:rsidRPr="00CC5483">
        <w:rPr>
          <w:rStyle w:val="Style13ptBold"/>
          <w:b w:val="0"/>
          <w:color w:val="000000" w:themeColor="text1"/>
          <w:sz w:val="22"/>
        </w:rPr>
        <w:t xml:space="preserve"> Robby Mook told CNN. "We do that by subpoenaing records and getting them out in the open so taxpayers can see how badly they're being ripped off."</w:t>
      </w:r>
    </w:p>
    <w:p w14:paraId="5365FA89"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In the House, the prevailing concern among Republican lawmakers is that House Minority Leader Nancy Pelosi will have no choice but to initiate impeachment proceedings should she succeed in seizing the speaker's gavel.</w:t>
      </w:r>
    </w:p>
    <w:p w14:paraId="0A492B12"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"I'm sure Pelosi will have immense pressure from the base to impeach," a top GOP congressional aide added.</w:t>
      </w:r>
    </w:p>
    <w:p w14:paraId="34060817"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"That's logical," another senior Republican aide in the House said.</w:t>
      </w:r>
    </w:p>
    <w:p w14:paraId="667116D2"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The fears of a wave election that would sweep Republicans from power in the House and perhaps usher in Democrat-led impeachment proceedings in 2019 are now heightened with the coming exit of Speaker Paul Ryan.</w:t>
      </w:r>
    </w:p>
    <w:p w14:paraId="1B856689" w14:textId="77777777" w:rsidR="00D76BAF" w:rsidRPr="00CC5483" w:rsidRDefault="00D76BAF" w:rsidP="00D76BAF">
      <w:pPr>
        <w:rPr>
          <w:rStyle w:val="StyleUnderline"/>
          <w:color w:val="000000" w:themeColor="text1"/>
        </w:rPr>
      </w:pPr>
      <w:r w:rsidRPr="00CC5483">
        <w:rPr>
          <w:rStyle w:val="StyleUnderline"/>
          <w:color w:val="000000" w:themeColor="text1"/>
        </w:rPr>
        <w:t>One White House official said there are worries among the President's aides that Ryan's choice not to seek re-election might signal to other members who are concerned about losing their races that they shouldn't run, either.</w:t>
      </w:r>
    </w:p>
    <w:p w14:paraId="67BB4CFD"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A source familiar with Ryan's thinking said the speaker understands that much of Washington will read his announced departure as a something of a concession that Democrats are likely to take the House.</w:t>
      </w:r>
    </w:p>
    <w:p w14:paraId="17858118"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"He is well aware what some may say but also quite sure no battleground district or race will be decided based on his decision," the source said. "No one has put Republicans in a better place to hold the majority than the speaker."</w:t>
      </w:r>
    </w:p>
    <w:p w14:paraId="77B640DE"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Mook is not as optimistic that Democrats will sweep the House: "Democrats need to remember that gerrymandering is real and we have to win well over a majority of the national vote to win the House. This is harder than it looks."</w:t>
      </w:r>
    </w:p>
    <w:p w14:paraId="25E38BF9"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Progressive political strategist Julian Mulvey -- a veteran of the 2016 Bernie Sanders presidential campaign -- is working on a number of 2018 races across the country, from Ben Jealous in Maryland to Nancy Soderberg in Florida.</w:t>
      </w:r>
    </w:p>
    <w:p w14:paraId="257D84BC" w14:textId="77777777" w:rsidR="00D76BAF" w:rsidRPr="00CC5483" w:rsidRDefault="00D76BAF" w:rsidP="00D76BAF">
      <w:pPr>
        <w:rPr>
          <w:rStyle w:val="StyleUnderline"/>
          <w:color w:val="000000" w:themeColor="text1"/>
        </w:rPr>
      </w:pPr>
      <w:r w:rsidRPr="00CC5483">
        <w:rPr>
          <w:rStyle w:val="Style13ptBold"/>
          <w:b w:val="0"/>
          <w:color w:val="000000" w:themeColor="text1"/>
          <w:sz w:val="22"/>
        </w:rPr>
        <w:t>"</w:t>
      </w:r>
      <w:r w:rsidRPr="00CC5483">
        <w:rPr>
          <w:rStyle w:val="StyleUnderline"/>
          <w:color w:val="000000" w:themeColor="text1"/>
        </w:rPr>
        <w:t>What (Sanders) continues to say is we shouldn't jump the gun on impeachment. I think that's absolutely right," he said. "There's going to be increasing pressure to do so, but at this moment in time, that's not the Democratic message and that shouldn't be the core of the Dem message. He's right to hold people off of that."</w:t>
      </w:r>
    </w:p>
    <w:p w14:paraId="5B59D964"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Mulvey adds that Democrats should be approaching the issue of invoking impeachment on a "case-by-case" basis.</w:t>
      </w:r>
    </w:p>
    <w:p w14:paraId="20F5BAE8"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"In a competitive primary, you do what's right," he told CNN, adding that Democratic candidates should be messaging around "health care and tax cuts for the rich," not impeachment.</w:t>
      </w:r>
    </w:p>
    <w:p w14:paraId="0E100723" w14:textId="77777777" w:rsidR="00D76BAF" w:rsidRPr="00CC5483" w:rsidRDefault="00D76BAF" w:rsidP="00D76BAF">
      <w:pPr>
        <w:rPr>
          <w:rStyle w:val="StyleUnderline"/>
          <w:color w:val="000000" w:themeColor="text1"/>
        </w:rPr>
      </w:pPr>
      <w:r w:rsidRPr="00CC5483">
        <w:rPr>
          <w:rStyle w:val="StyleUnderline"/>
          <w:color w:val="000000" w:themeColor="text1"/>
        </w:rPr>
        <w:t>Despite that caution from progressive strategists, one House Democratic lawmaker who asked not to be named said a decision by Trump to fire special counsel Robert Mueller would lead the party to be much more aggressive.</w:t>
      </w:r>
    </w:p>
    <w:p w14:paraId="17EE8DAD"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"If he fires Mueller you'll see every Democrat call for impeachment," the congressman said.</w:t>
      </w:r>
    </w:p>
    <w:p w14:paraId="35BDF606"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White House press secretary Sarah Sanders told reporters Wednesday that Trump is counting on GOP lawmakers to not make any plans to leave Congress.</w:t>
      </w:r>
    </w:p>
    <w:p w14:paraId="5394054B"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"We certainly hope that Republicans will continue to remain in the House, particularly those that support the President's agenda," Sanders said.</w:t>
      </w:r>
    </w:p>
    <w:p w14:paraId="709BE22A" w14:textId="77777777" w:rsidR="00D76BAF" w:rsidRPr="00CC5483" w:rsidRDefault="00D76BAF" w:rsidP="00D76BAF">
      <w:pPr>
        <w:rPr>
          <w:rStyle w:val="Style13ptBold"/>
          <w:b w:val="0"/>
          <w:color w:val="000000" w:themeColor="text1"/>
          <w:sz w:val="22"/>
        </w:rPr>
      </w:pPr>
      <w:r w:rsidRPr="00CC5483">
        <w:rPr>
          <w:rStyle w:val="Style13ptBold"/>
          <w:b w:val="0"/>
          <w:color w:val="000000" w:themeColor="text1"/>
          <w:sz w:val="22"/>
        </w:rPr>
        <w:t xml:space="preserve">Dan </w:t>
      </w:r>
      <w:r w:rsidRPr="00CC5483">
        <w:rPr>
          <w:rStyle w:val="StyleUnderline"/>
          <w:color w:val="000000" w:themeColor="text1"/>
        </w:rPr>
        <w:t>Pfeiffer, former senior adviser to President Barack Obama, believes the GOP's worries are purely a tactical effort to rev up the base.</w:t>
      </w:r>
    </w:p>
    <w:p w14:paraId="3FAEC39C" w14:textId="7E461D8F" w:rsidR="00D76BAF" w:rsidRPr="00611CD3" w:rsidRDefault="00D76BAF" w:rsidP="001E2201">
      <w:pPr>
        <w:rPr>
          <w:rStyle w:val="StyleUnderline"/>
          <w:b/>
          <w:iCs/>
          <w:color w:val="000000" w:themeColor="text1"/>
        </w:rPr>
      </w:pPr>
      <w:r w:rsidRPr="00CC5483">
        <w:rPr>
          <w:rStyle w:val="Emphasis"/>
          <w:color w:val="000000" w:themeColor="text1"/>
        </w:rPr>
        <w:t>"I think it is a desperate attempt to juice a depressed Republican base," he said.</w:t>
      </w:r>
    </w:p>
    <w:p w14:paraId="6CB8C127" w14:textId="1C3E578F" w:rsidR="000266CF" w:rsidRDefault="000266CF" w:rsidP="000266CF"/>
    <w:sectPr w:rsidR="000266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80C3731"/>
    <w:multiLevelType w:val="multilevel"/>
    <w:tmpl w:val="35C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5064356"/>
    <w:docVar w:name="VerbatimVersion" w:val="5.1"/>
  </w:docVars>
  <w:rsids>
    <w:rsidRoot w:val="00A269B1"/>
    <w:rsid w:val="0000434E"/>
    <w:rsid w:val="00011C21"/>
    <w:rsid w:val="00012127"/>
    <w:rsid w:val="000139A3"/>
    <w:rsid w:val="000266CF"/>
    <w:rsid w:val="00034FE9"/>
    <w:rsid w:val="0003746E"/>
    <w:rsid w:val="00040BAB"/>
    <w:rsid w:val="00041D44"/>
    <w:rsid w:val="00070EFB"/>
    <w:rsid w:val="00090A55"/>
    <w:rsid w:val="000B1B68"/>
    <w:rsid w:val="000B4F99"/>
    <w:rsid w:val="000C36A1"/>
    <w:rsid w:val="000D35D2"/>
    <w:rsid w:val="000D3C52"/>
    <w:rsid w:val="000D6F50"/>
    <w:rsid w:val="000E4C56"/>
    <w:rsid w:val="000E794D"/>
    <w:rsid w:val="00100833"/>
    <w:rsid w:val="00104529"/>
    <w:rsid w:val="00105942"/>
    <w:rsid w:val="00107396"/>
    <w:rsid w:val="001122B2"/>
    <w:rsid w:val="00123FFE"/>
    <w:rsid w:val="00134C08"/>
    <w:rsid w:val="00134F13"/>
    <w:rsid w:val="00144A4C"/>
    <w:rsid w:val="00146A17"/>
    <w:rsid w:val="001626CB"/>
    <w:rsid w:val="001631A5"/>
    <w:rsid w:val="001671D7"/>
    <w:rsid w:val="00167B61"/>
    <w:rsid w:val="00176AB0"/>
    <w:rsid w:val="00177B7D"/>
    <w:rsid w:val="0018322D"/>
    <w:rsid w:val="001867FF"/>
    <w:rsid w:val="001978F9"/>
    <w:rsid w:val="001B05A4"/>
    <w:rsid w:val="001B0B8E"/>
    <w:rsid w:val="001B43C0"/>
    <w:rsid w:val="001B5776"/>
    <w:rsid w:val="001B6272"/>
    <w:rsid w:val="001C2916"/>
    <w:rsid w:val="001C76A6"/>
    <w:rsid w:val="001D6E5B"/>
    <w:rsid w:val="001D7C61"/>
    <w:rsid w:val="001E2201"/>
    <w:rsid w:val="001E527A"/>
    <w:rsid w:val="001F203F"/>
    <w:rsid w:val="001F78CE"/>
    <w:rsid w:val="002039B5"/>
    <w:rsid w:val="00206DB1"/>
    <w:rsid w:val="00214CE4"/>
    <w:rsid w:val="0022235B"/>
    <w:rsid w:val="00223845"/>
    <w:rsid w:val="00251FC7"/>
    <w:rsid w:val="00267701"/>
    <w:rsid w:val="00267CA5"/>
    <w:rsid w:val="00284211"/>
    <w:rsid w:val="002855A7"/>
    <w:rsid w:val="002A314B"/>
    <w:rsid w:val="002A6DF4"/>
    <w:rsid w:val="002A7E34"/>
    <w:rsid w:val="002B146A"/>
    <w:rsid w:val="002B5E17"/>
    <w:rsid w:val="002C03A3"/>
    <w:rsid w:val="002D1544"/>
    <w:rsid w:val="002E4BCB"/>
    <w:rsid w:val="002F4034"/>
    <w:rsid w:val="002F6C4C"/>
    <w:rsid w:val="003136B6"/>
    <w:rsid w:val="00315690"/>
    <w:rsid w:val="00316B75"/>
    <w:rsid w:val="00317EBB"/>
    <w:rsid w:val="00325646"/>
    <w:rsid w:val="00344E0A"/>
    <w:rsid w:val="003458EF"/>
    <w:rsid w:val="003460F2"/>
    <w:rsid w:val="00351800"/>
    <w:rsid w:val="0037295A"/>
    <w:rsid w:val="00372BA5"/>
    <w:rsid w:val="0038158C"/>
    <w:rsid w:val="00383AE5"/>
    <w:rsid w:val="003902BA"/>
    <w:rsid w:val="003A09E2"/>
    <w:rsid w:val="003B18FF"/>
    <w:rsid w:val="003B50A9"/>
    <w:rsid w:val="003B56E0"/>
    <w:rsid w:val="003C1EAB"/>
    <w:rsid w:val="003C3BED"/>
    <w:rsid w:val="003D37A9"/>
    <w:rsid w:val="003F2934"/>
    <w:rsid w:val="003F2D89"/>
    <w:rsid w:val="00402222"/>
    <w:rsid w:val="004050BC"/>
    <w:rsid w:val="00407037"/>
    <w:rsid w:val="00413D70"/>
    <w:rsid w:val="00433C26"/>
    <w:rsid w:val="00455997"/>
    <w:rsid w:val="004605D6"/>
    <w:rsid w:val="004642B7"/>
    <w:rsid w:val="004A151D"/>
    <w:rsid w:val="004A2473"/>
    <w:rsid w:val="004B6D2E"/>
    <w:rsid w:val="004C3872"/>
    <w:rsid w:val="004C3CAD"/>
    <w:rsid w:val="004C60E8"/>
    <w:rsid w:val="004C6AD5"/>
    <w:rsid w:val="004E290F"/>
    <w:rsid w:val="004E3579"/>
    <w:rsid w:val="004E728B"/>
    <w:rsid w:val="004F1459"/>
    <w:rsid w:val="004F39E0"/>
    <w:rsid w:val="004F5570"/>
    <w:rsid w:val="0051253C"/>
    <w:rsid w:val="00522189"/>
    <w:rsid w:val="005278C7"/>
    <w:rsid w:val="005339B6"/>
    <w:rsid w:val="00537BD5"/>
    <w:rsid w:val="00542337"/>
    <w:rsid w:val="00544462"/>
    <w:rsid w:val="0054781C"/>
    <w:rsid w:val="00563DED"/>
    <w:rsid w:val="00572211"/>
    <w:rsid w:val="0057268A"/>
    <w:rsid w:val="00574EDC"/>
    <w:rsid w:val="005756FB"/>
    <w:rsid w:val="005832DE"/>
    <w:rsid w:val="005C3087"/>
    <w:rsid w:val="005C3EAD"/>
    <w:rsid w:val="005C586B"/>
    <w:rsid w:val="005D2912"/>
    <w:rsid w:val="005D2AD5"/>
    <w:rsid w:val="005D70B8"/>
    <w:rsid w:val="006065BD"/>
    <w:rsid w:val="00611CD3"/>
    <w:rsid w:val="00632AE7"/>
    <w:rsid w:val="006421DB"/>
    <w:rsid w:val="006455DC"/>
    <w:rsid w:val="00645FA9"/>
    <w:rsid w:val="00647866"/>
    <w:rsid w:val="006571DD"/>
    <w:rsid w:val="00663B19"/>
    <w:rsid w:val="00665003"/>
    <w:rsid w:val="006738DC"/>
    <w:rsid w:val="00692A8F"/>
    <w:rsid w:val="006A09BB"/>
    <w:rsid w:val="006A2AD0"/>
    <w:rsid w:val="006A5349"/>
    <w:rsid w:val="006B4824"/>
    <w:rsid w:val="006C2375"/>
    <w:rsid w:val="006C42BE"/>
    <w:rsid w:val="006C683F"/>
    <w:rsid w:val="006D4ECC"/>
    <w:rsid w:val="006E56B4"/>
    <w:rsid w:val="006E63BD"/>
    <w:rsid w:val="006F33B0"/>
    <w:rsid w:val="0070433F"/>
    <w:rsid w:val="00704481"/>
    <w:rsid w:val="00712C87"/>
    <w:rsid w:val="00717497"/>
    <w:rsid w:val="00722258"/>
    <w:rsid w:val="007243E5"/>
    <w:rsid w:val="007346E6"/>
    <w:rsid w:val="00746597"/>
    <w:rsid w:val="0076119D"/>
    <w:rsid w:val="00766EA0"/>
    <w:rsid w:val="0077380F"/>
    <w:rsid w:val="00776A2F"/>
    <w:rsid w:val="007A2226"/>
    <w:rsid w:val="007B1614"/>
    <w:rsid w:val="007B5662"/>
    <w:rsid w:val="007C734D"/>
    <w:rsid w:val="007D1E5D"/>
    <w:rsid w:val="007D238F"/>
    <w:rsid w:val="007F5B66"/>
    <w:rsid w:val="00803A92"/>
    <w:rsid w:val="00807843"/>
    <w:rsid w:val="00807E4C"/>
    <w:rsid w:val="00820CBC"/>
    <w:rsid w:val="0082292A"/>
    <w:rsid w:val="00823A1C"/>
    <w:rsid w:val="00826ED3"/>
    <w:rsid w:val="008426DA"/>
    <w:rsid w:val="00845B9D"/>
    <w:rsid w:val="00847DAD"/>
    <w:rsid w:val="00860984"/>
    <w:rsid w:val="00862147"/>
    <w:rsid w:val="00867A08"/>
    <w:rsid w:val="00876B74"/>
    <w:rsid w:val="00883BE7"/>
    <w:rsid w:val="008866D9"/>
    <w:rsid w:val="00886D8B"/>
    <w:rsid w:val="00890290"/>
    <w:rsid w:val="008B3ECB"/>
    <w:rsid w:val="008B4E85"/>
    <w:rsid w:val="008C1B2E"/>
    <w:rsid w:val="008C1DAA"/>
    <w:rsid w:val="009133A7"/>
    <w:rsid w:val="0091627E"/>
    <w:rsid w:val="00924389"/>
    <w:rsid w:val="0092461C"/>
    <w:rsid w:val="00925EA6"/>
    <w:rsid w:val="00926ABB"/>
    <w:rsid w:val="00926EF1"/>
    <w:rsid w:val="00933BAE"/>
    <w:rsid w:val="00966469"/>
    <w:rsid w:val="00970123"/>
    <w:rsid w:val="0097032B"/>
    <w:rsid w:val="0098623B"/>
    <w:rsid w:val="00986865"/>
    <w:rsid w:val="00986BF3"/>
    <w:rsid w:val="009B1629"/>
    <w:rsid w:val="009C2938"/>
    <w:rsid w:val="009C67F7"/>
    <w:rsid w:val="009D2EAD"/>
    <w:rsid w:val="009D42FE"/>
    <w:rsid w:val="009D54B2"/>
    <w:rsid w:val="009E1922"/>
    <w:rsid w:val="009F2730"/>
    <w:rsid w:val="009F7ED2"/>
    <w:rsid w:val="00A02735"/>
    <w:rsid w:val="00A10A86"/>
    <w:rsid w:val="00A167B1"/>
    <w:rsid w:val="00A269B1"/>
    <w:rsid w:val="00A34499"/>
    <w:rsid w:val="00A51DFC"/>
    <w:rsid w:val="00A606F6"/>
    <w:rsid w:val="00A608E0"/>
    <w:rsid w:val="00A628A1"/>
    <w:rsid w:val="00A64E5B"/>
    <w:rsid w:val="00A73B57"/>
    <w:rsid w:val="00A746D9"/>
    <w:rsid w:val="00A75044"/>
    <w:rsid w:val="00A77462"/>
    <w:rsid w:val="00A8506C"/>
    <w:rsid w:val="00A86374"/>
    <w:rsid w:val="00A93661"/>
    <w:rsid w:val="00A951FB"/>
    <w:rsid w:val="00A95652"/>
    <w:rsid w:val="00AA49DF"/>
    <w:rsid w:val="00AA7D6C"/>
    <w:rsid w:val="00AB0CA3"/>
    <w:rsid w:val="00AB4F32"/>
    <w:rsid w:val="00AC07B9"/>
    <w:rsid w:val="00AC0AB8"/>
    <w:rsid w:val="00AC3CF7"/>
    <w:rsid w:val="00AD6FE5"/>
    <w:rsid w:val="00AE66F3"/>
    <w:rsid w:val="00B0597A"/>
    <w:rsid w:val="00B27CED"/>
    <w:rsid w:val="00B33C6D"/>
    <w:rsid w:val="00B4005C"/>
    <w:rsid w:val="00B4508F"/>
    <w:rsid w:val="00B54306"/>
    <w:rsid w:val="00B55AD5"/>
    <w:rsid w:val="00B56BCA"/>
    <w:rsid w:val="00B57325"/>
    <w:rsid w:val="00B743FE"/>
    <w:rsid w:val="00B7731C"/>
    <w:rsid w:val="00B8057C"/>
    <w:rsid w:val="00B901C6"/>
    <w:rsid w:val="00B94ADB"/>
    <w:rsid w:val="00BA5C7A"/>
    <w:rsid w:val="00BB1F64"/>
    <w:rsid w:val="00BB67BE"/>
    <w:rsid w:val="00BB7A07"/>
    <w:rsid w:val="00BC2187"/>
    <w:rsid w:val="00BC3B5F"/>
    <w:rsid w:val="00BD6238"/>
    <w:rsid w:val="00BD73F4"/>
    <w:rsid w:val="00BD7B7E"/>
    <w:rsid w:val="00BE6D02"/>
    <w:rsid w:val="00BF0B36"/>
    <w:rsid w:val="00BF593B"/>
    <w:rsid w:val="00BF773A"/>
    <w:rsid w:val="00BF7E81"/>
    <w:rsid w:val="00C06F95"/>
    <w:rsid w:val="00C13773"/>
    <w:rsid w:val="00C17CC8"/>
    <w:rsid w:val="00C30A52"/>
    <w:rsid w:val="00C35518"/>
    <w:rsid w:val="00C54D4C"/>
    <w:rsid w:val="00C55BB3"/>
    <w:rsid w:val="00C771BC"/>
    <w:rsid w:val="00C8159F"/>
    <w:rsid w:val="00C83417"/>
    <w:rsid w:val="00C9604F"/>
    <w:rsid w:val="00CA19AA"/>
    <w:rsid w:val="00CB6F2A"/>
    <w:rsid w:val="00CC5298"/>
    <w:rsid w:val="00CC5483"/>
    <w:rsid w:val="00CC7A45"/>
    <w:rsid w:val="00CD736E"/>
    <w:rsid w:val="00CD798D"/>
    <w:rsid w:val="00CE161E"/>
    <w:rsid w:val="00CF58FB"/>
    <w:rsid w:val="00CF59A8"/>
    <w:rsid w:val="00D0073A"/>
    <w:rsid w:val="00D10893"/>
    <w:rsid w:val="00D16061"/>
    <w:rsid w:val="00D325A9"/>
    <w:rsid w:val="00D36A8A"/>
    <w:rsid w:val="00D501CC"/>
    <w:rsid w:val="00D51645"/>
    <w:rsid w:val="00D57377"/>
    <w:rsid w:val="00D61409"/>
    <w:rsid w:val="00D66636"/>
    <w:rsid w:val="00D6691E"/>
    <w:rsid w:val="00D704F0"/>
    <w:rsid w:val="00D71170"/>
    <w:rsid w:val="00D76BAF"/>
    <w:rsid w:val="00D84C00"/>
    <w:rsid w:val="00D949C3"/>
    <w:rsid w:val="00DA1C92"/>
    <w:rsid w:val="00DA25D4"/>
    <w:rsid w:val="00DA6538"/>
    <w:rsid w:val="00DA6DC9"/>
    <w:rsid w:val="00DB36E1"/>
    <w:rsid w:val="00DB411C"/>
    <w:rsid w:val="00DD565E"/>
    <w:rsid w:val="00DD6C85"/>
    <w:rsid w:val="00DE75D7"/>
    <w:rsid w:val="00DF4122"/>
    <w:rsid w:val="00E15E75"/>
    <w:rsid w:val="00E21ABB"/>
    <w:rsid w:val="00E26C3E"/>
    <w:rsid w:val="00E3053F"/>
    <w:rsid w:val="00E31487"/>
    <w:rsid w:val="00E51839"/>
    <w:rsid w:val="00E5262C"/>
    <w:rsid w:val="00E54951"/>
    <w:rsid w:val="00E62574"/>
    <w:rsid w:val="00E639DA"/>
    <w:rsid w:val="00E709BD"/>
    <w:rsid w:val="00E80444"/>
    <w:rsid w:val="00E874F4"/>
    <w:rsid w:val="00E94757"/>
    <w:rsid w:val="00EA26A0"/>
    <w:rsid w:val="00EA5DB5"/>
    <w:rsid w:val="00EB6D77"/>
    <w:rsid w:val="00EC0087"/>
    <w:rsid w:val="00EC7DC4"/>
    <w:rsid w:val="00ED0128"/>
    <w:rsid w:val="00ED11E2"/>
    <w:rsid w:val="00ED30CF"/>
    <w:rsid w:val="00ED502A"/>
    <w:rsid w:val="00EE401C"/>
    <w:rsid w:val="00EE5457"/>
    <w:rsid w:val="00EE6467"/>
    <w:rsid w:val="00EF34A8"/>
    <w:rsid w:val="00F0028D"/>
    <w:rsid w:val="00F005A2"/>
    <w:rsid w:val="00F176EF"/>
    <w:rsid w:val="00F45E10"/>
    <w:rsid w:val="00F516C2"/>
    <w:rsid w:val="00F5533E"/>
    <w:rsid w:val="00F6364A"/>
    <w:rsid w:val="00F65D0C"/>
    <w:rsid w:val="00F66DFE"/>
    <w:rsid w:val="00F66F50"/>
    <w:rsid w:val="00F74F45"/>
    <w:rsid w:val="00F77E4C"/>
    <w:rsid w:val="00F81528"/>
    <w:rsid w:val="00F86AC8"/>
    <w:rsid w:val="00F9113A"/>
    <w:rsid w:val="00F945E3"/>
    <w:rsid w:val="00F95B15"/>
    <w:rsid w:val="00F95E4E"/>
    <w:rsid w:val="00F96775"/>
    <w:rsid w:val="00FA6EA3"/>
    <w:rsid w:val="00FD22B9"/>
    <w:rsid w:val="00FE152E"/>
    <w:rsid w:val="00FE2546"/>
    <w:rsid w:val="00FF1A5F"/>
    <w:rsid w:val="00FF2D8D"/>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AD929"/>
  <w15:chartTrackingRefBased/>
  <w15:docId w15:val="{E1030C8F-E431-47DE-B091-EC7D94FB4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C2938"/>
    <w:rPr>
      <w:rFonts w:ascii="Calibri" w:hAnsi="Calibri"/>
    </w:rPr>
  </w:style>
  <w:style w:type="paragraph" w:styleId="Heading1">
    <w:name w:val="heading 1"/>
    <w:aliases w:val="Pocket"/>
    <w:basedOn w:val="Normal"/>
    <w:next w:val="Normal"/>
    <w:link w:val="Heading1Char"/>
    <w:qFormat/>
    <w:rsid w:val="009C293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C293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9C293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Spacing1,tags,No Spacing1111,No Spacing11111,No Spacing111111,TAG,ta, Ch"/>
    <w:basedOn w:val="Normal"/>
    <w:next w:val="Normal"/>
    <w:link w:val="Heading4Char"/>
    <w:uiPriority w:val="3"/>
    <w:unhideWhenUsed/>
    <w:qFormat/>
    <w:rsid w:val="009C293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C29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C2938"/>
  </w:style>
  <w:style w:type="character" w:customStyle="1" w:styleId="Heading1Char">
    <w:name w:val="Heading 1 Char"/>
    <w:aliases w:val="Pocket Char"/>
    <w:basedOn w:val="DefaultParagraphFont"/>
    <w:link w:val="Heading1"/>
    <w:rsid w:val="009C293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C293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9C293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Spacing1 Char,tags Char,No Spacing1111 Char,No Spacing11111 Char,No Spacing111111 Char"/>
    <w:basedOn w:val="DefaultParagraphFont"/>
    <w:link w:val="Heading4"/>
    <w:uiPriority w:val="3"/>
    <w:rsid w:val="009C2938"/>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
    <w:basedOn w:val="DefaultParagraphFont"/>
    <w:link w:val="textbold"/>
    <w:uiPriority w:val="7"/>
    <w:qFormat/>
    <w:rsid w:val="009C2938"/>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9C2938"/>
    <w:rPr>
      <w:b/>
      <w:bCs/>
      <w:sz w:val="26"/>
      <w:u w:val="none"/>
    </w:rPr>
  </w:style>
  <w:style w:type="character" w:customStyle="1" w:styleId="StyleUnderline">
    <w:name w:val="Style Underline"/>
    <w:aliases w:val="Underline"/>
    <w:basedOn w:val="DefaultParagraphFont"/>
    <w:uiPriority w:val="6"/>
    <w:qFormat/>
    <w:rsid w:val="009C2938"/>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9C2938"/>
    <w:rPr>
      <w:color w:val="auto"/>
      <w:u w:val="none"/>
    </w:rPr>
  </w:style>
  <w:style w:type="character" w:styleId="FollowedHyperlink">
    <w:name w:val="FollowedHyperlink"/>
    <w:basedOn w:val="DefaultParagraphFont"/>
    <w:uiPriority w:val="99"/>
    <w:semiHidden/>
    <w:unhideWhenUsed/>
    <w:rsid w:val="009C2938"/>
    <w:rPr>
      <w:color w:val="auto"/>
      <w:u w:val="none"/>
    </w:rPr>
  </w:style>
  <w:style w:type="paragraph" w:customStyle="1" w:styleId="Card">
    <w:name w:val="Card"/>
    <w:aliases w:val="card,Medium Grid 21,Tags,Debate Text,No Spacing11,No Spacing31,No Spacing22,No Spacing111,No Spacing3,No Spacing2,Read stuff"/>
    <w:basedOn w:val="Heading1"/>
    <w:link w:val="Hyperlink"/>
    <w:autoRedefine/>
    <w:uiPriority w:val="99"/>
    <w:qFormat/>
    <w:rsid w:val="00A269B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link w:val="Emphasis"/>
    <w:uiPriority w:val="7"/>
    <w:qFormat/>
    <w:rsid w:val="000266C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ashingtonexaminer.com/politics/us-voters-list-immigration-as-a-top-issue-for-the-midterm-elections" TargetMode="External"/><Relationship Id="rId18" Type="http://schemas.openxmlformats.org/officeDocument/2006/relationships/hyperlink" Target="https://www.cnn.com/2018/07/08/politics/republicans-immigration-midterms/index.html" TargetMode="External"/><Relationship Id="rId26" Type="http://schemas.openxmlformats.org/officeDocument/2006/relationships/hyperlink" Target="https://www.bostonglobe.com/opinion/2017/06/23/why-need-four-years-trump/mRm0mMoAzjG42yHzQ0AV2N/story.html" TargetMode="External"/><Relationship Id="rId39" Type="http://schemas.openxmlformats.org/officeDocument/2006/relationships/hyperlink" Target="http://prospect.org/article/trump-giving-democrats-everything-they-need-midterms" TargetMode="External"/><Relationship Id="rId3" Type="http://schemas.openxmlformats.org/officeDocument/2006/relationships/styles" Target="styles.xml"/><Relationship Id="rId21" Type="http://schemas.openxmlformats.org/officeDocument/2006/relationships/hyperlink" Target="https://www.cbc.ca/news/world/trump-immigration-border-reform-midterms-1.4718995" TargetMode="External"/><Relationship Id="rId34" Type="http://schemas.openxmlformats.org/officeDocument/2006/relationships/hyperlink" Target="http://thehill.com/homenews/395812-poll-dems-lead-gop-by-10-on-generic-house-ballot" TargetMode="External"/><Relationship Id="rId42" Type="http://schemas.openxmlformats.org/officeDocument/2006/relationships/hyperlink" Target="https://www.washingtonpost.com/news/politics/wp/2018/06/19/doubling-down-on-hard-line-immigration-politics-is-riskier-for-trump-than-he-seems-to-realize/?utm_term=.afe552f83662" TargetMode="External"/><Relationship Id="rId47" Type="http://schemas.openxmlformats.org/officeDocument/2006/relationships/hyperlink" Target="http://www.santafenewmexican.com/opinion/my_view/future-depends-on-midterms/article_1fdc13d0-90f0-584c-a6c8-1d30791c460e.html" TargetMode="External"/><Relationship Id="rId50" Type="http://schemas.openxmlformats.org/officeDocument/2006/relationships/hyperlink" Target="https://www.vox.com/2018/4/30/17291016/democrats-impeachment-midterms" TargetMode="External"/><Relationship Id="rId7" Type="http://schemas.openxmlformats.org/officeDocument/2006/relationships/hyperlink" Target="https://www.npr.org/2018/07/08/626267768/gop-enthusiasm-fueled-by-trump-could-undercut-democrats-midterm-hopes" TargetMode="External"/><Relationship Id="rId12" Type="http://schemas.openxmlformats.org/officeDocument/2006/relationships/hyperlink" Target="https://www.theatlantic.com/politics/archive/2018/05/the-gop-is-betting-its-majority-on-older-white-voters/560537/)" TargetMode="External"/><Relationship Id="rId17" Type="http://schemas.openxmlformats.org/officeDocument/2006/relationships/hyperlink" Target="https://www.nytimes.com/2018/06/18/us/politics/trump-immigration-midterms.html" TargetMode="External"/><Relationship Id="rId25" Type="http://schemas.openxmlformats.org/officeDocument/2006/relationships/hyperlink" Target="https://www.independent.co.uk/news/world/americas/us-politics/trump-democrats-impeach-republicans-lose-house-representatives-midterms-elections-a8328271.html)" TargetMode="External"/><Relationship Id="rId33" Type="http://schemas.openxmlformats.org/officeDocument/2006/relationships/hyperlink" Target="https://www.vox.com/2018/7/11/17553792/brett-kavanaugh-republican-base-2018-midterms" TargetMode="External"/><Relationship Id="rId38" Type="http://schemas.openxmlformats.org/officeDocument/2006/relationships/hyperlink" Target="http://thehill.com/homenews/sunday-talk-shows/395996-trump-adviser-confident-scotus-pick-will-get-confirmed-before" TargetMode="External"/><Relationship Id="rId46" Type="http://schemas.openxmlformats.org/officeDocument/2006/relationships/hyperlink" Target="https://www.washingtonpost.com/national/health-science/republicans-knock-holes-in-affordable-care-act-but-dont-deliver-a-knockout-punch/2017/12/22/29352684-e735-11e7-a65d-1ac0fd7f097e_story.html?noredirect=on&amp;utm_term=.7144e4f1a445" TargetMode="External"/><Relationship Id="rId2" Type="http://schemas.openxmlformats.org/officeDocument/2006/relationships/numbering" Target="numbering.xml"/><Relationship Id="rId16" Type="http://schemas.openxmlformats.org/officeDocument/2006/relationships/hyperlink" Target="http://thehill.com/homenews/sunday-talk-shows/395996-trump-adviser-confident-scotus-pick-will-get-confirmed-before" TargetMode="External"/><Relationship Id="rId20" Type="http://schemas.openxmlformats.org/officeDocument/2006/relationships/hyperlink" Target="https://www.usatoday.com/story/news/world/2018/01/11/what-chain-migration-and-why-does-trump-want-end/1022479001/" TargetMode="External"/><Relationship Id="rId29" Type="http://schemas.openxmlformats.org/officeDocument/2006/relationships/hyperlink" Target="http://nymag.com/daily/intelligencer/2018/07/kennedys-retirement-midterms-obamacare-medicaid-dems-into-a-political-win-planned-parenthood.html" TargetMode="External"/><Relationship Id="rId41" Type="http://schemas.openxmlformats.org/officeDocument/2006/relationships/hyperlink" Target="https://www.washingtontimes.com/news/2018/jul/4/trump-republicans-can-win-the-immigration-debate-t/)//TVZ" TargetMode="External"/><Relationship Id="rId1" Type="http://schemas.openxmlformats.org/officeDocument/2006/relationships/customXml" Target="../customXml/item1.xml"/><Relationship Id="rId6" Type="http://schemas.openxmlformats.org/officeDocument/2006/relationships/hyperlink" Target="https://www.newyorker.com/news/letter-from-trumps-washington/trumps-cynical-immigration-strategy-might-work-for-himagain" TargetMode="External"/><Relationship Id="rId11" Type="http://schemas.openxmlformats.org/officeDocument/2006/relationships/hyperlink" Target="http://thehill.com/opinion/campaign/396483-socialist-agenda-will-prove-disastrous-for-democrats" TargetMode="External"/><Relationship Id="rId24" Type="http://schemas.openxmlformats.org/officeDocument/2006/relationships/hyperlink" Target="https://www.cnn.com/2018/04/11/politics/donald-trump-2018-election-campaign/index.html" TargetMode="External"/><Relationship Id="rId32" Type="http://schemas.openxmlformats.org/officeDocument/2006/relationships/hyperlink" Target="http://thehill.com/homenews/administration/374004-trump-calls-on-lawmakers-to-back-merit-based-immigration-after" TargetMode="External"/><Relationship Id="rId37" Type="http://schemas.openxmlformats.org/officeDocument/2006/relationships/hyperlink" Target="http://www.chicagotribune.com/news/nationworld/politics/ct-kennedy-retirement-supreme-court-democrats-midterm-voters-20180707-story.html" TargetMode="External"/><Relationship Id="rId40" Type="http://schemas.openxmlformats.org/officeDocument/2006/relationships/hyperlink" Target="https://www.nytimes.com/2018/06/18/us/politics/trump-immigration-midterms.html" TargetMode="External"/><Relationship Id="rId45" Type="http://schemas.openxmlformats.org/officeDocument/2006/relationships/hyperlink" Target="https://shareblue.com/gop-threatens-kick-21-million-off-health-care-win-midterms//" TargetMode="External"/><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reason.com/blog/2018/07/05/united-gates-of-america-the-trump-admini)//TVZ" TargetMode="External"/><Relationship Id="rId23" Type="http://schemas.openxmlformats.org/officeDocument/2006/relationships/hyperlink" Target="http://www.foxnews.com/opinion/2018/01/27/why-congress-controlled-by-democrats-would-be-bad-really-bad-for-america.html" TargetMode="External"/><Relationship Id="rId28" Type="http://schemas.openxmlformats.org/officeDocument/2006/relationships/hyperlink" Target="https://fivethirtyeight.com/features/why-obamacare-repeal-failed//RP" TargetMode="External"/><Relationship Id="rId36" Type="http://schemas.openxmlformats.org/officeDocument/2006/relationships/hyperlink" Target="https://www.nytimes.com/2018/07/12/opinion/democrats-midterms.html" TargetMode="External"/><Relationship Id="rId49" Type="http://schemas.openxmlformats.org/officeDocument/2006/relationships/hyperlink" Target="https://www.cbc.ca/news/world/trump-immigration-border-reform-midterms-1.4718995" TargetMode="External"/><Relationship Id="rId10" Type="http://schemas.openxmlformats.org/officeDocument/2006/relationships/hyperlink" Target="http://www.chicagotribune.com/news/nationworld/ct-trump-arrives-nevada-20180623-story.html" TargetMode="External"/><Relationship Id="rId19" Type="http://schemas.openxmlformats.org/officeDocument/2006/relationships/hyperlink" Target="https://www.firstpost.com/world/us-midterm-elections-donald-trump-more-hardline-and-confident-than-he-ever-was-in-2016-immigrants-are-firmly-in-the-crosshairs-4684901.html" TargetMode="External"/><Relationship Id="rId31" Type="http://schemas.openxmlformats.org/officeDocument/2006/relationships/hyperlink" Target="https://www.vanityfair.com/news/2018/06/robert-mueller-donald-trump-midterms-2018" TargetMode="External"/><Relationship Id="rId44" Type="http://schemas.openxmlformats.org/officeDocument/2006/relationships/hyperlink" Target="http://theweek.com/articles/752058/why-senate-republigcans-might-just-impeach-trump"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thehill.com/homenews/campaign/395874-voter-optimism-holds-key-to-gops-midterm-hopes)" TargetMode="External"/><Relationship Id="rId14" Type="http://schemas.openxmlformats.org/officeDocument/2006/relationships/hyperlink" Target="http://thehill.com/blogs/blog-briefing-room/news/395777-poll-immigration-top-issue-for-voters-ahead-of-midterms" TargetMode="External"/><Relationship Id="rId22" Type="http://schemas.openxmlformats.org/officeDocument/2006/relationships/hyperlink" Target="https://www.washingtonpost.com/blogs/right-turn/wp/2018/06/29/trump-is-losing-the-country-on-immigration/?utm_term=.797641b477b8" TargetMode="External"/><Relationship Id="rId27" Type="http://schemas.openxmlformats.org/officeDocument/2006/relationships/hyperlink" Target="https://www.nationalreview.com/2017/08/trump-impeachment-bad-idea//RP" TargetMode="External"/><Relationship Id="rId30" Type="http://schemas.openxmlformats.org/officeDocument/2006/relationships/hyperlink" Target="http://www.dailymail.co.uk/news/article-5924811/US-tariffs-effect-China-retaliates.html)//" TargetMode="External"/><Relationship Id="rId35" Type="http://schemas.openxmlformats.org/officeDocument/2006/relationships/hyperlink" Target="https://www.washingtonpost.com/politics/a-bad-week-for-democrats-gives-rise-to-a-big-problem-outrage-could-become-an-obstacle-in-midterms/2018/07/01/98e31da0-7d40-11e8-bb6b-c1cb691f1402_story.html?utm_term=.6d81285d6f3b" TargetMode="External"/><Relationship Id="rId43" Type="http://schemas.openxmlformats.org/officeDocument/2006/relationships/hyperlink" Target="http://nymag.com/daily/intelligencer/2017/05/keeping-trumps-base-happy-wont-be-enough-for-gop-in-2018.html" TargetMode="External"/><Relationship Id="rId48" Type="http://schemas.openxmlformats.org/officeDocument/2006/relationships/hyperlink" Target="https://newrepublic.com/article/148142/republican-party-not-trump-real-threat-american-democracy" TargetMode="External"/><Relationship Id="rId8" Type="http://schemas.openxmlformats.org/officeDocument/2006/relationships/hyperlink" Target="http://thehill.com/opinion/campaign/395225-abolish-ice-is-a-political-winner-for-donald-trump)" TargetMode="External"/><Relationship Id="rId51" Type="http://schemas.openxmlformats.org/officeDocument/2006/relationships/hyperlink" Target="https://www.cnn.com/2018/04/11/politics/donald-trump-2018-election-campaign/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00676-02DC-4089-ABE6-D8587582BB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246</TotalTime>
  <Pages>1</Pages>
  <Words>47909</Words>
  <Characters>273082</Characters>
  <Application>Microsoft Office Word</Application>
  <DocSecurity>0</DocSecurity>
  <Lines>2275</Lines>
  <Paragraphs>640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
      <vt:lpstr>DA – GOP Good – HJPV </vt:lpstr>
      <vt:lpstr>    Uniqueness </vt:lpstr>
      <vt:lpstr>        2nc Uniqueness / Link </vt:lpstr>
      <vt:lpstr>        UQ – GOP wins</vt:lpstr>
      <vt:lpstr>        UQ – at: thumpers</vt:lpstr>
      <vt:lpstr>        UQ – at: scotus thumper</vt:lpstr>
      <vt:lpstr>    Link</vt:lpstr>
      <vt:lpstr>        1nc link</vt:lpstr>
      <vt:lpstr>        link – uniqueness </vt:lpstr>
      <vt:lpstr>        link – immigration </vt:lpstr>
    </vt:vector>
  </TitlesOfParts>
  <Company/>
  <LinksUpToDate>false</LinksUpToDate>
  <CharactersWithSpaces>320351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Raina</dc:creator>
  <cp:keywords>5.1.1</cp:keywords>
  <dc:description/>
  <cp:lastModifiedBy>debate</cp:lastModifiedBy>
  <cp:revision>190</cp:revision>
  <dcterms:created xsi:type="dcterms:W3CDTF">2018-07-14T15:39:00Z</dcterms:created>
  <dcterms:modified xsi:type="dcterms:W3CDTF">2018-07-14T20:46:00Z</dcterms:modified>
</cp:coreProperties>
</file>