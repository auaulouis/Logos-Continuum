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71B7" w:rsidRPr="00FE48B9" w:rsidRDefault="001571B7" w:rsidP="001571B7">
      <w:pPr>
        <w:pStyle w:val="Heading1"/>
        <w:rPr>
          <w:rFonts w:ascii="Times New Roman" w:hAnsi="Times New Roman" w:cs="Times New Roman"/>
        </w:rPr>
      </w:pPr>
      <w:r w:rsidRPr="00FE48B9">
        <w:rPr>
          <w:rFonts w:ascii="Times New Roman" w:hAnsi="Times New Roman" w:cs="Times New Roman"/>
        </w:rPr>
        <w:t>Neg</w:t>
      </w: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Uniqueness</w:t>
      </w:r>
    </w:p>
    <w:p w:rsidR="00DD6930" w:rsidRPr="00FE48B9" w:rsidRDefault="00DD6930" w:rsidP="00DD6930">
      <w:pPr>
        <w:pStyle w:val="Heading3"/>
        <w:rPr>
          <w:rFonts w:ascii="Times New Roman" w:hAnsi="Times New Roman" w:cs="Times New Roman"/>
        </w:rPr>
      </w:pPr>
      <w:r w:rsidRPr="00FE48B9">
        <w:rPr>
          <w:rFonts w:ascii="Times New Roman" w:hAnsi="Times New Roman" w:cs="Times New Roman"/>
        </w:rPr>
        <w:t>Approval Ratings</w:t>
      </w:r>
    </w:p>
    <w:p w:rsidR="00BF48C6" w:rsidRPr="00FE48B9" w:rsidRDefault="00BF48C6" w:rsidP="00BF48C6">
      <w:pPr>
        <w:pStyle w:val="Heading4"/>
        <w:rPr>
          <w:rFonts w:ascii="Times New Roman" w:hAnsi="Times New Roman" w:cs="Times New Roman"/>
        </w:rPr>
      </w:pPr>
      <w:r w:rsidRPr="00FE48B9">
        <w:rPr>
          <w:rFonts w:ascii="Times New Roman" w:hAnsi="Times New Roman" w:cs="Times New Roman"/>
        </w:rPr>
        <w:t>Trump approval ratings high now</w:t>
      </w:r>
      <w:r w:rsidR="00BA1010" w:rsidRPr="00FE48B9">
        <w:rPr>
          <w:rFonts w:ascii="Times New Roman" w:hAnsi="Times New Roman" w:cs="Times New Roman"/>
        </w:rPr>
        <w:t xml:space="preserve"> – especially amongst Republicans</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 xml:space="preserve">Cillizza </w:t>
      </w:r>
      <w:r w:rsidR="00896B0E" w:rsidRPr="00FE48B9">
        <w:rPr>
          <w:rStyle w:val="Style13ptBold"/>
          <w:rFonts w:ascii="Times New Roman" w:hAnsi="Times New Roman" w:cs="Times New Roman"/>
        </w:rPr>
        <w:t>6/26</w:t>
      </w:r>
    </w:p>
    <w:p w:rsidR="00BF48C6" w:rsidRPr="00FE48B9" w:rsidRDefault="00BF48C6" w:rsidP="00BF48C6">
      <w:pPr>
        <w:rPr>
          <w:rFonts w:ascii="Times New Roman" w:hAnsi="Times New Roman" w:cs="Times New Roman"/>
        </w:rPr>
      </w:pPr>
      <w:r w:rsidRPr="00FE48B9">
        <w:rPr>
          <w:rFonts w:ascii="Times New Roman" w:hAnsi="Times New Roman" w:cs="Times New Roman"/>
        </w:rPr>
        <w:t xml:space="preserve">(Chris Cillizza. Chris Cillizza is a CNN Politics Reporter and Editor-at-Large, covering national politics, including the White House, Congress </w:t>
      </w:r>
      <w:proofErr w:type="gramStart"/>
      <w:r w:rsidRPr="00FE48B9">
        <w:rPr>
          <w:rFonts w:ascii="Times New Roman" w:hAnsi="Times New Roman" w:cs="Times New Roman"/>
        </w:rPr>
        <w:t>an every</w:t>
      </w:r>
      <w:proofErr w:type="gramEnd"/>
      <w:r w:rsidRPr="00FE48B9">
        <w:rPr>
          <w:rFonts w:ascii="Times New Roman" w:hAnsi="Times New Roman" w:cs="Times New Roman"/>
        </w:rPr>
        <w:t xml:space="preserve"> district they represent. June 26, 2018.  “Meet Trump's new approval rating. Same as his old approval rating.” https://www.cnn.com/2018/06/25/politics/trump-approval-rating-analysis/index.html)</w:t>
      </w:r>
    </w:p>
    <w:p w:rsidR="00BF48C6" w:rsidRPr="00FE48B9" w:rsidRDefault="00BF48C6" w:rsidP="00DD6930">
      <w:pPr>
        <w:pStyle w:val="zn-bodyparagraph"/>
        <w:shd w:val="clear" w:color="auto" w:fill="FEFEFE"/>
        <w:spacing w:before="0" w:beforeAutospacing="0" w:after="225" w:afterAutospacing="0"/>
        <w:rPr>
          <w:rFonts w:ascii="Times New Roman" w:hAnsi="Times New Roman" w:cs="Times New Roman"/>
          <w:color w:val="000000" w:themeColor="text1"/>
          <w:sz w:val="18"/>
          <w:szCs w:val="18"/>
        </w:rPr>
      </w:pPr>
      <w:r w:rsidRPr="00FE48B9">
        <w:rPr>
          <w:rFonts w:ascii="Times New Roman" w:eastAsiaTheme="majorEastAsia" w:hAnsi="Times New Roman" w:cs="Times New Roman"/>
          <w:color w:val="000000" w:themeColor="text1"/>
          <w:sz w:val="18"/>
          <w:szCs w:val="18"/>
        </w:rPr>
        <w:t>Washington (CNN)</w:t>
      </w:r>
      <w:r w:rsidRPr="00FE48B9">
        <w:rPr>
          <w:rFonts w:ascii="Times New Roman" w:hAnsi="Times New Roman" w:cs="Times New Roman"/>
          <w:color w:val="000000" w:themeColor="text1"/>
          <w:sz w:val="18"/>
          <w:szCs w:val="18"/>
        </w:rPr>
        <w:t>I noted in this space last week</w:t>
      </w:r>
      <w:r w:rsidRPr="00FE48B9">
        <w:rPr>
          <w:rFonts w:ascii="Times New Roman" w:hAnsi="Times New Roman" w:cs="Times New Roman"/>
          <w:color w:val="000000" w:themeColor="text1"/>
          <w:sz w:val="23"/>
          <w:szCs w:val="23"/>
        </w:rPr>
        <w:t xml:space="preserve"> </w:t>
      </w:r>
      <w:r w:rsidRPr="00FE48B9">
        <w:rPr>
          <w:rStyle w:val="StyleUnderline"/>
          <w:rFonts w:ascii="Times New Roman" w:hAnsi="Times New Roman" w:cs="Times New Roman"/>
          <w:color w:val="000000" w:themeColor="text1"/>
        </w:rPr>
        <w:t>that </w:t>
      </w:r>
      <w:hyperlink r:id="rId9" w:history="1">
        <w:r w:rsidRPr="00FE48B9">
          <w:rPr>
            <w:rStyle w:val="StyleUnderline"/>
            <w:rFonts w:ascii="Times New Roman" w:eastAsiaTheme="majorEastAsia" w:hAnsi="Times New Roman" w:cs="Times New Roman"/>
            <w:color w:val="000000" w:themeColor="text1"/>
          </w:rPr>
          <w:t>President Donald Trump had tied his highest approval ratings</w:t>
        </w:r>
      </w:hyperlink>
      <w:r w:rsidRPr="00FE48B9">
        <w:rPr>
          <w:rStyle w:val="StyleUnderline"/>
          <w:rFonts w:ascii="Times New Roman" w:hAnsi="Times New Roman" w:cs="Times New Roman"/>
          <w:color w:val="000000" w:themeColor="text1"/>
        </w:rPr>
        <w:t> -- 45%</w:t>
      </w:r>
      <w:r w:rsidRPr="00FE48B9">
        <w:rPr>
          <w:rFonts w:ascii="Times New Roman" w:hAnsi="Times New Roman" w:cs="Times New Roman"/>
          <w:color w:val="000000" w:themeColor="text1"/>
          <w:sz w:val="23"/>
          <w:szCs w:val="23"/>
        </w:rPr>
        <w:t xml:space="preserve"> -- </w:t>
      </w:r>
      <w:r w:rsidRPr="00FE48B9">
        <w:rPr>
          <w:rFonts w:ascii="Times New Roman" w:hAnsi="Times New Roman" w:cs="Times New Roman"/>
          <w:color w:val="000000" w:themeColor="text1"/>
          <w:sz w:val="18"/>
          <w:szCs w:val="18"/>
        </w:rPr>
        <w:t>in Gallup's weekly poll. A week can change a lot, apparently. In Gallup's new weekly poll released Monday, Trump's approval rating had cooled off to 41% while his disapproval shot up 5 percentage points -- up to 55%. It's easy to ascribe Trump's approval fade to his </w:t>
      </w:r>
      <w:hyperlink r:id="rId10" w:history="1">
        <w:r w:rsidRPr="00FE48B9">
          <w:rPr>
            <w:rStyle w:val="Hyperlink"/>
            <w:rFonts w:ascii="Times New Roman" w:eastAsiaTheme="majorEastAsia" w:hAnsi="Times New Roman" w:cs="Times New Roman"/>
            <w:color w:val="000000" w:themeColor="text1"/>
            <w:sz w:val="18"/>
            <w:szCs w:val="18"/>
          </w:rPr>
          <w:t>disastrous past week</w:t>
        </w:r>
      </w:hyperlink>
      <w:r w:rsidRPr="00FE48B9">
        <w:rPr>
          <w:rFonts w:ascii="Times New Roman" w:hAnsi="Times New Roman" w:cs="Times New Roman"/>
          <w:color w:val="000000" w:themeColor="text1"/>
          <w:sz w:val="18"/>
          <w:szCs w:val="18"/>
        </w:rPr>
        <w:t> in which he badly underestimated the damage done by his administration's "zero-tolerance" policy at the border. Trump eventually flip-flopped on his insistence that an executive order wouldn't solve the family separation crisis but, even then, legal and logistical questions remained. But in truth, Trump's 41% approval could well be simply a return to normal. After all, Trump has averaged 39% approval in Gallup polling for the totality of his presidency to date.</w:t>
      </w:r>
      <w:r w:rsidRPr="00FE48B9">
        <w:rPr>
          <w:rFonts w:ascii="Times New Roman" w:hAnsi="Times New Roman" w:cs="Times New Roman"/>
          <w:color w:val="000000" w:themeColor="text1"/>
        </w:rPr>
        <w:t xml:space="preserve"> </w:t>
      </w:r>
      <w:r w:rsidRPr="00FE48B9">
        <w:rPr>
          <w:rStyle w:val="StyleUnderline"/>
          <w:rFonts w:ascii="Times New Roman" w:hAnsi="Times New Roman" w:cs="Times New Roman"/>
          <w:color w:val="000000" w:themeColor="text1"/>
        </w:rPr>
        <w:t>Trump's numbers among Republicans remain strong</w:t>
      </w:r>
      <w:r w:rsidRPr="00FE48B9">
        <w:rPr>
          <w:rFonts w:ascii="Times New Roman" w:hAnsi="Times New Roman" w:cs="Times New Roman"/>
          <w:color w:val="000000" w:themeColor="text1"/>
        </w:rPr>
        <w:t xml:space="preserve"> </w:t>
      </w:r>
      <w:r w:rsidRPr="00FE48B9">
        <w:rPr>
          <w:rFonts w:ascii="Times New Roman" w:hAnsi="Times New Roman" w:cs="Times New Roman"/>
          <w:color w:val="000000" w:themeColor="text1"/>
          <w:sz w:val="18"/>
          <w:szCs w:val="18"/>
        </w:rPr>
        <w:t xml:space="preserve">(90% approval last week, </w:t>
      </w:r>
      <w:r w:rsidRPr="00FE48B9">
        <w:rPr>
          <w:rStyle w:val="StyleUnderline"/>
          <w:rFonts w:ascii="Times New Roman" w:hAnsi="Times New Roman" w:cs="Times New Roman"/>
          <w:color w:val="000000" w:themeColor="text1"/>
        </w:rPr>
        <w:t>87% this week</w:t>
      </w:r>
      <w:r w:rsidRPr="00FE48B9">
        <w:rPr>
          <w:rFonts w:ascii="Times New Roman" w:hAnsi="Times New Roman" w:cs="Times New Roman"/>
          <w:color w:val="000000" w:themeColor="text1"/>
          <w:sz w:val="18"/>
          <w:szCs w:val="18"/>
        </w:rPr>
        <w:t>) and his numbers among Democrats remain dismal (10% approval last week, 5% this week). As </w:t>
      </w:r>
      <w:hyperlink r:id="rId11" w:tgtFrame="_blank" w:history="1">
        <w:r w:rsidRPr="00FE48B9">
          <w:rPr>
            <w:rStyle w:val="Hyperlink"/>
            <w:rFonts w:ascii="Times New Roman" w:eastAsiaTheme="majorEastAsia" w:hAnsi="Times New Roman" w:cs="Times New Roman"/>
            <w:color w:val="000000" w:themeColor="text1"/>
            <w:sz w:val="18"/>
            <w:szCs w:val="18"/>
          </w:rPr>
          <w:t>Gallup's Jeffrey Jones notes</w:t>
        </w:r>
      </w:hyperlink>
      <w:r w:rsidRPr="00FE48B9">
        <w:rPr>
          <w:rFonts w:ascii="Times New Roman" w:hAnsi="Times New Roman" w:cs="Times New Roman"/>
          <w:color w:val="000000" w:themeColor="text1"/>
          <w:sz w:val="18"/>
          <w:szCs w:val="18"/>
        </w:rPr>
        <w:t>: "Past controversies, such as</w:t>
      </w:r>
      <w:hyperlink r:id="rId12" w:tgtFrame="_blank" w:history="1">
        <w:r w:rsidRPr="00FE48B9">
          <w:rPr>
            <w:rStyle w:val="Hyperlink"/>
            <w:rFonts w:ascii="Times New Roman" w:eastAsiaTheme="majorEastAsia" w:hAnsi="Times New Roman" w:cs="Times New Roman"/>
            <w:color w:val="000000" w:themeColor="text1"/>
            <w:sz w:val="18"/>
            <w:szCs w:val="18"/>
          </w:rPr>
          <w:t> the ban on travel to the US from certain Muslim-majority countries</w:t>
        </w:r>
      </w:hyperlink>
      <w:r w:rsidRPr="00FE48B9">
        <w:rPr>
          <w:rFonts w:ascii="Times New Roman" w:hAnsi="Times New Roman" w:cs="Times New Roman"/>
          <w:color w:val="000000" w:themeColor="text1"/>
          <w:sz w:val="18"/>
          <w:szCs w:val="18"/>
        </w:rPr>
        <w:t>, his </w:t>
      </w:r>
      <w:hyperlink r:id="rId13" w:tgtFrame="_blank" w:history="1">
        <w:r w:rsidRPr="00FE48B9">
          <w:rPr>
            <w:rStyle w:val="Hyperlink"/>
            <w:rFonts w:ascii="Times New Roman" w:eastAsiaTheme="majorEastAsia" w:hAnsi="Times New Roman" w:cs="Times New Roman"/>
            <w:color w:val="000000" w:themeColor="text1"/>
            <w:sz w:val="18"/>
            <w:szCs w:val="18"/>
          </w:rPr>
          <w:t>firing of FBI Director James Comey</w:t>
        </w:r>
      </w:hyperlink>
      <w:r w:rsidRPr="00FE48B9">
        <w:rPr>
          <w:rFonts w:ascii="Times New Roman" w:hAnsi="Times New Roman" w:cs="Times New Roman"/>
          <w:color w:val="000000" w:themeColor="text1"/>
          <w:sz w:val="18"/>
          <w:szCs w:val="18"/>
        </w:rPr>
        <w:t>, and Trump's reaction to the </w:t>
      </w:r>
      <w:hyperlink r:id="rId14" w:tgtFrame="_blank" w:history="1">
        <w:r w:rsidRPr="00FE48B9">
          <w:rPr>
            <w:rStyle w:val="Hyperlink"/>
            <w:rFonts w:ascii="Times New Roman" w:eastAsiaTheme="majorEastAsia" w:hAnsi="Times New Roman" w:cs="Times New Roman"/>
            <w:color w:val="000000" w:themeColor="text1"/>
            <w:sz w:val="18"/>
            <w:szCs w:val="18"/>
          </w:rPr>
          <w:t>white supremacist-protester clashes in Charlottesville, Virginia</w:t>
        </w:r>
      </w:hyperlink>
      <w:r w:rsidRPr="00FE48B9">
        <w:rPr>
          <w:rFonts w:ascii="Times New Roman" w:hAnsi="Times New Roman" w:cs="Times New Roman"/>
          <w:color w:val="000000" w:themeColor="text1"/>
          <w:sz w:val="18"/>
          <w:szCs w:val="18"/>
        </w:rPr>
        <w:t>, brought him negative media attention. While each of these controversies did appear to cause slight and temporary declines in Trump's approval ratings, opinions of the President have been fairly well established </w:t>
      </w:r>
      <w:hyperlink r:id="rId15" w:tgtFrame="_blank" w:history="1">
        <w:r w:rsidRPr="00FE48B9">
          <w:rPr>
            <w:rStyle w:val="Hyperlink"/>
            <w:rFonts w:ascii="Times New Roman" w:eastAsiaTheme="majorEastAsia" w:hAnsi="Times New Roman" w:cs="Times New Roman"/>
            <w:color w:val="000000" w:themeColor="text1"/>
            <w:sz w:val="18"/>
            <w:szCs w:val="18"/>
          </w:rPr>
          <w:t>from the outset.</w:t>
        </w:r>
      </w:hyperlink>
      <w:r w:rsidRPr="00FE48B9">
        <w:rPr>
          <w:rFonts w:ascii="Times New Roman" w:hAnsi="Times New Roman" w:cs="Times New Roman"/>
          <w:color w:val="000000" w:themeColor="text1"/>
          <w:sz w:val="18"/>
          <w:szCs w:val="18"/>
        </w:rPr>
        <w:t>" Seen through that lens, Trump's numbers last week are the exception; his numbers this week are the rule.  And it's not totally clear how Republicans should feel about that fact. On the one hand,</w:t>
      </w:r>
      <w:r w:rsidRPr="00FE48B9">
        <w:rPr>
          <w:rFonts w:ascii="Times New Roman" w:hAnsi="Times New Roman" w:cs="Times New Roman"/>
          <w:color w:val="000000" w:themeColor="text1"/>
        </w:rPr>
        <w:t xml:space="preserve"> </w:t>
      </w:r>
      <w:r w:rsidRPr="00FE48B9">
        <w:rPr>
          <w:rStyle w:val="StyleUnderline"/>
          <w:rFonts w:ascii="Times New Roman" w:hAnsi="Times New Roman" w:cs="Times New Roman"/>
          <w:color w:val="000000" w:themeColor="text1"/>
        </w:rPr>
        <w:t>Republicans remain extremely positive about Trump -- usually a sign the base of the party is activated and ready for the fall elections</w:t>
      </w:r>
      <w:r w:rsidRPr="00FE48B9">
        <w:rPr>
          <w:rFonts w:ascii="Times New Roman" w:hAnsi="Times New Roman" w:cs="Times New Roman"/>
          <w:color w:val="000000" w:themeColor="text1"/>
        </w:rPr>
        <w:t xml:space="preserve">. </w:t>
      </w:r>
      <w:r w:rsidRPr="00FE48B9">
        <w:rPr>
          <w:rFonts w:ascii="Times New Roman" w:hAnsi="Times New Roman" w:cs="Times New Roman"/>
          <w:color w:val="000000" w:themeColor="text1"/>
          <w:sz w:val="18"/>
          <w:szCs w:val="18"/>
        </w:rPr>
        <w:t>On the other, the history of presidents under 50% approval in a midterm election is absolutely disastrous for the GOP. The average loss for the party in power is </w:t>
      </w:r>
      <w:hyperlink r:id="rId16" w:tgtFrame="_blank" w:history="1">
        <w:r w:rsidRPr="00FE48B9">
          <w:rPr>
            <w:rStyle w:val="Hyperlink"/>
            <w:rFonts w:ascii="Times New Roman" w:eastAsiaTheme="majorEastAsia" w:hAnsi="Times New Roman" w:cs="Times New Roman"/>
            <w:color w:val="000000" w:themeColor="text1"/>
            <w:sz w:val="18"/>
            <w:szCs w:val="18"/>
          </w:rPr>
          <w:t>36 House seats!</w:t>
        </w:r>
      </w:hyperlink>
      <w:r w:rsidRPr="00FE48B9">
        <w:rPr>
          <w:rFonts w:ascii="Times New Roman" w:hAnsi="Times New Roman" w:cs="Times New Roman"/>
          <w:color w:val="000000" w:themeColor="text1"/>
          <w:sz w:val="18"/>
          <w:szCs w:val="18"/>
        </w:rPr>
        <w:t xml:space="preserve"> </w:t>
      </w:r>
      <w:r w:rsidRPr="00FE48B9">
        <w:rPr>
          <w:rStyle w:val="StyleUnderline"/>
          <w:rFonts w:ascii="Times New Roman" w:hAnsi="Times New Roman" w:cs="Times New Roman"/>
          <w:color w:val="000000" w:themeColor="text1"/>
        </w:rPr>
        <w:t>Trump's 45% showing last week had given some Republicans hopes that he might, maybe, make it close to 50% approval before November</w:t>
      </w:r>
      <w:r w:rsidRPr="00FE48B9">
        <w:rPr>
          <w:rFonts w:ascii="Times New Roman" w:hAnsi="Times New Roman" w:cs="Times New Roman"/>
          <w:color w:val="000000" w:themeColor="text1"/>
        </w:rPr>
        <w:t xml:space="preserve">. </w:t>
      </w:r>
      <w:r w:rsidRPr="00FE48B9">
        <w:rPr>
          <w:rFonts w:ascii="Times New Roman" w:hAnsi="Times New Roman" w:cs="Times New Roman"/>
          <w:color w:val="000000" w:themeColor="text1"/>
          <w:sz w:val="18"/>
          <w:szCs w:val="18"/>
        </w:rPr>
        <w:t>Those hopes seem to have been short-lived. If you believe Gallup's long-term trend -- and you should -- the most likely place for Trump to wind up in November is somewhere between 39% and 42% in approval.</w:t>
      </w:r>
    </w:p>
    <w:p w:rsidR="00BF48C6" w:rsidRPr="00FE48B9" w:rsidRDefault="00BF48C6" w:rsidP="00BF48C6">
      <w:pPr>
        <w:pStyle w:val="Heading4"/>
        <w:rPr>
          <w:rFonts w:ascii="Times New Roman" w:hAnsi="Times New Roman" w:cs="Times New Roman"/>
        </w:rPr>
      </w:pPr>
      <w:r w:rsidRPr="00FE48B9">
        <w:rPr>
          <w:rFonts w:ascii="Times New Roman" w:hAnsi="Times New Roman" w:cs="Times New Roman"/>
        </w:rPr>
        <w:t>Trump approval ratings have increased amongst Republicans</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 xml:space="preserve">Cillizza </w:t>
      </w:r>
      <w:r w:rsidR="00896B0E" w:rsidRPr="00FE48B9">
        <w:rPr>
          <w:rStyle w:val="Style13ptBold"/>
          <w:rFonts w:ascii="Times New Roman" w:hAnsi="Times New Roman" w:cs="Times New Roman"/>
        </w:rPr>
        <w:t>6/18</w:t>
      </w:r>
    </w:p>
    <w:p w:rsidR="00BF48C6" w:rsidRPr="00FE48B9" w:rsidRDefault="00BF48C6" w:rsidP="00BF48C6">
      <w:pPr>
        <w:rPr>
          <w:rStyle w:val="Style13ptBold"/>
          <w:rFonts w:ascii="Times New Roman" w:hAnsi="Times New Roman" w:cs="Times New Roman"/>
          <w:b w:val="0"/>
          <w:sz w:val="22"/>
        </w:rPr>
      </w:pPr>
      <w:r w:rsidRPr="00FE48B9">
        <w:rPr>
          <w:rFonts w:ascii="Times New Roman" w:hAnsi="Times New Roman" w:cs="Times New Roman"/>
        </w:rPr>
        <w:t xml:space="preserve">(Chris Cillizza. Chris Cillizza is a CNN Politics Reporter and Editor-at-Large, covering national politics, including the White House, Congress </w:t>
      </w:r>
      <w:proofErr w:type="gramStart"/>
      <w:r w:rsidRPr="00FE48B9">
        <w:rPr>
          <w:rFonts w:ascii="Times New Roman" w:hAnsi="Times New Roman" w:cs="Times New Roman"/>
        </w:rPr>
        <w:t>an every</w:t>
      </w:r>
      <w:proofErr w:type="gramEnd"/>
      <w:r w:rsidRPr="00FE48B9">
        <w:rPr>
          <w:rFonts w:ascii="Times New Roman" w:hAnsi="Times New Roman" w:cs="Times New Roman"/>
        </w:rPr>
        <w:t xml:space="preserve"> district they represent. June 18, 2018. “Donald Trump is as popular as he's ever been (in 1 poll)”.  https://www.cnn.com/2018/06/18/politics/trump-poll-republicans-analysis/index.html)</w:t>
      </w:r>
    </w:p>
    <w:p w:rsidR="00BF48C6" w:rsidRPr="00FE48B9" w:rsidRDefault="00BF48C6" w:rsidP="00BF48C6">
      <w:pPr>
        <w:rPr>
          <w:rFonts w:ascii="Times New Roman" w:hAnsi="Times New Roman" w:cs="Times New Roman"/>
        </w:rPr>
      </w:pPr>
      <w:r w:rsidRPr="00FE48B9">
        <w:rPr>
          <w:rFonts w:ascii="Times New Roman" w:hAnsi="Times New Roman" w:cs="Times New Roman"/>
        </w:rPr>
        <w:t xml:space="preserve">Washington (CNN) For the first time since his first week in office, </w:t>
      </w:r>
      <w:r w:rsidRPr="00FE48B9">
        <w:rPr>
          <w:rStyle w:val="StyleUnderline"/>
          <w:rFonts w:ascii="Times New Roman" w:hAnsi="Times New Roman" w:cs="Times New Roman"/>
        </w:rPr>
        <w:t>45% of Americans approve of the job President Donald Trump is doing</w:t>
      </w:r>
      <w:r w:rsidRPr="00FE48B9">
        <w:rPr>
          <w:rFonts w:ascii="Times New Roman" w:hAnsi="Times New Roman" w:cs="Times New Roman"/>
        </w:rPr>
        <w:t xml:space="preserve"> in a </w:t>
      </w:r>
      <w:hyperlink r:id="rId17" w:tgtFrame="_blank" w:history="1">
        <w:r w:rsidRPr="00FE48B9">
          <w:rPr>
            <w:rStyle w:val="Hyperlink"/>
            <w:rFonts w:ascii="Times New Roman" w:hAnsi="Times New Roman" w:cs="Times New Roman"/>
          </w:rPr>
          <w:t>new Gallup poll released Monday.</w:t>
        </w:r>
      </w:hyperlink>
      <w:r w:rsidRPr="00FE48B9">
        <w:rPr>
          <w:rFonts w:ascii="Times New Roman" w:hAnsi="Times New Roman" w:cs="Times New Roman"/>
        </w:rPr>
        <w:t xml:space="preserve"> Trump's average rating in Gallup's weekly poll has been a less-than-robust 39%, but </w:t>
      </w:r>
      <w:r w:rsidRPr="00FE48B9">
        <w:rPr>
          <w:rStyle w:val="StyleUnderline"/>
          <w:rFonts w:ascii="Times New Roman" w:hAnsi="Times New Roman" w:cs="Times New Roman"/>
        </w:rPr>
        <w:t>he's been over 40% since April and his approval numbers are now in line with other recent past presidents at this stage of their times in office</w:t>
      </w:r>
      <w:r w:rsidRPr="00FE48B9">
        <w:rPr>
          <w:rFonts w:ascii="Times New Roman" w:hAnsi="Times New Roman" w:cs="Times New Roman"/>
        </w:rPr>
        <w:t xml:space="preserve">. (Barack Obama was at 46% approval in June of his second year as president, as was Bill Clinton. Ronald Reagan was at 45%.) Now. That's one poll. In a </w:t>
      </w:r>
      <w:hyperlink r:id="rId18" w:history="1">
        <w:r w:rsidRPr="00FE48B9">
          <w:rPr>
            <w:rStyle w:val="Hyperlink"/>
            <w:rFonts w:ascii="Times New Roman" w:hAnsi="Times New Roman" w:cs="Times New Roman"/>
          </w:rPr>
          <w:t>new CNN poll</w:t>
        </w:r>
      </w:hyperlink>
      <w:r w:rsidRPr="00FE48B9">
        <w:rPr>
          <w:rFonts w:ascii="Times New Roman" w:hAnsi="Times New Roman" w:cs="Times New Roman"/>
        </w:rPr>
        <w:t xml:space="preserve">, Trump's approval is at 39%, down from 41% last month. And it remains to be seen how the White House's botched handling of the family separation crisis at the border will affect Trump's numbers going forward -- although it's hard to imagine it won't have an impact. But </w:t>
      </w:r>
      <w:r w:rsidRPr="00FE48B9">
        <w:rPr>
          <w:rStyle w:val="StyleUnderline"/>
          <w:rFonts w:ascii="Times New Roman" w:hAnsi="Times New Roman" w:cs="Times New Roman"/>
        </w:rPr>
        <w:t>the trend line is clear</w:t>
      </w:r>
      <w:r w:rsidRPr="00FE48B9">
        <w:rPr>
          <w:rFonts w:ascii="Times New Roman" w:hAnsi="Times New Roman" w:cs="Times New Roman"/>
        </w:rPr>
        <w:t xml:space="preserve">. According to </w:t>
      </w:r>
      <w:hyperlink r:id="rId19" w:tgtFrame="_blank" w:history="1">
        <w:r w:rsidRPr="00FE48B9">
          <w:rPr>
            <w:rStyle w:val="Hyperlink"/>
            <w:rFonts w:ascii="Times New Roman" w:hAnsi="Times New Roman" w:cs="Times New Roman"/>
          </w:rPr>
          <w:t>Real Clear Politics' polling average</w:t>
        </w:r>
      </w:hyperlink>
      <w:r w:rsidRPr="00FE48B9">
        <w:rPr>
          <w:rFonts w:ascii="Times New Roman" w:hAnsi="Times New Roman" w:cs="Times New Roman"/>
        </w:rPr>
        <w:t xml:space="preserve">, </w:t>
      </w:r>
      <w:r w:rsidRPr="00FE48B9">
        <w:rPr>
          <w:rStyle w:val="StyleUnderline"/>
          <w:rFonts w:ascii="Times New Roman" w:hAnsi="Times New Roman" w:cs="Times New Roman"/>
        </w:rPr>
        <w:t>Trump is at 44.3% approval</w:t>
      </w:r>
      <w:r w:rsidRPr="00FE48B9">
        <w:rPr>
          <w:rFonts w:ascii="Times New Roman" w:hAnsi="Times New Roman" w:cs="Times New Roman"/>
        </w:rPr>
        <w:t xml:space="preserve"> as compared to 50.9% disapproval. The RCP numbers suggest </w:t>
      </w:r>
      <w:r w:rsidRPr="00FE48B9">
        <w:rPr>
          <w:rStyle w:val="StyleUnderline"/>
          <w:rFonts w:ascii="Times New Roman" w:hAnsi="Times New Roman" w:cs="Times New Roman"/>
        </w:rPr>
        <w:t>Trump is in better shape -- polling-wise -- than at any time since the early part of his time in office</w:t>
      </w:r>
      <w:r w:rsidRPr="00FE48B9">
        <w:rPr>
          <w:rFonts w:ascii="Times New Roman" w:hAnsi="Times New Roman" w:cs="Times New Roman"/>
        </w:rPr>
        <w:t>. Why? Likely some combination of the strengthening economy -- as evidenced by lower unemployment numbers -- and Trump's high-profile summit in Singapore last week with North Korean dictator Kim Jong Un. Regardless of the reason</w:t>
      </w:r>
      <w:r w:rsidRPr="00FE48B9">
        <w:rPr>
          <w:rStyle w:val="StyleUnderline"/>
          <w:rFonts w:ascii="Times New Roman" w:hAnsi="Times New Roman" w:cs="Times New Roman"/>
        </w:rPr>
        <w:t>, Republicans -- especially those on the ballot this fall -- will take it.</w:t>
      </w:r>
      <w:r w:rsidRPr="00FE48B9">
        <w:rPr>
          <w:rFonts w:ascii="Times New Roman" w:hAnsi="Times New Roman" w:cs="Times New Roman"/>
        </w:rPr>
        <w:t xml:space="preserve"> As recently as a few months ago, GOP strategists were openly acknowledging the size of the Democratic electoral wave that could crash down on their side if Trump remained mired in the mid-30s in approval scores. The Point: This Trump bump might be temporary. But if his trend upward continues, what looked like a disastrous 2018 election for Republicans might not be all that bad.</w:t>
      </w:r>
    </w:p>
    <w:p w:rsidR="00DD6930" w:rsidRPr="00FE48B9" w:rsidRDefault="00DD6930" w:rsidP="00DD6930">
      <w:pPr>
        <w:pStyle w:val="Heading3"/>
        <w:rPr>
          <w:rFonts w:ascii="Times New Roman" w:hAnsi="Times New Roman" w:cs="Times New Roman"/>
        </w:rPr>
      </w:pPr>
      <w:r w:rsidRPr="00FE48B9">
        <w:rPr>
          <w:rFonts w:ascii="Times New Roman" w:hAnsi="Times New Roman" w:cs="Times New Roman"/>
        </w:rPr>
        <w:t>Brink Support</w:t>
      </w:r>
    </w:p>
    <w:p w:rsidR="00BF48C6" w:rsidRPr="00FE48B9" w:rsidRDefault="00FB63DE" w:rsidP="00BF48C6">
      <w:pPr>
        <w:pStyle w:val="Heading4"/>
        <w:rPr>
          <w:rFonts w:ascii="Times New Roman" w:hAnsi="Times New Roman" w:cs="Times New Roman"/>
        </w:rPr>
      </w:pPr>
      <w:r w:rsidRPr="00FE48B9">
        <w:rPr>
          <w:rFonts w:ascii="Times New Roman" w:hAnsi="Times New Roman" w:cs="Times New Roman"/>
        </w:rPr>
        <w:br/>
        <w:t xml:space="preserve">Republican support high – </w:t>
      </w:r>
      <w:proofErr w:type="spellStart"/>
      <w:r w:rsidRPr="00FE48B9">
        <w:rPr>
          <w:rFonts w:ascii="Times New Roman" w:hAnsi="Times New Roman" w:cs="Times New Roman"/>
        </w:rPr>
        <w:t>Helinski</w:t>
      </w:r>
      <w:proofErr w:type="spellEnd"/>
      <w:r w:rsidRPr="00FE48B9">
        <w:rPr>
          <w:rFonts w:ascii="Times New Roman" w:hAnsi="Times New Roman" w:cs="Times New Roman"/>
        </w:rPr>
        <w:t xml:space="preserve"> pushes it to the brink</w:t>
      </w:r>
    </w:p>
    <w:p w:rsidR="00BF48C6" w:rsidRPr="00FE48B9" w:rsidRDefault="00BF48C6" w:rsidP="00BF48C6">
      <w:pPr>
        <w:rPr>
          <w:rStyle w:val="Style13ptBold"/>
          <w:rFonts w:ascii="Times New Roman" w:hAnsi="Times New Roman" w:cs="Times New Roman"/>
        </w:rPr>
      </w:pPr>
      <w:proofErr w:type="spellStart"/>
      <w:r w:rsidRPr="00FE48B9">
        <w:rPr>
          <w:rStyle w:val="Style13ptBold"/>
          <w:rFonts w:ascii="Times New Roman" w:hAnsi="Times New Roman" w:cs="Times New Roman"/>
        </w:rPr>
        <w:t>Flegenheimer</w:t>
      </w:r>
      <w:proofErr w:type="spellEnd"/>
      <w:r w:rsidRPr="00FE48B9">
        <w:rPr>
          <w:rStyle w:val="Style13ptBold"/>
          <w:rFonts w:ascii="Times New Roman" w:hAnsi="Times New Roman" w:cs="Times New Roman"/>
        </w:rPr>
        <w:t xml:space="preserve"> 7/17 </w:t>
      </w:r>
    </w:p>
    <w:p w:rsidR="00BF48C6" w:rsidRPr="00FE48B9" w:rsidRDefault="00BF48C6" w:rsidP="00BF48C6">
      <w:pPr>
        <w:rPr>
          <w:rFonts w:ascii="Times New Roman" w:hAnsi="Times New Roman" w:cs="Times New Roman"/>
        </w:rPr>
      </w:pPr>
      <w:r w:rsidRPr="00FE48B9">
        <w:rPr>
          <w:rFonts w:ascii="Times New Roman" w:hAnsi="Times New Roman" w:cs="Times New Roman"/>
        </w:rPr>
        <w:t xml:space="preserve">(Matt </w:t>
      </w:r>
      <w:proofErr w:type="spellStart"/>
      <w:r w:rsidRPr="00FE48B9">
        <w:rPr>
          <w:rFonts w:ascii="Times New Roman" w:hAnsi="Times New Roman" w:cs="Times New Roman"/>
        </w:rPr>
        <w:t>Flegenheimer</w:t>
      </w:r>
      <w:proofErr w:type="spellEnd"/>
      <w:r w:rsidRPr="00FE48B9">
        <w:rPr>
          <w:rFonts w:ascii="Times New Roman" w:hAnsi="Times New Roman" w:cs="Times New Roman"/>
        </w:rPr>
        <w:t xml:space="preserve"> is a reporter covering national politics. Mr. </w:t>
      </w:r>
      <w:proofErr w:type="spellStart"/>
      <w:r w:rsidRPr="00FE48B9">
        <w:rPr>
          <w:rFonts w:ascii="Times New Roman" w:hAnsi="Times New Roman" w:cs="Times New Roman"/>
        </w:rPr>
        <w:t>Flegenheimer</w:t>
      </w:r>
      <w:proofErr w:type="spellEnd"/>
      <w:r w:rsidRPr="00FE48B9">
        <w:rPr>
          <w:rFonts w:ascii="Times New Roman" w:hAnsi="Times New Roman" w:cs="Times New Roman"/>
        </w:rPr>
        <w:t xml:space="preserve"> started at The Times in 2011 on the Metro desk covering transit, City Hall and campaigns. He is a graduate of the University of Pennsylvania and a lifelong New Yorker. July 17, 2018. “After Putin Meeting, Trump Voters Mostly Dig In. But Cracks Are Showing.” </w:t>
      </w:r>
      <w:hyperlink r:id="rId20" w:history="1">
        <w:r w:rsidRPr="00FE48B9">
          <w:rPr>
            <w:rStyle w:val="Hyperlink"/>
            <w:rFonts w:ascii="Times New Roman" w:hAnsi="Times New Roman" w:cs="Times New Roman"/>
          </w:rPr>
          <w:t>https://www.nytimes.com/2018/07/17/us/politics/republican-voters-trump-putin.html</w:t>
        </w:r>
      </w:hyperlink>
      <w:r w:rsidRPr="00FE48B9">
        <w:rPr>
          <w:rFonts w:ascii="Times New Roman" w:hAnsi="Times New Roman" w:cs="Times New Roman"/>
        </w:rPr>
        <w:t xml:space="preserve"> The New York Times)</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 xml:space="preserve">Russia, Mr. </w:t>
      </w:r>
      <w:proofErr w:type="spellStart"/>
      <w:r w:rsidRPr="00FE48B9">
        <w:rPr>
          <w:rFonts w:ascii="Times New Roman" w:hAnsi="Times New Roman" w:cs="Times New Roman"/>
          <w:sz w:val="18"/>
          <w:szCs w:val="18"/>
        </w:rPr>
        <w:t>Treece</w:t>
      </w:r>
      <w:proofErr w:type="spellEnd"/>
      <w:r w:rsidRPr="00FE48B9">
        <w:rPr>
          <w:rFonts w:ascii="Times New Roman" w:hAnsi="Times New Roman" w:cs="Times New Roman"/>
          <w:sz w:val="18"/>
          <w:szCs w:val="18"/>
        </w:rPr>
        <w:t xml:space="preserve"> said, was plainly “guilty of something.” But he hastened to add this: He hopes whichever candidates win in November will stand by the president, as he plans to. </w:t>
      </w:r>
      <w:proofErr w:type="gramStart"/>
      <w:r w:rsidRPr="00FE48B9">
        <w:rPr>
          <w:rFonts w:ascii="Times New Roman" w:hAnsi="Times New Roman" w:cs="Times New Roman"/>
          <w:sz w:val="18"/>
          <w:szCs w:val="18"/>
        </w:rPr>
        <w:t>So</w:t>
      </w:r>
      <w:proofErr w:type="gramEnd"/>
      <w:r w:rsidRPr="00FE48B9">
        <w:rPr>
          <w:rFonts w:ascii="Times New Roman" w:hAnsi="Times New Roman" w:cs="Times New Roman"/>
          <w:sz w:val="18"/>
          <w:szCs w:val="18"/>
        </w:rPr>
        <w:t xml:space="preserve"> it went in interviews with</w:t>
      </w:r>
      <w:r w:rsidRPr="00FE48B9">
        <w:rPr>
          <w:rFonts w:ascii="Times New Roman" w:hAnsi="Times New Roman" w:cs="Times New Roman"/>
        </w:rPr>
        <w:t xml:space="preserve"> </w:t>
      </w:r>
      <w:r w:rsidRPr="00FE48B9">
        <w:rPr>
          <w:rStyle w:val="StyleUnderline"/>
          <w:rFonts w:ascii="Times New Roman" w:hAnsi="Times New Roman" w:cs="Times New Roman"/>
          <w:sz w:val="24"/>
        </w:rPr>
        <w:t>Republican voters across the country</w:t>
      </w:r>
      <w:r w:rsidRPr="00FE48B9">
        <w:rPr>
          <w:rFonts w:ascii="Times New Roman" w:hAnsi="Times New Roman" w:cs="Times New Roman"/>
        </w:rPr>
        <w:t xml:space="preserve"> </w:t>
      </w:r>
      <w:r w:rsidRPr="00FE48B9">
        <w:rPr>
          <w:rFonts w:ascii="Times New Roman" w:hAnsi="Times New Roman" w:cs="Times New Roman"/>
          <w:sz w:val="18"/>
          <w:szCs w:val="18"/>
        </w:rPr>
        <w:t>on Monday and Tuesday, most of them</w:t>
      </w:r>
      <w:r w:rsidRPr="00FE48B9">
        <w:rPr>
          <w:rFonts w:ascii="Times New Roman" w:hAnsi="Times New Roman" w:cs="Times New Roman"/>
        </w:rPr>
        <w:t xml:space="preserve"> </w:t>
      </w:r>
      <w:r w:rsidRPr="00FE48B9">
        <w:rPr>
          <w:rStyle w:val="StyleUnderline"/>
          <w:rFonts w:ascii="Times New Roman" w:hAnsi="Times New Roman" w:cs="Times New Roman"/>
          <w:sz w:val="24"/>
        </w:rPr>
        <w:t>devoted to the president’s policies</w:t>
      </w:r>
      <w:r w:rsidRPr="00FE48B9">
        <w:rPr>
          <w:rFonts w:ascii="Times New Roman" w:hAnsi="Times New Roman" w:cs="Times New Roman"/>
        </w:rPr>
        <w:t xml:space="preserve"> </w:t>
      </w:r>
      <w:r w:rsidRPr="00FE48B9">
        <w:rPr>
          <w:rFonts w:ascii="Times New Roman" w:hAnsi="Times New Roman" w:cs="Times New Roman"/>
          <w:sz w:val="18"/>
          <w:szCs w:val="18"/>
        </w:rPr>
        <w:t>generally</w:t>
      </w:r>
      <w:r w:rsidRPr="00FE48B9">
        <w:rPr>
          <w:rFonts w:ascii="Times New Roman" w:hAnsi="Times New Roman" w:cs="Times New Roman"/>
        </w:rPr>
        <w:t xml:space="preserve">. </w:t>
      </w:r>
      <w:r w:rsidRPr="00FE48B9">
        <w:rPr>
          <w:rStyle w:val="StyleUnderline"/>
          <w:rFonts w:ascii="Times New Roman" w:hAnsi="Times New Roman" w:cs="Times New Roman"/>
          <w:sz w:val="24"/>
        </w:rPr>
        <w:t>They quickly sorted themselves into two camps: those who winced at the episode, or at least questioned it, and those who continued to defend Mr. Trump without hesitation</w:t>
      </w:r>
      <w:r w:rsidRPr="00FE48B9">
        <w:rPr>
          <w:rFonts w:ascii="Times New Roman" w:hAnsi="Times New Roman" w:cs="Times New Roman"/>
        </w:rPr>
        <w:t xml:space="preserve">. </w:t>
      </w:r>
      <w:r w:rsidRPr="00FE48B9">
        <w:rPr>
          <w:rFonts w:ascii="Times New Roman" w:hAnsi="Times New Roman" w:cs="Times New Roman"/>
          <w:sz w:val="18"/>
          <w:szCs w:val="18"/>
        </w:rPr>
        <w:t xml:space="preserve">If history is a guide — and </w:t>
      </w:r>
      <w:hyperlink r:id="rId21" w:tgtFrame="_blank" w:history="1">
        <w:r w:rsidRPr="00FE48B9">
          <w:rPr>
            <w:rStyle w:val="Hyperlink"/>
            <w:rFonts w:ascii="Times New Roman" w:hAnsi="Times New Roman" w:cs="Times New Roman"/>
            <w:sz w:val="18"/>
            <w:szCs w:val="18"/>
          </w:rPr>
          <w:t>polling, too</w:t>
        </w:r>
      </w:hyperlink>
      <w:r w:rsidRPr="00FE48B9">
        <w:rPr>
          <w:rFonts w:ascii="Times New Roman" w:hAnsi="Times New Roman" w:cs="Times New Roman"/>
        </w:rPr>
        <w:t xml:space="preserve"> — </w:t>
      </w:r>
      <w:r w:rsidRPr="00FE48B9">
        <w:rPr>
          <w:rStyle w:val="StyleUnderline"/>
          <w:rFonts w:ascii="Times New Roman" w:hAnsi="Times New Roman" w:cs="Times New Roman"/>
          <w:sz w:val="24"/>
        </w:rPr>
        <w:t>the second group is significantly larger within the party</w:t>
      </w:r>
      <w:r w:rsidRPr="00FE48B9">
        <w:rPr>
          <w:rFonts w:ascii="Times New Roman" w:hAnsi="Times New Roman" w:cs="Times New Roman"/>
        </w:rPr>
        <w:t xml:space="preserve">. And </w:t>
      </w:r>
      <w:r w:rsidRPr="00FE48B9">
        <w:rPr>
          <w:rStyle w:val="StyleUnderline"/>
          <w:rFonts w:ascii="Times New Roman" w:hAnsi="Times New Roman" w:cs="Times New Roman"/>
          <w:sz w:val="24"/>
        </w:rPr>
        <w:t>for Mr. Trump’s true loyalists, the Helsinki meeting and its aftermath have once more inspired a sense of fury and grievance on his behalf. It is not merely that</w:t>
      </w:r>
      <w:r w:rsidRPr="00FE48B9">
        <w:rPr>
          <w:rFonts w:ascii="Times New Roman" w:hAnsi="Times New Roman" w:cs="Times New Roman"/>
          <w:sz w:val="24"/>
        </w:rPr>
        <w:t xml:space="preserve"> </w:t>
      </w:r>
      <w:r w:rsidRPr="00FE48B9">
        <w:rPr>
          <w:rStyle w:val="StyleUnderline"/>
          <w:rFonts w:ascii="Times New Roman" w:hAnsi="Times New Roman" w:cs="Times New Roman"/>
          <w:sz w:val="24"/>
        </w:rPr>
        <w:t>they support the president in spite of his Russia stance</w:t>
      </w:r>
      <w:r w:rsidRPr="00FE48B9">
        <w:rPr>
          <w:rFonts w:ascii="Times New Roman" w:hAnsi="Times New Roman" w:cs="Times New Roman"/>
        </w:rPr>
        <w:t xml:space="preserve">, </w:t>
      </w:r>
      <w:r w:rsidRPr="00FE48B9">
        <w:rPr>
          <w:rFonts w:ascii="Times New Roman" w:hAnsi="Times New Roman" w:cs="Times New Roman"/>
          <w:sz w:val="18"/>
          <w:szCs w:val="18"/>
        </w:rPr>
        <w:t>like Republican lawmakers who grimace at times</w:t>
      </w:r>
      <w:r w:rsidRPr="00FE48B9">
        <w:rPr>
          <w:rFonts w:ascii="Times New Roman" w:hAnsi="Times New Roman" w:cs="Times New Roman"/>
        </w:rPr>
        <w:t xml:space="preserve"> </w:t>
      </w:r>
      <w:r w:rsidRPr="00FE48B9">
        <w:rPr>
          <w:rStyle w:val="StyleUnderline"/>
          <w:rFonts w:ascii="Times New Roman" w:hAnsi="Times New Roman" w:cs="Times New Roman"/>
          <w:sz w:val="24"/>
        </w:rPr>
        <w:t>but largely embrace his agenda. Increasingly, these voters have absorbed Mr. Trump’s every viewpoint, his scapegoats, even his language tics as their own</w:t>
      </w:r>
      <w:r w:rsidRPr="00FE48B9">
        <w:rPr>
          <w:rFonts w:ascii="Times New Roman" w:hAnsi="Times New Roman" w:cs="Times New Roman"/>
          <w:sz w:val="18"/>
          <w:szCs w:val="18"/>
        </w:rPr>
        <w:t xml:space="preserve">. “It is strictly a witch hunt,” said Carol </w:t>
      </w:r>
      <w:proofErr w:type="spellStart"/>
      <w:r w:rsidRPr="00FE48B9">
        <w:rPr>
          <w:rFonts w:ascii="Times New Roman" w:hAnsi="Times New Roman" w:cs="Times New Roman"/>
          <w:sz w:val="18"/>
          <w:szCs w:val="18"/>
        </w:rPr>
        <w:t>Livingood</w:t>
      </w:r>
      <w:proofErr w:type="spellEnd"/>
      <w:r w:rsidRPr="00FE48B9">
        <w:rPr>
          <w:rFonts w:ascii="Times New Roman" w:hAnsi="Times New Roman" w:cs="Times New Roman"/>
          <w:sz w:val="18"/>
          <w:szCs w:val="18"/>
        </w:rPr>
        <w:t>, 74, of Danville, Ind., who says she owns enough “Make America Great Again” hats and shirts to “wear Mr. Trump” every day of the week. “It makes Watergate look like playing in the sandbox.” She blamed the news media and the F.B.I. for stoking tensions. “</w:t>
      </w:r>
      <w:r w:rsidRPr="00FE48B9">
        <w:rPr>
          <w:rStyle w:val="StyleUnderline"/>
          <w:rFonts w:ascii="Times New Roman" w:hAnsi="Times New Roman" w:cs="Times New Roman"/>
          <w:sz w:val="24"/>
        </w:rPr>
        <w:t>They’re just trying to make Trump’s election look fraudulent</w:t>
      </w:r>
      <w:r w:rsidRPr="00FE48B9">
        <w:rPr>
          <w:rFonts w:ascii="Times New Roman" w:hAnsi="Times New Roman" w:cs="Times New Roman"/>
          <w:sz w:val="24"/>
        </w:rPr>
        <w:t>,</w:t>
      </w:r>
      <w:r w:rsidRPr="00FE48B9">
        <w:rPr>
          <w:rFonts w:ascii="Times New Roman" w:hAnsi="Times New Roman" w:cs="Times New Roman"/>
        </w:rPr>
        <w:t xml:space="preserve">” </w:t>
      </w:r>
      <w:r w:rsidRPr="00FE48B9">
        <w:rPr>
          <w:rFonts w:ascii="Times New Roman" w:hAnsi="Times New Roman" w:cs="Times New Roman"/>
          <w:sz w:val="18"/>
          <w:szCs w:val="18"/>
        </w:rPr>
        <w:t xml:space="preserve">said Vernon Hastings Jr., 76, from Shreveport, La., calling reports of Russia’s election interference overblown. “You think it </w:t>
      </w:r>
      <w:proofErr w:type="spellStart"/>
      <w:r w:rsidRPr="00FE48B9">
        <w:rPr>
          <w:rFonts w:ascii="Times New Roman" w:hAnsi="Times New Roman" w:cs="Times New Roman"/>
          <w:sz w:val="18"/>
          <w:szCs w:val="18"/>
        </w:rPr>
        <w:t>ain’t</w:t>
      </w:r>
      <w:proofErr w:type="spellEnd"/>
      <w:r w:rsidRPr="00FE48B9">
        <w:rPr>
          <w:rFonts w:ascii="Times New Roman" w:hAnsi="Times New Roman" w:cs="Times New Roman"/>
          <w:sz w:val="18"/>
          <w:szCs w:val="18"/>
        </w:rPr>
        <w:t xml:space="preserve"> happening already? You think China’s not fooling with it?” Several people said that Mr. Trump was only hoping to ratchet down tensions with a nuclear power, as they believe he did with Kim Jong-un of North Korea</w:t>
      </w:r>
      <w:r w:rsidRPr="00FE48B9">
        <w:rPr>
          <w:rStyle w:val="StyleUnderline"/>
          <w:rFonts w:ascii="Times New Roman" w:hAnsi="Times New Roman" w:cs="Times New Roman"/>
          <w:sz w:val="24"/>
        </w:rPr>
        <w:t>. His defense of Russia, they suggested, was strategic</w:t>
      </w:r>
      <w:r w:rsidRPr="00FE48B9">
        <w:rPr>
          <w:rFonts w:ascii="Times New Roman" w:hAnsi="Times New Roman" w:cs="Times New Roman"/>
        </w:rPr>
        <w:t xml:space="preserve">, </w:t>
      </w:r>
      <w:r w:rsidRPr="00FE48B9">
        <w:rPr>
          <w:rFonts w:ascii="Times New Roman" w:hAnsi="Times New Roman" w:cs="Times New Roman"/>
          <w:sz w:val="18"/>
          <w:szCs w:val="18"/>
        </w:rPr>
        <w:t>even winking — part of a long game that most could not yet understand. “No one really thinks it’s a true friendship,” said Dan Coleman, a computer software salesman in Scottsdale, Ariz. “But if the alternative is heightened nuclear activity and potential war, I would take a soft-pedal friendship over that.”</w:t>
      </w:r>
      <w:r w:rsidRPr="00FE48B9">
        <w:rPr>
          <w:rFonts w:ascii="Times New Roman" w:hAnsi="Times New Roman" w:cs="Times New Roman"/>
        </w:rPr>
        <w:t xml:space="preserve"> </w:t>
      </w:r>
      <w:r w:rsidRPr="00FE48B9">
        <w:rPr>
          <w:rStyle w:val="StyleUnderline"/>
          <w:rFonts w:ascii="Times New Roman" w:hAnsi="Times New Roman" w:cs="Times New Roman"/>
          <w:sz w:val="24"/>
        </w:rPr>
        <w:t>Yet for other Republicans</w:t>
      </w:r>
      <w:r w:rsidRPr="00FE48B9">
        <w:rPr>
          <w:rStyle w:val="StyleUnderline"/>
          <w:rFonts w:ascii="Times New Roman" w:hAnsi="Times New Roman" w:cs="Times New Roman"/>
        </w:rPr>
        <w:t xml:space="preserve">, </w:t>
      </w:r>
      <w:r w:rsidRPr="00FE48B9">
        <w:rPr>
          <w:rFonts w:ascii="Times New Roman" w:hAnsi="Times New Roman" w:cs="Times New Roman"/>
          <w:sz w:val="18"/>
          <w:szCs w:val="18"/>
        </w:rPr>
        <w:t>at all levels</w:t>
      </w:r>
      <w:r w:rsidRPr="00FE48B9">
        <w:rPr>
          <w:rStyle w:val="StyleUnderline"/>
          <w:rFonts w:ascii="Times New Roman" w:hAnsi="Times New Roman" w:cs="Times New Roman"/>
        </w:rPr>
        <w:t xml:space="preserve">, </w:t>
      </w:r>
      <w:r w:rsidRPr="00FE48B9">
        <w:rPr>
          <w:rStyle w:val="StyleUnderline"/>
          <w:rFonts w:ascii="Times New Roman" w:hAnsi="Times New Roman" w:cs="Times New Roman"/>
          <w:sz w:val="24"/>
        </w:rPr>
        <w:t>the moment registered as at least somewhat distressing</w:t>
      </w:r>
      <w:r w:rsidRPr="00FE48B9">
        <w:rPr>
          <w:rFonts w:ascii="Times New Roman" w:hAnsi="Times New Roman" w:cs="Times New Roman"/>
        </w:rPr>
        <w:t xml:space="preserve">. </w:t>
      </w:r>
      <w:r w:rsidRPr="00FE48B9">
        <w:rPr>
          <w:rFonts w:ascii="Times New Roman" w:hAnsi="Times New Roman" w:cs="Times New Roman"/>
          <w:sz w:val="18"/>
          <w:szCs w:val="18"/>
        </w:rPr>
        <w:t>Many</w:t>
      </w:r>
      <w:r w:rsidRPr="00FE48B9">
        <w:rPr>
          <w:rFonts w:ascii="Times New Roman" w:hAnsi="Times New Roman" w:cs="Times New Roman"/>
        </w:rPr>
        <w:t xml:space="preserve"> </w:t>
      </w:r>
      <w:r w:rsidRPr="00FE48B9">
        <w:rPr>
          <w:rStyle w:val="StyleUnderline"/>
          <w:rFonts w:ascii="Times New Roman" w:hAnsi="Times New Roman" w:cs="Times New Roman"/>
          <w:sz w:val="24"/>
        </w:rPr>
        <w:t>lawmakers were eager to create distance, even as they often strained to give Mr. Trump the benefit of the doubt</w:t>
      </w:r>
      <w:r w:rsidRPr="00FE48B9">
        <w:rPr>
          <w:rFonts w:ascii="Times New Roman" w:hAnsi="Times New Roman" w:cs="Times New Roman"/>
        </w:rPr>
        <w:t xml:space="preserve">. </w:t>
      </w:r>
      <w:r w:rsidRPr="00FE48B9">
        <w:rPr>
          <w:rFonts w:ascii="Times New Roman" w:hAnsi="Times New Roman" w:cs="Times New Roman"/>
          <w:sz w:val="18"/>
          <w:szCs w:val="18"/>
        </w:rPr>
        <w:t>Representative Ron DeSantis, who is running for governor of Florida with Mr. Trump’s endorsement, allowed on Fox News that Russia must be confronted “from a position of strength” by making clear to Mr. Putin that “there’ll be consequences if they continue to behave the way that they did.” Gov. John R. Kasich of Ohio, a longtime critic of Mr. Trump and his policies within the Republican Party, was far blunter. “Simply put,” he said, “President Trump is wrong.”</w:t>
      </w:r>
    </w:p>
    <w:p w:rsidR="00E60CA0" w:rsidRPr="00FE48B9" w:rsidRDefault="00E60CA0" w:rsidP="00E60CA0">
      <w:pPr>
        <w:pStyle w:val="Heading3"/>
        <w:rPr>
          <w:rFonts w:ascii="Times New Roman" w:hAnsi="Times New Roman" w:cs="Times New Roman"/>
        </w:rPr>
      </w:pPr>
      <w:r w:rsidRPr="00FE48B9">
        <w:rPr>
          <w:rFonts w:ascii="Times New Roman" w:hAnsi="Times New Roman" w:cs="Times New Roman"/>
        </w:rPr>
        <w:t>AT – Policy Thumps</w:t>
      </w:r>
    </w:p>
    <w:p w:rsidR="00BF48C6" w:rsidRPr="00FE48B9" w:rsidRDefault="00F13EC5" w:rsidP="00BF48C6">
      <w:pPr>
        <w:pStyle w:val="Heading4"/>
        <w:rPr>
          <w:rFonts w:ascii="Times New Roman" w:hAnsi="Times New Roman" w:cs="Times New Roman"/>
        </w:rPr>
      </w:pPr>
      <w:r w:rsidRPr="00FE48B9">
        <w:rPr>
          <w:rFonts w:ascii="Times New Roman" w:hAnsi="Times New Roman" w:cs="Times New Roman"/>
        </w:rPr>
        <w:t>Immigration is key – minor policy shifts don’t matter</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 xml:space="preserve">Newton </w:t>
      </w:r>
      <w:r w:rsidR="00D64DCF" w:rsidRPr="00FE48B9">
        <w:rPr>
          <w:rStyle w:val="Style13ptBold"/>
          <w:rFonts w:ascii="Times New Roman" w:hAnsi="Times New Roman" w:cs="Times New Roman"/>
        </w:rPr>
        <w:t>2/11</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 xml:space="preserve">(Derek Newton is a communications professional and writer in New York City. He worked as a political consultant and speech writer for numerous campaigns including John Kerry's 2004 Presidential campaign and was formerly a Vice-President at The Century Foundation, a progressive think tank. February 11, 2018. “Trump's core supporters won't reject him. It would mean rejecting their own values.” </w:t>
      </w:r>
      <w:hyperlink r:id="rId22" w:history="1">
        <w:r w:rsidRPr="00FE48B9">
          <w:rPr>
            <w:rStyle w:val="Hyperlink"/>
            <w:rFonts w:ascii="Times New Roman" w:hAnsi="Times New Roman" w:cs="Times New Roman"/>
            <w:sz w:val="18"/>
            <w:szCs w:val="18"/>
          </w:rPr>
          <w:t>https://www.nbcnews.com/think/opinion/trump-s-core-supporters-won-t-reject-him-it-would-ncna846456</w:t>
        </w:r>
      </w:hyperlink>
      <w:r w:rsidRPr="00FE48B9">
        <w:rPr>
          <w:rFonts w:ascii="Times New Roman" w:hAnsi="Times New Roman" w:cs="Times New Roman"/>
          <w:sz w:val="18"/>
          <w:szCs w:val="18"/>
        </w:rPr>
        <w:t>)</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 xml:space="preserve">Political experience and logic tell us that, at some point, Donald Trump's supporters should become overwhelmed by the mounting evidence of his failures and broken promises — as Steve Bannon </w:t>
      </w:r>
      <w:hyperlink r:id="rId23" w:tgtFrame="_blank" w:history="1">
        <w:r w:rsidRPr="00FE48B9">
          <w:rPr>
            <w:rStyle w:val="Hyperlink"/>
            <w:rFonts w:ascii="Times New Roman" w:hAnsi="Times New Roman" w:cs="Times New Roman"/>
            <w:sz w:val="18"/>
            <w:szCs w:val="18"/>
          </w:rPr>
          <w:t>reportedly was</w:t>
        </w:r>
      </w:hyperlink>
      <w:r w:rsidRPr="00FE48B9">
        <w:rPr>
          <w:rFonts w:ascii="Times New Roman" w:hAnsi="Times New Roman" w:cs="Times New Roman"/>
          <w:sz w:val="18"/>
          <w:szCs w:val="18"/>
        </w:rPr>
        <w:t xml:space="preserve"> over the inclusion of a path to citizenship for </w:t>
      </w:r>
      <w:proofErr w:type="spellStart"/>
      <w:r w:rsidRPr="00FE48B9">
        <w:rPr>
          <w:rFonts w:ascii="Times New Roman" w:hAnsi="Times New Roman" w:cs="Times New Roman"/>
          <w:sz w:val="18"/>
          <w:szCs w:val="18"/>
        </w:rPr>
        <w:t>DREAMers</w:t>
      </w:r>
      <w:proofErr w:type="spellEnd"/>
      <w:r w:rsidRPr="00FE48B9">
        <w:rPr>
          <w:rFonts w:ascii="Times New Roman" w:hAnsi="Times New Roman" w:cs="Times New Roman"/>
          <w:sz w:val="18"/>
          <w:szCs w:val="18"/>
        </w:rPr>
        <w:t xml:space="preserve"> in the State of the Union — and retreat</w:t>
      </w:r>
      <w:r w:rsidRPr="00FE48B9">
        <w:rPr>
          <w:rFonts w:ascii="Times New Roman" w:hAnsi="Times New Roman" w:cs="Times New Roman"/>
        </w:rPr>
        <w:t xml:space="preserve">. </w:t>
      </w:r>
      <w:r w:rsidRPr="00FE48B9">
        <w:rPr>
          <w:rStyle w:val="StyleUnderline"/>
          <w:rFonts w:ascii="Times New Roman" w:hAnsi="Times New Roman" w:cs="Times New Roman"/>
        </w:rPr>
        <w:t>But the back of the Trump base is not likely to break any time soon, because Trump’s supporters aren’t beholden to politics or logic</w:t>
      </w:r>
      <w:r w:rsidRPr="00FE48B9">
        <w:rPr>
          <w:rFonts w:ascii="Times New Roman" w:hAnsi="Times New Roman" w:cs="Times New Roman"/>
        </w:rPr>
        <w:t xml:space="preserve">. </w:t>
      </w:r>
      <w:r w:rsidRPr="00FE48B9">
        <w:rPr>
          <w:rStyle w:val="StyleUnderline"/>
          <w:rFonts w:ascii="Times New Roman" w:hAnsi="Times New Roman" w:cs="Times New Roman"/>
        </w:rPr>
        <w:t>Instead, they are creatures of a group psychology dynamic more commonly seen in religious and fraternal organizations. In the “communion mode” authority structure</w:t>
      </w:r>
      <w:r w:rsidRPr="00FE48B9">
        <w:rPr>
          <w:rStyle w:val="StyleUnderline"/>
          <w:rFonts w:ascii="Times New Roman" w:hAnsi="Times New Roman" w:cs="Times New Roman"/>
          <w:sz w:val="18"/>
          <w:szCs w:val="18"/>
        </w:rPr>
        <w:t>,</w:t>
      </w:r>
      <w:r w:rsidRPr="00FE48B9">
        <w:rPr>
          <w:rFonts w:ascii="Times New Roman" w:hAnsi="Times New Roman" w:cs="Times New Roman"/>
          <w:sz w:val="18"/>
          <w:szCs w:val="18"/>
        </w:rPr>
        <w:t xml:space="preserve"> </w:t>
      </w:r>
      <w:hyperlink r:id="rId24" w:tgtFrame="_blank" w:history="1">
        <w:r w:rsidRPr="00FE48B9">
          <w:rPr>
            <w:rStyle w:val="Hyperlink"/>
            <w:rFonts w:ascii="Times New Roman" w:hAnsi="Times New Roman" w:cs="Times New Roman"/>
            <w:sz w:val="18"/>
            <w:szCs w:val="18"/>
          </w:rPr>
          <w:t>described by Andrew Gray</w:t>
        </w:r>
      </w:hyperlink>
      <w:r w:rsidRPr="00FE48B9">
        <w:rPr>
          <w:rFonts w:ascii="Times New Roman" w:hAnsi="Times New Roman" w:cs="Times New Roman"/>
        </w:rPr>
        <w:t xml:space="preserve">, </w:t>
      </w:r>
      <w:r w:rsidRPr="00FE48B9">
        <w:rPr>
          <w:rStyle w:val="StyleUnderline"/>
          <w:rFonts w:ascii="Times New Roman" w:hAnsi="Times New Roman" w:cs="Times New Roman"/>
        </w:rPr>
        <w:t>people's recognition of legitimate authority is "based on an appeal to common values and creeds."</w:t>
      </w:r>
      <w:r w:rsidRPr="00FE48B9">
        <w:rPr>
          <w:rFonts w:ascii="Times New Roman" w:hAnsi="Times New Roman" w:cs="Times New Roman"/>
        </w:rPr>
        <w:t xml:space="preserve"> </w:t>
      </w:r>
      <w:r w:rsidRPr="00FE48B9">
        <w:rPr>
          <w:rFonts w:ascii="Times New Roman" w:hAnsi="Times New Roman" w:cs="Times New Roman"/>
          <w:sz w:val="18"/>
          <w:szCs w:val="18"/>
        </w:rPr>
        <w:t>"In this mode," added Gray,</w:t>
      </w:r>
      <w:r w:rsidRPr="00FE48B9">
        <w:rPr>
          <w:rFonts w:ascii="Times New Roman" w:hAnsi="Times New Roman" w:cs="Times New Roman"/>
        </w:rPr>
        <w:t xml:space="preserve"> "</w:t>
      </w:r>
      <w:r w:rsidRPr="00FE48B9">
        <w:rPr>
          <w:rStyle w:val="StyleUnderline"/>
          <w:rFonts w:ascii="Times New Roman" w:hAnsi="Times New Roman" w:cs="Times New Roman"/>
        </w:rPr>
        <w:t>the legitimacy for actions lies in consistency with the understandings, protocols, and guiding values of shared frames of reference.</w:t>
      </w:r>
      <w:r w:rsidRPr="00FE48B9">
        <w:rPr>
          <w:rFonts w:ascii="Times New Roman" w:hAnsi="Times New Roman" w:cs="Times New Roman"/>
        </w:rPr>
        <w:t xml:space="preserve">” </w:t>
      </w:r>
      <w:r w:rsidRPr="00FE48B9">
        <w:rPr>
          <w:rFonts w:ascii="Times New Roman" w:hAnsi="Times New Roman" w:cs="Times New Roman"/>
          <w:sz w:val="18"/>
          <w:szCs w:val="18"/>
        </w:rPr>
        <w:t>Compare that to the contractual mode, which is based an agreement that sets out obligations and rewards, or “command mode,” which Gray said, "is based on the rule of law emanating from a sovereign body and delivered through a scalar chain of superior and subordinate authority." Communion governance structures rely on regular in-person meetings, call and response rituals (witness the continued usefulness of "Lock her up!" chants at Trump rallies, despite Hillary Clinton's 2016 loss) and faith in shared values and experiences</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Groups built around communion authority are tightly connected and very strong in part because, </w:t>
      </w:r>
      <w:hyperlink r:id="rId25" w:history="1">
        <w:r w:rsidRPr="00FE48B9">
          <w:rPr>
            <w:rStyle w:val="StyleUnderline"/>
            <w:rFonts w:ascii="Times New Roman" w:hAnsi="Times New Roman" w:cs="Times New Roman"/>
          </w:rPr>
          <w:t>research shows</w:t>
        </w:r>
      </w:hyperlink>
      <w:r w:rsidRPr="00FE48B9">
        <w:rPr>
          <w:rStyle w:val="StyleUnderline"/>
          <w:rFonts w:ascii="Times New Roman" w:hAnsi="Times New Roman" w:cs="Times New Roman"/>
        </w:rPr>
        <w:t>, they display “homophily and parochialism directed to those outside the group.”</w:t>
      </w:r>
      <w:r w:rsidRPr="00FE48B9">
        <w:rPr>
          <w:rFonts w:ascii="Times New Roman" w:hAnsi="Times New Roman" w:cs="Times New Roman"/>
        </w:rPr>
        <w:t xml:space="preserve"> </w:t>
      </w:r>
      <w:r w:rsidRPr="00FE48B9">
        <w:rPr>
          <w:rFonts w:ascii="Times New Roman" w:hAnsi="Times New Roman" w:cs="Times New Roman"/>
          <w:sz w:val="18"/>
          <w:szCs w:val="18"/>
        </w:rPr>
        <w:t xml:space="preserve">(That is a scholarly way of saying that those in communion groups tend to associate and bond with people that are similar to themselves and view those who are not with suspicion and hostility.) When Trump said he was going to build the wall, he was reflecting a shared value of opposition to immigration, or anti-Hispanic bias or frustration with paralysis on immigration policy (or all three). Significantly, researchers have also </w:t>
      </w:r>
      <w:hyperlink r:id="rId26" w:history="1">
        <w:r w:rsidRPr="00FE48B9">
          <w:rPr>
            <w:rStyle w:val="Hyperlink"/>
            <w:rFonts w:ascii="Times New Roman" w:hAnsi="Times New Roman" w:cs="Times New Roman"/>
            <w:sz w:val="18"/>
            <w:szCs w:val="18"/>
          </w:rPr>
          <w:t xml:space="preserve">found </w:t>
        </w:r>
        <w:proofErr w:type="spellStart"/>
        <w:r w:rsidRPr="00FE48B9">
          <w:rPr>
            <w:rStyle w:val="Hyperlink"/>
            <w:rFonts w:ascii="Times New Roman" w:hAnsi="Times New Roman" w:cs="Times New Roman"/>
            <w:sz w:val="18"/>
            <w:szCs w:val="18"/>
          </w:rPr>
          <w:t>that</w:t>
        </w:r>
      </w:hyperlink>
      <w:r w:rsidRPr="00FE48B9">
        <w:rPr>
          <w:rFonts w:ascii="Times New Roman" w:hAnsi="Times New Roman" w:cs="Times New Roman"/>
          <w:sz w:val="18"/>
          <w:szCs w:val="18"/>
        </w:rPr>
        <w:t>religious</w:t>
      </w:r>
      <w:proofErr w:type="spellEnd"/>
      <w:r w:rsidRPr="00FE48B9">
        <w:rPr>
          <w:rFonts w:ascii="Times New Roman" w:hAnsi="Times New Roman" w:cs="Times New Roman"/>
          <w:sz w:val="18"/>
          <w:szCs w:val="18"/>
        </w:rPr>
        <w:t xml:space="preserve"> communion authority followers make contributions as a show of their values rather than to affect any consequence.</w:t>
      </w:r>
      <w:r w:rsidRPr="00FE48B9">
        <w:rPr>
          <w:rFonts w:ascii="Times New Roman" w:hAnsi="Times New Roman" w:cs="Times New Roman"/>
        </w:rPr>
        <w:t xml:space="preserve"> </w:t>
      </w:r>
      <w:r w:rsidRPr="00FE48B9">
        <w:rPr>
          <w:rStyle w:val="StyleUnderline"/>
          <w:rFonts w:ascii="Times New Roman" w:hAnsi="Times New Roman" w:cs="Times New Roman"/>
        </w:rPr>
        <w:t>That’s key to understanding Trump’s base because it means that contributions to the cause — whether money, posting on social media or voting — were unlikely to be influenced by whether Trump could actually deliver on his promises</w:t>
      </w:r>
      <w:r w:rsidRPr="00FE48B9">
        <w:rPr>
          <w:rFonts w:ascii="Times New Roman" w:hAnsi="Times New Roman" w:cs="Times New Roman"/>
        </w:rPr>
        <w:t xml:space="preserve">. </w:t>
      </w:r>
      <w:r w:rsidRPr="00FE48B9">
        <w:rPr>
          <w:rFonts w:ascii="Times New Roman" w:hAnsi="Times New Roman" w:cs="Times New Roman"/>
          <w:sz w:val="18"/>
          <w:szCs w:val="18"/>
        </w:rPr>
        <w:t xml:space="preserve">And it explains why political arguments about whether the wall will really get built (Trump </w:t>
      </w:r>
      <w:hyperlink r:id="rId27" w:tgtFrame="_blank" w:history="1">
        <w:r w:rsidRPr="00FE48B9">
          <w:rPr>
            <w:rStyle w:val="Hyperlink"/>
            <w:rFonts w:ascii="Times New Roman" w:hAnsi="Times New Roman" w:cs="Times New Roman"/>
            <w:sz w:val="18"/>
            <w:szCs w:val="18"/>
          </w:rPr>
          <w:t>has admitted</w:t>
        </w:r>
      </w:hyperlink>
      <w:r w:rsidRPr="00FE48B9">
        <w:rPr>
          <w:rFonts w:ascii="Times New Roman" w:hAnsi="Times New Roman" w:cs="Times New Roman"/>
          <w:sz w:val="18"/>
          <w:szCs w:val="18"/>
        </w:rPr>
        <w:t xml:space="preserve"> that </w:t>
      </w:r>
      <w:hyperlink r:id="rId28" w:tgtFrame="_blank" w:history="1">
        <w:r w:rsidRPr="00FE48B9">
          <w:rPr>
            <w:rStyle w:val="Hyperlink"/>
            <w:rFonts w:ascii="Times New Roman" w:hAnsi="Times New Roman" w:cs="Times New Roman"/>
            <w:sz w:val="18"/>
            <w:szCs w:val="18"/>
          </w:rPr>
          <w:t>it doesn't need to be a full scale wall</w:t>
        </w:r>
      </w:hyperlink>
      <w:r w:rsidRPr="00FE48B9">
        <w:rPr>
          <w:rFonts w:ascii="Times New Roman" w:hAnsi="Times New Roman" w:cs="Times New Roman"/>
          <w:sz w:val="18"/>
          <w:szCs w:val="18"/>
        </w:rPr>
        <w:t>), whether Mexico is going to pay for it (</w:t>
      </w:r>
      <w:hyperlink r:id="rId29" w:tgtFrame="_blank" w:history="1">
        <w:r w:rsidRPr="00FE48B9">
          <w:rPr>
            <w:rStyle w:val="Hyperlink"/>
            <w:rFonts w:ascii="Times New Roman" w:hAnsi="Times New Roman" w:cs="Times New Roman"/>
            <w:sz w:val="18"/>
            <w:szCs w:val="18"/>
          </w:rPr>
          <w:t>they won't</w:t>
        </w:r>
      </w:hyperlink>
      <w:r w:rsidRPr="00FE48B9">
        <w:rPr>
          <w:rFonts w:ascii="Times New Roman" w:hAnsi="Times New Roman" w:cs="Times New Roman"/>
          <w:sz w:val="18"/>
          <w:szCs w:val="18"/>
        </w:rPr>
        <w:t xml:space="preserve">, and </w:t>
      </w:r>
      <w:hyperlink r:id="rId30" w:tgtFrame="_blank" w:history="1">
        <w:r w:rsidRPr="00FE48B9">
          <w:rPr>
            <w:rStyle w:val="Hyperlink"/>
            <w:rFonts w:ascii="Times New Roman" w:hAnsi="Times New Roman" w:cs="Times New Roman"/>
            <w:sz w:val="18"/>
            <w:szCs w:val="18"/>
          </w:rPr>
          <w:t>Trump knows it</w:t>
        </w:r>
      </w:hyperlink>
      <w:r w:rsidRPr="00FE48B9">
        <w:rPr>
          <w:rFonts w:ascii="Times New Roman" w:hAnsi="Times New Roman" w:cs="Times New Roman"/>
          <w:sz w:val="18"/>
          <w:szCs w:val="18"/>
        </w:rPr>
        <w:t>) or whether he's brought coal jobs back (</w:t>
      </w:r>
      <w:hyperlink r:id="rId31" w:tgtFrame="_blank" w:history="1">
        <w:r w:rsidRPr="00FE48B9">
          <w:rPr>
            <w:rStyle w:val="Hyperlink"/>
            <w:rFonts w:ascii="Times New Roman" w:hAnsi="Times New Roman" w:cs="Times New Roman"/>
            <w:sz w:val="18"/>
            <w:szCs w:val="18"/>
          </w:rPr>
          <w:t>he didn't</w:t>
        </w:r>
      </w:hyperlink>
      <w:r w:rsidRPr="00FE48B9">
        <w:rPr>
          <w:rFonts w:ascii="Times New Roman" w:hAnsi="Times New Roman" w:cs="Times New Roman"/>
          <w:sz w:val="18"/>
          <w:szCs w:val="18"/>
        </w:rPr>
        <w:t xml:space="preserve">) did not, do not and will not matter to Trump supporters. Even though Trump promised a wall for which Mexico would pay and coal jobs, </w:t>
      </w:r>
      <w:hyperlink r:id="rId32" w:tgtFrame="_blank" w:history="1">
        <w:r w:rsidRPr="00FE48B9">
          <w:rPr>
            <w:rStyle w:val="Hyperlink"/>
            <w:rFonts w:ascii="Times New Roman" w:hAnsi="Times New Roman" w:cs="Times New Roman"/>
            <w:sz w:val="18"/>
            <w:szCs w:val="18"/>
          </w:rPr>
          <w:t>among other broken promises</w:t>
        </w:r>
      </w:hyperlink>
      <w:r w:rsidRPr="00FE48B9">
        <w:rPr>
          <w:rFonts w:ascii="Times New Roman" w:hAnsi="Times New Roman" w:cs="Times New Roman"/>
          <w:sz w:val="18"/>
          <w:szCs w:val="18"/>
        </w:rPr>
        <w:t>, his supporters did not invest in his campaign to get those specific things.</w:t>
      </w:r>
      <w:r w:rsidRPr="00FE48B9">
        <w:rPr>
          <w:rFonts w:ascii="Times New Roman" w:hAnsi="Times New Roman" w:cs="Times New Roman"/>
        </w:rPr>
        <w:t xml:space="preserve"> </w:t>
      </w:r>
      <w:r w:rsidRPr="00FE48B9">
        <w:rPr>
          <w:rStyle w:val="StyleUnderline"/>
          <w:rFonts w:ascii="Times New Roman" w:hAnsi="Times New Roman" w:cs="Times New Roman"/>
        </w:rPr>
        <w:t>When Trump said he was going to build that wall, he was reflecting a shared value of opposition to immigration, or anti-Hispanic bias or frustration with paralysis on immigration policy (or all three</w:t>
      </w:r>
      <w:r w:rsidRPr="00FE48B9">
        <w:rPr>
          <w:rStyle w:val="StyleUnderline"/>
          <w:rFonts w:ascii="Times New Roman" w:hAnsi="Times New Roman" w:cs="Times New Roman"/>
          <w:sz w:val="18"/>
          <w:szCs w:val="18"/>
        </w:rPr>
        <w:t>)</w:t>
      </w:r>
      <w:r w:rsidRPr="00FE48B9">
        <w:rPr>
          <w:rFonts w:ascii="Times New Roman" w:hAnsi="Times New Roman" w:cs="Times New Roman"/>
          <w:sz w:val="18"/>
          <w:szCs w:val="18"/>
        </w:rPr>
        <w:t xml:space="preserve">. To those in this communion structure, Trump’s seriousness about their shared values — that he believes them too — is all that matters. Moreover, </w:t>
      </w:r>
      <w:hyperlink r:id="rId33" w:history="1">
        <w:r w:rsidRPr="00FE48B9">
          <w:rPr>
            <w:rStyle w:val="Hyperlink"/>
            <w:rFonts w:ascii="Times New Roman" w:hAnsi="Times New Roman" w:cs="Times New Roman"/>
            <w:sz w:val="18"/>
            <w:szCs w:val="18"/>
          </w:rPr>
          <w:t>according to philanthropy experts</w:t>
        </w:r>
      </w:hyperlink>
      <w:r w:rsidRPr="00FE48B9">
        <w:rPr>
          <w:rFonts w:ascii="Times New Roman" w:hAnsi="Times New Roman" w:cs="Times New Roman"/>
          <w:sz w:val="18"/>
          <w:szCs w:val="18"/>
        </w:rPr>
        <w:t xml:space="preserve">, for those in communion structures, a belief that the group’s values are under threat or assault by larger, stronger forces dramatically increases followers' commitment. Therefore, </w:t>
      </w:r>
      <w:r w:rsidRPr="00FE48B9">
        <w:rPr>
          <w:rStyle w:val="StyleUnderline"/>
          <w:rFonts w:ascii="Times New Roman" w:hAnsi="Times New Roman" w:cs="Times New Roman"/>
        </w:rPr>
        <w:t>the act of critics pointing out Trump’s failures could strengthen his standing if drawing attention to those failures are seen as persecution by outside forces</w:t>
      </w:r>
      <w:r w:rsidRPr="00FE48B9">
        <w:rPr>
          <w:rFonts w:ascii="Times New Roman" w:hAnsi="Times New Roman" w:cs="Times New Roman"/>
        </w:rPr>
        <w:t xml:space="preserve"> </w:t>
      </w:r>
      <w:r w:rsidRPr="00FE48B9">
        <w:rPr>
          <w:rFonts w:ascii="Times New Roman" w:hAnsi="Times New Roman" w:cs="Times New Roman"/>
          <w:sz w:val="18"/>
          <w:szCs w:val="18"/>
        </w:rPr>
        <w:t xml:space="preserve">(such as a “deep state” or a “fake news media”). Perhaps most importantly, as communion followers, </w:t>
      </w:r>
      <w:r w:rsidRPr="00FE48B9">
        <w:rPr>
          <w:rStyle w:val="StyleUnderline"/>
          <w:rFonts w:ascii="Times New Roman" w:hAnsi="Times New Roman" w:cs="Times New Roman"/>
        </w:rPr>
        <w:t>those in the Trump base are likely to see attacks on him as attacks on them personally, because they recognize Trump as a values leader, not a political one.</w:t>
      </w:r>
      <w:r w:rsidRPr="00FE48B9">
        <w:rPr>
          <w:rFonts w:ascii="Times New Roman" w:hAnsi="Times New Roman" w:cs="Times New Roman"/>
        </w:rPr>
        <w:t xml:space="preserve"> </w:t>
      </w:r>
      <w:r w:rsidRPr="00FE48B9">
        <w:rPr>
          <w:rStyle w:val="StyleUnderline"/>
          <w:rFonts w:ascii="Times New Roman" w:hAnsi="Times New Roman" w:cs="Times New Roman"/>
        </w:rPr>
        <w:t>Opposition to him is opposition to those values — their values</w:t>
      </w:r>
      <w:r w:rsidRPr="00FE48B9">
        <w:rPr>
          <w:rFonts w:ascii="Times New Roman" w:hAnsi="Times New Roman" w:cs="Times New Roman"/>
        </w:rPr>
        <w:t xml:space="preserve">. </w:t>
      </w:r>
      <w:r w:rsidRPr="00FE48B9">
        <w:rPr>
          <w:rFonts w:ascii="Times New Roman" w:hAnsi="Times New Roman" w:cs="Times New Roman"/>
          <w:sz w:val="18"/>
          <w:szCs w:val="18"/>
        </w:rPr>
        <w:t xml:space="preserve">So, when reporters ask, “Do you still support Trump?” they hear, “Do you still support your own values?” </w:t>
      </w:r>
      <w:hyperlink r:id="rId34" w:history="1">
        <w:r w:rsidRPr="00FE48B9">
          <w:rPr>
            <w:rStyle w:val="Hyperlink"/>
            <w:rFonts w:ascii="Times New Roman" w:hAnsi="Times New Roman" w:cs="Times New Roman"/>
            <w:sz w:val="18"/>
            <w:szCs w:val="18"/>
          </w:rPr>
          <w:t xml:space="preserve">Research supports </w:t>
        </w:r>
      </w:hyperlink>
      <w:r w:rsidRPr="00FE48B9">
        <w:rPr>
          <w:rFonts w:ascii="Times New Roman" w:hAnsi="Times New Roman" w:cs="Times New Roman"/>
          <w:sz w:val="18"/>
          <w:szCs w:val="18"/>
        </w:rPr>
        <w:t>that the bonds between communion group members are stronger than those between followers and a leader. It is important, therefore, to view Trump as distinct from the values of the group. A leader may be transitional, but the values tend to be more rigid.</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Therefore, inroads to Trump’s base are more likely to be successful if they avoid the values or symbols of the </w:t>
      </w:r>
      <w:proofErr w:type="gramStart"/>
      <w:r w:rsidRPr="00FE48B9">
        <w:rPr>
          <w:rStyle w:val="StyleUnderline"/>
          <w:rFonts w:ascii="Times New Roman" w:hAnsi="Times New Roman" w:cs="Times New Roman"/>
        </w:rPr>
        <w:t>supporters, and</w:t>
      </w:r>
      <w:proofErr w:type="gramEnd"/>
      <w:r w:rsidRPr="00FE48B9">
        <w:rPr>
          <w:rStyle w:val="StyleUnderline"/>
          <w:rFonts w:ascii="Times New Roman" w:hAnsi="Times New Roman" w:cs="Times New Roman"/>
        </w:rPr>
        <w:t xml:space="preserve"> find ways to target Trump for betraying them</w:t>
      </w:r>
      <w:r w:rsidRPr="00FE48B9">
        <w:rPr>
          <w:rFonts w:ascii="Times New Roman" w:hAnsi="Times New Roman" w:cs="Times New Roman"/>
        </w:rPr>
        <w:t xml:space="preserve">. </w:t>
      </w:r>
      <w:r w:rsidRPr="00FE48B9">
        <w:rPr>
          <w:rStyle w:val="StyleUnderline"/>
          <w:rFonts w:ascii="Times New Roman" w:hAnsi="Times New Roman" w:cs="Times New Roman"/>
        </w:rPr>
        <w:t>They recognize his legitimacy and follow him not because of who he is or what he does, but because of what they think he believes</w:t>
      </w:r>
      <w:r w:rsidRPr="00FE48B9">
        <w:rPr>
          <w:rFonts w:ascii="Times New Roman" w:hAnsi="Times New Roman" w:cs="Times New Roman"/>
          <w:sz w:val="18"/>
          <w:szCs w:val="18"/>
        </w:rPr>
        <w:t xml:space="preserve"> — and what they think that says about them. Because the values outweigh the leaders, when communion followers no longer see their values reflected by a communion leader, they become receptive to finding a new one. Since people's acceptance of communion authority relies on consistency with shared values, demonstrating that Trump no longer does (or never did) share the values of his followers in faith, not practice would be pivotal. Similarly, the emergence of other leaders that more passionately reflect shared values would cleave Trump from his base. If, for example, someone stepped forward to say Trump is not hard enough on immigrants, terrorists or trade, that person might pull supporters away from Trump and into their orbit. Still, owing to the group’s insularity and resistance to outside criticism, any values-based replacements for Trump must come from within the structure, not outside. To work, the followers must believe the leader believes in the shared value more than Trump. And even under such scenario, it’s unlikely that such a replacement leader could take over the Trump base as much as fragment it. No further treks to Trump Country are needed to understand why Trump’s base remains unshaken. They recognize his legitimacy and follow him not because of who he is or what he does, but because of what they think he believes — and what they think that says about them.</w:t>
      </w:r>
    </w:p>
    <w:p w:rsidR="00371204" w:rsidRPr="00FE48B9" w:rsidRDefault="00371204" w:rsidP="00CD056B">
      <w:pPr>
        <w:pStyle w:val="Heading3"/>
        <w:rPr>
          <w:rFonts w:ascii="Times New Roman" w:hAnsi="Times New Roman" w:cs="Times New Roman"/>
        </w:rPr>
      </w:pPr>
      <w:r w:rsidRPr="00FE48B9">
        <w:rPr>
          <w:rFonts w:ascii="Times New Roman" w:hAnsi="Times New Roman" w:cs="Times New Roman"/>
        </w:rPr>
        <w:t>AT – Health Thumps</w:t>
      </w:r>
    </w:p>
    <w:p w:rsidR="00BB78CC" w:rsidRPr="00FE48B9" w:rsidRDefault="00BB78CC" w:rsidP="00BB78CC">
      <w:pPr>
        <w:pStyle w:val="Heading4"/>
        <w:rPr>
          <w:rFonts w:ascii="Times New Roman" w:hAnsi="Times New Roman" w:cs="Times New Roman"/>
        </w:rPr>
      </w:pPr>
      <w:r w:rsidRPr="00FE48B9">
        <w:rPr>
          <w:rFonts w:ascii="Times New Roman" w:hAnsi="Times New Roman" w:cs="Times New Roman"/>
        </w:rPr>
        <w:t>Immigration is central to the base – more important than healthcare</w:t>
      </w:r>
    </w:p>
    <w:p w:rsidR="00BB78CC" w:rsidRPr="00FE48B9" w:rsidRDefault="00BB78CC" w:rsidP="00BB78CC">
      <w:pPr>
        <w:rPr>
          <w:rFonts w:ascii="Times New Roman" w:hAnsi="Times New Roman" w:cs="Times New Roman"/>
        </w:rPr>
      </w:pPr>
      <w:r w:rsidRPr="00FE48B9">
        <w:rPr>
          <w:rStyle w:val="Style13ptBold"/>
          <w:rFonts w:ascii="Times New Roman" w:hAnsi="Times New Roman" w:cs="Times New Roman"/>
        </w:rPr>
        <w:t xml:space="preserve">Harwood, 17 </w:t>
      </w:r>
      <w:r w:rsidRPr="00FE48B9">
        <w:rPr>
          <w:rFonts w:ascii="Times New Roman" w:hAnsi="Times New Roman" w:cs="Times New Roman"/>
        </w:rPr>
        <w:t xml:space="preserve">(John Harwood needs quals. “Trump's core voters could suffer most under GOP health bill, but they may not punish him for it”. CNBC. June 23rd, 2017. </w:t>
      </w:r>
      <w:hyperlink r:id="rId35" w:history="1">
        <w:r w:rsidRPr="00FE48B9">
          <w:rPr>
            <w:rStyle w:val="Hyperlink"/>
            <w:rFonts w:ascii="Times New Roman" w:hAnsi="Times New Roman" w:cs="Times New Roman"/>
          </w:rPr>
          <w:t>https://www.cnbc.com/2017/06/23/trump-base-will-likely-stick-with-him-if-unpopular-gop-health-care-bill-passes.html</w:t>
        </w:r>
      </w:hyperlink>
      <w:r w:rsidRPr="00FE48B9">
        <w:rPr>
          <w:rFonts w:ascii="Times New Roman" w:hAnsi="Times New Roman" w:cs="Times New Roman"/>
        </w:rPr>
        <w:t xml:space="preserve"> //rm)</w:t>
      </w:r>
    </w:p>
    <w:p w:rsidR="00BB78CC" w:rsidRPr="00FE48B9" w:rsidRDefault="00BB78CC" w:rsidP="00BB78CC">
      <w:pPr>
        <w:rPr>
          <w:rFonts w:ascii="Times New Roman" w:hAnsi="Times New Roman" w:cs="Times New Roman"/>
          <w:sz w:val="16"/>
        </w:rPr>
      </w:pPr>
      <w:r w:rsidRPr="00FE48B9">
        <w:rPr>
          <w:rStyle w:val="StyleUnderline"/>
          <w:rFonts w:ascii="Times New Roman" w:hAnsi="Times New Roman" w:cs="Times New Roman"/>
        </w:rPr>
        <w:t>The Senate health-care bill has sharpened the central political question</w:t>
      </w:r>
      <w:r w:rsidRPr="00FE48B9">
        <w:rPr>
          <w:rFonts w:ascii="Times New Roman" w:hAnsi="Times New Roman" w:cs="Times New Roman"/>
          <w:sz w:val="16"/>
        </w:rPr>
        <w:t xml:space="preserve"> surrounding the 2017 Republican agenda: </w:t>
      </w:r>
      <w:r w:rsidRPr="00FE48B9">
        <w:rPr>
          <w:rStyle w:val="StyleUnderline"/>
          <w:rFonts w:ascii="Times New Roman" w:hAnsi="Times New Roman" w:cs="Times New Roman"/>
        </w:rPr>
        <w:t>Will the voters who made Donald Trump president rebel</w:t>
      </w:r>
      <w:r w:rsidRPr="00FE48B9">
        <w:rPr>
          <w:rFonts w:ascii="Times New Roman" w:hAnsi="Times New Roman" w:cs="Times New Roman"/>
          <w:sz w:val="16"/>
        </w:rPr>
        <w:t>?</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Like the House health-care bill, the Senate version would roll back Obamacare's expansion of insurance coverage under Medicaid. While cutting Obamacare's taxes on the rich, it would shrink both subsidies and requirements on insurers for coverage on exchange marketplaces, leaving many beneficiaries with skimpier protection and higher deductibles.</w:t>
      </w:r>
    </w:p>
    <w:p w:rsidR="00BB78CC" w:rsidRPr="00FE48B9" w:rsidRDefault="00BB78CC" w:rsidP="00BB78CC">
      <w:pPr>
        <w:rPr>
          <w:rFonts w:ascii="Times New Roman" w:hAnsi="Times New Roman" w:cs="Times New Roman"/>
          <w:sz w:val="16"/>
        </w:rPr>
      </w:pPr>
      <w:r w:rsidRPr="00FE48B9">
        <w:rPr>
          <w:rStyle w:val="StyleUnderline"/>
          <w:rFonts w:ascii="Times New Roman" w:hAnsi="Times New Roman" w:cs="Times New Roman"/>
        </w:rPr>
        <w:t>Those changes threaten financial hardship for the very constituency that won Trump the</w:t>
      </w:r>
      <w:r w:rsidRPr="00FE48B9">
        <w:rPr>
          <w:rFonts w:ascii="Times New Roman" w:hAnsi="Times New Roman" w:cs="Times New Roman"/>
          <w:sz w:val="16"/>
        </w:rPr>
        <w:t xml:space="preserve"> 2016 Republican </w:t>
      </w:r>
      <w:r w:rsidRPr="00FE48B9">
        <w:rPr>
          <w:rStyle w:val="StyleUnderline"/>
          <w:rFonts w:ascii="Times New Roman" w:hAnsi="Times New Roman" w:cs="Times New Roman"/>
        </w:rPr>
        <w:t>nomination</w:t>
      </w:r>
      <w:r w:rsidRPr="00FE48B9">
        <w:rPr>
          <w:rFonts w:ascii="Times New Roman" w:hAnsi="Times New Roman" w:cs="Times New Roman"/>
          <w:sz w:val="16"/>
        </w:rPr>
        <w:t xml:space="preserve"> and tipped the electoral votes that put him in the White House. </w:t>
      </w:r>
    </w:p>
    <w:p w:rsidR="00BB78CC" w:rsidRPr="00FE48B9" w:rsidRDefault="00BB78CC" w:rsidP="00BB78CC">
      <w:pPr>
        <w:rPr>
          <w:rFonts w:ascii="Times New Roman" w:hAnsi="Times New Roman" w:cs="Times New Roman"/>
          <w:sz w:val="16"/>
        </w:rPr>
      </w:pPr>
      <w:r w:rsidRPr="00FE48B9">
        <w:rPr>
          <w:rStyle w:val="StyleUnderline"/>
          <w:rFonts w:ascii="Times New Roman" w:hAnsi="Times New Roman" w:cs="Times New Roman"/>
        </w:rPr>
        <w:t>They violate his explicit pledges to protect Medicaid</w:t>
      </w:r>
      <w:r w:rsidRPr="00FE48B9">
        <w:rPr>
          <w:rFonts w:ascii="Times New Roman" w:hAnsi="Times New Roman" w:cs="Times New Roman"/>
          <w:sz w:val="16"/>
        </w:rPr>
        <w:t xml:space="preserve"> from cuts and reduce their out of pocket expenses for health care.</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 xml:space="preserve">Yet </w:t>
      </w:r>
      <w:r w:rsidRPr="00FE48B9">
        <w:rPr>
          <w:rStyle w:val="StyleUnderline"/>
          <w:rFonts w:ascii="Times New Roman" w:hAnsi="Times New Roman" w:cs="Times New Roman"/>
        </w:rPr>
        <w:t>that doesn't mean those voters will lash out</w:t>
      </w:r>
      <w:r w:rsidRPr="00FE48B9">
        <w:rPr>
          <w:rFonts w:ascii="Times New Roman" w:hAnsi="Times New Roman" w:cs="Times New Roman"/>
          <w:sz w:val="16"/>
        </w:rPr>
        <w:t xml:space="preserve"> if Congress enacts the cuts and Trump signs them. As an in-depth recent examination of the president's supporters shows, </w:t>
      </w:r>
      <w:r w:rsidRPr="00FE48B9">
        <w:rPr>
          <w:rStyle w:val="Emphasis"/>
          <w:rFonts w:ascii="Times New Roman" w:hAnsi="Times New Roman" w:cs="Times New Roman"/>
        </w:rPr>
        <w:t>they backed him for different reasons</w:t>
      </w:r>
      <w:r w:rsidRPr="00FE48B9">
        <w:rPr>
          <w:rFonts w:ascii="Times New Roman" w:hAnsi="Times New Roman" w:cs="Times New Roman"/>
          <w:sz w:val="16"/>
        </w:rPr>
        <w:t>.</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A broad-based group of analysts conducted the study with support from the Democracy Fund. Emily Ekins of the libertarian Cato Institute identified five distinct groups of Trump voters.</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Most of them are consistent Republicans. The least loyal Republican group, which formed the core of Trump's support for the nomination from the beginning, is what Ekins calls "</w:t>
      </w:r>
      <w:r w:rsidRPr="00FE48B9">
        <w:rPr>
          <w:rStyle w:val="StyleUnderline"/>
          <w:rFonts w:ascii="Times New Roman" w:hAnsi="Times New Roman" w:cs="Times New Roman"/>
        </w:rPr>
        <w:t>American Preservationists</w:t>
      </w:r>
      <w:r w:rsidRPr="00FE48B9">
        <w:rPr>
          <w:rFonts w:ascii="Times New Roman" w:hAnsi="Times New Roman" w:cs="Times New Roman"/>
          <w:sz w:val="16"/>
        </w:rPr>
        <w:t>."</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She described this segment – about 20 percent of Trump backers overall – as having relatively low levels of income and formal education. They are the most likely Republican group to be on Medicaid and to be disabled.</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 xml:space="preserve">These voters </w:t>
      </w:r>
      <w:r w:rsidRPr="00FE48B9">
        <w:rPr>
          <w:rStyle w:val="StyleUnderline"/>
          <w:rFonts w:ascii="Times New Roman" w:hAnsi="Times New Roman" w:cs="Times New Roman"/>
        </w:rPr>
        <w:t>lean left on economic issues</w:t>
      </w:r>
      <w:r w:rsidRPr="00FE48B9">
        <w:rPr>
          <w:rFonts w:ascii="Times New Roman" w:hAnsi="Times New Roman" w:cs="Times New Roman"/>
          <w:sz w:val="16"/>
        </w:rPr>
        <w:t xml:space="preserve"> such as trade, income inequality, anger at Wall Street and support for federal entitlement programs. For those reasons, </w:t>
      </w:r>
      <w:r w:rsidRPr="00FE48B9">
        <w:rPr>
          <w:rStyle w:val="StyleUnderline"/>
          <w:rFonts w:ascii="Times New Roman" w:hAnsi="Times New Roman" w:cs="Times New Roman"/>
        </w:rPr>
        <w:t>Trump's rhetoric about protecting entitlement programs</w:t>
      </w:r>
      <w:r w:rsidRPr="00FE48B9">
        <w:rPr>
          <w:rFonts w:ascii="Times New Roman" w:hAnsi="Times New Roman" w:cs="Times New Roman"/>
          <w:sz w:val="16"/>
        </w:rPr>
        <w:t xml:space="preserve"> and raising taxes on the rich </w:t>
      </w:r>
      <w:r w:rsidRPr="00FE48B9">
        <w:rPr>
          <w:rStyle w:val="StyleUnderline"/>
          <w:rFonts w:ascii="Times New Roman" w:hAnsi="Times New Roman" w:cs="Times New Roman"/>
        </w:rPr>
        <w:t>offered a natural fit.</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 xml:space="preserve">But </w:t>
      </w:r>
      <w:proofErr w:type="gramStart"/>
      <w:r w:rsidRPr="00FE48B9">
        <w:rPr>
          <w:rStyle w:val="Emphasis"/>
          <w:rFonts w:ascii="Times New Roman" w:hAnsi="Times New Roman" w:cs="Times New Roman"/>
        </w:rPr>
        <w:t>so</w:t>
      </w:r>
      <w:proofErr w:type="gramEnd"/>
      <w:r w:rsidRPr="00FE48B9">
        <w:rPr>
          <w:rStyle w:val="Emphasis"/>
          <w:rFonts w:ascii="Times New Roman" w:hAnsi="Times New Roman" w:cs="Times New Roman"/>
        </w:rPr>
        <w:t xml:space="preserve"> did Trump's tough stance on immigration</w:t>
      </w:r>
      <w:r w:rsidRPr="00FE48B9">
        <w:rPr>
          <w:rFonts w:ascii="Times New Roman" w:hAnsi="Times New Roman" w:cs="Times New Roman"/>
          <w:sz w:val="16"/>
        </w:rPr>
        <w:t xml:space="preserve"> and harsh words for Mexicans crossing the border. Overwhelmingly white like other Trump voters, "American Preservationists" also hold distinctive views on race.</w:t>
      </w:r>
    </w:p>
    <w:p w:rsidR="00BB78CC" w:rsidRPr="00FE48B9" w:rsidRDefault="00BB78CC" w:rsidP="00BB78CC">
      <w:pPr>
        <w:rPr>
          <w:rFonts w:ascii="Times New Roman" w:hAnsi="Times New Roman" w:cs="Times New Roman"/>
          <w:sz w:val="16"/>
        </w:rPr>
      </w:pPr>
      <w:r w:rsidRPr="00FE48B9">
        <w:rPr>
          <w:rStyle w:val="StyleUnderline"/>
          <w:rFonts w:ascii="Times New Roman" w:hAnsi="Times New Roman" w:cs="Times New Roman"/>
        </w:rPr>
        <w:t>They "have a strong sense of their own racial identity … and believe that anti-white discrimination is</w:t>
      </w:r>
      <w:r w:rsidRPr="00FE48B9">
        <w:rPr>
          <w:rFonts w:ascii="Times New Roman" w:hAnsi="Times New Roman" w:cs="Times New Roman"/>
          <w:sz w:val="16"/>
        </w:rPr>
        <w:t xml:space="preserve"> as </w:t>
      </w:r>
      <w:r w:rsidRPr="00FE48B9">
        <w:rPr>
          <w:rStyle w:val="StyleUnderline"/>
          <w:rFonts w:ascii="Times New Roman" w:hAnsi="Times New Roman" w:cs="Times New Roman"/>
        </w:rPr>
        <w:t>pervasive</w:t>
      </w:r>
      <w:r w:rsidRPr="00FE48B9">
        <w:rPr>
          <w:rFonts w:ascii="Times New Roman" w:hAnsi="Times New Roman" w:cs="Times New Roman"/>
          <w:sz w:val="16"/>
        </w:rPr>
        <w:t xml:space="preserve"> as other forms of discrimination," Ekins wrote. "They have cooler feelings toward minorities. They agree in overwhelming numbers that real Americans need to have been born in America, or have lived here most of their lives, and be Christian."</w:t>
      </w:r>
    </w:p>
    <w:p w:rsidR="00BB78CC" w:rsidRPr="00FE48B9" w:rsidRDefault="00BB78CC" w:rsidP="00BB78CC">
      <w:pPr>
        <w:rPr>
          <w:rFonts w:ascii="Times New Roman" w:hAnsi="Times New Roman" w:cs="Times New Roman"/>
          <w:sz w:val="16"/>
        </w:rPr>
      </w:pPr>
      <w:r w:rsidRPr="00FE48B9">
        <w:rPr>
          <w:rFonts w:ascii="Times New Roman" w:hAnsi="Times New Roman" w:cs="Times New Roman"/>
          <w:sz w:val="16"/>
        </w:rPr>
        <w:t xml:space="preserve">And </w:t>
      </w:r>
      <w:r w:rsidRPr="00FE48B9">
        <w:rPr>
          <w:rStyle w:val="StyleUnderline"/>
          <w:rFonts w:ascii="Times New Roman" w:hAnsi="Times New Roman" w:cs="Times New Roman"/>
        </w:rPr>
        <w:t>the study found that those views of racial solidarity helped propel Trump's general election victory more than his "populism" on trade or entitlements</w:t>
      </w:r>
      <w:r w:rsidRPr="00FE48B9">
        <w:rPr>
          <w:rFonts w:ascii="Times New Roman" w:hAnsi="Times New Roman" w:cs="Times New Roman"/>
          <w:sz w:val="16"/>
        </w:rPr>
        <w:t>.</w:t>
      </w:r>
    </w:p>
    <w:p w:rsidR="00BB78CC" w:rsidRPr="00FE48B9" w:rsidRDefault="00BB78CC" w:rsidP="00BB78CC">
      <w:pPr>
        <w:rPr>
          <w:rFonts w:ascii="Times New Roman" w:hAnsi="Times New Roman" w:cs="Times New Roman"/>
        </w:rPr>
      </w:pPr>
    </w:p>
    <w:p w:rsidR="00CD056B" w:rsidRPr="00FE48B9" w:rsidRDefault="00CD056B" w:rsidP="00CD056B">
      <w:pPr>
        <w:pStyle w:val="Heading3"/>
        <w:rPr>
          <w:rFonts w:ascii="Times New Roman" w:hAnsi="Times New Roman" w:cs="Times New Roman"/>
        </w:rPr>
      </w:pPr>
      <w:r w:rsidRPr="00FE48B9">
        <w:rPr>
          <w:rFonts w:ascii="Times New Roman" w:hAnsi="Times New Roman" w:cs="Times New Roman"/>
        </w:rPr>
        <w:t xml:space="preserve">AT – Econ Thumps </w:t>
      </w:r>
    </w:p>
    <w:p w:rsidR="00CD056B" w:rsidRPr="00FE48B9" w:rsidRDefault="00CD056B" w:rsidP="00CD056B">
      <w:pPr>
        <w:pStyle w:val="Heading4"/>
        <w:rPr>
          <w:rFonts w:ascii="Times New Roman" w:hAnsi="Times New Roman" w:cs="Times New Roman"/>
        </w:rPr>
      </w:pPr>
      <w:r w:rsidRPr="00FE48B9">
        <w:rPr>
          <w:rFonts w:ascii="Times New Roman" w:hAnsi="Times New Roman" w:cs="Times New Roman"/>
        </w:rPr>
        <w:t>No econ thumper – Cultural anxiety and immigration are the most important issues to Trump supporters</w:t>
      </w:r>
    </w:p>
    <w:p w:rsidR="00CD056B" w:rsidRPr="00FE48B9" w:rsidRDefault="00CD056B" w:rsidP="00CD056B">
      <w:pPr>
        <w:rPr>
          <w:rStyle w:val="Style13ptBold"/>
          <w:rFonts w:ascii="Times New Roman" w:hAnsi="Times New Roman" w:cs="Times New Roman"/>
        </w:rPr>
      </w:pPr>
      <w:r w:rsidRPr="00FE48B9">
        <w:rPr>
          <w:rStyle w:val="Style13ptBold"/>
          <w:rFonts w:ascii="Times New Roman" w:hAnsi="Times New Roman" w:cs="Times New Roman"/>
        </w:rPr>
        <w:t>Green 17</w:t>
      </w:r>
    </w:p>
    <w:p w:rsidR="00CD056B" w:rsidRPr="00FE48B9" w:rsidRDefault="00CD056B" w:rsidP="00CD056B">
      <w:pPr>
        <w:rPr>
          <w:rStyle w:val="Style13ptBold"/>
          <w:rFonts w:ascii="Times New Roman" w:hAnsi="Times New Roman" w:cs="Times New Roman"/>
          <w:b w:val="0"/>
          <w:sz w:val="18"/>
          <w:szCs w:val="18"/>
        </w:rPr>
      </w:pPr>
      <w:r w:rsidRPr="00FE48B9">
        <w:rPr>
          <w:rFonts w:ascii="Times New Roman" w:hAnsi="Times New Roman" w:cs="Times New Roman"/>
          <w:sz w:val="18"/>
          <w:szCs w:val="18"/>
        </w:rPr>
        <w:t>(Emma Green is a staff writer at ​The Atlantic, where she covers politics, policy, and religion. May 9, 2017. “It Was Cultural Anxiety That Drove White, Working-Class Voters to Trump” https://www.theatlantic.com/politics/archive/2017/05/white-working-class-trump-cultural-anxiety/525771/)</w:t>
      </w:r>
    </w:p>
    <w:p w:rsidR="00CD056B" w:rsidRPr="00FE48B9" w:rsidRDefault="00CD056B" w:rsidP="00CD056B">
      <w:pPr>
        <w:rPr>
          <w:rFonts w:ascii="Times New Roman" w:hAnsi="Times New Roman" w:cs="Times New Roman"/>
          <w:sz w:val="18"/>
          <w:szCs w:val="18"/>
        </w:rPr>
      </w:pPr>
      <w:r w:rsidRPr="00FE48B9">
        <w:rPr>
          <w:rFonts w:ascii="Times New Roman" w:hAnsi="Times New Roman" w:cs="Times New Roman"/>
          <w:sz w:val="18"/>
          <w:szCs w:val="18"/>
        </w:rPr>
        <w:t xml:space="preserve">White Americans carried Donald Trump to the White House. He won college-educated white voters by a four-point margin over Hillary Clinton, </w:t>
      </w:r>
      <w:hyperlink r:id="rId36" w:history="1">
        <w:r w:rsidRPr="00FE48B9">
          <w:rPr>
            <w:rStyle w:val="Hyperlink"/>
            <w:rFonts w:ascii="Times New Roman" w:hAnsi="Times New Roman" w:cs="Times New Roman"/>
            <w:sz w:val="18"/>
            <w:szCs w:val="18"/>
          </w:rPr>
          <w:t>according</w:t>
        </w:r>
      </w:hyperlink>
      <w:r w:rsidRPr="00FE48B9">
        <w:rPr>
          <w:rFonts w:ascii="Times New Roman" w:hAnsi="Times New Roman" w:cs="Times New Roman"/>
          <w:sz w:val="18"/>
          <w:szCs w:val="18"/>
        </w:rPr>
        <w:t xml:space="preserve"> to exit polls. But his real victory was among members of the white working class: Twice as many of these voters cast their ballots for the president as for Clinton. In the wake of Trump’s surprise win, some journalists, scholars, and political strategists argued that economic anxiety drove these Americans to Trump. But </w:t>
      </w:r>
      <w:hyperlink r:id="rId37" w:history="1">
        <w:r w:rsidRPr="00FE48B9">
          <w:rPr>
            <w:rStyle w:val="Hyperlink"/>
            <w:rFonts w:ascii="Times New Roman" w:hAnsi="Times New Roman" w:cs="Times New Roman"/>
            <w:sz w:val="18"/>
            <w:szCs w:val="18"/>
          </w:rPr>
          <w:t>new analysis of post-election survey data conducted by the Public Religion Research Institute and The Atlantic</w:t>
        </w:r>
      </w:hyperlink>
      <w:r w:rsidRPr="00FE48B9">
        <w:rPr>
          <w:rFonts w:ascii="Times New Roman" w:hAnsi="Times New Roman" w:cs="Times New Roman"/>
          <w:sz w:val="18"/>
          <w:szCs w:val="18"/>
        </w:rPr>
        <w:t xml:space="preserve"> found something different:</w:t>
      </w:r>
      <w:r w:rsidRPr="00FE48B9">
        <w:rPr>
          <w:rFonts w:ascii="Times New Roman" w:hAnsi="Times New Roman" w:cs="Times New Roman"/>
        </w:rPr>
        <w:t xml:space="preserve"> </w:t>
      </w:r>
      <w:r w:rsidRPr="00FE48B9">
        <w:rPr>
          <w:rStyle w:val="StyleUnderline"/>
          <w:rFonts w:ascii="Times New Roman" w:hAnsi="Times New Roman" w:cs="Times New Roman"/>
        </w:rPr>
        <w:t>Evidence suggests financially troubled voters in the white working class were more likely to prefer Clinton over Trump.</w:t>
      </w:r>
      <w:r w:rsidRPr="00FE48B9">
        <w:rPr>
          <w:rFonts w:ascii="Times New Roman" w:hAnsi="Times New Roman" w:cs="Times New Roman"/>
        </w:rPr>
        <w:t xml:space="preserve"> </w:t>
      </w:r>
      <w:r w:rsidRPr="00FE48B9">
        <w:rPr>
          <w:rFonts w:ascii="Times New Roman" w:hAnsi="Times New Roman" w:cs="Times New Roman"/>
          <w:sz w:val="18"/>
          <w:szCs w:val="18"/>
        </w:rPr>
        <w:t xml:space="preserve">Besides partisan affiliation, </w:t>
      </w:r>
      <w:r w:rsidRPr="00FE48B9">
        <w:rPr>
          <w:rStyle w:val="StyleUnderline"/>
          <w:rFonts w:ascii="Times New Roman" w:hAnsi="Times New Roman" w:cs="Times New Roman"/>
        </w:rPr>
        <w:t>it was cultural anxiety</w:t>
      </w:r>
      <w:r w:rsidRPr="00FE48B9">
        <w:rPr>
          <w:rFonts w:ascii="Times New Roman" w:hAnsi="Times New Roman" w:cs="Times New Roman"/>
          <w:sz w:val="18"/>
          <w:szCs w:val="18"/>
        </w:rPr>
        <w:t xml:space="preserve">—feeling like a stranger in America, </w:t>
      </w:r>
      <w:r w:rsidRPr="00FE48B9">
        <w:rPr>
          <w:rStyle w:val="StyleUnderline"/>
          <w:rFonts w:ascii="Times New Roman" w:hAnsi="Times New Roman" w:cs="Times New Roman"/>
        </w:rPr>
        <w:t>supporting the deportation of immigrants,</w:t>
      </w:r>
      <w:r w:rsidRPr="00FE48B9">
        <w:rPr>
          <w:rFonts w:ascii="Times New Roman" w:hAnsi="Times New Roman" w:cs="Times New Roman"/>
          <w:sz w:val="18"/>
          <w:szCs w:val="18"/>
        </w:rPr>
        <w:t xml:space="preserve"> and hesitating about educational investment—</w:t>
      </w:r>
      <w:r w:rsidRPr="00FE48B9">
        <w:rPr>
          <w:rStyle w:val="StyleUnderline"/>
          <w:rFonts w:ascii="Times New Roman" w:hAnsi="Times New Roman" w:cs="Times New Roman"/>
        </w:rPr>
        <w:t>that best predicted support for Trump</w:t>
      </w:r>
      <w:r w:rsidRPr="00FE48B9">
        <w:rPr>
          <w:rFonts w:ascii="Times New Roman" w:hAnsi="Times New Roman" w:cs="Times New Roman"/>
          <w:sz w:val="18"/>
          <w:szCs w:val="18"/>
        </w:rPr>
        <w:t xml:space="preserve">. This data adds to the public’s mosaic-like understanding of the 2016 election. It suggests Trump’s most powerful message, at least among some Americans, was about defending the country’s putative culture. Because this message seems to have resonated so deeply with voters, Trump’s policies, speeches, and eventual reelection may depend on their perception of how well he fulfills it. In September and October 2016, PRRI and The Atlantic surveyed American voters about how they were feeling about politics. Researchers specifically focused on white, working-class voters—people without college degrees or salaried jobs. This group accounts for one-third of American adults. They make up a bigger share of the population in the Midwest than they do in any other region, and more than half of rural Americans are part of the white working class. As it turned out, this would become one of the most decisive groups of voters in the election. In November, researchers returned to this group to see how its members had voted and get a sense of why. They found that 64 percent of these voters had chosen Trump, while only 32 percent chose Clinton. While white, non-college-educated voters tend to prefer Republicans, Trump won them by a larger margin than any presidential candidate since 1980, </w:t>
      </w:r>
      <w:hyperlink r:id="rId38" w:history="1">
        <w:r w:rsidRPr="00FE48B9">
          <w:rPr>
            <w:rStyle w:val="Hyperlink"/>
            <w:rFonts w:ascii="Times New Roman" w:hAnsi="Times New Roman" w:cs="Times New Roman"/>
            <w:sz w:val="18"/>
            <w:szCs w:val="18"/>
          </w:rPr>
          <w:t>according</w:t>
        </w:r>
      </w:hyperlink>
      <w:r w:rsidRPr="00FE48B9">
        <w:rPr>
          <w:rFonts w:ascii="Times New Roman" w:hAnsi="Times New Roman" w:cs="Times New Roman"/>
          <w:sz w:val="18"/>
          <w:szCs w:val="18"/>
        </w:rPr>
        <w:t xml:space="preserve"> to the Pew Research Center. Partisan identification strongly predicted how white, working-class people would vote. Self-described Republicans were 11 times more likely than their non-Republican peers to choose Trump. Researchers found that partisanship is most pronounced among the young: Among white working-class Americans under 30, 57 percent identified as Republican or Republican-leaning, compared to 29 percent who identified as Democratic or Democratic-leaning. By comparison, only slightly more than half of seniors 65 and over were Republicans or Republican-leaning, compared to over one-third who were Democrats or Democratic-leaning. It may not be surprising that Republicans vote Republican. But the analysis also isolated a handful of other factors that drove white working-class voters—ones that defy post-election tropes. Controlling for other demographic variables, three </w:t>
      </w:r>
      <w:r w:rsidRPr="00FE48B9">
        <w:rPr>
          <w:rStyle w:val="StyleUnderline"/>
          <w:rFonts w:ascii="Times New Roman" w:hAnsi="Times New Roman" w:cs="Times New Roman"/>
        </w:rPr>
        <w:t>factors stood out as strong independent predictors of how white working-class people would vote</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 xml:space="preserve">The first was anxiety about cultural change. Sixty-eight percent of white working-class voters said the American way of life needs to be protected from foreign influence. </w:t>
      </w:r>
      <w:r w:rsidRPr="00FE48B9">
        <w:rPr>
          <w:rFonts w:ascii="Times New Roman" w:hAnsi="Times New Roman" w:cs="Times New Roman"/>
          <w:sz w:val="18"/>
          <w:szCs w:val="18"/>
        </w:rPr>
        <w:t xml:space="preserve">And nearly half agreed with the statement, “things have changed so much that I often feel like a stranger in my own country.” Together, these variables were strong indictors of support for Trump: </w:t>
      </w:r>
      <w:r w:rsidRPr="00FE48B9">
        <w:rPr>
          <w:rStyle w:val="StyleUnderline"/>
          <w:rFonts w:ascii="Times New Roman" w:hAnsi="Times New Roman" w:cs="Times New Roman"/>
        </w:rPr>
        <w:t>79 percent of white working-class voters who had these anxieties chose Trump</w:t>
      </w:r>
      <w:r w:rsidRPr="00FE48B9">
        <w:rPr>
          <w:rFonts w:ascii="Times New Roman" w:hAnsi="Times New Roman" w:cs="Times New Roman"/>
          <w:sz w:val="18"/>
          <w:szCs w:val="18"/>
        </w:rPr>
        <w:t xml:space="preserve">, while only 43 percent of white working-class voters who did not share one or both of these fears cast their vote the same way. </w:t>
      </w:r>
      <w:r w:rsidRPr="00FE48B9">
        <w:rPr>
          <w:rStyle w:val="StyleUnderline"/>
          <w:rFonts w:ascii="Times New Roman" w:hAnsi="Times New Roman" w:cs="Times New Roman"/>
        </w:rPr>
        <w:t>The second factor was immigration.</w:t>
      </w:r>
      <w:r w:rsidRPr="00FE48B9">
        <w:rPr>
          <w:rFonts w:ascii="Times New Roman" w:hAnsi="Times New Roman" w:cs="Times New Roman"/>
          <w:sz w:val="18"/>
          <w:szCs w:val="18"/>
        </w:rPr>
        <w:t xml:space="preserve"> Contrary to popular narratives, only a small portion—just </w:t>
      </w:r>
      <w:r w:rsidRPr="00FE48B9">
        <w:rPr>
          <w:rStyle w:val="StyleUnderline"/>
          <w:rFonts w:ascii="Times New Roman" w:hAnsi="Times New Roman" w:cs="Times New Roman"/>
        </w:rPr>
        <w:t>27 percent—of white working-class voters said they favor a policy of identifying and deporting immigrants who are in the country illegally</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Among the people who did share this belief, Trump was wildly popular: 87 percent of them supported the president in the 2016 election</w:t>
      </w:r>
      <w:r w:rsidRPr="00FE48B9">
        <w:rPr>
          <w:rFonts w:ascii="Times New Roman" w:hAnsi="Times New Roman" w:cs="Times New Roman"/>
          <w:sz w:val="18"/>
          <w:szCs w:val="18"/>
        </w:rPr>
        <w:t xml:space="preserve">. Finally, 54 percent of white working-class Americans said investing in college education is a risky gamble, including 61 percent of white working-class men. White working-class voters who held this belief were almost twice as likely as their peers to support Trump. “The enduring narrative of the American dream is that if you study and get a college education and work hard, you can get ahead,” said Robert P. Jones, the CEO of PRRI. “The survey shows that many white working-class Americans, especially men, no longer see that path available to them. … It is this sense of economic fatalism, more than just economic hardship, that was the decisive factor in support for Trump among white working-class voters.” While the analysis pointed to some interesting patterns around economic status, more research is needed to confirm them. The findings contrast with much of the coverage of the election: People who said their finances are only in fair or poor shape were nearly twice as likely to support Clinton compared to those who feel more economically secure. Although demographic factors like gender, age, geographic region, and religion weren’t statistically significant predictors of who voted for Trump, some of the other information gathered in the survey offers a portrait of how white working-class Americans feel about their status in the world. Nearly two-thirds of the white working class say American culture has gotten worse since the 1950s. Sixty-eight percent say the U.S. is in danger of losing its identity, and </w:t>
      </w:r>
      <w:r w:rsidRPr="00FE48B9">
        <w:rPr>
          <w:rStyle w:val="StyleUnderline"/>
          <w:rFonts w:ascii="Times New Roman" w:hAnsi="Times New Roman" w:cs="Times New Roman"/>
        </w:rPr>
        <w:t>62 percent say America’s growing number of immigrants threaten the country’s culture</w:t>
      </w:r>
      <w:r w:rsidRPr="00FE48B9">
        <w:rPr>
          <w:rFonts w:ascii="Times New Roman" w:hAnsi="Times New Roman" w:cs="Times New Roman"/>
          <w:sz w:val="18"/>
          <w:szCs w:val="18"/>
        </w:rPr>
        <w:t xml:space="preserve">. More than half say discrimination against whites has become just as problematic as discrimination against minorities. This analysis provides only a surface look at the concerns and anxieties of America’s white working class. </w:t>
      </w:r>
      <w:r w:rsidRPr="00FE48B9">
        <w:rPr>
          <w:rStyle w:val="StyleUnderline"/>
          <w:rFonts w:ascii="Times New Roman" w:hAnsi="Times New Roman" w:cs="Times New Roman"/>
        </w:rPr>
        <w:t>Polling</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is</w:t>
      </w:r>
      <w:r w:rsidRPr="00FE48B9">
        <w:rPr>
          <w:rFonts w:ascii="Times New Roman" w:hAnsi="Times New Roman" w:cs="Times New Roman"/>
          <w:sz w:val="18"/>
          <w:szCs w:val="18"/>
        </w:rPr>
        <w:t xml:space="preserve"> a </w:t>
      </w:r>
      <w:hyperlink r:id="rId39" w:history="1">
        <w:r w:rsidRPr="00FE48B9">
          <w:rPr>
            <w:rStyle w:val="Hyperlink"/>
            <w:rFonts w:ascii="Times New Roman" w:hAnsi="Times New Roman" w:cs="Times New Roman"/>
            <w:sz w:val="18"/>
            <w:szCs w:val="18"/>
          </w:rPr>
          <w:t>notoriously clumsy instrument</w:t>
        </w:r>
      </w:hyperlink>
      <w:r w:rsidRPr="00FE48B9">
        <w:rPr>
          <w:rFonts w:ascii="Times New Roman" w:hAnsi="Times New Roman" w:cs="Times New Roman"/>
          <w:sz w:val="18"/>
          <w:szCs w:val="18"/>
        </w:rPr>
        <w:t xml:space="preserve"> for understanding people’s lives, and provides only a sketch of who they are. But it’s </w:t>
      </w:r>
      <w:r w:rsidRPr="00FE48B9">
        <w:rPr>
          <w:rStyle w:val="StyleUnderline"/>
          <w:rFonts w:ascii="Times New Roman" w:hAnsi="Times New Roman" w:cs="Times New Roman"/>
        </w:rPr>
        <w:t>useful for debunking myths and narratives—particularly the ubiquitous idea that economic anxiety drove white working-class voters to support Trump.</w:t>
      </w:r>
      <w:r w:rsidRPr="00FE48B9">
        <w:rPr>
          <w:rFonts w:ascii="Times New Roman" w:hAnsi="Times New Roman" w:cs="Times New Roman"/>
          <w:sz w:val="18"/>
          <w:szCs w:val="18"/>
        </w:rPr>
        <w:t xml:space="preserve"> When these voters hear messages from their president, they’re listening with ears attuned to cultural change and anxiety about America’s multicultural future. It would be a mistake to use this insight to create yet another caricature of the Trump voter. But perhaps it will complicate the stereotypes about destitute factory landscapes and poor folks who had nowhere to turn but right.</w:t>
      </w:r>
    </w:p>
    <w:p w:rsidR="00CD056B" w:rsidRPr="00FE48B9" w:rsidRDefault="00CD056B" w:rsidP="00CD056B">
      <w:pPr>
        <w:rPr>
          <w:rFonts w:ascii="Times New Roman" w:hAnsi="Times New Roman" w:cs="Times New Roman"/>
          <w:sz w:val="24"/>
        </w:rPr>
      </w:pPr>
    </w:p>
    <w:p w:rsidR="00CD056B" w:rsidRPr="00FE48B9" w:rsidRDefault="00CD056B" w:rsidP="00CD056B">
      <w:pPr>
        <w:pStyle w:val="Heading4"/>
        <w:rPr>
          <w:rStyle w:val="Style13ptBold"/>
          <w:rFonts w:ascii="Times New Roman" w:hAnsi="Times New Roman" w:cs="Times New Roman"/>
          <w:b/>
        </w:rPr>
      </w:pPr>
      <w:r w:rsidRPr="00FE48B9">
        <w:rPr>
          <w:rStyle w:val="Style13ptBold"/>
          <w:rFonts w:ascii="Times New Roman" w:hAnsi="Times New Roman" w:cs="Times New Roman"/>
          <w:b/>
        </w:rPr>
        <w:t xml:space="preserve">Econ doesn’t thump – Immigration is the key voting issue for Republicans </w:t>
      </w:r>
    </w:p>
    <w:p w:rsidR="00CD056B" w:rsidRPr="00FE48B9" w:rsidRDefault="00CD056B" w:rsidP="00CD056B">
      <w:pPr>
        <w:rPr>
          <w:rStyle w:val="Style13ptBold"/>
          <w:rFonts w:ascii="Times New Roman" w:hAnsi="Times New Roman" w:cs="Times New Roman"/>
        </w:rPr>
      </w:pPr>
      <w:proofErr w:type="spellStart"/>
      <w:r w:rsidRPr="00FE48B9">
        <w:rPr>
          <w:rStyle w:val="Style13ptBold"/>
          <w:rFonts w:ascii="Times New Roman" w:hAnsi="Times New Roman" w:cs="Times New Roman"/>
        </w:rPr>
        <w:t>Caspani</w:t>
      </w:r>
      <w:proofErr w:type="spellEnd"/>
      <w:r w:rsidRPr="00FE48B9">
        <w:rPr>
          <w:rStyle w:val="Style13ptBold"/>
          <w:rFonts w:ascii="Times New Roman" w:hAnsi="Times New Roman" w:cs="Times New Roman"/>
        </w:rPr>
        <w:t xml:space="preserve"> 7/5</w:t>
      </w:r>
    </w:p>
    <w:p w:rsidR="00CD056B" w:rsidRPr="00FE48B9" w:rsidRDefault="00CD056B" w:rsidP="00CD056B">
      <w:pPr>
        <w:rPr>
          <w:rFonts w:ascii="Times New Roman" w:hAnsi="Times New Roman" w:cs="Times New Roman"/>
          <w:color w:val="000000" w:themeColor="text1"/>
        </w:rPr>
      </w:pPr>
      <w:r w:rsidRPr="00FE48B9">
        <w:rPr>
          <w:rFonts w:ascii="Times New Roman" w:hAnsi="Times New Roman" w:cs="Times New Roman"/>
          <w:color w:val="000000" w:themeColor="text1"/>
        </w:rPr>
        <w:t xml:space="preserve">(Maria </w:t>
      </w:r>
      <w:proofErr w:type="spellStart"/>
      <w:r w:rsidRPr="00FE48B9">
        <w:rPr>
          <w:rFonts w:ascii="Times New Roman" w:hAnsi="Times New Roman" w:cs="Times New Roman"/>
          <w:color w:val="000000" w:themeColor="text1"/>
        </w:rPr>
        <w:t>Caspani</w:t>
      </w:r>
      <w:proofErr w:type="spellEnd"/>
      <w:r w:rsidRPr="00FE48B9">
        <w:rPr>
          <w:rFonts w:ascii="Times New Roman" w:hAnsi="Times New Roman" w:cs="Times New Roman"/>
          <w:color w:val="000000" w:themeColor="text1"/>
        </w:rPr>
        <w:t xml:space="preserve"> is a digital editor at Reuters News Agency. She earned a Bachelor’s Degree in Philosophy and MA in Journalism at the </w:t>
      </w:r>
      <w:proofErr w:type="spellStart"/>
      <w:r w:rsidRPr="00FE48B9">
        <w:rPr>
          <w:rFonts w:ascii="Times New Roman" w:hAnsi="Times New Roman" w:cs="Times New Roman"/>
          <w:color w:val="000000" w:themeColor="text1"/>
        </w:rPr>
        <w:t>Università</w:t>
      </w:r>
      <w:proofErr w:type="spellEnd"/>
      <w:r w:rsidRPr="00FE48B9">
        <w:rPr>
          <w:rFonts w:ascii="Times New Roman" w:hAnsi="Times New Roman" w:cs="Times New Roman"/>
          <w:color w:val="000000" w:themeColor="text1"/>
        </w:rPr>
        <w:t xml:space="preserve"> </w:t>
      </w:r>
      <w:proofErr w:type="spellStart"/>
      <w:r w:rsidRPr="00FE48B9">
        <w:rPr>
          <w:rFonts w:ascii="Times New Roman" w:hAnsi="Times New Roman" w:cs="Times New Roman"/>
          <w:color w:val="000000" w:themeColor="text1"/>
        </w:rPr>
        <w:t>degli</w:t>
      </w:r>
      <w:proofErr w:type="spellEnd"/>
      <w:r w:rsidRPr="00FE48B9">
        <w:rPr>
          <w:rFonts w:ascii="Times New Roman" w:hAnsi="Times New Roman" w:cs="Times New Roman"/>
          <w:color w:val="000000" w:themeColor="text1"/>
        </w:rPr>
        <w:t xml:space="preserve"> </w:t>
      </w:r>
      <w:proofErr w:type="spellStart"/>
      <w:r w:rsidRPr="00FE48B9">
        <w:rPr>
          <w:rFonts w:ascii="Times New Roman" w:hAnsi="Times New Roman" w:cs="Times New Roman"/>
          <w:color w:val="000000" w:themeColor="text1"/>
        </w:rPr>
        <w:t>Studi</w:t>
      </w:r>
      <w:proofErr w:type="spellEnd"/>
      <w:r w:rsidRPr="00FE48B9">
        <w:rPr>
          <w:rFonts w:ascii="Times New Roman" w:hAnsi="Times New Roman" w:cs="Times New Roman"/>
          <w:color w:val="000000" w:themeColor="text1"/>
        </w:rPr>
        <w:t xml:space="preserve"> di Milano. July 5, 2018. “Immigration top issue for U.S. voters, economy a close second: Reuters/Ipsos poll” https://www.reuters.com/article/us-usa-election-immigration/immigration-top-issue-for-u-s-voters-economy-a-close-second-reuters-ipsos-poll-idUSKBN1JV31K)</w:t>
      </w:r>
    </w:p>
    <w:p w:rsidR="00CD056B" w:rsidRPr="00FE48B9" w:rsidRDefault="00CD056B" w:rsidP="00CD056B">
      <w:pPr>
        <w:rPr>
          <w:rFonts w:ascii="Times New Roman" w:hAnsi="Times New Roman" w:cs="Times New Roman"/>
          <w:color w:val="000000" w:themeColor="text1"/>
          <w:sz w:val="18"/>
          <w:szCs w:val="18"/>
        </w:rPr>
      </w:pPr>
      <w:r w:rsidRPr="00FE48B9">
        <w:rPr>
          <w:rFonts w:ascii="Times New Roman" w:hAnsi="Times New Roman" w:cs="Times New Roman"/>
          <w:color w:val="000000" w:themeColor="text1"/>
          <w:sz w:val="18"/>
          <w:szCs w:val="18"/>
        </w:rPr>
        <w:t>(Reuters) -</w:t>
      </w:r>
      <w:r w:rsidRPr="00FE48B9">
        <w:rPr>
          <w:rFonts w:ascii="Times New Roman" w:hAnsi="Times New Roman" w:cs="Times New Roman"/>
          <w:color w:val="000000" w:themeColor="text1"/>
        </w:rPr>
        <w:t xml:space="preserve"> </w:t>
      </w:r>
      <w:r w:rsidRPr="00FE48B9">
        <w:rPr>
          <w:rStyle w:val="StyleUnderline"/>
          <w:rFonts w:ascii="Times New Roman" w:hAnsi="Times New Roman" w:cs="Times New Roman"/>
          <w:color w:val="000000" w:themeColor="text1"/>
        </w:rPr>
        <w:t>Immigration tops the economy</w:t>
      </w:r>
      <w:r w:rsidRPr="00FE48B9">
        <w:rPr>
          <w:rFonts w:ascii="Times New Roman" w:hAnsi="Times New Roman" w:cs="Times New Roman"/>
          <w:color w:val="000000" w:themeColor="text1"/>
        </w:rPr>
        <w:t xml:space="preserve"> </w:t>
      </w:r>
      <w:r w:rsidRPr="00FE48B9">
        <w:rPr>
          <w:rFonts w:ascii="Times New Roman" w:hAnsi="Times New Roman" w:cs="Times New Roman"/>
          <w:color w:val="000000" w:themeColor="text1"/>
          <w:sz w:val="18"/>
          <w:szCs w:val="18"/>
        </w:rPr>
        <w:t xml:space="preserve">and healthcare </w:t>
      </w:r>
      <w:r w:rsidRPr="00FE48B9">
        <w:rPr>
          <w:rStyle w:val="StyleUnderline"/>
          <w:rFonts w:ascii="Times New Roman" w:hAnsi="Times New Roman" w:cs="Times New Roman"/>
          <w:color w:val="000000" w:themeColor="text1"/>
        </w:rPr>
        <w:t>as the most important issue</w:t>
      </w:r>
      <w:r w:rsidRPr="00FE48B9">
        <w:rPr>
          <w:rFonts w:ascii="Times New Roman" w:hAnsi="Times New Roman" w:cs="Times New Roman"/>
          <w:color w:val="000000" w:themeColor="text1"/>
          <w:sz w:val="18"/>
          <w:szCs w:val="18"/>
        </w:rPr>
        <w:t xml:space="preserve"> determining Americans’ vote ahead of the midterm elections in November, a new Reuters/Ipsos opinion poll shows. Reuters/Ipsos data shows that </w:t>
      </w:r>
      <w:r w:rsidRPr="00FE48B9">
        <w:rPr>
          <w:rStyle w:val="StyleUnderline"/>
          <w:rFonts w:ascii="Times New Roman" w:hAnsi="Times New Roman" w:cs="Times New Roman"/>
          <w:color w:val="000000" w:themeColor="text1"/>
        </w:rPr>
        <w:t>immigration became a top concern for registered voters in the United States after the Trump administration in May</w:t>
      </w:r>
      <w:r w:rsidRPr="00FE48B9">
        <w:rPr>
          <w:rFonts w:ascii="Times New Roman" w:hAnsi="Times New Roman" w:cs="Times New Roman"/>
          <w:color w:val="000000" w:themeColor="text1"/>
          <w:sz w:val="18"/>
          <w:szCs w:val="18"/>
        </w:rPr>
        <w:t xml:space="preserve"> announced its “zero tolerance” policy on illegal immigrants, saying they would be criminally charged. The policy became a political lightning rod in mid-June with disclosures that thousands of children were separated from their parents who were accused of crossing illegally into the country. </w:t>
      </w:r>
      <w:r w:rsidRPr="00FE48B9">
        <w:rPr>
          <w:rStyle w:val="StyleUnderline"/>
          <w:rFonts w:ascii="Times New Roman" w:hAnsi="Times New Roman" w:cs="Times New Roman"/>
          <w:color w:val="000000" w:themeColor="text1"/>
        </w:rPr>
        <w:t xml:space="preserve">The poll, conducted between June 28 and July 2, found: - </w:t>
      </w:r>
      <w:hyperlink r:id="rId40" w:anchor="!response/TR112/type/day/filters/PD1:1/dates/20180628-20180702/collapsed/true" w:history="1">
        <w:r w:rsidRPr="00FE48B9">
          <w:rPr>
            <w:rStyle w:val="StyleUnderline"/>
            <w:rFonts w:ascii="Times New Roman" w:hAnsi="Times New Roman" w:cs="Times New Roman"/>
            <w:color w:val="000000" w:themeColor="text1"/>
          </w:rPr>
          <w:t>Fifteen percent</w:t>
        </w:r>
      </w:hyperlink>
      <w:r w:rsidRPr="00FE48B9">
        <w:rPr>
          <w:rStyle w:val="StyleUnderline"/>
          <w:rFonts w:ascii="Times New Roman" w:hAnsi="Times New Roman" w:cs="Times New Roman"/>
          <w:color w:val="000000" w:themeColor="text1"/>
        </w:rPr>
        <w:t xml:space="preserve"> of U.S. registered voters said immigration was the top issue determining how they will cast their ballot in November, while 14 percent said the economy was their biggest concern. - Twenty-six percent of registered Republicans cited immigration as the most important issue likely to determine their vote, up 14 percentage points from </w:t>
      </w:r>
      <w:r w:rsidRPr="00FE48B9">
        <w:rPr>
          <w:rFonts w:ascii="Times New Roman" w:hAnsi="Times New Roman" w:cs="Times New Roman"/>
          <w:color w:val="000000" w:themeColor="text1"/>
        </w:rPr>
        <w:t>a similar poll conducted at the beginning of</w:t>
      </w:r>
      <w:r w:rsidRPr="00FE48B9">
        <w:rPr>
          <w:rStyle w:val="StyleUnderline"/>
          <w:rFonts w:ascii="Times New Roman" w:hAnsi="Times New Roman" w:cs="Times New Roman"/>
          <w:color w:val="000000" w:themeColor="text1"/>
        </w:rPr>
        <w:t xml:space="preserve"> June.</w:t>
      </w:r>
      <w:r w:rsidRPr="00FE48B9">
        <w:rPr>
          <w:rFonts w:ascii="Times New Roman" w:hAnsi="Times New Roman" w:cs="Times New Roman"/>
          <w:color w:val="000000" w:themeColor="text1"/>
          <w:sz w:val="18"/>
          <w:szCs w:val="18"/>
        </w:rPr>
        <w:t xml:space="preserve"> - Healthcare remains the top issue for registered Democrats (16 percent), followed by the economy (14 percent), the Reuters/Ipsos poll shows. Seven percent of Democrats cited immigration as their top concern. - However, Trump’s approval on his handling of immigration remains little changed since the beginning of the year, with 52 percent of registered voters saying in an ongoing Reuters/Ipsos poll that they disapprove of the way the president is handling immigration. Americans are squarely divided along partisan lines on Trump’s stance on immigration: </w:t>
      </w:r>
      <w:r w:rsidRPr="00FE48B9">
        <w:rPr>
          <w:rStyle w:val="StyleUnderline"/>
          <w:rFonts w:ascii="Times New Roman" w:hAnsi="Times New Roman" w:cs="Times New Roman"/>
          <w:color w:val="000000" w:themeColor="text1"/>
        </w:rPr>
        <w:t>Eighty-one percent of Republicans said they approve of his handling of the issue</w:t>
      </w:r>
      <w:r w:rsidRPr="00FE48B9">
        <w:rPr>
          <w:rFonts w:ascii="Times New Roman" w:hAnsi="Times New Roman" w:cs="Times New Roman"/>
          <w:color w:val="000000" w:themeColor="text1"/>
          <w:sz w:val="18"/>
          <w:szCs w:val="18"/>
        </w:rPr>
        <w:t xml:space="preserve"> while 84 percent of registered Democrats said they disapprove. </w:t>
      </w:r>
    </w:p>
    <w:p w:rsidR="00E60CA0" w:rsidRPr="00FE48B9" w:rsidRDefault="00E60CA0" w:rsidP="00BF48C6">
      <w:pPr>
        <w:rPr>
          <w:rFonts w:ascii="Times New Roman" w:hAnsi="Times New Roman" w:cs="Times New Roman"/>
          <w:sz w:val="18"/>
          <w:szCs w:val="18"/>
        </w:rPr>
      </w:pPr>
    </w:p>
    <w:p w:rsidR="00E60CA0" w:rsidRPr="00FE48B9" w:rsidRDefault="00E60CA0" w:rsidP="00E60CA0">
      <w:pPr>
        <w:pStyle w:val="Heading3"/>
        <w:rPr>
          <w:rFonts w:ascii="Times New Roman" w:hAnsi="Times New Roman" w:cs="Times New Roman"/>
        </w:rPr>
      </w:pPr>
      <w:r w:rsidRPr="00FE48B9">
        <w:rPr>
          <w:rFonts w:ascii="Times New Roman" w:hAnsi="Times New Roman" w:cs="Times New Roman"/>
        </w:rPr>
        <w:t>AT – Russia Thumps</w:t>
      </w:r>
    </w:p>
    <w:p w:rsidR="00BF48C6" w:rsidRPr="00FE48B9" w:rsidRDefault="00BF48C6" w:rsidP="00BF48C6">
      <w:pPr>
        <w:pStyle w:val="Heading4"/>
        <w:rPr>
          <w:rFonts w:ascii="Times New Roman" w:hAnsi="Times New Roman" w:cs="Times New Roman"/>
        </w:rPr>
      </w:pPr>
      <w:r w:rsidRPr="00FE48B9">
        <w:rPr>
          <w:rFonts w:ascii="Times New Roman" w:hAnsi="Times New Roman" w:cs="Times New Roman"/>
        </w:rPr>
        <w:t>Trump base is still with him even after the “would/wouldn’t” fiasco</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Fox 7/19</w:t>
      </w:r>
    </w:p>
    <w:p w:rsidR="00BF48C6" w:rsidRPr="00FE48B9" w:rsidRDefault="00BF48C6" w:rsidP="00BF48C6">
      <w:pPr>
        <w:rPr>
          <w:rFonts w:ascii="Times New Roman" w:hAnsi="Times New Roman" w:cs="Times New Roman"/>
        </w:rPr>
      </w:pPr>
      <w:r w:rsidRPr="00FE48B9">
        <w:rPr>
          <w:rFonts w:ascii="Times New Roman" w:hAnsi="Times New Roman" w:cs="Times New Roman"/>
        </w:rPr>
        <w:t>(Michelle Fox is a veteran digital and television journalist, Michelle Fox writes articles for CNBC.com and acts as a liaison between the website and CNBC television shows. Prior to joining CNBC.com, she spent years on the broadcast side of the business, including an earlier stint at CNBC. Fox has also worked at MSNBC, Court TV and WCBS-TV in New York, where she earned an Emmy award for anticipated breaking news coverage. July 19, 2018. “Trump’s performance with Putin not a ‘tipping point’ for his base: Former Bush aide” https://www.cnbc.com/2018/07/17/trumps-performance-with-putin-not-a-tipping-point-former-bush-aide.html)</w:t>
      </w:r>
    </w:p>
    <w:p w:rsidR="00A47C74" w:rsidRPr="00FE48B9" w:rsidRDefault="00BF48C6" w:rsidP="00A47C74">
      <w:pPr>
        <w:rPr>
          <w:rFonts w:ascii="Times New Roman" w:hAnsi="Times New Roman" w:cs="Times New Roman"/>
          <w:sz w:val="18"/>
          <w:szCs w:val="18"/>
        </w:rPr>
      </w:pPr>
      <w:r w:rsidRPr="00FE48B9">
        <w:rPr>
          <w:rStyle w:val="StyleUnderline"/>
          <w:rFonts w:ascii="Times New Roman" w:hAnsi="Times New Roman" w:cs="Times New Roman"/>
        </w:rPr>
        <w:t xml:space="preserve">President </w:t>
      </w:r>
      <w:hyperlink r:id="rId41" w:history="1">
        <w:r w:rsidRPr="00FE48B9">
          <w:rPr>
            <w:rStyle w:val="StyleUnderline"/>
            <w:rFonts w:ascii="Times New Roman" w:hAnsi="Times New Roman" w:cs="Times New Roman"/>
          </w:rPr>
          <w:t>Donald Trump</w:t>
        </w:r>
      </w:hyperlink>
      <w:r w:rsidRPr="00FE48B9">
        <w:rPr>
          <w:rStyle w:val="StyleUnderline"/>
          <w:rFonts w:ascii="Times New Roman" w:hAnsi="Times New Roman" w:cs="Times New Roman"/>
        </w:rPr>
        <w:t xml:space="preserve">’s performance at a press conference with Russia President </w:t>
      </w:r>
      <w:hyperlink r:id="rId42" w:history="1">
        <w:r w:rsidRPr="00FE48B9">
          <w:rPr>
            <w:rStyle w:val="StyleUnderline"/>
            <w:rFonts w:ascii="Times New Roman" w:hAnsi="Times New Roman" w:cs="Times New Roman"/>
          </w:rPr>
          <w:t>Vladimir Putin</w:t>
        </w:r>
      </w:hyperlink>
      <w:r w:rsidRPr="00FE48B9">
        <w:rPr>
          <w:rStyle w:val="StyleUnderline"/>
          <w:rFonts w:ascii="Times New Roman" w:hAnsi="Times New Roman" w:cs="Times New Roman"/>
        </w:rPr>
        <w:t xml:space="preserve"> wasn’t damaging enough to be a “tipping point” for his base to start to walk away</w:t>
      </w:r>
      <w:r w:rsidRPr="00FE48B9">
        <w:rPr>
          <w:rStyle w:val="StyleUnderline"/>
          <w:rFonts w:ascii="Times New Roman" w:hAnsi="Times New Roman" w:cs="Times New Roman"/>
          <w:sz w:val="18"/>
          <w:szCs w:val="18"/>
        </w:rPr>
        <w:t>,</w:t>
      </w:r>
      <w:r w:rsidRPr="00FE48B9">
        <w:rPr>
          <w:rFonts w:ascii="Times New Roman" w:hAnsi="Times New Roman" w:cs="Times New Roman"/>
          <w:sz w:val="18"/>
          <w:szCs w:val="18"/>
        </w:rPr>
        <w:t xml:space="preserve"> said Sara </w:t>
      </w:r>
      <w:proofErr w:type="spellStart"/>
      <w:r w:rsidRPr="00FE48B9">
        <w:rPr>
          <w:rFonts w:ascii="Times New Roman" w:hAnsi="Times New Roman" w:cs="Times New Roman"/>
          <w:sz w:val="18"/>
          <w:szCs w:val="18"/>
        </w:rPr>
        <w:t>Fagen</w:t>
      </w:r>
      <w:proofErr w:type="spellEnd"/>
      <w:r w:rsidRPr="00FE48B9">
        <w:rPr>
          <w:rFonts w:ascii="Times New Roman" w:hAnsi="Times New Roman" w:cs="Times New Roman"/>
          <w:sz w:val="18"/>
          <w:szCs w:val="18"/>
        </w:rPr>
        <w:t xml:space="preserve">, former senior aide to President George W. Bush. The president has come under harsh criticism since Monday’s summit with the Russian leader. In the post-meeting press conference, </w:t>
      </w:r>
      <w:hyperlink r:id="rId43" w:history="1">
        <w:r w:rsidRPr="00FE48B9">
          <w:rPr>
            <w:rStyle w:val="Hyperlink"/>
            <w:rFonts w:ascii="Times New Roman" w:hAnsi="Times New Roman" w:cs="Times New Roman"/>
            <w:sz w:val="18"/>
            <w:szCs w:val="18"/>
          </w:rPr>
          <w:t>Trump appeared to endorse Putin’s denial</w:t>
        </w:r>
      </w:hyperlink>
      <w:r w:rsidRPr="00FE48B9">
        <w:rPr>
          <w:rFonts w:ascii="Times New Roman" w:hAnsi="Times New Roman" w:cs="Times New Roman"/>
          <w:sz w:val="18"/>
          <w:szCs w:val="18"/>
        </w:rPr>
        <w:t xml:space="preserve"> of Russian election meddling over the conclusions of U.S. intelligence agencies. On Tuesday, </w:t>
      </w:r>
      <w:hyperlink r:id="rId44" w:history="1">
        <w:r w:rsidRPr="00FE48B9">
          <w:rPr>
            <w:rStyle w:val="Hyperlink"/>
            <w:rFonts w:ascii="Times New Roman" w:hAnsi="Times New Roman" w:cs="Times New Roman"/>
            <w:sz w:val="18"/>
            <w:szCs w:val="18"/>
          </w:rPr>
          <w:t>Trump said he misspoke</w:t>
        </w:r>
      </w:hyperlink>
      <w:r w:rsidRPr="00FE48B9">
        <w:rPr>
          <w:rFonts w:ascii="Times New Roman" w:hAnsi="Times New Roman" w:cs="Times New Roman"/>
          <w:sz w:val="18"/>
          <w:szCs w:val="18"/>
        </w:rPr>
        <w:t xml:space="preserve">. </w:t>
      </w:r>
      <w:proofErr w:type="spellStart"/>
      <w:r w:rsidRPr="00FE48B9">
        <w:rPr>
          <w:rStyle w:val="StyleUnderline"/>
          <w:rFonts w:ascii="Times New Roman" w:hAnsi="Times New Roman" w:cs="Times New Roman"/>
        </w:rPr>
        <w:t>Fagen</w:t>
      </w:r>
      <w:proofErr w:type="spellEnd"/>
      <w:r w:rsidRPr="00FE48B9">
        <w:rPr>
          <w:rStyle w:val="StyleUnderline"/>
          <w:rFonts w:ascii="Times New Roman" w:hAnsi="Times New Roman" w:cs="Times New Roman"/>
        </w:rPr>
        <w:t xml:space="preserve"> told CNBC that while there has been very strong criticism from Republican senators, it has been from those who have been critical of the president.</w:t>
      </w:r>
      <w:r w:rsidRPr="00FE48B9">
        <w:rPr>
          <w:rFonts w:ascii="Times New Roman" w:hAnsi="Times New Roman" w:cs="Times New Roman"/>
          <w:sz w:val="18"/>
          <w:szCs w:val="18"/>
        </w:rPr>
        <w:t xml:space="preserve"> “We need to see the full body of the Senate, particularly, and some leaders in the House, they would need to be much more critical, and the language they use would need to be stronger,” she said on “</w:t>
      </w:r>
      <w:hyperlink r:id="rId45" w:history="1">
        <w:r w:rsidRPr="00FE48B9">
          <w:rPr>
            <w:rStyle w:val="Hyperlink"/>
            <w:rFonts w:ascii="Times New Roman" w:hAnsi="Times New Roman" w:cs="Times New Roman"/>
            <w:sz w:val="18"/>
            <w:szCs w:val="18"/>
          </w:rPr>
          <w:t>Power Lunch</w:t>
        </w:r>
      </w:hyperlink>
      <w:r w:rsidRPr="00FE48B9">
        <w:rPr>
          <w:rFonts w:ascii="Times New Roman" w:hAnsi="Times New Roman" w:cs="Times New Roman"/>
          <w:sz w:val="18"/>
          <w:szCs w:val="18"/>
        </w:rPr>
        <w:t xml:space="preserve">” Tuesday. Plus, one or two very senior White House officials would need to resign for his base to be swayed, added </w:t>
      </w:r>
      <w:proofErr w:type="spellStart"/>
      <w:r w:rsidRPr="00FE48B9">
        <w:rPr>
          <w:rFonts w:ascii="Times New Roman" w:hAnsi="Times New Roman" w:cs="Times New Roman"/>
          <w:sz w:val="18"/>
          <w:szCs w:val="18"/>
        </w:rPr>
        <w:t>Fagen</w:t>
      </w:r>
      <w:proofErr w:type="spellEnd"/>
      <w:r w:rsidRPr="00FE48B9">
        <w:rPr>
          <w:rFonts w:ascii="Times New Roman" w:hAnsi="Times New Roman" w:cs="Times New Roman"/>
          <w:sz w:val="18"/>
          <w:szCs w:val="18"/>
        </w:rPr>
        <w:t xml:space="preserve">, a CNBC contributor. In responding to the widespread criticism on Tuesday, Trump said, "I accept our intelligence community's conclusion that Russia's meddling in the 2016 election took place." He then added: "Could be other people also. A lot of people out there. But there was no collusion." The president said he misspoke in Monday’s press conference. "My people came to me, [Director of National Intelligence] Dan Coates came to me and some others, they said they think it's Russia. I have President Putin. He just said it's not Russia," Trump said Monday. "I will say this: I don't see any reason why it would be." However, Trump said he meant to say he didn't see "any reason why it wouldn't be Russia." He also repeatedly praised intelligence agencies on Tuesday. "I have a faith, full faith, in our intelligence agencies. I have full faith and support for America's great intelligence agencies, always have," he said. </w:t>
      </w:r>
      <w:proofErr w:type="spellStart"/>
      <w:r w:rsidRPr="00FE48B9">
        <w:rPr>
          <w:rFonts w:ascii="Times New Roman" w:hAnsi="Times New Roman" w:cs="Times New Roman"/>
          <w:sz w:val="18"/>
          <w:szCs w:val="18"/>
        </w:rPr>
        <w:t>Fagen</w:t>
      </w:r>
      <w:proofErr w:type="spellEnd"/>
      <w:r w:rsidRPr="00FE48B9">
        <w:rPr>
          <w:rFonts w:ascii="Times New Roman" w:hAnsi="Times New Roman" w:cs="Times New Roman"/>
          <w:sz w:val="18"/>
          <w:szCs w:val="18"/>
        </w:rPr>
        <w:t xml:space="preserve"> said Trump should have said those words while standing next to Putin, but she believes his remarks on Tuesday will soothe the criticism. “</w:t>
      </w:r>
      <w:r w:rsidRPr="00FE48B9">
        <w:rPr>
          <w:rStyle w:val="StyleUnderline"/>
          <w:rFonts w:ascii="Times New Roman" w:hAnsi="Times New Roman" w:cs="Times New Roman"/>
        </w:rPr>
        <w:t>The criticism has been sharp in a few corners but not sharp enough to see widespread defections, to force people to resign, the things that would be required for this to be a tipping point, at least in his foreign policy outlook,</w:t>
      </w:r>
      <w:r w:rsidRPr="00FE48B9">
        <w:rPr>
          <w:rFonts w:ascii="Times New Roman" w:hAnsi="Times New Roman" w:cs="Times New Roman"/>
          <w:sz w:val="18"/>
          <w:szCs w:val="18"/>
        </w:rPr>
        <w:t xml:space="preserve">” she said. Among those who slammed the president on Monday was Sen. John McCain, R-Ariz., who called the press conference "one of the </w:t>
      </w:r>
      <w:hyperlink r:id="rId46" w:history="1">
        <w:r w:rsidRPr="00FE48B9">
          <w:rPr>
            <w:rStyle w:val="Hyperlink"/>
            <w:rFonts w:ascii="Times New Roman" w:hAnsi="Times New Roman" w:cs="Times New Roman"/>
            <w:sz w:val="18"/>
            <w:szCs w:val="18"/>
          </w:rPr>
          <w:t>most disgraceful performances</w:t>
        </w:r>
      </w:hyperlink>
      <w:r w:rsidRPr="00FE48B9">
        <w:rPr>
          <w:rFonts w:ascii="Times New Roman" w:hAnsi="Times New Roman" w:cs="Times New Roman"/>
          <w:sz w:val="18"/>
          <w:szCs w:val="18"/>
        </w:rPr>
        <w:t xml:space="preserve"> by an American president in memory." Former CIA director John Brennan said in a tweet that the press conference was "</w:t>
      </w:r>
      <w:hyperlink r:id="rId47" w:history="1">
        <w:r w:rsidRPr="00FE48B9">
          <w:rPr>
            <w:rStyle w:val="Hyperlink"/>
            <w:rFonts w:ascii="Times New Roman" w:hAnsi="Times New Roman" w:cs="Times New Roman"/>
            <w:sz w:val="18"/>
            <w:szCs w:val="18"/>
          </w:rPr>
          <w:t>nothing short of treasonous</w:t>
        </w:r>
      </w:hyperlink>
      <w:r w:rsidRPr="00FE48B9">
        <w:rPr>
          <w:rFonts w:ascii="Times New Roman" w:hAnsi="Times New Roman" w:cs="Times New Roman"/>
          <w:sz w:val="18"/>
          <w:szCs w:val="18"/>
        </w:rPr>
        <w:t xml:space="preserve">." </w:t>
      </w:r>
    </w:p>
    <w:p w:rsidR="00BF48C6" w:rsidRPr="00FE48B9" w:rsidRDefault="00D27377" w:rsidP="00A47C74">
      <w:pPr>
        <w:pStyle w:val="Heading4"/>
        <w:rPr>
          <w:rFonts w:ascii="Times New Roman" w:hAnsi="Times New Roman" w:cs="Times New Roman"/>
        </w:rPr>
      </w:pPr>
      <w:r w:rsidRPr="00FE48B9">
        <w:rPr>
          <w:rFonts w:ascii="Times New Roman" w:hAnsi="Times New Roman" w:cs="Times New Roman"/>
        </w:rPr>
        <w:t xml:space="preserve">Helsinki hasn’t hurt Trump – </w:t>
      </w:r>
      <w:r w:rsidR="00BF48C6" w:rsidRPr="00FE48B9">
        <w:rPr>
          <w:rFonts w:ascii="Times New Roman" w:hAnsi="Times New Roman" w:cs="Times New Roman"/>
        </w:rPr>
        <w:t>still retains his base and same approval rating</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Levitz 7/19</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(Eric Levitz is a political writer at New York Magazine. He studies at CUNY School of Journalism. July 19, 2018. “Polls: GOP Voters Think Trump’s Putin Summit Went Great” http://nymag.com/daily/intelligencer/2018/07/polls-most-voters-disapproved-of-trumps-putin-summit.html)</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 xml:space="preserve">On Monday, the president of the United States </w:t>
      </w:r>
      <w:hyperlink r:id="rId48" w:history="1">
        <w:r w:rsidRPr="00FE48B9">
          <w:rPr>
            <w:rStyle w:val="Hyperlink"/>
            <w:rFonts w:ascii="Times New Roman" w:hAnsi="Times New Roman" w:cs="Times New Roman"/>
            <w:sz w:val="18"/>
            <w:szCs w:val="18"/>
          </w:rPr>
          <w:t xml:space="preserve">blamed </w:t>
        </w:r>
      </w:hyperlink>
      <w:r w:rsidRPr="00FE48B9">
        <w:rPr>
          <w:rFonts w:ascii="Times New Roman" w:hAnsi="Times New Roman" w:cs="Times New Roman"/>
          <w:sz w:val="18"/>
          <w:szCs w:val="18"/>
        </w:rPr>
        <w:t>American law enforcement for souring U.S.-Russia relations; suggested that the Kremlin is more trustworthy than the CIA; and voiced approval for allowing FSB agents to interrogate Americans who’ve run afoul of Moscow — all while Vladimir Putin smirked from a podium a few feet to his left. For many of Donald Trump’s normally sycophantic surrogates, this sorry spectacle was a gaffe too far. It was one thing for Trump to defend neo-Nazis, or psychologically torture masses of migrant children, or demand the FBI comport itself as his personal detective agency. But to stand beside an avowed opponent of U.S. hegemony — and apologize for America? “</w:t>
      </w:r>
      <w:hyperlink r:id="rId49" w:history="1">
        <w:r w:rsidRPr="00FE48B9">
          <w:rPr>
            <w:rStyle w:val="Hyperlink"/>
            <w:rFonts w:ascii="Times New Roman" w:hAnsi="Times New Roman" w:cs="Times New Roman"/>
            <w:sz w:val="18"/>
            <w:szCs w:val="18"/>
          </w:rPr>
          <w:t>Disgusting</w:t>
        </w:r>
      </w:hyperlink>
      <w:r w:rsidRPr="00FE48B9">
        <w:rPr>
          <w:rFonts w:ascii="Times New Roman" w:hAnsi="Times New Roman" w:cs="Times New Roman"/>
          <w:sz w:val="18"/>
          <w:szCs w:val="18"/>
        </w:rPr>
        <w:t xml:space="preserve">,” declared Fox Business anchor Neil Cavuto. “The most serious mistake of his presidency,” Newt Gingrich </w:t>
      </w:r>
      <w:hyperlink r:id="rId50" w:history="1">
        <w:r w:rsidRPr="00FE48B9">
          <w:rPr>
            <w:rStyle w:val="Hyperlink"/>
            <w:rFonts w:ascii="Times New Roman" w:hAnsi="Times New Roman" w:cs="Times New Roman"/>
            <w:sz w:val="18"/>
            <w:szCs w:val="18"/>
          </w:rPr>
          <w:t>declared</w:t>
        </w:r>
      </w:hyperlink>
      <w:r w:rsidRPr="00FE48B9">
        <w:rPr>
          <w:rFonts w:ascii="Times New Roman" w:hAnsi="Times New Roman" w:cs="Times New Roman"/>
          <w:sz w:val="18"/>
          <w:szCs w:val="18"/>
        </w:rPr>
        <w:t xml:space="preserve">. The Senate’s nominally anti-Trump Republicans turned </w:t>
      </w:r>
      <w:hyperlink r:id="rId51" w:history="1">
        <w:r w:rsidRPr="00FE48B9">
          <w:rPr>
            <w:rStyle w:val="Hyperlink"/>
            <w:rFonts w:ascii="Times New Roman" w:hAnsi="Times New Roman" w:cs="Times New Roman"/>
            <w:sz w:val="18"/>
            <w:szCs w:val="18"/>
          </w:rPr>
          <w:t>their empty rhetorical denunciations</w:t>
        </w:r>
      </w:hyperlink>
      <w:r w:rsidRPr="00FE48B9">
        <w:rPr>
          <w:rFonts w:ascii="Times New Roman" w:hAnsi="Times New Roman" w:cs="Times New Roman"/>
          <w:sz w:val="18"/>
          <w:szCs w:val="18"/>
        </w:rPr>
        <w:t xml:space="preserve"> up to 11. Even die-hard </w:t>
      </w:r>
      <w:proofErr w:type="spellStart"/>
      <w:r w:rsidRPr="00FE48B9">
        <w:rPr>
          <w:rFonts w:ascii="Times New Roman" w:hAnsi="Times New Roman" w:cs="Times New Roman"/>
          <w:sz w:val="18"/>
          <w:szCs w:val="18"/>
        </w:rPr>
        <w:t>Trumpists</w:t>
      </w:r>
      <w:proofErr w:type="spellEnd"/>
      <w:r w:rsidRPr="00FE48B9">
        <w:rPr>
          <w:rFonts w:ascii="Times New Roman" w:hAnsi="Times New Roman" w:cs="Times New Roman"/>
          <w:sz w:val="18"/>
          <w:szCs w:val="18"/>
        </w:rPr>
        <w:t xml:space="preserve"> like Tom Cotton felt compelled to offer </w:t>
      </w:r>
      <w:hyperlink r:id="rId52" w:history="1">
        <w:r w:rsidRPr="00FE48B9">
          <w:rPr>
            <w:rStyle w:val="Hyperlink"/>
            <w:rFonts w:ascii="Times New Roman" w:hAnsi="Times New Roman" w:cs="Times New Roman"/>
            <w:sz w:val="18"/>
            <w:szCs w:val="18"/>
          </w:rPr>
          <w:t>implicit criticism.</w:t>
        </w:r>
      </w:hyperlink>
      <w:r w:rsidRPr="00FE48B9">
        <w:rPr>
          <w:rFonts w:ascii="Times New Roman" w:hAnsi="Times New Roman" w:cs="Times New Roman"/>
          <w:sz w:val="18"/>
          <w:szCs w:val="18"/>
        </w:rPr>
        <w:t xml:space="preserve"> For once, conservative elites had certified that mainstream outrage at Trump’s conduct was not, in fact, “fake news.”</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This raised the possibility that the president’s bizarre performance in Helsinki might actually change public opinion, and with it, the terrain of the battle for House control. As </w:t>
      </w:r>
      <w:hyperlink r:id="rId53" w:history="1">
        <w:proofErr w:type="spellStart"/>
        <w:r w:rsidRPr="00FE48B9">
          <w:rPr>
            <w:rStyle w:val="StyleUnderline"/>
            <w:rFonts w:ascii="Times New Roman" w:hAnsi="Times New Roman" w:cs="Times New Roman"/>
          </w:rPr>
          <w:t>RealClearPolitics</w:t>
        </w:r>
        <w:proofErr w:type="spellEnd"/>
        <w:r w:rsidRPr="00FE48B9">
          <w:rPr>
            <w:rStyle w:val="StyleUnderline"/>
            <w:rFonts w:ascii="Times New Roman" w:hAnsi="Times New Roman" w:cs="Times New Roman"/>
          </w:rPr>
          <w:t xml:space="preserve">’ Sean </w:t>
        </w:r>
        <w:proofErr w:type="spellStart"/>
        <w:r w:rsidRPr="00FE48B9">
          <w:rPr>
            <w:rStyle w:val="StyleUnderline"/>
            <w:rFonts w:ascii="Times New Roman" w:hAnsi="Times New Roman" w:cs="Times New Roman"/>
          </w:rPr>
          <w:t>Trende</w:t>
        </w:r>
        <w:proofErr w:type="spellEnd"/>
      </w:hyperlink>
      <w:r w:rsidRPr="00FE48B9">
        <w:rPr>
          <w:rStyle w:val="StyleUnderline"/>
          <w:rFonts w:ascii="Times New Roman" w:hAnsi="Times New Roman" w:cs="Times New Roman"/>
        </w:rPr>
        <w:t xml:space="preserve"> noted, if Trump’s approval dipped back below 40 percent — where it had been through much of the fall — precedent would predict a Democratic “wave” this November. But that doesn’t appear to be happening. Trump’s job approval has not </w:t>
      </w:r>
      <w:hyperlink r:id="rId54" w:history="1">
        <w:r w:rsidRPr="00FE48B9">
          <w:rPr>
            <w:rStyle w:val="StyleUnderline"/>
            <w:rFonts w:ascii="Times New Roman" w:hAnsi="Times New Roman" w:cs="Times New Roman"/>
          </w:rPr>
          <w:t>dropped significantly</w:t>
        </w:r>
      </w:hyperlink>
      <w:r w:rsidRPr="00FE48B9">
        <w:rPr>
          <w:rFonts w:ascii="Times New Roman" w:hAnsi="Times New Roman" w:cs="Times New Roman"/>
        </w:rPr>
        <w:t xml:space="preserve"> </w:t>
      </w:r>
      <w:r w:rsidRPr="00FE48B9">
        <w:rPr>
          <w:rFonts w:ascii="Times New Roman" w:hAnsi="Times New Roman" w:cs="Times New Roman"/>
          <w:sz w:val="18"/>
          <w:szCs w:val="18"/>
        </w:rPr>
        <w:t>in the first surveys taken since the Helsinki summit. And two polls released Thursday explain why: While a large majority of Democrats and independents disapproved of Trump’s performance,</w:t>
      </w:r>
      <w:r w:rsidRPr="00FE48B9">
        <w:rPr>
          <w:rFonts w:ascii="Times New Roman" w:hAnsi="Times New Roman" w:cs="Times New Roman"/>
        </w:rPr>
        <w:t xml:space="preserve"> </w:t>
      </w:r>
      <w:r w:rsidRPr="00FE48B9">
        <w:rPr>
          <w:rStyle w:val="StyleUnderline"/>
          <w:rFonts w:ascii="Times New Roman" w:hAnsi="Times New Roman" w:cs="Times New Roman"/>
        </w:rPr>
        <w:t>most Republican voters now believe that it’s actually cool and good for an American president to say he trusts a former KGB agent more than the FBI.</w:t>
      </w:r>
      <w:r w:rsidRPr="00FE48B9">
        <w:rPr>
          <w:rFonts w:ascii="Times New Roman" w:hAnsi="Times New Roman" w:cs="Times New Roman"/>
        </w:rPr>
        <w:t xml:space="preserve"> </w:t>
      </w:r>
      <w:r w:rsidRPr="00FE48B9">
        <w:rPr>
          <w:rFonts w:ascii="Times New Roman" w:hAnsi="Times New Roman" w:cs="Times New Roman"/>
          <w:sz w:val="18"/>
          <w:szCs w:val="18"/>
        </w:rPr>
        <w:t xml:space="preserve">An </w:t>
      </w:r>
      <w:hyperlink r:id="rId55" w:history="1">
        <w:proofErr w:type="spellStart"/>
        <w:r w:rsidRPr="00FE48B9">
          <w:rPr>
            <w:rStyle w:val="Hyperlink"/>
            <w:rFonts w:ascii="Times New Roman" w:hAnsi="Times New Roman" w:cs="Times New Roman"/>
            <w:sz w:val="18"/>
            <w:szCs w:val="18"/>
          </w:rPr>
          <w:t>Axios</w:t>
        </w:r>
        <w:proofErr w:type="spellEnd"/>
        <w:r w:rsidRPr="00FE48B9">
          <w:rPr>
            <w:rStyle w:val="Hyperlink"/>
            <w:rFonts w:ascii="Times New Roman" w:hAnsi="Times New Roman" w:cs="Times New Roman"/>
            <w:sz w:val="18"/>
            <w:szCs w:val="18"/>
          </w:rPr>
          <w:t>/SurveyMonkey</w:t>
        </w:r>
      </w:hyperlink>
      <w:r w:rsidRPr="00FE48B9">
        <w:rPr>
          <w:rFonts w:ascii="Times New Roman" w:hAnsi="Times New Roman" w:cs="Times New Roman"/>
          <w:sz w:val="18"/>
          <w:szCs w:val="18"/>
        </w:rPr>
        <w:t xml:space="preserve"> poll finds that 79 percent of Republicans approved of Trump’s handling of the summit, while 91 percent of Democrats and 62 percent of independents disagreed. In total, </w:t>
      </w:r>
      <w:r w:rsidRPr="00FE48B9">
        <w:rPr>
          <w:rStyle w:val="StyleUnderline"/>
          <w:rFonts w:ascii="Times New Roman" w:hAnsi="Times New Roman" w:cs="Times New Roman"/>
        </w:rPr>
        <w:t>that puts overall disapproval at 58 percent, and approval at 40</w:t>
      </w:r>
      <w:r w:rsidRPr="00FE48B9">
        <w:rPr>
          <w:rFonts w:ascii="Times New Roman" w:hAnsi="Times New Roman" w:cs="Times New Roman"/>
        </w:rPr>
        <w:t xml:space="preserve">. </w:t>
      </w:r>
      <w:hyperlink r:id="rId56" w:history="1">
        <w:r w:rsidRPr="00FE48B9">
          <w:rPr>
            <w:rStyle w:val="Hyperlink"/>
            <w:rFonts w:ascii="Times New Roman" w:hAnsi="Times New Roman" w:cs="Times New Roman"/>
            <w:sz w:val="18"/>
            <w:szCs w:val="18"/>
          </w:rPr>
          <w:t>A CBS News survey</w:t>
        </w:r>
      </w:hyperlink>
      <w:r w:rsidRPr="00FE48B9">
        <w:rPr>
          <w:rFonts w:ascii="Times New Roman" w:hAnsi="Times New Roman" w:cs="Times New Roman"/>
          <w:sz w:val="18"/>
          <w:szCs w:val="18"/>
        </w:rPr>
        <w:t xml:space="preserve">, meanwhile, produces largely similar results (for whatever reason, a lot more respondents chose “I don’t know” in the network’s survey than did in </w:t>
      </w:r>
      <w:proofErr w:type="spellStart"/>
      <w:r w:rsidRPr="00FE48B9">
        <w:rPr>
          <w:rFonts w:ascii="Times New Roman" w:hAnsi="Times New Roman" w:cs="Times New Roman"/>
          <w:sz w:val="18"/>
          <w:szCs w:val="18"/>
        </w:rPr>
        <w:t>Axios’s</w:t>
      </w:r>
      <w:proofErr w:type="spellEnd"/>
      <w:r w:rsidRPr="00FE48B9">
        <w:rPr>
          <w:rFonts w:ascii="Times New Roman" w:hAnsi="Times New Roman" w:cs="Times New Roman"/>
          <w:sz w:val="18"/>
          <w:szCs w:val="18"/>
        </w:rPr>
        <w:t>):</w:t>
      </w:r>
      <w:r w:rsidRPr="00FE48B9">
        <w:rPr>
          <w:rFonts w:ascii="Times New Roman" w:hAnsi="Times New Roman" w:cs="Times New Roman"/>
        </w:rPr>
        <w:t xml:space="preserve"> </w:t>
      </w:r>
      <w:r w:rsidRPr="00FE48B9">
        <w:rPr>
          <w:rStyle w:val="StyleUnderline"/>
          <w:rFonts w:ascii="Times New Roman" w:hAnsi="Times New Roman" w:cs="Times New Roman"/>
        </w:rPr>
        <w:t>68 percent of Republicans told the network that Trump did a good job in Helsinki</w:t>
      </w:r>
      <w:r w:rsidRPr="00FE48B9">
        <w:rPr>
          <w:rFonts w:ascii="Times New Roman" w:hAnsi="Times New Roman" w:cs="Times New Roman"/>
        </w:rPr>
        <w:t xml:space="preserve">, </w:t>
      </w:r>
      <w:r w:rsidRPr="00FE48B9">
        <w:rPr>
          <w:rFonts w:ascii="Times New Roman" w:hAnsi="Times New Roman" w:cs="Times New Roman"/>
          <w:sz w:val="18"/>
          <w:szCs w:val="18"/>
        </w:rPr>
        <w:t xml:space="preserve">83 percent of Democrats and 53 percent of independents said he did a bad one. These are not good poll numbers. In 2016, Trump scraped together an Electoral College victory on the strength of 80,000 well-placed votes. Since then, his approval rating has </w:t>
      </w:r>
      <w:hyperlink r:id="rId57" w:history="1">
        <w:r w:rsidRPr="00FE48B9">
          <w:rPr>
            <w:rStyle w:val="Hyperlink"/>
            <w:rFonts w:ascii="Times New Roman" w:hAnsi="Times New Roman" w:cs="Times New Roman"/>
            <w:sz w:val="18"/>
            <w:szCs w:val="18"/>
          </w:rPr>
          <w:t xml:space="preserve">plummeted across the Rust </w:t>
        </w:r>
        <w:proofErr w:type="spellStart"/>
        <w:r w:rsidRPr="00FE48B9">
          <w:rPr>
            <w:rStyle w:val="Hyperlink"/>
            <w:rFonts w:ascii="Times New Roman" w:hAnsi="Times New Roman" w:cs="Times New Roman"/>
            <w:sz w:val="18"/>
            <w:szCs w:val="18"/>
          </w:rPr>
          <w:t>Belt.</w:t>
        </w:r>
      </w:hyperlink>
      <w:r w:rsidRPr="00FE48B9">
        <w:rPr>
          <w:rFonts w:ascii="Times New Roman" w:hAnsi="Times New Roman" w:cs="Times New Roman"/>
          <w:sz w:val="18"/>
          <w:szCs w:val="18"/>
        </w:rPr>
        <w:t>Now</w:t>
      </w:r>
      <w:proofErr w:type="spellEnd"/>
      <w:r w:rsidRPr="00FE48B9">
        <w:rPr>
          <w:rFonts w:ascii="Times New Roman" w:hAnsi="Times New Roman" w:cs="Times New Roman"/>
          <w:sz w:val="18"/>
          <w:szCs w:val="18"/>
        </w:rPr>
        <w:t>, at a time of historically low unemployment, a majority of voters disapprove of Trump’s job performance in the states of Pennsylvania, Michigan, Wisconsin, Iowa, and Ohio. In this context,</w:t>
      </w:r>
      <w:r w:rsidRPr="00FE48B9">
        <w:rPr>
          <w:rFonts w:ascii="Times New Roman" w:hAnsi="Times New Roman" w:cs="Times New Roman"/>
        </w:rPr>
        <w:t xml:space="preserve"> </w:t>
      </w:r>
      <w:r w:rsidRPr="00FE48B9">
        <w:rPr>
          <w:rStyle w:val="StyleUnderline"/>
          <w:rFonts w:ascii="Times New Roman" w:hAnsi="Times New Roman" w:cs="Times New Roman"/>
        </w:rPr>
        <w:t>the fact that</w:t>
      </w:r>
      <w:r w:rsidRPr="00FE48B9">
        <w:rPr>
          <w:rFonts w:ascii="Times New Roman" w:hAnsi="Times New Roman" w:cs="Times New Roman"/>
        </w:rPr>
        <w:t xml:space="preserve"> </w:t>
      </w:r>
      <w:r w:rsidRPr="00FE48B9">
        <w:rPr>
          <w:rStyle w:val="StyleUnderline"/>
          <w:rFonts w:ascii="Times New Roman" w:hAnsi="Times New Roman" w:cs="Times New Roman"/>
        </w:rPr>
        <w:t>the president is retaining most of his base</w:t>
      </w:r>
      <w:r w:rsidRPr="00FE48B9">
        <w:rPr>
          <w:rFonts w:ascii="Times New Roman" w:hAnsi="Times New Roman" w:cs="Times New Roman"/>
        </w:rPr>
        <w:t xml:space="preserve"> </w:t>
      </w:r>
      <w:r w:rsidRPr="00FE48B9">
        <w:rPr>
          <w:rFonts w:ascii="Times New Roman" w:hAnsi="Times New Roman" w:cs="Times New Roman"/>
          <w:sz w:val="18"/>
          <w:szCs w:val="18"/>
        </w:rPr>
        <w:t>— while alienating most independent voters — is not good news for his reelection prospects. It</w:t>
      </w:r>
      <w:r w:rsidRPr="00FE48B9">
        <w:rPr>
          <w:rFonts w:ascii="Times New Roman" w:hAnsi="Times New Roman" w:cs="Times New Roman"/>
        </w:rPr>
        <w:t xml:space="preserve"> </w:t>
      </w:r>
      <w:r w:rsidRPr="00FE48B9">
        <w:rPr>
          <w:rStyle w:val="StyleUnderline"/>
          <w:rFonts w:ascii="Times New Roman" w:hAnsi="Times New Roman" w:cs="Times New Roman"/>
        </w:rPr>
        <w:t>is</w:t>
      </w:r>
      <w:r w:rsidRPr="00FE48B9">
        <w:rPr>
          <w:rFonts w:ascii="Times New Roman" w:hAnsi="Times New Roman" w:cs="Times New Roman"/>
        </w:rPr>
        <w:t xml:space="preserve">, </w:t>
      </w:r>
      <w:r w:rsidRPr="00FE48B9">
        <w:rPr>
          <w:rFonts w:ascii="Times New Roman" w:hAnsi="Times New Roman" w:cs="Times New Roman"/>
          <w:sz w:val="18"/>
          <w:szCs w:val="18"/>
        </w:rPr>
        <w:t>however</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good enough to keep the threat of significant intraparty criticism </w:t>
      </w:r>
      <w:r w:rsidRPr="00FE48B9">
        <w:rPr>
          <w:rFonts w:ascii="Times New Roman" w:hAnsi="Times New Roman" w:cs="Times New Roman"/>
          <w:sz w:val="18"/>
          <w:szCs w:val="18"/>
        </w:rPr>
        <w:t>(let alone, impeachment)</w:t>
      </w:r>
      <w:r w:rsidRPr="00FE48B9">
        <w:rPr>
          <w:rFonts w:ascii="Times New Roman" w:hAnsi="Times New Roman" w:cs="Times New Roman"/>
        </w:rPr>
        <w:t xml:space="preserve"> </w:t>
      </w:r>
      <w:r w:rsidRPr="00FE48B9">
        <w:rPr>
          <w:rStyle w:val="StyleUnderline"/>
          <w:rFonts w:ascii="Times New Roman" w:hAnsi="Times New Roman" w:cs="Times New Roman"/>
        </w:rPr>
        <w:t>at bay</w:t>
      </w:r>
      <w:r w:rsidRPr="00FE48B9">
        <w:rPr>
          <w:rFonts w:ascii="Times New Roman" w:hAnsi="Times New Roman" w:cs="Times New Roman"/>
        </w:rPr>
        <w:t xml:space="preserve">. </w:t>
      </w:r>
      <w:r w:rsidRPr="00FE48B9">
        <w:rPr>
          <w:rFonts w:ascii="Times New Roman" w:hAnsi="Times New Roman" w:cs="Times New Roman"/>
          <w:sz w:val="18"/>
          <w:szCs w:val="18"/>
        </w:rPr>
        <w:t xml:space="preserve">After Trump did </w:t>
      </w:r>
      <w:hyperlink r:id="rId58" w:history="1">
        <w:r w:rsidRPr="00FE48B9">
          <w:rPr>
            <w:rStyle w:val="Hyperlink"/>
            <w:rFonts w:ascii="Times New Roman" w:hAnsi="Times New Roman" w:cs="Times New Roman"/>
            <w:sz w:val="18"/>
            <w:szCs w:val="18"/>
          </w:rPr>
          <w:t xml:space="preserve">three-quarters of an about-face </w:t>
        </w:r>
      </w:hyperlink>
      <w:r w:rsidRPr="00FE48B9">
        <w:rPr>
          <w:rFonts w:ascii="Times New Roman" w:hAnsi="Times New Roman" w:cs="Times New Roman"/>
          <w:sz w:val="18"/>
          <w:szCs w:val="18"/>
        </w:rPr>
        <w:t>on Putin — claiming, absurdly, that he had intended to say the opposite of what he’d actually said about Russian involvement in the 2016 election — Republican lawmakers rallied back to his side. And, thanks to Republican gerrymandering, and the higher turnout rates of the elderly</w:t>
      </w:r>
      <w:r w:rsidRPr="00FE48B9">
        <w:rPr>
          <w:rStyle w:val="StyleUnderline"/>
          <w:rFonts w:ascii="Times New Roman" w:hAnsi="Times New Roman" w:cs="Times New Roman"/>
          <w:sz w:val="18"/>
          <w:szCs w:val="18"/>
        </w:rPr>
        <w:t xml:space="preserve">, </w:t>
      </w:r>
      <w:r w:rsidRPr="00FE48B9">
        <w:rPr>
          <w:rStyle w:val="StyleUnderline"/>
          <w:rFonts w:ascii="Times New Roman" w:hAnsi="Times New Roman" w:cs="Times New Roman"/>
        </w:rPr>
        <w:t>if Trump can keep his approval rating above 40 percent, he just might keep the House in GOP hands</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For the moment, it doesn’t look like Helsinki was any kind of “turning point.” </w:t>
      </w:r>
      <w:r w:rsidRPr="00FE48B9">
        <w:rPr>
          <w:rFonts w:ascii="Times New Roman" w:hAnsi="Times New Roman" w:cs="Times New Roman"/>
          <w:sz w:val="18"/>
          <w:szCs w:val="18"/>
        </w:rPr>
        <w:t>Trump was about as historically unpopular before the summit, as he is now, days after. In the short term, the vast disparity between how Republican voters see the world — and how the rest of the electorate does — might qualify as good news for GOP incumbents. In the long run, it won’t be.</w:t>
      </w:r>
    </w:p>
    <w:p w:rsidR="00BF48C6" w:rsidRPr="00FE48B9" w:rsidRDefault="00BF48C6" w:rsidP="00BF48C6">
      <w:pPr>
        <w:rPr>
          <w:rFonts w:ascii="Times New Roman" w:hAnsi="Times New Roman" w:cs="Times New Roman"/>
          <w:sz w:val="18"/>
          <w:szCs w:val="18"/>
        </w:rPr>
      </w:pPr>
    </w:p>
    <w:p w:rsidR="00241C15" w:rsidRPr="00FE48B9" w:rsidRDefault="00241C15" w:rsidP="00241C15">
      <w:pPr>
        <w:pStyle w:val="Heading2"/>
        <w:rPr>
          <w:rFonts w:ascii="Times New Roman" w:hAnsi="Times New Roman" w:cs="Times New Roman"/>
        </w:rPr>
      </w:pPr>
      <w:r w:rsidRPr="00FE48B9">
        <w:rPr>
          <w:rFonts w:ascii="Times New Roman" w:hAnsi="Times New Roman" w:cs="Times New Roman"/>
        </w:rPr>
        <w:t>Links</w:t>
      </w:r>
    </w:p>
    <w:p w:rsidR="00241C15" w:rsidRPr="00FE48B9" w:rsidRDefault="00241C15" w:rsidP="00241C15">
      <w:pPr>
        <w:pStyle w:val="Heading3"/>
        <w:rPr>
          <w:rFonts w:ascii="Times New Roman" w:hAnsi="Times New Roman" w:cs="Times New Roman"/>
        </w:rPr>
      </w:pPr>
      <w:r w:rsidRPr="00FE48B9">
        <w:rPr>
          <w:rFonts w:ascii="Times New Roman" w:hAnsi="Times New Roman" w:cs="Times New Roman"/>
        </w:rPr>
        <w:t>Generic</w:t>
      </w:r>
    </w:p>
    <w:p w:rsidR="00241C15" w:rsidRPr="00FE48B9" w:rsidRDefault="00241C15" w:rsidP="00241C15">
      <w:pPr>
        <w:rPr>
          <w:rFonts w:ascii="Times New Roman" w:hAnsi="Times New Roman" w:cs="Times New Roman"/>
        </w:rPr>
      </w:pP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Immigration restrictions are the key issue for the base – refugees, families, high-skilled workers, guest workers, diversity lottery</w:t>
      </w:r>
    </w:p>
    <w:p w:rsidR="00241C15" w:rsidRPr="00FE48B9" w:rsidRDefault="00241C15" w:rsidP="00241C15">
      <w:pPr>
        <w:rPr>
          <w:rFonts w:ascii="Times New Roman" w:hAnsi="Times New Roman" w:cs="Times New Roman"/>
        </w:rPr>
      </w:pPr>
      <w:r w:rsidRPr="00FE48B9">
        <w:rPr>
          <w:rStyle w:val="Style13ptBold"/>
          <w:rFonts w:ascii="Times New Roman" w:hAnsi="Times New Roman" w:cs="Times New Roman"/>
        </w:rPr>
        <w:t>Lind, 17</w:t>
      </w:r>
      <w:r w:rsidRPr="00FE48B9">
        <w:rPr>
          <w:rFonts w:ascii="Times New Roman" w:hAnsi="Times New Roman" w:cs="Times New Roman"/>
        </w:rPr>
        <w:t xml:space="preserve"> (Dara Lind has covered immigration in some form for about a decade at Vox since the site launched in 2014. She also hosts Friday episodes of The Weeds alongside Matt </w:t>
      </w:r>
      <w:proofErr w:type="spellStart"/>
      <w:r w:rsidRPr="00FE48B9">
        <w:rPr>
          <w:rFonts w:ascii="Times New Roman" w:hAnsi="Times New Roman" w:cs="Times New Roman"/>
        </w:rPr>
        <w:t>Yglesias</w:t>
      </w:r>
      <w:proofErr w:type="spellEnd"/>
      <w:r w:rsidRPr="00FE48B9">
        <w:rPr>
          <w:rFonts w:ascii="Times New Roman" w:hAnsi="Times New Roman" w:cs="Times New Roman"/>
        </w:rPr>
        <w:t>. Dara was a 2014 fellow with John Jay College's Center for Media, Crime and Justice, and a 2017 reporting fellow with the University of Southern California Center for Health Journalism. “Donald Trump just compared legal immigrants on diversity visas to trash”. Vox. December 15</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59" w:history="1">
        <w:r w:rsidRPr="00FE48B9">
          <w:rPr>
            <w:rStyle w:val="Hyperlink"/>
            <w:rFonts w:ascii="Times New Roman" w:hAnsi="Times New Roman" w:cs="Times New Roman"/>
          </w:rPr>
          <w:t>https://www.vox.com/policy-and-politics/2017/12/15/16780948/trump-diversity-visa-legal-immigration</w:t>
        </w:r>
      </w:hyperlink>
      <w:r w:rsidRPr="00FE48B9">
        <w:rPr>
          <w:rFonts w:ascii="Times New Roman" w:hAnsi="Times New Roman" w:cs="Times New Roman"/>
        </w:rPr>
        <w:t xml:space="preserve"> //rm)</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Trump used immigration to win the loyalty of a swath of the Republican base — the people he has been playing to, in one form or another, ever since</w:t>
      </w:r>
      <w:r w:rsidRPr="00FE48B9">
        <w:rPr>
          <w:rFonts w:ascii="Times New Roman" w:hAnsi="Times New Roman" w:cs="Times New Roman"/>
          <w:sz w:val="16"/>
        </w:rPr>
        <w:t>. But he did that by rejecting what had become the traditional Republican way to talk about immigration: welcoming legal immigrants with one hand, while disparaging unauthorized immigration with the other.</w:t>
      </w:r>
    </w:p>
    <w:p w:rsidR="00241C15" w:rsidRPr="00FE48B9" w:rsidRDefault="00241C15" w:rsidP="00241C15">
      <w:pPr>
        <w:rPr>
          <w:rFonts w:ascii="Times New Roman" w:hAnsi="Times New Roman" w:cs="Times New Roman"/>
          <w:sz w:val="14"/>
        </w:rPr>
      </w:pPr>
      <w:r w:rsidRPr="00FE48B9">
        <w:rPr>
          <w:rFonts w:ascii="Times New Roman" w:hAnsi="Times New Roman" w:cs="Times New Roman"/>
          <w:sz w:val="14"/>
        </w:rPr>
        <w:t xml:space="preserve">Republicans, I wrote at the time, had “found messages that were acceptable to their conservative base, but struggled to find messages that excite them. </w:t>
      </w:r>
      <w:r w:rsidRPr="00FE48B9">
        <w:rPr>
          <w:rStyle w:val="StyleUnderline"/>
          <w:rFonts w:ascii="Times New Roman" w:hAnsi="Times New Roman" w:cs="Times New Roman"/>
        </w:rPr>
        <w:t xml:space="preserve">Trump </w:t>
      </w:r>
      <w:r w:rsidRPr="00FE48B9">
        <w:rPr>
          <w:rFonts w:ascii="Times New Roman" w:hAnsi="Times New Roman" w:cs="Times New Roman"/>
          <w:sz w:val="14"/>
        </w:rPr>
        <w:t xml:space="preserve">has succeeded where they’ve failed: He's </w:t>
      </w:r>
      <w:r w:rsidRPr="00FE48B9">
        <w:rPr>
          <w:rStyle w:val="StyleUnderline"/>
          <w:rFonts w:ascii="Times New Roman" w:hAnsi="Times New Roman" w:cs="Times New Roman"/>
        </w:rPr>
        <w:t>found a message that gets to the core of why so many conservatives are ambivalent or hostile toward immigrants.”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Part of Trump’s innovation was that, unlike his Republican colleagues, he didn’t champion legal immigration — and, in fact, he was perfectly happy to cast suspicions on legal immigrants.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Sure, Trump would occasionally throw a line into speeches about how “we love legal immigrants,” or promise to put a big beautiful door in his big beautiful wall. But when it came down to specifics, it turned out Trump had very little to say in the way of praise for any group of legal immigrants — and something disparaging to say about pretty much all of them.</w:t>
      </w:r>
    </w:p>
    <w:p w:rsidR="00241C15" w:rsidRPr="00FE48B9" w:rsidRDefault="00241C15" w:rsidP="00241C15">
      <w:pPr>
        <w:rPr>
          <w:rFonts w:ascii="Times New Roman" w:hAnsi="Times New Roman" w:cs="Times New Roman"/>
          <w:sz w:val="16"/>
        </w:rPr>
      </w:pPr>
      <w:r w:rsidRPr="00FE48B9">
        <w:rPr>
          <w:rStyle w:val="Emphasis"/>
          <w:rFonts w:ascii="Times New Roman" w:hAnsi="Times New Roman" w:cs="Times New Roman"/>
        </w:rPr>
        <w:t>Refugees and asylum-seekers</w:t>
      </w:r>
      <w:r w:rsidRPr="00FE48B9">
        <w:rPr>
          <w:rStyle w:val="StyleUnderline"/>
          <w:rFonts w:ascii="Times New Roman" w:hAnsi="Times New Roman" w:cs="Times New Roman"/>
        </w:rPr>
        <w:t xml:space="preserve"> were a potential invading force</w:t>
      </w:r>
      <w:r w:rsidRPr="00FE48B9">
        <w:rPr>
          <w:rFonts w:ascii="Times New Roman" w:hAnsi="Times New Roman" w:cs="Times New Roman"/>
          <w:sz w:val="16"/>
        </w:rPr>
        <w:t xml:space="preserve">, a “Trojan horse” who were </w:t>
      </w:r>
      <w:r w:rsidRPr="00FE48B9">
        <w:rPr>
          <w:rStyle w:val="StyleUnderline"/>
          <w:rFonts w:ascii="Times New Roman" w:hAnsi="Times New Roman" w:cs="Times New Roman"/>
        </w:rPr>
        <w:t>taking government resources away from helping Americans</w:t>
      </w:r>
      <w:r w:rsidRPr="00FE48B9">
        <w:rPr>
          <w:rFonts w:ascii="Times New Roman" w:hAnsi="Times New Roman" w:cs="Times New Roman"/>
          <w:sz w:val="16"/>
        </w:rPr>
        <w:t xml:space="preserve">. Immigrant </w:t>
      </w:r>
      <w:r w:rsidRPr="00FE48B9">
        <w:rPr>
          <w:rStyle w:val="Emphasis"/>
          <w:rFonts w:ascii="Times New Roman" w:hAnsi="Times New Roman" w:cs="Times New Roman"/>
        </w:rPr>
        <w:t>families</w:t>
      </w:r>
      <w:r w:rsidRPr="00FE48B9">
        <w:rPr>
          <w:rStyle w:val="StyleUnderline"/>
          <w:rFonts w:ascii="Times New Roman" w:hAnsi="Times New Roman" w:cs="Times New Roman"/>
        </w:rPr>
        <w:t xml:space="preserve"> were refusing to assimilate</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People on work visas — even the </w:t>
      </w:r>
      <w:r w:rsidRPr="00FE48B9">
        <w:rPr>
          <w:rStyle w:val="Emphasis"/>
          <w:rFonts w:ascii="Times New Roman" w:hAnsi="Times New Roman" w:cs="Times New Roman"/>
        </w:rPr>
        <w:t>“high-skilled” immigrants</w:t>
      </w:r>
      <w:r w:rsidRPr="00FE48B9">
        <w:rPr>
          <w:rStyle w:val="StyleUnderline"/>
          <w:rFonts w:ascii="Times New Roman" w:hAnsi="Times New Roman" w:cs="Times New Roman"/>
        </w:rPr>
        <w:t xml:space="preserve"> other Republicans praised — were taking jobs from Americans</w:t>
      </w:r>
      <w:r w:rsidRPr="00FE48B9">
        <w:rPr>
          <w:rFonts w:ascii="Times New Roman" w:hAnsi="Times New Roman" w:cs="Times New Roman"/>
          <w:sz w:val="16"/>
        </w:rPr>
        <w:t xml:space="preserve"> thanks to the rapacity of tech billionaires.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In fact, the only group of immigrants that Trump has praised most consistently has been a group of unauthorized immigrants — the “</w:t>
      </w:r>
      <w:proofErr w:type="spellStart"/>
      <w:r w:rsidRPr="00FE48B9">
        <w:rPr>
          <w:rFonts w:ascii="Times New Roman" w:hAnsi="Times New Roman" w:cs="Times New Roman"/>
          <w:sz w:val="16"/>
        </w:rPr>
        <w:t>DREAMers</w:t>
      </w:r>
      <w:proofErr w:type="spellEnd"/>
      <w:r w:rsidRPr="00FE48B9">
        <w:rPr>
          <w:rFonts w:ascii="Times New Roman" w:hAnsi="Times New Roman" w:cs="Times New Roman"/>
          <w:sz w:val="16"/>
        </w:rPr>
        <w:t>,” or unauthorized immigrants who grew up in the United States, who the president has called “terrific people” and promised to treat with “heart” even while winding down the program that allowed them to stay and work in the US without fear of deportation.</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The Trump administration has targeted legal immigration in pretty much every respect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Trump’s hostility toward legal immigration showed up in his policies. </w:t>
      </w:r>
      <w:r w:rsidRPr="00FE48B9">
        <w:rPr>
          <w:rStyle w:val="StyleUnderline"/>
          <w:rFonts w:ascii="Times New Roman" w:hAnsi="Times New Roman" w:cs="Times New Roman"/>
        </w:rPr>
        <w:t>His immigration platform</w:t>
      </w:r>
      <w:r w:rsidRPr="00FE48B9">
        <w:rPr>
          <w:rFonts w:ascii="Times New Roman" w:hAnsi="Times New Roman" w:cs="Times New Roman"/>
          <w:sz w:val="16"/>
        </w:rPr>
        <w:t xml:space="preserve"> — the first policy his campaign released, in 2015 — </w:t>
      </w:r>
      <w:r w:rsidRPr="00FE48B9">
        <w:rPr>
          <w:rStyle w:val="StyleUnderline"/>
          <w:rFonts w:ascii="Times New Roman" w:hAnsi="Times New Roman" w:cs="Times New Roman"/>
        </w:rPr>
        <w:t>called for reductions in legal immigration, particularly of refugees and guest workers.</w:t>
      </w:r>
      <w:r w:rsidRPr="00FE48B9">
        <w:rPr>
          <w:rFonts w:ascii="Times New Roman" w:hAnsi="Times New Roman" w:cs="Times New Roman"/>
          <w:sz w:val="16"/>
        </w:rPr>
        <w:t xml:space="preserve"> In the first week of his administration, </w:t>
      </w:r>
      <w:r w:rsidRPr="00FE48B9">
        <w:rPr>
          <w:rStyle w:val="StyleUnderline"/>
          <w:rFonts w:ascii="Times New Roman" w:hAnsi="Times New Roman" w:cs="Times New Roman"/>
        </w:rPr>
        <w:t>he signed an executive order temporarily banning legal immigration from several majority-Muslim countries and putting a moratorium on all legal admissions of refugees</w:t>
      </w:r>
      <w:r w:rsidRPr="00FE48B9">
        <w:rPr>
          <w:rFonts w:ascii="Times New Roman" w:hAnsi="Times New Roman" w:cs="Times New Roman"/>
          <w:sz w:val="16"/>
        </w:rPr>
        <w:t xml:space="preserve">; while the country-specific ban went through several iterations before being allowed to go into effect in November, </w:t>
      </w:r>
      <w:r w:rsidRPr="00FE48B9">
        <w:rPr>
          <w:rStyle w:val="Emphasis"/>
          <w:rFonts w:ascii="Times New Roman" w:hAnsi="Times New Roman" w:cs="Times New Roman"/>
        </w:rPr>
        <w:t>Trump has succeeded in radically restricting the number of refugees admitted</w:t>
      </w:r>
      <w:r w:rsidRPr="00FE48B9">
        <w:rPr>
          <w:rFonts w:ascii="Times New Roman" w:hAnsi="Times New Roman" w:cs="Times New Roman"/>
          <w:sz w:val="16"/>
        </w:rPr>
        <w:t xml:space="preserve"> to the United States.</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Other executive orders</w:t>
      </w:r>
      <w:r w:rsidRPr="00FE48B9">
        <w:rPr>
          <w:rFonts w:ascii="Times New Roman" w:hAnsi="Times New Roman" w:cs="Times New Roman"/>
          <w:sz w:val="16"/>
        </w:rPr>
        <w:t xml:space="preserve"> that would crack down on legal immigrants — by </w:t>
      </w:r>
      <w:r w:rsidRPr="00FE48B9">
        <w:rPr>
          <w:rStyle w:val="StyleUnderline"/>
          <w:rFonts w:ascii="Times New Roman" w:hAnsi="Times New Roman" w:cs="Times New Roman"/>
        </w:rPr>
        <w:t xml:space="preserve">admitting fewer </w:t>
      </w:r>
      <w:r w:rsidRPr="00FE48B9">
        <w:rPr>
          <w:rStyle w:val="Emphasis"/>
          <w:rFonts w:ascii="Times New Roman" w:hAnsi="Times New Roman" w:cs="Times New Roman"/>
        </w:rPr>
        <w:t xml:space="preserve">guest </w:t>
      </w:r>
      <w:proofErr w:type="gramStart"/>
      <w:r w:rsidRPr="00FE48B9">
        <w:rPr>
          <w:rStyle w:val="Emphasis"/>
          <w:rFonts w:ascii="Times New Roman" w:hAnsi="Times New Roman" w:cs="Times New Roman"/>
        </w:rPr>
        <w:t>workers</w:t>
      </w:r>
      <w:r w:rsidRPr="00FE48B9">
        <w:rPr>
          <w:rStyle w:val="StyleUnderline"/>
          <w:rFonts w:ascii="Times New Roman" w:hAnsi="Times New Roman" w:cs="Times New Roman"/>
        </w:rPr>
        <w:t>, and</w:t>
      </w:r>
      <w:proofErr w:type="gramEnd"/>
      <w:r w:rsidRPr="00FE48B9">
        <w:rPr>
          <w:rStyle w:val="StyleUnderline"/>
          <w:rFonts w:ascii="Times New Roman" w:hAnsi="Times New Roman" w:cs="Times New Roman"/>
        </w:rPr>
        <w:t xml:space="preserve"> making it easier to deport legal immigrants for using social services</w:t>
      </w:r>
      <w:r w:rsidRPr="00FE48B9">
        <w:rPr>
          <w:rFonts w:ascii="Times New Roman" w:hAnsi="Times New Roman" w:cs="Times New Roman"/>
          <w:sz w:val="16"/>
        </w:rPr>
        <w:t xml:space="preserve"> — haven’t yet been signed, though the administration appears to be looking for ways to accomplish the same things through regulation.</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And while Trump has pushed for deals to be made in Congress on Obamacare repeal and tax reform, the piece of legislation that he’s worked hardest to push is the RAISE Act — a bill sponsored by Sen. Tom Cotton (R-AR) and Sen. David Perdue (R-GA), and reportedly co-drafted by Trump policy adviser Stephen Miller, that would slash legal immigration in certain categories without expanding it anywhere else.</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That’s an unpopular position even within the Republican Party, where many politicians support expanding “high-skilled” immigration or allowing more “low-skilled” guest workers for industries in their home states.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Trump himself is hardly a policy maven, and it’s pretty clear that Miller and company are driving the policy agenda. But Trump’s own instincts and worldview lead him time and time again to bashing immigrants. </w:t>
      </w:r>
      <w:r w:rsidRPr="00FE48B9">
        <w:rPr>
          <w:rStyle w:val="StyleUnderline"/>
          <w:rFonts w:ascii="Times New Roman" w:hAnsi="Times New Roman" w:cs="Times New Roman"/>
        </w:rPr>
        <w:t xml:space="preserve">After a terrorist attack in November, Trump immediately blamed the </w:t>
      </w:r>
      <w:r w:rsidRPr="00FE48B9">
        <w:rPr>
          <w:rStyle w:val="Emphasis"/>
          <w:rFonts w:ascii="Times New Roman" w:hAnsi="Times New Roman" w:cs="Times New Roman"/>
        </w:rPr>
        <w:t>diversity visa</w:t>
      </w:r>
      <w:r w:rsidRPr="00FE48B9">
        <w:rPr>
          <w:rStyle w:val="StyleUnderline"/>
          <w:rFonts w:ascii="Times New Roman" w:hAnsi="Times New Roman" w:cs="Times New Roman"/>
        </w:rPr>
        <w:t>; after an attempted attack in New York on Monday, he blamed “</w:t>
      </w:r>
      <w:r w:rsidRPr="00FE48B9">
        <w:rPr>
          <w:rStyle w:val="Emphasis"/>
          <w:rFonts w:ascii="Times New Roman" w:hAnsi="Times New Roman" w:cs="Times New Roman"/>
        </w:rPr>
        <w:t>chain migration</w:t>
      </w:r>
      <w:r w:rsidRPr="00FE48B9">
        <w:rPr>
          <w:rStyle w:val="StyleUnderline"/>
          <w:rFonts w:ascii="Times New Roman" w:hAnsi="Times New Roman" w:cs="Times New Roman"/>
        </w:rPr>
        <w:t>.”</w:t>
      </w:r>
      <w:r w:rsidRPr="00FE48B9">
        <w:rPr>
          <w:rFonts w:ascii="Times New Roman" w:hAnsi="Times New Roman" w:cs="Times New Roman"/>
          <w:sz w:val="16"/>
        </w:rPr>
        <w:t xml:space="preserve"> In both cases, the perpetrators of the attack were legal immigrants. But Trump used the attacks to complain that immigration itself was a national security threat — a message he simply generalized on Friday, with his comments about the “worst of the worst.”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The Trump administration knows that it’s more anti-immigrant than the average American — so they’re working to change America’s mind</w:t>
      </w:r>
    </w:p>
    <w:p w:rsidR="00241C15" w:rsidRPr="00FE48B9" w:rsidRDefault="00241C15" w:rsidP="00241C15">
      <w:pPr>
        <w:rPr>
          <w:rFonts w:ascii="Times New Roman" w:hAnsi="Times New Roman" w:cs="Times New Roman"/>
          <w:sz w:val="16"/>
        </w:rPr>
      </w:pPr>
      <w:r w:rsidRPr="00FE48B9">
        <w:rPr>
          <w:rStyle w:val="Emphasis"/>
          <w:rFonts w:ascii="Times New Roman" w:hAnsi="Times New Roman" w:cs="Times New Roman"/>
        </w:rPr>
        <w:t>Messages like this are guaranteed to resonate with Trump’s base</w:t>
      </w:r>
      <w:r w:rsidRPr="00FE48B9">
        <w:rPr>
          <w:rFonts w:ascii="Times New Roman" w:hAnsi="Times New Roman" w:cs="Times New Roman"/>
          <w:sz w:val="16"/>
        </w:rPr>
        <w:t xml:space="preserve">. </w:t>
      </w:r>
      <w:r w:rsidRPr="00FE48B9">
        <w:rPr>
          <w:rStyle w:val="StyleUnderline"/>
          <w:rFonts w:ascii="Times New Roman" w:hAnsi="Times New Roman" w:cs="Times New Roman"/>
        </w:rPr>
        <w:t>Many of them are likely among the 12 percent or so of Americans who are opposed to all immigration, legal and unauthorized</w:t>
      </w:r>
      <w:r w:rsidRPr="00FE48B9">
        <w:rPr>
          <w:rFonts w:ascii="Times New Roman" w:hAnsi="Times New Roman" w:cs="Times New Roman"/>
          <w:sz w:val="16"/>
        </w:rPr>
        <w:t xml:space="preserve">. (Former Trump chief strategist Steve </w:t>
      </w:r>
      <w:r w:rsidRPr="00FE48B9">
        <w:rPr>
          <w:rStyle w:val="StyleUnderline"/>
          <w:rFonts w:ascii="Times New Roman" w:hAnsi="Times New Roman" w:cs="Times New Roman"/>
        </w:rPr>
        <w:t>Bannon</w:t>
      </w:r>
      <w:r w:rsidRPr="00FE48B9">
        <w:rPr>
          <w:rFonts w:ascii="Times New Roman" w:hAnsi="Times New Roman" w:cs="Times New Roman"/>
          <w:sz w:val="16"/>
        </w:rPr>
        <w:t xml:space="preserve"> is almost certainly in this category — after all, he </w:t>
      </w:r>
      <w:r w:rsidRPr="00FE48B9">
        <w:rPr>
          <w:rStyle w:val="StyleUnderline"/>
          <w:rFonts w:ascii="Times New Roman" w:hAnsi="Times New Roman" w:cs="Times New Roman"/>
        </w:rPr>
        <w:t>looks at immigrant tech entrepreneurs and CEOs and sees people who are insufficiently loyal to America</w:t>
      </w:r>
      <w:r w:rsidRPr="00FE48B9">
        <w:rPr>
          <w:rFonts w:ascii="Times New Roman" w:hAnsi="Times New Roman" w:cs="Times New Roman"/>
          <w:sz w:val="16"/>
        </w:rPr>
        <w:t>.)</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Others</w:t>
      </w:r>
      <w:r w:rsidRPr="00FE48B9">
        <w:rPr>
          <w:rFonts w:ascii="Times New Roman" w:hAnsi="Times New Roman" w:cs="Times New Roman"/>
          <w:sz w:val="16"/>
        </w:rPr>
        <w:t xml:space="preserve"> are probably in the large swath of Americans whose </w:t>
      </w:r>
      <w:r w:rsidRPr="00FE48B9">
        <w:rPr>
          <w:rStyle w:val="StyleUnderline"/>
          <w:rFonts w:ascii="Times New Roman" w:hAnsi="Times New Roman" w:cs="Times New Roman"/>
        </w:rPr>
        <w:t>primary concern about immigration is about preserving “American” culture as they see it</w:t>
      </w:r>
      <w:r w:rsidRPr="00FE48B9">
        <w:rPr>
          <w:rFonts w:ascii="Times New Roman" w:hAnsi="Times New Roman" w:cs="Times New Roman"/>
          <w:sz w:val="16"/>
        </w:rPr>
        <w:t>. Their judgment of whether immigrants should be allowed to stay in the US is based less on those immigrants’ legal status than on other factors like their education, fluency in English, and ethnicity; they’re less concerned about immigrants taking jobs than about immigrants disrespecting the flag.</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Attacks on the “diversity visa” and “chain migration” hit these Americans’ concerns squarely</w:t>
      </w:r>
      <w:r w:rsidRPr="00FE48B9">
        <w:rPr>
          <w:rFonts w:ascii="Times New Roman" w:hAnsi="Times New Roman" w:cs="Times New Roman"/>
          <w:sz w:val="16"/>
        </w:rPr>
        <w:t>: They evoke the idea that immigration is a form of social engineering, perpetrated by elites to transform America into something fundamentally different and alien.</w:t>
      </w: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Anti-immigrant nationalism is a must to keep base support</w:t>
      </w:r>
    </w:p>
    <w:p w:rsidR="00241C15" w:rsidRPr="00FE48B9" w:rsidRDefault="00241C15" w:rsidP="00241C15">
      <w:pPr>
        <w:rPr>
          <w:rFonts w:ascii="Times New Roman" w:hAnsi="Times New Roman" w:cs="Times New Roman"/>
        </w:rPr>
      </w:pPr>
      <w:proofErr w:type="spellStart"/>
      <w:r w:rsidRPr="00FE48B9">
        <w:rPr>
          <w:rStyle w:val="Style13ptBold"/>
          <w:rFonts w:ascii="Times New Roman" w:hAnsi="Times New Roman" w:cs="Times New Roman"/>
        </w:rPr>
        <w:t>Heer</w:t>
      </w:r>
      <w:proofErr w:type="spellEnd"/>
      <w:r w:rsidRPr="00FE48B9">
        <w:rPr>
          <w:rStyle w:val="Style13ptBold"/>
          <w:rFonts w:ascii="Times New Roman" w:hAnsi="Times New Roman" w:cs="Times New Roman"/>
        </w:rPr>
        <w:t>, 6/18</w:t>
      </w:r>
      <w:r w:rsidRPr="00FE48B9">
        <w:rPr>
          <w:rFonts w:ascii="Times New Roman" w:hAnsi="Times New Roman" w:cs="Times New Roman"/>
        </w:rPr>
        <w:t xml:space="preserve"> (Jeet </w:t>
      </w:r>
      <w:proofErr w:type="spellStart"/>
      <w:r w:rsidRPr="00FE48B9">
        <w:rPr>
          <w:rFonts w:ascii="Times New Roman" w:hAnsi="Times New Roman" w:cs="Times New Roman"/>
        </w:rPr>
        <w:t>Heer</w:t>
      </w:r>
      <w:proofErr w:type="spellEnd"/>
      <w:r w:rsidRPr="00FE48B9">
        <w:rPr>
          <w:rFonts w:ascii="Times New Roman" w:hAnsi="Times New Roman" w:cs="Times New Roman"/>
        </w:rPr>
        <w:t xml:space="preserve"> is a staff writer at the </w:t>
      </w:r>
      <w:proofErr w:type="spellStart"/>
      <w:r w:rsidRPr="00FE48B9">
        <w:rPr>
          <w:rFonts w:ascii="Times New Roman" w:hAnsi="Times New Roman" w:cs="Times New Roman"/>
        </w:rPr>
        <w:t>The</w:t>
      </w:r>
      <w:proofErr w:type="spellEnd"/>
      <w:r w:rsidRPr="00FE48B9">
        <w:rPr>
          <w:rFonts w:ascii="Times New Roman" w:hAnsi="Times New Roman" w:cs="Times New Roman"/>
        </w:rPr>
        <w:t xml:space="preserve"> New Republic who has published in a wide array of journals including The New Yorker, The Paris Review, and VQR. He is the author of two books: In Love </w:t>
      </w:r>
      <w:proofErr w:type="gramStart"/>
      <w:r w:rsidRPr="00FE48B9">
        <w:rPr>
          <w:rFonts w:ascii="Times New Roman" w:hAnsi="Times New Roman" w:cs="Times New Roman"/>
        </w:rPr>
        <w:t>With</w:t>
      </w:r>
      <w:proofErr w:type="gramEnd"/>
      <w:r w:rsidRPr="00FE48B9">
        <w:rPr>
          <w:rFonts w:ascii="Times New Roman" w:hAnsi="Times New Roman" w:cs="Times New Roman"/>
        </w:rPr>
        <w:t xml:space="preserve"> Art: Francoise </w:t>
      </w:r>
      <w:proofErr w:type="spellStart"/>
      <w:r w:rsidRPr="00FE48B9">
        <w:rPr>
          <w:rFonts w:ascii="Times New Roman" w:hAnsi="Times New Roman" w:cs="Times New Roman"/>
        </w:rPr>
        <w:t>Mouly’s</w:t>
      </w:r>
      <w:proofErr w:type="spellEnd"/>
      <w:r w:rsidRPr="00FE48B9">
        <w:rPr>
          <w:rFonts w:ascii="Times New Roman" w:hAnsi="Times New Roman" w:cs="Times New Roman"/>
        </w:rPr>
        <w:t xml:space="preserve"> Adventures in Comics with Art Spiegelman (Coach House Books) and Sweet Lechery: Essays, Profiles and Reviews (Porcupine’s Quill). “</w:t>
      </w:r>
      <w:proofErr w:type="spellStart"/>
      <w:r w:rsidRPr="00FE48B9">
        <w:rPr>
          <w:rFonts w:ascii="Times New Roman" w:hAnsi="Times New Roman" w:cs="Times New Roman"/>
        </w:rPr>
        <w:t>Bannonism</w:t>
      </w:r>
      <w:proofErr w:type="spellEnd"/>
      <w:r w:rsidRPr="00FE48B9">
        <w:rPr>
          <w:rFonts w:ascii="Times New Roman" w:hAnsi="Times New Roman" w:cs="Times New Roman"/>
        </w:rPr>
        <w:t xml:space="preserve"> without Bannon has triumphed in the White House.”. The New Republic. June 18, 2018. https://newrepublic.com/minutes/149186/donald-trumps-crackdown-immigration-just-warming-up //rm)</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 xml:space="preserve">But if Bannon now has no formal power, his ideas still seem to be dominant in Trump’s White House. </w:t>
      </w:r>
      <w:r w:rsidRPr="00FE48B9">
        <w:rPr>
          <w:rFonts w:ascii="Times New Roman" w:hAnsi="Times New Roman" w:cs="Times New Roman"/>
          <w:sz w:val="16"/>
        </w:rPr>
        <w:t>As Washington Post editorial page editor Fred Hiatt noted in a Monday column, “</w:t>
      </w:r>
      <w:r w:rsidRPr="00FE48B9">
        <w:rPr>
          <w:rStyle w:val="StyleUnderline"/>
          <w:rFonts w:ascii="Times New Roman" w:hAnsi="Times New Roman" w:cs="Times New Roman"/>
        </w:rPr>
        <w:t>Truculent, anti-immigrant nationalism; disdain for the ‘deep state’; disparaging democratic allies while celebrating dictators: These are now the pillars of President Trump’s rule.</w:t>
      </w:r>
      <w:r w:rsidRPr="00FE48B9">
        <w:rPr>
          <w:rFonts w:ascii="Times New Roman" w:hAnsi="Times New Roman" w:cs="Times New Roman"/>
          <w:sz w:val="16"/>
        </w:rPr>
        <w:t xml:space="preserve"> In his administration’s policy, foreign and domestic, and in the compliant Republican Party, </w:t>
      </w:r>
      <w:proofErr w:type="spellStart"/>
      <w:r w:rsidRPr="00FE48B9">
        <w:rPr>
          <w:rFonts w:ascii="Times New Roman" w:hAnsi="Times New Roman" w:cs="Times New Roman"/>
          <w:sz w:val="16"/>
        </w:rPr>
        <w:t>Bannonism</w:t>
      </w:r>
      <w:proofErr w:type="spellEnd"/>
      <w:r w:rsidRPr="00FE48B9">
        <w:rPr>
          <w:rFonts w:ascii="Times New Roman" w:hAnsi="Times New Roman" w:cs="Times New Roman"/>
          <w:sz w:val="16"/>
        </w:rPr>
        <w:t xml:space="preserve"> is ascendant.”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Bannon himself seems to be on a bit of a victory tour, giving prominent interviews, perhaps with a view toward rehabilitating himself with the president. Possibly with that goal in mind, Bannon, in a Sunday interview with ABC News, made the remarkable claim that Donald Trump has never lied:</w:t>
      </w:r>
    </w:p>
    <w:p w:rsidR="00241C15" w:rsidRPr="00FE48B9" w:rsidRDefault="00241C15" w:rsidP="00241C15">
      <w:pPr>
        <w:ind w:left="720"/>
        <w:rPr>
          <w:rFonts w:ascii="Times New Roman" w:hAnsi="Times New Roman" w:cs="Times New Roman"/>
          <w:sz w:val="16"/>
        </w:rPr>
      </w:pPr>
      <w:proofErr w:type="spellStart"/>
      <w:r w:rsidRPr="00FE48B9">
        <w:rPr>
          <w:rFonts w:ascii="Times New Roman" w:hAnsi="Times New Roman" w:cs="Times New Roman"/>
          <w:sz w:val="16"/>
        </w:rPr>
        <w:t>PoliticsVideoChannel</w:t>
      </w:r>
      <w:proofErr w:type="spellEnd"/>
      <w:r w:rsidRPr="00FE48B9">
        <w:rPr>
          <w:rFonts w:ascii="Times New Roman" w:hAnsi="Times New Roman" w:cs="Times New Roman"/>
          <w:sz w:val="16"/>
        </w:rPr>
        <w:t xml:space="preserve"> @</w:t>
      </w:r>
      <w:proofErr w:type="spellStart"/>
      <w:r w:rsidRPr="00FE48B9">
        <w:rPr>
          <w:rFonts w:ascii="Times New Roman" w:hAnsi="Times New Roman" w:cs="Times New Roman"/>
          <w:sz w:val="16"/>
        </w:rPr>
        <w:t>politvidchannel</w:t>
      </w:r>
      <w:proofErr w:type="spellEnd"/>
    </w:p>
    <w:p w:rsidR="00241C15" w:rsidRPr="00FE48B9" w:rsidRDefault="00241C15" w:rsidP="00241C15">
      <w:pPr>
        <w:ind w:left="720"/>
        <w:rPr>
          <w:rFonts w:ascii="Times New Roman" w:hAnsi="Times New Roman" w:cs="Times New Roman"/>
          <w:sz w:val="16"/>
        </w:rPr>
      </w:pPr>
      <w:r w:rsidRPr="00FE48B9">
        <w:rPr>
          <w:rFonts w:ascii="Times New Roman" w:hAnsi="Times New Roman" w:cs="Times New Roman"/>
          <w:sz w:val="16"/>
        </w:rPr>
        <w:t>Steve Bannon says Donald Trump Doesn’t Lie</w:t>
      </w:r>
    </w:p>
    <w:p w:rsidR="00241C15" w:rsidRPr="00FE48B9" w:rsidRDefault="00241C15" w:rsidP="00241C15">
      <w:pPr>
        <w:ind w:left="720"/>
        <w:rPr>
          <w:rFonts w:ascii="Times New Roman" w:hAnsi="Times New Roman" w:cs="Times New Roman"/>
          <w:sz w:val="16"/>
        </w:rPr>
      </w:pPr>
      <w:r w:rsidRPr="00FE48B9">
        <w:rPr>
          <w:rFonts w:ascii="Times New Roman" w:hAnsi="Times New Roman" w:cs="Times New Roman"/>
          <w:sz w:val="16"/>
        </w:rPr>
        <w:t>THIS IS JUST UNBELIEVABLE</w:t>
      </w:r>
    </w:p>
    <w:p w:rsidR="00241C15" w:rsidRPr="00FE48B9" w:rsidRDefault="00241C15" w:rsidP="00241C15">
      <w:pPr>
        <w:ind w:left="720"/>
        <w:rPr>
          <w:rFonts w:ascii="Times New Roman" w:hAnsi="Times New Roman" w:cs="Times New Roman"/>
          <w:sz w:val="16"/>
        </w:rPr>
      </w:pPr>
      <w:r w:rsidRPr="00FE48B9">
        <w:rPr>
          <w:rFonts w:ascii="Times New Roman" w:hAnsi="Times New Roman" w:cs="Times New Roman"/>
          <w:sz w:val="16"/>
        </w:rPr>
        <w:t>10:11 AM - Jun 17, 2018</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If </w:t>
      </w:r>
      <w:proofErr w:type="spellStart"/>
      <w:r w:rsidRPr="00FE48B9">
        <w:rPr>
          <w:rStyle w:val="StyleUnderline"/>
          <w:rFonts w:ascii="Times New Roman" w:hAnsi="Times New Roman" w:cs="Times New Roman"/>
        </w:rPr>
        <w:t>Bannonism</w:t>
      </w:r>
      <w:proofErr w:type="spellEnd"/>
      <w:r w:rsidRPr="00FE48B9">
        <w:rPr>
          <w:rFonts w:ascii="Times New Roman" w:hAnsi="Times New Roman" w:cs="Times New Roman"/>
          <w:sz w:val="16"/>
        </w:rPr>
        <w:t xml:space="preserve"> continues to have a robust afterlife, it’s in part because he still </w:t>
      </w:r>
      <w:r w:rsidRPr="00FE48B9">
        <w:rPr>
          <w:rStyle w:val="StyleUnderline"/>
          <w:rFonts w:ascii="Times New Roman" w:hAnsi="Times New Roman" w:cs="Times New Roman"/>
        </w:rPr>
        <w:t>has some prominent fellow travelers inside the White House pushing his agenda, figures like Stephen Miller, Julia Hahn, and Peter Navarro.</w:t>
      </w:r>
      <w:r w:rsidRPr="00FE48B9">
        <w:rPr>
          <w:rFonts w:ascii="Times New Roman" w:hAnsi="Times New Roman" w:cs="Times New Roman"/>
          <w:sz w:val="16"/>
        </w:rPr>
        <w:t xml:space="preserve"> But more importantly, the very scandal that got Bannon into hot water is keeping his ideas alive. Trump turned against Bannon because Bannon had suggested Robert Mueller’s Russia investigation might ensnare members of the Trump family. But </w:t>
      </w:r>
      <w:r w:rsidRPr="00FE48B9">
        <w:rPr>
          <w:rStyle w:val="StyleUnderline"/>
          <w:rFonts w:ascii="Times New Roman" w:hAnsi="Times New Roman" w:cs="Times New Roman"/>
        </w:rPr>
        <w:t>as the Russia investigation heats up, Trump needs to keep the loyalty of the GOP base</w:t>
      </w:r>
      <w:r w:rsidRPr="00FE48B9">
        <w:rPr>
          <w:rFonts w:ascii="Times New Roman" w:hAnsi="Times New Roman" w:cs="Times New Roman"/>
          <w:sz w:val="16"/>
        </w:rPr>
        <w:t xml:space="preserve">. Given that Trump won the GOP nomination in 2016 by distinguishing himself from mainstream Republicans, </w:t>
      </w:r>
      <w:r w:rsidRPr="00FE48B9">
        <w:rPr>
          <w:rStyle w:val="StyleUnderline"/>
          <w:rFonts w:ascii="Times New Roman" w:hAnsi="Times New Roman" w:cs="Times New Roman"/>
        </w:rPr>
        <w:t xml:space="preserve">the only way to keep the GOP base happy is with the red meat of </w:t>
      </w:r>
      <w:proofErr w:type="spellStart"/>
      <w:r w:rsidRPr="00FE48B9">
        <w:rPr>
          <w:rStyle w:val="StyleUnderline"/>
          <w:rFonts w:ascii="Times New Roman" w:hAnsi="Times New Roman" w:cs="Times New Roman"/>
        </w:rPr>
        <w:t>Bannonism</w:t>
      </w:r>
      <w:proofErr w:type="spellEnd"/>
      <w:r w:rsidRPr="00FE48B9">
        <w:rPr>
          <w:rStyle w:val="StyleUnderline"/>
          <w:rFonts w:ascii="Times New Roman" w:hAnsi="Times New Roman" w:cs="Times New Roman"/>
        </w:rPr>
        <w:t>: trade wars and immigration bashing.</w:t>
      </w:r>
      <w:r w:rsidRPr="00FE48B9">
        <w:rPr>
          <w:rFonts w:ascii="Times New Roman" w:hAnsi="Times New Roman" w:cs="Times New Roman"/>
          <w:sz w:val="16"/>
        </w:rPr>
        <w:t xml:space="preserve"> As his administration sinks in scandal, </w:t>
      </w:r>
      <w:r w:rsidRPr="00FE48B9">
        <w:rPr>
          <w:rStyle w:val="StyleUnderline"/>
          <w:rFonts w:ascii="Times New Roman" w:hAnsi="Times New Roman" w:cs="Times New Roman"/>
        </w:rPr>
        <w:t xml:space="preserve">Trump will cling all the more tightly to </w:t>
      </w:r>
      <w:proofErr w:type="spellStart"/>
      <w:r w:rsidRPr="00FE48B9">
        <w:rPr>
          <w:rStyle w:val="StyleUnderline"/>
          <w:rFonts w:ascii="Times New Roman" w:hAnsi="Times New Roman" w:cs="Times New Roman"/>
        </w:rPr>
        <w:t>Bannonism</w:t>
      </w:r>
      <w:proofErr w:type="spellEnd"/>
      <w:r w:rsidRPr="00FE48B9">
        <w:rPr>
          <w:rFonts w:ascii="Times New Roman" w:hAnsi="Times New Roman" w:cs="Times New Roman"/>
          <w:sz w:val="16"/>
        </w:rPr>
        <w:t>.</w:t>
      </w: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Immigration key to exciting the base, especially true for midterms</w:t>
      </w:r>
    </w:p>
    <w:p w:rsidR="00241C15" w:rsidRPr="00FE48B9" w:rsidRDefault="00241C15" w:rsidP="00241C15">
      <w:pPr>
        <w:rPr>
          <w:rFonts w:ascii="Times New Roman" w:hAnsi="Times New Roman" w:cs="Times New Roman"/>
        </w:rPr>
      </w:pPr>
      <w:proofErr w:type="spellStart"/>
      <w:r w:rsidRPr="00FE48B9">
        <w:rPr>
          <w:rStyle w:val="Style13ptBold"/>
          <w:rFonts w:ascii="Times New Roman" w:hAnsi="Times New Roman" w:cs="Times New Roman"/>
        </w:rPr>
        <w:t>Heer</w:t>
      </w:r>
      <w:proofErr w:type="spellEnd"/>
      <w:r w:rsidRPr="00FE48B9">
        <w:rPr>
          <w:rStyle w:val="Style13ptBold"/>
          <w:rFonts w:ascii="Times New Roman" w:hAnsi="Times New Roman" w:cs="Times New Roman"/>
        </w:rPr>
        <w:t>, 6/18</w:t>
      </w:r>
      <w:r w:rsidRPr="00FE48B9">
        <w:rPr>
          <w:rFonts w:ascii="Times New Roman" w:hAnsi="Times New Roman" w:cs="Times New Roman"/>
        </w:rPr>
        <w:t xml:space="preserve"> (Jeet </w:t>
      </w:r>
      <w:proofErr w:type="spellStart"/>
      <w:r w:rsidRPr="00FE48B9">
        <w:rPr>
          <w:rFonts w:ascii="Times New Roman" w:hAnsi="Times New Roman" w:cs="Times New Roman"/>
        </w:rPr>
        <w:t>Heer</w:t>
      </w:r>
      <w:proofErr w:type="spellEnd"/>
      <w:r w:rsidRPr="00FE48B9">
        <w:rPr>
          <w:rFonts w:ascii="Times New Roman" w:hAnsi="Times New Roman" w:cs="Times New Roman"/>
        </w:rPr>
        <w:t xml:space="preserve"> is a staff writer at the </w:t>
      </w:r>
      <w:proofErr w:type="spellStart"/>
      <w:r w:rsidRPr="00FE48B9">
        <w:rPr>
          <w:rFonts w:ascii="Times New Roman" w:hAnsi="Times New Roman" w:cs="Times New Roman"/>
        </w:rPr>
        <w:t>The</w:t>
      </w:r>
      <w:proofErr w:type="spellEnd"/>
      <w:r w:rsidRPr="00FE48B9">
        <w:rPr>
          <w:rFonts w:ascii="Times New Roman" w:hAnsi="Times New Roman" w:cs="Times New Roman"/>
        </w:rPr>
        <w:t xml:space="preserve"> New Republic who has published in a wide array of journals including The New Yorker, The Paris Review, and VQR. He is the author of two books: In Love </w:t>
      </w:r>
      <w:proofErr w:type="gramStart"/>
      <w:r w:rsidRPr="00FE48B9">
        <w:rPr>
          <w:rFonts w:ascii="Times New Roman" w:hAnsi="Times New Roman" w:cs="Times New Roman"/>
        </w:rPr>
        <w:t>With</w:t>
      </w:r>
      <w:proofErr w:type="gramEnd"/>
      <w:r w:rsidRPr="00FE48B9">
        <w:rPr>
          <w:rFonts w:ascii="Times New Roman" w:hAnsi="Times New Roman" w:cs="Times New Roman"/>
        </w:rPr>
        <w:t xml:space="preserve"> Art: Francoise </w:t>
      </w:r>
      <w:proofErr w:type="spellStart"/>
      <w:r w:rsidRPr="00FE48B9">
        <w:rPr>
          <w:rFonts w:ascii="Times New Roman" w:hAnsi="Times New Roman" w:cs="Times New Roman"/>
        </w:rPr>
        <w:t>Mouly’s</w:t>
      </w:r>
      <w:proofErr w:type="spellEnd"/>
      <w:r w:rsidRPr="00FE48B9">
        <w:rPr>
          <w:rFonts w:ascii="Times New Roman" w:hAnsi="Times New Roman" w:cs="Times New Roman"/>
        </w:rPr>
        <w:t xml:space="preserve"> Adventures in Comics with Art Spiegelman (Coach House Books) and Sweet Lechery: Essays, Profiles and Reviews (Porcupine’s Quill). “Donald Trump's crackdown on immigration is just warming up”. The New Republic. June 18, 2018. https://newrepublic.com/minutes/149186/donald-trumps-crackdown-immigration-just-warming-up //rm)</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Donald </w:t>
      </w:r>
      <w:r w:rsidRPr="00FE48B9">
        <w:rPr>
          <w:rStyle w:val="StyleUnderline"/>
          <w:rFonts w:ascii="Times New Roman" w:hAnsi="Times New Roman" w:cs="Times New Roman"/>
        </w:rPr>
        <w:t>Trump’s crackdown on immigration is just warming up</w:t>
      </w:r>
      <w:r w:rsidRPr="00FE48B9">
        <w:rPr>
          <w:rFonts w:ascii="Times New Roman" w:hAnsi="Times New Roman" w:cs="Times New Roman"/>
          <w:sz w:val="16"/>
        </w:rPr>
        <w:t xml:space="preserve">. Even as the White House’s policy of separating families crossing the border is facing intense political opposition, including a rising chorus of dissent in President Donald </w:t>
      </w:r>
      <w:r w:rsidRPr="00FE48B9">
        <w:rPr>
          <w:rStyle w:val="StyleUnderline"/>
          <w:rFonts w:ascii="Times New Roman" w:hAnsi="Times New Roman" w:cs="Times New Roman"/>
        </w:rPr>
        <w:t>Trump</w:t>
      </w:r>
      <w:r w:rsidRPr="00FE48B9">
        <w:rPr>
          <w:rFonts w:ascii="Times New Roman" w:hAnsi="Times New Roman" w:cs="Times New Roman"/>
          <w:sz w:val="16"/>
        </w:rPr>
        <w:t xml:space="preserve">’s own party, the commander in chief </w:t>
      </w:r>
      <w:r w:rsidRPr="00FE48B9">
        <w:rPr>
          <w:rStyle w:val="StyleUnderline"/>
          <w:rFonts w:ascii="Times New Roman" w:hAnsi="Times New Roman" w:cs="Times New Roman"/>
        </w:rPr>
        <w:t>is reportedly set on provoking more immigration fights</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Trump and his staff believe that immigration is the issue </w:t>
      </w:r>
      <w:r w:rsidRPr="00FE48B9">
        <w:rPr>
          <w:rStyle w:val="Emphasis"/>
          <w:rFonts w:ascii="Times New Roman" w:hAnsi="Times New Roman" w:cs="Times New Roman"/>
        </w:rPr>
        <w:t>most likely to excite the Republican base</w:t>
      </w:r>
      <w:r w:rsidRPr="00FE48B9">
        <w:rPr>
          <w:rStyle w:val="StyleUnderline"/>
          <w:rFonts w:ascii="Times New Roman" w:hAnsi="Times New Roman" w:cs="Times New Roman"/>
        </w:rPr>
        <w:t xml:space="preserve"> for the fall midterms.</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To score some wins that they can earn goodwill from that base, Trump</w:t>
      </w:r>
      <w:r w:rsidRPr="00FE48B9">
        <w:rPr>
          <w:rFonts w:ascii="Times New Roman" w:hAnsi="Times New Roman" w:cs="Times New Roman"/>
          <w:sz w:val="16"/>
        </w:rPr>
        <w:t xml:space="preserve"> has </w:t>
      </w:r>
      <w:r w:rsidRPr="00FE48B9">
        <w:rPr>
          <w:rStyle w:val="StyleUnderline"/>
          <w:rFonts w:ascii="Times New Roman" w:hAnsi="Times New Roman" w:cs="Times New Roman"/>
        </w:rPr>
        <w:t>tasked</w:t>
      </w:r>
      <w:r w:rsidRPr="00FE48B9">
        <w:rPr>
          <w:rFonts w:ascii="Times New Roman" w:hAnsi="Times New Roman" w:cs="Times New Roman"/>
          <w:sz w:val="16"/>
        </w:rPr>
        <w:t xml:space="preserve"> his policy adviser Stephen </w:t>
      </w:r>
      <w:r w:rsidRPr="00FE48B9">
        <w:rPr>
          <w:rStyle w:val="StyleUnderline"/>
          <w:rFonts w:ascii="Times New Roman" w:hAnsi="Times New Roman" w:cs="Times New Roman"/>
        </w:rPr>
        <w:t>Miller</w:t>
      </w:r>
      <w:r w:rsidRPr="00FE48B9">
        <w:rPr>
          <w:rFonts w:ascii="Times New Roman" w:hAnsi="Times New Roman" w:cs="Times New Roman"/>
          <w:sz w:val="16"/>
        </w:rPr>
        <w:t xml:space="preserve">, perhaps the foremost anti-immigration advocate in the administration, </w:t>
      </w:r>
      <w:r w:rsidRPr="00FE48B9">
        <w:rPr>
          <w:rStyle w:val="StyleUnderline"/>
          <w:rFonts w:ascii="Times New Roman" w:hAnsi="Times New Roman" w:cs="Times New Roman"/>
        </w:rPr>
        <w:t xml:space="preserve">to come up with quick policies that </w:t>
      </w:r>
      <w:r w:rsidRPr="00FE48B9">
        <w:rPr>
          <w:rFonts w:ascii="Times New Roman" w:hAnsi="Times New Roman" w:cs="Times New Roman"/>
          <w:sz w:val="16"/>
        </w:rPr>
        <w:t xml:space="preserve">can be enacted. As Politico reports, the proposals Miller is putting forward </w:t>
      </w:r>
      <w:r w:rsidRPr="00FE48B9">
        <w:rPr>
          <w:rStyle w:val="StyleUnderline"/>
          <w:rFonts w:ascii="Times New Roman" w:hAnsi="Times New Roman" w:cs="Times New Roman"/>
        </w:rPr>
        <w:t>include</w:t>
      </w:r>
      <w:r w:rsidRPr="00FE48B9">
        <w:rPr>
          <w:rFonts w:ascii="Times New Roman" w:hAnsi="Times New Roman" w:cs="Times New Roman"/>
          <w:sz w:val="16"/>
        </w:rPr>
        <w:t xml:space="preserve"> “</w:t>
      </w:r>
      <w:r w:rsidRPr="00FE48B9">
        <w:rPr>
          <w:rStyle w:val="Emphasis"/>
          <w:rFonts w:ascii="Times New Roman" w:hAnsi="Times New Roman" w:cs="Times New Roman"/>
        </w:rPr>
        <w:t>tightening rules on student visas and exchange programs</w:t>
      </w:r>
      <w:r w:rsidRPr="00FE48B9">
        <w:rPr>
          <w:rFonts w:ascii="Times New Roman" w:hAnsi="Times New Roman" w:cs="Times New Roman"/>
          <w:sz w:val="16"/>
        </w:rPr>
        <w:t xml:space="preserve">; </w:t>
      </w:r>
      <w:r w:rsidRPr="00FE48B9">
        <w:rPr>
          <w:rStyle w:val="Emphasis"/>
          <w:rFonts w:ascii="Times New Roman" w:hAnsi="Times New Roman" w:cs="Times New Roman"/>
        </w:rPr>
        <w:t>limiting visas for temporary agricultural workers</w:t>
      </w:r>
      <w:r w:rsidRPr="00FE48B9">
        <w:rPr>
          <w:rFonts w:ascii="Times New Roman" w:hAnsi="Times New Roman" w:cs="Times New Roman"/>
          <w:sz w:val="16"/>
        </w:rPr>
        <w:t xml:space="preserve">; </w:t>
      </w:r>
      <w:r w:rsidRPr="00FE48B9">
        <w:rPr>
          <w:rStyle w:val="Emphasis"/>
          <w:rFonts w:ascii="Times New Roman" w:hAnsi="Times New Roman" w:cs="Times New Roman"/>
        </w:rPr>
        <w:t xml:space="preserve">making it harder for legal immigrants who have applied for </w:t>
      </w:r>
      <w:r w:rsidRPr="00FE48B9">
        <w:rPr>
          <w:rFonts w:ascii="Times New Roman" w:hAnsi="Times New Roman" w:cs="Times New Roman"/>
          <w:sz w:val="16"/>
        </w:rPr>
        <w:t>any</w:t>
      </w:r>
      <w:r w:rsidRPr="00FE48B9">
        <w:rPr>
          <w:rStyle w:val="Emphasis"/>
          <w:rFonts w:ascii="Times New Roman" w:hAnsi="Times New Roman" w:cs="Times New Roman"/>
        </w:rPr>
        <w:t xml:space="preserve"> welfare</w:t>
      </w:r>
      <w:r w:rsidRPr="00FE48B9">
        <w:rPr>
          <w:rFonts w:ascii="Times New Roman" w:hAnsi="Times New Roman" w:cs="Times New Roman"/>
          <w:sz w:val="16"/>
        </w:rPr>
        <w:t xml:space="preserve"> programs to obtain residency; and </w:t>
      </w:r>
      <w:r w:rsidRPr="00FE48B9">
        <w:rPr>
          <w:rStyle w:val="Emphasis"/>
          <w:rFonts w:ascii="Times New Roman" w:hAnsi="Times New Roman" w:cs="Times New Roman"/>
        </w:rPr>
        <w:t>collecting biometric data from visitors</w:t>
      </w:r>
      <w:r w:rsidRPr="00FE48B9">
        <w:rPr>
          <w:rFonts w:ascii="Times New Roman" w:hAnsi="Times New Roman" w:cs="Times New Roman"/>
          <w:sz w:val="16"/>
        </w:rPr>
        <w:t xml:space="preserve"> from certain countries.”</w:t>
      </w:r>
    </w:p>
    <w:p w:rsidR="00241C15" w:rsidRPr="00FE48B9" w:rsidRDefault="00241C15" w:rsidP="00241C15">
      <w:pPr>
        <w:rPr>
          <w:rFonts w:ascii="Times New Roman" w:hAnsi="Times New Roman" w:cs="Times New Roman"/>
          <w:sz w:val="14"/>
        </w:rPr>
      </w:pPr>
      <w:r w:rsidRPr="00FE48B9">
        <w:rPr>
          <w:rStyle w:val="StyleUnderline"/>
          <w:rFonts w:ascii="Times New Roman" w:hAnsi="Times New Roman" w:cs="Times New Roman"/>
        </w:rPr>
        <w:t xml:space="preserve">Trump’s desire to </w:t>
      </w:r>
      <w:r w:rsidRPr="00FE48B9">
        <w:rPr>
          <w:rStyle w:val="StyleUnderline"/>
          <w:rFonts w:ascii="Times New Roman" w:hAnsi="Times New Roman" w:cs="Times New Roman"/>
          <w:b/>
        </w:rPr>
        <w:t xml:space="preserve">put all his political eggs in the </w:t>
      </w:r>
      <w:proofErr w:type="spellStart"/>
      <w:r w:rsidRPr="00FE48B9">
        <w:rPr>
          <w:rStyle w:val="StyleUnderline"/>
          <w:rFonts w:ascii="Times New Roman" w:hAnsi="Times New Roman" w:cs="Times New Roman"/>
          <w:b/>
        </w:rPr>
        <w:t>the</w:t>
      </w:r>
      <w:proofErr w:type="spellEnd"/>
      <w:r w:rsidRPr="00FE48B9">
        <w:rPr>
          <w:rStyle w:val="StyleUnderline"/>
          <w:rFonts w:ascii="Times New Roman" w:hAnsi="Times New Roman" w:cs="Times New Roman"/>
          <w:b/>
        </w:rPr>
        <w:t xml:space="preserve"> basket of anti-immigration policy</w:t>
      </w:r>
      <w:r w:rsidRPr="00FE48B9">
        <w:rPr>
          <w:rStyle w:val="StyleUnderline"/>
          <w:rFonts w:ascii="Times New Roman" w:hAnsi="Times New Roman" w:cs="Times New Roman"/>
        </w:rPr>
        <w:t xml:space="preserve"> rests on the fact that he has precious little else to run on.</w:t>
      </w:r>
      <w:r w:rsidRPr="00FE48B9">
        <w:rPr>
          <w:rFonts w:ascii="Times New Roman" w:hAnsi="Times New Roman" w:cs="Times New Roman"/>
          <w:sz w:val="14"/>
        </w:rPr>
        <w:t xml:space="preserve"> His major legislative achievement, </w:t>
      </w:r>
      <w:r w:rsidRPr="00FE48B9">
        <w:rPr>
          <w:rStyle w:val="StyleUnderline"/>
          <w:rFonts w:ascii="Times New Roman" w:hAnsi="Times New Roman" w:cs="Times New Roman"/>
        </w:rPr>
        <w:t>the tax cut, still doesn’t poll well</w:t>
      </w:r>
      <w:r w:rsidRPr="00FE48B9">
        <w:rPr>
          <w:rFonts w:ascii="Times New Roman" w:hAnsi="Times New Roman" w:cs="Times New Roman"/>
          <w:sz w:val="14"/>
        </w:rPr>
        <w:t xml:space="preserve">. </w:t>
      </w:r>
      <w:r w:rsidRPr="00FE48B9">
        <w:rPr>
          <w:rFonts w:ascii="Times New Roman" w:hAnsi="Times New Roman" w:cs="Times New Roman"/>
          <w:u w:val="single"/>
        </w:rPr>
        <w:t>Trump himself has had great success with immigrant-bashing in the</w:t>
      </w:r>
      <w:r w:rsidRPr="00FE48B9">
        <w:rPr>
          <w:rFonts w:ascii="Times New Roman" w:hAnsi="Times New Roman" w:cs="Times New Roman"/>
          <w:sz w:val="16"/>
          <w:u w:val="single"/>
        </w:rPr>
        <w:t xml:space="preserve"> </w:t>
      </w:r>
      <w:r w:rsidRPr="00FE48B9">
        <w:rPr>
          <w:rFonts w:ascii="Times New Roman" w:hAnsi="Times New Roman" w:cs="Times New Roman"/>
          <w:sz w:val="14"/>
        </w:rPr>
        <w:t xml:space="preserve">one </w:t>
      </w:r>
      <w:r w:rsidRPr="00FE48B9">
        <w:rPr>
          <w:rFonts w:ascii="Times New Roman" w:hAnsi="Times New Roman" w:cs="Times New Roman"/>
          <w:u w:val="single"/>
        </w:rPr>
        <w:t>election</w:t>
      </w:r>
      <w:r w:rsidRPr="00FE48B9">
        <w:rPr>
          <w:rFonts w:ascii="Times New Roman" w:hAnsi="Times New Roman" w:cs="Times New Roman"/>
          <w:sz w:val="20"/>
        </w:rPr>
        <w:t xml:space="preserve"> </w:t>
      </w:r>
      <w:r w:rsidRPr="00FE48B9">
        <w:rPr>
          <w:rFonts w:ascii="Times New Roman" w:hAnsi="Times New Roman" w:cs="Times New Roman"/>
          <w:sz w:val="14"/>
        </w:rPr>
        <w:t>season he ran as a candidate, 2016.</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The New York Times reported on </w:t>
      </w:r>
      <w:r w:rsidRPr="00FE48B9">
        <w:rPr>
          <w:rStyle w:val="StyleUnderline"/>
          <w:rFonts w:ascii="Times New Roman" w:hAnsi="Times New Roman" w:cs="Times New Roman"/>
        </w:rPr>
        <w:t>tension between Trump and his party on this issue, with elected GOP officials wary of immigration as a midterm wedge issue</w:t>
      </w:r>
      <w:r w:rsidRPr="00FE48B9">
        <w:rPr>
          <w:rFonts w:ascii="Times New Roman" w:hAnsi="Times New Roman" w:cs="Times New Roman"/>
          <w:sz w:val="16"/>
        </w:rPr>
        <w:t xml:space="preserve">. “Republicans typically handle immigration gingerly in an election year, as they try to appeal to Hispanic voters, independents and moderates across divergent districts,” the Times notes. “But with more Americans still opposing the tax measure than supporting it, Mr. </w:t>
      </w:r>
      <w:r w:rsidRPr="00FE48B9">
        <w:rPr>
          <w:rStyle w:val="StyleUnderline"/>
          <w:rFonts w:ascii="Times New Roman" w:hAnsi="Times New Roman" w:cs="Times New Roman"/>
        </w:rPr>
        <w:t>Trump’s allies believe that trying to link Democrats to crimes committed by undocumented immigrants and gangs like MS-13 will do more to galvanize Republican voters</w:t>
      </w:r>
      <w:r w:rsidRPr="00FE48B9">
        <w:rPr>
          <w:rFonts w:ascii="Times New Roman" w:hAnsi="Times New Roman" w:cs="Times New Roman"/>
          <w:sz w:val="16"/>
        </w:rPr>
        <w:t xml:space="preserve"> and get them to the polls in November than emphasizing economic issues.”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Corey Lewandowski, the former campaign manager who still has the president’s ear, is a major advocate of this policy, telling the Times that, “</w:t>
      </w:r>
      <w:r w:rsidRPr="00FE48B9">
        <w:rPr>
          <w:rFonts w:ascii="Times New Roman" w:hAnsi="Times New Roman" w:cs="Times New Roman"/>
          <w:u w:val="single"/>
        </w:rPr>
        <w:t xml:space="preserve">If you want to get people motivated, you’ve got to give them a reason to vote. </w:t>
      </w:r>
      <w:r w:rsidRPr="00FE48B9">
        <w:rPr>
          <w:rStyle w:val="StyleUnderline"/>
          <w:rFonts w:ascii="Times New Roman" w:hAnsi="Times New Roman" w:cs="Times New Roman"/>
        </w:rPr>
        <w:t>Saying ‘build the wall and stop illegals from coming in and killing American citizens’ gives them an important issue.”</w:t>
      </w: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Trump immigration policy is holding his base together</w:t>
      </w:r>
    </w:p>
    <w:p w:rsidR="00241C15" w:rsidRPr="00FE48B9" w:rsidRDefault="00241C15" w:rsidP="00241C15">
      <w:pPr>
        <w:rPr>
          <w:rFonts w:ascii="Times New Roman" w:hAnsi="Times New Roman" w:cs="Times New Roman"/>
        </w:rPr>
      </w:pPr>
      <w:r w:rsidRPr="00FE48B9">
        <w:rPr>
          <w:rStyle w:val="Style13ptBold"/>
          <w:rFonts w:ascii="Times New Roman" w:hAnsi="Times New Roman" w:cs="Times New Roman"/>
        </w:rPr>
        <w:t>Anderson, 17</w:t>
      </w:r>
      <w:r w:rsidRPr="00FE48B9">
        <w:rPr>
          <w:rFonts w:ascii="Times New Roman" w:hAnsi="Times New Roman" w:cs="Times New Roman"/>
        </w:rPr>
        <w:t xml:space="preserve"> (Carol Anderson is a professor of African-American studies at Emory University and the author of “White Rage: The Unspoken Truth of Our Racial Divide.” “The Policies of White Resentment”. The New York Times. August 5</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60" w:history="1">
        <w:r w:rsidRPr="00FE48B9">
          <w:rPr>
            <w:rStyle w:val="Hyperlink"/>
            <w:rFonts w:ascii="Times New Roman" w:hAnsi="Times New Roman" w:cs="Times New Roman"/>
          </w:rPr>
          <w:t>https://www.nytimes.com/2017/08/05/opinion/sunday/white-resentment-affirmative-action.html</w:t>
        </w:r>
      </w:hyperlink>
      <w:r w:rsidRPr="00FE48B9">
        <w:rPr>
          <w:rFonts w:ascii="Times New Roman" w:hAnsi="Times New Roman" w:cs="Times New Roman"/>
        </w:rPr>
        <w:t xml:space="preserve"> //rm)</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White resentment put Donald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in the White House. And there is every indication that it will keep him there, especially as he</w:t>
      </w:r>
      <w:r w:rsidRPr="00FE48B9">
        <w:rPr>
          <w:rStyle w:val="StyleUnderline"/>
          <w:rFonts w:ascii="Times New Roman" w:hAnsi="Times New Roman" w:cs="Times New Roman"/>
        </w:rPr>
        <w:t xml:space="preserve"> continues to transform</w:t>
      </w:r>
      <w:r w:rsidRPr="00FE48B9">
        <w:rPr>
          <w:rFonts w:ascii="Times New Roman" w:hAnsi="Times New Roman" w:cs="Times New Roman"/>
          <w:sz w:val="16"/>
        </w:rPr>
        <w:t xml:space="preserve"> that seething, </w:t>
      </w:r>
      <w:r w:rsidRPr="00FE48B9">
        <w:rPr>
          <w:rStyle w:val="StyleUnderline"/>
          <w:rFonts w:ascii="Times New Roman" w:hAnsi="Times New Roman" w:cs="Times New Roman"/>
        </w:rPr>
        <w:t>irrational fear about an increasingly diverse America into policies that feed his supporters’ worst racial anxieties.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If there is one consistent thread through Mr. Trump’s political career, it is his overt connection to white resentment and white nationalism. Mr. Trump’s fixation on Barack Obama’s birth certificate gave him the white nationalist street cred that no other Republican candidate could match, and that credibility has sustained him in office — no amount of scandal or evidence of incompetence will undermine his followers’ belief that he, and he alone, could Make America White Again.</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The guiding principle in Mr. Trump’s government is</w:t>
      </w:r>
      <w:r w:rsidRPr="00FE48B9">
        <w:rPr>
          <w:rFonts w:ascii="Times New Roman" w:hAnsi="Times New Roman" w:cs="Times New Roman"/>
          <w:sz w:val="16"/>
        </w:rPr>
        <w:t xml:space="preserve"> to turn the politics of white resentment into the policies of </w:t>
      </w:r>
      <w:r w:rsidRPr="00FE48B9">
        <w:rPr>
          <w:rStyle w:val="StyleUnderline"/>
          <w:rFonts w:ascii="Times New Roman" w:hAnsi="Times New Roman" w:cs="Times New Roman"/>
        </w:rPr>
        <w:t>white rage</w:t>
      </w:r>
      <w:r w:rsidRPr="00FE48B9">
        <w:rPr>
          <w:rFonts w:ascii="Times New Roman" w:hAnsi="Times New Roman" w:cs="Times New Roman"/>
          <w:sz w:val="16"/>
        </w:rPr>
        <w:t xml:space="preserve"> — that calculated mechanism of </w:t>
      </w:r>
      <w:r w:rsidRPr="00FE48B9">
        <w:rPr>
          <w:rStyle w:val="Emphasis"/>
          <w:rFonts w:ascii="Times New Roman" w:hAnsi="Times New Roman" w:cs="Times New Roman"/>
        </w:rPr>
        <w:t>executive orders, laws and agency directives that undermines and punishes minority achievement</w:t>
      </w:r>
      <w:r w:rsidRPr="00FE48B9">
        <w:rPr>
          <w:rFonts w:ascii="Times New Roman" w:hAnsi="Times New Roman" w:cs="Times New Roman"/>
          <w:sz w:val="16"/>
        </w:rPr>
        <w:t xml:space="preserve"> and aspiration. No wonder that, even while his White House sinks deeper into chaos, scandal and legislative mismanagement, Mr. </w:t>
      </w:r>
      <w:r w:rsidRPr="00FE48B9">
        <w:rPr>
          <w:rStyle w:val="StyleUnderline"/>
          <w:rFonts w:ascii="Times New Roman" w:hAnsi="Times New Roman" w:cs="Times New Roman"/>
        </w:rPr>
        <w:t>Trump’s approval rating among whites</w:t>
      </w:r>
      <w:r w:rsidRPr="00FE48B9">
        <w:rPr>
          <w:rFonts w:ascii="Times New Roman" w:hAnsi="Times New Roman" w:cs="Times New Roman"/>
          <w:sz w:val="16"/>
        </w:rPr>
        <w:t xml:space="preserve"> (and only whites)</w:t>
      </w:r>
      <w:r w:rsidRPr="00FE48B9">
        <w:rPr>
          <w:rStyle w:val="StyleUnderline"/>
          <w:rFonts w:ascii="Times New Roman" w:hAnsi="Times New Roman" w:cs="Times New Roman"/>
        </w:rPr>
        <w:t xml:space="preserve"> has remained unnaturally high.</w:t>
      </w:r>
      <w:r w:rsidRPr="00FE48B9">
        <w:rPr>
          <w:rFonts w:ascii="Times New Roman" w:hAnsi="Times New Roman" w:cs="Times New Roman"/>
          <w:sz w:val="16"/>
        </w:rPr>
        <w:t xml:space="preserve"> Washington may obsess over Obamacare repeal, Russian sanctions and the debt ceiling, but Mr. </w:t>
      </w:r>
      <w:r w:rsidRPr="00FE48B9">
        <w:rPr>
          <w:rStyle w:val="StyleUnderline"/>
          <w:rFonts w:ascii="Times New Roman" w:hAnsi="Times New Roman" w:cs="Times New Roman"/>
        </w:rPr>
        <w:t>Trump’s base sees something</w:t>
      </w:r>
      <w:r w:rsidRPr="00FE48B9">
        <w:rPr>
          <w:rFonts w:ascii="Times New Roman" w:hAnsi="Times New Roman" w:cs="Times New Roman"/>
          <w:sz w:val="16"/>
        </w:rPr>
        <w:t xml:space="preserve"> different — and, to them, </w:t>
      </w:r>
      <w:r w:rsidRPr="00FE48B9">
        <w:rPr>
          <w:rStyle w:val="StyleUnderline"/>
          <w:rFonts w:ascii="Times New Roman" w:hAnsi="Times New Roman" w:cs="Times New Roman"/>
        </w:rPr>
        <w:t>inspiring</w:t>
      </w:r>
      <w:r w:rsidRPr="00FE48B9">
        <w:rPr>
          <w:rFonts w:ascii="Times New Roman" w:hAnsi="Times New Roman" w:cs="Times New Roman"/>
          <w:sz w:val="16"/>
        </w:rPr>
        <w: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Like on Christmas morning, </w:t>
      </w:r>
      <w:r w:rsidRPr="00FE48B9">
        <w:rPr>
          <w:rStyle w:val="StyleUnderline"/>
          <w:rFonts w:ascii="Times New Roman" w:hAnsi="Times New Roman" w:cs="Times New Roman"/>
        </w:rPr>
        <w:t>every day brings his supporters presents: travel bans against Muslims</w:t>
      </w:r>
      <w:r w:rsidRPr="00FE48B9">
        <w:rPr>
          <w:rFonts w:ascii="Times New Roman" w:hAnsi="Times New Roman" w:cs="Times New Roman"/>
          <w:sz w:val="16"/>
        </w:rPr>
        <w:t xml:space="preserve">, </w:t>
      </w:r>
      <w:r w:rsidRPr="00FE48B9">
        <w:rPr>
          <w:rStyle w:val="Emphasis"/>
          <w:rFonts w:ascii="Times New Roman" w:hAnsi="Times New Roman" w:cs="Times New Roman"/>
        </w:rPr>
        <w:t>I</w:t>
      </w:r>
      <w:r w:rsidRPr="00FE48B9">
        <w:rPr>
          <w:rFonts w:ascii="Times New Roman" w:hAnsi="Times New Roman" w:cs="Times New Roman"/>
          <w:sz w:val="16"/>
        </w:rPr>
        <w:t xml:space="preserve">mmigration and </w:t>
      </w:r>
      <w:r w:rsidRPr="00FE48B9">
        <w:rPr>
          <w:rStyle w:val="Emphasis"/>
          <w:rFonts w:ascii="Times New Roman" w:hAnsi="Times New Roman" w:cs="Times New Roman"/>
        </w:rPr>
        <w:t>C</w:t>
      </w:r>
      <w:r w:rsidRPr="00FE48B9">
        <w:rPr>
          <w:rFonts w:ascii="Times New Roman" w:hAnsi="Times New Roman" w:cs="Times New Roman"/>
          <w:sz w:val="16"/>
        </w:rPr>
        <w:t xml:space="preserve">ustoms </w:t>
      </w:r>
      <w:r w:rsidRPr="00FE48B9">
        <w:rPr>
          <w:rStyle w:val="Emphasis"/>
          <w:rFonts w:ascii="Times New Roman" w:hAnsi="Times New Roman" w:cs="Times New Roman"/>
        </w:rPr>
        <w:t>E</w:t>
      </w:r>
      <w:r w:rsidRPr="00FE48B9">
        <w:rPr>
          <w:rFonts w:ascii="Times New Roman" w:hAnsi="Times New Roman" w:cs="Times New Roman"/>
          <w:sz w:val="16"/>
        </w:rPr>
        <w:t xml:space="preserve">nforcement </w:t>
      </w:r>
      <w:r w:rsidRPr="00FE48B9">
        <w:rPr>
          <w:rStyle w:val="Emphasis"/>
          <w:rFonts w:ascii="Times New Roman" w:hAnsi="Times New Roman" w:cs="Times New Roman"/>
        </w:rPr>
        <w:t>raids</w:t>
      </w:r>
      <w:r w:rsidRPr="00FE48B9">
        <w:rPr>
          <w:rFonts w:ascii="Times New Roman" w:hAnsi="Times New Roman" w:cs="Times New Roman"/>
          <w:sz w:val="16"/>
        </w:rPr>
        <w:t xml:space="preserve"> in Hispanic communities and brutal, family-gutting </w:t>
      </w:r>
      <w:r w:rsidRPr="00FE48B9">
        <w:rPr>
          <w:rStyle w:val="Emphasis"/>
          <w:rFonts w:ascii="Times New Roman" w:hAnsi="Times New Roman" w:cs="Times New Roman"/>
        </w:rPr>
        <w:t>deportations</w:t>
      </w:r>
      <w:r w:rsidRPr="00FE48B9">
        <w:rPr>
          <w:rFonts w:ascii="Times New Roman" w:hAnsi="Times New Roman" w:cs="Times New Roman"/>
          <w:sz w:val="16"/>
        </w:rPr>
        <w:t xml:space="preserve">, a </w:t>
      </w:r>
      <w:r w:rsidRPr="00FE48B9">
        <w:rPr>
          <w:rStyle w:val="Emphasis"/>
          <w:rFonts w:ascii="Times New Roman" w:hAnsi="Times New Roman" w:cs="Times New Roman"/>
        </w:rPr>
        <w:t>crackdown on sanctuary cities</w:t>
      </w:r>
      <w:r w:rsidRPr="00FE48B9">
        <w:rPr>
          <w:rFonts w:ascii="Times New Roman" w:hAnsi="Times New Roman" w:cs="Times New Roman"/>
          <w:sz w:val="16"/>
        </w:rPr>
        <w:t xml:space="preserve">, an Election Integrity Commission stacked with notorious </w:t>
      </w:r>
      <w:r w:rsidRPr="00FE48B9">
        <w:rPr>
          <w:rStyle w:val="StyleUnderline"/>
          <w:rFonts w:ascii="Times New Roman" w:hAnsi="Times New Roman" w:cs="Times New Roman"/>
        </w:rPr>
        <w:t>vote suppressors</w:t>
      </w:r>
      <w:r w:rsidRPr="00FE48B9">
        <w:rPr>
          <w:rFonts w:ascii="Times New Roman" w:hAnsi="Times New Roman" w:cs="Times New Roman"/>
          <w:sz w:val="16"/>
        </w:rPr>
        <w:t xml:space="preserve">, announcements of </w:t>
      </w:r>
      <w:r w:rsidRPr="00FE48B9">
        <w:rPr>
          <w:rStyle w:val="StyleUnderline"/>
          <w:rFonts w:ascii="Times New Roman" w:hAnsi="Times New Roman" w:cs="Times New Roman"/>
        </w:rPr>
        <w:t>a ban on transgender personnel in the military</w:t>
      </w:r>
      <w:r w:rsidRPr="00FE48B9">
        <w:rPr>
          <w:rFonts w:ascii="Times New Roman" w:hAnsi="Times New Roman" w:cs="Times New Roman"/>
          <w:sz w:val="16"/>
        </w:rPr>
        <w:t xml:space="preserve">, </w:t>
      </w:r>
      <w:r w:rsidRPr="00FE48B9">
        <w:rPr>
          <w:rStyle w:val="StyleUnderline"/>
          <w:rFonts w:ascii="Times New Roman" w:hAnsi="Times New Roman" w:cs="Times New Roman"/>
        </w:rPr>
        <w:t>approval of police brutality</w:t>
      </w:r>
      <w:r w:rsidRPr="00FE48B9">
        <w:rPr>
          <w:rFonts w:ascii="Times New Roman" w:hAnsi="Times New Roman" w:cs="Times New Roman"/>
          <w:sz w:val="16"/>
        </w:rPr>
        <w:t xml:space="preserve"> against “thugs,” a </w:t>
      </w:r>
      <w:r w:rsidRPr="00FE48B9">
        <w:rPr>
          <w:rStyle w:val="Emphasis"/>
          <w:rFonts w:ascii="Times New Roman" w:hAnsi="Times New Roman" w:cs="Times New Roman"/>
        </w:rPr>
        <w:t>denial of citizenship to immigrants</w:t>
      </w:r>
      <w:r w:rsidRPr="00FE48B9">
        <w:rPr>
          <w:rStyle w:val="StyleUnderline"/>
          <w:rFonts w:ascii="Times New Roman" w:hAnsi="Times New Roman" w:cs="Times New Roman"/>
        </w:rPr>
        <w:t xml:space="preserve"> who serve in the armed forces and a renewed war on drugs</w:t>
      </w:r>
      <w:r w:rsidRPr="00FE48B9">
        <w:rPr>
          <w:rFonts w:ascii="Times New Roman" w:hAnsi="Times New Roman" w:cs="Times New Roman"/>
          <w:sz w:val="16"/>
        </w:rPr>
        <w:t xml:space="preserve"> that, if it is anything like the last one, will single out African-Americans and Latinos although they are not the primary drug users in this country. Last week, Mr. Trump and Attorney General Jeff Sessions put the latest package under the tree: a staffing call for a case on reverse discrimination in college admissions, likely the first step in a federal assault on affirmative action and a determination to hunt for colleges and universities that discriminate against white applicants.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That so many of these policies are based on perception and lies rather than reality is nothing new. White resentment has long thrived on the fantasy of being under siege and having to fight back, as the mass </w:t>
      </w:r>
      <w:proofErr w:type="spellStart"/>
      <w:r w:rsidRPr="00FE48B9">
        <w:rPr>
          <w:rFonts w:ascii="Times New Roman" w:hAnsi="Times New Roman" w:cs="Times New Roman"/>
          <w:sz w:val="16"/>
        </w:rPr>
        <w:t>lynchings</w:t>
      </w:r>
      <w:proofErr w:type="spellEnd"/>
      <w:r w:rsidRPr="00FE48B9">
        <w:rPr>
          <w:rFonts w:ascii="Times New Roman" w:hAnsi="Times New Roman" w:cs="Times New Roman"/>
          <w:sz w:val="16"/>
        </w:rPr>
        <w:t xml:space="preserve"> and destruction of thriving, politically active black communities in Colfax, La. (1873), Wilmington, N.C. (1898), Ocoee, Fla. (1920), and Tulsa, Okla. (1921), attest. White resentment needs the boogeyman of job-taking, maiden-ravaging, tax-evading, criminally inclined others to justify the policies that thwart the upward mobility and success of people of color.</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The last half-century hasn’t changed that. The war on drugs, for example, branded African-Americans and Latinos as felons, which stripped them of voting rights and access to housing and education just when the civil rights movement had pushed open the doors to those opportunities in the United States.</w:t>
      </w:r>
    </w:p>
    <w:p w:rsidR="00241C15" w:rsidRPr="00FE48B9" w:rsidRDefault="00241C15" w:rsidP="00241C15">
      <w:pPr>
        <w:rPr>
          <w:rStyle w:val="StyleUnderline"/>
          <w:rFonts w:ascii="Times New Roman" w:hAnsi="Times New Roman" w:cs="Times New Roman"/>
        </w:rPr>
      </w:pPr>
      <w:r w:rsidRPr="00FE48B9">
        <w:rPr>
          <w:rFonts w:ascii="Times New Roman" w:hAnsi="Times New Roman" w:cs="Times New Roman"/>
          <w:sz w:val="16"/>
        </w:rPr>
        <w:t xml:space="preserve">Similarly, </w:t>
      </w:r>
      <w:r w:rsidRPr="00FE48B9">
        <w:rPr>
          <w:rStyle w:val="StyleUnderline"/>
          <w:rFonts w:ascii="Times New Roman" w:hAnsi="Times New Roman" w:cs="Times New Roman"/>
        </w:rPr>
        <w:t>the intensified war on immigrants comes</w:t>
      </w:r>
      <w:r w:rsidRPr="00FE48B9">
        <w:rPr>
          <w:rFonts w:ascii="Times New Roman" w:hAnsi="Times New Roman" w:cs="Times New Roman"/>
          <w:sz w:val="16"/>
        </w:rPr>
        <w:t xml:space="preserve">, not coincidentally, at the moment </w:t>
      </w:r>
      <w:r w:rsidRPr="00FE48B9">
        <w:rPr>
          <w:rStyle w:val="StyleUnderline"/>
          <w:rFonts w:ascii="Times New Roman" w:hAnsi="Times New Roman" w:cs="Times New Roman"/>
        </w:rPr>
        <w:t>when Latinos have gained visible political power, asserted their place in American society</w:t>
      </w:r>
      <w:r w:rsidRPr="00FE48B9">
        <w:rPr>
          <w:rFonts w:ascii="Times New Roman" w:hAnsi="Times New Roman" w:cs="Times New Roman"/>
          <w:sz w:val="16"/>
        </w:rPr>
        <w:t xml:space="preserve"> and achieved greater access to schools and colleges. </w:t>
      </w:r>
      <w:r w:rsidRPr="00FE48B9">
        <w:rPr>
          <w:rStyle w:val="StyleUnderline"/>
          <w:rFonts w:ascii="Times New Roman" w:hAnsi="Times New Roman" w:cs="Times New Roman"/>
        </w:rPr>
        <w:t>The ICE raids have terrorized these communities</w:t>
      </w:r>
      <w:r w:rsidRPr="00FE48B9">
        <w:rPr>
          <w:rFonts w:ascii="Times New Roman" w:hAnsi="Times New Roman" w:cs="Times New Roman"/>
          <w:sz w:val="16"/>
        </w:rPr>
        <w:t xml:space="preserve">, led to attendance drop-offs in schools </w:t>
      </w:r>
      <w:r w:rsidRPr="00FE48B9">
        <w:rPr>
          <w:rStyle w:val="StyleUnderline"/>
          <w:rFonts w:ascii="Times New Roman" w:hAnsi="Times New Roman" w:cs="Times New Roman"/>
        </w:rPr>
        <w:t>and silenced many from even seeking their legal rights when abused.</w:t>
      </w:r>
    </w:p>
    <w:p w:rsidR="00BF4F19" w:rsidRPr="00FE48B9" w:rsidRDefault="00BF4F19" w:rsidP="00BF4F19">
      <w:pPr>
        <w:pStyle w:val="Heading4"/>
        <w:rPr>
          <w:rFonts w:ascii="Times New Roman" w:hAnsi="Times New Roman" w:cs="Times New Roman"/>
        </w:rPr>
      </w:pPr>
      <w:r w:rsidRPr="00FE48B9">
        <w:rPr>
          <w:rFonts w:ascii="Times New Roman" w:hAnsi="Times New Roman" w:cs="Times New Roman"/>
        </w:rPr>
        <w:t xml:space="preserve">Immigration is Trump’s main issue—key to keeping Congress. </w:t>
      </w:r>
    </w:p>
    <w:p w:rsidR="00BF4F19" w:rsidRPr="00FE48B9" w:rsidRDefault="00BF4F19" w:rsidP="00BF4F19">
      <w:pPr>
        <w:rPr>
          <w:rStyle w:val="Style13ptBold"/>
          <w:rFonts w:ascii="Times New Roman" w:hAnsi="Times New Roman" w:cs="Times New Roman"/>
        </w:rPr>
      </w:pPr>
      <w:r w:rsidRPr="00FE48B9">
        <w:rPr>
          <w:rStyle w:val="Style13ptBold"/>
          <w:rFonts w:ascii="Times New Roman" w:hAnsi="Times New Roman" w:cs="Times New Roman"/>
        </w:rPr>
        <w:t xml:space="preserve">Martin and Haberman </w:t>
      </w:r>
      <w:r w:rsidR="00327603" w:rsidRPr="00FE48B9">
        <w:rPr>
          <w:rStyle w:val="Style13ptBold"/>
          <w:rFonts w:ascii="Times New Roman" w:hAnsi="Times New Roman" w:cs="Times New Roman"/>
        </w:rPr>
        <w:t>6/18</w:t>
      </w:r>
    </w:p>
    <w:p w:rsidR="00BF4F19" w:rsidRPr="00FE48B9" w:rsidRDefault="00BF4F19" w:rsidP="00BF4F19">
      <w:pPr>
        <w:rPr>
          <w:rFonts w:ascii="Times New Roman" w:hAnsi="Times New Roman" w:cs="Times New Roman"/>
        </w:rPr>
      </w:pPr>
      <w:r w:rsidRPr="00FE48B9">
        <w:rPr>
          <w:rFonts w:ascii="Times New Roman" w:hAnsi="Times New Roman" w:cs="Times New Roman"/>
        </w:rPr>
        <w:t xml:space="preserve">(Jonathan Martin is a national political correspondent for The New York Times. Before joining The Times, he had served as senior political writer for Politico since its inception in 2007. Martin graduated from Hampden-Sydney College. Maggie Haberman is a White House correspondent who joined The Times in 2015 and was part of a team that won a Pulitzer Prize in 2018 for reporting on Donald Trump’s advisers and their connections to Russia. June 18, 2018. “Forget Tax Cuts. Trump Wants to Rally the G.O.P. Base Over Immigration.” </w:t>
      </w:r>
      <w:hyperlink r:id="rId61" w:history="1">
        <w:r w:rsidRPr="00FE48B9">
          <w:rPr>
            <w:rStyle w:val="Hyperlink"/>
            <w:rFonts w:ascii="Times New Roman" w:hAnsi="Times New Roman" w:cs="Times New Roman"/>
          </w:rPr>
          <w:t>https://www.nytimes.com/2018/06/18/us/politics/trump-immigration-midterms.html</w:t>
        </w:r>
      </w:hyperlink>
      <w:r w:rsidRPr="00FE48B9">
        <w:rPr>
          <w:rFonts w:ascii="Times New Roman" w:hAnsi="Times New Roman" w:cs="Times New Roman"/>
        </w:rPr>
        <w:t xml:space="preserve"> NYTimes)</w:t>
      </w:r>
    </w:p>
    <w:p w:rsidR="00BF4F19" w:rsidRPr="00FE48B9" w:rsidRDefault="00BF4F19" w:rsidP="00BF4F19">
      <w:pPr>
        <w:rPr>
          <w:rFonts w:ascii="Times New Roman" w:hAnsi="Times New Roman" w:cs="Times New Roman"/>
          <w:sz w:val="18"/>
          <w:szCs w:val="18"/>
        </w:rPr>
      </w:pPr>
      <w:r w:rsidRPr="00FE48B9">
        <w:rPr>
          <w:rFonts w:ascii="Times New Roman" w:hAnsi="Times New Roman" w:cs="Times New Roman"/>
          <w:sz w:val="18"/>
          <w:szCs w:val="18"/>
        </w:rPr>
        <w:t xml:space="preserve">WASHINGTON — As Republicans try to keep their midterm election strategy focused on the economy, tax cuts and falling unemployment, </w:t>
      </w:r>
      <w:r w:rsidRPr="00FE48B9">
        <w:rPr>
          <w:rStyle w:val="StyleUnderline"/>
          <w:rFonts w:ascii="Times New Roman" w:hAnsi="Times New Roman" w:cs="Times New Roman"/>
        </w:rPr>
        <w:t>President Trump sent his clearest signal yet on Monday that he intends to make divisive, racially charged issues like immigration central going</w:t>
      </w:r>
      <w:r w:rsidRPr="00FE48B9">
        <w:rPr>
          <w:rFonts w:ascii="Times New Roman" w:hAnsi="Times New Roman" w:cs="Times New Roman"/>
          <w:sz w:val="18"/>
          <w:szCs w:val="18"/>
        </w:rPr>
        <w:t xml:space="preserve"> into the campaign season. Facing bipartisan criticism over his administration’s family separation practice on the border, Mr. Trump renewed the sort of bald and demagogic attacks on undocumented immigrants that worked well for him politically in his 2016 presidential campaign. </w:t>
      </w:r>
      <w:r w:rsidRPr="00FE48B9">
        <w:rPr>
          <w:rStyle w:val="StyleUnderline"/>
          <w:rFonts w:ascii="Times New Roman" w:hAnsi="Times New Roman" w:cs="Times New Roman"/>
        </w:rPr>
        <w:t>He</w:t>
      </w:r>
      <w:r w:rsidRPr="00FE48B9">
        <w:rPr>
          <w:rFonts w:ascii="Times New Roman" w:hAnsi="Times New Roman" w:cs="Times New Roman"/>
          <w:sz w:val="18"/>
          <w:szCs w:val="18"/>
        </w:rPr>
        <w:t xml:space="preserve"> inveighed against “the death and destruction that’s been caused by people coming into this country” and </w:t>
      </w:r>
      <w:r w:rsidRPr="00FE48B9">
        <w:rPr>
          <w:rStyle w:val="StyleUnderline"/>
          <w:rFonts w:ascii="Times New Roman" w:hAnsi="Times New Roman" w:cs="Times New Roman"/>
        </w:rPr>
        <w:t>vowed that “the United States will not be a migrant camp and it will not be a refugee holding facility.”</w:t>
      </w:r>
      <w:r w:rsidRPr="00FE48B9">
        <w:rPr>
          <w:rFonts w:ascii="Times New Roman" w:hAnsi="Times New Roman" w:cs="Times New Roman"/>
          <w:sz w:val="18"/>
          <w:szCs w:val="18"/>
        </w:rPr>
        <w:t xml:space="preserve"> Republicans typically handle immigration gingerly in an election year, as they try to appeal to Hispanic voters, independents and moderates across divergent districts. But with more Americans still opposing the tax measure than supporting it, Mr. Trump’s allies believe that trying to link Democrats to crimes committed by undocumented immigrants and </w:t>
      </w:r>
      <w:hyperlink r:id="rId62" w:tgtFrame="_blank" w:history="1">
        <w:r w:rsidRPr="00FE48B9">
          <w:rPr>
            <w:rStyle w:val="Hyperlink"/>
            <w:rFonts w:ascii="Times New Roman" w:hAnsi="Times New Roman" w:cs="Times New Roman"/>
            <w:sz w:val="18"/>
            <w:szCs w:val="18"/>
          </w:rPr>
          <w:t>gangs like MS-13</w:t>
        </w:r>
      </w:hyperlink>
      <w:r w:rsidRPr="00FE48B9">
        <w:rPr>
          <w:rFonts w:ascii="Times New Roman" w:hAnsi="Times New Roman" w:cs="Times New Roman"/>
          <w:sz w:val="18"/>
          <w:szCs w:val="18"/>
        </w:rPr>
        <w:t xml:space="preserve"> will do more to galvanize Republican voters and get them to the polls in November than emphasizing economic issues. “People don’t turn out to say thank you,” said Corey Lewandowski, one of the president’s top political advisers. “If you want to get people motivated, you’ve got to give them a reason to vote. </w:t>
      </w:r>
      <w:r w:rsidRPr="00FE48B9">
        <w:rPr>
          <w:rStyle w:val="StyleUnderline"/>
          <w:rFonts w:ascii="Times New Roman" w:hAnsi="Times New Roman" w:cs="Times New Roman"/>
        </w:rPr>
        <w:t>Saying ‘build the wall and stop illegals from coming in and killing American citizens’ gives them an important issue.”</w:t>
      </w:r>
      <w:r w:rsidRPr="00FE48B9">
        <w:rPr>
          <w:rFonts w:ascii="Times New Roman" w:hAnsi="Times New Roman" w:cs="Times New Roman"/>
          <w:sz w:val="18"/>
          <w:szCs w:val="18"/>
        </w:rPr>
        <w:t xml:space="preserve"> This fear-oriented approach reflects the degree that Mr. Trump has put his anti-immigration imprint on the Republican Party. The same raw appeals Mr. Trump made in 2016 about immigrants illegally crossing the border have not abated among most of his Republican supporters. And his supporters say the party has little choice in an election where Democrats are eager to register their opposition to a president they despise — and that the only way to succeed in a campaign driven by turning out the party base is to focus on what grass-roots conservatives care most about. </w:t>
      </w:r>
      <w:r w:rsidRPr="00FE48B9">
        <w:rPr>
          <w:rStyle w:val="StyleUnderline"/>
          <w:rFonts w:ascii="Times New Roman" w:hAnsi="Times New Roman" w:cs="Times New Roman"/>
        </w:rPr>
        <w:t>“It’s an issue folks are emotionally attached to</w:t>
      </w:r>
      <w:r w:rsidRPr="00FE48B9">
        <w:rPr>
          <w:rFonts w:ascii="Times New Roman" w:hAnsi="Times New Roman" w:cs="Times New Roman"/>
          <w:sz w:val="18"/>
          <w:szCs w:val="18"/>
        </w:rPr>
        <w:t xml:space="preserve">,” said Andy </w:t>
      </w:r>
      <w:proofErr w:type="spellStart"/>
      <w:r w:rsidRPr="00FE48B9">
        <w:rPr>
          <w:rFonts w:ascii="Times New Roman" w:hAnsi="Times New Roman" w:cs="Times New Roman"/>
          <w:sz w:val="18"/>
          <w:szCs w:val="18"/>
        </w:rPr>
        <w:t>Surabian</w:t>
      </w:r>
      <w:proofErr w:type="spellEnd"/>
      <w:r w:rsidRPr="00FE48B9">
        <w:rPr>
          <w:rFonts w:ascii="Times New Roman" w:hAnsi="Times New Roman" w:cs="Times New Roman"/>
          <w:sz w:val="18"/>
          <w:szCs w:val="18"/>
        </w:rPr>
        <w:t xml:space="preserve">, a Republican strategist and former Trump aide. “I know that upsets some people in the donor class, but it’s the reality of where the party is.” </w:t>
      </w:r>
      <w:r w:rsidRPr="00FE48B9">
        <w:rPr>
          <w:rStyle w:val="StyleUnderline"/>
          <w:rFonts w:ascii="Times New Roman" w:hAnsi="Times New Roman" w:cs="Times New Roman"/>
        </w:rPr>
        <w:t>Mr. Trump’s anti-immigrant remarks are aimed at the conservative base of the party that elevated his candidacy and is dominant in red states and House districts, especially those with largely white populations. The Republican grass-roots were already hawkish on immigration,</w:t>
      </w:r>
      <w:r w:rsidRPr="00FE48B9">
        <w:rPr>
          <w:rFonts w:ascii="Times New Roman" w:hAnsi="Times New Roman" w:cs="Times New Roman"/>
          <w:sz w:val="18"/>
          <w:szCs w:val="18"/>
        </w:rPr>
        <w:t xml:space="preserve"> while the president’s takeover of the party has further diminished its pragmatist wing</w:t>
      </w:r>
      <w:r w:rsidRPr="00FE48B9">
        <w:rPr>
          <w:rStyle w:val="StyleUnderline"/>
          <w:rFonts w:ascii="Times New Roman" w:hAnsi="Times New Roman" w:cs="Times New Roman"/>
        </w:rPr>
        <w:t xml:space="preserve">. And while </w:t>
      </w:r>
      <w:proofErr w:type="spellStart"/>
      <w:r w:rsidRPr="00FE48B9">
        <w:rPr>
          <w:rStyle w:val="StyleUnderline"/>
          <w:rFonts w:ascii="Times New Roman" w:hAnsi="Times New Roman" w:cs="Times New Roman"/>
        </w:rPr>
        <w:t>hard-line</w:t>
      </w:r>
      <w:proofErr w:type="spellEnd"/>
      <w:r w:rsidRPr="00FE48B9">
        <w:rPr>
          <w:rStyle w:val="StyleUnderline"/>
          <w:rFonts w:ascii="Times New Roman" w:hAnsi="Times New Roman" w:cs="Times New Roman"/>
        </w:rPr>
        <w:t xml:space="preserve"> Republicans are a minority of the country’s voters, the G.O.P. cannot retain its grip on Congress without this bedrock of its base going to the polls</w:t>
      </w:r>
      <w:r w:rsidRPr="00FE48B9">
        <w:rPr>
          <w:rFonts w:ascii="Times New Roman" w:hAnsi="Times New Roman" w:cs="Times New Roman"/>
          <w:sz w:val="18"/>
          <w:szCs w:val="18"/>
        </w:rPr>
        <w:t xml:space="preserve">. The president’s pugnacity on immigration took flight in 2015 when his vows to build a border wall drew an enthusiastic response at his rallies and soon became his signature proposal. But </w:t>
      </w:r>
      <w:r w:rsidRPr="00FE48B9">
        <w:rPr>
          <w:rStyle w:val="StyleUnderline"/>
          <w:rFonts w:ascii="Times New Roman" w:hAnsi="Times New Roman" w:cs="Times New Roman"/>
        </w:rPr>
        <w:t>stoking fears about “the other” has always been appealing to Mr. Trump</w:t>
      </w:r>
      <w:r w:rsidRPr="00FE48B9">
        <w:rPr>
          <w:rFonts w:ascii="Times New Roman" w:hAnsi="Times New Roman" w:cs="Times New Roman"/>
          <w:sz w:val="18"/>
          <w:szCs w:val="18"/>
        </w:rPr>
        <w:t xml:space="preserve">, </w:t>
      </w:r>
      <w:hyperlink r:id="rId63" w:tgtFrame="_blank" w:history="1">
        <w:r w:rsidRPr="00FE48B9">
          <w:rPr>
            <w:rStyle w:val="Hyperlink"/>
            <w:rFonts w:ascii="Times New Roman" w:hAnsi="Times New Roman" w:cs="Times New Roman"/>
            <w:sz w:val="18"/>
            <w:szCs w:val="18"/>
          </w:rPr>
          <w:t>going back decades</w:t>
        </w:r>
      </w:hyperlink>
      <w:r w:rsidRPr="00FE48B9">
        <w:rPr>
          <w:rFonts w:ascii="Times New Roman" w:hAnsi="Times New Roman" w:cs="Times New Roman"/>
          <w:sz w:val="18"/>
          <w:szCs w:val="18"/>
        </w:rPr>
        <w:t xml:space="preserve"> to his early days in New York real estate. The issue of Germany and migrants has resonated for Mr. Trump for more than a year, people close to him say. When he thinks of Chancellor Angela Merkel, he is reminded of her difficulties with immigration far more than his clash with her at the G-7 or any bilateral issues. The danger for Republicans is that the political map this year is sharply bifurcated: the most competitive House and Senate contests are taking place in strikingly different parts of the country. Mr. Trump’s broadsides against Hispanic migrants, like his criticism of black athletes who will not stand for the national anthem, may resonate in the deeply red states where the battle for control of the Senate is playing out. But such culture war attacks will likely alienate voters in the affluent, heavily suburban districts Republicans must win to keep control of the House. Further, some in the party believe that by pursuing a </w:t>
      </w:r>
      <w:proofErr w:type="spellStart"/>
      <w:r w:rsidRPr="00FE48B9">
        <w:rPr>
          <w:rFonts w:ascii="Times New Roman" w:hAnsi="Times New Roman" w:cs="Times New Roman"/>
          <w:sz w:val="18"/>
          <w:szCs w:val="18"/>
        </w:rPr>
        <w:t>hard-line</w:t>
      </w:r>
      <w:proofErr w:type="spellEnd"/>
      <w:r w:rsidRPr="00FE48B9">
        <w:rPr>
          <w:rFonts w:ascii="Times New Roman" w:hAnsi="Times New Roman" w:cs="Times New Roman"/>
          <w:sz w:val="18"/>
          <w:szCs w:val="18"/>
        </w:rPr>
        <w:t xml:space="preserve"> approach to families at the border — a policy that is deeply unpopular among independent voters, </w:t>
      </w:r>
      <w:hyperlink r:id="rId64" w:tgtFrame="_blank" w:history="1">
        <w:r w:rsidRPr="00FE48B9">
          <w:rPr>
            <w:rStyle w:val="Hyperlink"/>
            <w:rFonts w:ascii="Times New Roman" w:hAnsi="Times New Roman" w:cs="Times New Roman"/>
            <w:sz w:val="18"/>
            <w:szCs w:val="18"/>
          </w:rPr>
          <w:t>according to polls</w:t>
        </w:r>
      </w:hyperlink>
      <w:r w:rsidRPr="00FE48B9">
        <w:rPr>
          <w:rFonts w:ascii="Times New Roman" w:hAnsi="Times New Roman" w:cs="Times New Roman"/>
          <w:sz w:val="18"/>
          <w:szCs w:val="18"/>
        </w:rPr>
        <w:t xml:space="preserve"> — Mr. Trump is handing Democrats the high ground on immigration instead of making them defend their support for less popular immigrant protections like sanctuary cities. “Somehow I don’t think that putting kids in cages is likely to go over very well with suburban moms,” said Whit Ayres, a Republican pollster uneasy about running on the culture wars. Mr. Ayres said his party should campaign on “the concrete accomplishments of a Republican-held government.” “A fabulously strong economy, a record stock market, ISIS defeated and a world without any major wars that are killing lots of Americans on a weekly basis,” he said, laying out the case. Republicans got a lesson last year about the risk of elevating immigration in campaigns where they depend on suburbanites.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 Image The unease with a </w:t>
      </w:r>
      <w:proofErr w:type="spellStart"/>
      <w:r w:rsidRPr="00FE48B9">
        <w:rPr>
          <w:rFonts w:ascii="Times New Roman" w:hAnsi="Times New Roman" w:cs="Times New Roman"/>
          <w:sz w:val="18"/>
          <w:szCs w:val="18"/>
        </w:rPr>
        <w:t>hard-line</w:t>
      </w:r>
      <w:proofErr w:type="spellEnd"/>
      <w:r w:rsidRPr="00FE48B9">
        <w:rPr>
          <w:rFonts w:ascii="Times New Roman" w:hAnsi="Times New Roman" w:cs="Times New Roman"/>
          <w:sz w:val="18"/>
          <w:szCs w:val="18"/>
        </w:rPr>
        <w:t xml:space="preserve"> approach on immigration is strongest among House Republicans who hail from diverse districts. Many of these lawmakers signed a discharge petition that would have forced a vote offering legal status for Dreamers, children brought to the country by undocumented immigrants. 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 “I think it’s pretty clear that this is not a winning issue in the form that some want to take it,” said Ms. Hickey, alluding to the </w:t>
      </w:r>
      <w:proofErr w:type="spellStart"/>
      <w:r w:rsidRPr="00FE48B9">
        <w:rPr>
          <w:rFonts w:ascii="Times New Roman" w:hAnsi="Times New Roman" w:cs="Times New Roman"/>
          <w:sz w:val="18"/>
          <w:szCs w:val="18"/>
        </w:rPr>
        <w:t>hard-line</w:t>
      </w:r>
      <w:proofErr w:type="spellEnd"/>
      <w:r w:rsidRPr="00FE48B9">
        <w:rPr>
          <w:rFonts w:ascii="Times New Roman" w:hAnsi="Times New Roman" w:cs="Times New Roman"/>
          <w:sz w:val="18"/>
          <w:szCs w:val="18"/>
        </w:rPr>
        <w:t xml:space="preserve"> approach. 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 Yet some of Mr. Trump’s advisers have told the president </w:t>
      </w:r>
      <w:r w:rsidRPr="00FE48B9">
        <w:rPr>
          <w:rStyle w:val="StyleUnderline"/>
          <w:rFonts w:ascii="Times New Roman" w:hAnsi="Times New Roman" w:cs="Times New Roman"/>
        </w:rPr>
        <w:t>he needs to live up to what he promised voters on immigration</w:t>
      </w:r>
      <w:r w:rsidRPr="00FE48B9">
        <w:rPr>
          <w:rFonts w:ascii="Times New Roman" w:hAnsi="Times New Roman" w:cs="Times New Roman"/>
          <w:sz w:val="18"/>
          <w:szCs w:val="18"/>
        </w:rPr>
        <w:t xml:space="preserve">. These aides have told him that what he is doing is similar to what President Obama did, and suggested that the news media is cherry-picking images of children that can be used to portray Mr. Trump’s policy in the harshest of lights. Mr. Trump, absorbing these arguments, has related to allies that he thinks he is being mistreated by the media and sought to shift the conversation to the broader immigration debate. But Democrats believe he is making a costly mistake by taking his rhetoric too far. “He has taken an issue that is a decent wedge in swing places for Republicans and turned it into this preposterous notion that Democrats are responsible for family separation, Democrats are responsible for all immigrant crime, and Democrats are responsible for MS-13,” said Anna Greenberg, a Democratic pollster. “Nobody believes that.” </w:t>
      </w:r>
    </w:p>
    <w:p w:rsidR="00BF4F19" w:rsidRPr="00FE48B9" w:rsidRDefault="00BF4F19" w:rsidP="00BF4F19">
      <w:pPr>
        <w:pStyle w:val="Heading4"/>
        <w:rPr>
          <w:rFonts w:ascii="Times New Roman" w:hAnsi="Times New Roman" w:cs="Times New Roman"/>
        </w:rPr>
      </w:pPr>
      <w:r w:rsidRPr="00FE48B9">
        <w:rPr>
          <w:rFonts w:ascii="Times New Roman" w:hAnsi="Times New Roman" w:cs="Times New Roman"/>
        </w:rPr>
        <w:t>Trump needs to keep immigration a divisive issue – attempts at resolution crumble base support</w:t>
      </w:r>
    </w:p>
    <w:p w:rsidR="00BF4F19" w:rsidRPr="00FE48B9" w:rsidRDefault="00BF4F19" w:rsidP="00BF4F19">
      <w:pPr>
        <w:rPr>
          <w:rFonts w:ascii="Times New Roman" w:hAnsi="Times New Roman" w:cs="Times New Roman"/>
        </w:rPr>
      </w:pPr>
      <w:r w:rsidRPr="00FE48B9">
        <w:rPr>
          <w:rStyle w:val="Style13ptBold"/>
          <w:rFonts w:ascii="Times New Roman" w:hAnsi="Times New Roman" w:cs="Times New Roman"/>
        </w:rPr>
        <w:t>Philips, 6/25</w:t>
      </w:r>
      <w:r w:rsidRPr="00FE48B9">
        <w:rPr>
          <w:rFonts w:ascii="Times New Roman" w:hAnsi="Times New Roman" w:cs="Times New Roman"/>
        </w:rPr>
        <w:t xml:space="preserve"> (Amber Philips needs quals. “Analysis: Does Trump actually want an immigration deal or not?”. The Washington Post. June 25</w:t>
      </w:r>
      <w:r w:rsidRPr="00FE48B9">
        <w:rPr>
          <w:rFonts w:ascii="Times New Roman" w:hAnsi="Times New Roman" w:cs="Times New Roman"/>
          <w:vertAlign w:val="superscript"/>
        </w:rPr>
        <w:t>th</w:t>
      </w:r>
      <w:r w:rsidRPr="00FE48B9">
        <w:rPr>
          <w:rFonts w:ascii="Times New Roman" w:hAnsi="Times New Roman" w:cs="Times New Roman"/>
        </w:rPr>
        <w:t>, 2018. https://www.mercurynews.com/2018/06/25/analysis-does-trump-actually-want-an-immigration-deal-or-not/ //rm)</w:t>
      </w:r>
    </w:p>
    <w:p w:rsidR="00BF4F19" w:rsidRPr="00FE48B9" w:rsidRDefault="00BF4F19" w:rsidP="00BF4F19">
      <w:pPr>
        <w:rPr>
          <w:rFonts w:ascii="Times New Roman" w:hAnsi="Times New Roman" w:cs="Times New Roman"/>
          <w:sz w:val="16"/>
        </w:rPr>
      </w:pPr>
      <w:r w:rsidRPr="00FE48B9">
        <w:rPr>
          <w:rStyle w:val="StyleUnderline"/>
          <w:rFonts w:ascii="Times New Roman" w:hAnsi="Times New Roman" w:cs="Times New Roman"/>
        </w:rPr>
        <w:t>Congress</w:t>
      </w:r>
      <w:r w:rsidRPr="00FE48B9">
        <w:rPr>
          <w:rFonts w:ascii="Times New Roman" w:hAnsi="Times New Roman" w:cs="Times New Roman"/>
          <w:sz w:val="16"/>
        </w:rPr>
        <w:t xml:space="preserve">, despite its dysfunction, </w:t>
      </w:r>
      <w:r w:rsidRPr="00FE48B9">
        <w:rPr>
          <w:rStyle w:val="StyleUnderline"/>
          <w:rFonts w:ascii="Times New Roman" w:hAnsi="Times New Roman" w:cs="Times New Roman"/>
        </w:rPr>
        <w:t>is trying to legislate a fix</w:t>
      </w:r>
      <w:r w:rsidRPr="00FE48B9">
        <w:rPr>
          <w:rFonts w:ascii="Times New Roman" w:hAnsi="Times New Roman" w:cs="Times New Roman"/>
          <w:sz w:val="16"/>
        </w:rPr>
        <w:t xml:space="preserve"> for both problems. But </w:t>
      </w:r>
      <w:r w:rsidRPr="00FE48B9">
        <w:rPr>
          <w:rStyle w:val="StyleUnderline"/>
          <w:rFonts w:ascii="Times New Roman" w:hAnsi="Times New Roman" w:cs="Times New Roman"/>
        </w:rPr>
        <w:t xml:space="preserve">Trump isn’t just indecisive about what he wants done; he’s straight up sabotaging the best chance House Republicans have to get an immigration bill through </w:t>
      </w:r>
      <w:r w:rsidRPr="00FE48B9">
        <w:rPr>
          <w:rFonts w:ascii="Times New Roman" w:hAnsi="Times New Roman" w:cs="Times New Roman"/>
          <w:sz w:val="16"/>
        </w:rPr>
        <w:t xml:space="preserve">their extremely divided caucus. </w:t>
      </w:r>
      <w:r w:rsidRPr="00FE48B9">
        <w:rPr>
          <w:rStyle w:val="StyleUnderline"/>
          <w:rFonts w:ascii="Times New Roman" w:hAnsi="Times New Roman" w:cs="Times New Roman"/>
        </w:rPr>
        <w:t>He first said he wouldn’t compromise on a House bill</w:t>
      </w:r>
      <w:r w:rsidRPr="00FE48B9">
        <w:rPr>
          <w:rFonts w:ascii="Times New Roman" w:hAnsi="Times New Roman" w:cs="Times New Roman"/>
          <w:sz w:val="16"/>
        </w:rPr>
        <w:t xml:space="preserve"> that has the most support, even though it gives him almost everything he’s asked for – a $25 billion down payment on his border wall, an end to family separations and a long-term solution for dreamers.</w:t>
      </w:r>
    </w:p>
    <w:p w:rsidR="00BF4F19" w:rsidRPr="00FE48B9" w:rsidRDefault="00BF4F19" w:rsidP="00BF4F19">
      <w:pPr>
        <w:rPr>
          <w:rFonts w:ascii="Times New Roman" w:hAnsi="Times New Roman" w:cs="Times New Roman"/>
          <w:sz w:val="16"/>
        </w:rPr>
      </w:pPr>
      <w:r w:rsidRPr="00FE48B9">
        <w:rPr>
          <w:rFonts w:ascii="Times New Roman" w:hAnsi="Times New Roman" w:cs="Times New Roman"/>
          <w:sz w:val="16"/>
        </w:rPr>
        <w:t>Trump went to Capitol Hill last week to assuage House Republicans’ concerns about his support for the bill and didn’t give them any clarity.</w:t>
      </w:r>
    </w:p>
    <w:p w:rsidR="00BF4F19" w:rsidRPr="00FE48B9" w:rsidRDefault="00BF4F19" w:rsidP="00BF4F19">
      <w:pPr>
        <w:rPr>
          <w:rFonts w:ascii="Times New Roman" w:hAnsi="Times New Roman" w:cs="Times New Roman"/>
          <w:sz w:val="16"/>
        </w:rPr>
      </w:pPr>
      <w:r w:rsidRPr="00FE48B9">
        <w:rPr>
          <w:rStyle w:val="StyleUnderline"/>
          <w:rFonts w:ascii="Times New Roman" w:hAnsi="Times New Roman" w:cs="Times New Roman"/>
        </w:rPr>
        <w:t>A few days later, as House Republican leaders were pulling teeth</w:t>
      </w:r>
      <w:r w:rsidRPr="00FE48B9">
        <w:rPr>
          <w:rFonts w:ascii="Times New Roman" w:hAnsi="Times New Roman" w:cs="Times New Roman"/>
          <w:sz w:val="16"/>
        </w:rPr>
        <w:t xml:space="preserve"> to get people on board with a bill they were kinda, sorta certain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would sign, the president </w:t>
      </w:r>
      <w:r w:rsidRPr="00FE48B9">
        <w:rPr>
          <w:rStyle w:val="StyleUnderline"/>
          <w:rFonts w:ascii="Times New Roman" w:hAnsi="Times New Roman" w:cs="Times New Roman"/>
        </w:rPr>
        <w:t>tweeted that they should just stop trying to do anything</w:t>
      </w:r>
      <w:r w:rsidRPr="00FE48B9">
        <w:rPr>
          <w:rFonts w:ascii="Times New Roman" w:hAnsi="Times New Roman" w:cs="Times New Roman"/>
          <w:sz w:val="16"/>
        </w:rPr>
        <w:t xml:space="preserve"> on immigration </w:t>
      </w:r>
      <w:r w:rsidRPr="00FE48B9">
        <w:rPr>
          <w:rStyle w:val="StyleUnderline"/>
          <w:rFonts w:ascii="Times New Roman" w:hAnsi="Times New Roman" w:cs="Times New Roman"/>
        </w:rPr>
        <w:t xml:space="preserve">before the </w:t>
      </w:r>
      <w:r w:rsidRPr="00FE48B9">
        <w:rPr>
          <w:rFonts w:ascii="Times New Roman" w:hAnsi="Times New Roman" w:cs="Times New Roman"/>
          <w:sz w:val="16"/>
        </w:rPr>
        <w:t>November</w:t>
      </w:r>
      <w:r w:rsidRPr="00FE48B9">
        <w:rPr>
          <w:rStyle w:val="StyleUnderline"/>
          <w:rFonts w:ascii="Times New Roman" w:hAnsi="Times New Roman" w:cs="Times New Roman"/>
        </w:rPr>
        <w:t xml:space="preserve"> midterm elections</w:t>
      </w:r>
      <w:r w:rsidRPr="00FE48B9">
        <w:rPr>
          <w:rFonts w:ascii="Times New Roman" w:hAnsi="Times New Roman" w:cs="Times New Roman"/>
          <w:sz w:val="16"/>
        </w:rPr>
        <w:t>.</w:t>
      </w:r>
    </w:p>
    <w:p w:rsidR="00BF4F19" w:rsidRPr="00FE48B9" w:rsidRDefault="00BF4F19" w:rsidP="00BF4F19">
      <w:pPr>
        <w:rPr>
          <w:rFonts w:ascii="Times New Roman" w:hAnsi="Times New Roman" w:cs="Times New Roman"/>
          <w:sz w:val="16"/>
        </w:rPr>
      </w:pPr>
      <w:r w:rsidRPr="00FE48B9">
        <w:rPr>
          <w:rFonts w:ascii="Times New Roman" w:hAnsi="Times New Roman" w:cs="Times New Roman"/>
          <w:sz w:val="16"/>
        </w:rPr>
        <w:t>“Torpedoed by tweet,” tweeted Rep. Ryan Costello, R-Pa., a Trump critic.</w:t>
      </w:r>
    </w:p>
    <w:p w:rsidR="00BF4F19" w:rsidRPr="00FE48B9" w:rsidRDefault="00BF4F19" w:rsidP="00BF4F19">
      <w:pPr>
        <w:rPr>
          <w:rFonts w:ascii="Times New Roman" w:hAnsi="Times New Roman" w:cs="Times New Roman"/>
          <w:sz w:val="16"/>
        </w:rPr>
      </w:pPr>
      <w:r w:rsidRPr="00FE48B9">
        <w:rPr>
          <w:rFonts w:ascii="Times New Roman" w:hAnsi="Times New Roman" w:cs="Times New Roman"/>
          <w:sz w:val="16"/>
        </w:rPr>
        <w:t>Never mind that the bill doesn’t have a chance passing the Senate. For moderate Republicans in the House in heavily Hispanic districts, it was politically potent that they were actually trying. Their party’s own leader just undermined their argument that the Republican Party wants a solution for dreamers.</w:t>
      </w:r>
    </w:p>
    <w:p w:rsidR="00BF4F19" w:rsidRPr="00FE48B9" w:rsidRDefault="00BF4F19" w:rsidP="00BF4F19">
      <w:pPr>
        <w:rPr>
          <w:rFonts w:ascii="Times New Roman" w:hAnsi="Times New Roman" w:cs="Times New Roman"/>
          <w:sz w:val="16"/>
        </w:rPr>
      </w:pPr>
      <w:r w:rsidRPr="00FE48B9">
        <w:rPr>
          <w:rStyle w:val="StyleUnderline"/>
          <w:rFonts w:ascii="Times New Roman" w:hAnsi="Times New Roman" w:cs="Times New Roman"/>
        </w:rPr>
        <w:t>Rather than help a divided Congress find a solution, Trump is</w:t>
      </w:r>
      <w:r w:rsidRPr="00FE48B9">
        <w:rPr>
          <w:rFonts w:ascii="Times New Roman" w:hAnsi="Times New Roman" w:cs="Times New Roman"/>
          <w:sz w:val="16"/>
        </w:rPr>
        <w:t xml:space="preserve"> doing what he does best: </w:t>
      </w:r>
      <w:r w:rsidRPr="00FE48B9">
        <w:rPr>
          <w:rStyle w:val="StyleUnderline"/>
          <w:rFonts w:ascii="Times New Roman" w:hAnsi="Times New Roman" w:cs="Times New Roman"/>
        </w:rPr>
        <w:t>Doubling down on</w:t>
      </w:r>
      <w:r w:rsidRPr="00FE48B9">
        <w:rPr>
          <w:rStyle w:val="Emphasis"/>
          <w:rFonts w:ascii="Times New Roman" w:hAnsi="Times New Roman" w:cs="Times New Roman"/>
        </w:rPr>
        <w:t xml:space="preserve"> anti-immigrant sentiment that gives his base reason to cheer</w:t>
      </w:r>
      <w:r w:rsidRPr="00FE48B9">
        <w:rPr>
          <w:rFonts w:ascii="Times New Roman" w:hAnsi="Times New Roman" w:cs="Times New Roman"/>
          <w:sz w:val="16"/>
        </w:rPr>
        <w:t xml:space="preserve"> him.</w:t>
      </w:r>
    </w:p>
    <w:p w:rsidR="00BF4F19" w:rsidRPr="00FE48B9" w:rsidRDefault="00BF4F19" w:rsidP="00BF4F19">
      <w:pPr>
        <w:rPr>
          <w:rFonts w:ascii="Times New Roman" w:hAnsi="Times New Roman" w:cs="Times New Roman"/>
          <w:sz w:val="16"/>
        </w:rPr>
      </w:pPr>
      <w:r w:rsidRPr="00FE48B9">
        <w:rPr>
          <w:rStyle w:val="StyleUnderline"/>
          <w:rFonts w:ascii="Times New Roman" w:hAnsi="Times New Roman" w:cs="Times New Roman"/>
        </w:rPr>
        <w:t>He’s blaming Democrats for the impending failure of a bill that Republicans are writing</w:t>
      </w:r>
      <w:r w:rsidRPr="00FE48B9">
        <w:rPr>
          <w:rFonts w:ascii="Times New Roman" w:hAnsi="Times New Roman" w:cs="Times New Roman"/>
          <w:sz w:val="16"/>
        </w:rPr>
        <w:t>, championing and voting on. (That’s not to say Democrats are entirely blameless in Congress’s larger immigration drama; it’s just that Trump is disingenuously blaming the other party for problems that he created.)</w:t>
      </w:r>
    </w:p>
    <w:p w:rsidR="00BF4F19" w:rsidRPr="00FE48B9" w:rsidRDefault="00BF4F19" w:rsidP="00BF4F19">
      <w:pPr>
        <w:rPr>
          <w:rFonts w:ascii="Times New Roman" w:hAnsi="Times New Roman" w:cs="Times New Roman"/>
          <w:sz w:val="16"/>
        </w:rPr>
      </w:pPr>
      <w:r w:rsidRPr="00FE48B9">
        <w:rPr>
          <w:rFonts w:ascii="Times New Roman" w:hAnsi="Times New Roman" w:cs="Times New Roman"/>
          <w:sz w:val="16"/>
        </w:rPr>
        <w:t xml:space="preserve">And on Sunday, </w:t>
      </w:r>
      <w:r w:rsidRPr="00FE48B9">
        <w:rPr>
          <w:rStyle w:val="StyleUnderline"/>
          <w:rFonts w:ascii="Times New Roman" w:hAnsi="Times New Roman" w:cs="Times New Roman"/>
        </w:rPr>
        <w:t>Trump dropped all pretenses that he wants solutions at the border when he tweeted his support for taking away immigrants’ constitutional right to due process</w:t>
      </w:r>
      <w:r w:rsidRPr="00FE48B9">
        <w:rPr>
          <w:rFonts w:ascii="Times New Roman" w:hAnsi="Times New Roman" w:cs="Times New Roman"/>
          <w:sz w:val="16"/>
        </w:rPr>
        <w:t>. “We cannot allow all of these people to invade our Country. When somebody comes in, we must immediately, with no Judges or Court Cases, bring them back from where they came. Our system is a mockery to good immigration policy and Law and Order. Most children come without parents,” he wrote.</w:t>
      </w:r>
    </w:p>
    <w:p w:rsidR="00BF4F19" w:rsidRPr="00FE48B9" w:rsidRDefault="00BF4F19" w:rsidP="00BF4F19">
      <w:pPr>
        <w:rPr>
          <w:rFonts w:ascii="Times New Roman" w:hAnsi="Times New Roman" w:cs="Times New Roman"/>
          <w:sz w:val="16"/>
        </w:rPr>
      </w:pPr>
      <w:r w:rsidRPr="00FE48B9">
        <w:rPr>
          <w:rFonts w:ascii="Times New Roman" w:hAnsi="Times New Roman" w:cs="Times New Roman"/>
          <w:sz w:val="16"/>
        </w:rPr>
        <w:t>Smacking down conservative legislation in the House that gives him nearly everything he wants. Manufacturing recent borders at the crisis. Attempting to blame Democrats for problems of his own making. And then suggesting that the United States kick out immigrants apprehended at the border.</w:t>
      </w:r>
    </w:p>
    <w:p w:rsidR="00BF4F19" w:rsidRPr="00FE48B9" w:rsidRDefault="00BF4F19" w:rsidP="00BF4F19">
      <w:pPr>
        <w:rPr>
          <w:rStyle w:val="StyleUnderline"/>
          <w:rFonts w:ascii="Times New Roman" w:hAnsi="Times New Roman" w:cs="Times New Roman"/>
        </w:rPr>
      </w:pPr>
      <w:r w:rsidRPr="00FE48B9">
        <w:rPr>
          <w:rStyle w:val="StyleUnderline"/>
          <w:rFonts w:ascii="Times New Roman" w:hAnsi="Times New Roman" w:cs="Times New Roman"/>
        </w:rPr>
        <w:t>It’s pretty clear Trump is using immigration as a political wedge, and it doesn’t seem like he has any intention to stop anytime soon.</w:t>
      </w:r>
    </w:p>
    <w:p w:rsidR="00BF4F19" w:rsidRPr="00FE48B9" w:rsidRDefault="00BF4F19" w:rsidP="00BF4F19">
      <w:pPr>
        <w:rPr>
          <w:rFonts w:ascii="Times New Roman" w:hAnsi="Times New Roman" w:cs="Times New Roman"/>
          <w:sz w:val="18"/>
          <w:szCs w:val="18"/>
        </w:rPr>
      </w:pPr>
    </w:p>
    <w:p w:rsidR="00BF4F19" w:rsidRPr="00FE48B9" w:rsidRDefault="00BF4F19" w:rsidP="00BF4F19">
      <w:pPr>
        <w:pStyle w:val="Heading4"/>
        <w:rPr>
          <w:rFonts w:ascii="Times New Roman" w:hAnsi="Times New Roman" w:cs="Times New Roman"/>
        </w:rPr>
      </w:pPr>
      <w:r w:rsidRPr="00FE48B9">
        <w:rPr>
          <w:rFonts w:ascii="Times New Roman" w:hAnsi="Times New Roman" w:cs="Times New Roman"/>
        </w:rPr>
        <w:t xml:space="preserve">Trump base supports him – </w:t>
      </w:r>
      <w:r w:rsidR="00875FED" w:rsidRPr="00FE48B9">
        <w:rPr>
          <w:rFonts w:ascii="Times New Roman" w:hAnsi="Times New Roman" w:cs="Times New Roman"/>
        </w:rPr>
        <w:t>use immigration as a rallying cry</w:t>
      </w:r>
    </w:p>
    <w:p w:rsidR="00BF4F19" w:rsidRPr="00FE48B9" w:rsidRDefault="00BF4F19" w:rsidP="00BF4F19">
      <w:pPr>
        <w:rPr>
          <w:rStyle w:val="Style13ptBold"/>
          <w:rFonts w:ascii="Times New Roman" w:hAnsi="Times New Roman" w:cs="Times New Roman"/>
        </w:rPr>
      </w:pPr>
      <w:r w:rsidRPr="00FE48B9">
        <w:rPr>
          <w:rStyle w:val="Style13ptBold"/>
          <w:rFonts w:ascii="Times New Roman" w:hAnsi="Times New Roman" w:cs="Times New Roman"/>
        </w:rPr>
        <w:t xml:space="preserve">O’Connell </w:t>
      </w:r>
      <w:r w:rsidR="00620BBC" w:rsidRPr="00FE48B9">
        <w:rPr>
          <w:rStyle w:val="Style13ptBold"/>
          <w:rFonts w:ascii="Times New Roman" w:hAnsi="Times New Roman" w:cs="Times New Roman"/>
        </w:rPr>
        <w:t>6/17</w:t>
      </w:r>
    </w:p>
    <w:p w:rsidR="00BF4F19" w:rsidRPr="00FE48B9" w:rsidRDefault="00BF4F19" w:rsidP="00BF4F19">
      <w:pPr>
        <w:rPr>
          <w:rStyle w:val="Style13ptBold"/>
          <w:rFonts w:ascii="Times New Roman" w:hAnsi="Times New Roman" w:cs="Times New Roman"/>
          <w:sz w:val="18"/>
          <w:szCs w:val="18"/>
        </w:rPr>
      </w:pPr>
      <w:r w:rsidRPr="00FE48B9">
        <w:rPr>
          <w:rFonts w:ascii="Times New Roman" w:hAnsi="Times New Roman" w:cs="Times New Roman"/>
          <w:sz w:val="18"/>
          <w:szCs w:val="18"/>
        </w:rPr>
        <w:t>(Ford O'Connell is the chairman of </w:t>
      </w:r>
      <w:hyperlink r:id="rId65" w:tgtFrame="_blank" w:history="1">
        <w:r w:rsidRPr="00FE48B9">
          <w:rPr>
            <w:rStyle w:val="Hyperlink"/>
            <w:rFonts w:ascii="Times New Roman" w:hAnsi="Times New Roman" w:cs="Times New Roman"/>
            <w:sz w:val="18"/>
            <w:szCs w:val="18"/>
          </w:rPr>
          <w:t>CivicForumPAC</w:t>
        </w:r>
      </w:hyperlink>
      <w:r w:rsidRPr="00FE48B9">
        <w:rPr>
          <w:rFonts w:ascii="Times New Roman" w:hAnsi="Times New Roman" w:cs="Times New Roman"/>
          <w:sz w:val="18"/>
          <w:szCs w:val="18"/>
        </w:rPr>
        <w:t xml:space="preserve">, an adjunct professor at </w:t>
      </w:r>
      <w:hyperlink r:id="rId66" w:tgtFrame="_blank" w:history="1">
        <w:r w:rsidRPr="00FE48B9">
          <w:rPr>
            <w:rStyle w:val="Hyperlink"/>
            <w:rFonts w:ascii="Times New Roman" w:hAnsi="Times New Roman" w:cs="Times New Roman"/>
            <w:sz w:val="18"/>
            <w:szCs w:val="18"/>
          </w:rPr>
          <w:t>The George Washington University Graduate School of Political Management</w:t>
        </w:r>
      </w:hyperlink>
      <w:r w:rsidRPr="00FE48B9">
        <w:rPr>
          <w:rFonts w:ascii="Times New Roman" w:hAnsi="Times New Roman" w:cs="Times New Roman"/>
          <w:sz w:val="18"/>
          <w:szCs w:val="18"/>
        </w:rPr>
        <w:t>, worked on </w:t>
      </w:r>
      <w:hyperlink r:id="rId67" w:history="1">
        <w:r w:rsidRPr="00FE48B9">
          <w:rPr>
            <w:rStyle w:val="Hyperlink"/>
            <w:rFonts w:ascii="Times New Roman" w:hAnsi="Times New Roman" w:cs="Times New Roman"/>
            <w:sz w:val="18"/>
            <w:szCs w:val="18"/>
          </w:rPr>
          <w:t>John McCain</w:t>
        </w:r>
      </w:hyperlink>
      <w:r w:rsidRPr="00FE48B9">
        <w:rPr>
          <w:rFonts w:ascii="Times New Roman" w:hAnsi="Times New Roman" w:cs="Times New Roman"/>
          <w:sz w:val="18"/>
          <w:szCs w:val="18"/>
        </w:rPr>
        <w:t>'s 2008 presidential campaign, and authored a book. June 17, 2018. “Donald Trump is delivering on his promises and voters are noticing”. http://thehill.com/opinion/white-house/392653-donald-trump-is-delivering-on-his-promises)</w:t>
      </w:r>
    </w:p>
    <w:p w:rsidR="00BF4F19" w:rsidRPr="00FE48B9" w:rsidRDefault="00BF4F19" w:rsidP="00BF4F19">
      <w:pPr>
        <w:rPr>
          <w:rFonts w:ascii="Times New Roman" w:hAnsi="Times New Roman" w:cs="Times New Roman"/>
          <w:sz w:val="18"/>
          <w:szCs w:val="18"/>
        </w:rPr>
      </w:pPr>
      <w:r w:rsidRPr="00FE48B9">
        <w:rPr>
          <w:rFonts w:ascii="Times New Roman" w:hAnsi="Times New Roman" w:cs="Times New Roman"/>
          <w:sz w:val="18"/>
          <w:szCs w:val="18"/>
        </w:rPr>
        <w:t xml:space="preserve">Rep. </w:t>
      </w:r>
      <w:hyperlink r:id="rId68" w:history="1">
        <w:r w:rsidRPr="00FE48B9">
          <w:rPr>
            <w:rStyle w:val="Hyperlink"/>
            <w:rFonts w:ascii="Times New Roman" w:hAnsi="Times New Roman" w:cs="Times New Roman"/>
            <w:sz w:val="18"/>
            <w:szCs w:val="18"/>
          </w:rPr>
          <w:t>Nancy Pelosi</w:t>
        </w:r>
      </w:hyperlink>
      <w:r w:rsidRPr="00FE48B9">
        <w:rPr>
          <w:rFonts w:ascii="Times New Roman" w:hAnsi="Times New Roman" w:cs="Times New Roman"/>
          <w:sz w:val="18"/>
          <w:szCs w:val="18"/>
        </w:rPr>
        <w:t xml:space="preserve"> (D-Calif.) and former Sen. </w:t>
      </w:r>
      <w:hyperlink r:id="rId69" w:history="1">
        <w:r w:rsidRPr="00FE48B9">
          <w:rPr>
            <w:rStyle w:val="Hyperlink"/>
            <w:rFonts w:ascii="Times New Roman" w:hAnsi="Times New Roman" w:cs="Times New Roman"/>
            <w:sz w:val="18"/>
            <w:szCs w:val="18"/>
          </w:rPr>
          <w:t>Harry Reid</w:t>
        </w:r>
      </w:hyperlink>
      <w:r w:rsidRPr="00FE48B9">
        <w:rPr>
          <w:rFonts w:ascii="Times New Roman" w:hAnsi="Times New Roman" w:cs="Times New Roman"/>
          <w:sz w:val="18"/>
          <w:szCs w:val="18"/>
        </w:rPr>
        <w:t xml:space="preserve"> (D-Nev.) have told their fellow Democrats to </w:t>
      </w:r>
      <w:hyperlink r:id="rId70" w:tgtFrame="_blank" w:history="1">
        <w:r w:rsidRPr="00FE48B9">
          <w:rPr>
            <w:rStyle w:val="Hyperlink"/>
            <w:rFonts w:ascii="Times New Roman" w:hAnsi="Times New Roman" w:cs="Times New Roman"/>
            <w:sz w:val="18"/>
            <w:szCs w:val="18"/>
          </w:rPr>
          <w:t>stop talking about impeaching</w:t>
        </w:r>
      </w:hyperlink>
      <w:r w:rsidRPr="00FE48B9">
        <w:rPr>
          <w:rFonts w:ascii="Times New Roman" w:hAnsi="Times New Roman" w:cs="Times New Roman"/>
          <w:sz w:val="18"/>
          <w:szCs w:val="18"/>
        </w:rPr>
        <w:t xml:space="preserve"> </w:t>
      </w:r>
      <w:hyperlink r:id="rId71" w:history="1">
        <w:r w:rsidRPr="00FE48B9">
          <w:rPr>
            <w:rStyle w:val="Hyperlink"/>
            <w:rFonts w:ascii="Times New Roman" w:hAnsi="Times New Roman" w:cs="Times New Roman"/>
            <w:sz w:val="18"/>
            <w:szCs w:val="18"/>
          </w:rPr>
          <w:t>President Trump</w:t>
        </w:r>
      </w:hyperlink>
      <w:r w:rsidRPr="00FE48B9">
        <w:rPr>
          <w:rFonts w:ascii="Times New Roman" w:hAnsi="Times New Roman" w:cs="Times New Roman"/>
          <w:sz w:val="18"/>
          <w:szCs w:val="18"/>
        </w:rPr>
        <w:t xml:space="preserve"> because they have come to understand the talk is not helping them with independents and is doing nothing to separate the president from his enthusiastic base of support</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Yes, among Democrats, </w:t>
      </w:r>
      <w:hyperlink r:id="rId72" w:tgtFrame="_blank" w:history="1">
        <w:r w:rsidRPr="00FE48B9">
          <w:rPr>
            <w:rStyle w:val="StyleUnderline"/>
            <w:rFonts w:ascii="Times New Roman" w:hAnsi="Times New Roman" w:cs="Times New Roman"/>
          </w:rPr>
          <w:t>71 percent want to see the president impeached</w:t>
        </w:r>
      </w:hyperlink>
      <w:r w:rsidRPr="00FE48B9">
        <w:rPr>
          <w:rStyle w:val="StyleUnderline"/>
          <w:rFonts w:ascii="Times New Roman" w:hAnsi="Times New Roman" w:cs="Times New Roman"/>
        </w:rPr>
        <w:t xml:space="preserve"> if Democrats win control of the House. But among independents — the key swing votes Democrats must attract to retake either house of Congress — </w:t>
      </w:r>
      <w:hyperlink r:id="rId73" w:tgtFrame="_blank" w:history="1">
        <w:r w:rsidRPr="00FE48B9">
          <w:rPr>
            <w:rStyle w:val="StyleUnderline"/>
            <w:rFonts w:ascii="Times New Roman" w:hAnsi="Times New Roman" w:cs="Times New Roman"/>
          </w:rPr>
          <w:t>54 percent say they oppose impeachment</w:t>
        </w:r>
      </w:hyperlink>
      <w:r w:rsidRPr="00FE48B9">
        <w:rPr>
          <w:rStyle w:val="StyleUnderline"/>
          <w:rFonts w:ascii="Times New Roman" w:hAnsi="Times New Roman" w:cs="Times New Roman"/>
        </w:rPr>
        <w:t>. But the most ignored figure in that poll is perhaps the most important. Among Republicans, 92 percent oppose impeachment — an indication of the enduring, unflagging support the president has enjoyed from those in his party.</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They have stuck with him throughout. In October 2017, when Trump’s job approval rating was at 35 percent, the </w:t>
      </w:r>
      <w:hyperlink r:id="rId74" w:tgtFrame="_blank" w:history="1">
        <w:r w:rsidRPr="00FE48B9">
          <w:rPr>
            <w:rStyle w:val="StyleUnderline"/>
            <w:rFonts w:ascii="Times New Roman" w:hAnsi="Times New Roman" w:cs="Times New Roman"/>
          </w:rPr>
          <w:t>lowest of his presidency</w:t>
        </w:r>
      </w:hyperlink>
      <w:r w:rsidRPr="00FE48B9">
        <w:rPr>
          <w:rStyle w:val="StyleUnderline"/>
          <w:rFonts w:ascii="Times New Roman" w:hAnsi="Times New Roman" w:cs="Times New Roman"/>
        </w:rPr>
        <w:t xml:space="preserve">, 82 percent of those who voted for Trump in the 2016 presidential election </w:t>
      </w:r>
      <w:hyperlink r:id="rId75" w:tgtFrame="_blank" w:history="1">
        <w:r w:rsidRPr="00FE48B9">
          <w:rPr>
            <w:rStyle w:val="StyleUnderline"/>
            <w:rFonts w:ascii="Times New Roman" w:hAnsi="Times New Roman" w:cs="Times New Roman"/>
          </w:rPr>
          <w:t>said they would vote for him again.</w:t>
        </w:r>
      </w:hyperlink>
      <w:r w:rsidRPr="00FE48B9">
        <w:rPr>
          <w:rStyle w:val="StyleUnderline"/>
          <w:rFonts w:ascii="Times New Roman" w:hAnsi="Times New Roman" w:cs="Times New Roman"/>
        </w:rPr>
        <w:t xml:space="preserve"> </w:t>
      </w:r>
      <w:r w:rsidRPr="00FE48B9">
        <w:rPr>
          <w:rFonts w:ascii="Times New Roman" w:hAnsi="Times New Roman" w:cs="Times New Roman"/>
          <w:sz w:val="18"/>
          <w:szCs w:val="18"/>
        </w:rPr>
        <w:t xml:space="preserve">Neither the Stormy Daniels saga, </w:t>
      </w:r>
      <w:hyperlink r:id="rId76" w:tgtFrame="_blank" w:history="1">
        <w:r w:rsidRPr="00FE48B9">
          <w:rPr>
            <w:rStyle w:val="Hyperlink"/>
            <w:rFonts w:ascii="Times New Roman" w:hAnsi="Times New Roman" w:cs="Times New Roman"/>
            <w:sz w:val="18"/>
            <w:szCs w:val="18"/>
          </w:rPr>
          <w:t>buoyed by $175 million in free media for her attorney</w:t>
        </w:r>
      </w:hyperlink>
      <w:r w:rsidRPr="00FE48B9">
        <w:rPr>
          <w:rFonts w:ascii="Times New Roman" w:hAnsi="Times New Roman" w:cs="Times New Roman"/>
          <w:sz w:val="18"/>
          <w:szCs w:val="18"/>
        </w:rPr>
        <w:t xml:space="preserve">, nor the Russia collusion investigation has done anything to harm Trump’s standing with his supporters, </w:t>
      </w:r>
      <w:hyperlink r:id="rId77" w:tgtFrame="_blank" w:history="1">
        <w:r w:rsidRPr="00FE48B9">
          <w:rPr>
            <w:rStyle w:val="Hyperlink"/>
            <w:rFonts w:ascii="Times New Roman" w:hAnsi="Times New Roman" w:cs="Times New Roman"/>
            <w:sz w:val="18"/>
            <w:szCs w:val="18"/>
          </w:rPr>
          <w:t>according to a recent USA TODAY Trump voter panel</w:t>
        </w:r>
      </w:hyperlink>
      <w:r w:rsidRPr="00FE48B9">
        <w:rPr>
          <w:rFonts w:ascii="Times New Roman" w:hAnsi="Times New Roman" w:cs="Times New Roman"/>
        </w:rPr>
        <w:t xml:space="preserve">. </w:t>
      </w:r>
      <w:r w:rsidRPr="00FE48B9">
        <w:rPr>
          <w:rStyle w:val="StyleUnderline"/>
          <w:rFonts w:ascii="Times New Roman" w:hAnsi="Times New Roman" w:cs="Times New Roman"/>
        </w:rPr>
        <w:t xml:space="preserve">Trump’s supporters see him as a man </w:t>
      </w:r>
      <w:hyperlink r:id="rId78" w:tgtFrame="_blank" w:history="1">
        <w:r w:rsidRPr="00FE48B9">
          <w:rPr>
            <w:rStyle w:val="StyleUnderline"/>
            <w:rFonts w:ascii="Times New Roman" w:hAnsi="Times New Roman" w:cs="Times New Roman"/>
          </w:rPr>
          <w:t>who keeps his promises and disrupts the swamp</w:t>
        </w:r>
      </w:hyperlink>
      <w:r w:rsidRPr="00FE48B9">
        <w:rPr>
          <w:rFonts w:ascii="Times New Roman" w:hAnsi="Times New Roman" w:cs="Times New Roman"/>
        </w:rPr>
        <w:t xml:space="preserve">. </w:t>
      </w:r>
      <w:r w:rsidRPr="00FE48B9">
        <w:rPr>
          <w:rFonts w:ascii="Times New Roman" w:hAnsi="Times New Roman" w:cs="Times New Roman"/>
          <w:sz w:val="18"/>
          <w:szCs w:val="18"/>
        </w:rPr>
        <w:t xml:space="preserve">They like that he has put in place a conservative Supreme Court Justice and </w:t>
      </w:r>
      <w:hyperlink r:id="rId79" w:tgtFrame="_blank" w:history="1">
        <w:r w:rsidRPr="00FE48B9">
          <w:rPr>
            <w:rStyle w:val="Hyperlink"/>
            <w:rFonts w:ascii="Times New Roman" w:hAnsi="Times New Roman" w:cs="Times New Roman"/>
            <w:sz w:val="18"/>
            <w:szCs w:val="18"/>
          </w:rPr>
          <w:t>a record number of federal appeals judges</w:t>
        </w:r>
      </w:hyperlink>
      <w:r w:rsidRPr="00FE48B9">
        <w:rPr>
          <w:rFonts w:ascii="Times New Roman" w:hAnsi="Times New Roman" w:cs="Times New Roman"/>
          <w:sz w:val="18"/>
          <w:szCs w:val="18"/>
        </w:rPr>
        <w:t xml:space="preserve"> in his first year. They love that he pulled out of the Paris climate accord, the Iran nuclear deal and the Trans-Pacific Partnership and that he has cut </w:t>
      </w:r>
      <w:hyperlink r:id="rId80" w:tgtFrame="_blank" w:history="1">
        <w:r w:rsidRPr="00FE48B9">
          <w:rPr>
            <w:rStyle w:val="Hyperlink"/>
            <w:rFonts w:ascii="Times New Roman" w:hAnsi="Times New Roman" w:cs="Times New Roman"/>
            <w:sz w:val="18"/>
            <w:szCs w:val="18"/>
          </w:rPr>
          <w:t>nearly twice as many regulations as promised</w:t>
        </w:r>
      </w:hyperlink>
      <w:r w:rsidRPr="00FE48B9">
        <w:rPr>
          <w:rFonts w:ascii="Times New Roman" w:hAnsi="Times New Roman" w:cs="Times New Roman"/>
          <w:sz w:val="18"/>
          <w:szCs w:val="18"/>
        </w:rPr>
        <w:t xml:space="preserve"> — all despite unprecedented obstruction and resistance from Democrats and a handful of recalcitrant Republicans in Washington and beyond. Midterms are base elections.</w:t>
      </w:r>
      <w:r w:rsidRPr="00FE48B9">
        <w:rPr>
          <w:rFonts w:ascii="Times New Roman" w:hAnsi="Times New Roman" w:cs="Times New Roman"/>
        </w:rPr>
        <w:t xml:space="preserve"> </w:t>
      </w:r>
      <w:hyperlink r:id="rId81" w:tgtFrame="_blank" w:history="1">
        <w:r w:rsidRPr="00FE48B9">
          <w:rPr>
            <w:rStyle w:val="StyleUnderline"/>
            <w:rFonts w:ascii="Times New Roman" w:hAnsi="Times New Roman" w:cs="Times New Roman"/>
          </w:rPr>
          <w:t>About 130 million vote in presidential elections,</w:t>
        </w:r>
      </w:hyperlink>
      <w:r w:rsidRPr="00FE48B9">
        <w:rPr>
          <w:rStyle w:val="StyleUnderline"/>
          <w:rFonts w:ascii="Times New Roman" w:hAnsi="Times New Roman" w:cs="Times New Roman"/>
        </w:rPr>
        <w:t xml:space="preserve"> but only </w:t>
      </w:r>
      <w:hyperlink r:id="rId82" w:tgtFrame="_blank" w:history="1">
        <w:r w:rsidRPr="00FE48B9">
          <w:rPr>
            <w:rStyle w:val="StyleUnderline"/>
            <w:rFonts w:ascii="Times New Roman" w:hAnsi="Times New Roman" w:cs="Times New Roman"/>
          </w:rPr>
          <w:t>80 million-95 million vote in midterms</w:t>
        </w:r>
      </w:hyperlink>
      <w:r w:rsidRPr="00FE48B9">
        <w:rPr>
          <w:rStyle w:val="StyleUnderline"/>
          <w:rFonts w:ascii="Times New Roman" w:hAnsi="Times New Roman" w:cs="Times New Roman"/>
        </w:rPr>
        <w:t>. That means it’s important to turn out the base</w:t>
      </w:r>
      <w:r w:rsidRPr="00FE48B9">
        <w:rPr>
          <w:rFonts w:ascii="Times New Roman" w:hAnsi="Times New Roman" w:cs="Times New Roman"/>
        </w:rPr>
        <w:t xml:space="preserve">. </w:t>
      </w:r>
      <w:r w:rsidRPr="00FE48B9">
        <w:rPr>
          <w:rFonts w:ascii="Times New Roman" w:hAnsi="Times New Roman" w:cs="Times New Roman"/>
          <w:sz w:val="18"/>
          <w:szCs w:val="18"/>
        </w:rPr>
        <w:t xml:space="preserve">We’re told repeatedly Democrats are beyond fired up to vote in November. But there is little evidence those who </w:t>
      </w:r>
      <w:hyperlink r:id="rId83" w:tgtFrame="_blank" w:history="1">
        <w:r w:rsidRPr="00FE48B9">
          <w:rPr>
            <w:rStyle w:val="Hyperlink"/>
            <w:rFonts w:ascii="Times New Roman" w:hAnsi="Times New Roman" w:cs="Times New Roman"/>
            <w:sz w:val="18"/>
            <w:szCs w:val="18"/>
          </w:rPr>
          <w:t>don’t generally vote in midterms are angry enough about Trump to make the extra effort this year</w:t>
        </w:r>
      </w:hyperlink>
      <w:r w:rsidRPr="00FE48B9">
        <w:rPr>
          <w:rFonts w:ascii="Times New Roman" w:hAnsi="Times New Roman" w:cs="Times New Roman"/>
          <w:sz w:val="18"/>
          <w:szCs w:val="18"/>
        </w:rPr>
        <w:t>, and</w:t>
      </w:r>
      <w:r w:rsidRPr="00FE48B9">
        <w:rPr>
          <w:rFonts w:ascii="Times New Roman" w:hAnsi="Times New Roman" w:cs="Times New Roman"/>
        </w:rPr>
        <w:t xml:space="preserve"> </w:t>
      </w:r>
      <w:r w:rsidRPr="00FE48B9">
        <w:rPr>
          <w:rStyle w:val="StyleUnderline"/>
          <w:rFonts w:ascii="Times New Roman" w:hAnsi="Times New Roman" w:cs="Times New Roman"/>
        </w:rPr>
        <w:t>there is growing evidence Trump is in the right place on the right issues to hold or perhaps even expand his base.</w:t>
      </w:r>
      <w:r w:rsidRPr="00FE48B9">
        <w:rPr>
          <w:rFonts w:ascii="Times New Roman" w:hAnsi="Times New Roman" w:cs="Times New Roman"/>
        </w:rPr>
        <w:t xml:space="preserve"> </w:t>
      </w:r>
      <w:r w:rsidRPr="00FE48B9">
        <w:rPr>
          <w:rFonts w:ascii="Times New Roman" w:hAnsi="Times New Roman" w:cs="Times New Roman"/>
          <w:sz w:val="18"/>
          <w:szCs w:val="18"/>
        </w:rPr>
        <w:t>In fact, after 500 days in office,</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President Trump has the </w:t>
      </w:r>
      <w:hyperlink r:id="rId84" w:tgtFrame="_blank" w:history="1">
        <w:r w:rsidRPr="00FE48B9">
          <w:rPr>
            <w:rStyle w:val="StyleUnderline"/>
            <w:rFonts w:ascii="Times New Roman" w:hAnsi="Times New Roman" w:cs="Times New Roman"/>
          </w:rPr>
          <w:t>second highest “own party” approval rating</w:t>
        </w:r>
      </w:hyperlink>
      <w:r w:rsidRPr="00FE48B9">
        <w:rPr>
          <w:rStyle w:val="StyleUnderline"/>
          <w:rFonts w:ascii="Times New Roman" w:hAnsi="Times New Roman" w:cs="Times New Roman"/>
        </w:rPr>
        <w:t xml:space="preserve"> since World War II</w:t>
      </w:r>
      <w:r w:rsidRPr="00FE48B9">
        <w:rPr>
          <w:rFonts w:ascii="Times New Roman" w:hAnsi="Times New Roman" w:cs="Times New Roman"/>
          <w:sz w:val="18"/>
          <w:szCs w:val="18"/>
        </w:rPr>
        <w:t xml:space="preserve">. Based on recent polling, </w:t>
      </w:r>
      <w:r w:rsidRPr="00FE48B9">
        <w:rPr>
          <w:rStyle w:val="StyleUnderline"/>
          <w:rFonts w:ascii="Times New Roman" w:hAnsi="Times New Roman" w:cs="Times New Roman"/>
        </w:rPr>
        <w:t>immigration is</w:t>
      </w:r>
      <w:r w:rsidRPr="00FE48B9">
        <w:rPr>
          <w:rFonts w:ascii="Times New Roman" w:hAnsi="Times New Roman" w:cs="Times New Roman"/>
          <w:sz w:val="18"/>
          <w:szCs w:val="18"/>
        </w:rPr>
        <w:t xml:space="preserve">, </w:t>
      </w:r>
      <w:hyperlink r:id="rId85" w:tgtFrame="_blank" w:history="1">
        <w:r w:rsidRPr="00FE48B9">
          <w:rPr>
            <w:rStyle w:val="Hyperlink"/>
            <w:rFonts w:ascii="Times New Roman" w:hAnsi="Times New Roman" w:cs="Times New Roman"/>
            <w:sz w:val="18"/>
            <w:szCs w:val="18"/>
          </w:rPr>
          <w:t>as Gallup put it</w:t>
        </w:r>
      </w:hyperlink>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the “strongest countervailing issue determining Republican turnout</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and</w:t>
      </w:r>
      <w:r w:rsidRPr="00FE48B9">
        <w:rPr>
          <w:rFonts w:ascii="Times New Roman" w:hAnsi="Times New Roman" w:cs="Times New Roman"/>
        </w:rPr>
        <w:t xml:space="preserve"> </w:t>
      </w:r>
      <w:r w:rsidRPr="00FE48B9">
        <w:rPr>
          <w:rStyle w:val="StyleUnderline"/>
          <w:rFonts w:ascii="Times New Roman" w:hAnsi="Times New Roman" w:cs="Times New Roman"/>
        </w:rPr>
        <w:t>Trump’s proposal — amnesty for 1.8 million illegal aliens in exchange for funding the wall on the Mexican border and ending chain migration and the diversity visa program — “</w:t>
      </w:r>
      <w:hyperlink r:id="rId86" w:tgtFrame="_blank" w:history="1">
        <w:r w:rsidRPr="00FE48B9">
          <w:rPr>
            <w:rStyle w:val="StyleUnderline"/>
            <w:rFonts w:ascii="Times New Roman" w:hAnsi="Times New Roman" w:cs="Times New Roman"/>
          </w:rPr>
          <w:t>encompasses the popular position on every major immigration issue</w:t>
        </w:r>
      </w:hyperlink>
      <w:r w:rsidRPr="00FE48B9">
        <w:rPr>
          <w:rStyle w:val="StyleUnderline"/>
          <w:rFonts w:ascii="Times New Roman" w:hAnsi="Times New Roman" w:cs="Times New Roman"/>
          <w:sz w:val="18"/>
          <w:szCs w:val="18"/>
        </w:rPr>
        <w:t>,</w:t>
      </w:r>
      <w:r w:rsidRPr="00FE48B9">
        <w:rPr>
          <w:rFonts w:ascii="Times New Roman" w:hAnsi="Times New Roman" w:cs="Times New Roman"/>
          <w:sz w:val="18"/>
          <w:szCs w:val="18"/>
        </w:rPr>
        <w:t xml:space="preserve">” as a National Review report stated. Then there is the subject that touches every American — the economy — and Trump is doing so well on that front that even the </w:t>
      </w:r>
      <w:hyperlink r:id="rId87" w:tgtFrame="_blank" w:history="1">
        <w:r w:rsidRPr="00FE48B9">
          <w:rPr>
            <w:rStyle w:val="Hyperlink"/>
            <w:rFonts w:ascii="Times New Roman" w:hAnsi="Times New Roman" w:cs="Times New Roman"/>
            <w:sz w:val="18"/>
            <w:szCs w:val="18"/>
          </w:rPr>
          <w:t>New York Times had to admit it “ran out of words to describe how good the job numbers are.”</w:t>
        </w:r>
      </w:hyperlink>
      <w:r w:rsidRPr="00FE48B9">
        <w:rPr>
          <w:rFonts w:ascii="Times New Roman" w:hAnsi="Times New Roman" w:cs="Times New Roman"/>
          <w:sz w:val="18"/>
          <w:szCs w:val="18"/>
        </w:rPr>
        <w:t xml:space="preserve"> </w:t>
      </w:r>
      <w:hyperlink r:id="rId88" w:tgtFrame="_blank" w:history="1">
        <w:r w:rsidRPr="00FE48B9">
          <w:rPr>
            <w:rStyle w:val="Hyperlink"/>
            <w:rFonts w:ascii="Times New Roman" w:hAnsi="Times New Roman" w:cs="Times New Roman"/>
            <w:sz w:val="18"/>
            <w:szCs w:val="18"/>
          </w:rPr>
          <w:t>Since Trump took office</w:t>
        </w:r>
      </w:hyperlink>
      <w:r w:rsidRPr="00FE48B9">
        <w:rPr>
          <w:rFonts w:ascii="Times New Roman" w:hAnsi="Times New Roman" w:cs="Times New Roman"/>
          <w:sz w:val="18"/>
          <w:szCs w:val="18"/>
        </w:rPr>
        <w:t xml:space="preserve">, nearly 3 million jobs have been created, and wage growth is at the highest point since President Bush left office. Unemployment has dipped to its lowest level since 2000 and to </w:t>
      </w:r>
      <w:hyperlink r:id="rId89" w:tgtFrame="_blank" w:history="1">
        <w:r w:rsidRPr="00FE48B9">
          <w:rPr>
            <w:rStyle w:val="Hyperlink"/>
            <w:rFonts w:ascii="Times New Roman" w:hAnsi="Times New Roman" w:cs="Times New Roman"/>
            <w:sz w:val="18"/>
            <w:szCs w:val="18"/>
          </w:rPr>
          <w:t>record lows</w:t>
        </w:r>
      </w:hyperlink>
      <w:r w:rsidRPr="00FE48B9">
        <w:rPr>
          <w:rFonts w:ascii="Times New Roman" w:hAnsi="Times New Roman" w:cs="Times New Roman"/>
          <w:sz w:val="18"/>
          <w:szCs w:val="18"/>
        </w:rPr>
        <w:t xml:space="preserve"> for African Americans and Asians. </w:t>
      </w:r>
      <w:hyperlink r:id="rId90" w:tgtFrame="_blank" w:history="1">
        <w:r w:rsidRPr="00FE48B9">
          <w:rPr>
            <w:rStyle w:val="Hyperlink"/>
            <w:rFonts w:ascii="Times New Roman" w:hAnsi="Times New Roman" w:cs="Times New Roman"/>
            <w:sz w:val="18"/>
            <w:szCs w:val="18"/>
          </w:rPr>
          <w:t>Manufacturing jobs are increasing</w:t>
        </w:r>
      </w:hyperlink>
      <w:r w:rsidRPr="00FE48B9">
        <w:rPr>
          <w:rFonts w:ascii="Times New Roman" w:hAnsi="Times New Roman" w:cs="Times New Roman"/>
          <w:sz w:val="18"/>
          <w:szCs w:val="18"/>
        </w:rPr>
        <w:t xml:space="preserve"> across the country, and </w:t>
      </w:r>
      <w:hyperlink r:id="rId91" w:tgtFrame="_blank" w:history="1">
        <w:r w:rsidRPr="00FE48B9">
          <w:rPr>
            <w:rStyle w:val="Hyperlink"/>
            <w:rFonts w:ascii="Times New Roman" w:hAnsi="Times New Roman" w:cs="Times New Roman"/>
            <w:sz w:val="18"/>
            <w:szCs w:val="18"/>
          </w:rPr>
          <w:t>two-thirds of Americans say the economy</w:t>
        </w:r>
      </w:hyperlink>
      <w:r w:rsidRPr="00FE48B9">
        <w:rPr>
          <w:rFonts w:ascii="Times New Roman" w:hAnsi="Times New Roman" w:cs="Times New Roman"/>
          <w:sz w:val="18"/>
          <w:szCs w:val="18"/>
        </w:rPr>
        <w:t xml:space="preserve"> is “good.” On top of that, efforts by Obama supporters to give their man credit for the economic numbers </w:t>
      </w:r>
      <w:hyperlink r:id="rId92" w:tgtFrame="_blank" w:history="1">
        <w:r w:rsidRPr="00FE48B9">
          <w:rPr>
            <w:rStyle w:val="Hyperlink"/>
            <w:rFonts w:ascii="Times New Roman" w:hAnsi="Times New Roman" w:cs="Times New Roman"/>
            <w:sz w:val="18"/>
            <w:szCs w:val="18"/>
          </w:rPr>
          <w:t>have crumbled in recent months.</w:t>
        </w:r>
      </w:hyperlink>
      <w:r w:rsidRPr="00FE48B9">
        <w:rPr>
          <w:rFonts w:ascii="Times New Roman" w:hAnsi="Times New Roman" w:cs="Times New Roman"/>
          <w:sz w:val="18"/>
          <w:szCs w:val="18"/>
        </w:rPr>
        <w:t xml:space="preserve"> Republican congressional candidates are right to worry whether Trump’s coattails and loyal supporters are enough to keep them in control of Congress beyond this year. The Senate seems safe for now. But the battle for control of the House </w:t>
      </w:r>
      <w:hyperlink r:id="rId93" w:tgtFrame="_blank" w:history="1">
        <w:r w:rsidRPr="00FE48B9">
          <w:rPr>
            <w:rStyle w:val="Hyperlink"/>
            <w:rFonts w:ascii="Times New Roman" w:hAnsi="Times New Roman" w:cs="Times New Roman"/>
            <w:sz w:val="18"/>
            <w:szCs w:val="18"/>
          </w:rPr>
          <w:t>remains a toss-up</w:t>
        </w:r>
      </w:hyperlink>
      <w:r w:rsidRPr="00FE48B9">
        <w:rPr>
          <w:rFonts w:ascii="Times New Roman" w:hAnsi="Times New Roman" w:cs="Times New Roman"/>
          <w:sz w:val="18"/>
          <w:szCs w:val="18"/>
        </w:rPr>
        <w:t xml:space="preserve">, Democrats continue to hold a small-but-stubborn lead in the </w:t>
      </w:r>
      <w:hyperlink r:id="rId94" w:tgtFrame="_blank" w:history="1">
        <w:r w:rsidRPr="00FE48B9">
          <w:rPr>
            <w:rStyle w:val="Hyperlink"/>
            <w:rFonts w:ascii="Times New Roman" w:hAnsi="Times New Roman" w:cs="Times New Roman"/>
            <w:sz w:val="18"/>
            <w:szCs w:val="18"/>
          </w:rPr>
          <w:t>generic ballot question</w:t>
        </w:r>
      </w:hyperlink>
      <w:r w:rsidRPr="00FE48B9">
        <w:rPr>
          <w:rFonts w:ascii="Times New Roman" w:hAnsi="Times New Roman" w:cs="Times New Roman"/>
          <w:sz w:val="18"/>
          <w:szCs w:val="18"/>
        </w:rPr>
        <w:t xml:space="preserve">, and there is no guarantee, particularly as political turmoil in Italy threatens the European Union economy, the economy still will be a political plus come November. There is no-one-size-fits-all solution for Republicans to win in 2018. But all Republicans have to hope the Trump </w:t>
      </w:r>
      <w:hyperlink r:id="rId95" w:tgtFrame="_blank" w:history="1">
        <w:r w:rsidRPr="00FE48B9">
          <w:rPr>
            <w:rStyle w:val="Hyperlink"/>
            <w:rFonts w:ascii="Times New Roman" w:hAnsi="Times New Roman" w:cs="Times New Roman"/>
            <w:sz w:val="18"/>
            <w:szCs w:val="18"/>
          </w:rPr>
          <w:t>economic renaissance continues</w:t>
        </w:r>
      </w:hyperlink>
      <w:r w:rsidRPr="00FE48B9">
        <w:rPr>
          <w:rFonts w:ascii="Times New Roman" w:hAnsi="Times New Roman" w:cs="Times New Roman"/>
          <w:sz w:val="18"/>
          <w:szCs w:val="18"/>
        </w:rPr>
        <w:t xml:space="preserve"> and that no external event, such as Trump’s dealings with North Korea, becomes a problem. So far, those meetings have been </w:t>
      </w:r>
      <w:hyperlink r:id="rId96" w:tgtFrame="_blank" w:history="1">
        <w:r w:rsidRPr="00FE48B9">
          <w:rPr>
            <w:rStyle w:val="Hyperlink"/>
            <w:rFonts w:ascii="Times New Roman" w:hAnsi="Times New Roman" w:cs="Times New Roman"/>
            <w:sz w:val="18"/>
            <w:szCs w:val="18"/>
          </w:rPr>
          <w:t>a net plus for the president</w:t>
        </w:r>
      </w:hyperlink>
      <w:r w:rsidRPr="00FE48B9">
        <w:rPr>
          <w:rFonts w:ascii="Times New Roman" w:hAnsi="Times New Roman" w:cs="Times New Roman"/>
          <w:sz w:val="18"/>
          <w:szCs w:val="18"/>
        </w:rPr>
        <w:t>. In the meantime,</w:t>
      </w:r>
      <w:r w:rsidRPr="00FE48B9">
        <w:rPr>
          <w:rFonts w:ascii="Times New Roman" w:hAnsi="Times New Roman" w:cs="Times New Roman"/>
        </w:rPr>
        <w:t xml:space="preserve"> </w:t>
      </w:r>
      <w:r w:rsidRPr="00FE48B9">
        <w:rPr>
          <w:rStyle w:val="StyleUnderline"/>
          <w:rFonts w:ascii="Times New Roman" w:hAnsi="Times New Roman" w:cs="Times New Roman"/>
        </w:rPr>
        <w:t>Republicans should focus on the Democratic “impeachment fetish” and the left’s radical views on immigration, because it fires up the Republican base and captures independent support.</w:t>
      </w:r>
      <w:r w:rsidRPr="00FE48B9">
        <w:rPr>
          <w:rFonts w:ascii="Times New Roman" w:hAnsi="Times New Roman" w:cs="Times New Roman"/>
        </w:rPr>
        <w:t xml:space="preserve"> </w:t>
      </w:r>
      <w:r w:rsidRPr="00FE48B9">
        <w:rPr>
          <w:rFonts w:ascii="Times New Roman" w:hAnsi="Times New Roman" w:cs="Times New Roman"/>
          <w:sz w:val="18"/>
          <w:szCs w:val="18"/>
        </w:rPr>
        <w:t>And although Republicans can’t be sure if the economic atmospherics will hold, they should continue to remind voters that, as of now, they have rarely, if ever, seen an economy like this.</w:t>
      </w:r>
    </w:p>
    <w:p w:rsidR="00BF4F19" w:rsidRPr="00FE48B9" w:rsidRDefault="00BF4F19" w:rsidP="00BF4F19">
      <w:pPr>
        <w:pStyle w:val="Heading4"/>
        <w:rPr>
          <w:rFonts w:ascii="Times New Roman" w:hAnsi="Times New Roman" w:cs="Times New Roman"/>
        </w:rPr>
      </w:pPr>
      <w:r w:rsidRPr="00FE48B9">
        <w:rPr>
          <w:rFonts w:ascii="Times New Roman" w:hAnsi="Times New Roman" w:cs="Times New Roman"/>
        </w:rPr>
        <w:t>Trump’s base backs him – border security, the wall, travel ban, and immigration policies are key</w:t>
      </w:r>
    </w:p>
    <w:p w:rsidR="00BF4F19" w:rsidRPr="00FE48B9" w:rsidRDefault="00BF4F19" w:rsidP="00BF4F19">
      <w:pPr>
        <w:rPr>
          <w:rStyle w:val="Style13ptBold"/>
          <w:rFonts w:ascii="Times New Roman" w:hAnsi="Times New Roman" w:cs="Times New Roman"/>
        </w:rPr>
      </w:pPr>
      <w:r w:rsidRPr="00FE48B9">
        <w:rPr>
          <w:rStyle w:val="Style13ptBold"/>
          <w:rFonts w:ascii="Times New Roman" w:hAnsi="Times New Roman" w:cs="Times New Roman"/>
        </w:rPr>
        <w:t>Rose 7/16</w:t>
      </w:r>
    </w:p>
    <w:p w:rsidR="00BF4F19" w:rsidRPr="00FE48B9" w:rsidRDefault="00BF4F19" w:rsidP="00BF4F19">
      <w:pPr>
        <w:rPr>
          <w:rFonts w:ascii="Times New Roman" w:hAnsi="Times New Roman" w:cs="Times New Roman"/>
        </w:rPr>
      </w:pPr>
      <w:r w:rsidRPr="00FE48B9">
        <w:rPr>
          <w:rFonts w:ascii="Times New Roman" w:hAnsi="Times New Roman" w:cs="Times New Roman"/>
        </w:rPr>
        <w:t xml:space="preserve">(Joel Rose is a National Desk Correspondent based at NPR's New York bureau. Rose's reporting often focuses on immigration, criminal justice, technology and culture. Rose has a bachelor's degree in history and music from Brown University. July 16, 2018. “Immigration Poll Finds Deep Divide Over Trump's Agenda”. </w:t>
      </w:r>
      <w:hyperlink r:id="rId97" w:history="1">
        <w:r w:rsidRPr="00FE48B9">
          <w:rPr>
            <w:rStyle w:val="Hyperlink"/>
            <w:rFonts w:ascii="Times New Roman" w:hAnsi="Times New Roman" w:cs="Times New Roman"/>
          </w:rPr>
          <w:t>https://www.npr.org/2018/07/16/628849355/immigration-poll-finds-deep-divide-over-trumps-agenda</w:t>
        </w:r>
      </w:hyperlink>
      <w:r w:rsidRPr="00FE48B9">
        <w:rPr>
          <w:rFonts w:ascii="Times New Roman" w:hAnsi="Times New Roman" w:cs="Times New Roman"/>
        </w:rPr>
        <w:t xml:space="preserve"> NPR)</w:t>
      </w:r>
    </w:p>
    <w:p w:rsidR="00BF4F19" w:rsidRPr="00FE48B9" w:rsidRDefault="00BF4F19" w:rsidP="00BF4F19">
      <w:pPr>
        <w:rPr>
          <w:rFonts w:ascii="Times New Roman" w:hAnsi="Times New Roman" w:cs="Times New Roman"/>
          <w:sz w:val="18"/>
          <w:szCs w:val="18"/>
        </w:rPr>
      </w:pPr>
      <w:r w:rsidRPr="00FE48B9">
        <w:rPr>
          <w:rFonts w:ascii="Times New Roman" w:hAnsi="Times New Roman" w:cs="Times New Roman"/>
          <w:sz w:val="18"/>
          <w:szCs w:val="18"/>
        </w:rPr>
        <w:t xml:space="preserve">Many of President Trump's immigration policies are deeply unpopular, including recent efforts to deter illegal immigration by separating migrant families at the border, according to a </w:t>
      </w:r>
      <w:hyperlink r:id="rId98" w:history="1">
        <w:r w:rsidRPr="00FE48B9">
          <w:rPr>
            <w:rStyle w:val="Hyperlink"/>
            <w:rFonts w:ascii="Times New Roman" w:hAnsi="Times New Roman" w:cs="Times New Roman"/>
            <w:sz w:val="18"/>
            <w:szCs w:val="18"/>
          </w:rPr>
          <w:t>new NPR-Ipsos poll.</w:t>
        </w:r>
      </w:hyperlink>
      <w:r w:rsidRPr="00FE48B9">
        <w:rPr>
          <w:rFonts w:ascii="Times New Roman" w:hAnsi="Times New Roman" w:cs="Times New Roman"/>
          <w:sz w:val="18"/>
          <w:szCs w:val="18"/>
        </w:rPr>
        <w:t xml:space="preserve"> But </w:t>
      </w:r>
      <w:r w:rsidRPr="00FE48B9">
        <w:rPr>
          <w:rStyle w:val="StyleUnderline"/>
          <w:rFonts w:ascii="Times New Roman" w:hAnsi="Times New Roman" w:cs="Times New Roman"/>
        </w:rPr>
        <w:t>Americans are polarized in their attitudes about immigrants and the U.S. system for admitting them, the polls shows, with Republicans much more likely to support the president's policies, including the travel ban, the border wall, and changes to legal immigration.</w:t>
      </w:r>
      <w:r w:rsidRPr="00FE48B9">
        <w:rPr>
          <w:rFonts w:ascii="Times New Roman" w:hAnsi="Times New Roman" w:cs="Times New Roman"/>
          <w:sz w:val="18"/>
          <w:szCs w:val="18"/>
        </w:rPr>
        <w:t xml:space="preserve"> "There's such stark differences between Democrats and Republicans on these issues, just worlds apart," said pollster Chris Jackson, a vice president with Ipsos Public Affairs, which conducted the poll. And </w:t>
      </w:r>
      <w:r w:rsidRPr="00FE48B9">
        <w:rPr>
          <w:rStyle w:val="StyleUnderline"/>
          <w:rFonts w:ascii="Times New Roman" w:hAnsi="Times New Roman" w:cs="Times New Roman"/>
        </w:rPr>
        <w:t xml:space="preserve">Trump's base remains on the president's side. They are "very much behind him, which gives some of the strength to what he's doing," </w:t>
      </w:r>
      <w:r w:rsidRPr="00FE48B9">
        <w:rPr>
          <w:rFonts w:ascii="Times New Roman" w:hAnsi="Times New Roman" w:cs="Times New Roman"/>
          <w:sz w:val="18"/>
          <w:szCs w:val="18"/>
        </w:rPr>
        <w:t xml:space="preserve">Jackson said. The poll of more than 1,000 people was conducted nationwide in English and Spanish from June 19-20, just as President Trump signed an executive order that brought an end to the practice of separating migrant parents and children at the Southwest border. The party line divisions are starkest when it comes to the president's signature immigration issue: the border wall. </w:t>
      </w:r>
      <w:r w:rsidRPr="00FE48B9">
        <w:rPr>
          <w:rStyle w:val="StyleUnderline"/>
          <w:rFonts w:ascii="Times New Roman" w:hAnsi="Times New Roman" w:cs="Times New Roman"/>
        </w:rPr>
        <w:t>More than three-quarters of Republicans favor</w:t>
      </w:r>
      <w:r w:rsidRPr="00FE48B9">
        <w:rPr>
          <w:rFonts w:ascii="Times New Roman" w:hAnsi="Times New Roman" w:cs="Times New Roman"/>
          <w:sz w:val="18"/>
          <w:szCs w:val="18"/>
        </w:rPr>
        <w:t xml:space="preserve"> spending $25 billion for </w:t>
      </w:r>
      <w:r w:rsidRPr="00FE48B9">
        <w:rPr>
          <w:rStyle w:val="StyleUnderline"/>
          <w:rFonts w:ascii="Times New Roman" w:hAnsi="Times New Roman" w:cs="Times New Roman"/>
        </w:rPr>
        <w:t>border security</w:t>
      </w:r>
      <w:r w:rsidRPr="00FE48B9">
        <w:rPr>
          <w:rFonts w:ascii="Times New Roman" w:hAnsi="Times New Roman" w:cs="Times New Roman"/>
          <w:sz w:val="18"/>
          <w:szCs w:val="18"/>
        </w:rPr>
        <w:t xml:space="preserve">, including a wall or fence along parts of the U.S.-Mexico border. Fewer than one-fifth of Democrats support the idea. Overall, </w:t>
      </w:r>
      <w:r w:rsidRPr="00FE48B9">
        <w:rPr>
          <w:rStyle w:val="StyleUnderline"/>
          <w:rFonts w:ascii="Times New Roman" w:hAnsi="Times New Roman" w:cs="Times New Roman"/>
        </w:rPr>
        <w:t>a majority of respondents oppose the border wall and Trump's travel ban, as well as proposals to curtail legal immigration, including cutting off the ability of legal immigrants to bring extended family members to the U.S.</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A majority also opposes ending temporary protections for immigrants affected by natural disasters or war. The Trump administration has announced the end of Temporary Protected Status for a number of countries, arguing that the events involved happened years ago, and protections from deportation were supposed to be temporary.</w:t>
      </w:r>
      <w:r w:rsidRPr="00FE48B9">
        <w:rPr>
          <w:rFonts w:ascii="Times New Roman" w:hAnsi="Times New Roman" w:cs="Times New Roman"/>
          <w:sz w:val="18"/>
          <w:szCs w:val="18"/>
        </w:rPr>
        <w:t xml:space="preserve"> More than 60 percent of respondents oppose denying asylum to victims of domestic abuse or gang violence. And the least popular Trump administration policy, according to the poll, is separating migrant families who crossed the border illegally, with 67 percent of respondents opposed. Republicans were split on both policies. The poll did find support for so-called </w:t>
      </w:r>
      <w:proofErr w:type="spellStart"/>
      <w:r w:rsidRPr="00FE48B9">
        <w:rPr>
          <w:rFonts w:ascii="Times New Roman" w:hAnsi="Times New Roman" w:cs="Times New Roman"/>
          <w:sz w:val="18"/>
          <w:szCs w:val="18"/>
        </w:rPr>
        <w:t>DREAMers</w:t>
      </w:r>
      <w:proofErr w:type="spellEnd"/>
      <w:r w:rsidRPr="00FE48B9">
        <w:rPr>
          <w:rFonts w:ascii="Times New Roman" w:hAnsi="Times New Roman" w:cs="Times New Roman"/>
          <w:sz w:val="18"/>
          <w:szCs w:val="18"/>
        </w:rPr>
        <w:t xml:space="preserve">, undocumented immigrants who were brought to the U.S. as children. Trump has said he wants to give them a path to citizenship, but only as part of a broader immigration reform package that has failed to gain traction in Congress. There's also strong support for fining employers who employ undocumented immigrants — a policy that's been in place for </w:t>
      </w:r>
      <w:proofErr w:type="gramStart"/>
      <w:r w:rsidRPr="00FE48B9">
        <w:rPr>
          <w:rFonts w:ascii="Times New Roman" w:hAnsi="Times New Roman" w:cs="Times New Roman"/>
          <w:sz w:val="18"/>
          <w:szCs w:val="18"/>
        </w:rPr>
        <w:t>decades, but</w:t>
      </w:r>
      <w:proofErr w:type="gramEnd"/>
      <w:r w:rsidRPr="00FE48B9">
        <w:rPr>
          <w:rFonts w:ascii="Times New Roman" w:hAnsi="Times New Roman" w:cs="Times New Roman"/>
          <w:sz w:val="18"/>
          <w:szCs w:val="18"/>
        </w:rPr>
        <w:t xml:space="preserve"> is not consistently enforced. In addition, the NPR-Ipsos poll asked what kinds of immigrants should be given priority under U.S. policy. We found widespread support for immigrants who swear to uphold the Constitution, which is required as part of the oath of citizenship. There's also broad support for immigrants who are highly educated, have desirable skills, and speak English. After that, the divisions start to creep in.</w:t>
      </w:r>
    </w:p>
    <w:p w:rsidR="00241C15" w:rsidRPr="00FE48B9" w:rsidRDefault="00241C15" w:rsidP="00241C15">
      <w:pPr>
        <w:rPr>
          <w:rStyle w:val="StyleUnderline"/>
          <w:rFonts w:ascii="Times New Roman" w:hAnsi="Times New Roman" w:cs="Times New Roman"/>
        </w:rPr>
      </w:pPr>
    </w:p>
    <w:p w:rsidR="009D3C47" w:rsidRPr="00FE48B9" w:rsidRDefault="009D3C47" w:rsidP="008A23A4">
      <w:pPr>
        <w:pStyle w:val="Heading3"/>
        <w:rPr>
          <w:rFonts w:ascii="Times New Roman" w:hAnsi="Times New Roman" w:cs="Times New Roman"/>
        </w:rPr>
      </w:pPr>
      <w:r w:rsidRPr="00FE48B9">
        <w:rPr>
          <w:rFonts w:ascii="Times New Roman" w:hAnsi="Times New Roman" w:cs="Times New Roman"/>
        </w:rPr>
        <w:t>AI</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AI threatens jobs of Trump’s base</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West, 4/17</w:t>
      </w:r>
      <w:r w:rsidRPr="00FE48B9">
        <w:rPr>
          <w:rFonts w:ascii="Times New Roman" w:hAnsi="Times New Roman" w:cs="Times New Roman"/>
        </w:rPr>
        <w:t xml:space="preserve"> (Darrell M. West is vice president of governance studies and director of the Center for Technology Innovation at the Brookings Institution and author of the Brookings book, “The Future of Work: Robots, AI, and Automation.” “The economic anxiety that helped fuel Trump's rise isn't going away, and neither is Trumpism”. NBC. April 17th, 2108. </w:t>
      </w:r>
      <w:hyperlink r:id="rId99" w:history="1">
        <w:r w:rsidRPr="00FE48B9">
          <w:rPr>
            <w:rStyle w:val="Hyperlink"/>
            <w:rFonts w:ascii="Times New Roman" w:hAnsi="Times New Roman" w:cs="Times New Roman"/>
          </w:rPr>
          <w:t>https://www.nbcnews.com/think/opinion/economic-anxiety-helped-fuel-trump-s-rise-isn-t-going-ncna866816</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As a result,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spends a lot of his time trying to pump up voters with talk about a booming economy and rapidly decreasing unemployment. Yet the president all but </w:t>
      </w:r>
      <w:r w:rsidRPr="00FE48B9">
        <w:rPr>
          <w:rStyle w:val="StyleUnderline"/>
          <w:rFonts w:ascii="Times New Roman" w:hAnsi="Times New Roman" w:cs="Times New Roman"/>
        </w:rPr>
        <w:t>ignores the biggest economic threats facing the American worker</w:t>
      </w:r>
      <w:r w:rsidRPr="00FE48B9">
        <w:rPr>
          <w:rFonts w:ascii="Times New Roman" w:hAnsi="Times New Roman" w:cs="Times New Roman"/>
          <w:sz w:val="16"/>
        </w:rPr>
        <w:t xml:space="preserve">, that of </w:t>
      </w:r>
      <w:r w:rsidRPr="00FE48B9">
        <w:rPr>
          <w:rStyle w:val="StyleUnderline"/>
          <w:rFonts w:ascii="Times New Roman" w:hAnsi="Times New Roman" w:cs="Times New Roman"/>
        </w:rPr>
        <w:t xml:space="preserve">accelerating </w:t>
      </w:r>
      <w:r w:rsidRPr="00FE48B9">
        <w:rPr>
          <w:rStyle w:val="Emphasis"/>
          <w:rFonts w:ascii="Times New Roman" w:hAnsi="Times New Roman" w:cs="Times New Roman"/>
        </w:rPr>
        <w:t>innovation</w:t>
      </w:r>
      <w:r w:rsidRPr="00FE48B9">
        <w:rPr>
          <w:rStyle w:val="StyleUnderline"/>
          <w:rFonts w:ascii="Times New Roman" w:hAnsi="Times New Roman" w:cs="Times New Roman"/>
        </w:rPr>
        <w:t xml:space="preserve"> and major shifts in business models</w:t>
      </w:r>
      <w:r w:rsidRPr="00FE48B9">
        <w:rPr>
          <w:rFonts w:ascii="Times New Roman" w:hAnsi="Times New Roman" w:cs="Times New Roman"/>
          <w:sz w:val="16"/>
        </w:rPr>
        <w:t xml:space="preserve">. In his view, the problems are lost manufacturing jobs and unfair trade, not technology disruption. And </w:t>
      </w:r>
      <w:proofErr w:type="gramStart"/>
      <w:r w:rsidRPr="00FE48B9">
        <w:rPr>
          <w:rFonts w:ascii="Times New Roman" w:hAnsi="Times New Roman" w:cs="Times New Roman"/>
          <w:sz w:val="16"/>
        </w:rPr>
        <w:t>so</w:t>
      </w:r>
      <w:proofErr w:type="gramEnd"/>
      <w:r w:rsidRPr="00FE48B9">
        <w:rPr>
          <w:rFonts w:ascii="Times New Roman" w:hAnsi="Times New Roman" w:cs="Times New Roman"/>
          <w:sz w:val="16"/>
        </w:rPr>
        <w:t xml:space="preserve"> he argues imposing new tariffs and renegotiating trade agreements will help people cope with economic stagnation.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What Trump does not understand, however, is that widespread disruption is spreading across a number of industries. </w:t>
      </w:r>
      <w:r w:rsidRPr="00FE48B9">
        <w:rPr>
          <w:rStyle w:val="StyleUnderline"/>
          <w:rFonts w:ascii="Times New Roman" w:hAnsi="Times New Roman" w:cs="Times New Roman"/>
        </w:rPr>
        <w:t>Restaurant executives are reacting to tight labor markets by introducing automated tablets that transmit food orders. Rather than use the services of wait staff</w:t>
      </w:r>
      <w:r w:rsidRPr="00FE48B9">
        <w:rPr>
          <w:rFonts w:ascii="Times New Roman" w:hAnsi="Times New Roman" w:cs="Times New Roman"/>
          <w:sz w:val="16"/>
        </w:rPr>
        <w:t>, customers place orders through mobile screens. In June of 2017, McDonald’s announced plans to install “digital ordering kiosks” in place of cashiers at 2,500 of its American restaurants and mobile ordering at 14,000 of its stores.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Trump spends a lot of his time trying to pump up voters with talk about a booming economy. Yet the president all but ignores the biggest economic threats facing the American worker.</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In the retail sector, Amazon is replacing cashiers in its new storefront locations. Rather than employ humans to scan purchases and generate a bill, Amazon Go “allows customers [to] check in to the store using a smartphone app and walk out with what they need” while sensors track and charge them for their purchases, according to the New York Times. With retail clerks and cashiers constituting six percent of the U.S. workforce, this innovation will significantly affect overall employment.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The list of emerging technologies with the potential to reshape the workforce grows every day. As I write in my new book, “The Future of Work,” robots, autonomous vehicles, virtual reality</w:t>
      </w:r>
      <w:r w:rsidRPr="00FE48B9">
        <w:rPr>
          <w:rStyle w:val="StyleUnderline"/>
          <w:rFonts w:ascii="Times New Roman" w:hAnsi="Times New Roman" w:cs="Times New Roman"/>
        </w:rPr>
        <w:t>, artificial intelligence (AI),</w:t>
      </w:r>
      <w:r w:rsidRPr="00FE48B9">
        <w:rPr>
          <w:rFonts w:ascii="Times New Roman" w:hAnsi="Times New Roman" w:cs="Times New Roman"/>
          <w:sz w:val="16"/>
        </w:rPr>
        <w:t xml:space="preserve"> machine learning, drones, quantum computing, and the Internet of Things </w:t>
      </w:r>
      <w:r w:rsidRPr="00FE48B9">
        <w:rPr>
          <w:rStyle w:val="StyleUnderline"/>
          <w:rFonts w:ascii="Times New Roman" w:hAnsi="Times New Roman" w:cs="Times New Roman"/>
        </w:rPr>
        <w:t>are moving ahead rapidly and transforming the way businesses operate</w:t>
      </w:r>
      <w:r w:rsidRPr="00FE48B9">
        <w:rPr>
          <w:rFonts w:ascii="Times New Roman" w:hAnsi="Times New Roman" w:cs="Times New Roman"/>
          <w:sz w:val="16"/>
        </w:rPr>
        <w:t xml:space="preserve">. </w:t>
      </w:r>
      <w:r w:rsidRPr="00FE48B9">
        <w:rPr>
          <w:rStyle w:val="StyleUnderline"/>
          <w:rFonts w:ascii="Times New Roman" w:hAnsi="Times New Roman" w:cs="Times New Roman"/>
        </w:rPr>
        <w:t>For millions</w:t>
      </w:r>
      <w:r w:rsidRPr="00FE48B9">
        <w:rPr>
          <w:rFonts w:ascii="Times New Roman" w:hAnsi="Times New Roman" w:cs="Times New Roman"/>
          <w:sz w:val="16"/>
        </w:rPr>
        <w:t xml:space="preserve"> who work in food service, retail sales, and truck driving, </w:t>
      </w:r>
      <w:r w:rsidRPr="00FE48B9">
        <w:rPr>
          <w:rStyle w:val="Emphasis"/>
          <w:rFonts w:ascii="Times New Roman" w:hAnsi="Times New Roman" w:cs="Times New Roman"/>
        </w:rPr>
        <w:t>machines are replacing their jobs</w:t>
      </w:r>
      <w:r w:rsidRPr="00FE48B9">
        <w:rPr>
          <w:rStyle w:val="StyleUnderline"/>
          <w:rFonts w:ascii="Times New Roman" w:hAnsi="Times New Roman" w:cs="Times New Roman"/>
        </w:rPr>
        <w:t>. There already is evidence of this happening with blue-collar jobs</w:t>
      </w:r>
      <w:r w:rsidRPr="00FE48B9">
        <w:rPr>
          <w:rFonts w:ascii="Times New Roman" w:hAnsi="Times New Roman" w:cs="Times New Roman"/>
          <w:sz w:val="16"/>
        </w:rPr>
        <w:t>, but the impact is starting to be felt by the white-collar workforce as well.</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Is America up to the task of handling the transition to a digital economy? Based on available evidence, the answer is not very encouraging. It only took a 10 percent unemployment during the Great Recession and worries about undocumented immigrants to help generate the Tea Party, global populism, and, arguably, Donald Trump as president. Given the current polarization and dysfunction in the United States, the high levels of economic inequality, and deepening societal divisions, it is not clear that America’s leaders can easily resolve the social or economic anxieties associated with technology-induced disruption.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What is needed as technology accelerates is a bold agenda to protect the economic and social well-being of ordinary Americans and heal the deep divisions provoked by economic disruption. Policymakers should renegotiate the social contract and develop lifelong learning programs that help workers cope with looming shifts and develop new skills as old industries fade. Without training assistance, it will be difficult for all these people to transition to new employment.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In a political system based on geographic representation, the mismatch between prosperity and representation is a recipe for disaster.</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In addition, it will be important to adopt fundamental political reforms that help leaders deal with the anger, anxiety and frustration generated by economic dislocations. Right now, the most prosperous parts of the United States constitute a small fraction of the country, while large segments experience limited prosperity. In a political system based on geographic representation, the mismatch between prosperity and representation is a recipe for disaster.</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The sections of the nation experiencing poor economic growth</w:t>
      </w:r>
      <w:r w:rsidRPr="00FE48B9">
        <w:rPr>
          <w:rFonts w:ascii="Times New Roman" w:hAnsi="Times New Roman" w:cs="Times New Roman"/>
          <w:sz w:val="16"/>
        </w:rPr>
        <w:t xml:space="preserve"> may end up controlling the bulk of the U.S. Congress and many of the state legislatures. Couple that stagnation with fears about the changing world and exposure to people who come from different backgrounds, and those areas very well </w:t>
      </w:r>
      <w:r w:rsidRPr="00FE48B9">
        <w:rPr>
          <w:rStyle w:val="StyleUnderline"/>
          <w:rFonts w:ascii="Times New Roman" w:hAnsi="Times New Roman" w:cs="Times New Roman"/>
        </w:rPr>
        <w:t>could elect leaders similar to Trump who blame immigrants</w:t>
      </w:r>
      <w:r w:rsidRPr="00FE48B9">
        <w:rPr>
          <w:rFonts w:ascii="Times New Roman" w:hAnsi="Times New Roman" w:cs="Times New Roman"/>
          <w:sz w:val="16"/>
        </w:rPr>
        <w:t xml:space="preserve">, minorities and foreigners </w:t>
      </w:r>
      <w:r w:rsidRPr="00FE48B9">
        <w:rPr>
          <w:rStyle w:val="StyleUnderline"/>
          <w:rFonts w:ascii="Times New Roman" w:hAnsi="Times New Roman" w:cs="Times New Roman"/>
        </w:rPr>
        <w:t>for their dismal plight and who block policy actions</w:t>
      </w:r>
      <w:r w:rsidRPr="00FE48B9">
        <w:rPr>
          <w:rFonts w:ascii="Times New Roman" w:hAnsi="Times New Roman" w:cs="Times New Roman"/>
          <w:sz w:val="16"/>
        </w:rPr>
        <w:t xml:space="preserve"> needed to safeguard the social safety net. In other words, unless fundamental changes are made in our governing processes, </w:t>
      </w:r>
      <w:r w:rsidRPr="00FE48B9">
        <w:rPr>
          <w:rStyle w:val="StyleUnderline"/>
          <w:rFonts w:ascii="Times New Roman" w:hAnsi="Times New Roman" w:cs="Times New Roman"/>
        </w:rPr>
        <w:t>Trumpism likely will last far longer than Trump himself</w:t>
      </w:r>
      <w:r w:rsidRPr="00FE48B9">
        <w:rPr>
          <w:rFonts w:ascii="Times New Roman" w:hAnsi="Times New Roman" w:cs="Times New Roman"/>
          <w:sz w:val="16"/>
        </w:rPr>
        <w:t>.</w:t>
      </w:r>
    </w:p>
    <w:p w:rsidR="00644174" w:rsidRPr="00FE48B9" w:rsidRDefault="00644174" w:rsidP="00644174">
      <w:pPr>
        <w:pStyle w:val="Heading4"/>
        <w:rPr>
          <w:rFonts w:ascii="Times New Roman" w:hAnsi="Times New Roman" w:cs="Times New Roman"/>
        </w:rPr>
      </w:pPr>
      <w:r w:rsidRPr="00FE48B9">
        <w:rPr>
          <w:rFonts w:ascii="Times New Roman" w:hAnsi="Times New Roman" w:cs="Times New Roman"/>
        </w:rPr>
        <w:t>Trumps campaign promise mis-diagnoses the source of decline in jobs---AI is the leading cause</w:t>
      </w:r>
    </w:p>
    <w:p w:rsidR="00644174" w:rsidRPr="00FE48B9" w:rsidRDefault="00644174" w:rsidP="00644174">
      <w:pPr>
        <w:rPr>
          <w:rFonts w:ascii="Times New Roman" w:hAnsi="Times New Roman" w:cs="Times New Roman"/>
        </w:rPr>
      </w:pPr>
      <w:r w:rsidRPr="00FE48B9">
        <w:rPr>
          <w:rStyle w:val="Style13ptBold"/>
          <w:rFonts w:ascii="Times New Roman" w:hAnsi="Times New Roman" w:cs="Times New Roman"/>
        </w:rPr>
        <w:t xml:space="preserve">Weller 17 – </w:t>
      </w:r>
      <w:r w:rsidRPr="00FE48B9">
        <w:rPr>
          <w:rFonts w:ascii="Times New Roman" w:hAnsi="Times New Roman" w:cs="Times New Roman"/>
        </w:rPr>
        <w:t xml:space="preserve">Chris Weller, a senior innovation reporter, 3-24-2017, "Trump's treasury secretary says the threat of robots taking jobs is 'not even on our radar'," Business Insider, </w:t>
      </w:r>
      <w:hyperlink r:id="rId100" w:history="1">
        <w:r w:rsidRPr="00FE48B9">
          <w:rPr>
            <w:rStyle w:val="Hyperlink"/>
            <w:rFonts w:ascii="Times New Roman" w:hAnsi="Times New Roman" w:cs="Times New Roman"/>
          </w:rPr>
          <w:t>http://www.businessinsider.com/trump-administration-robot-automation-2017-3</w:t>
        </w:r>
      </w:hyperlink>
      <w:r w:rsidRPr="00FE48B9">
        <w:rPr>
          <w:rFonts w:ascii="Times New Roman" w:hAnsi="Times New Roman" w:cs="Times New Roman"/>
        </w:rPr>
        <w:t xml:space="preserve"> KKC</w:t>
      </w:r>
    </w:p>
    <w:p w:rsidR="00644174" w:rsidRPr="00FE48B9" w:rsidRDefault="00644174" w:rsidP="00644174">
      <w:pPr>
        <w:rPr>
          <w:rFonts w:ascii="Times New Roman" w:hAnsi="Times New Roman" w:cs="Times New Roman"/>
          <w:sz w:val="14"/>
        </w:rPr>
      </w:pPr>
      <w:r w:rsidRPr="00FE48B9">
        <w:rPr>
          <w:rStyle w:val="Emphasis"/>
          <w:rFonts w:ascii="Times New Roman" w:hAnsi="Times New Roman" w:cs="Times New Roman"/>
        </w:rPr>
        <w:t xml:space="preserve">There is a great deal of evidence that robotics and artificial intelligence could displace huge swaths of the American workforce in the next couple of decades. </w:t>
      </w:r>
      <w:r w:rsidRPr="00FE48B9">
        <w:rPr>
          <w:rFonts w:ascii="Times New Roman" w:hAnsi="Times New Roman" w:cs="Times New Roman"/>
          <w:sz w:val="14"/>
        </w:rPr>
        <w:t xml:space="preserve">But </w:t>
      </w:r>
      <w:r w:rsidRPr="00FE48B9">
        <w:rPr>
          <w:rStyle w:val="StyleUnderline"/>
          <w:rFonts w:ascii="Times New Roman" w:hAnsi="Times New Roman" w:cs="Times New Roman"/>
        </w:rPr>
        <w:t>the Trump administration, which has made job creation a central focus, doesn't seem to think it's a problem</w:t>
      </w:r>
      <w:r w:rsidRPr="00FE48B9">
        <w:rPr>
          <w:rFonts w:ascii="Times New Roman" w:hAnsi="Times New Roman" w:cs="Times New Roman"/>
          <w:sz w:val="14"/>
        </w:rPr>
        <w:t xml:space="preserve">. Treasury Secretary Steven Mnuchin told </w:t>
      </w:r>
      <w:proofErr w:type="spellStart"/>
      <w:r w:rsidRPr="00FE48B9">
        <w:rPr>
          <w:rFonts w:ascii="Times New Roman" w:hAnsi="Times New Roman" w:cs="Times New Roman"/>
          <w:sz w:val="14"/>
        </w:rPr>
        <w:t>Axios</w:t>
      </w:r>
      <w:proofErr w:type="spellEnd"/>
      <w:r w:rsidRPr="00FE48B9">
        <w:rPr>
          <w:rFonts w:ascii="Times New Roman" w:hAnsi="Times New Roman" w:cs="Times New Roman"/>
          <w:sz w:val="14"/>
        </w:rPr>
        <w:t xml:space="preserve"> cofounder Mike Allen on Friday that the threat of automation taking away jobs was "not even on our radar screen," and that the two-decade timetable grossly exaggerated what was likely "50 to 100 more years away." Report after report has forecasted a spike in unemployment if </w:t>
      </w:r>
      <w:r w:rsidRPr="00FE48B9">
        <w:rPr>
          <w:rFonts w:ascii="Times New Roman" w:hAnsi="Times New Roman" w:cs="Times New Roman"/>
          <w:u w:val="single"/>
        </w:rPr>
        <w:t>the US doesn't take steps to help workers as their jobs are scooped up by robots or AI. A 2015 McKinsey report, for instance, found that existing technology could feasibly replace 45% of work activities</w:t>
      </w:r>
      <w:r w:rsidRPr="00FE48B9">
        <w:rPr>
          <w:rFonts w:ascii="Times New Roman" w:hAnsi="Times New Roman" w:cs="Times New Roman"/>
          <w:sz w:val="14"/>
        </w:rPr>
        <w:t xml:space="preserve">. Mnuchin seemed unfazed by that data. "I'm not worried at all," he said. "In fact, I'm optimistic." During his campaign, Donald </w:t>
      </w:r>
      <w:r w:rsidRPr="00FE48B9">
        <w:rPr>
          <w:rFonts w:ascii="Times New Roman" w:hAnsi="Times New Roman" w:cs="Times New Roman"/>
          <w:u w:val="single"/>
        </w:rPr>
        <w:t>Trump repeatedly encouraged companies to "buy American, hire American." During his presidency, he has pledged to work with large corporations to keep jobs within US borders.</w:t>
      </w:r>
      <w:r w:rsidRPr="00FE48B9">
        <w:rPr>
          <w:rFonts w:ascii="Times New Roman" w:hAnsi="Times New Roman" w:cs="Times New Roman"/>
          <w:sz w:val="14"/>
        </w:rPr>
        <w:t xml:space="preserve"> </w:t>
      </w:r>
      <w:r w:rsidRPr="00FE48B9">
        <w:rPr>
          <w:rStyle w:val="Emphasis"/>
          <w:rFonts w:ascii="Times New Roman" w:hAnsi="Times New Roman" w:cs="Times New Roman"/>
        </w:rPr>
        <w:t>But as Business Insider's Pedro da Costa has said, many of the jobs Trump wants to bring back have not been shipped overseas</w:t>
      </w:r>
      <w:r w:rsidRPr="00FE48B9">
        <w:rPr>
          <w:rFonts w:ascii="Times New Roman" w:hAnsi="Times New Roman" w:cs="Times New Roman"/>
          <w:sz w:val="14"/>
        </w:rPr>
        <w:t xml:space="preserve"> — </w:t>
      </w:r>
      <w:r w:rsidRPr="00FE48B9">
        <w:rPr>
          <w:rStyle w:val="Emphasis"/>
          <w:rFonts w:ascii="Times New Roman" w:hAnsi="Times New Roman" w:cs="Times New Roman"/>
        </w:rPr>
        <w:t>they've been lost to the cheap, consistent labor of robots.</w:t>
      </w:r>
      <w:r w:rsidRPr="00FE48B9">
        <w:rPr>
          <w:rFonts w:ascii="Times New Roman" w:hAnsi="Times New Roman" w:cs="Times New Roman"/>
          <w:sz w:val="14"/>
        </w:rPr>
        <w:t xml:space="preserve"> </w:t>
      </w:r>
      <w:r w:rsidRPr="00FE48B9">
        <w:rPr>
          <w:rStyle w:val="Emphasis"/>
          <w:rFonts w:ascii="Times New Roman" w:hAnsi="Times New Roman" w:cs="Times New Roman"/>
        </w:rPr>
        <w:t xml:space="preserve">In many industries, such as telemarketing, customer service, and fast-food service, humans can't compete with the latest technology. </w:t>
      </w:r>
      <w:r w:rsidRPr="00FE48B9">
        <w:rPr>
          <w:rFonts w:ascii="Times New Roman" w:hAnsi="Times New Roman" w:cs="Times New Roman"/>
          <w:u w:val="single"/>
        </w:rPr>
        <w:t xml:space="preserve">"No one should be under the illusion that millions of manufacturing jobs are coming back to America," Mark </w:t>
      </w:r>
      <w:proofErr w:type="spellStart"/>
      <w:r w:rsidRPr="00FE48B9">
        <w:rPr>
          <w:rFonts w:ascii="Times New Roman" w:hAnsi="Times New Roman" w:cs="Times New Roman"/>
          <w:u w:val="single"/>
        </w:rPr>
        <w:t>Muro</w:t>
      </w:r>
      <w:proofErr w:type="spellEnd"/>
      <w:r w:rsidRPr="00FE48B9">
        <w:rPr>
          <w:rFonts w:ascii="Times New Roman" w:hAnsi="Times New Roman" w:cs="Times New Roman"/>
          <w:u w:val="single"/>
        </w:rPr>
        <w:t xml:space="preserve">, a senior fellow at the Brookings Institution, wrote in the MIT Technology Review in November. </w:t>
      </w:r>
      <w:r w:rsidRPr="00FE48B9">
        <w:rPr>
          <w:rFonts w:ascii="Times New Roman" w:hAnsi="Times New Roman" w:cs="Times New Roman"/>
          <w:sz w:val="14"/>
        </w:rPr>
        <w:t>Mnuchin also told Allen that Trump had "perfect genes" and an open-door policy at the White House, and that Trump deserved to be on a thousand-dollar bill</w:t>
      </w:r>
    </w:p>
    <w:p w:rsidR="00644174" w:rsidRPr="00FE48B9" w:rsidRDefault="00644174" w:rsidP="00644174">
      <w:pPr>
        <w:rPr>
          <w:rFonts w:ascii="Times New Roman" w:hAnsi="Times New Roman" w:cs="Times New Roman"/>
        </w:rPr>
      </w:pPr>
    </w:p>
    <w:p w:rsidR="00644174" w:rsidRPr="00FE48B9" w:rsidRDefault="00644174" w:rsidP="009D3C47">
      <w:pPr>
        <w:rPr>
          <w:rFonts w:ascii="Times New Roman" w:hAnsi="Times New Roman" w:cs="Times New Roman"/>
        </w:rPr>
      </w:pPr>
    </w:p>
    <w:p w:rsidR="00CD5744" w:rsidRPr="00FE48B9" w:rsidRDefault="00CD5744" w:rsidP="00CD5744">
      <w:pPr>
        <w:pStyle w:val="Heading3"/>
        <w:rPr>
          <w:rFonts w:ascii="Times New Roman" w:hAnsi="Times New Roman" w:cs="Times New Roman"/>
        </w:rPr>
      </w:pPr>
      <w:r w:rsidRPr="00FE48B9">
        <w:rPr>
          <w:rFonts w:ascii="Times New Roman" w:hAnsi="Times New Roman" w:cs="Times New Roman"/>
        </w:rPr>
        <w:t>Automation</w:t>
      </w:r>
    </w:p>
    <w:p w:rsidR="0051161E" w:rsidRPr="00FE48B9" w:rsidRDefault="0051161E" w:rsidP="0051161E">
      <w:pPr>
        <w:pStyle w:val="Heading4"/>
        <w:rPr>
          <w:rFonts w:ascii="Times New Roman" w:hAnsi="Times New Roman" w:cs="Times New Roman"/>
        </w:rPr>
      </w:pPr>
      <w:r w:rsidRPr="00FE48B9">
        <w:rPr>
          <w:rFonts w:ascii="Times New Roman" w:hAnsi="Times New Roman" w:cs="Times New Roman"/>
        </w:rPr>
        <w:t xml:space="preserve">Computerized automation is taking away the bases jobs </w:t>
      </w:r>
    </w:p>
    <w:p w:rsidR="0051161E" w:rsidRPr="00FE48B9" w:rsidRDefault="0051161E" w:rsidP="0051161E">
      <w:pPr>
        <w:rPr>
          <w:rFonts w:ascii="Times New Roman" w:hAnsi="Times New Roman" w:cs="Times New Roman"/>
        </w:rPr>
      </w:pPr>
      <w:proofErr w:type="spellStart"/>
      <w:r w:rsidRPr="00FE48B9">
        <w:rPr>
          <w:rStyle w:val="Style13ptBold"/>
          <w:rFonts w:ascii="Times New Roman" w:hAnsi="Times New Roman" w:cs="Times New Roman"/>
        </w:rPr>
        <w:t>Soni</w:t>
      </w:r>
      <w:proofErr w:type="spellEnd"/>
      <w:r w:rsidRPr="00FE48B9">
        <w:rPr>
          <w:rStyle w:val="Style13ptBold"/>
          <w:rFonts w:ascii="Times New Roman" w:hAnsi="Times New Roman" w:cs="Times New Roman"/>
        </w:rPr>
        <w:t xml:space="preserve"> 7/6 –</w:t>
      </w:r>
      <w:r w:rsidRPr="00FE48B9">
        <w:rPr>
          <w:rFonts w:ascii="Times New Roman" w:hAnsi="Times New Roman" w:cs="Times New Roman"/>
        </w:rPr>
        <w:t xml:space="preserve"> </w:t>
      </w:r>
      <w:proofErr w:type="spellStart"/>
      <w:r w:rsidRPr="00FE48B9">
        <w:rPr>
          <w:rFonts w:ascii="Times New Roman" w:hAnsi="Times New Roman" w:cs="Times New Roman"/>
        </w:rPr>
        <w:t>Dhiru</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Soni</w:t>
      </w:r>
      <w:proofErr w:type="spellEnd"/>
      <w:r w:rsidRPr="00FE48B9">
        <w:rPr>
          <w:rFonts w:ascii="Times New Roman" w:hAnsi="Times New Roman" w:cs="Times New Roman"/>
        </w:rPr>
        <w:t>, July 06, 2018 “Trump is desecrating US ideals American president knows what fires up his base and uses it as a tool of manipulation and seduction” Daily News (South Africa) Friday E1 Edition Pg. 9</w:t>
      </w:r>
    </w:p>
    <w:p w:rsidR="0051161E" w:rsidRPr="00FE48B9" w:rsidRDefault="0051161E" w:rsidP="0051161E">
      <w:pPr>
        <w:rPr>
          <w:rFonts w:ascii="Times New Roman" w:hAnsi="Times New Roman" w:cs="Times New Roman"/>
          <w:sz w:val="14"/>
        </w:rPr>
      </w:pPr>
      <w:r w:rsidRPr="00FE48B9">
        <w:rPr>
          <w:rFonts w:ascii="Times New Roman" w:hAnsi="Times New Roman" w:cs="Times New Roman"/>
          <w:sz w:val="14"/>
        </w:rPr>
        <w:t xml:space="preserve">Furthermore, "demagogue" refers to someone who may be charismatic and often </w:t>
      </w:r>
      <w:proofErr w:type="gramStart"/>
      <w:r w:rsidRPr="00FE48B9">
        <w:rPr>
          <w:rFonts w:ascii="Times New Roman" w:hAnsi="Times New Roman" w:cs="Times New Roman"/>
          <w:sz w:val="14"/>
        </w:rPr>
        <w:t>bombastic, and</w:t>
      </w:r>
      <w:proofErr w:type="gramEnd"/>
      <w:r w:rsidRPr="00FE48B9">
        <w:rPr>
          <w:rFonts w:ascii="Times New Roman" w:hAnsi="Times New Roman" w:cs="Times New Roman"/>
          <w:sz w:val="14"/>
        </w:rPr>
        <w:t xml:space="preserve"> is able to use his or her oratory skills to appeal to the baser, more negative side of people's feelings. Examples of these darker parts of our psyches are prejudice, bigotry, suspicion, resentment, hate, racism, aggression, rage, violence, retribution, paranoia and ultra-nationalism. </w:t>
      </w:r>
      <w:r w:rsidRPr="00FE48B9">
        <w:rPr>
          <w:rStyle w:val="StyleUnderline"/>
          <w:rFonts w:ascii="Times New Roman" w:hAnsi="Times New Roman" w:cs="Times New Roman"/>
        </w:rPr>
        <w:t>Indeed, Trump has promised to "Make America Great Again". It's a slogan that seems to envision that he will return the country to a time when it was less diverse, more dominant in world affairs and economics, and more militarily feared</w:t>
      </w:r>
      <w:r w:rsidRPr="00FE48B9">
        <w:rPr>
          <w:rFonts w:ascii="Times New Roman" w:hAnsi="Times New Roman" w:cs="Times New Roman"/>
          <w:sz w:val="14"/>
        </w:rPr>
        <w:t xml:space="preserve">. He's also promised to return the US to greatness by building a wall to keep out Mexicans and seeing laws passed banning Muslims from coming to the US. He has declared he'll do all of this by building the most incredible </w:t>
      </w:r>
      <w:proofErr w:type="gramStart"/>
      <w:r w:rsidRPr="00FE48B9">
        <w:rPr>
          <w:rFonts w:ascii="Times New Roman" w:hAnsi="Times New Roman" w:cs="Times New Roman"/>
          <w:sz w:val="14"/>
        </w:rPr>
        <w:t>military, and</w:t>
      </w:r>
      <w:proofErr w:type="gramEnd"/>
      <w:r w:rsidRPr="00FE48B9">
        <w:rPr>
          <w:rFonts w:ascii="Times New Roman" w:hAnsi="Times New Roman" w:cs="Times New Roman"/>
          <w:sz w:val="14"/>
        </w:rPr>
        <w:t xml:space="preserve"> will do it by rewriting trade laws that </w:t>
      </w:r>
      <w:proofErr w:type="spellStart"/>
      <w:r w:rsidRPr="00FE48B9">
        <w:rPr>
          <w:rFonts w:ascii="Times New Roman" w:hAnsi="Times New Roman" w:cs="Times New Roman"/>
          <w:sz w:val="14"/>
        </w:rPr>
        <w:t>favour</w:t>
      </w:r>
      <w:proofErr w:type="spellEnd"/>
      <w:r w:rsidRPr="00FE48B9">
        <w:rPr>
          <w:rFonts w:ascii="Times New Roman" w:hAnsi="Times New Roman" w:cs="Times New Roman"/>
          <w:sz w:val="14"/>
        </w:rPr>
        <w:t xml:space="preserve"> only what the country needs and wants. </w:t>
      </w:r>
      <w:r w:rsidRPr="00FE48B9">
        <w:rPr>
          <w:rStyle w:val="StyleUnderline"/>
          <w:rFonts w:ascii="Times New Roman" w:hAnsi="Times New Roman" w:cs="Times New Roman"/>
        </w:rPr>
        <w:t xml:space="preserve">He has professed that he'll return the US to a time before American companies moved their factories to low-wage countries and before </w:t>
      </w:r>
      <w:proofErr w:type="spellStart"/>
      <w:r w:rsidRPr="00FE48B9">
        <w:rPr>
          <w:rStyle w:val="Emphasis"/>
          <w:rFonts w:ascii="Times New Roman" w:hAnsi="Times New Roman" w:cs="Times New Roman"/>
        </w:rPr>
        <w:t>computerised</w:t>
      </w:r>
      <w:proofErr w:type="spellEnd"/>
      <w:r w:rsidRPr="00FE48B9">
        <w:rPr>
          <w:rStyle w:val="Emphasis"/>
          <w:rFonts w:ascii="Times New Roman" w:hAnsi="Times New Roman" w:cs="Times New Roman"/>
        </w:rPr>
        <w:t xml:space="preserve"> automation took away</w:t>
      </w:r>
      <w:r w:rsidRPr="00FE48B9">
        <w:rPr>
          <w:rStyle w:val="StyleUnderline"/>
          <w:rFonts w:ascii="Times New Roman" w:hAnsi="Times New Roman" w:cs="Times New Roman"/>
        </w:rPr>
        <w:t xml:space="preserve"> good-paying, production-line jobs</w:t>
      </w:r>
      <w:r w:rsidRPr="00FE48B9">
        <w:rPr>
          <w:rFonts w:ascii="Times New Roman" w:hAnsi="Times New Roman" w:cs="Times New Roman"/>
          <w:sz w:val="14"/>
        </w:rPr>
        <w:t xml:space="preserve">. Just how he will do all of this is a big unknown, but </w:t>
      </w:r>
      <w:r w:rsidRPr="00FE48B9">
        <w:rPr>
          <w:rStyle w:val="StyleUnderline"/>
          <w:rFonts w:ascii="Times New Roman" w:hAnsi="Times New Roman" w:cs="Times New Roman"/>
        </w:rPr>
        <w:t>it resonates with his core supporters</w:t>
      </w:r>
      <w:r w:rsidRPr="00FE48B9">
        <w:rPr>
          <w:rFonts w:ascii="Times New Roman" w:hAnsi="Times New Roman" w:cs="Times New Roman"/>
          <w:sz w:val="14"/>
        </w:rPr>
        <w:t xml:space="preserve">, </w:t>
      </w:r>
      <w:r w:rsidRPr="00FE48B9">
        <w:rPr>
          <w:rStyle w:val="StyleUnderline"/>
          <w:rFonts w:ascii="Times New Roman" w:hAnsi="Times New Roman" w:cs="Times New Roman"/>
        </w:rPr>
        <w:t xml:space="preserve">as does the way he inflames their passions and sense of outrage at what he says has been unfairly taken from them. </w:t>
      </w:r>
      <w:r w:rsidRPr="00FE48B9">
        <w:rPr>
          <w:rFonts w:ascii="Times New Roman" w:hAnsi="Times New Roman" w:cs="Times New Roman"/>
          <w:sz w:val="14"/>
        </w:rPr>
        <w:t xml:space="preserve">In true demagogic fashion, </w:t>
      </w:r>
      <w:r w:rsidRPr="00FE48B9">
        <w:rPr>
          <w:rStyle w:val="StyleUnderline"/>
          <w:rFonts w:ascii="Times New Roman" w:hAnsi="Times New Roman" w:cs="Times New Roman"/>
        </w:rPr>
        <w:t>Trump knows the formula that fires up his base. He uses it not through conviction of purpose, but as a tool of manipulation and seduction.</w:t>
      </w:r>
      <w:r w:rsidRPr="00FE48B9">
        <w:rPr>
          <w:rFonts w:ascii="Times New Roman" w:hAnsi="Times New Roman" w:cs="Times New Roman"/>
          <w:sz w:val="14"/>
        </w:rPr>
        <w:t xml:space="preserve"> He has insulted and demeaned people with disabilities. He has </w:t>
      </w:r>
      <w:proofErr w:type="spellStart"/>
      <w:r w:rsidRPr="00FE48B9">
        <w:rPr>
          <w:rFonts w:ascii="Times New Roman" w:hAnsi="Times New Roman" w:cs="Times New Roman"/>
          <w:sz w:val="14"/>
        </w:rPr>
        <w:t>criticised</w:t>
      </w:r>
      <w:proofErr w:type="spellEnd"/>
      <w:r w:rsidRPr="00FE48B9">
        <w:rPr>
          <w:rFonts w:ascii="Times New Roman" w:hAnsi="Times New Roman" w:cs="Times New Roman"/>
          <w:sz w:val="14"/>
        </w:rPr>
        <w:t xml:space="preserve"> a sitting judge of Mexican heritage (Gonzalo Curiel) who was born in Indiana. The judge happened to be presiding over a lawsuit that Trump was involved with. Pressuring a judge from a position of political authority is also a violation of judicial and political principles.</w:t>
      </w:r>
    </w:p>
    <w:p w:rsidR="00CD5744" w:rsidRPr="00FE48B9" w:rsidRDefault="00CD5744" w:rsidP="00CD5744">
      <w:pPr>
        <w:pStyle w:val="Heading4"/>
        <w:rPr>
          <w:rFonts w:ascii="Times New Roman" w:hAnsi="Times New Roman" w:cs="Times New Roman"/>
        </w:rPr>
      </w:pPr>
      <w:r w:rsidRPr="00FE48B9">
        <w:rPr>
          <w:rFonts w:ascii="Times New Roman" w:hAnsi="Times New Roman" w:cs="Times New Roman"/>
        </w:rPr>
        <w:t>Automation is taking manufacturing jobs – tanks Trumps base</w:t>
      </w:r>
    </w:p>
    <w:p w:rsidR="00CD5744" w:rsidRPr="00FE48B9" w:rsidRDefault="00CD5744" w:rsidP="00CD5744">
      <w:pPr>
        <w:rPr>
          <w:rFonts w:ascii="Times New Roman" w:hAnsi="Times New Roman" w:cs="Times New Roman"/>
        </w:rPr>
      </w:pPr>
      <w:proofErr w:type="spellStart"/>
      <w:r w:rsidRPr="00FE48B9">
        <w:rPr>
          <w:rStyle w:val="Style13ptBold"/>
          <w:rFonts w:ascii="Times New Roman" w:hAnsi="Times New Roman" w:cs="Times New Roman"/>
        </w:rPr>
        <w:t>Fegan</w:t>
      </w:r>
      <w:proofErr w:type="spellEnd"/>
      <w:r w:rsidRPr="00FE48B9">
        <w:rPr>
          <w:rStyle w:val="Style13ptBold"/>
          <w:rFonts w:ascii="Times New Roman" w:hAnsi="Times New Roman" w:cs="Times New Roman"/>
        </w:rPr>
        <w:t xml:space="preserve"> 16 – </w:t>
      </w:r>
      <w:r w:rsidRPr="00FE48B9">
        <w:rPr>
          <w:rFonts w:ascii="Times New Roman" w:hAnsi="Times New Roman" w:cs="Times New Roman"/>
        </w:rPr>
        <w:t xml:space="preserve">Catherine </w:t>
      </w:r>
      <w:proofErr w:type="spellStart"/>
      <w:r w:rsidRPr="00FE48B9">
        <w:rPr>
          <w:rFonts w:ascii="Times New Roman" w:hAnsi="Times New Roman" w:cs="Times New Roman"/>
        </w:rPr>
        <w:t>Fegan</w:t>
      </w:r>
      <w:proofErr w:type="spellEnd"/>
      <w:r w:rsidRPr="00FE48B9">
        <w:rPr>
          <w:rFonts w:ascii="Times New Roman" w:hAnsi="Times New Roman" w:cs="Times New Roman"/>
        </w:rPr>
        <w:t xml:space="preserve">, November 12, 2016, “NO, TRUMP CAN'T SAVE THEM... IN FACT, NOBODY CAN; </w:t>
      </w:r>
      <w:proofErr w:type="gramStart"/>
      <w:r w:rsidRPr="00FE48B9">
        <w:rPr>
          <w:rFonts w:ascii="Times New Roman" w:hAnsi="Times New Roman" w:cs="Times New Roman"/>
        </w:rPr>
        <w:t>“ Irish</w:t>
      </w:r>
      <w:proofErr w:type="gramEnd"/>
      <w:r w:rsidRPr="00FE48B9">
        <w:rPr>
          <w:rFonts w:ascii="Times New Roman" w:hAnsi="Times New Roman" w:cs="Times New Roman"/>
        </w:rPr>
        <w:t xml:space="preserve"> Daily Mail Saturday: Ireland, Edition 1;</w:t>
      </w:r>
    </w:p>
    <w:p w:rsidR="00CD5744" w:rsidRPr="00FE48B9" w:rsidRDefault="00CD5744" w:rsidP="00CD5744">
      <w:pPr>
        <w:rPr>
          <w:rFonts w:ascii="Times New Roman" w:hAnsi="Times New Roman" w:cs="Times New Roman"/>
          <w:b/>
          <w:iCs/>
          <w:u w:val="single"/>
          <w:bdr w:val="single" w:sz="12" w:space="0" w:color="auto"/>
        </w:rPr>
      </w:pPr>
      <w:r w:rsidRPr="00FE48B9">
        <w:rPr>
          <w:rFonts w:ascii="Times New Roman" w:hAnsi="Times New Roman" w:cs="Times New Roman"/>
          <w:sz w:val="8"/>
        </w:rPr>
        <w:t xml:space="preserve">In a world that had the </w:t>
      </w:r>
      <w:r w:rsidRPr="00FE48B9">
        <w:rPr>
          <w:rStyle w:val="StyleUnderline"/>
          <w:rFonts w:ascii="Times New Roman" w:hAnsi="Times New Roman" w:cs="Times New Roman"/>
        </w:rPr>
        <w:t>Trump movement narrowed down to a trigger-happy fan base of gap-toothed, uneducated bible-bashers</w:t>
      </w:r>
      <w:r w:rsidRPr="00FE48B9">
        <w:rPr>
          <w:rFonts w:ascii="Times New Roman" w:hAnsi="Times New Roman" w:cs="Times New Roman"/>
          <w:sz w:val="8"/>
        </w:rPr>
        <w:t xml:space="preserve">, Holly </w:t>
      </w:r>
      <w:proofErr w:type="spellStart"/>
      <w:r w:rsidRPr="00FE48B9">
        <w:rPr>
          <w:rFonts w:ascii="Times New Roman" w:hAnsi="Times New Roman" w:cs="Times New Roman"/>
          <w:sz w:val="8"/>
        </w:rPr>
        <w:t>Niotti</w:t>
      </w:r>
      <w:proofErr w:type="spellEnd"/>
      <w:r w:rsidRPr="00FE48B9">
        <w:rPr>
          <w:rFonts w:ascii="Times New Roman" w:hAnsi="Times New Roman" w:cs="Times New Roman"/>
          <w:sz w:val="8"/>
        </w:rPr>
        <w:t xml:space="preserve"> seemed to be an anomaly. As it turned out, there were thousands of Hollys all over the US, many of them hiding in their suburban kitchens, championing the cause in secret. In Ohio, a swing state that has a history of picking presidential winners, they were loud and proud. Holly was from Youngstown, Mahoning County, my first stop on a ten-day tour of Middle America in the run-up to the election. Over the course of almost 1,500 miles, I journeyed around townships and counties in Ohio, across the state line of Pennsylvania and into mountain territory in West Virginia. Along the way I meet several incarnations of the Trump voter. Not all were registered Republican voters. Some had never voted before, others had voted for Barack Obama. They were men and women, young and old. Some were in dire economic straits, others felt they were a few pay cheques off ending up that way. Despite these subtle differences, they had much in common. They lived in places that were in </w:t>
      </w:r>
      <w:proofErr w:type="gramStart"/>
      <w:r w:rsidRPr="00FE48B9">
        <w:rPr>
          <w:rFonts w:ascii="Times New Roman" w:hAnsi="Times New Roman" w:cs="Times New Roman"/>
          <w:sz w:val="8"/>
        </w:rPr>
        <w:t>decline, and</w:t>
      </w:r>
      <w:proofErr w:type="gramEnd"/>
      <w:r w:rsidRPr="00FE48B9">
        <w:rPr>
          <w:rFonts w:ascii="Times New Roman" w:hAnsi="Times New Roman" w:cs="Times New Roman"/>
          <w:sz w:val="8"/>
        </w:rPr>
        <w:t xml:space="preserve"> had been for some time. They lacked strong attachment to either party and, most notably, they had profound contempt for a privileged class in Washington that they saw as being utterly removed from their lives. Don </w:t>
      </w:r>
      <w:proofErr w:type="spellStart"/>
      <w:r w:rsidRPr="00FE48B9">
        <w:rPr>
          <w:rFonts w:ascii="Times New Roman" w:hAnsi="Times New Roman" w:cs="Times New Roman"/>
          <w:sz w:val="8"/>
        </w:rPr>
        <w:t>Skowran</w:t>
      </w:r>
      <w:proofErr w:type="spellEnd"/>
      <w:r w:rsidRPr="00FE48B9">
        <w:rPr>
          <w:rFonts w:ascii="Times New Roman" w:hAnsi="Times New Roman" w:cs="Times New Roman"/>
          <w:sz w:val="8"/>
        </w:rPr>
        <w:t xml:space="preserve">, a retired policeman and former steel worker, who was spending 12 hours a day making 'Drain the Swamp' signs for the local Trump campaign, ticked all of these boxes. Don, like Holly, lives in Youngstown, a place facing desperately into the precipice. Once upon a time, when American steel was booming, so was Youngstown's economy. Manufacturers saw that the area along the Mahoning river was rich in iron ore and turned the township into one of the world's largest steel-producing regions. When the mills that once pumped day and night closed, Youngstown became the epitome of a Rust Belt city. Some 50,000 workers were displaced from steel-related jobs in the Mahoning Valley between 1977 and the late 1980s, and the community has never recovered from the loss of jobs, population, its tax base or its identity as a steel town. Don had witnessed the fallout firsthand and wanted better for his town. Like many other white, blue-collared men in Youngstown, economic decline, foreign competition, crime and abandoned mills had turned him toward the right-wing, isolationist politics of a billionaire reality TV show star. As part of this plan to help Trump make things great again, Don also wanted to 'Trump the bitch, 'lock her up' and 'build a wall'. He was joined by Sonny </w:t>
      </w:r>
      <w:proofErr w:type="spellStart"/>
      <w:r w:rsidRPr="00FE48B9">
        <w:rPr>
          <w:rFonts w:ascii="Times New Roman" w:hAnsi="Times New Roman" w:cs="Times New Roman"/>
          <w:sz w:val="8"/>
        </w:rPr>
        <w:t>Nabb</w:t>
      </w:r>
      <w:proofErr w:type="spellEnd"/>
      <w:r w:rsidRPr="00FE48B9">
        <w:rPr>
          <w:rFonts w:ascii="Times New Roman" w:hAnsi="Times New Roman" w:cs="Times New Roman"/>
          <w:sz w:val="8"/>
        </w:rPr>
        <w:t xml:space="preserve"> and Ken Calhoun, two working class family men who also had no problem with Trump's sexism and aggression. If anything, they admired it. 'He's giving away all my tricks,' chuckled Sonny. Ken said his wife 'heard that kind of locker-room talk' all the time. He too felt disenfranchised by a system he said was rigged against those who work hardest. The Youngstown he knew and loved had been abandoned by the government, and Ken was mad. Driving around, I got a glimpse into the brokenness of a once better place. Businesses were boarded up and empty. Pavements were broken and strangled by weeds. Decay was all around. Further along the interstate highway that runs south, the urban decay associated with industrial decline seemed to have taken hold with frightening force. In East Liverpool, a heroin epidemic is killing off the few who were left behind when big industry left. The town recently made national news, when an unprecedented Facebook posting by police went viral. In a series of shocking pictures, a man and woman unconscious from heroin were shown in the front seat of a car with a 4-year-old boy in the back seat. East Liverpool, like Youngstown, has the appearance of a place dead on its feet. Here, locals spoke about been 'airbrushed' off the national map by Washington politicians and sneered upon by their East and West coast </w:t>
      </w:r>
      <w:proofErr w:type="spellStart"/>
      <w:r w:rsidRPr="00FE48B9">
        <w:rPr>
          <w:rFonts w:ascii="Times New Roman" w:hAnsi="Times New Roman" w:cs="Times New Roman"/>
          <w:sz w:val="8"/>
        </w:rPr>
        <w:t>neighbours</w:t>
      </w:r>
      <w:proofErr w:type="spellEnd"/>
      <w:r w:rsidRPr="00FE48B9">
        <w:rPr>
          <w:rFonts w:ascii="Times New Roman" w:hAnsi="Times New Roman" w:cs="Times New Roman"/>
          <w:sz w:val="8"/>
        </w:rPr>
        <w:t xml:space="preserve">. Ashen-faced and hopeless, they </w:t>
      </w:r>
      <w:proofErr w:type="spellStart"/>
      <w:r w:rsidRPr="00FE48B9">
        <w:rPr>
          <w:rFonts w:ascii="Times New Roman" w:hAnsi="Times New Roman" w:cs="Times New Roman"/>
          <w:sz w:val="8"/>
        </w:rPr>
        <w:t>eulogised</w:t>
      </w:r>
      <w:proofErr w:type="spellEnd"/>
      <w:r w:rsidRPr="00FE48B9">
        <w:rPr>
          <w:rFonts w:ascii="Times New Roman" w:hAnsi="Times New Roman" w:cs="Times New Roman"/>
          <w:sz w:val="8"/>
        </w:rPr>
        <w:t xml:space="preserve"> about a 'chance to heal' under an administration led by Trump. From East Liverpool I travelled south, through Pittsburgh and beyond. In a rest stop that cut through Amish country, a woman called Chanelle spoke about her 'admiration of Trump as a 'businessman'. Chanelle was in her early 30s and had never voted in her life. Her husband used to work for General Motors and was now struggling to pay the bills. </w:t>
      </w:r>
      <w:proofErr w:type="spellStart"/>
      <w:r w:rsidRPr="00FE48B9">
        <w:rPr>
          <w:rFonts w:ascii="Times New Roman" w:hAnsi="Times New Roman" w:cs="Times New Roman"/>
          <w:sz w:val="8"/>
        </w:rPr>
        <w:t>Galvanised</w:t>
      </w:r>
      <w:proofErr w:type="spellEnd"/>
      <w:r w:rsidRPr="00FE48B9">
        <w:rPr>
          <w:rFonts w:ascii="Times New Roman" w:hAnsi="Times New Roman" w:cs="Times New Roman"/>
          <w:sz w:val="8"/>
        </w:rPr>
        <w:t xml:space="preserve"> by Trump's promise to 'Make America Great Again', she was spurred into action. Road soon cut deeper into coal country, high into winding, mountainous terrain, where the radio stations played country songs and religious programming intermittently paused by political party broadcasts. Several hours later I was in Welch, West Virginia, a place that was </w:t>
      </w:r>
      <w:proofErr w:type="spellStart"/>
      <w:r w:rsidRPr="00FE48B9">
        <w:rPr>
          <w:rFonts w:ascii="Times New Roman" w:hAnsi="Times New Roman" w:cs="Times New Roman"/>
          <w:sz w:val="8"/>
        </w:rPr>
        <w:t>overby</w:t>
      </w:r>
      <w:proofErr w:type="spellEnd"/>
      <w:r w:rsidRPr="00FE48B9">
        <w:rPr>
          <w:rFonts w:ascii="Times New Roman" w:hAnsi="Times New Roman" w:cs="Times New Roman"/>
          <w:sz w:val="8"/>
        </w:rPr>
        <w:t xml:space="preserve"> looked on the campaign trail, but one that illustrates the deep divisions that have carved up the United States into a patchwork of stark ideals. It was here, somewhere in between the Hollys and Dons of Trump's new America, that I found 92-year-old Ed Shepard. Inside his run-down Union 76 gas station, Ed was reading a book, staring out the window at a mural across the street. He hadn't had a customer in years. Ed recalled, with bittersweet nostalgia, the boom days of coal, when Welch prospered as one of the richest towns in the state. That was until the furnaces stopped burning and the coalmining industry went into freefall. Ed lives in a small apartment across the road from his beloved gas station. 'I live alone,' he said. 'I spend my days coming from there to here, to there, to here. Nothing changes. Nothing happens.' Ed was hoping Trump would be the next president. His was a simple choice. Hillary said she would close the coal mines. Trump promised to bring them back. 'He's probably lying,' he said. 'But he has given people here hope.' In a place where life expectancy is the same as that in Namibia, out-</w:t>
      </w:r>
      <w:proofErr w:type="spellStart"/>
      <w:r w:rsidRPr="00FE48B9">
        <w:rPr>
          <w:rFonts w:ascii="Times New Roman" w:hAnsi="Times New Roman" w:cs="Times New Roman"/>
          <w:sz w:val="8"/>
        </w:rPr>
        <w:t>ofwork</w:t>
      </w:r>
      <w:proofErr w:type="spellEnd"/>
      <w:r w:rsidRPr="00FE48B9">
        <w:rPr>
          <w:rFonts w:ascii="Times New Roman" w:hAnsi="Times New Roman" w:cs="Times New Roman"/>
          <w:sz w:val="8"/>
        </w:rPr>
        <w:t xml:space="preserve"> coal-workers, their skin still blackened by dust, spoke in anger about the disintegration of their livelihood. For the few business owners who remained in the mostly abandoned town, life veered precariously between getting by and just about existing. In Ohio, support for Hillary was thin on the ground. If it was to be found it was in the city of Cleveland, where early voters turned out </w:t>
      </w:r>
      <w:proofErr w:type="spellStart"/>
      <w:r w:rsidRPr="00FE48B9">
        <w:rPr>
          <w:rFonts w:ascii="Times New Roman" w:hAnsi="Times New Roman" w:cs="Times New Roman"/>
          <w:sz w:val="8"/>
        </w:rPr>
        <w:t>en</w:t>
      </w:r>
      <w:proofErr w:type="spellEnd"/>
      <w:r w:rsidRPr="00FE48B9">
        <w:rPr>
          <w:rFonts w:ascii="Times New Roman" w:hAnsi="Times New Roman" w:cs="Times New Roman"/>
          <w:sz w:val="8"/>
        </w:rPr>
        <w:t xml:space="preserve"> masse the day before Election Day. As the November sun beat down Euclid Avenue, Danielle </w:t>
      </w:r>
      <w:proofErr w:type="spellStart"/>
      <w:r w:rsidRPr="00FE48B9">
        <w:rPr>
          <w:rFonts w:ascii="Times New Roman" w:hAnsi="Times New Roman" w:cs="Times New Roman"/>
          <w:sz w:val="8"/>
        </w:rPr>
        <w:t>Wiggans</w:t>
      </w:r>
      <w:proofErr w:type="spellEnd"/>
      <w:r w:rsidRPr="00FE48B9">
        <w:rPr>
          <w:rFonts w:ascii="Times New Roman" w:hAnsi="Times New Roman" w:cs="Times New Roman"/>
          <w:sz w:val="8"/>
        </w:rPr>
        <w:t xml:space="preserve">, 51, was outside the Board of Elections, praying Donald Trump would not win. Of the others who spoke about their allegiance, none were voting for the billionaire businessman. For an afternoon at least, the see-saw state seemed to be swinging towards blue. If Ohio is the perennial swing state, New Waterford, Columbiana county, was the perennial swing town. The town, which is halfway between Cleveland and Pittsburgh, is a battleground within a battleground and was evenly split during the 2012 presidential election. Both Obama and Republican nominee Mitt Romney took 263 votes each. In 2008, Obama edged out John McCain in the village by just 18 votes. The drive into New Waterford revealed a landscape far removed from the industrial skeletal remains of its </w:t>
      </w:r>
      <w:proofErr w:type="spellStart"/>
      <w:r w:rsidRPr="00FE48B9">
        <w:rPr>
          <w:rFonts w:ascii="Times New Roman" w:hAnsi="Times New Roman" w:cs="Times New Roman"/>
          <w:sz w:val="8"/>
        </w:rPr>
        <w:t>neighbours</w:t>
      </w:r>
      <w:proofErr w:type="spellEnd"/>
      <w:r w:rsidRPr="00FE48B9">
        <w:rPr>
          <w:rFonts w:ascii="Times New Roman" w:hAnsi="Times New Roman" w:cs="Times New Roman"/>
          <w:sz w:val="8"/>
        </w:rPr>
        <w:t xml:space="preserve">. Farms, with green wooden homesteads and swathes of rich agricultural land, stretched out as far as the eye could see. On the roadside, the Trump signs grew in size and number. On some lawns there are dozens and dozens of them, lined up in rows like the uniform gravestones in a military cemetery. But here, among some, such steadfast allegiance to a 'racist buffoon', bought its own form of prejudice in return. On a </w:t>
      </w:r>
      <w:proofErr w:type="spellStart"/>
      <w:r w:rsidRPr="00FE48B9">
        <w:rPr>
          <w:rFonts w:ascii="Times New Roman" w:hAnsi="Times New Roman" w:cs="Times New Roman"/>
          <w:sz w:val="8"/>
        </w:rPr>
        <w:t>kerbside</w:t>
      </w:r>
      <w:proofErr w:type="spellEnd"/>
      <w:r w:rsidRPr="00FE48B9">
        <w:rPr>
          <w:rFonts w:ascii="Times New Roman" w:hAnsi="Times New Roman" w:cs="Times New Roman"/>
          <w:sz w:val="8"/>
        </w:rPr>
        <w:t xml:space="preserve"> outside the New Waterford Methodist Church, Brian Huff, 47, spoke about intimidation and ridicule. Brian, a college-educated finance consultant, had just voted Trump. For this, his work colleagues in New York castigated and belittled him. 'I have been subjected to a lot of abuse,' he said. 'I've been accused of being a racist. I have been intimidated. I have never heard a derogatory, racist comment here in my whole life in this town. You get tired of being labelled. 'Maybe we are just tired of looking around at places like this that have been forgotten, where there are no jobs for young people.' That night, at an election watch party, in the up-and-coming district of Tremont, downtown Cleveland, locals gathered in Prosperity Social Club. There were $2 'red and </w:t>
      </w:r>
      <w:proofErr w:type="gramStart"/>
      <w:r w:rsidRPr="00FE48B9">
        <w:rPr>
          <w:rFonts w:ascii="Times New Roman" w:hAnsi="Times New Roman" w:cs="Times New Roman"/>
          <w:sz w:val="8"/>
        </w:rPr>
        <w:t>blue collar</w:t>
      </w:r>
      <w:proofErr w:type="gramEnd"/>
      <w:r w:rsidRPr="00FE48B9">
        <w:rPr>
          <w:rFonts w:ascii="Times New Roman" w:hAnsi="Times New Roman" w:cs="Times New Roman"/>
          <w:sz w:val="8"/>
        </w:rPr>
        <w:t xml:space="preserve"> bears', $6 Vegan 'Left and Right wing baskets', Uncle Sam top hats and a </w:t>
      </w:r>
      <w:proofErr w:type="spellStart"/>
      <w:r w:rsidRPr="00FE48B9">
        <w:rPr>
          <w:rFonts w:ascii="Times New Roman" w:hAnsi="Times New Roman" w:cs="Times New Roman"/>
          <w:sz w:val="8"/>
        </w:rPr>
        <w:t>commanderin</w:t>
      </w:r>
      <w:proofErr w:type="spellEnd"/>
      <w:r w:rsidRPr="00FE48B9">
        <w:rPr>
          <w:rFonts w:ascii="Times New Roman" w:hAnsi="Times New Roman" w:cs="Times New Roman"/>
          <w:sz w:val="8"/>
        </w:rPr>
        <w:t xml:space="preserve">-chief bingo challenge. The atmosphere in a bar predominately full of young Democrats, was jovial. When Ohio and its 18 electoral votes fell to Trump, the mood quickly turned to despair. 'What does the rest of the world think of us?' asked a young woman. 'They must think we are the dumbest nation out there. Anyone who votes this man in is www.dumb.No wonder everyone hates us.' In the Republican Party's strip-mall office in Mahoning County, where Miller Lite flowed until the small hours of Wednesday morning, </w:t>
      </w:r>
      <w:proofErr w:type="spellStart"/>
      <w:r w:rsidRPr="00FE48B9">
        <w:rPr>
          <w:rFonts w:ascii="Times New Roman" w:hAnsi="Times New Roman" w:cs="Times New Roman"/>
          <w:sz w:val="8"/>
        </w:rPr>
        <w:t>revellers</w:t>
      </w:r>
      <w:proofErr w:type="spellEnd"/>
      <w:r w:rsidRPr="00FE48B9">
        <w:rPr>
          <w:rFonts w:ascii="Times New Roman" w:hAnsi="Times New Roman" w:cs="Times New Roman"/>
          <w:sz w:val="8"/>
        </w:rPr>
        <w:t xml:space="preserve"> regard themselves as being far from dumb. On Wednesday morning, Don was there with Sonny, scoffing at the fools who underestimated them. Far from feeling inadequate, they were basking in the afterglow of revenge over the superior classes. In their eyes, they helped pull off the biggest political upset in recent times. 'No one saw it coming,' said Sonny. In Rust Belt towns that few US reporters bothered to visit, the writing was on the wall or, in this case, on the yard signs. It was here, particularly in states that have mostly </w:t>
      </w:r>
      <w:proofErr w:type="spellStart"/>
      <w:r w:rsidRPr="00FE48B9">
        <w:rPr>
          <w:rFonts w:ascii="Times New Roman" w:hAnsi="Times New Roman" w:cs="Times New Roman"/>
          <w:sz w:val="8"/>
        </w:rPr>
        <w:t>favoured</w:t>
      </w:r>
      <w:proofErr w:type="spellEnd"/>
      <w:r w:rsidRPr="00FE48B9">
        <w:rPr>
          <w:rFonts w:ascii="Times New Roman" w:hAnsi="Times New Roman" w:cs="Times New Roman"/>
          <w:sz w:val="8"/>
        </w:rPr>
        <w:t xml:space="preserve"> Democrats in recent elections, that a visceral anger ignited a section of society that had simply been written off. On Tuesday night, he swept Pennsylvania, Ohio, Michigan and Wisconsin, states that voted twice for Barack Obama and that rank near the top in manufacturing jobs. By promising to restore the glory days of mining coal, building cars and pouring steel, he tapped into a still-strong nostalgia for a time when a young man could go straight from high school to an industrial job that paid enough to support a family. Will </w:t>
      </w:r>
      <w:r w:rsidRPr="00FE48B9">
        <w:rPr>
          <w:rStyle w:val="Emphasis"/>
          <w:rFonts w:ascii="Times New Roman" w:hAnsi="Times New Roman" w:cs="Times New Roman"/>
        </w:rPr>
        <w:t>Trump be able to deliver on his promise to bring manufacturing back to the Rust Belt? Probably not</w:t>
      </w:r>
      <w:r w:rsidRPr="00FE48B9">
        <w:rPr>
          <w:rFonts w:ascii="Times New Roman" w:hAnsi="Times New Roman" w:cs="Times New Roman"/>
          <w:sz w:val="8"/>
        </w:rPr>
        <w:t xml:space="preserve">, admitted Ty </w:t>
      </w:r>
      <w:proofErr w:type="spellStart"/>
      <w:r w:rsidRPr="00FE48B9">
        <w:rPr>
          <w:rFonts w:ascii="Times New Roman" w:hAnsi="Times New Roman" w:cs="Times New Roman"/>
          <w:sz w:val="8"/>
        </w:rPr>
        <w:t>Everheart</w:t>
      </w:r>
      <w:proofErr w:type="spellEnd"/>
      <w:r w:rsidRPr="00FE48B9">
        <w:rPr>
          <w:rFonts w:ascii="Times New Roman" w:hAnsi="Times New Roman" w:cs="Times New Roman"/>
          <w:sz w:val="8"/>
        </w:rPr>
        <w:t xml:space="preserve">, a Trump supporter from Boardman, Ohio. 'It's not going to happen overnight,' said the 66-year-old former Marine. 'Nobody expects that. I think just a little bit of legitimacy will change everything. I don't think the steel mills are ever coming back, but if he can bring any kind of business in here, wow, it will be just amazing. I really think he will try.' </w:t>
      </w:r>
      <w:r w:rsidRPr="00FE48B9">
        <w:rPr>
          <w:rStyle w:val="Emphasis"/>
          <w:rFonts w:ascii="Times New Roman" w:hAnsi="Times New Roman" w:cs="Times New Roman"/>
        </w:rPr>
        <w:t>In truth, most of the jobs that disappeared were lost to automation</w:t>
      </w:r>
      <w:r w:rsidRPr="00FE48B9">
        <w:rPr>
          <w:rStyle w:val="StyleUnderline"/>
          <w:rFonts w:ascii="Times New Roman" w:hAnsi="Times New Roman" w:cs="Times New Roman"/>
        </w:rPr>
        <w:t xml:space="preserve">, not </w:t>
      </w:r>
      <w:proofErr w:type="spellStart"/>
      <w:r w:rsidRPr="00FE48B9">
        <w:rPr>
          <w:rStyle w:val="StyleUnderline"/>
          <w:rFonts w:ascii="Times New Roman" w:hAnsi="Times New Roman" w:cs="Times New Roman"/>
        </w:rPr>
        <w:t>globalisation</w:t>
      </w:r>
      <w:proofErr w:type="spellEnd"/>
      <w:r w:rsidRPr="00FE48B9">
        <w:rPr>
          <w:rFonts w:ascii="Times New Roman" w:hAnsi="Times New Roman" w:cs="Times New Roman"/>
          <w:sz w:val="8"/>
        </w:rPr>
        <w:t xml:space="preserve">. But unlike Clinton, </w:t>
      </w:r>
      <w:r w:rsidRPr="00FE48B9">
        <w:rPr>
          <w:rStyle w:val="StyleUnderline"/>
          <w:rFonts w:ascii="Times New Roman" w:hAnsi="Times New Roman" w:cs="Times New Roman"/>
        </w:rPr>
        <w:t>Trump had a message for people who feel left behind, and he was able to portray his opponent as a member of the political elite that has sold and hollowed them out.</w:t>
      </w:r>
      <w:r w:rsidRPr="00FE48B9">
        <w:rPr>
          <w:rFonts w:ascii="Times New Roman" w:hAnsi="Times New Roman" w:cs="Times New Roman"/>
          <w:u w:val="single"/>
        </w:rPr>
        <w:t xml:space="preserve"> </w:t>
      </w:r>
      <w:r w:rsidRPr="00FE48B9">
        <w:rPr>
          <w:rFonts w:ascii="Times New Roman" w:hAnsi="Times New Roman" w:cs="Times New Roman"/>
          <w:sz w:val="8"/>
        </w:rPr>
        <w:t xml:space="preserve">After ten days in Middle America I began to understand a phenomenon that many of us 'educated millennials' have yet to see. I witnessed what can happen </w:t>
      </w:r>
      <w:r w:rsidRPr="00FE48B9">
        <w:rPr>
          <w:rStyle w:val="StyleUnderline"/>
          <w:rFonts w:ascii="Times New Roman" w:hAnsi="Times New Roman" w:cs="Times New Roman"/>
        </w:rPr>
        <w:t xml:space="preserve">when someone like Donald Trump reaches out to Americans who have been left behind, whom the rest of country has not even tried to </w:t>
      </w:r>
      <w:proofErr w:type="gramStart"/>
      <w:r w:rsidRPr="00FE48B9">
        <w:rPr>
          <w:rStyle w:val="StyleUnderline"/>
          <w:rFonts w:ascii="Times New Roman" w:hAnsi="Times New Roman" w:cs="Times New Roman"/>
        </w:rPr>
        <w:t>understand, and</w:t>
      </w:r>
      <w:proofErr w:type="gramEnd"/>
      <w:r w:rsidRPr="00FE48B9">
        <w:rPr>
          <w:rStyle w:val="StyleUnderline"/>
          <w:rFonts w:ascii="Times New Roman" w:hAnsi="Times New Roman" w:cs="Times New Roman"/>
        </w:rPr>
        <w:t xml:space="preserve"> offers them some respect. Yes, many who voted for him were driven by racism and sexism. Others voted out of undying dislike of Clinton. But, </w:t>
      </w:r>
      <w:r w:rsidRPr="00FE48B9">
        <w:rPr>
          <w:rStyle w:val="Emphasis"/>
          <w:rFonts w:ascii="Times New Roman" w:hAnsi="Times New Roman" w:cs="Times New Roman"/>
        </w:rPr>
        <w:t>there are Trump supporters who have legitimate concerns, and they believe Trump is the person to help them.</w:t>
      </w:r>
    </w:p>
    <w:p w:rsidR="009D3C47" w:rsidRPr="00FE48B9" w:rsidRDefault="009D3C47" w:rsidP="009D3C47">
      <w:pPr>
        <w:pStyle w:val="Heading3"/>
        <w:rPr>
          <w:rFonts w:ascii="Times New Roman" w:hAnsi="Times New Roman" w:cs="Times New Roman"/>
        </w:rPr>
      </w:pPr>
      <w:r w:rsidRPr="00FE48B9">
        <w:rPr>
          <w:rFonts w:ascii="Times New Roman" w:hAnsi="Times New Roman" w:cs="Times New Roman"/>
        </w:rPr>
        <w:t>Asylum</w:t>
      </w:r>
    </w:p>
    <w:p w:rsidR="009D3C47" w:rsidRPr="00FE48B9" w:rsidRDefault="009D3C47" w:rsidP="009D3C47">
      <w:pPr>
        <w:rPr>
          <w:rFonts w:ascii="Times New Roman" w:hAnsi="Times New Roman" w:cs="Times New Roman"/>
        </w:rPr>
      </w:pP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 xml:space="preserve">Trump’s base loves stringent asylum policies </w:t>
      </w:r>
    </w:p>
    <w:p w:rsidR="009D3C47" w:rsidRPr="00FE48B9" w:rsidRDefault="009D3C47" w:rsidP="009D3C47">
      <w:pPr>
        <w:rPr>
          <w:rFonts w:ascii="Times New Roman" w:hAnsi="Times New Roman" w:cs="Times New Roman"/>
        </w:rPr>
      </w:pPr>
      <w:proofErr w:type="spellStart"/>
      <w:r w:rsidRPr="00FE48B9">
        <w:rPr>
          <w:rStyle w:val="Style13ptBold"/>
          <w:rFonts w:ascii="Times New Roman" w:hAnsi="Times New Roman" w:cs="Times New Roman"/>
        </w:rPr>
        <w:t>Froetschel</w:t>
      </w:r>
      <w:proofErr w:type="spellEnd"/>
      <w:r w:rsidRPr="00FE48B9">
        <w:rPr>
          <w:rStyle w:val="Style13ptBold"/>
          <w:rFonts w:ascii="Times New Roman" w:hAnsi="Times New Roman" w:cs="Times New Roman"/>
        </w:rPr>
        <w:t>, 6/24</w:t>
      </w:r>
      <w:r w:rsidRPr="00FE48B9">
        <w:rPr>
          <w:rFonts w:ascii="Times New Roman" w:hAnsi="Times New Roman" w:cs="Times New Roman"/>
        </w:rPr>
        <w:t xml:space="preserve"> (Susan </w:t>
      </w:r>
      <w:proofErr w:type="spellStart"/>
      <w:r w:rsidRPr="00FE48B9">
        <w:rPr>
          <w:rFonts w:ascii="Times New Roman" w:hAnsi="Times New Roman" w:cs="Times New Roman"/>
        </w:rPr>
        <w:t>Froetschel</w:t>
      </w:r>
      <w:proofErr w:type="spellEnd"/>
      <w:r w:rsidRPr="00FE48B9">
        <w:rPr>
          <w:rFonts w:ascii="Times New Roman" w:hAnsi="Times New Roman" w:cs="Times New Roman"/>
        </w:rPr>
        <w:t xml:space="preserve"> is an editor for </w:t>
      </w:r>
      <w:proofErr w:type="spellStart"/>
      <w:r w:rsidRPr="00FE48B9">
        <w:rPr>
          <w:rFonts w:ascii="Times New Roman" w:hAnsi="Times New Roman" w:cs="Times New Roman"/>
        </w:rPr>
        <w:t>YaleGlobal</w:t>
      </w:r>
      <w:proofErr w:type="spellEnd"/>
      <w:r w:rsidRPr="00FE48B9">
        <w:rPr>
          <w:rFonts w:ascii="Times New Roman" w:hAnsi="Times New Roman" w:cs="Times New Roman"/>
        </w:rPr>
        <w:t xml:space="preserve"> Online, has an MPA in policy and economic analysis from the Harvard Kennedy School and debated at Penn State University. “How Donald Trump’s immigration policy is linked to his battle against Russia collusion investigation”. Scroll.in. June 24</w:t>
      </w:r>
      <w:r w:rsidRPr="00FE48B9">
        <w:rPr>
          <w:rFonts w:ascii="Times New Roman" w:hAnsi="Times New Roman" w:cs="Times New Roman"/>
          <w:vertAlign w:val="superscript"/>
        </w:rPr>
        <w:t>th</w:t>
      </w:r>
      <w:r w:rsidRPr="00FE48B9">
        <w:rPr>
          <w:rFonts w:ascii="Times New Roman" w:hAnsi="Times New Roman" w:cs="Times New Roman"/>
        </w:rPr>
        <w:t>, 2018. https://scroll.in/article/883723/how-donald-trumps-immigration-policy-is-linked-to-his-battle-against-russia-collusion-investigation //rm)</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 xml:space="preserve">US restrictions have reduced the number of refugees going through the legal resettlement process and increased furtive attempts avoiding official ports of entry. </w:t>
      </w:r>
      <w:r w:rsidRPr="00FE48B9">
        <w:rPr>
          <w:rFonts w:ascii="Times New Roman" w:hAnsi="Times New Roman" w:cs="Times New Roman"/>
          <w:sz w:val="16"/>
        </w:rPr>
        <w:t xml:space="preserve">The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administration </w:t>
      </w:r>
      <w:r w:rsidRPr="00FE48B9">
        <w:rPr>
          <w:rStyle w:val="StyleUnderline"/>
          <w:rFonts w:ascii="Times New Roman" w:hAnsi="Times New Roman" w:cs="Times New Roman"/>
        </w:rPr>
        <w:t>imposed a nationwide cap of 45,000 refugees for this year, and the country is on track to accept fewer than 20,000</w:t>
      </w:r>
      <w:r w:rsidRPr="00FE48B9">
        <w:rPr>
          <w:rFonts w:ascii="Times New Roman" w:hAnsi="Times New Roman" w:cs="Times New Roman"/>
          <w:sz w:val="16"/>
        </w:rPr>
        <w:t>, explains Erica Brown, director of the Refugee Development Center, an independent non-profit agency in Michigan. The cap during the last year of the Barack Obama administration was 1,10,000, and Brown concedes that harsh policies have heightened public awareness about the plight of refugees.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 world of refugees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The world has almost 70 million displaced people, including 25 million refugees, and the desperate stream of people fleeing wars, environmental disasters, drug cartels and poverty is not slowing. The US relies on contract workers to handle unaccompanied minors. Bethany Christian Services, a global non-profit that places children in foster care settings, was forced to turn away some detained children. Southwest Key Program, a Texas non-profit, scrambles to hire hundreds of case workers, mental health clinicians, security monitors and other staff – not easy when the US unemployment rate stands at 3.9%. As of press time, Southwest Key had a temporary website. Reaching knowledgeable staff at the agencies responsible for the mass detentions is impossible, and lack of transparency could hinder reunions. Official claims about family privacy concerns are feeble attempts to hide ineptitude.</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The president’s most fervent supporters won’t give up on a nativist, racist anti-immigration agenda and agree</w:t>
      </w:r>
      <w:r w:rsidRPr="00FE48B9">
        <w:rPr>
          <w:rFonts w:ascii="Times New Roman" w:hAnsi="Times New Roman" w:cs="Times New Roman"/>
          <w:sz w:val="16"/>
        </w:rPr>
        <w:t xml:space="preserve"> with his claim </w:t>
      </w:r>
      <w:r w:rsidRPr="00FE48B9">
        <w:rPr>
          <w:rStyle w:val="StyleUnderline"/>
          <w:rFonts w:ascii="Times New Roman" w:hAnsi="Times New Roman" w:cs="Times New Roman"/>
        </w:rPr>
        <w:t>that Democrats want immigrants</w:t>
      </w:r>
      <w:r w:rsidRPr="00FE48B9">
        <w:rPr>
          <w:rFonts w:ascii="Times New Roman" w:hAnsi="Times New Roman" w:cs="Times New Roman"/>
          <w:sz w:val="16"/>
        </w:rPr>
        <w:t xml:space="preserve">, as Trump put it, </w:t>
      </w:r>
      <w:r w:rsidRPr="00FE48B9">
        <w:rPr>
          <w:rStyle w:val="StyleUnderline"/>
          <w:rFonts w:ascii="Times New Roman" w:hAnsi="Times New Roman" w:cs="Times New Roman"/>
        </w:rPr>
        <w:t>to “infest” the country</w:t>
      </w:r>
      <w:r w:rsidRPr="00FE48B9">
        <w:rPr>
          <w:rFonts w:ascii="Times New Roman" w:hAnsi="Times New Roman" w:cs="Times New Roman"/>
          <w:sz w:val="16"/>
        </w:rPr>
        <w:t xml:space="preserve">. Bitter </w:t>
      </w:r>
      <w:r w:rsidRPr="00FE48B9">
        <w:rPr>
          <w:rStyle w:val="StyleUnderline"/>
          <w:rFonts w:ascii="Times New Roman" w:hAnsi="Times New Roman" w:cs="Times New Roman"/>
        </w:rPr>
        <w:t>populism and resentment have taken hold of communities throughout the US</w:t>
      </w:r>
      <w:r w:rsidRPr="00FE48B9">
        <w:rPr>
          <w:rFonts w:ascii="Times New Roman" w:hAnsi="Times New Roman" w:cs="Times New Roman"/>
          <w:sz w:val="16"/>
        </w:rPr>
        <w:t xml:space="preserve"> and Europe. Wealthy </w:t>
      </w:r>
      <w:proofErr w:type="spellStart"/>
      <w:r w:rsidRPr="00FE48B9">
        <w:rPr>
          <w:rFonts w:ascii="Times New Roman" w:hAnsi="Times New Roman" w:cs="Times New Roman"/>
          <w:sz w:val="16"/>
        </w:rPr>
        <w:t>industrialised</w:t>
      </w:r>
      <w:proofErr w:type="spellEnd"/>
      <w:r w:rsidRPr="00FE48B9">
        <w:rPr>
          <w:rFonts w:ascii="Times New Roman" w:hAnsi="Times New Roman" w:cs="Times New Roman"/>
          <w:sz w:val="16"/>
        </w:rPr>
        <w:t xml:space="preserve"> economies transformed, bleeding jobs since the 1970s – at first, due to outsourcing jobs within their own countries and then to Asia, and later due to technology and automation.</w:t>
      </w:r>
      <w:r w:rsidRPr="00FE48B9">
        <w:rPr>
          <w:rStyle w:val="StyleUnderline"/>
          <w:rFonts w:ascii="Times New Roman" w:hAnsi="Times New Roman" w:cs="Times New Roman"/>
        </w:rPr>
        <w:t xml:space="preserve"> Inequality has flared as wages remain stagnant for all but the most educated and skilled workers.</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Hostile anti-immigration campaigns are a key element of the worldwide anti-</w:t>
      </w:r>
      <w:proofErr w:type="spellStart"/>
      <w:r w:rsidRPr="00FE48B9">
        <w:rPr>
          <w:rStyle w:val="StyleUnderline"/>
          <w:rFonts w:ascii="Times New Roman" w:hAnsi="Times New Roman" w:cs="Times New Roman"/>
        </w:rPr>
        <w:t>globalisation</w:t>
      </w:r>
      <w:proofErr w:type="spellEnd"/>
      <w:r w:rsidRPr="00FE48B9">
        <w:rPr>
          <w:rStyle w:val="StyleUnderline"/>
          <w:rFonts w:ascii="Times New Roman" w:hAnsi="Times New Roman" w:cs="Times New Roman"/>
        </w:rPr>
        <w:t xml:space="preserve"> agenda. Hardline politicians gain traction</w:t>
      </w:r>
      <w:r w:rsidRPr="00FE48B9">
        <w:rPr>
          <w:rFonts w:ascii="Times New Roman" w:hAnsi="Times New Roman" w:cs="Times New Roman"/>
          <w:sz w:val="16"/>
        </w:rPr>
        <w:t xml:space="preserve"> in democracies </w:t>
      </w:r>
      <w:r w:rsidRPr="00FE48B9">
        <w:rPr>
          <w:rStyle w:val="StyleUnderline"/>
          <w:rFonts w:ascii="Times New Roman" w:hAnsi="Times New Roman" w:cs="Times New Roman"/>
        </w:rPr>
        <w:t>by insisting that protectionism and immigration controls could restore jobs</w:t>
      </w:r>
      <w:r w:rsidRPr="00FE48B9">
        <w:rPr>
          <w:rFonts w:ascii="Times New Roman" w:hAnsi="Times New Roman" w:cs="Times New Roman"/>
          <w:sz w:val="16"/>
        </w:rPr>
        <w:t xml:space="preserve"> while dismissing criticism by educators, scientists, the press and courts.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has </w:t>
      </w:r>
      <w:r w:rsidRPr="00FE48B9">
        <w:rPr>
          <w:rStyle w:val="StyleUnderline"/>
          <w:rFonts w:ascii="Times New Roman" w:hAnsi="Times New Roman" w:cs="Times New Roman"/>
        </w:rPr>
        <w:t>expressed admiration for authoritarian ways</w:t>
      </w:r>
      <w:r w:rsidRPr="00FE48B9">
        <w:rPr>
          <w:rFonts w:ascii="Times New Roman" w:hAnsi="Times New Roman" w:cs="Times New Roman"/>
          <w:sz w:val="16"/>
        </w:rPr>
        <w:t xml:space="preserve"> – </w:t>
      </w:r>
      <w:r w:rsidRPr="00FE48B9">
        <w:rPr>
          <w:rStyle w:val="StyleUnderline"/>
          <w:rFonts w:ascii="Times New Roman" w:hAnsi="Times New Roman" w:cs="Times New Roman"/>
        </w:rPr>
        <w:t>Kim Jong-un</w:t>
      </w:r>
      <w:r w:rsidRPr="00FE48B9">
        <w:rPr>
          <w:rFonts w:ascii="Times New Roman" w:hAnsi="Times New Roman" w:cs="Times New Roman"/>
          <w:sz w:val="16"/>
        </w:rPr>
        <w:t xml:space="preserve">’s staff “sit up at attention”, Rodrigo </w:t>
      </w:r>
      <w:r w:rsidRPr="00FE48B9">
        <w:rPr>
          <w:rStyle w:val="StyleUnderline"/>
          <w:rFonts w:ascii="Times New Roman" w:hAnsi="Times New Roman" w:cs="Times New Roman"/>
        </w:rPr>
        <w:t>Duterte</w:t>
      </w:r>
      <w:r w:rsidRPr="00FE48B9">
        <w:rPr>
          <w:rFonts w:ascii="Times New Roman" w:hAnsi="Times New Roman" w:cs="Times New Roman"/>
          <w:sz w:val="16"/>
        </w:rPr>
        <w:t xml:space="preserve">’s “unbelievable job on the drug problem”, </w:t>
      </w:r>
      <w:r w:rsidRPr="00FE48B9">
        <w:rPr>
          <w:rStyle w:val="StyleUnderline"/>
          <w:rFonts w:ascii="Times New Roman" w:hAnsi="Times New Roman" w:cs="Times New Roman"/>
        </w:rPr>
        <w:t>and Xi</w:t>
      </w:r>
      <w:r w:rsidRPr="00FE48B9">
        <w:rPr>
          <w:rFonts w:ascii="Times New Roman" w:hAnsi="Times New Roman" w:cs="Times New Roman"/>
          <w:sz w:val="16"/>
        </w:rPr>
        <w:t xml:space="preserve"> Jinping’s move to shed presidential term limits – and easily slings insults at allies. </w:t>
      </w:r>
      <w:r w:rsidRPr="00FE48B9">
        <w:rPr>
          <w:rStyle w:val="StyleUnderline"/>
          <w:rFonts w:ascii="Times New Roman" w:hAnsi="Times New Roman" w:cs="Times New Roman"/>
        </w:rPr>
        <w:t>Trump also encourages Europe’s hardliners who rely on fear</w:t>
      </w:r>
      <w:r w:rsidRPr="00FE48B9">
        <w:rPr>
          <w:rFonts w:ascii="Times New Roman" w:hAnsi="Times New Roman" w:cs="Times New Roman"/>
          <w:sz w:val="16"/>
        </w:rPr>
        <w:t xml:space="preserve"> and fragmentation. He </w:t>
      </w:r>
      <w:r w:rsidRPr="00FE48B9">
        <w:rPr>
          <w:rStyle w:val="StyleUnderline"/>
          <w:rFonts w:ascii="Times New Roman" w:hAnsi="Times New Roman" w:cs="Times New Roman"/>
        </w:rPr>
        <w:t>congratulated</w:t>
      </w:r>
      <w:r w:rsidRPr="00FE48B9">
        <w:rPr>
          <w:rFonts w:ascii="Times New Roman" w:hAnsi="Times New Roman" w:cs="Times New Roman"/>
          <w:sz w:val="16"/>
        </w:rPr>
        <w:t xml:space="preserve"> Hungary’s Viktor </w:t>
      </w:r>
      <w:proofErr w:type="spellStart"/>
      <w:r w:rsidRPr="00FE48B9">
        <w:rPr>
          <w:rFonts w:ascii="Times New Roman" w:hAnsi="Times New Roman" w:cs="Times New Roman"/>
          <w:sz w:val="16"/>
        </w:rPr>
        <w:t>Orbán</w:t>
      </w:r>
      <w:proofErr w:type="spellEnd"/>
      <w:r w:rsidRPr="00FE48B9">
        <w:rPr>
          <w:rFonts w:ascii="Times New Roman" w:hAnsi="Times New Roman" w:cs="Times New Roman"/>
          <w:sz w:val="16"/>
        </w:rPr>
        <w:t xml:space="preserve">, reelected after imposing harsh border controls, </w:t>
      </w:r>
      <w:proofErr w:type="spellStart"/>
      <w:r w:rsidRPr="00FE48B9">
        <w:rPr>
          <w:rStyle w:val="Emphasis"/>
          <w:rFonts w:ascii="Times New Roman" w:hAnsi="Times New Roman" w:cs="Times New Roman"/>
        </w:rPr>
        <w:t>criminalising</w:t>
      </w:r>
      <w:proofErr w:type="spellEnd"/>
      <w:r w:rsidRPr="00FE48B9">
        <w:rPr>
          <w:rStyle w:val="Emphasis"/>
          <w:rFonts w:ascii="Times New Roman" w:hAnsi="Times New Roman" w:cs="Times New Roman"/>
        </w:rPr>
        <w:t xml:space="preserve"> asylum requests</w:t>
      </w:r>
      <w:r w:rsidRPr="00FE48B9">
        <w:rPr>
          <w:rStyle w:val="StyleUnderline"/>
          <w:rFonts w:ascii="Times New Roman" w:hAnsi="Times New Roman" w:cs="Times New Roman"/>
        </w:rPr>
        <w:t xml:space="preserve"> and supporting a law </w:t>
      </w:r>
      <w:proofErr w:type="spellStart"/>
      <w:r w:rsidRPr="00FE48B9">
        <w:rPr>
          <w:rStyle w:val="Emphasis"/>
          <w:rFonts w:ascii="Times New Roman" w:hAnsi="Times New Roman" w:cs="Times New Roman"/>
        </w:rPr>
        <w:t>criminalising</w:t>
      </w:r>
      <w:proofErr w:type="spellEnd"/>
      <w:r w:rsidRPr="00FE48B9">
        <w:rPr>
          <w:rStyle w:val="Emphasis"/>
          <w:rFonts w:ascii="Times New Roman" w:hAnsi="Times New Roman" w:cs="Times New Roman"/>
        </w:rPr>
        <w:t xml:space="preserve"> aid for refugees</w:t>
      </w:r>
      <w:r w:rsidRPr="00FE48B9">
        <w:rPr>
          <w:rFonts w:ascii="Times New Roman" w:hAnsi="Times New Roman" w:cs="Times New Roman"/>
          <w:sz w:val="16"/>
        </w:rPr>
        <w:t>. Trump also suggested that “the people of Italy got it right” about a new coalition government with a deputy prime minister who called for a census of the Roma community and “mass cleansing, street by street”.</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Asylum concessions means base support dissolves</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Bennet et al. 6/23</w:t>
      </w:r>
      <w:r w:rsidRPr="00FE48B9">
        <w:rPr>
          <w:rFonts w:ascii="Times New Roman" w:hAnsi="Times New Roman" w:cs="Times New Roman"/>
        </w:rPr>
        <w:t xml:space="preserve"> (James Bennet worked for the Atlantic and The Times for 15 years in several roles, including Detroit bureau chief, White House correspondent and Jerusalem bureau chief. He also served as a staff writer for The Sunday Magazine. Before joining the Times, Mr. Bennet was an editor with The Washington Monthly. Kathleen Kingsbury, Nick Fox, Vikas Bajaj, Mara Gay, Carol </w:t>
      </w:r>
      <w:proofErr w:type="spellStart"/>
      <w:r w:rsidRPr="00FE48B9">
        <w:rPr>
          <w:rFonts w:ascii="Times New Roman" w:hAnsi="Times New Roman" w:cs="Times New Roman"/>
        </w:rPr>
        <w:t>Giamoco</w:t>
      </w:r>
      <w:proofErr w:type="spellEnd"/>
      <w:r w:rsidRPr="00FE48B9">
        <w:rPr>
          <w:rFonts w:ascii="Times New Roman" w:hAnsi="Times New Roman" w:cs="Times New Roman"/>
        </w:rPr>
        <w:t xml:space="preserve">, Serge </w:t>
      </w:r>
      <w:proofErr w:type="spellStart"/>
      <w:r w:rsidRPr="00FE48B9">
        <w:rPr>
          <w:rFonts w:ascii="Times New Roman" w:hAnsi="Times New Roman" w:cs="Times New Roman"/>
        </w:rPr>
        <w:t>Schmemann</w:t>
      </w:r>
      <w:proofErr w:type="spellEnd"/>
      <w:r w:rsidRPr="00FE48B9">
        <w:rPr>
          <w:rFonts w:ascii="Times New Roman" w:hAnsi="Times New Roman" w:cs="Times New Roman"/>
        </w:rPr>
        <w:t>, Brent Staples, Jesse Wegman, John Broder and Lauren Kelley make up the Editorial Board for the New York Times. “How the G.O.P. Built Donald Trump’s Cages”. The New York Times. June 23</w:t>
      </w:r>
      <w:r w:rsidRPr="00FE48B9">
        <w:rPr>
          <w:rFonts w:ascii="Times New Roman" w:hAnsi="Times New Roman" w:cs="Times New Roman"/>
          <w:vertAlign w:val="superscript"/>
        </w:rPr>
        <w:t>rd</w:t>
      </w:r>
      <w:r w:rsidRPr="00FE48B9">
        <w:rPr>
          <w:rFonts w:ascii="Times New Roman" w:hAnsi="Times New Roman" w:cs="Times New Roman"/>
        </w:rPr>
        <w:t xml:space="preserve">, 2018. </w:t>
      </w:r>
      <w:hyperlink r:id="rId101" w:history="1">
        <w:r w:rsidRPr="00FE48B9">
          <w:rPr>
            <w:rStyle w:val="Hyperlink"/>
            <w:rFonts w:ascii="Times New Roman" w:hAnsi="Times New Roman" w:cs="Times New Roman"/>
          </w:rPr>
          <w:t>https://www.nytimes.com/2018/06/23/opinion/sunday/donald-trump-gop-immigration-cages.html</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There is no question that Mr. </w:t>
      </w:r>
      <w:r w:rsidRPr="00FE48B9">
        <w:rPr>
          <w:rStyle w:val="StyleUnderline"/>
          <w:rFonts w:ascii="Times New Roman" w:hAnsi="Times New Roman" w:cs="Times New Roman"/>
        </w:rPr>
        <w:t>Trump inherited a broken immigration system</w:t>
      </w:r>
      <w:r w:rsidRPr="00FE48B9">
        <w:rPr>
          <w:rFonts w:ascii="Times New Roman" w:hAnsi="Times New Roman" w:cs="Times New Roman"/>
          <w:sz w:val="16"/>
        </w:rPr>
        <w:t>. There is also no question that he prefers ranting about its brokenness to making even a token effort at fixing it.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And he has even less interest in addressing the root causes of migrant families flocking to the border. In 2016, the Department of Homeland Security reported, “</w:t>
      </w:r>
      <w:r w:rsidRPr="00FE48B9">
        <w:rPr>
          <w:rStyle w:val="StyleUnderline"/>
          <w:rFonts w:ascii="Times New Roman" w:hAnsi="Times New Roman" w:cs="Times New Roman"/>
        </w:rPr>
        <w:t>More individuals sought affirmative asylum from the Northern Triangle Countries</w:t>
      </w:r>
      <w:r w:rsidRPr="00FE48B9">
        <w:rPr>
          <w:rFonts w:ascii="Times New Roman" w:hAnsi="Times New Roman" w:cs="Times New Roman"/>
          <w:sz w:val="16"/>
        </w:rPr>
        <w:t xml:space="preserve"> (El Salvador, Guatemala and Honduras) </w:t>
      </w:r>
      <w:r w:rsidRPr="00FE48B9">
        <w:rPr>
          <w:rStyle w:val="StyleUnderline"/>
          <w:rFonts w:ascii="Times New Roman" w:hAnsi="Times New Roman" w:cs="Times New Roman"/>
        </w:rPr>
        <w:t>in the last three years than in the prior 15 years combined</w:t>
      </w:r>
      <w:r w:rsidRPr="00FE48B9">
        <w:rPr>
          <w:rFonts w:ascii="Times New Roman" w:hAnsi="Times New Roman" w:cs="Times New Roman"/>
          <w:sz w:val="16"/>
        </w:rPr>
        <w:t xml:space="preserve">.” Between February and March of this year, </w:t>
      </w:r>
      <w:r w:rsidRPr="00FE48B9">
        <w:rPr>
          <w:rStyle w:val="StyleUnderline"/>
          <w:rFonts w:ascii="Times New Roman" w:hAnsi="Times New Roman" w:cs="Times New Roman"/>
        </w:rPr>
        <w:t xml:space="preserve">border arrests and denials of entry took their </w:t>
      </w:r>
      <w:r w:rsidRPr="00FE48B9">
        <w:rPr>
          <w:rStyle w:val="Emphasis"/>
          <w:rFonts w:ascii="Times New Roman" w:hAnsi="Times New Roman" w:cs="Times New Roman"/>
        </w:rPr>
        <w:t>biggest jump</w:t>
      </w:r>
      <w:r w:rsidRPr="00FE48B9">
        <w:rPr>
          <w:rStyle w:val="StyleUnderline"/>
          <w:rFonts w:ascii="Times New Roman" w:hAnsi="Times New Roman" w:cs="Times New Roman"/>
        </w:rPr>
        <w:t xml:space="preserve"> in five years</w:t>
      </w:r>
      <w:r w:rsidRPr="00FE48B9">
        <w:rPr>
          <w:rFonts w:ascii="Times New Roman" w:hAnsi="Times New Roman" w:cs="Times New Roman"/>
          <w:sz w:val="16"/>
        </w:rPr>
        <w:t>, largely because of migrants from those same nations.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None of this is surprising considering the rampant violence in the region — in 2016, Honduras and El Salvador ranked among the five nations with the highest rates of violent death. People are desperate to escape, no matter what they may face at the U.S. border.</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Helping these nations stabilize themselves is key to reducing the flow of asylum seekers. But Mr. Trump does not like complexity or long-term strategizing. He prefers casting blame and making threats. He has repeatedly vowed to cut off aid to El Salvador, Guatemala and Honduras unless they stem the flow of drugs and people into the United States.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In the administration’s budget proposals, it has sought deep cuts in aid to these countries — something Congress has wisely ignored. Removing a financial lifeline from nations already in chaos is hardly a recipe for progress.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At the same time, Mr. Trump’s move to kick out as many people who are from these countries as possible threatens to overwhelm nations ill equipped for such an influx. And without the money that many of the immigrants living here regularly send back to their families, the economies of these countries would further crumble. (In 2016, 17 percent of El Salvador’s gross domestic product came from remittances from abroad.)</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America’s immigration mess is not going to be cleaned up anytime soon.</w:t>
      </w:r>
      <w:r w:rsidRPr="00FE48B9">
        <w:rPr>
          <w:rFonts w:ascii="Times New Roman" w:hAnsi="Times New Roman" w:cs="Times New Roman"/>
          <w:sz w:val="16"/>
        </w:rPr>
        <w:t xml:space="preserve"> The House’s efforts last week to pass legislation dissolved into squabbling. Maybe leadership can salvage the situation and squeak through some uneasy compromise between Republican moderates and conservatives. But </w:t>
      </w:r>
      <w:r w:rsidRPr="00FE48B9">
        <w:rPr>
          <w:rStyle w:val="StyleUnderline"/>
          <w:rFonts w:ascii="Times New Roman" w:hAnsi="Times New Roman" w:cs="Times New Roman"/>
        </w:rPr>
        <w:t>conservatives are terrified that the base will punish them if they concede even an inch.</w:t>
      </w:r>
      <w:r w:rsidRPr="00FE48B9">
        <w:rPr>
          <w:rFonts w:ascii="Times New Roman" w:hAnsi="Times New Roman" w:cs="Times New Roman"/>
          <w:sz w:val="16"/>
        </w:rPr>
        <w:t xml:space="preserve"> Speaker Paul Ryan, with one foot out the door, has no juice. And pretty much everyone assumes that nothing will move through the Senate anyway.</w:t>
      </w:r>
    </w:p>
    <w:p w:rsidR="009D3C47" w:rsidRPr="00FE48B9" w:rsidRDefault="009D3C47" w:rsidP="009D3C47">
      <w:pPr>
        <w:rPr>
          <w:rStyle w:val="StyleUnderline"/>
          <w:rFonts w:ascii="Times New Roman" w:hAnsi="Times New Roman" w:cs="Times New Roman"/>
        </w:rPr>
      </w:pPr>
      <w:r w:rsidRPr="00FE48B9">
        <w:rPr>
          <w:rFonts w:ascii="Times New Roman" w:hAnsi="Times New Roman" w:cs="Times New Roman"/>
          <w:sz w:val="16"/>
        </w:rPr>
        <w:t xml:space="preserve">For his part, Mr. </w:t>
      </w:r>
      <w:r w:rsidRPr="00FE48B9">
        <w:rPr>
          <w:rStyle w:val="StyleUnderline"/>
          <w:rFonts w:ascii="Times New Roman" w:hAnsi="Times New Roman" w:cs="Times New Roman"/>
        </w:rPr>
        <w:t>Trump is planning fresh crackdowns in the run-up to the midterms, to reassure his base that he has not lost his resolve.</w:t>
      </w:r>
      <w:r w:rsidRPr="00FE48B9">
        <w:rPr>
          <w:rFonts w:ascii="Times New Roman" w:hAnsi="Times New Roman" w:cs="Times New Roman"/>
          <w:sz w:val="16"/>
        </w:rPr>
        <w:t xml:space="preserve"> If anything, given the fragility of his ego, </w:t>
      </w:r>
      <w:r w:rsidRPr="00FE48B9">
        <w:rPr>
          <w:rStyle w:val="StyleUnderline"/>
          <w:rFonts w:ascii="Times New Roman" w:hAnsi="Times New Roman" w:cs="Times New Roman"/>
        </w:rPr>
        <w:t>last week’s flip-flop will make him all the more desperate to prove his strength.</w:t>
      </w:r>
    </w:p>
    <w:p w:rsidR="00335D8C" w:rsidRPr="00FE48B9" w:rsidRDefault="00335D8C" w:rsidP="009D3C47">
      <w:pPr>
        <w:pStyle w:val="Heading3"/>
        <w:rPr>
          <w:rFonts w:ascii="Times New Roman" w:hAnsi="Times New Roman" w:cs="Times New Roman"/>
        </w:rPr>
      </w:pPr>
      <w:r w:rsidRPr="00FE48B9">
        <w:rPr>
          <w:rFonts w:ascii="Times New Roman" w:hAnsi="Times New Roman" w:cs="Times New Roman"/>
        </w:rPr>
        <w:t>Congress</w:t>
      </w:r>
    </w:p>
    <w:p w:rsidR="00DB417B" w:rsidRPr="00FE48B9" w:rsidRDefault="00DB417B" w:rsidP="00DB417B">
      <w:pPr>
        <w:pStyle w:val="Heading4"/>
        <w:rPr>
          <w:rFonts w:ascii="Times New Roman" w:hAnsi="Times New Roman" w:cs="Times New Roman"/>
        </w:rPr>
      </w:pPr>
      <w:r w:rsidRPr="00FE48B9">
        <w:rPr>
          <w:rFonts w:ascii="Times New Roman" w:hAnsi="Times New Roman" w:cs="Times New Roman"/>
        </w:rPr>
        <w:t>Base hates the GOP – sees as corrupted</w:t>
      </w:r>
    </w:p>
    <w:p w:rsidR="00DB417B" w:rsidRPr="00FE48B9" w:rsidRDefault="00DB417B" w:rsidP="00DB417B">
      <w:pPr>
        <w:rPr>
          <w:rFonts w:ascii="Times New Roman" w:hAnsi="Times New Roman" w:cs="Times New Roman"/>
        </w:rPr>
      </w:pPr>
      <w:proofErr w:type="spellStart"/>
      <w:r w:rsidRPr="00FE48B9">
        <w:rPr>
          <w:rStyle w:val="Style13ptBold"/>
          <w:rFonts w:ascii="Times New Roman" w:hAnsi="Times New Roman" w:cs="Times New Roman"/>
        </w:rPr>
        <w:t>Friedersdorf</w:t>
      </w:r>
      <w:proofErr w:type="spellEnd"/>
      <w:r w:rsidRPr="00FE48B9">
        <w:rPr>
          <w:rStyle w:val="Style13ptBold"/>
          <w:rFonts w:ascii="Times New Roman" w:hAnsi="Times New Roman" w:cs="Times New Roman"/>
        </w:rPr>
        <w:t xml:space="preserve"> 5/11 – </w:t>
      </w:r>
      <w:proofErr w:type="spellStart"/>
      <w:r w:rsidRPr="00FE48B9">
        <w:rPr>
          <w:rFonts w:ascii="Times New Roman" w:hAnsi="Times New Roman" w:cs="Times New Roman"/>
        </w:rPr>
        <w:t>Conor</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Friedersdorf</w:t>
      </w:r>
      <w:proofErr w:type="spellEnd"/>
      <w:r w:rsidRPr="00FE48B9">
        <w:rPr>
          <w:rFonts w:ascii="Times New Roman" w:hAnsi="Times New Roman" w:cs="Times New Roman"/>
        </w:rPr>
        <w:t xml:space="preserve">, a staff writer at The Atlantic, where he focuses on politics and national affairs., 5-11-2018, "It’s Time for Trump Voters to Face the Bitter Truth," Atlantic, </w:t>
      </w:r>
      <w:hyperlink r:id="rId102" w:history="1">
        <w:r w:rsidRPr="00FE48B9">
          <w:rPr>
            <w:rStyle w:val="Hyperlink"/>
            <w:rFonts w:ascii="Times New Roman" w:hAnsi="Times New Roman" w:cs="Times New Roman"/>
          </w:rPr>
          <w:t>https://www.theatlantic.com/politics/archive/2018/05/trumps-washington/560105/</w:t>
        </w:r>
      </w:hyperlink>
      <w:r w:rsidRPr="00FE48B9">
        <w:rPr>
          <w:rFonts w:ascii="Times New Roman" w:hAnsi="Times New Roman" w:cs="Times New Roman"/>
        </w:rPr>
        <w:t xml:space="preserve"> KKC</w:t>
      </w:r>
    </w:p>
    <w:p w:rsidR="00DB417B" w:rsidRPr="00FE48B9" w:rsidRDefault="00DB417B" w:rsidP="00DB417B">
      <w:pPr>
        <w:rPr>
          <w:rStyle w:val="StyleUnderline"/>
          <w:rFonts w:ascii="Times New Roman" w:hAnsi="Times New Roman" w:cs="Times New Roman"/>
        </w:rPr>
      </w:pPr>
      <w:r w:rsidRPr="00FE48B9">
        <w:rPr>
          <w:rStyle w:val="StyleUnderline"/>
          <w:rFonts w:ascii="Times New Roman" w:hAnsi="Times New Roman" w:cs="Times New Roman"/>
        </w:rPr>
        <w:t>The GOP base is drawn to media figures who support their president and quickly turn on those who criticize him as if they are guilty of a betrayal</w:t>
      </w:r>
      <w:r w:rsidRPr="00FE48B9">
        <w:rPr>
          <w:rFonts w:ascii="Times New Roman" w:hAnsi="Times New Roman" w:cs="Times New Roman"/>
          <w:sz w:val="14"/>
        </w:rPr>
        <w:t xml:space="preserve">; for that reason, </w:t>
      </w:r>
      <w:r w:rsidRPr="00FE48B9">
        <w:rPr>
          <w:rStyle w:val="StyleUnderline"/>
          <w:rFonts w:ascii="Times New Roman" w:hAnsi="Times New Roman" w:cs="Times New Roman"/>
        </w:rPr>
        <w:t>many populist-right pundits are reluctant to criticize the president</w:t>
      </w:r>
      <w:r w:rsidRPr="00FE48B9">
        <w:rPr>
          <w:rFonts w:ascii="Times New Roman" w:hAnsi="Times New Roman" w:cs="Times New Roman"/>
          <w:sz w:val="14"/>
        </w:rPr>
        <w:t xml:space="preserve"> or to delve deeply into the behavior of the swamp creatures he has enabled. Instead, </w:t>
      </w:r>
      <w:r w:rsidRPr="00FE48B9">
        <w:rPr>
          <w:rStyle w:val="StyleUnderline"/>
          <w:rFonts w:ascii="Times New Roman" w:hAnsi="Times New Roman" w:cs="Times New Roman"/>
        </w:rPr>
        <w:t>they pander to the GOP base, keep them in the dark about important corruption</w:t>
      </w:r>
      <w:r w:rsidRPr="00FE48B9">
        <w:rPr>
          <w:rFonts w:ascii="Times New Roman" w:hAnsi="Times New Roman" w:cs="Times New Roman"/>
          <w:sz w:val="14"/>
        </w:rPr>
        <w:t xml:space="preserve">—and so fail to keep the president and his associates accountable. That very betrayal of their audience is what creates the illusion of their loyalty. I opposed electing Trump, but I’m always 100 percent honest with his supporters. And when I give specific examples of how </w:t>
      </w:r>
      <w:r w:rsidRPr="00FE48B9">
        <w:rPr>
          <w:rStyle w:val="StyleUnderline"/>
          <w:rFonts w:ascii="Times New Roman" w:hAnsi="Times New Roman" w:cs="Times New Roman"/>
        </w:rPr>
        <w:t>he has failed to drain the swamp</w:t>
      </w:r>
      <w:r w:rsidRPr="00FE48B9">
        <w:rPr>
          <w:rFonts w:ascii="Times New Roman" w:hAnsi="Times New Roman" w:cs="Times New Roman"/>
          <w:sz w:val="14"/>
        </w:rPr>
        <w:t xml:space="preserve">, </w:t>
      </w:r>
      <w:r w:rsidRPr="00FE48B9">
        <w:rPr>
          <w:rStyle w:val="StyleUnderline"/>
          <w:rFonts w:ascii="Times New Roman" w:hAnsi="Times New Roman" w:cs="Times New Roman"/>
        </w:rPr>
        <w:t>some lash out</w:t>
      </w:r>
      <w:r w:rsidRPr="00FE48B9">
        <w:rPr>
          <w:rFonts w:ascii="Times New Roman" w:hAnsi="Times New Roman" w:cs="Times New Roman"/>
          <w:sz w:val="14"/>
        </w:rPr>
        <w:t xml:space="preserve"> at me for telling them truths that they don’t want to face, or angrily change the subject by </w:t>
      </w:r>
      <w:r w:rsidRPr="00FE48B9">
        <w:rPr>
          <w:rStyle w:val="Emphasis"/>
          <w:rFonts w:ascii="Times New Roman" w:hAnsi="Times New Roman" w:cs="Times New Roman"/>
        </w:rPr>
        <w:t>pointing out that various establishment politicians have been guilty of flagrant cronyism in the past</w:t>
      </w:r>
      <w:r w:rsidRPr="00FE48B9">
        <w:rPr>
          <w:rFonts w:ascii="Times New Roman" w:hAnsi="Times New Roman" w:cs="Times New Roman"/>
          <w:sz w:val="14"/>
        </w:rPr>
        <w:t xml:space="preserve">. Well, duh. </w:t>
      </w:r>
      <w:r w:rsidRPr="00FE48B9">
        <w:rPr>
          <w:rStyle w:val="Emphasis"/>
          <w:rFonts w:ascii="Times New Roman" w:hAnsi="Times New Roman" w:cs="Times New Roman"/>
        </w:rPr>
        <w:t>The folks who supported those bygone politicians anyway harmed the country</w:t>
      </w:r>
      <w:r w:rsidRPr="00FE48B9">
        <w:rPr>
          <w:rFonts w:ascii="Times New Roman" w:hAnsi="Times New Roman" w:cs="Times New Roman"/>
          <w:sz w:val="14"/>
        </w:rPr>
        <w:t xml:space="preserve">. Does the GOP rank and file want to be just like the folks they used to criticize or be better? Bygone Democratic misdeeds don’t change the fact that Trump’s behavior is hurting America––and that he won’t change until his supporters demand a higher standard. If the GOP base persists in blinding itself to the unethical people who trade on their relationships with the current president, America will continue to be sold out by the very faction that swore it would make it great again. </w:t>
      </w:r>
      <w:r w:rsidRPr="00FE48B9">
        <w:rPr>
          <w:rStyle w:val="StyleUnderline"/>
          <w:rFonts w:ascii="Times New Roman" w:hAnsi="Times New Roman" w:cs="Times New Roman"/>
        </w:rPr>
        <w:t>Wake up, Trump supporters</w:t>
      </w:r>
      <w:r w:rsidRPr="00FE48B9">
        <w:rPr>
          <w:rFonts w:ascii="Times New Roman" w:hAnsi="Times New Roman" w:cs="Times New Roman"/>
          <w:sz w:val="14"/>
        </w:rPr>
        <w:t xml:space="preserve">—your country needs you to hold the man you elected accountable to his promises rather than blindly defending him to own liberals. </w:t>
      </w:r>
      <w:r w:rsidRPr="00FE48B9">
        <w:rPr>
          <w:rStyle w:val="StyleUnderline"/>
          <w:rFonts w:ascii="Times New Roman" w:hAnsi="Times New Roman" w:cs="Times New Roman"/>
        </w:rPr>
        <w:t>Demand better or your country suffers.</w:t>
      </w:r>
    </w:p>
    <w:p w:rsidR="00335D8C" w:rsidRPr="00FE48B9" w:rsidRDefault="00335D8C" w:rsidP="00335D8C">
      <w:pPr>
        <w:pStyle w:val="Heading4"/>
        <w:rPr>
          <w:rFonts w:ascii="Times New Roman" w:hAnsi="Times New Roman" w:cs="Times New Roman"/>
        </w:rPr>
      </w:pPr>
      <w:r w:rsidRPr="00FE48B9">
        <w:rPr>
          <w:rFonts w:ascii="Times New Roman" w:hAnsi="Times New Roman" w:cs="Times New Roman"/>
        </w:rPr>
        <w:t>Base gets ticked off by Congress – tariff policy proves</w:t>
      </w:r>
    </w:p>
    <w:p w:rsidR="00335D8C" w:rsidRPr="00FE48B9" w:rsidRDefault="00335D8C" w:rsidP="00335D8C">
      <w:pPr>
        <w:rPr>
          <w:rFonts w:ascii="Times New Roman" w:hAnsi="Times New Roman" w:cs="Times New Roman"/>
        </w:rPr>
      </w:pPr>
      <w:proofErr w:type="spellStart"/>
      <w:r w:rsidRPr="00FE48B9">
        <w:rPr>
          <w:rStyle w:val="Style13ptBold"/>
          <w:rFonts w:ascii="Times New Roman" w:hAnsi="Times New Roman" w:cs="Times New Roman"/>
        </w:rPr>
        <w:t>Weissmann</w:t>
      </w:r>
      <w:proofErr w:type="spellEnd"/>
      <w:r w:rsidRPr="00FE48B9">
        <w:rPr>
          <w:rStyle w:val="Style13ptBold"/>
          <w:rFonts w:ascii="Times New Roman" w:hAnsi="Times New Roman" w:cs="Times New Roman"/>
        </w:rPr>
        <w:t>, 7/11</w:t>
      </w:r>
      <w:r w:rsidRPr="00FE48B9">
        <w:rPr>
          <w:rFonts w:ascii="Times New Roman" w:hAnsi="Times New Roman" w:cs="Times New Roman"/>
        </w:rPr>
        <w:t xml:space="preserve"> (Jordan </w:t>
      </w:r>
      <w:proofErr w:type="spellStart"/>
      <w:r w:rsidRPr="00FE48B9">
        <w:rPr>
          <w:rFonts w:ascii="Times New Roman" w:hAnsi="Times New Roman" w:cs="Times New Roman"/>
        </w:rPr>
        <w:t>Weissmann</w:t>
      </w:r>
      <w:proofErr w:type="spellEnd"/>
      <w:r w:rsidRPr="00FE48B9">
        <w:rPr>
          <w:rFonts w:ascii="Times New Roman" w:hAnsi="Times New Roman" w:cs="Times New Roman"/>
        </w:rPr>
        <w:t xml:space="preserve"> </w:t>
      </w:r>
      <w:r w:rsidR="00BD5220" w:rsidRPr="00FE48B9">
        <w:rPr>
          <w:rFonts w:ascii="Times New Roman" w:hAnsi="Times New Roman" w:cs="Times New Roman"/>
        </w:rPr>
        <w:t>is Slate’s senior business and economics correspondent</w:t>
      </w:r>
      <w:r w:rsidRPr="00FE48B9">
        <w:rPr>
          <w:rFonts w:ascii="Times New Roman" w:hAnsi="Times New Roman" w:cs="Times New Roman"/>
        </w:rPr>
        <w:t>. “Congress Sternly Wags a Finger at Trump Over Trade”. Slate. July 11</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03" w:history="1">
        <w:r w:rsidRPr="00FE48B9">
          <w:rPr>
            <w:rStyle w:val="Hyperlink"/>
            <w:rFonts w:ascii="Times New Roman" w:hAnsi="Times New Roman" w:cs="Times New Roman"/>
          </w:rPr>
          <w:t>https://slate.com/business/2018/07/trump-and-trade-congress-passes-non-binding-purely-symbolic-motion-to-not-really-stop-him.html</w:t>
        </w:r>
      </w:hyperlink>
      <w:r w:rsidRPr="00FE48B9">
        <w:rPr>
          <w:rFonts w:ascii="Times New Roman" w:hAnsi="Times New Roman" w:cs="Times New Roman"/>
        </w:rPr>
        <w:t xml:space="preserve"> //rm)</w:t>
      </w:r>
    </w:p>
    <w:p w:rsidR="00335D8C" w:rsidRPr="00FE48B9" w:rsidRDefault="00335D8C" w:rsidP="00335D8C">
      <w:pPr>
        <w:rPr>
          <w:rFonts w:ascii="Times New Roman" w:hAnsi="Times New Roman" w:cs="Times New Roman"/>
          <w:sz w:val="16"/>
        </w:rPr>
      </w:pPr>
      <w:r w:rsidRPr="00FE48B9">
        <w:rPr>
          <w:rFonts w:ascii="Times New Roman" w:hAnsi="Times New Roman" w:cs="Times New Roman"/>
          <w:sz w:val="16"/>
        </w:rPr>
        <w:t xml:space="preserve">This afternoon, </w:t>
      </w:r>
      <w:r w:rsidRPr="00FE48B9">
        <w:rPr>
          <w:rStyle w:val="StyleUnderline"/>
          <w:rFonts w:ascii="Times New Roman" w:hAnsi="Times New Roman" w:cs="Times New Roman"/>
        </w:rPr>
        <w:t>the U.S. Senate officially voted to shoot Donald Trump a disapproving glare over this whole trade war thing</w:t>
      </w:r>
      <w:r w:rsidRPr="00FE48B9">
        <w:rPr>
          <w:rFonts w:ascii="Times New Roman" w:hAnsi="Times New Roman" w:cs="Times New Roman"/>
          <w:sz w:val="16"/>
        </w:rPr>
        <w:t xml:space="preserve">. By a count of 88 to 11, </w:t>
      </w:r>
      <w:r w:rsidRPr="00FE48B9">
        <w:rPr>
          <w:rStyle w:val="StyleUnderline"/>
          <w:rFonts w:ascii="Times New Roman" w:hAnsi="Times New Roman" w:cs="Times New Roman"/>
        </w:rPr>
        <w:t>the chamber backed a non-binding resolution affirming that Congress should have more of a say when the president tries to impose tariffs.</w:t>
      </w:r>
    </w:p>
    <w:p w:rsidR="00335D8C" w:rsidRPr="00FE48B9" w:rsidRDefault="00335D8C" w:rsidP="00335D8C">
      <w:pPr>
        <w:rPr>
          <w:rFonts w:ascii="Times New Roman" w:hAnsi="Times New Roman" w:cs="Times New Roman"/>
          <w:sz w:val="16"/>
        </w:rPr>
      </w:pPr>
      <w:r w:rsidRPr="00FE48B9">
        <w:rPr>
          <w:rFonts w:ascii="Times New Roman" w:hAnsi="Times New Roman" w:cs="Times New Roman"/>
          <w:sz w:val="16"/>
        </w:rPr>
        <w:t>Non-binding is key here. While this may be the first, tentative baby step towards reining in the administration on trade policies, more likely, it’s nothing. Senators passed what’s known as a “motion to instruct.” It tells the committee working on an upcoming spending bill to include language giving Congress a vote when the administration tries to invoke its power under Section 232 of the Trade Expansion to raise tariffs for national security purposes. Section 232 is the expansive Cold War-era statute Trump has already used to unilaterally ram through duties on steel and aluminum, and possibly will use to do the same for cars down the line. It would be nice if Congress stepped in and tried to curtail those powers. But the committee does not actually have to follow on the motion’s command, so it’s purely symbolic for now.</w:t>
      </w:r>
    </w:p>
    <w:p w:rsidR="00335D8C" w:rsidRPr="00FE48B9" w:rsidRDefault="00335D8C" w:rsidP="00335D8C">
      <w:pPr>
        <w:rPr>
          <w:rFonts w:ascii="Times New Roman" w:hAnsi="Times New Roman" w:cs="Times New Roman"/>
          <w:sz w:val="16"/>
        </w:rPr>
      </w:pPr>
      <w:r w:rsidRPr="00FE48B9">
        <w:rPr>
          <w:rFonts w:ascii="Times New Roman" w:hAnsi="Times New Roman" w:cs="Times New Roman"/>
          <w:sz w:val="16"/>
        </w:rPr>
        <w:t xml:space="preserve">Politically, though, </w:t>
      </w:r>
      <w:r w:rsidRPr="00FE48B9">
        <w:rPr>
          <w:rStyle w:val="StyleUnderline"/>
          <w:rFonts w:ascii="Times New Roman" w:hAnsi="Times New Roman" w:cs="Times New Roman"/>
        </w:rPr>
        <w:t>this is a small victory for retiring Senators Bob Corker of Tennessee and Jeff Flake of Arizona, who have been pushing for a vote on a bill to rein in Trump’s Section 232 powers.</w:t>
      </w:r>
      <w:r w:rsidRPr="00FE48B9">
        <w:rPr>
          <w:rFonts w:ascii="Times New Roman" w:hAnsi="Times New Roman" w:cs="Times New Roman"/>
          <w:sz w:val="16"/>
        </w:rPr>
        <w:t xml:space="preserve"> Until now, their efforts hadn’t gone anywhere at all. Republican leaders blocked their attempt to attach their legislation to a defense bill. Later, Sen. Sherrod Brown—the Ohio Democrat who supports Trump on trade issues—blocked their attempt to tack it on to the farm bill. In June, Flake threatened to block Trump judicial appointments if that’s what it took to get a vote on the issue (though, not his Supreme Court nominee). The non-binding vote seems to have been a small concession meant to pacify him for the time being. “It’s what I’ve been wanting,” he told reporters Tuesday.</w:t>
      </w:r>
    </w:p>
    <w:p w:rsidR="00335D8C" w:rsidRPr="00FE48B9" w:rsidRDefault="00335D8C" w:rsidP="00335D8C">
      <w:pPr>
        <w:rPr>
          <w:rFonts w:ascii="Times New Roman" w:hAnsi="Times New Roman" w:cs="Times New Roman"/>
          <w:sz w:val="16"/>
        </w:rPr>
      </w:pPr>
      <w:r w:rsidRPr="00FE48B9">
        <w:rPr>
          <w:rFonts w:ascii="Times New Roman" w:hAnsi="Times New Roman" w:cs="Times New Roman"/>
          <w:sz w:val="16"/>
        </w:rPr>
        <w:t xml:space="preserve">While today’s motion passed with ease, </w:t>
      </w:r>
      <w:r w:rsidRPr="00FE48B9">
        <w:rPr>
          <w:rStyle w:val="StyleUnderline"/>
          <w:rFonts w:ascii="Times New Roman" w:hAnsi="Times New Roman" w:cs="Times New Roman"/>
        </w:rPr>
        <w:t>it’s unclear how many Republicans would risk ticking off the president and his base by supporting an actual piece of legislation giving themselves power to block his tariffs</w:t>
      </w:r>
      <w:r w:rsidRPr="00FE48B9">
        <w:rPr>
          <w:rFonts w:ascii="Times New Roman" w:hAnsi="Times New Roman" w:cs="Times New Roman"/>
          <w:sz w:val="16"/>
        </w:rPr>
        <w:t xml:space="preserve">. North Carolina’s Thom </w:t>
      </w:r>
      <w:r w:rsidRPr="00FE48B9">
        <w:rPr>
          <w:rStyle w:val="StyleUnderline"/>
          <w:rFonts w:ascii="Times New Roman" w:hAnsi="Times New Roman" w:cs="Times New Roman"/>
        </w:rPr>
        <w:t>Tillis said</w:t>
      </w:r>
      <w:r w:rsidRPr="00FE48B9">
        <w:rPr>
          <w:rFonts w:ascii="Times New Roman" w:hAnsi="Times New Roman" w:cs="Times New Roman"/>
          <w:sz w:val="16"/>
        </w:rPr>
        <w:t xml:space="preserve"> today, for instance, that </w:t>
      </w:r>
      <w:r w:rsidRPr="00FE48B9">
        <w:rPr>
          <w:rStyle w:val="StyleUnderline"/>
          <w:rFonts w:ascii="Times New Roman" w:hAnsi="Times New Roman" w:cs="Times New Roman"/>
        </w:rPr>
        <w:t>he backed the motion to “send a signal” on “issues related to trade,”</w:t>
      </w:r>
      <w:r w:rsidRPr="00FE48B9">
        <w:rPr>
          <w:rFonts w:ascii="Times New Roman" w:hAnsi="Times New Roman" w:cs="Times New Roman"/>
          <w:sz w:val="16"/>
        </w:rPr>
        <w:t xml:space="preserve"> but that he didn’t want to constrain the White House. “</w:t>
      </w:r>
      <w:r w:rsidRPr="00FE48B9">
        <w:rPr>
          <w:rStyle w:val="StyleUnderline"/>
          <w:rFonts w:ascii="Times New Roman" w:hAnsi="Times New Roman" w:cs="Times New Roman"/>
        </w:rPr>
        <w:t>What we want to do is kind of set congressional intent</w:t>
      </w:r>
      <w:r w:rsidRPr="00FE48B9">
        <w:rPr>
          <w:rFonts w:ascii="Times New Roman" w:hAnsi="Times New Roman" w:cs="Times New Roman"/>
          <w:sz w:val="16"/>
        </w:rPr>
        <w:t>,” he said. “The president is in the middle of trying to negotiate and bring to a close some of these things, and I don’t want to take tools off the table until we’ve seen how this is prosecuted over the next couple of months.” Meanwhile, the entire idea of checking the president already seems to be more or less dead in the House. “Yeah, I don’t want to hamstring the president’s negotiating tactics,” Paul Ryan said on Wednesday.</w:t>
      </w:r>
    </w:p>
    <w:p w:rsidR="00335D8C" w:rsidRPr="00FE48B9" w:rsidRDefault="00335D8C" w:rsidP="00335D8C">
      <w:pPr>
        <w:rPr>
          <w:rFonts w:ascii="Times New Roman" w:hAnsi="Times New Roman" w:cs="Times New Roman"/>
        </w:rPr>
      </w:pPr>
    </w:p>
    <w:p w:rsidR="00C55C17" w:rsidRPr="00FE48B9" w:rsidRDefault="00DD77AA" w:rsidP="009D3C47">
      <w:pPr>
        <w:pStyle w:val="Heading3"/>
        <w:rPr>
          <w:rFonts w:ascii="Times New Roman" w:hAnsi="Times New Roman" w:cs="Times New Roman"/>
        </w:rPr>
      </w:pPr>
      <w:r w:rsidRPr="00FE48B9">
        <w:rPr>
          <w:rFonts w:ascii="Times New Roman" w:hAnsi="Times New Roman" w:cs="Times New Roman"/>
        </w:rPr>
        <w:t>EB-</w:t>
      </w:r>
      <w:r w:rsidR="00C55C17" w:rsidRPr="00FE48B9">
        <w:rPr>
          <w:rFonts w:ascii="Times New Roman" w:hAnsi="Times New Roman" w:cs="Times New Roman"/>
        </w:rPr>
        <w:t>5’s</w:t>
      </w:r>
    </w:p>
    <w:p w:rsidR="00DF4027" w:rsidRPr="00FE48B9" w:rsidRDefault="00DF4027" w:rsidP="00DF4027">
      <w:pPr>
        <w:pStyle w:val="Heading4"/>
        <w:rPr>
          <w:rFonts w:ascii="Times New Roman" w:hAnsi="Times New Roman" w:cs="Times New Roman"/>
        </w:rPr>
      </w:pPr>
      <w:r w:rsidRPr="00FE48B9">
        <w:rPr>
          <w:rFonts w:ascii="Times New Roman" w:hAnsi="Times New Roman" w:cs="Times New Roman"/>
        </w:rPr>
        <w:t>Base wants the administration to scrap EB-5’s – Kushner ties and immigration hawks</w:t>
      </w:r>
    </w:p>
    <w:p w:rsidR="00DF4027" w:rsidRPr="00FE48B9" w:rsidRDefault="00DF4027" w:rsidP="00DF4027">
      <w:pPr>
        <w:rPr>
          <w:rFonts w:ascii="Times New Roman" w:hAnsi="Times New Roman" w:cs="Times New Roman"/>
        </w:rPr>
      </w:pPr>
      <w:r w:rsidRPr="00FE48B9">
        <w:rPr>
          <w:rStyle w:val="Style13ptBold"/>
          <w:rFonts w:ascii="Times New Roman" w:hAnsi="Times New Roman" w:cs="Times New Roman"/>
        </w:rPr>
        <w:t>Woodruff, 17</w:t>
      </w:r>
      <w:r w:rsidRPr="00FE48B9">
        <w:rPr>
          <w:rFonts w:ascii="Times New Roman" w:hAnsi="Times New Roman" w:cs="Times New Roman"/>
        </w:rPr>
        <w:t xml:space="preserve"> (Betsy Woodruff needs quals. “Kushner Visa Stunt Puts Trump in Immigration Hawks’ Crosshairs”. The Daily Beast. May 9</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104" w:history="1">
        <w:r w:rsidRPr="00FE48B9">
          <w:rPr>
            <w:rStyle w:val="Hyperlink"/>
            <w:rFonts w:ascii="Times New Roman" w:hAnsi="Times New Roman" w:cs="Times New Roman"/>
          </w:rPr>
          <w:t>https://www.thedailybeast.com/kushner-visa-stunt-puts-trump-in-immigration-hawks-crosshairs</w:t>
        </w:r>
      </w:hyperlink>
      <w:r w:rsidRPr="00FE48B9">
        <w:rPr>
          <w:rFonts w:ascii="Times New Roman" w:hAnsi="Times New Roman" w:cs="Times New Roman"/>
        </w:rPr>
        <w:t xml:space="preserve"> //rm)</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 xml:space="preserve">Jared </w:t>
      </w:r>
      <w:r w:rsidRPr="00FE48B9">
        <w:rPr>
          <w:rStyle w:val="StyleUnderline"/>
          <w:rFonts w:ascii="Times New Roman" w:hAnsi="Times New Roman" w:cs="Times New Roman"/>
        </w:rPr>
        <w:t>Kushner</w:t>
      </w:r>
      <w:r w:rsidRPr="00FE48B9">
        <w:rPr>
          <w:rFonts w:ascii="Times New Roman" w:hAnsi="Times New Roman" w:cs="Times New Roman"/>
          <w:sz w:val="16"/>
        </w:rPr>
        <w:t xml:space="preserve">, the president’s son-in-law, </w:t>
      </w:r>
      <w:r w:rsidRPr="00FE48B9">
        <w:rPr>
          <w:rStyle w:val="StyleUnderline"/>
          <w:rFonts w:ascii="Times New Roman" w:hAnsi="Times New Roman" w:cs="Times New Roman"/>
        </w:rPr>
        <w:t>was never a darling of President Donald Trump’s nationalist-populist base</w:t>
      </w:r>
      <w:r w:rsidRPr="00FE48B9">
        <w:rPr>
          <w:rFonts w:ascii="Times New Roman" w:hAnsi="Times New Roman" w:cs="Times New Roman"/>
          <w:sz w:val="16"/>
        </w:rPr>
        <w:t xml:space="preserve">. But </w:t>
      </w:r>
      <w:r w:rsidRPr="00FE48B9">
        <w:rPr>
          <w:rStyle w:val="StyleUnderline"/>
          <w:rFonts w:ascii="Times New Roman" w:hAnsi="Times New Roman" w:cs="Times New Roman"/>
        </w:rPr>
        <w:t>revelations</w:t>
      </w:r>
      <w:r w:rsidRPr="00FE48B9">
        <w:rPr>
          <w:rFonts w:ascii="Times New Roman" w:hAnsi="Times New Roman" w:cs="Times New Roman"/>
          <w:sz w:val="16"/>
        </w:rPr>
        <w:t xml:space="preserve"> that emerged over the weekend </w:t>
      </w:r>
      <w:r w:rsidRPr="00FE48B9">
        <w:rPr>
          <w:rStyle w:val="StyleUnderline"/>
          <w:rFonts w:ascii="Times New Roman" w:hAnsi="Times New Roman" w:cs="Times New Roman"/>
        </w:rPr>
        <w:t xml:space="preserve">about his family business and his sister’s attempt to court foreign investors through a fraud-plagued visa program—could move that reputation </w:t>
      </w:r>
      <w:r w:rsidRPr="00FE48B9">
        <w:rPr>
          <w:rStyle w:val="Emphasis"/>
          <w:rFonts w:ascii="Times New Roman" w:hAnsi="Times New Roman" w:cs="Times New Roman"/>
        </w:rPr>
        <w:t>from bad to worse</w:t>
      </w:r>
      <w:r w:rsidRPr="00FE48B9">
        <w:rPr>
          <w:rFonts w:ascii="Times New Roman" w:hAnsi="Times New Roman" w:cs="Times New Roman"/>
          <w:sz w:val="16"/>
        </w:rPr>
        <w:t>.</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 xml:space="preserve">On May 6, The New York Times reported that Kushner’s sister, Nicole Meyer, encouraged Chinese investors to invest in a family business endeavor—through a government program that would get them U.S. visas as a perk. </w:t>
      </w:r>
      <w:r w:rsidRPr="00FE48B9">
        <w:rPr>
          <w:rStyle w:val="StyleUnderline"/>
          <w:rFonts w:ascii="Times New Roman" w:hAnsi="Times New Roman" w:cs="Times New Roman"/>
        </w:rPr>
        <w:t>The visas she discussed are available through the EB-5 visa program</w:t>
      </w:r>
      <w:r w:rsidRPr="00FE48B9">
        <w:rPr>
          <w:rFonts w:ascii="Times New Roman" w:hAnsi="Times New Roman" w:cs="Times New Roman"/>
          <w:sz w:val="16"/>
        </w:rPr>
        <w:t>, where wealthy foreigners who invest at least $500,000 in the U.S. and create at least 10 full-time jobs for American workers, can get visas to live in the United States. These visas can put them on the path to getting lawful permanent residence here and ultimately U.S. citizenship, if they choose.</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 xml:space="preserve">At the White House press briefing on May 8, press secretary </w:t>
      </w:r>
      <w:r w:rsidRPr="00FE48B9">
        <w:rPr>
          <w:rStyle w:val="StyleUnderline"/>
          <w:rFonts w:ascii="Times New Roman" w:hAnsi="Times New Roman" w:cs="Times New Roman"/>
        </w:rPr>
        <w:t xml:space="preserve">Sean Spicer said Kushner didn’t have anything to do with the EB-5 pitch. But the immigration restrictionists who helped launch Trump’s campaign </w:t>
      </w:r>
      <w:r w:rsidRPr="00FE48B9">
        <w:rPr>
          <w:rStyle w:val="Emphasis"/>
          <w:rFonts w:ascii="Times New Roman" w:hAnsi="Times New Roman" w:cs="Times New Roman"/>
        </w:rPr>
        <w:t xml:space="preserve">aren’t buying </w:t>
      </w:r>
      <w:proofErr w:type="gramStart"/>
      <w:r w:rsidRPr="00FE48B9">
        <w:rPr>
          <w:rStyle w:val="Emphasis"/>
          <w:rFonts w:ascii="Times New Roman" w:hAnsi="Times New Roman" w:cs="Times New Roman"/>
        </w:rPr>
        <w:t>it</w:t>
      </w:r>
      <w:r w:rsidRPr="00FE48B9">
        <w:rPr>
          <w:rStyle w:val="StyleUnderline"/>
          <w:rFonts w:ascii="Times New Roman" w:hAnsi="Times New Roman" w:cs="Times New Roman"/>
        </w:rPr>
        <w:t>, and</w:t>
      </w:r>
      <w:proofErr w:type="gramEnd"/>
      <w:r w:rsidRPr="00FE48B9">
        <w:rPr>
          <w:rStyle w:val="StyleUnderline"/>
          <w:rFonts w:ascii="Times New Roman" w:hAnsi="Times New Roman" w:cs="Times New Roman"/>
        </w:rPr>
        <w:t xml:space="preserve"> told The Daily Beast they hope the embarrassment will galvanize forces in the White House </w:t>
      </w:r>
      <w:r w:rsidRPr="00FE48B9">
        <w:rPr>
          <w:rStyle w:val="Emphasis"/>
          <w:rFonts w:ascii="Times New Roman" w:hAnsi="Times New Roman" w:cs="Times New Roman"/>
        </w:rPr>
        <w:t>pushing for tougher visa laws</w:t>
      </w:r>
      <w:r w:rsidRPr="00FE48B9">
        <w:rPr>
          <w:rStyle w:val="StyleUnderline"/>
          <w:rFonts w:ascii="Times New Roman" w:hAnsi="Times New Roman" w:cs="Times New Roman"/>
        </w:rPr>
        <w:t>.</w:t>
      </w:r>
    </w:p>
    <w:p w:rsidR="00DF4027" w:rsidRPr="00FE48B9" w:rsidRDefault="00DF4027" w:rsidP="00DF4027">
      <w:pPr>
        <w:rPr>
          <w:rFonts w:ascii="Times New Roman" w:hAnsi="Times New Roman" w:cs="Times New Roman"/>
          <w:sz w:val="16"/>
        </w:rPr>
      </w:pPr>
      <w:r w:rsidRPr="00FE48B9">
        <w:rPr>
          <w:rStyle w:val="StyleUnderline"/>
          <w:rFonts w:ascii="Times New Roman" w:hAnsi="Times New Roman" w:cs="Times New Roman"/>
        </w:rPr>
        <w:t>Critics of the EB-5 program</w:t>
      </w:r>
      <w:r w:rsidRPr="00FE48B9">
        <w:rPr>
          <w:rFonts w:ascii="Times New Roman" w:hAnsi="Times New Roman" w:cs="Times New Roman"/>
          <w:sz w:val="16"/>
        </w:rPr>
        <w:t>—and they’re in both parties—</w:t>
      </w:r>
      <w:r w:rsidRPr="00FE48B9">
        <w:rPr>
          <w:rStyle w:val="StyleUnderline"/>
          <w:rFonts w:ascii="Times New Roman" w:hAnsi="Times New Roman" w:cs="Times New Roman"/>
        </w:rPr>
        <w:t>say it essentially puts American citizenship up for sale</w:t>
      </w:r>
      <w:r w:rsidRPr="00FE48B9">
        <w:rPr>
          <w:rFonts w:ascii="Times New Roman" w:hAnsi="Times New Roman" w:cs="Times New Roman"/>
          <w:sz w:val="16"/>
        </w:rPr>
        <w:t xml:space="preserve">. Chuck Grassley, who chairs the powerful Senate Judiciary Committee, has long criticized </w:t>
      </w:r>
      <w:r w:rsidRPr="00FE48B9">
        <w:rPr>
          <w:rStyle w:val="StyleUnderline"/>
          <w:rFonts w:ascii="Times New Roman" w:hAnsi="Times New Roman" w:cs="Times New Roman"/>
        </w:rPr>
        <w:t>the program</w:t>
      </w:r>
      <w:r w:rsidRPr="00FE48B9">
        <w:rPr>
          <w:rFonts w:ascii="Times New Roman" w:hAnsi="Times New Roman" w:cs="Times New Roman"/>
          <w:sz w:val="16"/>
        </w:rPr>
        <w:t xml:space="preserve">, which </w:t>
      </w:r>
      <w:r w:rsidRPr="00FE48B9">
        <w:rPr>
          <w:rStyle w:val="StyleUnderline"/>
          <w:rFonts w:ascii="Times New Roman" w:hAnsi="Times New Roman" w:cs="Times New Roman"/>
        </w:rPr>
        <w:t>is rife with high-profile fraud and scandal</w:t>
      </w:r>
      <w:r w:rsidRPr="00FE48B9">
        <w:rPr>
          <w:rFonts w:ascii="Times New Roman" w:hAnsi="Times New Roman" w:cs="Times New Roman"/>
          <w:sz w:val="16"/>
        </w:rPr>
        <w:t>, as CNBC has detailed. He and his Democratic counterpart there, Sen. Dianne Feinstein, introduced a bill earlier this year to end it. But American businesses courting foreign investment love EB-5 visas—including the Kushner family business.</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 xml:space="preserve">It shows a lack of </w:t>
      </w:r>
      <w:proofErr w:type="spellStart"/>
      <w:r w:rsidRPr="00FE48B9">
        <w:rPr>
          <w:rStyle w:val="StyleUnderline"/>
          <w:rFonts w:ascii="Times New Roman" w:hAnsi="Times New Roman" w:cs="Times New Roman"/>
        </w:rPr>
        <w:t>self respect</w:t>
      </w:r>
      <w:proofErr w:type="spellEnd"/>
      <w:r w:rsidRPr="00FE48B9">
        <w:rPr>
          <w:rStyle w:val="StyleUnderline"/>
          <w:rFonts w:ascii="Times New Roman" w:hAnsi="Times New Roman" w:cs="Times New Roman"/>
        </w:rPr>
        <w:t xml:space="preserve"> as a nation that we’re willing to sell visas</w:t>
      </w:r>
      <w:r w:rsidRPr="00FE48B9">
        <w:rPr>
          <w:rFonts w:ascii="Times New Roman" w:hAnsi="Times New Roman" w:cs="Times New Roman"/>
          <w:sz w:val="16"/>
        </w:rPr>
        <w:t xml:space="preserve"> like this,” said Dan </w:t>
      </w:r>
      <w:r w:rsidRPr="00FE48B9">
        <w:rPr>
          <w:rStyle w:val="StyleUnderline"/>
          <w:rFonts w:ascii="Times New Roman" w:hAnsi="Times New Roman" w:cs="Times New Roman"/>
        </w:rPr>
        <w:t>Stein, who heads the Federation for American Immigration Reform</w:t>
      </w:r>
      <w:r w:rsidRPr="00FE48B9">
        <w:rPr>
          <w:rFonts w:ascii="Times New Roman" w:hAnsi="Times New Roman" w:cs="Times New Roman"/>
          <w:sz w:val="16"/>
        </w:rPr>
        <w:t>, a group which pushes for restrictions on legal immigration.</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 xml:space="preserve">The fact that Kushner’s firm uses EB-5 as an inducement potentially creates a cloud over the administration </w:t>
      </w:r>
      <w:r w:rsidRPr="00FE48B9">
        <w:rPr>
          <w:rStyle w:val="Emphasis"/>
          <w:rFonts w:ascii="Times New Roman" w:hAnsi="Times New Roman" w:cs="Times New Roman"/>
        </w:rPr>
        <w:t>if it doesn’t aggressively move to repair or scrap EB-5</w:t>
      </w:r>
      <w:r w:rsidRPr="00FE48B9">
        <w:rPr>
          <w:rFonts w:ascii="Times New Roman" w:hAnsi="Times New Roman" w:cs="Times New Roman"/>
          <w:sz w:val="16"/>
        </w:rPr>
        <w:t xml:space="preserve"> over the next four years,” he told The Daily Beast.</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Stein added that he isn’t concerned Kushner will push Trump to change his stance on immigration.</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“Trump wants to get reelected,” Stein said. “Jared Kushner didn’t run the campaign, and Jared Kushner’s not likely to have a really strong, sensitive ear to the component of Trump’s base that elected him. Trump obviously takes that into account.”</w:t>
      </w:r>
    </w:p>
    <w:p w:rsidR="00DF4027" w:rsidRPr="00FE48B9" w:rsidRDefault="00DF4027" w:rsidP="00DF4027">
      <w:pPr>
        <w:rPr>
          <w:rFonts w:ascii="Times New Roman" w:hAnsi="Times New Roman" w:cs="Times New Roman"/>
          <w:sz w:val="16"/>
        </w:rPr>
      </w:pPr>
      <w:r w:rsidRPr="00FE48B9">
        <w:rPr>
          <w:rStyle w:val="StyleUnderline"/>
          <w:rFonts w:ascii="Times New Roman" w:hAnsi="Times New Roman" w:cs="Times New Roman"/>
        </w:rPr>
        <w:t>Trump signed a</w:t>
      </w:r>
      <w:r w:rsidRPr="00FE48B9">
        <w:rPr>
          <w:rFonts w:ascii="Times New Roman" w:hAnsi="Times New Roman" w:cs="Times New Roman"/>
          <w:sz w:val="16"/>
        </w:rPr>
        <w:t xml:space="preserve"> government funding </w:t>
      </w:r>
      <w:r w:rsidRPr="00FE48B9">
        <w:rPr>
          <w:rStyle w:val="StyleUnderline"/>
          <w:rFonts w:ascii="Times New Roman" w:hAnsi="Times New Roman" w:cs="Times New Roman"/>
        </w:rPr>
        <w:t>bill</w:t>
      </w:r>
      <w:r w:rsidRPr="00FE48B9">
        <w:rPr>
          <w:rFonts w:ascii="Times New Roman" w:hAnsi="Times New Roman" w:cs="Times New Roman"/>
          <w:sz w:val="16"/>
        </w:rPr>
        <w:t xml:space="preserve"> on May 5 </w:t>
      </w:r>
      <w:r w:rsidRPr="00FE48B9">
        <w:rPr>
          <w:rStyle w:val="StyleUnderline"/>
          <w:rFonts w:ascii="Times New Roman" w:hAnsi="Times New Roman" w:cs="Times New Roman"/>
        </w:rPr>
        <w:t>that keeps the EB-5 program</w:t>
      </w:r>
      <w:r w:rsidRPr="00FE48B9">
        <w:rPr>
          <w:rFonts w:ascii="Times New Roman" w:hAnsi="Times New Roman" w:cs="Times New Roman"/>
          <w:sz w:val="16"/>
        </w:rPr>
        <w:t xml:space="preserve"> up and </w:t>
      </w:r>
      <w:r w:rsidRPr="00FE48B9">
        <w:rPr>
          <w:rStyle w:val="StyleUnderline"/>
          <w:rFonts w:ascii="Times New Roman" w:hAnsi="Times New Roman" w:cs="Times New Roman"/>
        </w:rPr>
        <w:t>running</w:t>
      </w:r>
      <w:r w:rsidRPr="00FE48B9">
        <w:rPr>
          <w:rFonts w:ascii="Times New Roman" w:hAnsi="Times New Roman" w:cs="Times New Roman"/>
          <w:sz w:val="16"/>
        </w:rPr>
        <w:t xml:space="preserve">. But </w:t>
      </w:r>
      <w:r w:rsidRPr="00FE48B9">
        <w:rPr>
          <w:rStyle w:val="StyleUnderline"/>
          <w:rFonts w:ascii="Times New Roman" w:hAnsi="Times New Roman" w:cs="Times New Roman"/>
        </w:rPr>
        <w:t>the immigration hawks who comprise his base say they hope he will eventually roll it back or eliminate it</w:t>
      </w:r>
      <w:r w:rsidRPr="00FE48B9">
        <w:rPr>
          <w:rFonts w:ascii="Times New Roman" w:hAnsi="Times New Roman" w:cs="Times New Roman"/>
          <w:sz w:val="16"/>
        </w:rPr>
        <w:t>.</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 xml:space="preserve">And Mark Krikorian, who heads </w:t>
      </w:r>
      <w:r w:rsidRPr="00FE48B9">
        <w:rPr>
          <w:rStyle w:val="StyleUnderline"/>
          <w:rFonts w:ascii="Times New Roman" w:hAnsi="Times New Roman" w:cs="Times New Roman"/>
        </w:rPr>
        <w:t>the</w:t>
      </w:r>
      <w:r w:rsidRPr="00FE48B9">
        <w:rPr>
          <w:rFonts w:ascii="Times New Roman" w:hAnsi="Times New Roman" w:cs="Times New Roman"/>
          <w:sz w:val="16"/>
        </w:rPr>
        <w:t xml:space="preserve"> influential </w:t>
      </w:r>
      <w:r w:rsidRPr="00FE48B9">
        <w:rPr>
          <w:rStyle w:val="StyleUnderline"/>
          <w:rFonts w:ascii="Times New Roman" w:hAnsi="Times New Roman" w:cs="Times New Roman"/>
        </w:rPr>
        <w:t>Center for Immigration Studies</w:t>
      </w:r>
      <w:r w:rsidRPr="00FE48B9">
        <w:rPr>
          <w:rFonts w:ascii="Times New Roman" w:hAnsi="Times New Roman" w:cs="Times New Roman"/>
          <w:sz w:val="16"/>
        </w:rPr>
        <w:t>—also a restrictionist group—</w:t>
      </w:r>
      <w:r w:rsidRPr="00FE48B9">
        <w:rPr>
          <w:rStyle w:val="StyleUnderline"/>
          <w:rFonts w:ascii="Times New Roman" w:hAnsi="Times New Roman" w:cs="Times New Roman"/>
        </w:rPr>
        <w:t>said the news only heightens immigration hawks’ distaste for Kushner</w:t>
      </w:r>
      <w:r w:rsidRPr="00FE48B9">
        <w:rPr>
          <w:rFonts w:ascii="Times New Roman" w:hAnsi="Times New Roman" w:cs="Times New Roman"/>
          <w:sz w:val="16"/>
        </w:rPr>
        <w:t>.</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“It hardens the existing perception of Kushner as a New York liberal Democrat with the immigration views of a New York liberal Democrat,” said Krikorian, who doesn’t hesitate to criticize Trump when he believes he’s tacking to the center on immigration. “I don’t think this told us anything new about Jared Kushner, but it reinforces the concerns a lot of people already have.”</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And Krikorian noted that the Kushner family’s fondness for EB-5 visas predates Jared’s move to the White House.</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“The family business, which he was head of until recently, has made extensive use of the visas-for-sale program,” he said. “This isn’t some new initiative that started only after Kushner handed the reins over. They’ve been using the EB-5 monies for a while now.”</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Krikorian added that he hopes the news will give energy to efforts to end the EB-5 program.</w:t>
      </w:r>
    </w:p>
    <w:p w:rsidR="00DF4027" w:rsidRPr="00FE48B9" w:rsidRDefault="00DF4027" w:rsidP="00DF4027">
      <w:pPr>
        <w:rPr>
          <w:rFonts w:ascii="Times New Roman" w:hAnsi="Times New Roman" w:cs="Times New Roman"/>
          <w:sz w:val="16"/>
        </w:rPr>
      </w:pPr>
      <w:r w:rsidRPr="00FE48B9">
        <w:rPr>
          <w:rFonts w:ascii="Times New Roman" w:hAnsi="Times New Roman" w:cs="Times New Roman"/>
          <w:sz w:val="16"/>
        </w:rPr>
        <w:t>“</w:t>
      </w:r>
      <w:r w:rsidRPr="00FE48B9">
        <w:rPr>
          <w:rStyle w:val="Emphasis"/>
          <w:rFonts w:ascii="Times New Roman" w:hAnsi="Times New Roman" w:cs="Times New Roman"/>
        </w:rPr>
        <w:t>It’s going to make it harder to defend against efforts at reform</w:t>
      </w:r>
      <w:r w:rsidRPr="00FE48B9">
        <w:rPr>
          <w:rFonts w:ascii="Times New Roman" w:hAnsi="Times New Roman" w:cs="Times New Roman"/>
          <w:sz w:val="16"/>
        </w:rPr>
        <w:t>,” he said. “Schumer is going to be in the position of defending a Trump family pet project.”</w:t>
      </w:r>
    </w:p>
    <w:p w:rsidR="00DF4027" w:rsidRPr="00FE48B9" w:rsidRDefault="00DF4027" w:rsidP="00DF4027">
      <w:pPr>
        <w:rPr>
          <w:rFonts w:ascii="Times New Roman" w:hAnsi="Times New Roman" w:cs="Times New Roman"/>
          <w:sz w:val="16"/>
        </w:rPr>
      </w:pPr>
      <w:r w:rsidRPr="00FE48B9">
        <w:rPr>
          <w:rStyle w:val="StyleUnderline"/>
          <w:rFonts w:ascii="Times New Roman" w:hAnsi="Times New Roman" w:cs="Times New Roman"/>
        </w:rPr>
        <w:t>Breitbart has covered the EB-5 program extensively, calling it a “Citizenship-for-investment program”—which isn’t wrong</w:t>
      </w:r>
      <w:r w:rsidRPr="00FE48B9">
        <w:rPr>
          <w:rFonts w:ascii="Times New Roman" w:hAnsi="Times New Roman" w:cs="Times New Roman"/>
          <w:sz w:val="16"/>
        </w:rPr>
        <w:t>. And the program has been a problem for powerful Democrats, including Virginia Gov. Terry McAuliffe, a longtime Clinton confidante Terry McAuliffe. A 2015 report from the Department of Homeland Security’s inspector general criticized an official there for appearing to be acting from political motives when he helped one of McAuliffe’s Chinese investors navigate the program. And former Senate Majority Leader Harry Reid drew criticism when ABC broke the news that his office pushed DHS to speed up the processing of EB-5 visas for foreigners looking to invest in a Vegas hotel.</w:t>
      </w:r>
    </w:p>
    <w:p w:rsidR="00C55C17" w:rsidRPr="00FE48B9" w:rsidRDefault="00C55C17" w:rsidP="00C55C17">
      <w:pPr>
        <w:rPr>
          <w:rFonts w:ascii="Times New Roman" w:hAnsi="Times New Roman" w:cs="Times New Roman"/>
        </w:rPr>
      </w:pPr>
    </w:p>
    <w:p w:rsidR="009D3C47" w:rsidRPr="00FE48B9" w:rsidRDefault="009D3C47" w:rsidP="009D3C47">
      <w:pPr>
        <w:pStyle w:val="Heading3"/>
        <w:rPr>
          <w:rFonts w:ascii="Times New Roman" w:hAnsi="Times New Roman" w:cs="Times New Roman"/>
        </w:rPr>
      </w:pPr>
      <w:r w:rsidRPr="00FE48B9">
        <w:rPr>
          <w:rFonts w:ascii="Times New Roman" w:hAnsi="Times New Roman" w:cs="Times New Roman"/>
        </w:rPr>
        <w:t>H-1B’s</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Conservatives support Trump’s H-1B restrictions – Bannon and Miller claim it protects American workers</w:t>
      </w:r>
    </w:p>
    <w:p w:rsidR="009D3C47" w:rsidRPr="00FE48B9" w:rsidRDefault="009D3C47" w:rsidP="009D3C47">
      <w:pPr>
        <w:rPr>
          <w:rFonts w:ascii="Times New Roman" w:hAnsi="Times New Roman" w:cs="Times New Roman"/>
        </w:rPr>
      </w:pPr>
      <w:proofErr w:type="spellStart"/>
      <w:r w:rsidRPr="00FE48B9">
        <w:rPr>
          <w:rStyle w:val="Style13ptBold"/>
          <w:rFonts w:ascii="Times New Roman" w:hAnsi="Times New Roman" w:cs="Times New Roman"/>
        </w:rPr>
        <w:t>Golshan</w:t>
      </w:r>
      <w:proofErr w:type="spellEnd"/>
      <w:r w:rsidRPr="00FE48B9">
        <w:rPr>
          <w:rStyle w:val="Style13ptBold"/>
          <w:rFonts w:ascii="Times New Roman" w:hAnsi="Times New Roman" w:cs="Times New Roman"/>
        </w:rPr>
        <w:t>, 17</w:t>
      </w:r>
      <w:r w:rsidRPr="00FE48B9">
        <w:rPr>
          <w:rFonts w:ascii="Times New Roman" w:hAnsi="Times New Roman" w:cs="Times New Roman"/>
        </w:rPr>
        <w:t xml:space="preserve"> (Tara </w:t>
      </w:r>
      <w:proofErr w:type="spellStart"/>
      <w:r w:rsidRPr="00FE48B9">
        <w:rPr>
          <w:rFonts w:ascii="Times New Roman" w:hAnsi="Times New Roman" w:cs="Times New Roman"/>
        </w:rPr>
        <w:t>Golshan</w:t>
      </w:r>
      <w:proofErr w:type="spellEnd"/>
      <w:r w:rsidRPr="00FE48B9">
        <w:rPr>
          <w:rFonts w:ascii="Times New Roman" w:hAnsi="Times New Roman" w:cs="Times New Roman"/>
        </w:rPr>
        <w:t xml:space="preserve"> overs Congress, elections, and politics for Vox after going to university in Wisconsin. She profiled Mark Meadows and keeps close tabs on the internal divisions within the Republican party. “Steve Bannon in 2016: legal immigration is the real ‘problem’”. Vox. February 2</w:t>
      </w:r>
      <w:r w:rsidRPr="00FE48B9">
        <w:rPr>
          <w:rFonts w:ascii="Times New Roman" w:hAnsi="Times New Roman" w:cs="Times New Roman"/>
          <w:vertAlign w:val="superscript"/>
        </w:rPr>
        <w:t>nd</w:t>
      </w:r>
      <w:r w:rsidRPr="00FE48B9">
        <w:rPr>
          <w:rFonts w:ascii="Times New Roman" w:hAnsi="Times New Roman" w:cs="Times New Roman"/>
        </w:rPr>
        <w:t xml:space="preserve">, 2017. </w:t>
      </w:r>
      <w:hyperlink r:id="rId105" w:history="1">
        <w:r w:rsidRPr="00FE48B9">
          <w:rPr>
            <w:rStyle w:val="Hyperlink"/>
            <w:rFonts w:ascii="Times New Roman" w:hAnsi="Times New Roman" w:cs="Times New Roman"/>
          </w:rPr>
          <w:t>https://www.vox.com/policy-and-politics/2017/2/2/14472404/steve-bannon-legal-immigration-problem</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President Donald </w:t>
      </w:r>
      <w:r w:rsidRPr="00FE48B9">
        <w:rPr>
          <w:rStyle w:val="StyleUnderline"/>
          <w:rFonts w:ascii="Times New Roman" w:hAnsi="Times New Roman" w:cs="Times New Roman"/>
        </w:rPr>
        <w:t>Trump</w:t>
      </w:r>
      <w:r w:rsidRPr="00FE48B9">
        <w:rPr>
          <w:rFonts w:ascii="Times New Roman" w:hAnsi="Times New Roman" w:cs="Times New Roman"/>
          <w:sz w:val="16"/>
        </w:rPr>
        <w:t>’s sweeping visa and refugee ban is likely only the beginning.</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Already he has signed a variation of a “Muslim ban” — and has suggested expanding it. He has pushed forward on the southern border wall, regardless of Mexico’s refusal to pay for it. And he </w:t>
      </w:r>
      <w:r w:rsidRPr="00FE48B9">
        <w:rPr>
          <w:rStyle w:val="StyleUnderline"/>
          <w:rFonts w:ascii="Times New Roman" w:hAnsi="Times New Roman" w:cs="Times New Roman"/>
        </w:rPr>
        <w:t xml:space="preserve">is reportedly considering moves to overhaul the United </w:t>
      </w:r>
      <w:r w:rsidRPr="00FE48B9">
        <w:rPr>
          <w:rFonts w:ascii="Times New Roman" w:hAnsi="Times New Roman" w:cs="Times New Roman"/>
          <w:sz w:val="16"/>
        </w:rPr>
        <w:t>States’ legal work visa program</w:t>
      </w:r>
      <w:r w:rsidRPr="00FE48B9">
        <w:rPr>
          <w:rStyle w:val="StyleUnderline"/>
          <w:rFonts w:ascii="Times New Roman" w:hAnsi="Times New Roman" w:cs="Times New Roman"/>
        </w:rPr>
        <w:t xml:space="preserve"> (H-1B visas) that many technology companies rely on</w:t>
      </w:r>
      <w:r w:rsidRPr="00FE48B9">
        <w:rPr>
          <w:rFonts w:ascii="Times New Roman" w:hAnsi="Times New Roman" w:cs="Times New Roman"/>
          <w:sz w:val="16"/>
        </w:rPr>
        <w:t>. To many, it would appear that Trump is doing what he said he would do.</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But behind these policy reforms, two longtime immigration skeptics are making a name for themselves: Trump’s chief strategist Steve Bannon and White House policy adviser Stephen Miller, who is a former staffer for Sen. Jeff Sessions and yet another </w:t>
      </w:r>
      <w:proofErr w:type="spellStart"/>
      <w:r w:rsidRPr="00FE48B9">
        <w:rPr>
          <w:rFonts w:ascii="Times New Roman" w:hAnsi="Times New Roman" w:cs="Times New Roman"/>
          <w:sz w:val="16"/>
        </w:rPr>
        <w:t>hard-line</w:t>
      </w:r>
      <w:proofErr w:type="spellEnd"/>
      <w:r w:rsidRPr="00FE48B9">
        <w:rPr>
          <w:rFonts w:ascii="Times New Roman" w:hAnsi="Times New Roman" w:cs="Times New Roman"/>
          <w:sz w:val="16"/>
        </w:rPr>
        <w:t xml:space="preserve"> immigration restrictionist. (Sessions is waiting for his confirmation vote for attorney general).</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Before Bannon and Miller became White </w:t>
      </w:r>
      <w:proofErr w:type="gramStart"/>
      <w:r w:rsidRPr="00FE48B9">
        <w:rPr>
          <w:rFonts w:ascii="Times New Roman" w:hAnsi="Times New Roman" w:cs="Times New Roman"/>
          <w:sz w:val="16"/>
        </w:rPr>
        <w:t>House</w:t>
      </w:r>
      <w:proofErr w:type="gramEnd"/>
      <w:r w:rsidRPr="00FE48B9">
        <w:rPr>
          <w:rFonts w:ascii="Times New Roman" w:hAnsi="Times New Roman" w:cs="Times New Roman"/>
          <w:sz w:val="16"/>
        </w:rPr>
        <w:t xml:space="preserve"> colleagues and began drafting executive orders, however, Bannon was a Breitbart News executive asking Miller, a policy adviser on Trump’s campaign, for Trump’s positions on legal and illegal immigration.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Trump’s public stance has seemingly always been to keep the “bad people” out and let the smart people in. But a conversation between Bannon and Miller from March 2016, on SiriusXM’s Breitbart News Daily first resurfaced by the Washington Post, shows </w:t>
      </w:r>
      <w:r w:rsidRPr="00FE48B9">
        <w:rPr>
          <w:rStyle w:val="StyleUnderline"/>
          <w:rFonts w:ascii="Times New Roman" w:hAnsi="Times New Roman" w:cs="Times New Roman"/>
        </w:rPr>
        <w:t xml:space="preserve">Bannon and Miller may both hold a </w:t>
      </w:r>
      <w:r w:rsidRPr="00FE48B9">
        <w:rPr>
          <w:rFonts w:ascii="Times New Roman" w:hAnsi="Times New Roman" w:cs="Times New Roman"/>
          <w:sz w:val="16"/>
        </w:rPr>
        <w:t>more</w:t>
      </w:r>
      <w:r w:rsidRPr="00FE48B9">
        <w:rPr>
          <w:rStyle w:val="StyleUnderline"/>
          <w:rFonts w:ascii="Times New Roman" w:hAnsi="Times New Roman" w:cs="Times New Roman"/>
        </w:rPr>
        <w:t xml:space="preserve"> conservative view on immigration.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“Isn’t the beating heart of this problem, the real beating heart of it, of what we </w:t>
      </w:r>
      <w:proofErr w:type="spellStart"/>
      <w:r w:rsidRPr="00FE48B9">
        <w:rPr>
          <w:rFonts w:ascii="Times New Roman" w:hAnsi="Times New Roman" w:cs="Times New Roman"/>
          <w:sz w:val="16"/>
        </w:rPr>
        <w:t>gotta</w:t>
      </w:r>
      <w:proofErr w:type="spellEnd"/>
      <w:r w:rsidRPr="00FE48B9">
        <w:rPr>
          <w:rFonts w:ascii="Times New Roman" w:hAnsi="Times New Roman" w:cs="Times New Roman"/>
          <w:sz w:val="16"/>
        </w:rPr>
        <w:t xml:space="preserve"> get sorted here, not illegal immigration?” Bannon asked Miller. “As horrific as that is, and it’s horrific, don’t we have a problem? We’ve looked the other way on this legal immigration that’s kinda overwhelmed the country?”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Bannon goes on to decry the “oligarchs” of Silicon Valley and Washington and call the number of immigrants in the United States “scary.”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Miller’s response is affirmation: “The history of America is that an immigration-on period is followed by an immigration-off period,” he said.</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As the power and sway of these two men becomes increasingly apparent, their conversation is worth revisiting. Here is the exchange:</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BANNON:</w:t>
      </w:r>
      <w:r w:rsidRPr="00FE48B9">
        <w:rPr>
          <w:rFonts w:ascii="Times New Roman" w:hAnsi="Times New Roman" w:cs="Times New Roman"/>
          <w:sz w:val="16"/>
        </w:rPr>
        <w:t xml:space="preserve"> Where are we in the Trump campaign with the H-1B visas? Because we got the oligarchs down there, man, and they have got Karl Rove and literally hundreds of millions of dollars, and they are coming with one reason. And </w:t>
      </w:r>
      <w:r w:rsidRPr="00FE48B9">
        <w:rPr>
          <w:rStyle w:val="StyleUnderline"/>
          <w:rFonts w:ascii="Times New Roman" w:hAnsi="Times New Roman" w:cs="Times New Roman"/>
        </w:rPr>
        <w:t>they are coming for unlimited ability to go throughout the world and have people come here and compete with kids coming out of engineering schools and IT jobs.</w:t>
      </w:r>
      <w:r w:rsidRPr="00FE48B9">
        <w:rPr>
          <w:rFonts w:ascii="Times New Roman" w:hAnsi="Times New Roman" w:cs="Times New Roman"/>
          <w:sz w:val="16"/>
        </w:rPr>
        <w:t xml:space="preserve"> If you are in your 40s and 50s right now, </w:t>
      </w:r>
      <w:r w:rsidRPr="00FE48B9">
        <w:rPr>
          <w:rStyle w:val="StyleUnderline"/>
          <w:rFonts w:ascii="Times New Roman" w:hAnsi="Times New Roman" w:cs="Times New Roman"/>
        </w:rPr>
        <w:t>people will tell you, they haven’t had a raise in decades in IT. What was supposed to be a great career turned out not to be a great career. It’s because of these visas.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And now you got all the engineering schools full of people from South Asia and East Asia. And it’s not that I have any problem with those folks learning, but they are coming here to take these jobs. You have turned over the entire American education system — we have cut out art, we have cut out history, we have cut out music. Why have we done it? STEM, science, technology, engineering, and math. We have told every minority kid in this country, you got to excel at that. What happens? They get into graduate schools, they can’t get engineering degrees, they can’t get into graduate schools because there are all these foreign students, when they come out, they can’t get a job. And they are looking for these people like Ted Cruz and Donald Trump who talk about immigration and talk about H-1B visas to stand up for them against these oligarchs. So where are we on this?</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sz w:val="16"/>
          <w:u w:val="none"/>
        </w:rPr>
        <w:t>MILLER:</w:t>
      </w:r>
      <w:r w:rsidRPr="00FE48B9">
        <w:rPr>
          <w:rFonts w:ascii="Times New Roman" w:hAnsi="Times New Roman" w:cs="Times New Roman"/>
          <w:sz w:val="16"/>
        </w:rPr>
        <w:t xml:space="preserve"> Well, that was brilliantly stated.</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High-skilled immigration and the H-1B visa are just not the same thing. And you’ll notice when you pick up a copy of the newspaper, you will often see the phrase high-skilled immigration — and sometimes it is used by people on our own side, and I just don’t ever use that phrase, because the reality is we are talking about less skilled foreign guest workers that are less educated than Americans, who are paid less than Americans, who know less about the computing industry and about the technology industry than Americans — so I just don’t use that phrase.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BANNON: Is Donald Trump going to stand up to these oligarchs? That are down on this island with Arthur Brooks and all the swells of guys at AEI ... down there with Mitch McConnell and Paul Ryan, who wants unlimited immigration. ... Is Donald Trump going to stand up to those guys, or is he going to kiss their ring?</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MILLER: There is zero doubt what Mr. Trump’s position is on H-1Bs. And the statement that went out that evening from Mr. Trump, that he felt very strongly about, made clear that the H-1B program is going to be reformed dramatically to protect American workers</w:t>
      </w:r>
      <w:r w:rsidRPr="00FE48B9">
        <w:rPr>
          <w:rFonts w:ascii="Times New Roman" w:hAnsi="Times New Roman" w:cs="Times New Roman"/>
          <w:sz w:val="16"/>
        </w:rPr>
        <w:t>. If you go back and look at Mr. Trump’s policy papers —</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The word high-skilled doesn’t even appear in that paper — because again, we don’t use the term to describe high-skilled workers — other people can, that’s their choice, but the system that he wants is that on the permanent immigration that we would switch from a low-skilled to a high-skilled system, on the permanent immigration side. Not talking these guest workers.</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Trump appeals to base by bashing H1B’s</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Kolhatkar, 17</w:t>
      </w:r>
      <w:r w:rsidRPr="00FE48B9">
        <w:rPr>
          <w:rFonts w:ascii="Times New Roman" w:hAnsi="Times New Roman" w:cs="Times New Roman"/>
        </w:rPr>
        <w:t xml:space="preserve"> (</w:t>
      </w:r>
      <w:proofErr w:type="spellStart"/>
      <w:r w:rsidRPr="00FE48B9">
        <w:rPr>
          <w:rFonts w:ascii="Times New Roman" w:hAnsi="Times New Roman" w:cs="Times New Roman"/>
        </w:rPr>
        <w:t>Sheelah</w:t>
      </w:r>
      <w:proofErr w:type="spellEnd"/>
      <w:r w:rsidRPr="00FE48B9">
        <w:rPr>
          <w:rFonts w:ascii="Times New Roman" w:hAnsi="Times New Roman" w:cs="Times New Roman"/>
        </w:rPr>
        <w:t xml:space="preserve"> Kolhatkar joined The New Yorker as a staff writer in 2016. She is the author of “Black Edge: Inside Information, Dirty Money and the Quest to Bring Down the Most Wanted Man on Wall Street.”. “The Foreign Workers of Mar-a-Lago”. The New Yorker. March 20</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106" w:history="1">
        <w:r w:rsidRPr="00FE48B9">
          <w:rPr>
            <w:rStyle w:val="Hyperlink"/>
            <w:rFonts w:ascii="Times New Roman" w:hAnsi="Times New Roman" w:cs="Times New Roman"/>
          </w:rPr>
          <w:t>https://www.newyorker.com/magazine/2017/03/20/the-foreign-workers-of-mar-a-lago</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When it comes to America’s technology industry, Donald Trump takes a dim view of foreign workers.</w:t>
      </w:r>
      <w:r w:rsidRPr="00FE48B9">
        <w:rPr>
          <w:rFonts w:ascii="Times New Roman" w:hAnsi="Times New Roman" w:cs="Times New Roman"/>
          <w:sz w:val="16"/>
        </w:rPr>
        <w:t xml:space="preserve"> “</w:t>
      </w:r>
      <w:r w:rsidRPr="00FE48B9">
        <w:rPr>
          <w:rStyle w:val="StyleUnderline"/>
          <w:rFonts w:ascii="Times New Roman" w:hAnsi="Times New Roman" w:cs="Times New Roman"/>
        </w:rPr>
        <w:t>I will end forever the use of the H-1B as a cheap labor program</w:t>
      </w:r>
      <w:r w:rsidRPr="00FE48B9">
        <w:rPr>
          <w:rFonts w:ascii="Times New Roman" w:hAnsi="Times New Roman" w:cs="Times New Roman"/>
          <w:sz w:val="16"/>
        </w:rPr>
        <w:t>”—it provides visas for technical and skilled employees</w:t>
      </w:r>
      <w:proofErr w:type="gramStart"/>
      <w:r w:rsidRPr="00FE48B9">
        <w:rPr>
          <w:rFonts w:ascii="Times New Roman" w:hAnsi="Times New Roman" w:cs="Times New Roman"/>
          <w:sz w:val="16"/>
        </w:rPr>
        <w:t>—“</w:t>
      </w:r>
      <w:proofErr w:type="gramEnd"/>
      <w:r w:rsidRPr="00FE48B9">
        <w:rPr>
          <w:rStyle w:val="StyleUnderline"/>
          <w:rFonts w:ascii="Times New Roman" w:hAnsi="Times New Roman" w:cs="Times New Roman"/>
        </w:rPr>
        <w:t>and institute an absolute requirement to hire American workers for every visa and immigration program,” he said</w:t>
      </w:r>
      <w:r w:rsidRPr="00FE48B9">
        <w:rPr>
          <w:rFonts w:ascii="Times New Roman" w:hAnsi="Times New Roman" w:cs="Times New Roman"/>
          <w:sz w:val="16"/>
        </w:rPr>
        <w:t xml:space="preserve"> in a statement a year ago. “No exceptions.”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When it comes to the hospitality industry, though, Trump is much more, well, hospitable. </w:t>
      </w:r>
      <w:r w:rsidRPr="00FE48B9">
        <w:rPr>
          <w:rStyle w:val="StyleUnderline"/>
          <w:rFonts w:ascii="Times New Roman" w:hAnsi="Times New Roman" w:cs="Times New Roman"/>
        </w:rPr>
        <w:t>His Administration recently made it harder to get H1-B visas</w:t>
      </w:r>
      <w:r w:rsidRPr="00FE48B9">
        <w:rPr>
          <w:rFonts w:ascii="Times New Roman" w:hAnsi="Times New Roman" w:cs="Times New Roman"/>
          <w:sz w:val="16"/>
        </w:rPr>
        <w:t>, but he has expressed no objection to the visa category that hotels and resorts use—the H-2B—to attract low-cost, low-skilled seasonal labor. In fact, at Mar-a-Lago, his Palm Beach club, the visas are still in active use. Why the exception to the no-exception rule?</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 xml:space="preserve">H-1B spouse VISA reductions appeal to the base </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 xml:space="preserve">Dalmia, </w:t>
      </w:r>
      <w:r w:rsidR="00A61C40" w:rsidRPr="00FE48B9">
        <w:rPr>
          <w:rStyle w:val="Style13ptBold"/>
          <w:rFonts w:ascii="Times New Roman" w:hAnsi="Times New Roman" w:cs="Times New Roman"/>
        </w:rPr>
        <w:t>1/5</w:t>
      </w:r>
      <w:r w:rsidRPr="00FE48B9">
        <w:rPr>
          <w:rFonts w:ascii="Times New Roman" w:hAnsi="Times New Roman" w:cs="Times New Roman"/>
        </w:rPr>
        <w:t xml:space="preserve"> (Shikha Dalmia is a columnist at The Week and a Bloomberg View contributor. “Trump's Plan to Strip Work Visas from Talented Immigrant Wives Won't Make America Great Again”. Reason. January 5</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07" w:history="1">
        <w:r w:rsidRPr="00FE48B9">
          <w:rPr>
            <w:rStyle w:val="Hyperlink"/>
            <w:rFonts w:ascii="Times New Roman" w:hAnsi="Times New Roman" w:cs="Times New Roman"/>
          </w:rPr>
          <w:t>http://reason.com/archives/2018/01/05/trumps-plan-to-strip-work-visas-from-tal</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The Trump administration's malice toward immigrants isn't only evident in harsh deportation and other enforcement policies. You can also see it in the White House's acts of gratuitous pettiness. Case in point: </w:t>
      </w:r>
      <w:r w:rsidRPr="00FE48B9">
        <w:rPr>
          <w:rStyle w:val="StyleUnderline"/>
          <w:rFonts w:ascii="Times New Roman" w:hAnsi="Times New Roman" w:cs="Times New Roman"/>
        </w:rPr>
        <w:t>the recent declaration that it plans to revoke the work authorization of spouses</w:t>
      </w:r>
      <w:r w:rsidRPr="00FE48B9">
        <w:rPr>
          <w:rFonts w:ascii="Times New Roman" w:hAnsi="Times New Roman" w:cs="Times New Roman"/>
          <w:sz w:val="16"/>
        </w:rPr>
        <w:t xml:space="preserve"> of foreign techies </w:t>
      </w:r>
      <w:r w:rsidRPr="00FE48B9">
        <w:rPr>
          <w:rStyle w:val="StyleUnderline"/>
          <w:rFonts w:ascii="Times New Roman" w:hAnsi="Times New Roman" w:cs="Times New Roman"/>
        </w:rPr>
        <w:t>on H-1B visas.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Unlike almost every other visa category, spouses of H-1Bs, 90 percent of whom are women, receive H-4 visas that allow them to live in the country but, until recently, not work or start a business. Spouses of diplomats, investors on E visas, and intra-company transfers on L visas have never faced such restrictions.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This didn't make any sense. But it didn't matter all that much when transitioning from H-1Bs to green cards took only a couple of years. But in the last decade, average wait times have ballooned to six years. And for tech workers from China and India, wait times are now approaching two decades. This means that Chinese and Indian H-1B spouses are effectively frozen out of the U.S. labor market during their most productive years. Currently, about 1.5 million H-1B families are stuck in green card limbo land.</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Former President Barack Obama partially fixed this perverse situation in the waning hours of his </w:t>
      </w:r>
      <w:proofErr w:type="gramStart"/>
      <w:r w:rsidRPr="00FE48B9">
        <w:rPr>
          <w:rFonts w:ascii="Times New Roman" w:hAnsi="Times New Roman" w:cs="Times New Roman"/>
          <w:sz w:val="16"/>
        </w:rPr>
        <w:t>tenure, and</w:t>
      </w:r>
      <w:proofErr w:type="gramEnd"/>
      <w:r w:rsidRPr="00FE48B9">
        <w:rPr>
          <w:rFonts w:ascii="Times New Roman" w:hAnsi="Times New Roman" w:cs="Times New Roman"/>
          <w:sz w:val="16"/>
        </w:rPr>
        <w:t xml:space="preserve"> handed work authorization to about 125,000 of these spouses if their husbands had jumped through all the bureaucratic hoops (like obtaining a labor certification from the feds attesting that there were no qualified American to do what they do) and filed a completed green card application. This brought U.S. practice somewhat in line with other industrialized countries such as Canada and Australia, which hand instant work authorization to spouses in order to attract high-tech talent.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But a group called </w:t>
      </w:r>
      <w:r w:rsidRPr="00FE48B9">
        <w:rPr>
          <w:rStyle w:val="StyleUnderline"/>
          <w:rFonts w:ascii="Times New Roman" w:hAnsi="Times New Roman" w:cs="Times New Roman"/>
        </w:rPr>
        <w:t>Save Jobs USA, represented by lawyers from the nativist Center for Immigration Studies, sued the Obama administration</w:t>
      </w:r>
      <w:r w:rsidRPr="00FE48B9">
        <w:rPr>
          <w:rFonts w:ascii="Times New Roman" w:hAnsi="Times New Roman" w:cs="Times New Roman"/>
          <w:sz w:val="16"/>
        </w:rPr>
        <w:t xml:space="preserve">, claiming that its reprieve to these spouses meant that for every one H-1B visa, America would now "import" two foreign workers—as if "importing" unproductive people were somehow economically preferable. A federal judge threw out the lawsuit, noting that the plaintiffs had failed to offer any convincing evidence of "irreparable harm"—which is not surprising given that these spouses make up a mere 0.001 of the total American workforce. Indeed, </w:t>
      </w:r>
      <w:r w:rsidRPr="00FE48B9">
        <w:rPr>
          <w:rStyle w:val="StyleUnderline"/>
          <w:rFonts w:ascii="Times New Roman" w:hAnsi="Times New Roman" w:cs="Times New Roman"/>
        </w:rPr>
        <w:t>even if one accepts the false zero-sum economic math of nativists, in which every job gain by a foreigner means a job loss by an American, automation "destroys" more jobs in two months than all the H-4 spouses</w:t>
      </w:r>
      <w:r w:rsidRPr="00FE48B9">
        <w:rPr>
          <w:rFonts w:ascii="Times New Roman" w:hAnsi="Times New Roman" w:cs="Times New Roman"/>
          <w:sz w:val="16"/>
        </w:rPr>
        <w:t xml:space="preserve"> who have ever received work authorization.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The nativist group appealed and, instead of defending the rule in court, the Trump administration requested one delay after another until the court put its foot down and gave the administration until Jan. 2 to file its brief. But a couple of weeks ago the administration declared that to advance this president's protectionist "Buy American, Hire American" policies, it plans to rescind the rule. It is unclear whether it will do so retroactively and take away the work authorization of spouses who already have it, let it lapse, or just stop handing new authorization to future H-4s.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Regardless, this is a tragedy for women for whom jobs mean not only income and independence, but also a ticket out of loneliness and social isolation. They often have few friends or family in their new country and jobs are a way to enter mainstream society and assimilate. Incidentally, it is curious that the very restrictionists who relentlessly attack immigrants for not assimilating are also the ones most aggressively fighting to take away the most effective tool immigrants have for assimilation: jobs.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Many H-4 wives try to overcome their boredom by having children, which is why in techie circles H-4 visas are darkly referred to as "involuntary housewife" visas. But raising a family on a single income, especially in high-cost IT hubs like Silicon Valley where foreign tech workers tend to cluster, isn't easy, especially when they have obligations back home.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But the economic downside to America is also tremendous. Highly qualified professionals tend to marry similarly qualified mates. Many of them abandon successful careers back home to come to this "land of opportunity." Confining them to a life of household drudgery means squandering the most precious resource: human talent. Indeed, what has made America great is its particular genius in ferreting out this resource even among the "huddled masses" that have washed up on our shores. Forcing highly talented and ambitious spouses to sit at home instead of making economic contributions, especially when high-tech sectors are facing an exceedingly tight labor market with jobs waiting months to fill, makes zero economic sense.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So why is President Trump </w:t>
      </w:r>
      <w:proofErr w:type="spellStart"/>
      <w:proofErr w:type="gramStart"/>
      <w:r w:rsidRPr="00FE48B9">
        <w:rPr>
          <w:rFonts w:ascii="Times New Roman" w:hAnsi="Times New Roman" w:cs="Times New Roman"/>
          <w:sz w:val="16"/>
        </w:rPr>
        <w:t>dong</w:t>
      </w:r>
      <w:proofErr w:type="spellEnd"/>
      <w:proofErr w:type="gramEnd"/>
      <w:r w:rsidRPr="00FE48B9">
        <w:rPr>
          <w:rFonts w:ascii="Times New Roman" w:hAnsi="Times New Roman" w:cs="Times New Roman"/>
          <w:sz w:val="16"/>
        </w:rPr>
        <w:t xml:space="preserve"> this?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It's simple. </w:t>
      </w:r>
      <w:r w:rsidRPr="00FE48B9">
        <w:rPr>
          <w:rStyle w:val="StyleUnderline"/>
          <w:rFonts w:ascii="Times New Roman" w:hAnsi="Times New Roman" w:cs="Times New Roman"/>
        </w:rPr>
        <w:t>Trump's attack on foreign spouses is part of a general strategy to score political points with his nativist base</w:t>
      </w:r>
      <w:r w:rsidRPr="00FE48B9">
        <w:rPr>
          <w:rFonts w:ascii="Times New Roman" w:hAnsi="Times New Roman" w:cs="Times New Roman"/>
          <w:sz w:val="16"/>
        </w:rPr>
        <w:t xml:space="preserve"> by making life as miserable as possible for as many immigrants as possible. Indeed, </w:t>
      </w:r>
      <w:r w:rsidRPr="00FE48B9">
        <w:rPr>
          <w:rStyle w:val="StyleUnderline"/>
          <w:rFonts w:ascii="Times New Roman" w:hAnsi="Times New Roman" w:cs="Times New Roman"/>
        </w:rPr>
        <w:t xml:space="preserve">in addition to going after spouses of H-1Bs, </w:t>
      </w:r>
      <w:r w:rsidRPr="00FE48B9">
        <w:rPr>
          <w:rStyle w:val="Emphasis"/>
          <w:rFonts w:ascii="Times New Roman" w:hAnsi="Times New Roman" w:cs="Times New Roman"/>
        </w:rPr>
        <w:t>Trump has launched a war on H-1Bs themselves</w:t>
      </w:r>
      <w:r w:rsidRPr="00FE48B9">
        <w:rPr>
          <w:rFonts w:ascii="Times New Roman" w:hAnsi="Times New Roman" w:cs="Times New Roman"/>
          <w:sz w:val="16"/>
        </w:rPr>
        <w:t>, despite these visas enjoying near sacrosanct status in pre-Trump conservative circles. For example, renewing their visas used to be a routine matter. Now, the administration has declared it will subject workers to the same onerous scrutiny as when they first applied in a naked bid to raise the compliance costs for companies that hire H-1Bs. So much for regulatory relief!</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 xml:space="preserve">Trump </w:t>
      </w:r>
      <w:proofErr w:type="gramStart"/>
      <w:r w:rsidRPr="00FE48B9">
        <w:rPr>
          <w:rFonts w:ascii="Times New Roman" w:hAnsi="Times New Roman" w:cs="Times New Roman"/>
        </w:rPr>
        <w:t>scapegoats</w:t>
      </w:r>
      <w:proofErr w:type="gramEnd"/>
      <w:r w:rsidRPr="00FE48B9">
        <w:rPr>
          <w:rFonts w:ascii="Times New Roman" w:hAnsi="Times New Roman" w:cs="Times New Roman"/>
        </w:rPr>
        <w:t xml:space="preserve"> high skill immigrants for base</w:t>
      </w:r>
    </w:p>
    <w:p w:rsidR="009D3C47" w:rsidRPr="00FE48B9" w:rsidRDefault="009D3C47" w:rsidP="009D3C47">
      <w:pPr>
        <w:rPr>
          <w:rFonts w:ascii="Times New Roman" w:hAnsi="Times New Roman" w:cs="Times New Roman"/>
        </w:rPr>
      </w:pPr>
      <w:proofErr w:type="spellStart"/>
      <w:r w:rsidRPr="00FE48B9">
        <w:rPr>
          <w:rStyle w:val="Style13ptBold"/>
          <w:rFonts w:ascii="Times New Roman" w:hAnsi="Times New Roman" w:cs="Times New Roman"/>
        </w:rPr>
        <w:t>Paarlberg</w:t>
      </w:r>
      <w:proofErr w:type="spellEnd"/>
      <w:r w:rsidRPr="00FE48B9">
        <w:rPr>
          <w:rStyle w:val="Style13ptBold"/>
          <w:rFonts w:ascii="Times New Roman" w:hAnsi="Times New Roman" w:cs="Times New Roman"/>
        </w:rPr>
        <w:t>, 17</w:t>
      </w:r>
      <w:r w:rsidRPr="00FE48B9">
        <w:rPr>
          <w:rFonts w:ascii="Times New Roman" w:hAnsi="Times New Roman" w:cs="Times New Roman"/>
        </w:rPr>
        <w:t xml:space="preserve"> (Michael </w:t>
      </w:r>
      <w:proofErr w:type="spellStart"/>
      <w:r w:rsidRPr="00FE48B9">
        <w:rPr>
          <w:rFonts w:ascii="Times New Roman" w:hAnsi="Times New Roman" w:cs="Times New Roman"/>
        </w:rPr>
        <w:t>Paarlberg</w:t>
      </w:r>
      <w:proofErr w:type="spellEnd"/>
      <w:r w:rsidRPr="00FE48B9">
        <w:rPr>
          <w:rFonts w:ascii="Times New Roman" w:hAnsi="Times New Roman" w:cs="Times New Roman"/>
        </w:rPr>
        <w:t xml:space="preserve"> is an assistant professor of political science at Virginia Commonwealth University, a postdoctoral fellow at the University of Pennsylvania, and an associate fellow at the Institute for Policy Studies in Washington, DC. He has written for the New Republic, Slate, In These Times, Jacobin, and the Washington City Paper. “Are Trump's H1-B visa reforms just a dog-whistle for his base?”. The Guardian. April 20</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108" w:history="1">
        <w:r w:rsidRPr="00FE48B9">
          <w:rPr>
            <w:rStyle w:val="Hyperlink"/>
            <w:rFonts w:ascii="Times New Roman" w:hAnsi="Times New Roman" w:cs="Times New Roman"/>
          </w:rPr>
          <w:t>https://www.theguardian.com/commentisfree/2017/apr/20/h-1b-visas-trump-opposes-immigration-executive-order</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And it’s unclear what the impact would even be for Silicon Valley as a whole. </w:t>
      </w:r>
      <w:r w:rsidRPr="00FE48B9">
        <w:rPr>
          <w:rStyle w:val="StyleUnderline"/>
          <w:rFonts w:ascii="Times New Roman" w:hAnsi="Times New Roman" w:cs="Times New Roman"/>
        </w:rPr>
        <w:t>Most companies that benefit from the H-1B program are not</w:t>
      </w:r>
      <w:r w:rsidRPr="00FE48B9">
        <w:rPr>
          <w:rFonts w:ascii="Times New Roman" w:hAnsi="Times New Roman" w:cs="Times New Roman"/>
          <w:sz w:val="16"/>
        </w:rPr>
        <w:t xml:space="preserve">, as Howard University’s Ron Hira has found, </w:t>
      </w:r>
      <w:r w:rsidRPr="00FE48B9">
        <w:rPr>
          <w:rStyle w:val="StyleUnderline"/>
          <w:rFonts w:ascii="Times New Roman" w:hAnsi="Times New Roman" w:cs="Times New Roman"/>
        </w:rPr>
        <w:t>traditional US-based IT companies, but rather foreign-owned outsourcing companies, primarily from India, trying to gain a foothold in US markets</w:t>
      </w:r>
      <w:r w:rsidRPr="00FE48B9">
        <w:rPr>
          <w:rFonts w:ascii="Times New Roman" w:hAnsi="Times New Roman" w:cs="Times New Roman"/>
          <w:sz w:val="16"/>
        </w:rPr>
        <w:t xml:space="preserve"> and hiring Indian nationals as temps. A full 71% of all H-1B applicants in 2015 were from India, with China in second at 10%.</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It’s this demographic fact that explains a little more about the political calculation behind an executive order that does nothing now and will do nothing for those tool manufacturing workers in Kenosha.</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Before the two of them teamed up for Trump’s campaign, Steve Bannon interviewed Trump on his radio show, where the two of them discussed the issue of foreign labor in Silicon Valley. Trump, taking a more dovish position, argued against sending skilled foreign workers back home after receiving education in the US, saying “we have to keep our talented people in this country”. </w:t>
      </w:r>
      <w:r w:rsidRPr="00FE48B9">
        <w:rPr>
          <w:rStyle w:val="StyleUnderline"/>
          <w:rFonts w:ascii="Times New Roman" w:hAnsi="Times New Roman" w:cs="Times New Roman"/>
        </w:rPr>
        <w:t>Bannon objected, complaining that “two-thirds or three-quarters of CEOs in Silicon Valley are from south Asia or from Asia,”</w:t>
      </w:r>
      <w:r w:rsidRPr="00FE48B9">
        <w:rPr>
          <w:rFonts w:ascii="Times New Roman" w:hAnsi="Times New Roman" w:cs="Times New Roman"/>
          <w:sz w:val="16"/>
        </w:rPr>
        <w:t xml:space="preserve"> and declaring that “A country is more than an economy. We’re a civic society.”</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This is the</w:t>
      </w:r>
      <w:r w:rsidRPr="00FE48B9">
        <w:rPr>
          <w:rFonts w:ascii="Times New Roman" w:hAnsi="Times New Roman" w:cs="Times New Roman"/>
          <w:sz w:val="16"/>
        </w:rPr>
        <w:t xml:space="preserve"> real </w:t>
      </w:r>
      <w:r w:rsidRPr="00FE48B9">
        <w:rPr>
          <w:rStyle w:val="StyleUnderline"/>
          <w:rFonts w:ascii="Times New Roman" w:hAnsi="Times New Roman" w:cs="Times New Roman"/>
        </w:rPr>
        <w:t>purpose of Trump’s executive order: a dog-whistle to those among Trump’s supporters who agree with Bannon that there are too many Asians in Silicon Valley</w:t>
      </w:r>
      <w:r w:rsidRPr="00FE48B9">
        <w:rPr>
          <w:rFonts w:ascii="Times New Roman" w:hAnsi="Times New Roman" w:cs="Times New Roman"/>
          <w:sz w:val="16"/>
        </w:rPr>
        <w:t xml:space="preserve">, and maybe the country as a whole. </w:t>
      </w:r>
      <w:r w:rsidRPr="00FE48B9">
        <w:rPr>
          <w:rStyle w:val="StyleUnderline"/>
          <w:rFonts w:ascii="Times New Roman" w:hAnsi="Times New Roman" w:cs="Times New Roman"/>
        </w:rPr>
        <w:t>It’s a constituency that he knows he needs to cater to, more so now with</w:t>
      </w:r>
      <w:r w:rsidRPr="00FE48B9">
        <w:rPr>
          <w:rFonts w:ascii="Times New Roman" w:hAnsi="Times New Roman" w:cs="Times New Roman"/>
          <w:sz w:val="16"/>
        </w:rPr>
        <w:t xml:space="preserve"> his demotion of Bannon and </w:t>
      </w:r>
      <w:r w:rsidRPr="00FE48B9">
        <w:rPr>
          <w:rStyle w:val="StyleUnderline"/>
          <w:rFonts w:ascii="Times New Roman" w:hAnsi="Times New Roman" w:cs="Times New Roman"/>
        </w:rPr>
        <w:t>the</w:t>
      </w:r>
      <w:r w:rsidRPr="00FE48B9">
        <w:rPr>
          <w:rFonts w:ascii="Times New Roman" w:hAnsi="Times New Roman" w:cs="Times New Roman"/>
          <w:sz w:val="16"/>
        </w:rPr>
        <w:t xml:space="preserve"> subsequent </w:t>
      </w:r>
      <w:r w:rsidRPr="00FE48B9">
        <w:rPr>
          <w:rStyle w:val="StyleUnderline"/>
          <w:rFonts w:ascii="Times New Roman" w:hAnsi="Times New Roman" w:cs="Times New Roman"/>
        </w:rPr>
        <w:t>vitriol Bannon’s white nationalist allies</w:t>
      </w:r>
      <w:r w:rsidRPr="00FE48B9">
        <w:rPr>
          <w:rFonts w:ascii="Times New Roman" w:hAnsi="Times New Roman" w:cs="Times New Roman"/>
          <w:sz w:val="16"/>
        </w:rPr>
        <w:t xml:space="preserve"> have been directing at his rival </w:t>
      </w:r>
      <w:proofErr w:type="gramStart"/>
      <w:r w:rsidRPr="00FE48B9">
        <w:rPr>
          <w:rFonts w:ascii="Times New Roman" w:hAnsi="Times New Roman" w:cs="Times New Roman"/>
          <w:sz w:val="16"/>
        </w:rPr>
        <w:t>Jared Kushner, and</w:t>
      </w:r>
      <w:proofErr w:type="gramEnd"/>
      <w:r w:rsidRPr="00FE48B9">
        <w:rPr>
          <w:rFonts w:ascii="Times New Roman" w:hAnsi="Times New Roman" w:cs="Times New Roman"/>
          <w:sz w:val="16"/>
        </w:rPr>
        <w:t xml:space="preserve"> threaten to eventually </w:t>
      </w:r>
      <w:r w:rsidRPr="00FE48B9">
        <w:rPr>
          <w:rStyle w:val="StyleUnderline"/>
          <w:rFonts w:ascii="Times New Roman" w:hAnsi="Times New Roman" w:cs="Times New Roman"/>
        </w:rPr>
        <w:t>direct at Trump</w:t>
      </w:r>
      <w:r w:rsidRPr="00FE48B9">
        <w:rPr>
          <w:rFonts w:ascii="Times New Roman" w:hAnsi="Times New Roman" w:cs="Times New Roman"/>
          <w:sz w:val="16"/>
        </w:rPr>
        <w:t xml:space="preserve"> himself.</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Of course, if Trump’s concern were really about the protection of American workers, he could pair a curtailing of </w:t>
      </w:r>
      <w:proofErr w:type="spellStart"/>
      <w:r w:rsidRPr="00FE48B9">
        <w:rPr>
          <w:rFonts w:ascii="Times New Roman" w:hAnsi="Times New Roman" w:cs="Times New Roman"/>
          <w:sz w:val="16"/>
        </w:rPr>
        <w:t>guestworker</w:t>
      </w:r>
      <w:proofErr w:type="spellEnd"/>
      <w:r w:rsidRPr="00FE48B9">
        <w:rPr>
          <w:rFonts w:ascii="Times New Roman" w:hAnsi="Times New Roman" w:cs="Times New Roman"/>
          <w:sz w:val="16"/>
        </w:rPr>
        <w:t xml:space="preserve"> programs with an expansion of green cards: to take those exploitable foreign workers out from under the thumb of their employers and make them American.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But we know that’s not what this is about. </w:t>
      </w:r>
      <w:r w:rsidRPr="00FE48B9">
        <w:rPr>
          <w:rStyle w:val="StyleUnderline"/>
          <w:rFonts w:ascii="Times New Roman" w:hAnsi="Times New Roman" w:cs="Times New Roman"/>
        </w:rPr>
        <w:t>However much hypothetical H-1B reforms may or may not help American workers, the order cannot be taken in isolation from Trump’s broader policy agenda, which includes a Muslim ban, a border wall, and mass deportations</w:t>
      </w:r>
      <w:r w:rsidRPr="00FE48B9">
        <w:rPr>
          <w:rFonts w:ascii="Times New Roman" w:hAnsi="Times New Roman" w:cs="Times New Roman"/>
          <w:sz w:val="16"/>
        </w:rPr>
        <w:t xml:space="preserve"> already taking place.</w:t>
      </w:r>
    </w:p>
    <w:p w:rsidR="009D3C47" w:rsidRPr="00FE48B9" w:rsidRDefault="009D3C47" w:rsidP="009D3C47">
      <w:pPr>
        <w:rPr>
          <w:rFonts w:ascii="Times New Roman" w:hAnsi="Times New Roman" w:cs="Times New Roman"/>
        </w:rPr>
      </w:pPr>
    </w:p>
    <w:p w:rsidR="00241C15" w:rsidRPr="00FE48B9" w:rsidRDefault="00241C15" w:rsidP="00241C15">
      <w:pPr>
        <w:rPr>
          <w:rStyle w:val="StyleUnderline"/>
          <w:rFonts w:ascii="Times New Roman" w:hAnsi="Times New Roman" w:cs="Times New Roman"/>
        </w:rPr>
      </w:pPr>
    </w:p>
    <w:p w:rsidR="00CB12EA" w:rsidRPr="00FE48B9" w:rsidRDefault="00CB12EA" w:rsidP="009D3C47">
      <w:pPr>
        <w:pStyle w:val="Heading3"/>
        <w:rPr>
          <w:rFonts w:ascii="Times New Roman" w:hAnsi="Times New Roman" w:cs="Times New Roman"/>
        </w:rPr>
      </w:pPr>
      <w:r w:rsidRPr="00FE48B9">
        <w:rPr>
          <w:rFonts w:ascii="Times New Roman" w:hAnsi="Times New Roman" w:cs="Times New Roman"/>
        </w:rPr>
        <w:t>Iran Travel Ban</w:t>
      </w:r>
    </w:p>
    <w:p w:rsidR="00CB12EA" w:rsidRPr="00FE48B9" w:rsidRDefault="00CB12EA" w:rsidP="00CB12EA">
      <w:pPr>
        <w:pStyle w:val="Heading4"/>
        <w:rPr>
          <w:rFonts w:ascii="Times New Roman" w:hAnsi="Times New Roman" w:cs="Times New Roman"/>
        </w:rPr>
      </w:pPr>
      <w:r w:rsidRPr="00FE48B9">
        <w:rPr>
          <w:rFonts w:ascii="Times New Roman" w:hAnsi="Times New Roman" w:cs="Times New Roman"/>
        </w:rPr>
        <w:t xml:space="preserve">Iran travel restrictions satiate the base </w:t>
      </w:r>
    </w:p>
    <w:p w:rsidR="00CB12EA" w:rsidRPr="00FE48B9" w:rsidRDefault="00CB12EA" w:rsidP="00CB12EA">
      <w:pPr>
        <w:rPr>
          <w:rFonts w:ascii="Times New Roman" w:hAnsi="Times New Roman" w:cs="Times New Roman"/>
        </w:rPr>
      </w:pPr>
      <w:r w:rsidRPr="00FE48B9">
        <w:rPr>
          <w:rStyle w:val="Style13ptBold"/>
          <w:rFonts w:ascii="Times New Roman" w:hAnsi="Times New Roman" w:cs="Times New Roman"/>
        </w:rPr>
        <w:t>Maloney, 17</w:t>
      </w:r>
      <w:r w:rsidRPr="00FE48B9">
        <w:rPr>
          <w:rFonts w:ascii="Times New Roman" w:hAnsi="Times New Roman" w:cs="Times New Roman"/>
        </w:rPr>
        <w:t xml:space="preserve"> (Suzanne Maloney</w:t>
      </w:r>
      <w:r w:rsidR="00BA6E78" w:rsidRPr="00FE48B9">
        <w:rPr>
          <w:rFonts w:ascii="Times New Roman" w:hAnsi="Times New Roman" w:cs="Times New Roman"/>
        </w:rPr>
        <w:t xml:space="preserve"> is deputy director of the Foreign Policy program at the Brookings Institution and a senior fellow in the Brookings Center for Middle East Policy and Energy Security and Climate Initiative, where her research focuses on Iran and Persian Gulf energy</w:t>
      </w:r>
      <w:r w:rsidRPr="00FE48B9">
        <w:rPr>
          <w:rFonts w:ascii="Times New Roman" w:hAnsi="Times New Roman" w:cs="Times New Roman"/>
        </w:rPr>
        <w:t xml:space="preserve">. </w:t>
      </w:r>
      <w:r w:rsidR="00BA6E78" w:rsidRPr="00FE48B9">
        <w:rPr>
          <w:rFonts w:ascii="Times New Roman" w:hAnsi="Times New Roman" w:cs="Times New Roman"/>
        </w:rPr>
        <w:t xml:space="preserve">Maloney previously served as an external advisor to senior State Department officials on long-term issues related to Iran. Before joining Brookings, she served on the secretary of state's policy planning staff, as Middle East advisor for ExxonMobil Corporation, and director of the 2004 Council on Foreign Relations Task Force on U.S. policy toward Iran, chaired by former National Security Advisor </w:t>
      </w:r>
      <w:proofErr w:type="spellStart"/>
      <w:r w:rsidR="00BA6E78" w:rsidRPr="00FE48B9">
        <w:rPr>
          <w:rFonts w:ascii="Times New Roman" w:hAnsi="Times New Roman" w:cs="Times New Roman"/>
        </w:rPr>
        <w:t>Zbigniew</w:t>
      </w:r>
      <w:proofErr w:type="spellEnd"/>
      <w:r w:rsidR="00BA6E78" w:rsidRPr="00FE48B9">
        <w:rPr>
          <w:rFonts w:ascii="Times New Roman" w:hAnsi="Times New Roman" w:cs="Times New Roman"/>
        </w:rPr>
        <w:t xml:space="preserve"> Brzezinski and Defense Secretary Robert Gates. </w:t>
      </w:r>
      <w:r w:rsidRPr="00FE48B9">
        <w:rPr>
          <w:rFonts w:ascii="Times New Roman" w:hAnsi="Times New Roman" w:cs="Times New Roman"/>
        </w:rPr>
        <w:t>“First, they came for the Iranians”. Brookings</w:t>
      </w:r>
      <w:r w:rsidR="00816D8D" w:rsidRPr="00FE48B9">
        <w:rPr>
          <w:rFonts w:ascii="Times New Roman" w:hAnsi="Times New Roman" w:cs="Times New Roman"/>
        </w:rPr>
        <w:t xml:space="preserve"> Institute</w:t>
      </w:r>
      <w:r w:rsidRPr="00FE48B9">
        <w:rPr>
          <w:rFonts w:ascii="Times New Roman" w:hAnsi="Times New Roman" w:cs="Times New Roman"/>
        </w:rPr>
        <w:t>. February 1</w:t>
      </w:r>
      <w:r w:rsidRPr="00FE48B9">
        <w:rPr>
          <w:rFonts w:ascii="Times New Roman" w:hAnsi="Times New Roman" w:cs="Times New Roman"/>
          <w:vertAlign w:val="superscript"/>
        </w:rPr>
        <w:t>st</w:t>
      </w:r>
      <w:r w:rsidRPr="00FE48B9">
        <w:rPr>
          <w:rFonts w:ascii="Times New Roman" w:hAnsi="Times New Roman" w:cs="Times New Roman"/>
        </w:rPr>
        <w:t xml:space="preserve">, 2017. </w:t>
      </w:r>
      <w:hyperlink r:id="rId109" w:history="1">
        <w:r w:rsidRPr="00FE48B9">
          <w:rPr>
            <w:rStyle w:val="Hyperlink"/>
            <w:rFonts w:ascii="Times New Roman" w:hAnsi="Times New Roman" w:cs="Times New Roman"/>
          </w:rPr>
          <w:t>https://www.brookings.edu/blog/markaz/2017/02/01/first-they-came-for-the-iranians/</w:t>
        </w:r>
      </w:hyperlink>
      <w:r w:rsidRPr="00FE48B9">
        <w:rPr>
          <w:rFonts w:ascii="Times New Roman" w:hAnsi="Times New Roman" w:cs="Times New Roman"/>
        </w:rPr>
        <w:t xml:space="preserve"> //rm)</w:t>
      </w:r>
    </w:p>
    <w:p w:rsidR="00CB12EA" w:rsidRPr="00FE48B9" w:rsidRDefault="00CB12EA" w:rsidP="00CB12EA">
      <w:pPr>
        <w:rPr>
          <w:rFonts w:ascii="Times New Roman" w:hAnsi="Times New Roman" w:cs="Times New Roman"/>
          <w:sz w:val="16"/>
        </w:rPr>
      </w:pPr>
      <w:r w:rsidRPr="00FE48B9">
        <w:rPr>
          <w:rStyle w:val="StyleUnderline"/>
          <w:rFonts w:ascii="Times New Roman" w:hAnsi="Times New Roman" w:cs="Times New Roman"/>
        </w:rPr>
        <w:t>Within Iran</w:t>
      </w:r>
      <w:r w:rsidRPr="00FE48B9">
        <w:rPr>
          <w:rFonts w:ascii="Times New Roman" w:hAnsi="Times New Roman" w:cs="Times New Roman"/>
          <w:sz w:val="16"/>
        </w:rPr>
        <w:t xml:space="preserve"> and among the broader diaspora, </w:t>
      </w:r>
      <w:r w:rsidRPr="00FE48B9">
        <w:rPr>
          <w:rStyle w:val="StyleUnderline"/>
          <w:rFonts w:ascii="Times New Roman" w:hAnsi="Times New Roman" w:cs="Times New Roman"/>
        </w:rPr>
        <w:t>antipathy toward the entry ban appears to be intense</w:t>
      </w:r>
      <w:r w:rsidRPr="00FE48B9">
        <w:rPr>
          <w:rFonts w:ascii="Times New Roman" w:hAnsi="Times New Roman" w:cs="Times New Roman"/>
          <w:sz w:val="16"/>
        </w:rPr>
        <w:t xml:space="preserve"> and nearly universal. This is noteworthy, if only because the political views of Iranians, both within the Islamic Republic and among expatriates, tend to be diverse and fractious. But the measures implemented over the past few days have ignited widespread indignation among Iranians who may agree on little else. </w:t>
      </w:r>
      <w:r w:rsidRPr="00FE48B9">
        <w:rPr>
          <w:rStyle w:val="StyleUnderline"/>
          <w:rFonts w:ascii="Times New Roman" w:hAnsi="Times New Roman" w:cs="Times New Roman"/>
        </w:rPr>
        <w:t>Travel restrictions</w:t>
      </w:r>
      <w:r w:rsidRPr="00FE48B9">
        <w:rPr>
          <w:rFonts w:ascii="Times New Roman" w:hAnsi="Times New Roman" w:cs="Times New Roman"/>
          <w:sz w:val="16"/>
        </w:rPr>
        <w:t xml:space="preserve">, arbitrary detentions, and the generalized mistrust of minorities: these experiences </w:t>
      </w:r>
      <w:r w:rsidRPr="00FE48B9">
        <w:rPr>
          <w:rStyle w:val="StyleUnderline"/>
          <w:rFonts w:ascii="Times New Roman" w:hAnsi="Times New Roman" w:cs="Times New Roman"/>
        </w:rPr>
        <w:t>are</w:t>
      </w:r>
      <w:r w:rsidRPr="00FE48B9">
        <w:rPr>
          <w:rFonts w:ascii="Times New Roman" w:hAnsi="Times New Roman" w:cs="Times New Roman"/>
          <w:sz w:val="16"/>
        </w:rPr>
        <w:t xml:space="preserve"> all too </w:t>
      </w:r>
      <w:r w:rsidRPr="00FE48B9">
        <w:rPr>
          <w:rStyle w:val="StyleUnderline"/>
          <w:rFonts w:ascii="Times New Roman" w:hAnsi="Times New Roman" w:cs="Times New Roman"/>
        </w:rPr>
        <w:t>familiar for anyone who has experienced the Islamic Republic</w:t>
      </w:r>
      <w:r w:rsidRPr="00FE48B9">
        <w:rPr>
          <w:rFonts w:ascii="Times New Roman" w:hAnsi="Times New Roman" w:cs="Times New Roman"/>
          <w:sz w:val="16"/>
        </w:rPr>
        <w:t xml:space="preserve">, and </w:t>
      </w:r>
      <w:r w:rsidRPr="00FE48B9">
        <w:rPr>
          <w:rStyle w:val="StyleUnderline"/>
          <w:rFonts w:ascii="Times New Roman" w:hAnsi="Times New Roman" w:cs="Times New Roman"/>
        </w:rPr>
        <w:t>Iranians</w:t>
      </w:r>
      <w:r w:rsidRPr="00FE48B9">
        <w:rPr>
          <w:rFonts w:ascii="Times New Roman" w:hAnsi="Times New Roman" w:cs="Times New Roman"/>
          <w:sz w:val="16"/>
        </w:rPr>
        <w:t xml:space="preserve"> understandably </w:t>
      </w:r>
      <w:r w:rsidRPr="00FE48B9">
        <w:rPr>
          <w:rStyle w:val="StyleUnderline"/>
          <w:rFonts w:ascii="Times New Roman" w:hAnsi="Times New Roman" w:cs="Times New Roman"/>
        </w:rPr>
        <w:t>hold the United States to a higher standard</w:t>
      </w:r>
      <w:r w:rsidRPr="00FE48B9">
        <w:rPr>
          <w:rFonts w:ascii="Times New Roman" w:hAnsi="Times New Roman" w:cs="Times New Roman"/>
          <w:sz w:val="16"/>
        </w:rPr>
        <w:t>.</w:t>
      </w:r>
    </w:p>
    <w:p w:rsidR="00CB12EA" w:rsidRPr="00FE48B9" w:rsidRDefault="00CB12EA" w:rsidP="00CB12EA">
      <w:pPr>
        <w:rPr>
          <w:rFonts w:ascii="Times New Roman" w:hAnsi="Times New Roman" w:cs="Times New Roman"/>
          <w:sz w:val="16"/>
        </w:rPr>
      </w:pPr>
      <w:r w:rsidRPr="00FE48B9">
        <w:rPr>
          <w:rFonts w:ascii="Times New Roman" w:hAnsi="Times New Roman" w:cs="Times New Roman"/>
          <w:sz w:val="16"/>
        </w:rPr>
        <w:t xml:space="preserve">The affront was, no doubt, intentional. </w:t>
      </w:r>
      <w:r w:rsidRPr="00FE48B9">
        <w:rPr>
          <w:rStyle w:val="StyleUnderline"/>
          <w:rFonts w:ascii="Times New Roman" w:hAnsi="Times New Roman" w:cs="Times New Roman"/>
        </w:rPr>
        <w:t>There was no better way for</w:t>
      </w:r>
      <w:r w:rsidRPr="00FE48B9">
        <w:rPr>
          <w:rFonts w:ascii="Times New Roman" w:hAnsi="Times New Roman" w:cs="Times New Roman"/>
          <w:sz w:val="16"/>
        </w:rPr>
        <w:t xml:space="preserve"> the newly inaugurated President </w:t>
      </w:r>
      <w:r w:rsidRPr="00FE48B9">
        <w:rPr>
          <w:rStyle w:val="StyleUnderline"/>
          <w:rFonts w:ascii="Times New Roman" w:hAnsi="Times New Roman" w:cs="Times New Roman"/>
        </w:rPr>
        <w:t>Trump to signal a decisive end to</w:t>
      </w:r>
      <w:r w:rsidRPr="00FE48B9">
        <w:rPr>
          <w:rFonts w:ascii="Times New Roman" w:hAnsi="Times New Roman" w:cs="Times New Roman"/>
          <w:sz w:val="16"/>
        </w:rPr>
        <w:t xml:space="preserve"> the Obama administration’s assiduous </w:t>
      </w:r>
      <w:r w:rsidRPr="00FE48B9">
        <w:rPr>
          <w:rStyle w:val="StyleUnderline"/>
          <w:rFonts w:ascii="Times New Roman" w:hAnsi="Times New Roman" w:cs="Times New Roman"/>
        </w:rPr>
        <w:t xml:space="preserve">diplomatic outreach to Iran than to quash even the most innocuous opportunities for interaction </w:t>
      </w:r>
      <w:r w:rsidRPr="00FE48B9">
        <w:rPr>
          <w:rFonts w:ascii="Times New Roman" w:hAnsi="Times New Roman" w:cs="Times New Roman"/>
          <w:sz w:val="16"/>
        </w:rPr>
        <w:t xml:space="preserve">between Americans and Iranians—and to do so in the most chaotic, costly, and conspicuous fashion possible. </w:t>
      </w:r>
      <w:r w:rsidRPr="00FE48B9">
        <w:rPr>
          <w:rStyle w:val="Emphasis"/>
          <w:rFonts w:ascii="Times New Roman" w:hAnsi="Times New Roman" w:cs="Times New Roman"/>
        </w:rPr>
        <w:t>The louder the outcry, the more gratified the core Trump base</w:t>
      </w:r>
      <w:r w:rsidRPr="00FE48B9">
        <w:rPr>
          <w:rStyle w:val="StyleUnderline"/>
          <w:rFonts w:ascii="Times New Roman" w:hAnsi="Times New Roman" w:cs="Times New Roman"/>
        </w:rPr>
        <w:t>, whose distrust of establishment politicians’ tendency toward compromise helped propel the</w:t>
      </w:r>
      <w:r w:rsidRPr="00FE48B9">
        <w:rPr>
          <w:rFonts w:ascii="Times New Roman" w:hAnsi="Times New Roman" w:cs="Times New Roman"/>
          <w:sz w:val="16"/>
        </w:rPr>
        <w:t xml:space="preserve"> real estate tycoon’s unlikely </w:t>
      </w:r>
      <w:r w:rsidRPr="00FE48B9">
        <w:rPr>
          <w:rStyle w:val="StyleUnderline"/>
          <w:rFonts w:ascii="Times New Roman" w:hAnsi="Times New Roman" w:cs="Times New Roman"/>
        </w:rPr>
        <w:t>campaign to victory</w:t>
      </w:r>
      <w:r w:rsidRPr="00FE48B9">
        <w:rPr>
          <w:rFonts w:ascii="Times New Roman" w:hAnsi="Times New Roman" w:cs="Times New Roman"/>
          <w:sz w:val="16"/>
        </w:rPr>
        <w:t>. Iranians, whose own revolutionary enterprise was consolidated via illegally seizing the U.S. embassy in Tehran and holding its personnel as hostages, should recognize the domestic political utility of diplomatic incivility.</w:t>
      </w:r>
    </w:p>
    <w:p w:rsidR="00CB12EA" w:rsidRPr="00FE48B9" w:rsidRDefault="00CB12EA" w:rsidP="00CB12EA">
      <w:pPr>
        <w:rPr>
          <w:rFonts w:ascii="Times New Roman" w:hAnsi="Times New Roman" w:cs="Times New Roman"/>
        </w:rPr>
      </w:pPr>
    </w:p>
    <w:p w:rsidR="009D3C47" w:rsidRPr="00FE48B9" w:rsidRDefault="009D3C47" w:rsidP="009D3C47">
      <w:pPr>
        <w:pStyle w:val="Heading3"/>
        <w:rPr>
          <w:rFonts w:ascii="Times New Roman" w:hAnsi="Times New Roman" w:cs="Times New Roman"/>
        </w:rPr>
      </w:pPr>
      <w:r w:rsidRPr="00FE48B9">
        <w:rPr>
          <w:rFonts w:ascii="Times New Roman" w:hAnsi="Times New Roman" w:cs="Times New Roman"/>
        </w:rPr>
        <w:t>Path to Citizenship</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Base hates “path to citizenship” – empirically proven</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 xml:space="preserve">Levine, </w:t>
      </w:r>
      <w:r w:rsidR="00A67EFA" w:rsidRPr="00FE48B9">
        <w:rPr>
          <w:rStyle w:val="Style13ptBold"/>
          <w:rFonts w:ascii="Times New Roman" w:hAnsi="Times New Roman" w:cs="Times New Roman"/>
        </w:rPr>
        <w:t>1/25</w:t>
      </w:r>
      <w:r w:rsidRPr="00FE48B9">
        <w:rPr>
          <w:rFonts w:ascii="Times New Roman" w:hAnsi="Times New Roman" w:cs="Times New Roman"/>
        </w:rPr>
        <w:t xml:space="preserve"> (Jon Levine is a media editor at The Wrap. “Breitbart Slams Trump as ‘Amnesty Don’ Over Latest Immigration Comments”. The Wrap. January 25</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10" w:history="1">
        <w:r w:rsidRPr="00FE48B9">
          <w:rPr>
            <w:rStyle w:val="Hyperlink"/>
            <w:rFonts w:ascii="Times New Roman" w:hAnsi="Times New Roman" w:cs="Times New Roman"/>
          </w:rPr>
          <w:t>https://www.thewrap.com/breitbart-slams-trump-amnesty-don-latest-immigration-comments/</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Breitbart News blasted Donald Trump as “Amnesty Don”</w:t>
      </w:r>
      <w:r w:rsidRPr="00FE48B9">
        <w:rPr>
          <w:rFonts w:ascii="Times New Roman" w:hAnsi="Times New Roman" w:cs="Times New Roman"/>
          <w:sz w:val="16"/>
        </w:rPr>
        <w:t xml:space="preserve"> on Wednesday </w:t>
      </w:r>
      <w:r w:rsidRPr="00FE48B9">
        <w:rPr>
          <w:rStyle w:val="StyleUnderline"/>
          <w:rFonts w:ascii="Times New Roman" w:hAnsi="Times New Roman" w:cs="Times New Roman"/>
        </w:rPr>
        <w:t>after the president made a number of surprising remarks on immigration</w:t>
      </w:r>
      <w:r w:rsidRPr="00FE48B9">
        <w:rPr>
          <w:rFonts w:ascii="Times New Roman" w:hAnsi="Times New Roman" w:cs="Times New Roman"/>
          <w:sz w:val="16"/>
        </w:rPr>
        <w: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Steve </w:t>
      </w:r>
      <w:r w:rsidRPr="00FE48B9">
        <w:rPr>
          <w:rStyle w:val="StyleUnderline"/>
          <w:rFonts w:ascii="Times New Roman" w:hAnsi="Times New Roman" w:cs="Times New Roman"/>
        </w:rPr>
        <w:t>Bannon’s former website was particularly incensed with Trump’s comments to the Associated Press that he would be open to a pathway to citizenship</w:t>
      </w:r>
      <w:r w:rsidRPr="00FE48B9">
        <w:rPr>
          <w:rFonts w:ascii="Times New Roman" w:hAnsi="Times New Roman" w:cs="Times New Roman"/>
          <w:sz w:val="16"/>
        </w:rPr>
        <w:t xml:space="preserve"> for DACA recipients.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Breitbart even added a </w:t>
      </w:r>
      <w:proofErr w:type="spellStart"/>
      <w:r w:rsidRPr="00FE48B9">
        <w:rPr>
          <w:rFonts w:ascii="Times New Roman" w:hAnsi="Times New Roman" w:cs="Times New Roman"/>
          <w:sz w:val="16"/>
        </w:rPr>
        <w:t>Drudgian</w:t>
      </w:r>
      <w:proofErr w:type="spellEnd"/>
      <w:r w:rsidRPr="00FE48B9">
        <w:rPr>
          <w:rFonts w:ascii="Times New Roman" w:hAnsi="Times New Roman" w:cs="Times New Roman"/>
          <w:sz w:val="16"/>
        </w:rPr>
        <w:t xml:space="preserve"> flourish — inking the headline in red.</w:t>
      </w:r>
    </w:p>
    <w:p w:rsidR="009D3C47" w:rsidRPr="00FE48B9" w:rsidRDefault="009D3C47" w:rsidP="009D3C47">
      <w:pPr>
        <w:ind w:left="720"/>
        <w:rPr>
          <w:rFonts w:ascii="Times New Roman" w:hAnsi="Times New Roman" w:cs="Times New Roman"/>
          <w:sz w:val="16"/>
        </w:rPr>
      </w:pPr>
      <w:r w:rsidRPr="00FE48B9">
        <w:rPr>
          <w:rFonts w:ascii="Times New Roman" w:hAnsi="Times New Roman" w:cs="Times New Roman"/>
          <w:sz w:val="16"/>
        </w:rPr>
        <w:t xml:space="preserve">Yashar Ali </w:t>
      </w:r>
      <w:r w:rsidRPr="00FE48B9">
        <w:rPr>
          <w:rFonts w:ascii="Segoe UI Emoji" w:hAnsi="Segoe UI Emoji" w:cs="Segoe UI Emoji"/>
          <w:sz w:val="16"/>
        </w:rPr>
        <w:t>🐘✔</w:t>
      </w:r>
      <w:r w:rsidRPr="00FE48B9">
        <w:rPr>
          <w:rFonts w:ascii="Times New Roman" w:hAnsi="Times New Roman" w:cs="Times New Roman"/>
          <w:sz w:val="16"/>
        </w:rPr>
        <w:t>@</w:t>
      </w:r>
      <w:proofErr w:type="spellStart"/>
      <w:r w:rsidRPr="00FE48B9">
        <w:rPr>
          <w:rFonts w:ascii="Times New Roman" w:hAnsi="Times New Roman" w:cs="Times New Roman"/>
          <w:sz w:val="16"/>
        </w:rPr>
        <w:t>yashar</w:t>
      </w:r>
      <w:proofErr w:type="spellEnd"/>
    </w:p>
    <w:p w:rsidR="009D3C47" w:rsidRPr="00FE48B9" w:rsidRDefault="009D3C47" w:rsidP="009D3C47">
      <w:pPr>
        <w:ind w:left="720"/>
        <w:rPr>
          <w:rFonts w:ascii="Times New Roman" w:hAnsi="Times New Roman" w:cs="Times New Roman"/>
          <w:sz w:val="16"/>
        </w:rPr>
      </w:pPr>
      <w:r w:rsidRPr="00FE48B9">
        <w:rPr>
          <w:rFonts w:ascii="Times New Roman" w:hAnsi="Times New Roman" w:cs="Times New Roman"/>
          <w:sz w:val="16"/>
        </w:rPr>
        <w:t xml:space="preserve"> Breitbart: “Amnesty Don”</w:t>
      </w:r>
    </w:p>
    <w:p w:rsidR="009D3C47" w:rsidRPr="00FE48B9" w:rsidRDefault="009D3C47" w:rsidP="009D3C47">
      <w:pPr>
        <w:ind w:left="720"/>
        <w:rPr>
          <w:rFonts w:ascii="Times New Roman" w:hAnsi="Times New Roman" w:cs="Times New Roman"/>
          <w:sz w:val="16"/>
        </w:rPr>
      </w:pPr>
      <w:r w:rsidRPr="00FE48B9">
        <w:rPr>
          <w:rFonts w:ascii="Times New Roman" w:hAnsi="Times New Roman" w:cs="Times New Roman"/>
          <w:sz w:val="16"/>
        </w:rPr>
        <w:t>9:13 PM - Jan 24, 2018</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“President Trump told mainstream media reporters on Wednesday that he was open to breaking his immigration commitment by giving a pathway to U.S. citizenship to nearly 800,000 illegal aliens,” Breitbart’s John Binder scolded.</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Granting a pathway to U.S. citizenship to DACA illegal aliens would break Trump’s long-held campaign promise that no amnesty for illegal aliens would be granted until illegal immigration to the U.S. was fully ended</w:t>
      </w:r>
      <w:r w:rsidRPr="00FE48B9">
        <w:rPr>
          <w:rFonts w:ascii="Times New Roman" w:hAnsi="Times New Roman" w:cs="Times New Roman"/>
          <w:sz w:val="16"/>
        </w:rPr>
        <w: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On Wednesday, Trump told the Associated Press that citizenship for DACA recipients would be fine if they stayed in the country without incident for a number of years.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“We’re going to morph into it. It’s going to happen, at some point in the future, over a period of 10 to 12 years,” said Trump. “If they do a great job, I think it’s a nice thing to have the incentive, after a period of years, being able to become a citizen.”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Trump also repeated — as he has in the past — that individual DACA recipients in good standing have nothing to worry about.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“Tell them not to be concerned, OK?” said Trump. “Tell them not to worry about it. We’re going to solve the problem. Now, it’s up to the Democrats, but they should not be concerned.”</w:t>
      </w:r>
    </w:p>
    <w:p w:rsidR="009D3C47" w:rsidRPr="00FE48B9" w:rsidRDefault="009D3C47" w:rsidP="009D3C47">
      <w:pPr>
        <w:rPr>
          <w:rStyle w:val="StyleUnderline"/>
          <w:rFonts w:ascii="Times New Roman" w:hAnsi="Times New Roman" w:cs="Times New Roman"/>
        </w:rPr>
      </w:pPr>
      <w:r w:rsidRPr="00FE48B9">
        <w:rPr>
          <w:rStyle w:val="StyleUnderline"/>
          <w:rFonts w:ascii="Times New Roman" w:hAnsi="Times New Roman" w:cs="Times New Roman"/>
        </w:rPr>
        <w:t>While protections for DACA recipients are broadly popular among Americans, Trump’s nationalist base, led by websites like Breitbart and right-wing pundits like Ann Coulter, have consistently taken a hard line on the issue.</w:t>
      </w:r>
    </w:p>
    <w:p w:rsidR="004746E3" w:rsidRPr="00FE48B9" w:rsidRDefault="004746E3" w:rsidP="004746E3">
      <w:pPr>
        <w:pStyle w:val="Heading4"/>
        <w:rPr>
          <w:rFonts w:ascii="Times New Roman" w:hAnsi="Times New Roman" w:cs="Times New Roman"/>
        </w:rPr>
      </w:pPr>
      <w:r w:rsidRPr="00FE48B9">
        <w:rPr>
          <w:rFonts w:ascii="Times New Roman" w:hAnsi="Times New Roman" w:cs="Times New Roman"/>
        </w:rPr>
        <w:t>Base recoils at path to citizenship – empirics and immigration hawks prove</w:t>
      </w:r>
    </w:p>
    <w:p w:rsidR="004746E3" w:rsidRPr="00FE48B9" w:rsidRDefault="004746E3" w:rsidP="004746E3">
      <w:pPr>
        <w:rPr>
          <w:rFonts w:ascii="Times New Roman" w:hAnsi="Times New Roman" w:cs="Times New Roman"/>
        </w:rPr>
      </w:pPr>
      <w:r w:rsidRPr="00FE48B9">
        <w:rPr>
          <w:rStyle w:val="Style13ptBold"/>
          <w:rFonts w:ascii="Times New Roman" w:hAnsi="Times New Roman" w:cs="Times New Roman"/>
        </w:rPr>
        <w:t>Kane, 6/23</w:t>
      </w:r>
      <w:r w:rsidRPr="00FE48B9">
        <w:rPr>
          <w:rFonts w:ascii="Times New Roman" w:hAnsi="Times New Roman" w:cs="Times New Roman"/>
        </w:rPr>
        <w:t xml:space="preserve"> (Paul Kane is The Washington Post's senior congressional correspondent and columnist. “‘Get so close — and nothing happens’: Congress’s record on immigration is repeated failures”. The Washington Post. June 23</w:t>
      </w:r>
      <w:r w:rsidRPr="00FE48B9">
        <w:rPr>
          <w:rFonts w:ascii="Times New Roman" w:hAnsi="Times New Roman" w:cs="Times New Roman"/>
          <w:vertAlign w:val="superscript"/>
        </w:rPr>
        <w:t>rd</w:t>
      </w:r>
      <w:r w:rsidRPr="00FE48B9">
        <w:rPr>
          <w:rFonts w:ascii="Times New Roman" w:hAnsi="Times New Roman" w:cs="Times New Roman"/>
        </w:rPr>
        <w:t xml:space="preserve">, 2018. </w:t>
      </w:r>
      <w:hyperlink r:id="rId111" w:history="1">
        <w:r w:rsidRPr="00FE48B9">
          <w:rPr>
            <w:rStyle w:val="Hyperlink"/>
            <w:rFonts w:ascii="Times New Roman" w:hAnsi="Times New Roman" w:cs="Times New Roman"/>
          </w:rPr>
          <w:t>https://www.washingtonpost.com/powerpost/get-so-close--and-nothing-happens-congresss-record-on-immigration-is-repeated-failures/2018/06/23/702660c0-7624-11e8-b4b7-308400242c2e_story.html?utm_term=.52a17a8fd1db</w:t>
        </w:r>
      </w:hyperlink>
      <w:r w:rsidR="008A23A4" w:rsidRPr="00FE48B9">
        <w:rPr>
          <w:rFonts w:ascii="Times New Roman" w:hAnsi="Times New Roman" w:cs="Times New Roman"/>
        </w:rPr>
        <w:t xml:space="preserve"> //rm)</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But</w:t>
      </w:r>
      <w:r w:rsidRPr="00FE48B9">
        <w:rPr>
          <w:rStyle w:val="StyleUnderline"/>
          <w:rFonts w:ascii="Times New Roman" w:hAnsi="Times New Roman" w:cs="Times New Roman"/>
        </w:rPr>
        <w:t xml:space="preserve"> some conservatives think the issue is bigger than Trump, that his 2016 presidential campaign just tapped into the strain of nativism</w:t>
      </w:r>
      <w:r w:rsidRPr="00FE48B9">
        <w:rPr>
          <w:rFonts w:ascii="Times New Roman" w:hAnsi="Times New Roman" w:cs="Times New Roman"/>
          <w:sz w:val="16"/>
        </w:rPr>
        <w:t xml:space="preserve"> that had already spoiled previous attempts at rewriting the border laws. Trump is not the cause but merely the biggest symptom indicating where the most active Republican voters are on immigration.</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This issue has pivoted on amnesty every time, and now it’s pivoting on amnesty</w:t>
      </w:r>
      <w:r w:rsidRPr="00FE48B9">
        <w:rPr>
          <w:rFonts w:ascii="Times New Roman" w:hAnsi="Times New Roman" w:cs="Times New Roman"/>
          <w:sz w:val="16"/>
        </w:rPr>
        <w:t>,” said Rep. Steve King (R-Iowa), a conservative who has fought every immigration proposal.</w:t>
      </w:r>
    </w:p>
    <w:p w:rsidR="004746E3" w:rsidRPr="00FE48B9" w:rsidRDefault="004746E3" w:rsidP="004746E3">
      <w:pPr>
        <w:rPr>
          <w:rFonts w:ascii="Times New Roman" w:hAnsi="Times New Roman" w:cs="Times New Roman"/>
          <w:sz w:val="16"/>
        </w:rPr>
      </w:pPr>
      <w:r w:rsidRPr="00FE48B9">
        <w:rPr>
          <w:rStyle w:val="StyleUnderline"/>
          <w:rFonts w:ascii="Times New Roman" w:hAnsi="Times New Roman" w:cs="Times New Roman"/>
        </w:rPr>
        <w:t>King opposed Trump’s offer to Democrats early this year for a path to citizenship</w:t>
      </w:r>
      <w:r w:rsidRPr="00FE48B9">
        <w:rPr>
          <w:rFonts w:ascii="Times New Roman" w:hAnsi="Times New Roman" w:cs="Times New Roman"/>
          <w:sz w:val="16"/>
        </w:rPr>
        <w:t xml:space="preserve"> for up to 1.8 million undocumented young immigrants, in exchange for $25 billion to build a wall along the U.S.-Mexico border.</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 xml:space="preserve">Now, </w:t>
      </w:r>
      <w:r w:rsidRPr="00FE48B9">
        <w:rPr>
          <w:rStyle w:val="StyleUnderline"/>
          <w:rFonts w:ascii="Times New Roman" w:hAnsi="Times New Roman" w:cs="Times New Roman"/>
        </w:rPr>
        <w:t xml:space="preserve">King hopes that </w:t>
      </w:r>
      <w:r w:rsidRPr="00FE48B9">
        <w:rPr>
          <w:rStyle w:val="Emphasis"/>
          <w:rFonts w:ascii="Times New Roman" w:hAnsi="Times New Roman" w:cs="Times New Roman"/>
        </w:rPr>
        <w:t>Trump realizes the conservative base will recoil at anything resembling amnesty</w:t>
      </w:r>
      <w:r w:rsidRPr="00FE48B9">
        <w:rPr>
          <w:rFonts w:ascii="Times New Roman" w:hAnsi="Times New Roman" w:cs="Times New Roman"/>
          <w:sz w:val="16"/>
        </w:rPr>
        <w:t>. “I think Trump pulled back</w:t>
      </w:r>
      <w:r w:rsidRPr="00FE48B9">
        <w:rPr>
          <w:rStyle w:val="StyleUnderline"/>
          <w:rFonts w:ascii="Times New Roman" w:hAnsi="Times New Roman" w:cs="Times New Roman"/>
        </w:rPr>
        <w:t>. I think people have gotten to Trump now and he knows how big this amnesty is</w:t>
      </w:r>
      <w:r w:rsidRPr="00FE48B9">
        <w:rPr>
          <w:rFonts w:ascii="Times New Roman" w:hAnsi="Times New Roman" w:cs="Times New Roman"/>
          <w:sz w:val="16"/>
        </w:rPr>
        <w:t>,” King said.</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The current deadlock has left Washington in the same place it was in 2006, the last time a Republican president and GOP-led Congress tried to reshape immigration laws.</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“The debate on immigration is the same as it ever was. Same as it ever was,” said Rep. Patrick T. McHenry (R-N.C.), reciting lyrics from the 1980 Talking Heads song “Once in a Lifetime.”</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McHenry, now a top vote counter in GOP leadership, arrived in Congress at the dawn of an effort to change immigration laws, beginning with a 2005 enforcement bill that authorized the construction of some border wall and created a system that was supposed to verify employees as legal residents.</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The next year, the House and Senate tried to tackle immigration but never resolved the deep differences in their legislation. By June 2007, much to Bush’s surprise, the Senate was deadlocked when Republicans, including Cornyn, abandoned a bill they had been supporting.</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“We had a president who was fully committed — President Bush. We did not have Republicans in the Senate willing to go down that path,” said Pelosi, now the House minority leader.</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Cornyn accused Democrats, including Obama, then a young senator, of voting for a poison-pill amendment that was a favor to labor unions knowing the result would be “to keep this issue alive for the next campaign.”</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After the Latino vote broke heavily for Obama in 2012, leading Republicans such as Sen. John McCain (R-Ariz.) started a new round of bipartisan talks that drafted a broad border-and-immigration bill, leading to the bipartisan support of 68 senators.</w:t>
      </w:r>
    </w:p>
    <w:p w:rsidR="004746E3" w:rsidRPr="00FE48B9" w:rsidRDefault="004746E3" w:rsidP="004746E3">
      <w:pPr>
        <w:rPr>
          <w:rFonts w:ascii="Times New Roman" w:hAnsi="Times New Roman" w:cs="Times New Roman"/>
          <w:sz w:val="16"/>
        </w:rPr>
      </w:pPr>
      <w:r w:rsidRPr="00FE48B9">
        <w:rPr>
          <w:rFonts w:ascii="Times New Roman" w:hAnsi="Times New Roman" w:cs="Times New Roman"/>
          <w:sz w:val="16"/>
        </w:rPr>
        <w:t>House Republicans joined some Democrats in their own private negotiations, with the tacit support of Rep. Paul D. Ryan (R-Wis.), fresh off his 2012 vice presidential nomination. But the negotiators could not get past the Senate bill’s support for a path to citizenship at a time when many Republicans were facing difficult primary challenges on their right flank.</w:t>
      </w:r>
    </w:p>
    <w:p w:rsidR="004746E3" w:rsidRPr="00FE48B9" w:rsidRDefault="004746E3" w:rsidP="004746E3">
      <w:pPr>
        <w:rPr>
          <w:rFonts w:ascii="Times New Roman" w:hAnsi="Times New Roman" w:cs="Times New Roman"/>
          <w:sz w:val="15"/>
        </w:rPr>
      </w:pPr>
      <w:r w:rsidRPr="00FE48B9">
        <w:rPr>
          <w:rFonts w:ascii="Times New Roman" w:hAnsi="Times New Roman" w:cs="Times New Roman"/>
          <w:sz w:val="15"/>
        </w:rPr>
        <w:t>House GOP skeptical of Trump’s framework on immigration</w:t>
      </w:r>
    </w:p>
    <w:p w:rsidR="004746E3" w:rsidRPr="00FE48B9" w:rsidRDefault="004746E3" w:rsidP="009D3C47">
      <w:pPr>
        <w:rPr>
          <w:rStyle w:val="StyleUnderline"/>
          <w:rFonts w:ascii="Times New Roman" w:hAnsi="Times New Roman" w:cs="Times New Roman"/>
          <w:sz w:val="16"/>
          <w:u w:val="none"/>
        </w:rPr>
      </w:pPr>
      <w:r w:rsidRPr="00FE48B9">
        <w:rPr>
          <w:rStyle w:val="StyleUnderline"/>
          <w:rFonts w:ascii="Times New Roman" w:hAnsi="Times New Roman" w:cs="Times New Roman"/>
        </w:rPr>
        <w:t>Miller</w:t>
      </w:r>
      <w:r w:rsidRPr="00FE48B9">
        <w:rPr>
          <w:rFonts w:ascii="Times New Roman" w:hAnsi="Times New Roman" w:cs="Times New Roman"/>
          <w:sz w:val="16"/>
        </w:rPr>
        <w:t xml:space="preserve">, then an aide in the Senate to Jeff Sessions (R-Ala.), Trump’s pick for attorney general, </w:t>
      </w:r>
      <w:r w:rsidRPr="00FE48B9">
        <w:rPr>
          <w:rStyle w:val="StyleUnderline"/>
          <w:rFonts w:ascii="Times New Roman" w:hAnsi="Times New Roman" w:cs="Times New Roman"/>
        </w:rPr>
        <w:t>worked with House allies such as King to increase the pressure</w:t>
      </w:r>
      <w:r w:rsidRPr="00FE48B9">
        <w:rPr>
          <w:rFonts w:ascii="Times New Roman" w:hAnsi="Times New Roman" w:cs="Times New Roman"/>
          <w:sz w:val="16"/>
        </w:rPr>
        <w:t xml:space="preserve">. </w:t>
      </w:r>
      <w:r w:rsidRPr="00FE48B9">
        <w:rPr>
          <w:rStyle w:val="StyleUnderline"/>
          <w:rFonts w:ascii="Times New Roman" w:hAnsi="Times New Roman" w:cs="Times New Roman"/>
        </w:rPr>
        <w:t>Anyone who supported the Senate bills from 2007 or 2013 was branded “with the scarlet letter A, for amnesty,</w:t>
      </w:r>
      <w:r w:rsidRPr="00FE48B9">
        <w:rPr>
          <w:rFonts w:ascii="Times New Roman" w:hAnsi="Times New Roman" w:cs="Times New Roman"/>
          <w:sz w:val="16"/>
        </w:rPr>
        <w:t>” King said.</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Path to citizenship assures base backlash</w:t>
      </w:r>
    </w:p>
    <w:p w:rsidR="009D3C47" w:rsidRPr="00FE48B9" w:rsidRDefault="009D3C47" w:rsidP="009D3C47">
      <w:pPr>
        <w:rPr>
          <w:rStyle w:val="StyleUnderline"/>
          <w:rFonts w:ascii="Times New Roman" w:hAnsi="Times New Roman" w:cs="Times New Roman"/>
          <w:u w:val="none"/>
        </w:rPr>
      </w:pPr>
      <w:r w:rsidRPr="00FE48B9">
        <w:rPr>
          <w:rStyle w:val="Style13ptBold"/>
          <w:rFonts w:ascii="Times New Roman" w:hAnsi="Times New Roman" w:cs="Times New Roman"/>
        </w:rPr>
        <w:t>Collinson and Fox, 6/18</w:t>
      </w:r>
      <w:r w:rsidRPr="00FE48B9">
        <w:rPr>
          <w:rFonts w:ascii="Times New Roman" w:hAnsi="Times New Roman" w:cs="Times New Roman"/>
        </w:rPr>
        <w:t xml:space="preserve"> (Stephen Collinson is a reporter for CNN Politics covering the White House, and politics across the United States and around the world. Lauren Fox is a congressional reporter for CNN. “Outrage grows as families are separated. Will Trump change his policy?”. CNN. June 18</w:t>
      </w:r>
      <w:r w:rsidRPr="00FE48B9">
        <w:rPr>
          <w:rFonts w:ascii="Times New Roman" w:hAnsi="Times New Roman" w:cs="Times New Roman"/>
          <w:vertAlign w:val="superscript"/>
        </w:rPr>
        <w:t>th</w:t>
      </w:r>
      <w:r w:rsidRPr="00FE48B9">
        <w:rPr>
          <w:rFonts w:ascii="Times New Roman" w:hAnsi="Times New Roman" w:cs="Times New Roman"/>
        </w:rPr>
        <w:t>, 2018. https://www.cnn.com/2018/06/18/politics/immigration-trump-congress-family-separation/index.html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Yet despite rising anger, </w:t>
      </w:r>
      <w:r w:rsidRPr="00FE48B9">
        <w:rPr>
          <w:rStyle w:val="StyleUnderline"/>
          <w:rFonts w:ascii="Times New Roman" w:hAnsi="Times New Roman" w:cs="Times New Roman"/>
        </w:rPr>
        <w:t>it remains unclear whether the President is willing to risk the personal embarrassment, and potentially a backlash from his base, that a change of course might stir.</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Trump's</w:t>
      </w:r>
      <w:r w:rsidRPr="00FE48B9">
        <w:rPr>
          <w:rFonts w:ascii="Times New Roman" w:hAnsi="Times New Roman" w:cs="Times New Roman"/>
          <w:sz w:val="16"/>
        </w:rPr>
        <w:t xml:space="preserve"> uncanny </w:t>
      </w:r>
      <w:r w:rsidRPr="00FE48B9">
        <w:rPr>
          <w:rStyle w:val="StyleUnderline"/>
          <w:rFonts w:ascii="Times New Roman" w:hAnsi="Times New Roman" w:cs="Times New Roman"/>
        </w:rPr>
        <w:t>connection with his loyal voters has been highlighted time and again over immigration and his core promise to introduce a much tougher policy</w:t>
      </w:r>
      <w:r w:rsidRPr="00FE48B9">
        <w:rPr>
          <w:rFonts w:ascii="Times New Roman" w:hAnsi="Times New Roman" w:cs="Times New Roman"/>
          <w:sz w:val="16"/>
        </w:rPr>
        <w:t xml:space="preserve"> -- even if it has grave humanitarian consequences that critics and outsiders see as immoral.</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It would not be surprising if the President feels that any shift in his line under rising media pressure and liberal fury makes it impossible for him to climb down.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It also remains to be see whether this issue -- as heart-wrenching and poignant as it is -- has the power to shatter entrenched political positions that have thwarted a decade-and-a-half of efforts by Congress to reform the immigration system.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Could it prompt Trump voters, for instance, to soften their belief that the border crossings are illegal and those who transgress get the treatment they deserve?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That seems unlikely. But the separations storm is injecting an unpredictable dimension to a critical week ahead in the immigration debate that sources tell CNN will include a meeting between Trump and GOP lawmakers on Tuesday.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The House of Representatives is meanwhile poised to consider a measure that could deal with the fate of Deferred Action for Childhood Arrivals program recipients -- undocumented migrants brought to the US as children -- as well as funding for Trump's border wall and a sweeping overhaul of the system of legal immigration.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Controversy over the separations dominated the political weekend.</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Senate candidate and Texas Democratic Rep. </w:t>
      </w:r>
      <w:proofErr w:type="spellStart"/>
      <w:r w:rsidRPr="00FE48B9">
        <w:rPr>
          <w:rFonts w:ascii="Times New Roman" w:hAnsi="Times New Roman" w:cs="Times New Roman"/>
          <w:sz w:val="16"/>
        </w:rPr>
        <w:t>Beto</w:t>
      </w:r>
      <w:proofErr w:type="spellEnd"/>
      <w:r w:rsidRPr="00FE48B9">
        <w:rPr>
          <w:rFonts w:ascii="Times New Roman" w:hAnsi="Times New Roman" w:cs="Times New Roman"/>
          <w:sz w:val="16"/>
        </w:rPr>
        <w:t xml:space="preserve"> O'Rourke on Sunday branded the separations "inhumane."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"I'd like to say it's un-American, but it's happening right now in America. And it is on all of us, not just the Trump administration. This is on all of us," he said on CNN's "State of the Union."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There were clear signs of discomfort at the White House.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Trump's counselor Kellyanne Conway told NBC's "Meet the Press" that "nobody likes this policy" and called on an unnamed official who told The Washington Post that Trump was using it as leverage to come forward and identify himself or herself.</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But another key voice in Trump's ear was his former political adviser Steve </w:t>
      </w:r>
      <w:r w:rsidRPr="00FE48B9">
        <w:rPr>
          <w:rStyle w:val="StyleUnderline"/>
          <w:rFonts w:ascii="Times New Roman" w:hAnsi="Times New Roman" w:cs="Times New Roman"/>
        </w:rPr>
        <w:t>Bannon</w:t>
      </w:r>
      <w:r w:rsidRPr="00FE48B9">
        <w:rPr>
          <w:rFonts w:ascii="Times New Roman" w:hAnsi="Times New Roman" w:cs="Times New Roman"/>
          <w:sz w:val="16"/>
        </w:rPr>
        <w:t xml:space="preserve">, who went on television, in the certain knowledge that the President would end up watching </w:t>
      </w:r>
      <w:proofErr w:type="gramStart"/>
      <w:r w:rsidRPr="00FE48B9">
        <w:rPr>
          <w:rFonts w:ascii="Times New Roman" w:hAnsi="Times New Roman" w:cs="Times New Roman"/>
          <w:sz w:val="16"/>
        </w:rPr>
        <w:t>him, and</w:t>
      </w:r>
      <w:proofErr w:type="gramEnd"/>
      <w:r w:rsidRPr="00FE48B9">
        <w:rPr>
          <w:rFonts w:ascii="Times New Roman" w:hAnsi="Times New Roman" w:cs="Times New Roman"/>
          <w:sz w:val="16"/>
        </w:rPr>
        <w:t xml:space="preserve"> </w:t>
      </w:r>
      <w:r w:rsidRPr="00FE48B9">
        <w:rPr>
          <w:rStyle w:val="StyleUnderline"/>
          <w:rFonts w:ascii="Times New Roman" w:hAnsi="Times New Roman" w:cs="Times New Roman"/>
        </w:rPr>
        <w:t>made the case for staying the course despite rising criticism</w:t>
      </w:r>
      <w:r w:rsidRPr="00FE48B9">
        <w:rPr>
          <w:rFonts w:ascii="Times New Roman" w:hAnsi="Times New Roman" w:cs="Times New Roman"/>
          <w:sz w:val="16"/>
        </w:rPr>
        <w:t xml:space="preserve"> of the White House.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It's zero tolerance. I don't think you have to justify it</w:t>
      </w:r>
      <w:r w:rsidRPr="00FE48B9">
        <w:rPr>
          <w:rFonts w:ascii="Times New Roman" w:hAnsi="Times New Roman" w:cs="Times New Roman"/>
          <w:sz w:val="16"/>
        </w:rPr>
        <w:t xml:space="preserve">. We have a crisis on the southern border," </w:t>
      </w:r>
      <w:r w:rsidRPr="00FE48B9">
        <w:rPr>
          <w:rStyle w:val="StyleUnderline"/>
          <w:rFonts w:ascii="Times New Roman" w:hAnsi="Times New Roman" w:cs="Times New Roman"/>
        </w:rPr>
        <w:t>Bannon said</w:t>
      </w:r>
      <w:r w:rsidRPr="00FE48B9">
        <w:rPr>
          <w:rFonts w:ascii="Times New Roman" w:hAnsi="Times New Roman" w:cs="Times New Roman"/>
          <w:sz w:val="16"/>
        </w:rPr>
        <w:t xml:space="preserve"> on ABC's "This Week."</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Bannon</w:t>
      </w:r>
      <w:r w:rsidRPr="00FE48B9">
        <w:rPr>
          <w:rFonts w:ascii="Times New Roman" w:hAnsi="Times New Roman" w:cs="Times New Roman"/>
          <w:sz w:val="16"/>
        </w:rPr>
        <w:t xml:space="preserve"> also </w:t>
      </w:r>
      <w:r w:rsidRPr="00FE48B9">
        <w:rPr>
          <w:rStyle w:val="StyleUnderline"/>
          <w:rFonts w:ascii="Times New Roman" w:hAnsi="Times New Roman" w:cs="Times New Roman"/>
        </w:rPr>
        <w:t xml:space="preserve">warned that </w:t>
      </w:r>
      <w:r w:rsidRPr="00FE48B9">
        <w:rPr>
          <w:rStyle w:val="Emphasis"/>
          <w:rFonts w:ascii="Times New Roman" w:hAnsi="Times New Roman" w:cs="Times New Roman"/>
        </w:rPr>
        <w:t>any bill</w:t>
      </w:r>
      <w:r w:rsidRPr="00FE48B9">
        <w:rPr>
          <w:rStyle w:val="StyleUnderline"/>
          <w:rFonts w:ascii="Times New Roman" w:hAnsi="Times New Roman" w:cs="Times New Roman"/>
        </w:rPr>
        <w:t xml:space="preserve"> that guaranteed a </w:t>
      </w:r>
      <w:r w:rsidRPr="00FE48B9">
        <w:rPr>
          <w:rStyle w:val="Emphasis"/>
          <w:rFonts w:ascii="Times New Roman" w:hAnsi="Times New Roman" w:cs="Times New Roman"/>
        </w:rPr>
        <w:t>path to citizenship</w:t>
      </w:r>
      <w:r w:rsidRPr="00FE48B9">
        <w:rPr>
          <w:rFonts w:ascii="Times New Roman" w:hAnsi="Times New Roman" w:cs="Times New Roman"/>
          <w:sz w:val="16"/>
        </w:rPr>
        <w:t xml:space="preserve"> for DACA recipients </w:t>
      </w:r>
      <w:r w:rsidRPr="00FE48B9">
        <w:rPr>
          <w:rStyle w:val="StyleUnderline"/>
          <w:rFonts w:ascii="Times New Roman" w:hAnsi="Times New Roman" w:cs="Times New Roman"/>
        </w:rPr>
        <w:t xml:space="preserve">was not just unacceptable but could so </w:t>
      </w:r>
      <w:r w:rsidRPr="00FE48B9">
        <w:rPr>
          <w:rStyle w:val="Emphasis"/>
          <w:rFonts w:ascii="Times New Roman" w:hAnsi="Times New Roman" w:cs="Times New Roman"/>
        </w:rPr>
        <w:t>irk Trump's base</w:t>
      </w:r>
      <w:r w:rsidRPr="00FE48B9">
        <w:rPr>
          <w:rStyle w:val="StyleUnderline"/>
          <w:rFonts w:ascii="Times New Roman" w:hAnsi="Times New Roman" w:cs="Times New Roman"/>
        </w:rPr>
        <w:t xml:space="preserve"> that Republicans could lose 50 seats</w:t>
      </w:r>
      <w:r w:rsidRPr="00FE48B9">
        <w:rPr>
          <w:rFonts w:ascii="Times New Roman" w:hAnsi="Times New Roman" w:cs="Times New Roman"/>
          <w:sz w:val="16"/>
        </w:rPr>
        <w:t xml:space="preserve"> in the House in November.</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Stopping “zero tolerance” whips the base into frenzy – Trump could pass even worse policies turns case</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Kilgore, 6/18</w:t>
      </w:r>
      <w:r w:rsidRPr="00FE48B9">
        <w:rPr>
          <w:rFonts w:ascii="Times New Roman" w:hAnsi="Times New Roman" w:cs="Times New Roman"/>
        </w:rPr>
        <w:t xml:space="preserve"> (Ed Kilgore was the principal blogger for the Washington Monthly, a weekly columnist for Talking Points Memo, and managing editor for the Democratic Strategist. He was previously a regular contributor on politics and elections to The New Republic and FiveThirtyEight and a senior fellow at the Progressive Policy Institute. “We’re Getting a Taste of the Backlash Mass Deportation Would Create”. New York Magazine. June 18</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12" w:history="1">
        <w:r w:rsidRPr="00FE48B9">
          <w:rPr>
            <w:rStyle w:val="Hyperlink"/>
            <w:rFonts w:ascii="Times New Roman" w:hAnsi="Times New Roman" w:cs="Times New Roman"/>
          </w:rPr>
          <w:t>http://nymag.com/daily/intelligencer/2018/06/border-saga-a-foreshadowing-of-mass-deportation-backlash.html</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But just </w:t>
      </w:r>
      <w:r w:rsidRPr="00FE48B9">
        <w:rPr>
          <w:rStyle w:val="StyleUnderline"/>
          <w:rFonts w:ascii="Times New Roman" w:hAnsi="Times New Roman" w:cs="Times New Roman"/>
        </w:rPr>
        <w:t>standing down has serious political downsides</w:t>
      </w:r>
      <w:r w:rsidRPr="00FE48B9">
        <w:rPr>
          <w:rFonts w:ascii="Times New Roman" w:hAnsi="Times New Roman" w:cs="Times New Roman"/>
          <w:sz w:val="16"/>
        </w:rPr>
        <w:t xml:space="preserve">, too, since </w:t>
      </w:r>
      <w:r w:rsidRPr="00FE48B9">
        <w:rPr>
          <w:rStyle w:val="StyleUnderline"/>
          <w:rFonts w:ascii="Times New Roman" w:hAnsi="Times New Roman" w:cs="Times New Roman"/>
        </w:rPr>
        <w:t xml:space="preserve">“zero tolerance” is at the heart of the approach to immigration that </w:t>
      </w:r>
      <w:r w:rsidRPr="00FE48B9">
        <w:rPr>
          <w:rStyle w:val="Emphasis"/>
          <w:rFonts w:ascii="Times New Roman" w:hAnsi="Times New Roman" w:cs="Times New Roman"/>
        </w:rPr>
        <w:t>Trump’s “base” have long demanded</w:t>
      </w:r>
      <w:r w:rsidRPr="00FE48B9">
        <w:rPr>
          <w:rStyle w:val="StyleUnderline"/>
          <w:rFonts w:ascii="Times New Roman" w:hAnsi="Times New Roman" w:cs="Times New Roman"/>
        </w:rPr>
        <w:t xml:space="preserve"> — and that Trump ran on</w:t>
      </w:r>
      <w:r w:rsidRPr="00FE48B9">
        <w:rPr>
          <w:rFonts w:ascii="Times New Roman" w:hAnsi="Times New Roman" w:cs="Times New Roman"/>
          <w:sz w:val="16"/>
        </w:rPr>
        <w:t xml:space="preserve">. At a time when the president and his associates have clearly decided </w:t>
      </w:r>
      <w:r w:rsidRPr="00FE48B9">
        <w:rPr>
          <w:rStyle w:val="StyleUnderline"/>
          <w:rFonts w:ascii="Times New Roman" w:hAnsi="Times New Roman" w:cs="Times New Roman"/>
        </w:rPr>
        <w:t>his party’s only route to survival in the midterms is to whip up that base into a frenzy</w:t>
      </w:r>
      <w:r w:rsidRPr="00FE48B9">
        <w:rPr>
          <w:rFonts w:ascii="Times New Roman" w:hAnsi="Times New Roman" w:cs="Times New Roman"/>
          <w:sz w:val="16"/>
        </w:rPr>
        <w:t xml:space="preserve">, </w:t>
      </w:r>
      <w:r w:rsidRPr="00FE48B9">
        <w:rPr>
          <w:rStyle w:val="StyleUnderline"/>
          <w:rFonts w:ascii="Times New Roman" w:hAnsi="Times New Roman" w:cs="Times New Roman"/>
        </w:rPr>
        <w:t>backing down</w:t>
      </w:r>
      <w:r w:rsidRPr="00FE48B9">
        <w:rPr>
          <w:rFonts w:ascii="Times New Roman" w:hAnsi="Times New Roman" w:cs="Times New Roman"/>
          <w:sz w:val="16"/>
        </w:rPr>
        <w:t xml:space="preserve"> on a border crackdown </w:t>
      </w:r>
      <w:r w:rsidRPr="00FE48B9">
        <w:rPr>
          <w:rStyle w:val="StyleUnderline"/>
          <w:rFonts w:ascii="Times New Roman" w:hAnsi="Times New Roman" w:cs="Times New Roman"/>
        </w:rPr>
        <w:t>would be a stone bummer for the MAGA set</w:t>
      </w:r>
      <w:r w:rsidRPr="00FE48B9">
        <w:rPr>
          <w:rFonts w:ascii="Times New Roman" w:hAnsi="Times New Roman" w:cs="Times New Roman"/>
          <w:sz w:val="16"/>
        </w:rPr>
        <w: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The lesson Team Trump should learn from this moment, however, goes far beyond the policies executed at the border. </w:t>
      </w:r>
      <w:r w:rsidRPr="00FE48B9">
        <w:rPr>
          <w:rStyle w:val="StyleUnderline"/>
          <w:rFonts w:ascii="Times New Roman" w:hAnsi="Times New Roman" w:cs="Times New Roman"/>
        </w:rPr>
        <w:t>A true “zero tolerance” immigration regime will focus not just on new undocumented immigrants, but on the 11 million or so living in various parts of the country</w:t>
      </w:r>
      <w:r w:rsidRPr="00FE48B9">
        <w:rPr>
          <w:rFonts w:ascii="Times New Roman" w:hAnsi="Times New Roman" w:cs="Times New Roman"/>
          <w:sz w:val="16"/>
        </w:rPr>
        <w:t>. And once the status of relatively popular undocumented immigrants such as Dreamers is sorted out, support for dealing preemptively with many of the others will again rise among conservative voters.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The Trump administration has neither the resources nor (probably) the political gumption to initiate mass deportations, complete with midnight roundups, transit camps, and buses or boxcars stuffed with “illegal aliens” headed to the border. But even stepped-up deportations could quickly create some of the same disturbing images of peaceful people being herded into pens and denied basic rights that have troubled consciences during the “zero tolerance” campaign aimed at migrants. Yes, Trump and company might well try to justify increased deportations as a matter of protecting American citizens from “criminals,” even though the only crime most of the undocumented have committed is a violation of immigration laws. But </w:t>
      </w:r>
      <w:r w:rsidRPr="00FE48B9">
        <w:rPr>
          <w:rStyle w:val="StyleUnderline"/>
          <w:rFonts w:ascii="Times New Roman" w:hAnsi="Times New Roman" w:cs="Times New Roman"/>
        </w:rPr>
        <w:t>in the end the kind of immigration regime Breitbart News might approve of will trap Republicans between a nativist base and a general population</w:t>
      </w:r>
      <w:r w:rsidRPr="00FE48B9">
        <w:rPr>
          <w:rFonts w:ascii="Times New Roman" w:hAnsi="Times New Roman" w:cs="Times New Roman"/>
          <w:sz w:val="16"/>
        </w:rPr>
        <w:t xml:space="preserve"> that overwhelmingly prefers “amnesty” under certain conditions to deportations.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In the end, even Donald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and Stephen Miller </w:t>
      </w:r>
      <w:r w:rsidRPr="00FE48B9">
        <w:rPr>
          <w:rStyle w:val="StyleUnderline"/>
          <w:rFonts w:ascii="Times New Roman" w:hAnsi="Times New Roman" w:cs="Times New Roman"/>
        </w:rPr>
        <w:t>will probably be driven to</w:t>
      </w:r>
      <w:r w:rsidRPr="00FE48B9">
        <w:rPr>
          <w:rFonts w:ascii="Times New Roman" w:hAnsi="Times New Roman" w:cs="Times New Roman"/>
          <w:sz w:val="16"/>
        </w:rPr>
        <w:t xml:space="preserve"> the sneaky but effective strategy that in 2012 Mitt Romney indelibly labeled “self-deportation</w:t>
      </w:r>
      <w:r w:rsidRPr="00FE48B9">
        <w:rPr>
          <w:rStyle w:val="StyleUnderline"/>
          <w:rFonts w:ascii="Times New Roman" w:hAnsi="Times New Roman" w:cs="Times New Roman"/>
        </w:rPr>
        <w:t>”: making life sufficiently miserable for the undocumented that many if not most will leave the country voluntarily</w:t>
      </w:r>
      <w:r w:rsidRPr="00FE48B9">
        <w:rPr>
          <w:rFonts w:ascii="Times New Roman" w:hAnsi="Times New Roman" w:cs="Times New Roman"/>
          <w:sz w:val="16"/>
        </w:rPr>
        <w:t>, saving the U.S. government the financial, administrative, and psychological costs of finding, detaining, and deporting them.</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But there is a catch even there: the centerpiece of any feasible “self-deportation” strategy is a system of serious sanctions against businesses that hire undocumented immigrants. Part of the train-wreck over pending immigration legislation in the House this spring has been a dispute between hard-core conservatives and business interests over proposed provisions making the federal government’s voluntary electronic </w:t>
      </w:r>
      <w:proofErr w:type="spellStart"/>
      <w:r w:rsidRPr="00FE48B9">
        <w:rPr>
          <w:rFonts w:ascii="Times New Roman" w:hAnsi="Times New Roman" w:cs="Times New Roman"/>
          <w:sz w:val="16"/>
        </w:rPr>
        <w:t>e-Verify</w:t>
      </w:r>
      <w:proofErr w:type="spellEnd"/>
      <w:r w:rsidRPr="00FE48B9">
        <w:rPr>
          <w:rFonts w:ascii="Times New Roman" w:hAnsi="Times New Roman" w:cs="Times New Roman"/>
          <w:sz w:val="16"/>
        </w:rPr>
        <w:t xml:space="preserve"> system for checking the immigration status of </w:t>
      </w:r>
      <w:proofErr w:type="gramStart"/>
      <w:r w:rsidRPr="00FE48B9">
        <w:rPr>
          <w:rFonts w:ascii="Times New Roman" w:hAnsi="Times New Roman" w:cs="Times New Roman"/>
          <w:sz w:val="16"/>
        </w:rPr>
        <w:t>employees</w:t>
      </w:r>
      <w:proofErr w:type="gramEnd"/>
      <w:r w:rsidRPr="00FE48B9">
        <w:rPr>
          <w:rFonts w:ascii="Times New Roman" w:hAnsi="Times New Roman" w:cs="Times New Roman"/>
          <w:sz w:val="16"/>
        </w:rPr>
        <w:t xml:space="preserve"> mandatory for many employers. With corporate America already in a state of near-revolt over Trump’s trade policies, it’s unclear how far his GOP allies will go in an effort that essentially blames employers rather than Democratic lawmakers for the number of “illegal aliens” in the country.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In any event, </w:t>
      </w:r>
      <w:r w:rsidRPr="00FE48B9">
        <w:rPr>
          <w:rStyle w:val="StyleUnderline"/>
          <w:rFonts w:ascii="Times New Roman" w:hAnsi="Times New Roman" w:cs="Times New Roman"/>
        </w:rPr>
        <w:t>the border issues hanging so much fire right now should be understood as the opening skirmish of a broader battle over immigration enforcement actions that raise the expectations of nativists</w:t>
      </w:r>
      <w:r w:rsidRPr="00FE48B9">
        <w:rPr>
          <w:rFonts w:ascii="Times New Roman" w:hAnsi="Times New Roman" w:cs="Times New Roman"/>
          <w:sz w:val="16"/>
        </w:rPr>
        <w:t xml:space="preserve"> while dismaying or even angering the majority of the country, including key elites from clergy to corporate executives. We may soon discover exactly how far Donald Trump is willing to go to vindicate the investment he’s made in get-tough immigration policies as a signature initiative.</w:t>
      </w:r>
    </w:p>
    <w:p w:rsidR="009D3C47" w:rsidRPr="00FE48B9" w:rsidRDefault="009D3C47" w:rsidP="00241C15">
      <w:pPr>
        <w:rPr>
          <w:rFonts w:ascii="Times New Roman" w:hAnsi="Times New Roman" w:cs="Times New Roman"/>
        </w:rPr>
      </w:pPr>
    </w:p>
    <w:p w:rsidR="00241C15" w:rsidRPr="00FE48B9" w:rsidRDefault="00241C15" w:rsidP="00241C15">
      <w:pPr>
        <w:pStyle w:val="Heading3"/>
        <w:rPr>
          <w:rFonts w:ascii="Times New Roman" w:hAnsi="Times New Roman" w:cs="Times New Roman"/>
        </w:rPr>
      </w:pPr>
      <w:r w:rsidRPr="00FE48B9">
        <w:rPr>
          <w:rFonts w:ascii="Times New Roman" w:hAnsi="Times New Roman" w:cs="Times New Roman"/>
        </w:rPr>
        <w:t>Syrian Refugees</w:t>
      </w:r>
    </w:p>
    <w:p w:rsidR="00241C15" w:rsidRPr="00FE48B9" w:rsidRDefault="00241C15" w:rsidP="00241C15">
      <w:pPr>
        <w:rPr>
          <w:rFonts w:ascii="Times New Roman" w:hAnsi="Times New Roman" w:cs="Times New Roman"/>
        </w:rPr>
      </w:pP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White evangelicals support exclusive refugee and Muslim policy – studies prove partisanship and media overcome leaders’ influence</w:t>
      </w:r>
    </w:p>
    <w:p w:rsidR="00241C15" w:rsidRPr="00FE48B9" w:rsidRDefault="00241C15" w:rsidP="00241C15">
      <w:pPr>
        <w:rPr>
          <w:rFonts w:ascii="Times New Roman" w:hAnsi="Times New Roman" w:cs="Times New Roman"/>
        </w:rPr>
      </w:pPr>
      <w:r w:rsidRPr="00FE48B9">
        <w:rPr>
          <w:rStyle w:val="Style13ptBold"/>
          <w:rFonts w:ascii="Times New Roman" w:hAnsi="Times New Roman" w:cs="Times New Roman"/>
        </w:rPr>
        <w:t>Newman, 7/19</w:t>
      </w:r>
      <w:r w:rsidRPr="00FE48B9">
        <w:rPr>
          <w:rFonts w:ascii="Times New Roman" w:hAnsi="Times New Roman" w:cs="Times New Roman"/>
        </w:rPr>
        <w:t xml:space="preserve"> (Brian Newman is professor of political science at Pepperdine University. “Why evangelical voters support Trump’s policy on refugees — even though evangelical leaders object.”. The Washington Post. July 19</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13" w:history="1">
        <w:r w:rsidRPr="00FE48B9">
          <w:rPr>
            <w:rStyle w:val="Hyperlink"/>
            <w:rFonts w:ascii="Times New Roman" w:hAnsi="Times New Roman" w:cs="Times New Roman"/>
          </w:rPr>
          <w:t>https://www.washingtonpost.com/news/monkey-cage/wp/2018/07/19/in-2017-the-u-s-resettled-fewer-refugees-than-the-rest-of-the-world-thats-a-sharp-change-and-most-evangelicals-are-fine-with-that/?utm_term=.fc4f6601bb26</w:t>
        </w:r>
      </w:hyperlink>
      <w:r w:rsidRPr="00FE48B9">
        <w:rPr>
          <w:rFonts w:ascii="Times New Roman" w:hAnsi="Times New Roman" w:cs="Times New Roman"/>
        </w:rPr>
        <w:t xml:space="preserve"> //rm)</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The evangelical establishment has objected. Particularly </w:t>
      </w:r>
      <w:r w:rsidRPr="00FE48B9">
        <w:rPr>
          <w:rStyle w:val="StyleUnderline"/>
          <w:rFonts w:ascii="Times New Roman" w:hAnsi="Times New Roman" w:cs="Times New Roman"/>
        </w:rPr>
        <w:t>in response to the Syrian refugee crisis, many prominent evangelical leaders,</w:t>
      </w:r>
      <w:r w:rsidRPr="00FE48B9">
        <w:rPr>
          <w:rFonts w:ascii="Times New Roman" w:hAnsi="Times New Roman" w:cs="Times New Roman"/>
          <w:sz w:val="16"/>
        </w:rPr>
        <w:t xml:space="preserve"> media outlets and organizations made explicitly biblical arguments </w:t>
      </w:r>
      <w:r w:rsidRPr="00FE48B9">
        <w:rPr>
          <w:rStyle w:val="StyleUnderline"/>
          <w:rFonts w:ascii="Times New Roman" w:hAnsi="Times New Roman" w:cs="Times New Roman"/>
        </w:rPr>
        <w:t>calling on the United States to welcome more refugees.</w:t>
      </w:r>
      <w:r w:rsidRPr="00FE48B9">
        <w:rPr>
          <w:rFonts w:ascii="Times New Roman" w:hAnsi="Times New Roman" w:cs="Times New Roman"/>
          <w:sz w:val="16"/>
        </w:rPr>
        <w:t xml:space="preserve"> More than 500 evangelical leaders signed an open letter opposing the Trump administration’s initial entry restrictions, which temporarily suspended refugee resettlement. Signatories included many of the most well-known figures in the evangelical community, including Beth Moore, Max Lucado and Tim Keller. Even the Trump-friendly Christian Broadcasting Network discussed nine biblical passages conveying a responsibility to care for refugees.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We might expect that evangelical leaders’ Bible-based arguments would lead rank-and-file evangelicals to welcome refugees. That’s not what’s happened. </w:t>
      </w:r>
      <w:r w:rsidRPr="00FE48B9">
        <w:rPr>
          <w:rStyle w:val="Emphasis"/>
          <w:rFonts w:ascii="Times New Roman" w:hAnsi="Times New Roman" w:cs="Times New Roman"/>
        </w:rPr>
        <w:t>Instead, white evangelicals have supported President Trump’s closed-door policies wholeheartedly.</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Early in Trump’s presidency, amid marches and airport protests, </w:t>
      </w:r>
      <w:r w:rsidRPr="00FE48B9">
        <w:rPr>
          <w:rStyle w:val="StyleUnderline"/>
          <w:rFonts w:ascii="Times New Roman" w:hAnsi="Times New Roman" w:cs="Times New Roman"/>
        </w:rPr>
        <w:t>76 percent of white evangelicals supported his initial entry ban</w:t>
      </w:r>
      <w:r w:rsidRPr="00FE48B9">
        <w:rPr>
          <w:rStyle w:val="Emphasis"/>
          <w:rFonts w:ascii="Times New Roman" w:hAnsi="Times New Roman" w:cs="Times New Roman"/>
        </w:rPr>
        <w:t>. There’s been little change since</w:t>
      </w:r>
      <w:r w:rsidRPr="00FE48B9">
        <w:rPr>
          <w:rFonts w:ascii="Times New Roman" w:hAnsi="Times New Roman" w:cs="Times New Roman"/>
          <w:sz w:val="16"/>
        </w:rPr>
        <w:t xml:space="preserve">. In one recent poll, 25 percent of evangelicals thought the United States has a responsibility to accept refugees — a smaller proportion than of any other racial, age, educational or religious group polled. Another poll found that </w:t>
      </w:r>
      <w:r w:rsidRPr="00FE48B9">
        <w:rPr>
          <w:rStyle w:val="StyleUnderline"/>
          <w:rFonts w:ascii="Times New Roman" w:hAnsi="Times New Roman" w:cs="Times New Roman"/>
        </w:rPr>
        <w:t>when asked whether the United States should prevent all refugees from coming into the country</w:t>
      </w:r>
      <w:r w:rsidRPr="00FE48B9">
        <w:rPr>
          <w:rFonts w:ascii="Times New Roman" w:hAnsi="Times New Roman" w:cs="Times New Roman"/>
          <w:sz w:val="16"/>
        </w:rPr>
        <w:t xml:space="preserve">, 44 percent said no — and another </w:t>
      </w:r>
      <w:r w:rsidRPr="00FE48B9">
        <w:rPr>
          <w:rStyle w:val="StyleUnderline"/>
          <w:rFonts w:ascii="Times New Roman" w:hAnsi="Times New Roman" w:cs="Times New Roman"/>
        </w:rPr>
        <w:t>44 percent said yes</w:t>
      </w:r>
      <w:r w:rsidRPr="00FE48B9">
        <w:rPr>
          <w:rFonts w:ascii="Times New Roman" w:hAnsi="Times New Roman" w:cs="Times New Roman"/>
          <w:sz w:val="16"/>
        </w:rPr>
        <w:t>. Compare that with the public as a whole, which opposes this policy by nearly a 2-to-1 ratio, 59 to 31 percent.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Why are lay evangelicals broadly opposed to allowing refugees into the country, defying their leaders? My research shows </w:t>
      </w:r>
      <w:r w:rsidRPr="00FE48B9">
        <w:rPr>
          <w:rStyle w:val="StyleUnderline"/>
          <w:rFonts w:ascii="Times New Roman" w:hAnsi="Times New Roman" w:cs="Times New Roman"/>
        </w:rPr>
        <w:t>their position flows from three sources: loyalty to Trump, ideological conservatism, and attention to conservative media.</w:t>
      </w:r>
      <w:r w:rsidRPr="00FE48B9">
        <w:rPr>
          <w:rFonts w:ascii="Times New Roman" w:hAnsi="Times New Roman" w:cs="Times New Roman"/>
          <w:sz w:val="16"/>
        </w:rPr>
        <w:t xml:space="preserve"> Those factors have led evangelicals to support a policy that their leaders, religious identity, values and beliefs might otherwise lead them to oppose.</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How I did my research</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I analyzed a survey from 2015 and two from 2016. I examined all respondents, but here I’ll focus on the evangelicals surveyed. The richest of the surveys, the 2016 American National Election Study, asked respondents how much they supported “allowing Syrian refugees to come to the United States” on a 1-to-7 scale. Since </w:t>
      </w:r>
      <w:r w:rsidRPr="00FE48B9">
        <w:rPr>
          <w:rStyle w:val="StyleUnderline"/>
          <w:rFonts w:ascii="Times New Roman" w:hAnsi="Times New Roman" w:cs="Times New Roman"/>
        </w:rPr>
        <w:t>evangelical opposition to resettling Syrians in the United States was consistent across the surveys</w:t>
      </w:r>
      <w:r w:rsidRPr="00FE48B9">
        <w:rPr>
          <w:rFonts w:ascii="Times New Roman" w:hAnsi="Times New Roman" w:cs="Times New Roman"/>
          <w:sz w:val="16"/>
        </w:rPr>
        <w:t>, answers to this question probably provide a reasonable proxy for evangelicals’ attitudes today.</w:t>
      </w:r>
    </w:p>
    <w:p w:rsidR="00241C15" w:rsidRPr="00FE48B9" w:rsidRDefault="00241C15" w:rsidP="00241C15">
      <w:pPr>
        <w:rPr>
          <w:rStyle w:val="StyleUnderline"/>
          <w:rFonts w:ascii="Times New Roman" w:hAnsi="Times New Roman" w:cs="Times New Roman"/>
        </w:rPr>
      </w:pPr>
      <w:r w:rsidRPr="00FE48B9">
        <w:rPr>
          <w:rStyle w:val="StyleUnderline"/>
          <w:rFonts w:ascii="Times New Roman" w:hAnsi="Times New Roman" w:cs="Times New Roman"/>
        </w:rPr>
        <w:t>White evangelical Republicans’ attitudes toward refugees are just like those of other white Republicans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White evangelicals overwhelmingly identify as Republicans. Partisanship wins out over evangelical leaders’ biblical arguments. There is essentially no difference between average scores of white evangelical Republicans (2.16) and other white Republicans (2.15) on the 1-to-7 scale. Such is the overwhelming power of partisanship in today’s politics.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Among white Republican evangelicals, Trump, political conservatism and Fox News matter (a lot)</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White evangelical Republicans who strongly supported Trump</w:t>
      </w:r>
      <w:r w:rsidRPr="00FE48B9">
        <w:rPr>
          <w:rFonts w:ascii="Times New Roman" w:hAnsi="Times New Roman" w:cs="Times New Roman"/>
          <w:sz w:val="16"/>
        </w:rPr>
        <w:t xml:space="preserve">, identified as politically conservative and regularly watched Fox News </w:t>
      </w:r>
      <w:r w:rsidRPr="00FE48B9">
        <w:rPr>
          <w:rStyle w:val="StyleUnderline"/>
          <w:rFonts w:ascii="Times New Roman" w:hAnsi="Times New Roman" w:cs="Times New Roman"/>
        </w:rPr>
        <w:t>were especially opposed to bringing Syrian refugees onto U.S. soil</w:t>
      </w:r>
      <w:r w:rsidRPr="00FE48B9">
        <w:rPr>
          <w:rFonts w:ascii="Times New Roman" w:hAnsi="Times New Roman" w:cs="Times New Roman"/>
          <w:sz w:val="16"/>
        </w:rPr>
        <w:t>. Evangelical Republicans who regard Trump more favorably than the Republican average were 1.3 points more opposed to resettlement than their evangelical counterparts with less favorable views of Trump. Conservatism mattered less, but among Republican evangelicals, political conservatives favored refugee resettlement by 0.4 points less than did other evangelical Republicans. And evangelical Republicans who said they watched Fox News favored bringing refugees to the United States by 0.8 points less than evangelical Republicans who didn’t watch Fox News.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A single poll can’t show that Fox News causes people to feel this way, since immigration hard-liners are probably more likely to watch the network. However, other research finds that watching Fox News does influence political attitudes. Presumably, Fox News at least reinforces attitudes toward refugees.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Fox News may also minimize the conflict between evangelical leaders and Trump’s position. Not every evangelical influencer wants to bring refugees to the United States. In particular, Franklin </w:t>
      </w:r>
      <w:r w:rsidRPr="00FE48B9">
        <w:rPr>
          <w:rStyle w:val="StyleUnderline"/>
          <w:rFonts w:ascii="Times New Roman" w:hAnsi="Times New Roman" w:cs="Times New Roman"/>
        </w:rPr>
        <w:t>Graham</w:t>
      </w:r>
      <w:r w:rsidRPr="00FE48B9">
        <w:rPr>
          <w:rFonts w:ascii="Times New Roman" w:hAnsi="Times New Roman" w:cs="Times New Roman"/>
          <w:sz w:val="16"/>
        </w:rPr>
        <w:t xml:space="preserve">, son of evangelist Billy Graham, </w:t>
      </w:r>
      <w:r w:rsidRPr="00FE48B9">
        <w:rPr>
          <w:rStyle w:val="StyleUnderline"/>
          <w:rFonts w:ascii="Times New Roman" w:hAnsi="Times New Roman" w:cs="Times New Roman"/>
        </w:rPr>
        <w:t>has supported a blanket ban on Muslim immigration and defended the entry ban</w:t>
      </w:r>
      <w:r w:rsidRPr="00FE48B9">
        <w:rPr>
          <w:rFonts w:ascii="Times New Roman" w:hAnsi="Times New Roman" w:cs="Times New Roman"/>
          <w:sz w:val="16"/>
        </w:rPr>
        <w:t>. According to my analysis of data collected as part of the GDELT Project, which preserves television news content from more than 150 stations, during the 2016 campaign Fox News mentioned or interviewed Graham on 38 separate days. Only 35 percent of evangelical pastors said they had “specifically addressed the Syrian refugee crisis from the pulpit.” Presumably, then, many evangelicals heard about this issue more from Graham than from other evangelical sources.</w:t>
      </w: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Restricting Muslim immigration was a core campaign promise – Ivanka’s comments caused base backlash</w:t>
      </w:r>
    </w:p>
    <w:p w:rsidR="00241C15" w:rsidRPr="00FE48B9" w:rsidRDefault="00241C15" w:rsidP="00241C15">
      <w:pPr>
        <w:rPr>
          <w:rFonts w:ascii="Times New Roman" w:hAnsi="Times New Roman" w:cs="Times New Roman"/>
        </w:rPr>
      </w:pPr>
      <w:r w:rsidRPr="00FE48B9">
        <w:rPr>
          <w:rStyle w:val="Style13ptBold"/>
          <w:rFonts w:ascii="Times New Roman" w:hAnsi="Times New Roman" w:cs="Times New Roman"/>
        </w:rPr>
        <w:t>Thrush and Haberman, 17</w:t>
      </w:r>
      <w:r w:rsidRPr="00FE48B9">
        <w:rPr>
          <w:rFonts w:ascii="Times New Roman" w:hAnsi="Times New Roman" w:cs="Times New Roman"/>
        </w:rPr>
        <w:t xml:space="preserve"> (Glenn Thrush </w:t>
      </w:r>
      <w:r w:rsidR="001636AE" w:rsidRPr="00FE48B9">
        <w:rPr>
          <w:rFonts w:ascii="Times New Roman" w:hAnsi="Times New Roman" w:cs="Times New Roman"/>
        </w:rPr>
        <w:t>is an American journalist, pundit, and author. He is a reporter for The New York Times, formerly a White House correspondent</w:t>
      </w:r>
      <w:r w:rsidRPr="00FE48B9">
        <w:rPr>
          <w:rFonts w:ascii="Times New Roman" w:hAnsi="Times New Roman" w:cs="Times New Roman"/>
        </w:rPr>
        <w:t xml:space="preserve">. Maggie Haberman </w:t>
      </w:r>
      <w:r w:rsidR="004A61ED" w:rsidRPr="00FE48B9">
        <w:rPr>
          <w:rFonts w:ascii="Times New Roman" w:hAnsi="Times New Roman" w:cs="Times New Roman"/>
        </w:rPr>
        <w:t xml:space="preserve">is an American journalist who is a White House correspondent for The New York Times and a political analyst for CNN. She previously worked for Politico and the New York Daily News, where she was a political </w:t>
      </w:r>
      <w:proofErr w:type="gramStart"/>
      <w:r w:rsidR="004A61ED" w:rsidRPr="00FE48B9">
        <w:rPr>
          <w:rFonts w:ascii="Times New Roman" w:hAnsi="Times New Roman" w:cs="Times New Roman"/>
        </w:rPr>
        <w:t>reporter.</w:t>
      </w:r>
      <w:r w:rsidRPr="00FE48B9">
        <w:rPr>
          <w:rFonts w:ascii="Times New Roman" w:hAnsi="Times New Roman" w:cs="Times New Roman"/>
        </w:rPr>
        <w:t>.</w:t>
      </w:r>
      <w:proofErr w:type="gramEnd"/>
      <w:r w:rsidRPr="00FE48B9">
        <w:rPr>
          <w:rFonts w:ascii="Times New Roman" w:hAnsi="Times New Roman" w:cs="Times New Roman"/>
        </w:rPr>
        <w:t xml:space="preserve"> “Ivanka Trump Parts Ways </w:t>
      </w:r>
      <w:proofErr w:type="gramStart"/>
      <w:r w:rsidRPr="00FE48B9">
        <w:rPr>
          <w:rFonts w:ascii="Times New Roman" w:hAnsi="Times New Roman" w:cs="Times New Roman"/>
        </w:rPr>
        <w:t>With</w:t>
      </w:r>
      <w:proofErr w:type="gramEnd"/>
      <w:r w:rsidRPr="00FE48B9">
        <w:rPr>
          <w:rFonts w:ascii="Times New Roman" w:hAnsi="Times New Roman" w:cs="Times New Roman"/>
        </w:rPr>
        <w:t xml:space="preserve"> Her Father on Syrian Refugees”. New York Times. April 26</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114" w:history="1">
        <w:r w:rsidRPr="00FE48B9">
          <w:rPr>
            <w:rStyle w:val="Hyperlink"/>
            <w:rFonts w:ascii="Times New Roman" w:hAnsi="Times New Roman" w:cs="Times New Roman"/>
          </w:rPr>
          <w:t>https://www.nytimes.com/2017/04/26/us/politics/ivanka-trump-syria-refugees-humanitarian-crisis.html</w:t>
        </w:r>
      </w:hyperlink>
      <w:r w:rsidRPr="00FE48B9">
        <w:rPr>
          <w:rFonts w:ascii="Times New Roman" w:hAnsi="Times New Roman" w:cs="Times New Roman"/>
        </w:rPr>
        <w:t xml:space="preserve"> //rm)</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But two advisers to Mr. Trump, who declined to be identified talking about an internal White House dispute, described the statement as a political misstep. Her comments, they said, revealed a simmering private policy debate in the White House that pits Ms. Trump and her husband, Jared Kushner, against </w:t>
      </w:r>
      <w:r w:rsidRPr="00FE48B9">
        <w:rPr>
          <w:rStyle w:val="StyleUnderline"/>
          <w:rFonts w:ascii="Times New Roman" w:hAnsi="Times New Roman" w:cs="Times New Roman"/>
        </w:rPr>
        <w:t>hard-core nationalists like</w:t>
      </w:r>
      <w:r w:rsidRPr="00FE48B9">
        <w:rPr>
          <w:rFonts w:ascii="Times New Roman" w:hAnsi="Times New Roman" w:cs="Times New Roman"/>
          <w:sz w:val="16"/>
        </w:rPr>
        <w:t xml:space="preserve"> the president’s chief strategist, Stephen K. </w:t>
      </w:r>
      <w:r w:rsidRPr="00FE48B9">
        <w:rPr>
          <w:rStyle w:val="StyleUnderline"/>
          <w:rFonts w:ascii="Times New Roman" w:hAnsi="Times New Roman" w:cs="Times New Roman"/>
        </w:rPr>
        <w:t>Bannon, and</w:t>
      </w:r>
      <w:r w:rsidRPr="00FE48B9">
        <w:rPr>
          <w:rFonts w:ascii="Times New Roman" w:hAnsi="Times New Roman" w:cs="Times New Roman"/>
          <w:sz w:val="16"/>
        </w:rPr>
        <w:t xml:space="preserve"> the policy adviser Stephen </w:t>
      </w:r>
      <w:r w:rsidRPr="00FE48B9">
        <w:rPr>
          <w:rStyle w:val="StyleUnderline"/>
          <w:rFonts w:ascii="Times New Roman" w:hAnsi="Times New Roman" w:cs="Times New Roman"/>
        </w:rPr>
        <w:t>Miller</w:t>
      </w:r>
      <w:r w:rsidRPr="00FE48B9">
        <w:rPr>
          <w:rFonts w:ascii="Times New Roman" w:hAnsi="Times New Roman" w:cs="Times New Roman"/>
          <w:sz w:val="16"/>
        </w:rPr>
        <w:t xml:space="preserve">, who </w:t>
      </w:r>
      <w:r w:rsidRPr="00FE48B9">
        <w:rPr>
          <w:rStyle w:val="StyleUnderline"/>
          <w:rFonts w:ascii="Times New Roman" w:hAnsi="Times New Roman" w:cs="Times New Roman"/>
        </w:rPr>
        <w:t>see the crackdown on immigration from Muslim nations as fulfillment of a core campaign promise to Mr. Trump’s white working-class base</w:t>
      </w:r>
      <w:r w:rsidRPr="00FE48B9">
        <w:rPr>
          <w:rFonts w:ascii="Times New Roman" w:hAnsi="Times New Roman" w:cs="Times New Roman"/>
          <w:sz w:val="16"/>
        </w:rPr>
        <w:t>.</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Breitbart</w:t>
      </w:r>
      <w:r w:rsidRPr="00FE48B9">
        <w:rPr>
          <w:rFonts w:ascii="Times New Roman" w:hAnsi="Times New Roman" w:cs="Times New Roman"/>
          <w:sz w:val="16"/>
        </w:rPr>
        <w:t xml:space="preserve"> News, the conservative website formerly run by Mr. Bannon, posted an article about her remarks that sat atop its list of most-read stories on Wednesday. It </w:t>
      </w:r>
      <w:r w:rsidRPr="00FE48B9">
        <w:rPr>
          <w:rStyle w:val="StyleUnderline"/>
          <w:rFonts w:ascii="Times New Roman" w:hAnsi="Times New Roman" w:cs="Times New Roman"/>
        </w:rPr>
        <w:t>was followed by thousands of comments questioning Ms. Trump’s commitment to the populist causes</w:t>
      </w:r>
      <w:r w:rsidRPr="00FE48B9">
        <w:rPr>
          <w:rFonts w:ascii="Times New Roman" w:hAnsi="Times New Roman" w:cs="Times New Roman"/>
          <w:sz w:val="16"/>
        </w:rPr>
        <w:t xml:space="preserve"> that propelled her rougher-hewn father to the White House.</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The United States admitted more than 13,000 refugees from Syria in 2016, before Mr. Trump proposed restrictions.</w:t>
      </w:r>
      <w:r w:rsidRPr="00FE48B9">
        <w:rPr>
          <w:rFonts w:ascii="Times New Roman" w:hAnsi="Times New Roman" w:cs="Times New Roman"/>
          <w:sz w:val="16"/>
        </w:rPr>
        <w:t xml:space="preserve"> Despite his hard line, support has been rising for admitting more migrants from the Middle East country, now in its seventh year of civil war; 58 percent of registered voters in a recent Quinnipiac University poll favored an increase in immigration from Syria, 14 percent more than in a survey conducted in late 2015.</w:t>
      </w:r>
    </w:p>
    <w:p w:rsidR="00241C15" w:rsidRPr="00FE48B9" w:rsidRDefault="00241C15" w:rsidP="00241C15">
      <w:pPr>
        <w:pStyle w:val="Heading4"/>
        <w:rPr>
          <w:rFonts w:ascii="Times New Roman" w:hAnsi="Times New Roman" w:cs="Times New Roman"/>
        </w:rPr>
      </w:pPr>
      <w:r w:rsidRPr="00FE48B9">
        <w:rPr>
          <w:rFonts w:ascii="Times New Roman" w:hAnsi="Times New Roman" w:cs="Times New Roman"/>
        </w:rPr>
        <w:t>Opposing Syrian refugee immigration has helped Trump’s ap</w:t>
      </w:r>
      <w:r w:rsidR="00BB4F0C" w:rsidRPr="00FE48B9">
        <w:rPr>
          <w:rFonts w:ascii="Times New Roman" w:hAnsi="Times New Roman" w:cs="Times New Roman"/>
        </w:rPr>
        <w:t xml:space="preserve">proval amongst his base </w:t>
      </w:r>
    </w:p>
    <w:p w:rsidR="00241C15" w:rsidRPr="00FE48B9" w:rsidRDefault="00241C15" w:rsidP="00241C15">
      <w:pPr>
        <w:rPr>
          <w:rFonts w:ascii="Times New Roman" w:hAnsi="Times New Roman" w:cs="Times New Roman"/>
        </w:rPr>
      </w:pPr>
      <w:proofErr w:type="spellStart"/>
      <w:r w:rsidRPr="00FE48B9">
        <w:rPr>
          <w:rStyle w:val="Style13ptBold"/>
          <w:rFonts w:ascii="Times New Roman" w:hAnsi="Times New Roman" w:cs="Times New Roman"/>
        </w:rPr>
        <w:t>Lockie</w:t>
      </w:r>
      <w:proofErr w:type="spellEnd"/>
      <w:r w:rsidRPr="00FE48B9">
        <w:rPr>
          <w:rStyle w:val="Style13ptBold"/>
          <w:rFonts w:ascii="Times New Roman" w:hAnsi="Times New Roman" w:cs="Times New Roman"/>
        </w:rPr>
        <w:t>, 7/13</w:t>
      </w:r>
      <w:r w:rsidRPr="00FE48B9">
        <w:rPr>
          <w:rFonts w:ascii="Times New Roman" w:hAnsi="Times New Roman" w:cs="Times New Roman"/>
        </w:rPr>
        <w:t xml:space="preserve"> (Alex </w:t>
      </w:r>
      <w:proofErr w:type="spellStart"/>
      <w:r w:rsidRPr="00FE48B9">
        <w:rPr>
          <w:rFonts w:ascii="Times New Roman" w:hAnsi="Times New Roman" w:cs="Times New Roman"/>
        </w:rPr>
        <w:t>Lockie</w:t>
      </w:r>
      <w:proofErr w:type="spellEnd"/>
      <w:r w:rsidRPr="00FE48B9">
        <w:rPr>
          <w:rFonts w:ascii="Times New Roman" w:hAnsi="Times New Roman" w:cs="Times New Roman"/>
        </w:rPr>
        <w:t xml:space="preserve"> is a news editor and a military and foreign-policy blogger at Business Insider. He attended Georgia State University. “Trump is stomping on European views of immigration to score political points with his base at home”. Business Insider. July 13</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15" w:history="1">
        <w:r w:rsidRPr="00FE48B9">
          <w:rPr>
            <w:rStyle w:val="Hyperlink"/>
            <w:rFonts w:ascii="Times New Roman" w:hAnsi="Times New Roman" w:cs="Times New Roman"/>
          </w:rPr>
          <w:t>http://www.businessinsider.com/trump-hammering-european-leaders-for-political-points-with-his-base-2018-7</w:t>
        </w:r>
      </w:hyperlink>
      <w:r w:rsidRPr="00FE48B9">
        <w:rPr>
          <w:rFonts w:ascii="Times New Roman" w:hAnsi="Times New Roman" w:cs="Times New Roman"/>
        </w:rPr>
        <w:t xml:space="preserve"> //rm)</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Allowing the immigration to take place in Europe is a shame," Trump told The Sun</w:t>
      </w:r>
      <w:r w:rsidRPr="00FE48B9">
        <w:rPr>
          <w:rFonts w:ascii="Times New Roman" w:hAnsi="Times New Roman" w:cs="Times New Roman"/>
          <w:sz w:val="16"/>
        </w:rPr>
        <w: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"I think it changed the fabric of Europe and, unless you act very quickly, it's never going to be what it was, and I don't mean that in a positive way," Trump said.</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"I think allowing millions and millions of people to come into Europe is very, very sad," said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who has previously </w:t>
      </w:r>
      <w:r w:rsidRPr="00FE48B9">
        <w:rPr>
          <w:rStyle w:val="StyleUnderline"/>
          <w:rFonts w:ascii="Times New Roman" w:hAnsi="Times New Roman" w:cs="Times New Roman"/>
        </w:rPr>
        <w:t>attacked Merkel's policy of allowing a million or so people to resettle in Germany as refugees</w:t>
      </w:r>
      <w:r w:rsidRPr="00FE48B9">
        <w:rPr>
          <w:rFonts w:ascii="Times New Roman" w:hAnsi="Times New Roman" w:cs="Times New Roman"/>
          <w:sz w:val="16"/>
        </w:rPr>
        <w:t xml:space="preserve"> in recent years.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"I think you are losing your culture," he said. "Look around. You go through certain areas that didn't exist 10 or 15 years ago."</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Trump's anti-immigration comments by now are familiar to Americans. Many Europeans, feeling stressed by the high levels of immigration their countries have experienced in recent years, no doubt agree with him, but UK politicians generally have a more moderate outlook and were taken aback by the comments.</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"Where are your manners, Mr. President?" Conservative MP Sam </w:t>
      </w:r>
      <w:proofErr w:type="spellStart"/>
      <w:r w:rsidRPr="00FE48B9">
        <w:rPr>
          <w:rFonts w:ascii="Times New Roman" w:hAnsi="Times New Roman" w:cs="Times New Roman"/>
          <w:sz w:val="16"/>
        </w:rPr>
        <w:t>Gyimah</w:t>
      </w:r>
      <w:proofErr w:type="spellEnd"/>
      <w:r w:rsidRPr="00FE48B9">
        <w:rPr>
          <w:rFonts w:ascii="Times New Roman" w:hAnsi="Times New Roman" w:cs="Times New Roman"/>
          <w:sz w:val="16"/>
        </w:rPr>
        <w:t xml:space="preserve"> tweeted after the interview.</w:t>
      </w:r>
    </w:p>
    <w:p w:rsidR="00241C15" w:rsidRPr="00FE48B9" w:rsidRDefault="00241C15" w:rsidP="00241C15">
      <w:pPr>
        <w:rPr>
          <w:rFonts w:ascii="Times New Roman" w:hAnsi="Times New Roman" w:cs="Times New Roman"/>
          <w:sz w:val="16"/>
        </w:rPr>
      </w:pPr>
      <w:r w:rsidRPr="00FE48B9">
        <w:rPr>
          <w:rStyle w:val="Emphasis"/>
          <w:rFonts w:ascii="Times New Roman" w:hAnsi="Times New Roman" w:cs="Times New Roman"/>
        </w:rPr>
        <w:t>Trump opposes resettling any Syrian refugees</w:t>
      </w:r>
      <w:r w:rsidRPr="00FE48B9">
        <w:rPr>
          <w:rStyle w:val="StyleUnderline"/>
          <w:rFonts w:ascii="Times New Roman" w:hAnsi="Times New Roman" w:cs="Times New Roman"/>
        </w:rPr>
        <w:t xml:space="preserve"> in the US and has restricted travel to the US from seven majority-Muslim countries.</w:t>
      </w:r>
      <w:r w:rsidRPr="00FE48B9">
        <w:rPr>
          <w:rFonts w:ascii="Times New Roman" w:hAnsi="Times New Roman" w:cs="Times New Roman"/>
          <w:sz w:val="16"/>
        </w:rPr>
        <w:t xml:space="preserve">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has also </w:t>
      </w:r>
      <w:r w:rsidRPr="00FE48B9">
        <w:rPr>
          <w:rStyle w:val="StyleUnderline"/>
          <w:rFonts w:ascii="Times New Roman" w:hAnsi="Times New Roman" w:cs="Times New Roman"/>
        </w:rPr>
        <w:t>expressed support for immigration from countries like Norway</w:t>
      </w:r>
      <w:r w:rsidRPr="00FE48B9">
        <w:rPr>
          <w:rFonts w:ascii="Times New Roman" w:hAnsi="Times New Roman" w:cs="Times New Roman"/>
          <w:sz w:val="16"/>
        </w:rPr>
        <w:t xml:space="preserve">, whose population is mostly white, </w:t>
      </w:r>
      <w:r w:rsidRPr="00FE48B9">
        <w:rPr>
          <w:rStyle w:val="StyleUnderline"/>
          <w:rFonts w:ascii="Times New Roman" w:hAnsi="Times New Roman" w:cs="Times New Roman"/>
        </w:rPr>
        <w:t>while disparaging countries in Africa</w:t>
      </w:r>
      <w:r w:rsidRPr="00FE48B9">
        <w:rPr>
          <w:rFonts w:ascii="Times New Roman" w:hAnsi="Times New Roman" w:cs="Times New Roman"/>
          <w:sz w:val="16"/>
        </w:rPr>
        <w: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In massive protests across London, people condemned Trump as racist and xenophobic. "Theresa May should condemn Trump for this ugly dog-whistle politics," Dawn Butler, a </w:t>
      </w:r>
      <w:proofErr w:type="spellStart"/>
      <w:r w:rsidRPr="00FE48B9">
        <w:rPr>
          <w:rFonts w:ascii="Times New Roman" w:hAnsi="Times New Roman" w:cs="Times New Roman"/>
          <w:sz w:val="16"/>
        </w:rPr>
        <w:t>Labour</w:t>
      </w:r>
      <w:proofErr w:type="spellEnd"/>
      <w:r w:rsidRPr="00FE48B9">
        <w:rPr>
          <w:rFonts w:ascii="Times New Roman" w:hAnsi="Times New Roman" w:cs="Times New Roman"/>
          <w:sz w:val="16"/>
        </w:rPr>
        <w:t xml:space="preserve"> MP, said, referring to the strategy of using veiled wording designed to appeal to certain supporters but be overlooked by others.</w:t>
      </w:r>
    </w:p>
    <w:p w:rsidR="00241C15" w:rsidRPr="00FE48B9" w:rsidRDefault="00241C15" w:rsidP="00241C15">
      <w:pPr>
        <w:rPr>
          <w:rFonts w:ascii="Times New Roman" w:hAnsi="Times New Roman" w:cs="Times New Roman"/>
          <w:sz w:val="14"/>
        </w:rPr>
      </w:pPr>
      <w:r w:rsidRPr="00FE48B9">
        <w:rPr>
          <w:rFonts w:ascii="Times New Roman" w:hAnsi="Times New Roman" w:cs="Times New Roman"/>
          <w:sz w:val="14"/>
        </w:rPr>
        <w:t xml:space="preserve">In Europe, especially in Germany and the UK, where the memory of World War II and the mass destruction caused by xenophobic ideas remains close at hand, </w:t>
      </w:r>
      <w:r w:rsidRPr="00FE48B9">
        <w:rPr>
          <w:rStyle w:val="StyleUnderline"/>
          <w:rFonts w:ascii="Times New Roman" w:hAnsi="Times New Roman" w:cs="Times New Roman"/>
        </w:rPr>
        <w:t>Trump's immigration rhetoric is often unpalatable for mainstream politicians. But he's</w:t>
      </w:r>
      <w:r w:rsidRPr="00FE48B9">
        <w:rPr>
          <w:rFonts w:ascii="Times New Roman" w:hAnsi="Times New Roman" w:cs="Times New Roman"/>
          <w:sz w:val="14"/>
        </w:rPr>
        <w:t xml:space="preserve"> not </w:t>
      </w:r>
      <w:r w:rsidRPr="00FE48B9">
        <w:rPr>
          <w:rStyle w:val="StyleUnderline"/>
          <w:rFonts w:ascii="Times New Roman" w:hAnsi="Times New Roman" w:cs="Times New Roman"/>
        </w:rPr>
        <w:t xml:space="preserve">talking to </w:t>
      </w:r>
      <w:r w:rsidRPr="00FE48B9">
        <w:rPr>
          <w:rFonts w:ascii="Times New Roman" w:hAnsi="Times New Roman" w:cs="Times New Roman"/>
          <w:sz w:val="14"/>
        </w:rPr>
        <w:t>them.</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Firing up </w:t>
      </w:r>
      <w:r w:rsidRPr="00FE48B9">
        <w:rPr>
          <w:rStyle w:val="Emphasis"/>
          <w:rFonts w:ascii="Times New Roman" w:hAnsi="Times New Roman" w:cs="Times New Roman"/>
        </w:rPr>
        <w:t>the base</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 xml:space="preserve">In the same interview in which Trump said it would be negative and "very, very sad" for Europe's culture to change, </w:t>
      </w:r>
      <w:r w:rsidRPr="00FE48B9">
        <w:rPr>
          <w:rStyle w:val="StyleUnderline"/>
          <w:rFonts w:ascii="Times New Roman" w:hAnsi="Times New Roman" w:cs="Times New Roman"/>
        </w:rPr>
        <w:t>Trump talked up his</w:t>
      </w:r>
      <w:r w:rsidRPr="00FE48B9">
        <w:rPr>
          <w:rFonts w:ascii="Times New Roman" w:hAnsi="Times New Roman" w:cs="Times New Roman"/>
          <w:sz w:val="16"/>
        </w:rPr>
        <w:t xml:space="preserve"> job-approval </w:t>
      </w:r>
      <w:r w:rsidRPr="00FE48B9">
        <w:rPr>
          <w:rStyle w:val="StyleUnderline"/>
          <w:rFonts w:ascii="Times New Roman" w:hAnsi="Times New Roman" w:cs="Times New Roman"/>
        </w:rPr>
        <w:t>rating</w:t>
      </w:r>
      <w:r w:rsidRPr="00FE48B9">
        <w:rPr>
          <w:rFonts w:ascii="Times New Roman" w:hAnsi="Times New Roman" w:cs="Times New Roman"/>
          <w:sz w:val="16"/>
        </w:rPr>
        <w:t xml:space="preserve"> not with the US public but </w:t>
      </w:r>
      <w:r w:rsidRPr="00FE48B9">
        <w:rPr>
          <w:rStyle w:val="StyleUnderline"/>
          <w:rFonts w:ascii="Times New Roman" w:hAnsi="Times New Roman" w:cs="Times New Roman"/>
        </w:rPr>
        <w:t>within his party</w:t>
      </w:r>
      <w:r w:rsidRPr="00FE48B9">
        <w:rPr>
          <w:rFonts w:ascii="Times New Roman" w:hAnsi="Times New Roman" w:cs="Times New Roman"/>
          <w:sz w:val="16"/>
        </w:rPr>
        <w:t>.</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Trump claimed he was "the most popular person in the history of the Republican Party," even besting Abraham Lincoln.</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"I beat our Honest Abe," Trump said.</w:t>
      </w:r>
    </w:p>
    <w:p w:rsidR="00241C15" w:rsidRPr="00FE48B9" w:rsidRDefault="00241C15" w:rsidP="00241C15">
      <w:pPr>
        <w:rPr>
          <w:rFonts w:ascii="Times New Roman" w:hAnsi="Times New Roman" w:cs="Times New Roman"/>
          <w:sz w:val="16"/>
        </w:rPr>
      </w:pPr>
      <w:r w:rsidRPr="00FE48B9">
        <w:rPr>
          <w:rStyle w:val="StyleUnderline"/>
          <w:rFonts w:ascii="Times New Roman" w:hAnsi="Times New Roman" w:cs="Times New Roman"/>
        </w:rPr>
        <w:t>A Gallup poll published last month found Trump's approval rating among Republicans to be 90%.</w:t>
      </w:r>
      <w:r w:rsidRPr="00FE48B9">
        <w:rPr>
          <w:rFonts w:ascii="Times New Roman" w:hAnsi="Times New Roman" w:cs="Times New Roman"/>
          <w:sz w:val="16"/>
        </w:rPr>
        <w:t xml:space="preserve"> But George W. Bush, the US's most recent Republican president, had higher approval during his first term, The New York Times reported on June 23.</w:t>
      </w:r>
    </w:p>
    <w:p w:rsidR="00241C15" w:rsidRPr="00FE48B9" w:rsidRDefault="00241C15" w:rsidP="00241C15">
      <w:pPr>
        <w:rPr>
          <w:rFonts w:ascii="Times New Roman" w:hAnsi="Times New Roman" w:cs="Times New Roman"/>
          <w:sz w:val="16"/>
        </w:rPr>
      </w:pPr>
      <w:r w:rsidRPr="00FE48B9">
        <w:rPr>
          <w:rFonts w:ascii="Times New Roman" w:hAnsi="Times New Roman" w:cs="Times New Roman"/>
          <w:sz w:val="16"/>
        </w:rPr>
        <w:t>Additionally, the type of polling Trump referred to hadn't been invented in Lincoln's day.</w:t>
      </w:r>
    </w:p>
    <w:p w:rsidR="00241C15" w:rsidRPr="00FE48B9" w:rsidRDefault="00241C15" w:rsidP="00241C15">
      <w:pPr>
        <w:rPr>
          <w:rFonts w:ascii="Times New Roman" w:hAnsi="Times New Roman" w:cs="Times New Roman"/>
        </w:rPr>
      </w:pPr>
      <w:r w:rsidRPr="00FE48B9">
        <w:rPr>
          <w:rStyle w:val="StyleUnderline"/>
          <w:rFonts w:ascii="Times New Roman" w:hAnsi="Times New Roman" w:cs="Times New Roman"/>
        </w:rPr>
        <w:t>Trump's focus on his popularity with his political base represents a common thread to his attacks on European leaders</w:t>
      </w:r>
      <w:r w:rsidRPr="00FE48B9">
        <w:rPr>
          <w:rFonts w:ascii="Times New Roman" w:hAnsi="Times New Roman" w:cs="Times New Roman"/>
        </w:rPr>
        <w:t xml:space="preserve">, in which </w:t>
      </w:r>
      <w:r w:rsidRPr="00FE48B9">
        <w:rPr>
          <w:rStyle w:val="StyleUnderline"/>
          <w:rFonts w:ascii="Times New Roman" w:hAnsi="Times New Roman" w:cs="Times New Roman"/>
        </w:rPr>
        <w:t>he often uses an international stage to play to a domestic audience</w:t>
      </w:r>
      <w:r w:rsidRPr="00FE48B9">
        <w:rPr>
          <w:rFonts w:ascii="Times New Roman" w:hAnsi="Times New Roman" w:cs="Times New Roman"/>
        </w:rPr>
        <w:t>.</w:t>
      </w:r>
    </w:p>
    <w:p w:rsidR="00241C15" w:rsidRPr="00FE48B9" w:rsidRDefault="00241C15" w:rsidP="00241C15">
      <w:pPr>
        <w:rPr>
          <w:rStyle w:val="Emphasis"/>
          <w:rFonts w:ascii="Times New Roman" w:hAnsi="Times New Roman" w:cs="Times New Roman"/>
        </w:rPr>
      </w:pPr>
      <w:r w:rsidRPr="00FE48B9">
        <w:rPr>
          <w:rStyle w:val="StyleUnderline"/>
          <w:rFonts w:ascii="Times New Roman" w:hAnsi="Times New Roman" w:cs="Times New Roman"/>
        </w:rPr>
        <w:t xml:space="preserve">Europeans don't vote in US elections, but </w:t>
      </w:r>
      <w:r w:rsidRPr="00FE48B9">
        <w:rPr>
          <w:rStyle w:val="Emphasis"/>
          <w:rFonts w:ascii="Times New Roman" w:hAnsi="Times New Roman" w:cs="Times New Roman"/>
        </w:rPr>
        <w:t>US Republicans do.</w:t>
      </w:r>
    </w:p>
    <w:p w:rsidR="00241C15" w:rsidRPr="00FE48B9" w:rsidRDefault="00241C15" w:rsidP="00241C15">
      <w:pPr>
        <w:rPr>
          <w:rFonts w:ascii="Times New Roman" w:hAnsi="Times New Roman" w:cs="Times New Roman"/>
        </w:rPr>
      </w:pPr>
    </w:p>
    <w:p w:rsidR="009D3C47" w:rsidRPr="00FE48B9" w:rsidRDefault="009D3C47" w:rsidP="009D3C47">
      <w:pPr>
        <w:pStyle w:val="Heading3"/>
        <w:rPr>
          <w:rFonts w:ascii="Times New Roman" w:hAnsi="Times New Roman" w:cs="Times New Roman"/>
        </w:rPr>
      </w:pPr>
      <w:r w:rsidRPr="00FE48B9">
        <w:rPr>
          <w:rFonts w:ascii="Times New Roman" w:hAnsi="Times New Roman" w:cs="Times New Roman"/>
        </w:rPr>
        <w:t>Travel Ban</w:t>
      </w:r>
    </w:p>
    <w:p w:rsidR="009D3C47" w:rsidRPr="00FE48B9" w:rsidRDefault="009D3C47" w:rsidP="009D3C47">
      <w:pPr>
        <w:rPr>
          <w:rFonts w:ascii="Times New Roman" w:hAnsi="Times New Roman" w:cs="Times New Roman"/>
        </w:rPr>
      </w:pP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Travel ban key to maintaining Trump’s base – most important immigration issue and campaign promise</w:t>
      </w:r>
    </w:p>
    <w:p w:rsidR="009D3C47" w:rsidRPr="00FE48B9" w:rsidRDefault="009D3C47" w:rsidP="009D3C47">
      <w:pPr>
        <w:rPr>
          <w:rFonts w:ascii="Times New Roman" w:hAnsi="Times New Roman" w:cs="Times New Roman"/>
        </w:rPr>
      </w:pPr>
      <w:r w:rsidRPr="00FE48B9">
        <w:rPr>
          <w:rStyle w:val="Style13ptBold"/>
          <w:rFonts w:ascii="Times New Roman" w:hAnsi="Times New Roman" w:cs="Times New Roman"/>
        </w:rPr>
        <w:t xml:space="preserve">Lowery and </w:t>
      </w:r>
      <w:proofErr w:type="spellStart"/>
      <w:r w:rsidRPr="00FE48B9">
        <w:rPr>
          <w:rStyle w:val="Style13ptBold"/>
          <w:rFonts w:ascii="Times New Roman" w:hAnsi="Times New Roman" w:cs="Times New Roman"/>
        </w:rPr>
        <w:t>Dawsey</w:t>
      </w:r>
      <w:proofErr w:type="spellEnd"/>
      <w:r w:rsidRPr="00FE48B9">
        <w:rPr>
          <w:rStyle w:val="Style13ptBold"/>
          <w:rFonts w:ascii="Times New Roman" w:hAnsi="Times New Roman" w:cs="Times New Roman"/>
        </w:rPr>
        <w:t xml:space="preserve">, </w:t>
      </w:r>
      <w:r w:rsidR="00610A49" w:rsidRPr="00FE48B9">
        <w:rPr>
          <w:rStyle w:val="Style13ptBold"/>
          <w:rFonts w:ascii="Times New Roman" w:hAnsi="Times New Roman" w:cs="Times New Roman"/>
        </w:rPr>
        <w:t>2/6</w:t>
      </w:r>
      <w:r w:rsidRPr="00FE48B9">
        <w:rPr>
          <w:rFonts w:ascii="Times New Roman" w:hAnsi="Times New Roman" w:cs="Times New Roman"/>
        </w:rPr>
        <w:t xml:space="preserve"> (Wesley Lowery is a national correspondent covering law enforcement, justice and their intersection with politics and policy for The Washington Post. He previously covered Congress and national politics. In 2015, he was a lead reporter on the "Fatal Force" project awarded the Pulitzer Prize and George Polk award. Josh </w:t>
      </w:r>
      <w:proofErr w:type="spellStart"/>
      <w:r w:rsidRPr="00FE48B9">
        <w:rPr>
          <w:rFonts w:ascii="Times New Roman" w:hAnsi="Times New Roman" w:cs="Times New Roman"/>
        </w:rPr>
        <w:t>Dawsey</w:t>
      </w:r>
      <w:proofErr w:type="spellEnd"/>
      <w:r w:rsidRPr="00FE48B9">
        <w:rPr>
          <w:rFonts w:ascii="Times New Roman" w:hAnsi="Times New Roman" w:cs="Times New Roman"/>
        </w:rPr>
        <w:t xml:space="preserve"> is a White House reporter for The Washington Post. He joined the paper in 2017. He previously covered the White House for Politico, and New York City Hall and New Jersey Gov. Chris Christie for the Wall Street Journal. “Early chaos of Trump’s travel ban set stage for a year of immigration policy debates”. The Washington Post. February 6</w:t>
      </w:r>
      <w:r w:rsidRPr="00FE48B9">
        <w:rPr>
          <w:rFonts w:ascii="Times New Roman" w:hAnsi="Times New Roman" w:cs="Times New Roman"/>
          <w:vertAlign w:val="superscript"/>
        </w:rPr>
        <w:t>th</w:t>
      </w:r>
      <w:r w:rsidRPr="00FE48B9">
        <w:rPr>
          <w:rFonts w:ascii="Times New Roman" w:hAnsi="Times New Roman" w:cs="Times New Roman"/>
        </w:rPr>
        <w:t>, 2018. https://www.washingtonpost.com/national/early-chaos-of-trumps-travel-ban-set-stage-for-a-year-of-immigration-policy-debates/2018/02/06/f5386128-01d0-11e8-8acf-ad2991367d9d_story.html?utm_term=.c97005f2ea57 //rm)</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Few issues have been as central to the Trump administration’s approach as immigration, specifically who can enter the country and who can stay.</w:t>
      </w:r>
      <w:r w:rsidRPr="00FE48B9">
        <w:rPr>
          <w:rFonts w:ascii="Times New Roman" w:hAnsi="Times New Roman" w:cs="Times New Roman"/>
          <w:sz w:val="16"/>
        </w:rPr>
        <w:t xml:space="preserve"> During last week’s State of the Union address, </w:t>
      </w:r>
      <w:r w:rsidRPr="00FE48B9">
        <w:rPr>
          <w:rStyle w:val="StyleUnderline"/>
          <w:rFonts w:ascii="Times New Roman" w:hAnsi="Times New Roman" w:cs="Times New Roman"/>
        </w:rPr>
        <w:t xml:space="preserve">Trump made it clear that the immigration </w:t>
      </w:r>
      <w:proofErr w:type="gramStart"/>
      <w:r w:rsidRPr="00FE48B9">
        <w:rPr>
          <w:rStyle w:val="StyleUnderline"/>
          <w:rFonts w:ascii="Times New Roman" w:hAnsi="Times New Roman" w:cs="Times New Roman"/>
        </w:rPr>
        <w:t>fight</w:t>
      </w:r>
      <w:proofErr w:type="gramEnd"/>
      <w:r w:rsidRPr="00FE48B9">
        <w:rPr>
          <w:rStyle w:val="StyleUnderline"/>
          <w:rFonts w:ascii="Times New Roman" w:hAnsi="Times New Roman" w:cs="Times New Roman"/>
        </w:rPr>
        <w:t xml:space="preserve"> he started a year ago would remain a priority.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“It is time to begin moving towards a merit-based immigration system,” Trump said. “One that admits people who are skilled, who want to work, who will contribute to our society and who will love and respect our country.”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This account of the first emergence of the entry ban — a new version of which is still being litigated in the courts — draws on two dozen interviews, a review of court records and transcripts, and a recently released inspector general’s report, which concluded that the ban’s chaotic implementation left top Department of Homeland Security officials “largely caught by surprise.” According to several current and former administration officials, Trump had not even seen the ban’s final text until the day he signed it. </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Perhaps more than any other event, </w:t>
      </w:r>
      <w:r w:rsidRPr="00FE48B9">
        <w:rPr>
          <w:rStyle w:val="StyleUnderline"/>
          <w:rFonts w:ascii="Times New Roman" w:hAnsi="Times New Roman" w:cs="Times New Roman"/>
        </w:rPr>
        <w:t>the 30 chaotic hours after Trump’s initial entry ban set the tone for the tumultuous year to come</w:t>
      </w:r>
      <w:r w:rsidRPr="00FE48B9">
        <w:rPr>
          <w:rFonts w:ascii="Times New Roman" w:hAnsi="Times New Roman" w:cs="Times New Roman"/>
          <w:sz w:val="16"/>
        </w:rPr>
        <w:t xml:space="preserve">, during which </w:t>
      </w:r>
      <w:r w:rsidRPr="00FE48B9">
        <w:rPr>
          <w:rStyle w:val="StyleUnderline"/>
          <w:rFonts w:ascii="Times New Roman" w:hAnsi="Times New Roman" w:cs="Times New Roman"/>
        </w:rPr>
        <w:t>sudden policy decisions</w:t>
      </w:r>
      <w:r w:rsidRPr="00FE48B9">
        <w:rPr>
          <w:rFonts w:ascii="Times New Roman" w:hAnsi="Times New Roman" w:cs="Times New Roman"/>
          <w:sz w:val="16"/>
        </w:rPr>
        <w:t xml:space="preserve"> or off-the-cuff statements </w:t>
      </w:r>
      <w:r w:rsidRPr="00FE48B9">
        <w:rPr>
          <w:rStyle w:val="Emphasis"/>
          <w:rFonts w:ascii="Times New Roman" w:hAnsi="Times New Roman" w:cs="Times New Roman"/>
        </w:rPr>
        <w:t>intended to feed Trump’s conservative base often seemed to imperil his prerogatives.</w:t>
      </w:r>
      <w:r w:rsidRPr="00FE48B9">
        <w:rPr>
          <w:rFonts w:ascii="Times New Roman" w:hAnsi="Times New Roman" w:cs="Times New Roman"/>
          <w:sz w:val="16"/>
        </w:rPr>
        <w:t xml:space="preserve"> </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It was the opening salvo that Trump was going to be an anti-immigrant president</w:t>
      </w:r>
      <w:r w:rsidRPr="00FE48B9">
        <w:rPr>
          <w:rFonts w:ascii="Times New Roman" w:hAnsi="Times New Roman" w:cs="Times New Roman"/>
          <w:sz w:val="16"/>
        </w:rPr>
        <w:t xml:space="preserve"> — he actually meant his most visceral anti-immigration rhetoric from the campaign trail,” said Douglas Brinkley, a presidential historian at Rice University, who said </w:t>
      </w:r>
      <w:r w:rsidRPr="00FE48B9">
        <w:rPr>
          <w:rStyle w:val="StyleUnderline"/>
          <w:rFonts w:ascii="Times New Roman" w:hAnsi="Times New Roman" w:cs="Times New Roman"/>
        </w:rPr>
        <w:t>the entry ban’s implementation</w:t>
      </w:r>
      <w:r w:rsidRPr="00FE48B9">
        <w:rPr>
          <w:rFonts w:ascii="Times New Roman" w:hAnsi="Times New Roman" w:cs="Times New Roman"/>
          <w:sz w:val="16"/>
        </w:rPr>
        <w:t>, more than any other presidential action in Trump’s first year, gave birth to the movement among the left to staunchly resist the administration.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“It </w:t>
      </w:r>
      <w:r w:rsidRPr="00FE48B9">
        <w:rPr>
          <w:rStyle w:val="StyleUnderline"/>
          <w:rFonts w:ascii="Times New Roman" w:hAnsi="Times New Roman" w:cs="Times New Roman"/>
        </w:rPr>
        <w:t>brought a new fear into Americans that we had an extreme right-wing president</w:t>
      </w:r>
      <w:r w:rsidRPr="00FE48B9">
        <w:rPr>
          <w:rFonts w:ascii="Times New Roman" w:hAnsi="Times New Roman" w:cs="Times New Roman"/>
          <w:sz w:val="16"/>
        </w:rPr>
        <w:t>,” Brinkley said. “And that he is going to use executive power on Friday night when nobody is watching.”</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Even among those who support the ideology</w:t>
      </w:r>
      <w:r w:rsidRPr="00FE48B9">
        <w:rPr>
          <w:rFonts w:ascii="Times New Roman" w:hAnsi="Times New Roman" w:cs="Times New Roman"/>
          <w:sz w:val="16"/>
        </w:rPr>
        <w:t xml:space="preserve"> behind the entry ban</w:t>
      </w:r>
      <w:r w:rsidRPr="00FE48B9">
        <w:rPr>
          <w:rStyle w:val="StyleUnderline"/>
          <w:rFonts w:ascii="Times New Roman" w:hAnsi="Times New Roman" w:cs="Times New Roman"/>
        </w:rPr>
        <w:t>, there remains</w:t>
      </w:r>
      <w:r w:rsidRPr="00FE48B9">
        <w:rPr>
          <w:rFonts w:ascii="Times New Roman" w:hAnsi="Times New Roman" w:cs="Times New Roman"/>
          <w:sz w:val="16"/>
        </w:rPr>
        <w:t xml:space="preserve"> a sense of </w:t>
      </w:r>
      <w:r w:rsidRPr="00FE48B9">
        <w:rPr>
          <w:rStyle w:val="StyleUnderline"/>
          <w:rFonts w:ascii="Times New Roman" w:hAnsi="Times New Roman" w:cs="Times New Roman"/>
        </w:rPr>
        <w:t xml:space="preserve">frustration that </w:t>
      </w:r>
      <w:r w:rsidRPr="00FE48B9">
        <w:rPr>
          <w:rStyle w:val="Emphasis"/>
          <w:rFonts w:ascii="Times New Roman" w:hAnsi="Times New Roman" w:cs="Times New Roman"/>
        </w:rPr>
        <w:t>the way it was rolled out</w:t>
      </w:r>
      <w:r w:rsidRPr="00FE48B9">
        <w:rPr>
          <w:rStyle w:val="StyleUnderline"/>
          <w:rFonts w:ascii="Times New Roman" w:hAnsi="Times New Roman" w:cs="Times New Roman"/>
        </w:rPr>
        <w:t xml:space="preserve"> overshadowed what they see as the policy’s </w:t>
      </w:r>
      <w:r w:rsidRPr="00FE48B9">
        <w:rPr>
          <w:rStyle w:val="Emphasis"/>
          <w:rFonts w:ascii="Times New Roman" w:hAnsi="Times New Roman" w:cs="Times New Roman"/>
        </w:rPr>
        <w:t>merits</w:t>
      </w:r>
      <w:r w:rsidRPr="00FE48B9">
        <w:rPr>
          <w:rFonts w:ascii="Times New Roman" w:hAnsi="Times New Roman" w:cs="Times New Roman"/>
          <w:sz w:val="16"/>
        </w:rPr>
        <w:t xml:space="preserve">. </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“Your impression of it is very likely driven by your impression of the president,” said Andrew Arthur, a fellow at the Center for Immigration Studies, which favors less immigration. “Very few people ever talk about whether this is a good policy or a bad policy.” </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Surprise arrival</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Officials both inside and outside of the administration, many of whom spoke on the condition of anonymity because they were not authorized to address the subject publicly, say the confusion that engulfed the entry ban spawned from how few people had been fully briefed on the specifics of the executive order. Many didn’t even know it was coming.</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 White House spokesman did not respond to a request for comment.</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As a candidate,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had </w:t>
      </w:r>
      <w:r w:rsidRPr="00FE48B9">
        <w:rPr>
          <w:rStyle w:val="StyleUnderline"/>
          <w:rFonts w:ascii="Times New Roman" w:hAnsi="Times New Roman" w:cs="Times New Roman"/>
        </w:rPr>
        <w:t>responded to the</w:t>
      </w:r>
      <w:r w:rsidRPr="00FE48B9">
        <w:rPr>
          <w:rFonts w:ascii="Times New Roman" w:hAnsi="Times New Roman" w:cs="Times New Roman"/>
          <w:sz w:val="16"/>
        </w:rPr>
        <w:t xml:space="preserve"> December 2015 mass </w:t>
      </w:r>
      <w:r w:rsidRPr="00FE48B9">
        <w:rPr>
          <w:rStyle w:val="StyleUnderline"/>
          <w:rFonts w:ascii="Times New Roman" w:hAnsi="Times New Roman" w:cs="Times New Roman"/>
        </w:rPr>
        <w:t>shooting in San Bernardino</w:t>
      </w:r>
      <w:r w:rsidRPr="00FE48B9">
        <w:rPr>
          <w:rFonts w:ascii="Times New Roman" w:hAnsi="Times New Roman" w:cs="Times New Roman"/>
          <w:sz w:val="16"/>
        </w:rPr>
        <w:t xml:space="preserve">, Calif., which left 14 dead, </w:t>
      </w:r>
      <w:r w:rsidRPr="00FE48B9">
        <w:rPr>
          <w:rStyle w:val="StyleUnderline"/>
          <w:rFonts w:ascii="Times New Roman" w:hAnsi="Times New Roman" w:cs="Times New Roman"/>
        </w:rPr>
        <w:t>by calling for a “total and complete shutdown” of Muslim immigration.</w:t>
      </w:r>
      <w:r w:rsidRPr="00FE48B9">
        <w:rPr>
          <w:rFonts w:ascii="Times New Roman" w:hAnsi="Times New Roman" w:cs="Times New Roman"/>
          <w:sz w:val="16"/>
        </w:rPr>
        <w:t xml:space="preserve"> </w:t>
      </w:r>
      <w:r w:rsidRPr="00FE48B9">
        <w:rPr>
          <w:rStyle w:val="StyleUnderline"/>
          <w:rFonts w:ascii="Times New Roman" w:hAnsi="Times New Roman" w:cs="Times New Roman"/>
        </w:rPr>
        <w:t>Trump and campaign surrogates defended their calls for a ban by saying that they believed immigrants from some countries were not being vetted carefully</w:t>
      </w:r>
      <w:r w:rsidRPr="00FE48B9">
        <w:rPr>
          <w:rFonts w:ascii="Times New Roman" w:hAnsi="Times New Roman" w:cs="Times New Roman"/>
          <w:sz w:val="16"/>
        </w:rPr>
        <w:t xml:space="preserve"> enough, which they said threatens national security. </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Later, inside the transition team, a ban was being crafted — the brainchild, one administration official said, of “Steve and Steve,” or Trump senior advisers Stephen K. Bannon and Stephen Miller.</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As the inauguration approached</w:t>
      </w:r>
      <w:r w:rsidRPr="00FE48B9">
        <w:rPr>
          <w:rFonts w:ascii="Times New Roman" w:hAnsi="Times New Roman" w:cs="Times New Roman"/>
          <w:sz w:val="16"/>
        </w:rPr>
        <w:t>, advisers say</w:t>
      </w:r>
      <w:r w:rsidRPr="00FE48B9">
        <w:rPr>
          <w:rStyle w:val="StyleUnderline"/>
          <w:rFonts w:ascii="Times New Roman" w:hAnsi="Times New Roman" w:cs="Times New Roman"/>
        </w:rPr>
        <w:t xml:space="preserve">, Bannon agitated in favor of quickly enacting </w:t>
      </w:r>
      <w:r w:rsidRPr="00FE48B9">
        <w:rPr>
          <w:rStyle w:val="Emphasis"/>
          <w:rFonts w:ascii="Times New Roman" w:hAnsi="Times New Roman" w:cs="Times New Roman"/>
        </w:rPr>
        <w:t>a ban</w:t>
      </w:r>
      <w:r w:rsidRPr="00FE48B9">
        <w:rPr>
          <w:rStyle w:val="StyleUnderline"/>
          <w:rFonts w:ascii="Times New Roman" w:hAnsi="Times New Roman" w:cs="Times New Roman"/>
        </w:rPr>
        <w:t xml:space="preserve">, which he argued </w:t>
      </w:r>
      <w:r w:rsidRPr="00FE48B9">
        <w:rPr>
          <w:rStyle w:val="Emphasis"/>
          <w:rFonts w:ascii="Times New Roman" w:hAnsi="Times New Roman" w:cs="Times New Roman"/>
        </w:rPr>
        <w:t>would delight Trump’s base</w:t>
      </w:r>
      <w:r w:rsidRPr="00FE48B9">
        <w:rPr>
          <w:rStyle w:val="StyleUnderline"/>
          <w:rFonts w:ascii="Times New Roman" w:hAnsi="Times New Roman" w:cs="Times New Roman"/>
        </w:rPr>
        <w:t xml:space="preserve"> and send an early, definitive message about the administration’s immigration priorities. On</w:t>
      </w:r>
      <w:r w:rsidRPr="00FE48B9">
        <w:rPr>
          <w:rFonts w:ascii="Times New Roman" w:hAnsi="Times New Roman" w:cs="Times New Roman"/>
          <w:sz w:val="16"/>
        </w:rPr>
        <w:t xml:space="preserve"> the whiteboards of his White House office, where Bannon kept </w:t>
      </w:r>
      <w:r w:rsidRPr="00FE48B9">
        <w:rPr>
          <w:rStyle w:val="StyleUnderline"/>
          <w:rFonts w:ascii="Times New Roman" w:hAnsi="Times New Roman" w:cs="Times New Roman"/>
        </w:rPr>
        <w:t xml:space="preserve">a list of Trump’s </w:t>
      </w:r>
      <w:proofErr w:type="gramStart"/>
      <w:r w:rsidRPr="00FE48B9">
        <w:rPr>
          <w:rStyle w:val="StyleUnderline"/>
          <w:rFonts w:ascii="Times New Roman" w:hAnsi="Times New Roman" w:cs="Times New Roman"/>
        </w:rPr>
        <w:t>campaign</w:t>
      </w:r>
      <w:proofErr w:type="gramEnd"/>
      <w:r w:rsidRPr="00FE48B9">
        <w:rPr>
          <w:rStyle w:val="StyleUnderline"/>
          <w:rFonts w:ascii="Times New Roman" w:hAnsi="Times New Roman" w:cs="Times New Roman"/>
        </w:rPr>
        <w:t xml:space="preserve"> promises, the entry ban was listed as a key priority.</w:t>
      </w:r>
      <w:r w:rsidRPr="00FE48B9">
        <w:rPr>
          <w:rFonts w:ascii="Times New Roman" w:hAnsi="Times New Roman" w:cs="Times New Roman"/>
          <w:sz w:val="16"/>
        </w:rPr>
        <w:t xml:space="preserve">  </w:t>
      </w:r>
    </w:p>
    <w:p w:rsidR="009D3C47" w:rsidRPr="00FE48B9" w:rsidRDefault="009D3C47" w:rsidP="009D3C47">
      <w:pPr>
        <w:pStyle w:val="Heading4"/>
        <w:rPr>
          <w:rFonts w:ascii="Times New Roman" w:hAnsi="Times New Roman" w:cs="Times New Roman"/>
        </w:rPr>
      </w:pPr>
      <w:r w:rsidRPr="00FE48B9">
        <w:rPr>
          <w:rFonts w:ascii="Times New Roman" w:hAnsi="Times New Roman" w:cs="Times New Roman"/>
        </w:rPr>
        <w:t>White evangelicals love the travel ban – surveys prove</w:t>
      </w:r>
    </w:p>
    <w:p w:rsidR="009D3C47" w:rsidRPr="00FE48B9" w:rsidRDefault="009D3C47" w:rsidP="009D3C47">
      <w:pPr>
        <w:rPr>
          <w:rFonts w:ascii="Times New Roman" w:hAnsi="Times New Roman" w:cs="Times New Roman"/>
        </w:rPr>
      </w:pPr>
      <w:proofErr w:type="spellStart"/>
      <w:r w:rsidRPr="00FE48B9">
        <w:rPr>
          <w:rStyle w:val="Style13ptBold"/>
          <w:rFonts w:ascii="Times New Roman" w:hAnsi="Times New Roman" w:cs="Times New Roman"/>
        </w:rPr>
        <w:t>Gryboski</w:t>
      </w:r>
      <w:proofErr w:type="spellEnd"/>
      <w:r w:rsidRPr="00FE48B9">
        <w:rPr>
          <w:rStyle w:val="Style13ptBold"/>
          <w:rFonts w:ascii="Times New Roman" w:hAnsi="Times New Roman" w:cs="Times New Roman"/>
        </w:rPr>
        <w:t>, 17</w:t>
      </w:r>
      <w:r w:rsidRPr="00FE48B9">
        <w:rPr>
          <w:rFonts w:ascii="Times New Roman" w:hAnsi="Times New Roman" w:cs="Times New Roman"/>
        </w:rPr>
        <w:t xml:space="preserve"> (Michael </w:t>
      </w:r>
      <w:proofErr w:type="spellStart"/>
      <w:r w:rsidRPr="00FE48B9">
        <w:rPr>
          <w:rFonts w:ascii="Times New Roman" w:hAnsi="Times New Roman" w:cs="Times New Roman"/>
        </w:rPr>
        <w:t>Gryboski</w:t>
      </w:r>
      <w:proofErr w:type="spellEnd"/>
      <w:r w:rsidRPr="00FE48B9">
        <w:rPr>
          <w:rFonts w:ascii="Times New Roman" w:hAnsi="Times New Roman" w:cs="Times New Roman"/>
        </w:rPr>
        <w:t xml:space="preserve"> is a novelist at </w:t>
      </w:r>
      <w:proofErr w:type="spellStart"/>
      <w:r w:rsidRPr="00FE48B9">
        <w:rPr>
          <w:rFonts w:ascii="Times New Roman" w:hAnsi="Times New Roman" w:cs="Times New Roman"/>
        </w:rPr>
        <w:t>InknBeans</w:t>
      </w:r>
      <w:proofErr w:type="spellEnd"/>
      <w:r w:rsidRPr="00FE48B9">
        <w:rPr>
          <w:rFonts w:ascii="Times New Roman" w:hAnsi="Times New Roman" w:cs="Times New Roman"/>
        </w:rPr>
        <w:t xml:space="preserve"> Press and a reporter for the Christian Post with a degree from George Mason University. “76 Percent of White Evangelicals Support Trump's Travel Ban: Pew”. The Christian Post. </w:t>
      </w:r>
      <w:proofErr w:type="spellStart"/>
      <w:r w:rsidRPr="00FE48B9">
        <w:rPr>
          <w:rFonts w:ascii="Times New Roman" w:hAnsi="Times New Roman" w:cs="Times New Roman"/>
        </w:rPr>
        <w:t>Februrary</w:t>
      </w:r>
      <w:proofErr w:type="spellEnd"/>
      <w:r w:rsidRPr="00FE48B9">
        <w:rPr>
          <w:rFonts w:ascii="Times New Roman" w:hAnsi="Times New Roman" w:cs="Times New Roman"/>
        </w:rPr>
        <w:t xml:space="preserve"> 28</w:t>
      </w:r>
      <w:r w:rsidRPr="00FE48B9">
        <w:rPr>
          <w:rFonts w:ascii="Times New Roman" w:hAnsi="Times New Roman" w:cs="Times New Roman"/>
          <w:vertAlign w:val="superscript"/>
        </w:rPr>
        <w:t>th</w:t>
      </w:r>
      <w:r w:rsidRPr="00FE48B9">
        <w:rPr>
          <w:rFonts w:ascii="Times New Roman" w:hAnsi="Times New Roman" w:cs="Times New Roman"/>
        </w:rPr>
        <w:t xml:space="preserve">, 2017. </w:t>
      </w:r>
      <w:hyperlink r:id="rId116" w:history="1">
        <w:r w:rsidRPr="00FE48B9">
          <w:rPr>
            <w:rStyle w:val="Hyperlink"/>
            <w:rFonts w:ascii="Times New Roman" w:hAnsi="Times New Roman" w:cs="Times New Roman"/>
          </w:rPr>
          <w:t>https://www.christianpost.com/news/white-evangelicals-support-trump-travel-ban-pew-176194/</w:t>
        </w:r>
      </w:hyperlink>
      <w:r w:rsidRPr="00FE48B9">
        <w:rPr>
          <w:rFonts w:ascii="Times New Roman" w:hAnsi="Times New Roman" w:cs="Times New Roman"/>
        </w:rPr>
        <w:t xml:space="preserve"> //rm)</w:t>
      </w:r>
    </w:p>
    <w:p w:rsidR="009D3C47" w:rsidRPr="00FE48B9" w:rsidRDefault="009D3C47" w:rsidP="009D3C47">
      <w:pPr>
        <w:rPr>
          <w:rFonts w:ascii="Times New Roman" w:hAnsi="Times New Roman" w:cs="Times New Roman"/>
          <w:sz w:val="16"/>
        </w:rPr>
      </w:pPr>
      <w:r w:rsidRPr="00FE48B9">
        <w:rPr>
          <w:rStyle w:val="StyleUnderline"/>
          <w:rFonts w:ascii="Times New Roman" w:hAnsi="Times New Roman" w:cs="Times New Roman"/>
        </w:rPr>
        <w:t>A little over three-quarters of white evangelical Christians support President Donald Trump's controversial travel ban</w:t>
      </w:r>
      <w:r w:rsidRPr="00FE48B9">
        <w:rPr>
          <w:rFonts w:ascii="Times New Roman" w:hAnsi="Times New Roman" w:cs="Times New Roman"/>
          <w:sz w:val="16"/>
        </w:rPr>
        <w:t>, according to a Pew Research Center survey.</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In a survey conducted earlier this month by Pew, the study found that </w:t>
      </w:r>
      <w:r w:rsidRPr="00FE48B9">
        <w:rPr>
          <w:rStyle w:val="Emphasis"/>
          <w:rFonts w:ascii="Times New Roman" w:hAnsi="Times New Roman" w:cs="Times New Roman"/>
        </w:rPr>
        <w:t>76 percent of respondents who identified as white evangelicals supported the ban</w:t>
      </w:r>
      <w:r w:rsidRPr="00FE48B9">
        <w:rPr>
          <w:rFonts w:ascii="Times New Roman" w:hAnsi="Times New Roman" w:cs="Times New Roman"/>
          <w:sz w:val="16"/>
        </w:rPr>
        <w:t>, with 22 percent opposed and 2 percent unsure.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In an analysis of the findings published Monday, Pew noted that the white evangelical respondents had by far the largest percentage of support for the travel ban.</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"About three-quarters of white evangelical Protestants (76%), most of whom identify with or lean toward the GOP, say they approve of the travel ban," noted Pew.</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"In stark contrast, big majorities of black Protestants (84%) and religious '</w:t>
      </w:r>
      <w:proofErr w:type="spellStart"/>
      <w:r w:rsidRPr="00FE48B9">
        <w:rPr>
          <w:rFonts w:ascii="Times New Roman" w:hAnsi="Times New Roman" w:cs="Times New Roman"/>
          <w:sz w:val="16"/>
        </w:rPr>
        <w:t>nones</w:t>
      </w:r>
      <w:proofErr w:type="spellEnd"/>
      <w:r w:rsidRPr="00FE48B9">
        <w:rPr>
          <w:rFonts w:ascii="Times New Roman" w:hAnsi="Times New Roman" w:cs="Times New Roman"/>
          <w:sz w:val="16"/>
        </w:rPr>
        <w:t>' (74%) – two strongly Democratic constituencies – disapprove of the executive order."</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Pew also noted the large divide within Catholic respondents, even as Catholics as a group mostly disapprove of President Trump's actions.</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"Most Catholics (62%) also disapprove of Trump's action on this issue. But among Catholics, there are big differences in opinion between whites, who are evenly divided in their view about the order, and Hispanics and other racial and ethnic minorities," continued Pew.</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"[Minority Catholics] overwhelmingly disapprove of the restrictions on refugees and travel. White mainline Protestants also are divided on the issue."</w:t>
      </w:r>
    </w:p>
    <w:p w:rsidR="009D3C47" w:rsidRPr="00FE48B9" w:rsidRDefault="009D3C47" w:rsidP="009D3C47">
      <w:pPr>
        <w:rPr>
          <w:rFonts w:ascii="Times New Roman" w:hAnsi="Times New Roman" w:cs="Times New Roman"/>
          <w:sz w:val="16"/>
        </w:rPr>
      </w:pPr>
      <w:r w:rsidRPr="00FE48B9">
        <w:rPr>
          <w:rFonts w:ascii="Times New Roman" w:hAnsi="Times New Roman" w:cs="Times New Roman"/>
          <w:sz w:val="16"/>
        </w:rPr>
        <w:t xml:space="preserve">Days after being sworn in as president, </w:t>
      </w:r>
      <w:r w:rsidRPr="00FE48B9">
        <w:rPr>
          <w:rStyle w:val="StyleUnderline"/>
          <w:rFonts w:ascii="Times New Roman" w:hAnsi="Times New Roman" w:cs="Times New Roman"/>
        </w:rPr>
        <w:t>Trump signed Executive Order 13769</w:t>
      </w:r>
      <w:r w:rsidRPr="00FE48B9">
        <w:rPr>
          <w:rFonts w:ascii="Times New Roman" w:hAnsi="Times New Roman" w:cs="Times New Roman"/>
          <w:sz w:val="16"/>
        </w:rPr>
        <w:t xml:space="preserve">, which was titled "Protecting the Nation </w:t>
      </w:r>
      <w:proofErr w:type="gramStart"/>
      <w:r w:rsidRPr="00FE48B9">
        <w:rPr>
          <w:rFonts w:ascii="Times New Roman" w:hAnsi="Times New Roman" w:cs="Times New Roman"/>
          <w:sz w:val="16"/>
        </w:rPr>
        <w:t>From</w:t>
      </w:r>
      <w:proofErr w:type="gramEnd"/>
      <w:r w:rsidRPr="00FE48B9">
        <w:rPr>
          <w:rFonts w:ascii="Times New Roman" w:hAnsi="Times New Roman" w:cs="Times New Roman"/>
          <w:sz w:val="16"/>
        </w:rPr>
        <w:t xml:space="preserve"> Foreign Terrorist Entry Into the United Sates."</w:t>
      </w:r>
    </w:p>
    <w:p w:rsidR="009D3C47" w:rsidRPr="00FE48B9" w:rsidRDefault="009D3C47" w:rsidP="009D3C47">
      <w:pPr>
        <w:rPr>
          <w:rStyle w:val="StyleUnderline"/>
          <w:rFonts w:ascii="Times New Roman" w:hAnsi="Times New Roman" w:cs="Times New Roman"/>
        </w:rPr>
      </w:pPr>
      <w:r w:rsidRPr="00FE48B9">
        <w:rPr>
          <w:rFonts w:ascii="Times New Roman" w:hAnsi="Times New Roman" w:cs="Times New Roman"/>
          <w:sz w:val="16"/>
        </w:rPr>
        <w:t xml:space="preserve">EO 13769 </w:t>
      </w:r>
      <w:r w:rsidRPr="00FE48B9">
        <w:rPr>
          <w:rStyle w:val="StyleUnderline"/>
          <w:rFonts w:ascii="Times New Roman" w:hAnsi="Times New Roman" w:cs="Times New Roman"/>
        </w:rPr>
        <w:t>prohibited for a period of at least 90 days travel to and from seven primarily Muslim nations: Iran, Iraq, Libya, Somalia, Sudan, Syria, and Yemen. It also suspended the admission of all refugees for 120 days.</w:t>
      </w:r>
    </w:p>
    <w:p w:rsidR="00241C15" w:rsidRPr="00FE48B9" w:rsidRDefault="00241C15" w:rsidP="00241C15">
      <w:pPr>
        <w:rPr>
          <w:rFonts w:ascii="Times New Roman" w:hAnsi="Times New Roman" w:cs="Times New Roman"/>
          <w:sz w:val="16"/>
        </w:rPr>
      </w:pPr>
    </w:p>
    <w:p w:rsidR="00241C15" w:rsidRPr="00FE48B9" w:rsidRDefault="00241C15" w:rsidP="00BF48C6">
      <w:pPr>
        <w:rPr>
          <w:rFonts w:ascii="Times New Roman" w:hAnsi="Times New Roman" w:cs="Times New Roman"/>
          <w:sz w:val="18"/>
          <w:szCs w:val="18"/>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General Impact</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Diversion</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Trump will adopt a </w:t>
      </w:r>
      <w:r w:rsidRPr="00FE48B9">
        <w:rPr>
          <w:rFonts w:ascii="Times New Roman" w:hAnsi="Times New Roman" w:cs="Times New Roman"/>
          <w:u w:val="single"/>
        </w:rPr>
        <w:t>Wag the Dog</w:t>
      </w:r>
      <w:r w:rsidRPr="00FE48B9">
        <w:rPr>
          <w:rFonts w:ascii="Times New Roman" w:hAnsi="Times New Roman" w:cs="Times New Roman"/>
        </w:rPr>
        <w:t xml:space="preserve"> strategy---will cause a war to try to maintain the base</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Tierney 16 – </w:t>
      </w:r>
      <w:r w:rsidRPr="00FE48B9">
        <w:rPr>
          <w:rFonts w:ascii="Times New Roman" w:hAnsi="Times New Roman" w:cs="Times New Roman"/>
        </w:rPr>
        <w:t xml:space="preserve">Dominic Tierney, a contributing editor at The Atlantic and an associate professor of political science at Swarthmore College, 5-11-2016, "The Risks of Foreign Policy as Political Distraction," Atlantic, </w:t>
      </w:r>
      <w:hyperlink r:id="rId117" w:history="1">
        <w:r w:rsidRPr="00FE48B9">
          <w:rPr>
            <w:rStyle w:val="Hyperlink"/>
            <w:rFonts w:ascii="Times New Roman" w:hAnsi="Times New Roman" w:cs="Times New Roman"/>
          </w:rPr>
          <w:t>https://www.theatlantic.com/international/archive/2017/06/trump-diversionary-foreign-policy/530079/</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World </w:t>
      </w:r>
      <w:r w:rsidRPr="00FE48B9">
        <w:rPr>
          <w:rStyle w:val="StyleUnderline"/>
          <w:rFonts w:ascii="Times New Roman" w:hAnsi="Times New Roman" w:cs="Times New Roman"/>
        </w:rPr>
        <w:t>leaders have often been tempted to divert attention from problems at home with projects abroad</w:t>
      </w:r>
      <w:r w:rsidRPr="00FE48B9">
        <w:rPr>
          <w:rFonts w:ascii="Times New Roman" w:hAnsi="Times New Roman" w:cs="Times New Roman"/>
          <w:sz w:val="16"/>
        </w:rPr>
        <w:t>.</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If you’re an embattled head of state, </w:t>
      </w:r>
      <w:r w:rsidRPr="00FE48B9">
        <w:rPr>
          <w:rStyle w:val="Emphasis"/>
          <w:rFonts w:ascii="Times New Roman" w:hAnsi="Times New Roman" w:cs="Times New Roman"/>
        </w:rPr>
        <w:t>deflecting criticism through foreign adventure carries seductive appeal</w:t>
      </w:r>
      <w:r w:rsidRPr="00FE48B9">
        <w:rPr>
          <w:rFonts w:ascii="Times New Roman" w:hAnsi="Times New Roman" w:cs="Times New Roman"/>
          <w:sz w:val="16"/>
        </w:rPr>
        <w:t xml:space="preserve">: </w:t>
      </w:r>
      <w:r w:rsidRPr="00FE48B9">
        <w:rPr>
          <w:rStyle w:val="StyleUnderline"/>
          <w:rFonts w:ascii="Times New Roman" w:hAnsi="Times New Roman" w:cs="Times New Roman"/>
        </w:rPr>
        <w:t>Outside threats can cause people to pull together</w:t>
      </w:r>
      <w:r w:rsidRPr="00FE48B9">
        <w:rPr>
          <w:rFonts w:ascii="Times New Roman" w:hAnsi="Times New Roman" w:cs="Times New Roman"/>
          <w:sz w:val="16"/>
        </w:rPr>
        <w:t>. As King Henry IV advises his son Hal, the future king, in Shakespeare’s Henry IV, Part 2:</w:t>
      </w:r>
    </w:p>
    <w:p w:rsidR="001571B7" w:rsidRPr="00FE48B9" w:rsidRDefault="001571B7" w:rsidP="001571B7">
      <w:pPr>
        <w:ind w:left="1440"/>
        <w:rPr>
          <w:rFonts w:ascii="Times New Roman" w:hAnsi="Times New Roman" w:cs="Times New Roman"/>
          <w:sz w:val="16"/>
        </w:rPr>
      </w:pPr>
      <w:r w:rsidRPr="00FE48B9">
        <w:rPr>
          <w:rFonts w:ascii="Times New Roman" w:hAnsi="Times New Roman" w:cs="Times New Roman"/>
          <w:sz w:val="16"/>
        </w:rPr>
        <w:t>busy giddy minds</w:t>
      </w:r>
    </w:p>
    <w:p w:rsidR="001571B7" w:rsidRPr="00FE48B9" w:rsidRDefault="001571B7" w:rsidP="001571B7">
      <w:pPr>
        <w:ind w:left="1440"/>
        <w:rPr>
          <w:rFonts w:ascii="Times New Roman" w:hAnsi="Times New Roman" w:cs="Times New Roman"/>
          <w:sz w:val="16"/>
        </w:rPr>
      </w:pPr>
      <w:r w:rsidRPr="00FE48B9">
        <w:rPr>
          <w:rFonts w:ascii="Times New Roman" w:hAnsi="Times New Roman" w:cs="Times New Roman"/>
          <w:sz w:val="16"/>
        </w:rPr>
        <w:t>With foreign quarrels; that action, hence borne out,</w:t>
      </w:r>
    </w:p>
    <w:p w:rsidR="001571B7" w:rsidRPr="00FE48B9" w:rsidRDefault="001571B7" w:rsidP="001571B7">
      <w:pPr>
        <w:ind w:left="1440"/>
        <w:rPr>
          <w:rFonts w:ascii="Times New Roman" w:hAnsi="Times New Roman" w:cs="Times New Roman"/>
          <w:sz w:val="16"/>
        </w:rPr>
      </w:pPr>
      <w:r w:rsidRPr="00FE48B9">
        <w:rPr>
          <w:rFonts w:ascii="Times New Roman" w:hAnsi="Times New Roman" w:cs="Times New Roman"/>
          <w:sz w:val="16"/>
        </w:rPr>
        <w:t>May waste the memory of the former days.</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What better way to patch over domestic discord than to take on a common enemy?</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In the real world, many </w:t>
      </w:r>
      <w:r w:rsidRPr="00FE48B9">
        <w:rPr>
          <w:rStyle w:val="StyleUnderline"/>
          <w:rFonts w:ascii="Times New Roman" w:hAnsi="Times New Roman" w:cs="Times New Roman"/>
        </w:rPr>
        <w:t>historians interpret the Crimean War</w:t>
      </w:r>
      <w:r w:rsidRPr="00FE48B9">
        <w:rPr>
          <w:rFonts w:ascii="Times New Roman" w:hAnsi="Times New Roman" w:cs="Times New Roman"/>
          <w:sz w:val="16"/>
        </w:rPr>
        <w:t xml:space="preserve"> of 1853-1856 </w:t>
      </w:r>
      <w:r w:rsidRPr="00FE48B9">
        <w:rPr>
          <w:rStyle w:val="StyleUnderline"/>
          <w:rFonts w:ascii="Times New Roman" w:hAnsi="Times New Roman" w:cs="Times New Roman"/>
        </w:rPr>
        <w:t>as an effort</w:t>
      </w:r>
      <w:r w:rsidRPr="00FE48B9">
        <w:rPr>
          <w:rFonts w:ascii="Times New Roman" w:hAnsi="Times New Roman" w:cs="Times New Roman"/>
          <w:sz w:val="16"/>
        </w:rPr>
        <w:t xml:space="preserve"> by French Emperor Louis Napoleon </w:t>
      </w:r>
      <w:r w:rsidRPr="00FE48B9">
        <w:rPr>
          <w:rStyle w:val="StyleUnderline"/>
          <w:rFonts w:ascii="Times New Roman" w:hAnsi="Times New Roman" w:cs="Times New Roman"/>
        </w:rPr>
        <w:t>to buttress</w:t>
      </w:r>
      <w:r w:rsidRPr="00FE48B9">
        <w:rPr>
          <w:rFonts w:ascii="Times New Roman" w:hAnsi="Times New Roman" w:cs="Times New Roman"/>
          <w:sz w:val="16"/>
        </w:rPr>
        <w:t xml:space="preserve"> his </w:t>
      </w:r>
      <w:r w:rsidRPr="00FE48B9">
        <w:rPr>
          <w:rStyle w:val="StyleUnderline"/>
          <w:rFonts w:ascii="Times New Roman" w:hAnsi="Times New Roman" w:cs="Times New Roman"/>
        </w:rPr>
        <w:t>support among French Catholics</w:t>
      </w:r>
      <w:r w:rsidRPr="00FE48B9">
        <w:rPr>
          <w:rFonts w:ascii="Times New Roman" w:hAnsi="Times New Roman" w:cs="Times New Roman"/>
          <w:sz w:val="16"/>
        </w:rPr>
        <w:t xml:space="preserve"> by fighting the Orthodox Russians. Karl Marx wrote that the emperor “has no alternative left but revolution at home or war abroad.” In 1857, President James Buchanan sent troops to reassert federal control over the Mormon regime in Utah, and in the words of one confidant, drown out “the </w:t>
      </w:r>
      <w:proofErr w:type="spellStart"/>
      <w:r w:rsidRPr="00FE48B9">
        <w:rPr>
          <w:rFonts w:ascii="Times New Roman" w:hAnsi="Times New Roman" w:cs="Times New Roman"/>
          <w:sz w:val="16"/>
        </w:rPr>
        <w:t>pipings</w:t>
      </w:r>
      <w:proofErr w:type="spellEnd"/>
      <w:r w:rsidRPr="00FE48B9">
        <w:rPr>
          <w:rFonts w:ascii="Times New Roman" w:hAnsi="Times New Roman" w:cs="Times New Roman"/>
          <w:sz w:val="16"/>
        </w:rPr>
        <w:t xml:space="preserve"> of Abolitionism” with the “almost universal excitement of an Anti-Mormon Crusade.” Shortly after the outbreak of the Russo-Japanese War in </w:t>
      </w:r>
      <w:proofErr w:type="gramStart"/>
      <w:r w:rsidRPr="00FE48B9">
        <w:rPr>
          <w:rFonts w:ascii="Times New Roman" w:hAnsi="Times New Roman" w:cs="Times New Roman"/>
          <w:sz w:val="16"/>
        </w:rPr>
        <w:t>1904,  the</w:t>
      </w:r>
      <w:proofErr w:type="gramEnd"/>
      <w:r w:rsidRPr="00FE48B9">
        <w:rPr>
          <w:rFonts w:ascii="Times New Roman" w:hAnsi="Times New Roman" w:cs="Times New Roman"/>
          <w:sz w:val="16"/>
        </w:rPr>
        <w:t xml:space="preserve"> Russian minister of the interior said: “We need a little, victorious war to stem [the tide of] revolution.”</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In the summer of 1998, at the height of the Monica Lewinsky scandal, Bill </w:t>
      </w:r>
      <w:r w:rsidRPr="00FE48B9">
        <w:rPr>
          <w:rStyle w:val="StyleUnderline"/>
          <w:rFonts w:ascii="Times New Roman" w:hAnsi="Times New Roman" w:cs="Times New Roman"/>
        </w:rPr>
        <w:t>Clinton confessed</w:t>
      </w:r>
      <w:r w:rsidRPr="00FE48B9">
        <w:rPr>
          <w:rFonts w:ascii="Times New Roman" w:hAnsi="Times New Roman" w:cs="Times New Roman"/>
          <w:sz w:val="16"/>
        </w:rPr>
        <w:t xml:space="preserve"> on television that his </w:t>
      </w:r>
      <w:r w:rsidRPr="00FE48B9">
        <w:rPr>
          <w:rStyle w:val="StyleUnderline"/>
          <w:rFonts w:ascii="Times New Roman" w:hAnsi="Times New Roman" w:cs="Times New Roman"/>
        </w:rPr>
        <w:t>romantic relationship with a White House intern amounted to</w:t>
      </w:r>
      <w:r w:rsidRPr="00FE48B9">
        <w:rPr>
          <w:rFonts w:ascii="Times New Roman" w:hAnsi="Times New Roman" w:cs="Times New Roman"/>
          <w:sz w:val="16"/>
        </w:rPr>
        <w:t xml:space="preserve"> “a critical lapse in judgment … a personal failure.” Three days later, with his presidency hanging in the balance, the administration announced </w:t>
      </w:r>
      <w:r w:rsidRPr="00FE48B9">
        <w:rPr>
          <w:rStyle w:val="StyleUnderline"/>
          <w:rFonts w:ascii="Times New Roman" w:hAnsi="Times New Roman" w:cs="Times New Roman"/>
        </w:rPr>
        <w:t>airstrikes against suspected terrorist sites in Sudan and Afghanistan</w:t>
      </w:r>
      <w:r w:rsidRPr="00FE48B9">
        <w:rPr>
          <w:rFonts w:ascii="Times New Roman" w:hAnsi="Times New Roman" w:cs="Times New Roman"/>
          <w:sz w:val="16"/>
        </w:rPr>
        <w:t>, following the bombing of U.S. embassies in Kenya and Tanzania. Many observers claimed that Clinton had launched a classic diversionary war, or a use of force to sidetrack the media, whip up patriotic sentiment, and boost approval ratings. One journalist asked Secretary of Defense William Cohen if he had seen the 1997 movie Wag the Dog, in which the White House fabricates a war to distract attention from the president’s dalliance with a young girl. Cohen said the only goal of the strikes, “was our absolute obligation to protect the American people from terrorist activities.”</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Today, some critics claim that Donald </w:t>
      </w:r>
      <w:r w:rsidRPr="00FE48B9">
        <w:rPr>
          <w:rStyle w:val="Emphasis"/>
          <w:rFonts w:ascii="Times New Roman" w:hAnsi="Times New Roman" w:cs="Times New Roman"/>
        </w:rPr>
        <w:t>Trump will adopt a version of the Wag the Dog strategy and launch an actual major conflict to deflect attention</w:t>
      </w:r>
      <w:r w:rsidRPr="00FE48B9">
        <w:rPr>
          <w:rFonts w:ascii="Times New Roman" w:hAnsi="Times New Roman" w:cs="Times New Roman"/>
          <w:sz w:val="16"/>
        </w:rPr>
        <w:t xml:space="preserve"> from the growing Russia scandal. In the Daily Beast, Michael </w:t>
      </w:r>
      <w:proofErr w:type="spellStart"/>
      <w:r w:rsidRPr="00FE48B9">
        <w:rPr>
          <w:rFonts w:ascii="Times New Roman" w:hAnsi="Times New Roman" w:cs="Times New Roman"/>
          <w:sz w:val="16"/>
        </w:rPr>
        <w:t>Tomasky</w:t>
      </w:r>
      <w:proofErr w:type="spellEnd"/>
      <w:r w:rsidRPr="00FE48B9">
        <w:rPr>
          <w:rFonts w:ascii="Times New Roman" w:hAnsi="Times New Roman" w:cs="Times New Roman"/>
          <w:sz w:val="16"/>
        </w:rPr>
        <w:t xml:space="preserve"> outlined a number of dangerous scenarios for </w:t>
      </w:r>
      <w:r w:rsidRPr="00FE48B9">
        <w:rPr>
          <w:rStyle w:val="StyleUnderline"/>
          <w:rFonts w:ascii="Times New Roman" w:hAnsi="Times New Roman" w:cs="Times New Roman"/>
        </w:rPr>
        <w:t xml:space="preserve">a “caged and cornered animal” like Trump, </w:t>
      </w:r>
      <w:r w:rsidRPr="00FE48B9">
        <w:rPr>
          <w:rStyle w:val="Emphasis"/>
          <w:rFonts w:ascii="Times New Roman" w:hAnsi="Times New Roman" w:cs="Times New Roman"/>
        </w:rPr>
        <w:t>the first being that he</w:t>
      </w:r>
      <w:r w:rsidRPr="00FE48B9">
        <w:rPr>
          <w:rStyle w:val="StyleUnderline"/>
          <w:rFonts w:ascii="Times New Roman" w:hAnsi="Times New Roman" w:cs="Times New Roman"/>
        </w:rPr>
        <w:t xml:space="preserve"> “tries to start a war,” perhaps against</w:t>
      </w:r>
      <w:r w:rsidRPr="00FE48B9">
        <w:rPr>
          <w:rFonts w:ascii="Times New Roman" w:hAnsi="Times New Roman" w:cs="Times New Roman"/>
          <w:sz w:val="16"/>
        </w:rPr>
        <w:t xml:space="preserve"> </w:t>
      </w:r>
      <w:r w:rsidRPr="00FE48B9">
        <w:rPr>
          <w:rStyle w:val="Emphasis"/>
          <w:rFonts w:ascii="Times New Roman" w:hAnsi="Times New Roman" w:cs="Times New Roman"/>
        </w:rPr>
        <w:t>No</w:t>
      </w:r>
      <w:r w:rsidRPr="00FE48B9">
        <w:rPr>
          <w:rFonts w:ascii="Times New Roman" w:hAnsi="Times New Roman" w:cs="Times New Roman"/>
          <w:sz w:val="16"/>
        </w:rPr>
        <w:t xml:space="preserve">rth </w:t>
      </w:r>
      <w:r w:rsidRPr="00FE48B9">
        <w:rPr>
          <w:rStyle w:val="Emphasis"/>
          <w:rFonts w:ascii="Times New Roman" w:hAnsi="Times New Roman" w:cs="Times New Roman"/>
        </w:rPr>
        <w:t>Ko</w:t>
      </w:r>
      <w:r w:rsidRPr="00FE48B9">
        <w:rPr>
          <w:rFonts w:ascii="Times New Roman" w:hAnsi="Times New Roman" w:cs="Times New Roman"/>
          <w:sz w:val="16"/>
        </w:rPr>
        <w:t xml:space="preserve">rea. </w:t>
      </w:r>
      <w:r w:rsidRPr="00FE48B9">
        <w:rPr>
          <w:rStyle w:val="StyleUnderline"/>
          <w:rFonts w:ascii="Times New Roman" w:hAnsi="Times New Roman" w:cs="Times New Roman"/>
        </w:rPr>
        <w:t>Distraction is indeed at the core of Trump’s foreign policy</w:t>
      </w:r>
      <w:r w:rsidRPr="00FE48B9">
        <w:rPr>
          <w:rFonts w:ascii="Times New Roman" w:hAnsi="Times New Roman" w:cs="Times New Roman"/>
          <w:sz w:val="16"/>
        </w:rPr>
        <w:t xml:space="preserve">—but its role is far </w:t>
      </w:r>
      <w:proofErr w:type="gramStart"/>
      <w:r w:rsidRPr="00FE48B9">
        <w:rPr>
          <w:rFonts w:ascii="Times New Roman" w:hAnsi="Times New Roman" w:cs="Times New Roman"/>
          <w:sz w:val="16"/>
        </w:rPr>
        <w:t>more subtle</w:t>
      </w:r>
      <w:proofErr w:type="gramEnd"/>
      <w:r w:rsidRPr="00FE48B9">
        <w:rPr>
          <w:rFonts w:ascii="Times New Roman" w:hAnsi="Times New Roman" w:cs="Times New Roman"/>
          <w:sz w:val="16"/>
        </w:rPr>
        <w:t xml:space="preserve"> and broadly applied.</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At present, the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administration finds itself </w:t>
      </w:r>
      <w:r w:rsidRPr="00FE48B9">
        <w:rPr>
          <w:rStyle w:val="StyleUnderline"/>
          <w:rFonts w:ascii="Times New Roman" w:hAnsi="Times New Roman" w:cs="Times New Roman"/>
        </w:rPr>
        <w:t>caught in</w:t>
      </w:r>
      <w:r w:rsidRPr="00FE48B9">
        <w:rPr>
          <w:rFonts w:ascii="Times New Roman" w:hAnsi="Times New Roman" w:cs="Times New Roman"/>
          <w:sz w:val="16"/>
        </w:rPr>
        <w:t xml:space="preserve"> just </w:t>
      </w:r>
      <w:r w:rsidRPr="00FE48B9">
        <w:rPr>
          <w:rStyle w:val="StyleUnderline"/>
          <w:rFonts w:ascii="Times New Roman" w:hAnsi="Times New Roman" w:cs="Times New Roman"/>
        </w:rPr>
        <w:t>the</w:t>
      </w:r>
      <w:r w:rsidRPr="00FE48B9">
        <w:rPr>
          <w:rFonts w:ascii="Times New Roman" w:hAnsi="Times New Roman" w:cs="Times New Roman"/>
          <w:sz w:val="16"/>
        </w:rPr>
        <w:t xml:space="preserve"> sort of </w:t>
      </w:r>
      <w:r w:rsidRPr="00FE48B9">
        <w:rPr>
          <w:rStyle w:val="StyleUnderline"/>
          <w:rFonts w:ascii="Times New Roman" w:hAnsi="Times New Roman" w:cs="Times New Roman"/>
        </w:rPr>
        <w:t>storm of circumstance that could lure it into a diversionary foreign policy</w:t>
      </w:r>
      <w:r w:rsidRPr="00FE48B9">
        <w:rPr>
          <w:rFonts w:ascii="Times New Roman" w:hAnsi="Times New Roman" w:cs="Times New Roman"/>
          <w:sz w:val="16"/>
        </w:rPr>
        <w:t xml:space="preserve">. Trump certainly has a motive to busy giddy minds, given the FBI’s investigation into collusion between his campaign and Russia, as well as approval ratings mired in the 30s. </w:t>
      </w:r>
      <w:r w:rsidRPr="00FE48B9">
        <w:rPr>
          <w:rStyle w:val="StyleUnderline"/>
          <w:rFonts w:ascii="Times New Roman" w:hAnsi="Times New Roman" w:cs="Times New Roman"/>
        </w:rPr>
        <w:t>Because the president of the</w:t>
      </w:r>
      <w:r w:rsidRPr="00FE48B9">
        <w:rPr>
          <w:rFonts w:ascii="Times New Roman" w:hAnsi="Times New Roman" w:cs="Times New Roman"/>
          <w:sz w:val="16"/>
        </w:rPr>
        <w:t xml:space="preserve"> </w:t>
      </w:r>
      <w:r w:rsidRPr="00FE48B9">
        <w:rPr>
          <w:rStyle w:val="Emphasis"/>
          <w:rFonts w:ascii="Times New Roman" w:hAnsi="Times New Roman" w:cs="Times New Roman"/>
        </w:rPr>
        <w:t>U</w:t>
      </w:r>
      <w:r w:rsidRPr="00FE48B9">
        <w:rPr>
          <w:rFonts w:ascii="Times New Roman" w:hAnsi="Times New Roman" w:cs="Times New Roman"/>
          <w:sz w:val="16"/>
        </w:rPr>
        <w:t xml:space="preserve">nited </w:t>
      </w:r>
      <w:r w:rsidRPr="00FE48B9">
        <w:rPr>
          <w:rStyle w:val="Emphasis"/>
          <w:rFonts w:ascii="Times New Roman" w:hAnsi="Times New Roman" w:cs="Times New Roman"/>
        </w:rPr>
        <w:t>S</w:t>
      </w:r>
      <w:r w:rsidRPr="00FE48B9">
        <w:rPr>
          <w:rFonts w:ascii="Times New Roman" w:hAnsi="Times New Roman" w:cs="Times New Roman"/>
          <w:sz w:val="16"/>
        </w:rPr>
        <w:t xml:space="preserve">tates </w:t>
      </w:r>
      <w:r w:rsidRPr="00FE48B9">
        <w:rPr>
          <w:rStyle w:val="StyleUnderline"/>
          <w:rFonts w:ascii="Times New Roman" w:hAnsi="Times New Roman" w:cs="Times New Roman"/>
        </w:rPr>
        <w:t xml:space="preserve">has a relatively </w:t>
      </w:r>
      <w:r w:rsidRPr="00FE48B9">
        <w:rPr>
          <w:rStyle w:val="Emphasis"/>
          <w:rFonts w:ascii="Times New Roman" w:hAnsi="Times New Roman" w:cs="Times New Roman"/>
        </w:rPr>
        <w:t>free hand to use force</w:t>
      </w:r>
      <w:r w:rsidRPr="00FE48B9">
        <w:rPr>
          <w:rFonts w:ascii="Times New Roman" w:hAnsi="Times New Roman" w:cs="Times New Roman"/>
          <w:sz w:val="16"/>
        </w:rPr>
        <w:t xml:space="preserve">,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also </w:t>
      </w:r>
      <w:r w:rsidRPr="00FE48B9">
        <w:rPr>
          <w:rStyle w:val="StyleUnderline"/>
          <w:rFonts w:ascii="Times New Roman" w:hAnsi="Times New Roman" w:cs="Times New Roman"/>
        </w:rPr>
        <w:t>has the opportunity to</w:t>
      </w:r>
      <w:r w:rsidRPr="00FE48B9">
        <w:rPr>
          <w:rFonts w:ascii="Times New Roman" w:hAnsi="Times New Roman" w:cs="Times New Roman"/>
          <w:sz w:val="16"/>
        </w:rPr>
        <w:t xml:space="preserve"> divert attention. (The White House can’t impose its will on healthcare, but it can </w:t>
      </w:r>
      <w:r w:rsidRPr="00FE48B9">
        <w:rPr>
          <w:rStyle w:val="Emphasis"/>
          <w:rFonts w:ascii="Times New Roman" w:hAnsi="Times New Roman" w:cs="Times New Roman"/>
        </w:rPr>
        <w:t>unilaterally launch airstrikes</w:t>
      </w:r>
      <w:r w:rsidRPr="00FE48B9">
        <w:rPr>
          <w:rFonts w:ascii="Times New Roman" w:hAnsi="Times New Roman" w:cs="Times New Roman"/>
          <w:sz w:val="16"/>
        </w:rPr>
        <w:t>.)</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In addition, Trump has an unparalleled capacity to dominate the news. He may be the most famous person ever to stroll the earth, or at least ride a golf cart. In January, by one account, Trump received more media coverage than the next 1,000-most famous people put together.</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On top of this, </w:t>
      </w:r>
      <w:r w:rsidRPr="00FE48B9">
        <w:rPr>
          <w:rStyle w:val="StyleUnderline"/>
          <w:rFonts w:ascii="Times New Roman" w:hAnsi="Times New Roman" w:cs="Times New Roman"/>
        </w:rPr>
        <w:t>distraction has been a staple of Trump’s political strategy since he declared his intention to run for president</w:t>
      </w:r>
      <w:r w:rsidRPr="00FE48B9">
        <w:rPr>
          <w:rFonts w:ascii="Times New Roman" w:hAnsi="Times New Roman" w:cs="Times New Roman"/>
          <w:sz w:val="16"/>
        </w:rPr>
        <w:t>. When negative stories arise, his instinct is to seize the narrative with bold, even outlandish, claims—</w:t>
      </w:r>
      <w:r w:rsidRPr="00FE48B9">
        <w:rPr>
          <w:rStyle w:val="StyleUnderline"/>
          <w:rFonts w:ascii="Times New Roman" w:hAnsi="Times New Roman" w:cs="Times New Roman"/>
        </w:rPr>
        <w:t>accusing Barack Obama of wiretapping the phones in Trump Tower, for example</w:t>
      </w:r>
      <w:r w:rsidRPr="00FE48B9">
        <w:rPr>
          <w:rFonts w:ascii="Times New Roman" w:hAnsi="Times New Roman" w:cs="Times New Roman"/>
          <w:sz w:val="16"/>
        </w:rPr>
        <w:t>. If the diversion sets off another firestorm, the solution is further deflection, like a magician whose first trick goes up in smoke and then immediately begins performing a new illusion.</w:t>
      </w:r>
    </w:p>
    <w:p w:rsidR="001571B7" w:rsidRPr="00FE48B9" w:rsidRDefault="001571B7" w:rsidP="001571B7">
      <w:pPr>
        <w:rPr>
          <w:rFonts w:ascii="Times New Roman" w:hAnsi="Times New Roman" w:cs="Times New Roman"/>
          <w:sz w:val="16"/>
        </w:rPr>
      </w:pPr>
      <w:r w:rsidRPr="00FE48B9">
        <w:rPr>
          <w:rStyle w:val="StyleUnderline"/>
          <w:rFonts w:ascii="Times New Roman" w:hAnsi="Times New Roman" w:cs="Times New Roman"/>
        </w:rPr>
        <w:t>Trump has the flexibility to pursue a diversionary foreign policy because he lacks a clear diplomatic doctrine</w:t>
      </w:r>
      <w:r w:rsidRPr="00FE48B9">
        <w:rPr>
          <w:rFonts w:ascii="Times New Roman" w:hAnsi="Times New Roman" w:cs="Times New Roman"/>
          <w:sz w:val="16"/>
        </w:rPr>
        <w:t xml:space="preserve">. </w:t>
      </w:r>
      <w:r w:rsidRPr="00FE48B9">
        <w:rPr>
          <w:rStyle w:val="Emphasis"/>
          <w:rFonts w:ascii="Times New Roman" w:hAnsi="Times New Roman" w:cs="Times New Roman"/>
        </w:rPr>
        <w:t>In</w:t>
      </w:r>
      <w:r w:rsidRPr="00FE48B9">
        <w:rPr>
          <w:rFonts w:ascii="Times New Roman" w:hAnsi="Times New Roman" w:cs="Times New Roman"/>
          <w:sz w:val="16"/>
        </w:rPr>
        <w:t xml:space="preserve"> some </w:t>
      </w:r>
      <w:r w:rsidRPr="00FE48B9">
        <w:rPr>
          <w:rStyle w:val="Emphasis"/>
          <w:rFonts w:ascii="Times New Roman" w:hAnsi="Times New Roman" w:cs="Times New Roman"/>
        </w:rPr>
        <w:t>policy areas</w:t>
      </w:r>
      <w:r w:rsidRPr="00FE48B9">
        <w:rPr>
          <w:rFonts w:ascii="Times New Roman" w:hAnsi="Times New Roman" w:cs="Times New Roman"/>
          <w:sz w:val="16"/>
        </w:rPr>
        <w:t xml:space="preserve">, </w:t>
      </w:r>
      <w:r w:rsidRPr="00FE48B9">
        <w:rPr>
          <w:rStyle w:val="Emphasis"/>
          <w:rFonts w:ascii="Times New Roman" w:hAnsi="Times New Roman" w:cs="Times New Roman"/>
        </w:rPr>
        <w:t>such trade and immigration, he has been consistent</w:t>
      </w:r>
      <w:r w:rsidRPr="00FE48B9">
        <w:rPr>
          <w:rFonts w:ascii="Times New Roman" w:hAnsi="Times New Roman" w:cs="Times New Roman"/>
          <w:sz w:val="16"/>
        </w:rPr>
        <w:t xml:space="preserve">. But his positions on issues of war and peace have been highly mutable—he was for the Iraq war and then against it, pro-intervention in Libya before opposing this course of action, and largely indecipherable on Afghanistan. This </w:t>
      </w:r>
      <w:r w:rsidRPr="00FE48B9">
        <w:rPr>
          <w:rStyle w:val="StyleUnderline"/>
          <w:rFonts w:ascii="Times New Roman" w:hAnsi="Times New Roman" w:cs="Times New Roman"/>
        </w:rPr>
        <w:t>gives him greater latitude to deploy smoke and mirrors when opportunities arise</w:t>
      </w:r>
      <w:r w:rsidRPr="00FE48B9">
        <w:rPr>
          <w:rFonts w:ascii="Times New Roman" w:hAnsi="Times New Roman" w:cs="Times New Roman"/>
          <w:sz w:val="16"/>
        </w:rPr>
        <w:t>.</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What are the core elements of a diversionary foreign policy? First of all, diplomatic </w:t>
      </w:r>
      <w:r w:rsidRPr="00FE48B9">
        <w:rPr>
          <w:rStyle w:val="StyleUnderline"/>
          <w:rFonts w:ascii="Times New Roman" w:hAnsi="Times New Roman" w:cs="Times New Roman"/>
        </w:rPr>
        <w:t>moves should be attention-grabbing</w:t>
      </w:r>
      <w:r w:rsidRPr="00FE48B9">
        <w:rPr>
          <w:rFonts w:ascii="Times New Roman" w:hAnsi="Times New Roman" w:cs="Times New Roman"/>
          <w:sz w:val="16"/>
        </w:rPr>
        <w:t xml:space="preserve">, symbolic, and popular, </w:t>
      </w:r>
      <w:r w:rsidRPr="00FE48B9">
        <w:rPr>
          <w:rStyle w:val="Emphasis"/>
          <w:rFonts w:ascii="Times New Roman" w:hAnsi="Times New Roman" w:cs="Times New Roman"/>
        </w:rPr>
        <w:t>particularly among the base</w:t>
      </w:r>
      <w:r w:rsidRPr="00FE48B9">
        <w:rPr>
          <w:rFonts w:ascii="Times New Roman" w:hAnsi="Times New Roman" w:cs="Times New Roman"/>
          <w:sz w:val="16"/>
        </w:rPr>
        <w:t>. The smartest diversionary actions also have some substantive merit, precisely so the true agenda is harder to spot. After all, giddy minds shouldn’t know they’ve been busied.</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Ultimately, it’s not what the foreign policy does that matters, but what people think it does: the myths it creates, the stories it weaves, the narratives it reinforces. In </w:t>
      </w:r>
      <w:r w:rsidRPr="00FE48B9">
        <w:rPr>
          <w:rStyle w:val="StyleUnderline"/>
          <w:rFonts w:ascii="Times New Roman" w:hAnsi="Times New Roman" w:cs="Times New Roman"/>
        </w:rPr>
        <w:t>Trump’s</w:t>
      </w:r>
      <w:r w:rsidRPr="00FE48B9">
        <w:rPr>
          <w:rFonts w:ascii="Times New Roman" w:hAnsi="Times New Roman" w:cs="Times New Roman"/>
          <w:sz w:val="14"/>
        </w:rPr>
        <w:t xml:space="preserve"> case, the </w:t>
      </w:r>
      <w:r w:rsidRPr="00FE48B9">
        <w:rPr>
          <w:rStyle w:val="StyleUnderline"/>
          <w:rFonts w:ascii="Times New Roman" w:hAnsi="Times New Roman" w:cs="Times New Roman"/>
        </w:rPr>
        <w:t>tale is one of dark enemies and unscrupulous allies. His diplomacy seeks to establish a narrative of America First</w:t>
      </w:r>
      <w:r w:rsidRPr="00FE48B9">
        <w:rPr>
          <w:rFonts w:ascii="Times New Roman" w:hAnsi="Times New Roman" w:cs="Times New Roman"/>
          <w:sz w:val="14"/>
        </w:rPr>
        <w:t>, a commitment to protect the U.S. homeland even if—or especially if—it irritates global elites.</w:t>
      </w:r>
    </w:p>
    <w:p w:rsidR="001571B7" w:rsidRPr="00FE48B9" w:rsidRDefault="001571B7" w:rsidP="001571B7">
      <w:pPr>
        <w:tabs>
          <w:tab w:val="left" w:pos="1143"/>
        </w:tabs>
        <w:rPr>
          <w:rFonts w:ascii="Times New Roman" w:hAnsi="Times New Roman" w:cs="Times New Roman"/>
          <w:sz w:val="16"/>
          <w:szCs w:val="16"/>
        </w:rPr>
      </w:pPr>
      <w:r w:rsidRPr="00FE48B9">
        <w:rPr>
          <w:rFonts w:ascii="Times New Roman" w:hAnsi="Times New Roman" w:cs="Times New Roman"/>
          <w:sz w:val="16"/>
          <w:szCs w:val="16"/>
        </w:rPr>
        <w:t>Seen through this lens, much of Trump’s behavior seems designed to distract, however clumsily.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p>
    <w:p w:rsidR="001571B7" w:rsidRPr="00FE48B9" w:rsidRDefault="001571B7" w:rsidP="001571B7">
      <w:pPr>
        <w:rPr>
          <w:rFonts w:ascii="Times New Roman" w:hAnsi="Times New Roman" w:cs="Times New Roman"/>
          <w:sz w:val="16"/>
          <w:szCs w:val="16"/>
        </w:rPr>
      </w:pPr>
      <w:r w:rsidRPr="00FE48B9">
        <w:rPr>
          <w:rFonts w:ascii="Times New Roman" w:hAnsi="Times New Roman" w:cs="Times New Roman"/>
          <w:sz w:val="16"/>
          <w:szCs w:val="16"/>
        </w:rP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rsidR="001571B7" w:rsidRPr="00FE48B9" w:rsidRDefault="001571B7" w:rsidP="001571B7">
      <w:pPr>
        <w:rPr>
          <w:rFonts w:ascii="Times New Roman" w:hAnsi="Times New Roman" w:cs="Times New Roman"/>
          <w:sz w:val="16"/>
          <w:szCs w:val="16"/>
        </w:rPr>
      </w:pPr>
      <w:r w:rsidRPr="00FE48B9">
        <w:rPr>
          <w:rFonts w:ascii="Times New Roman" w:hAnsi="Times New Roman" w:cs="Times New Roman"/>
          <w:sz w:val="16"/>
          <w:szCs w:val="16"/>
        </w:rPr>
        <w:t>But what about military force? To be clear, 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w:t>
      </w:r>
    </w:p>
    <w:p w:rsidR="001571B7" w:rsidRPr="00FE48B9" w:rsidRDefault="001571B7" w:rsidP="001571B7">
      <w:pPr>
        <w:rPr>
          <w:rFonts w:ascii="Times New Roman" w:hAnsi="Times New Roman" w:cs="Times New Roman"/>
          <w:sz w:val="16"/>
          <w:szCs w:val="16"/>
        </w:rPr>
      </w:pPr>
      <w:r w:rsidRPr="00FE48B9">
        <w:rPr>
          <w:rFonts w:ascii="Times New Roman" w:hAnsi="Times New Roman" w:cs="Times New Roman"/>
          <w:sz w:val="16"/>
          <w:szCs w:val="16"/>
        </w:rPr>
        <w:t xml:space="preserve">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 </w:t>
      </w:r>
    </w:p>
    <w:p w:rsidR="001571B7" w:rsidRPr="00FE48B9" w:rsidRDefault="001571B7" w:rsidP="001571B7">
      <w:pPr>
        <w:rPr>
          <w:rFonts w:ascii="Times New Roman" w:hAnsi="Times New Roman" w:cs="Times New Roman"/>
          <w:sz w:val="16"/>
        </w:rPr>
      </w:pPr>
      <w:r w:rsidRPr="00FE48B9">
        <w:rPr>
          <w:rStyle w:val="StyleUnderline"/>
          <w:rFonts w:ascii="Times New Roman" w:hAnsi="Times New Roman" w:cs="Times New Roman"/>
        </w:rPr>
        <w:t>The most tempting use of force may be a</w:t>
      </w:r>
      <w:r w:rsidRPr="00FE48B9">
        <w:rPr>
          <w:rFonts w:ascii="Times New Roman" w:hAnsi="Times New Roman" w:cs="Times New Roman"/>
          <w:sz w:val="16"/>
        </w:rPr>
        <w:t xml:space="preserve"> seemingly manageable, but still dazzling, kinetic operation, like a </w:t>
      </w:r>
      <w:r w:rsidRPr="00FE48B9">
        <w:rPr>
          <w:rStyle w:val="StyleUnderline"/>
          <w:rFonts w:ascii="Times New Roman" w:hAnsi="Times New Roman" w:cs="Times New Roman"/>
        </w:rPr>
        <w:t>missile strike or a raid to kill terrorist leaders</w:t>
      </w:r>
      <w:r w:rsidRPr="00FE48B9">
        <w:rPr>
          <w:rFonts w:ascii="Times New Roman" w:hAnsi="Times New Roman" w:cs="Times New Roman"/>
          <w:sz w:val="16"/>
        </w:rPr>
        <w:t xml:space="preserve">. </w:t>
      </w:r>
      <w:r w:rsidRPr="00FE48B9">
        <w:rPr>
          <w:rStyle w:val="Emphasis"/>
          <w:rFonts w:ascii="Times New Roman" w:hAnsi="Times New Roman" w:cs="Times New Roman"/>
        </w:rPr>
        <w:t>Another option would be to escalate a crisis where an easy win seems available</w:t>
      </w:r>
      <w:r w:rsidRPr="00FE48B9">
        <w:rPr>
          <w:rFonts w:ascii="Times New Roman" w:hAnsi="Times New Roman" w:cs="Times New Roman"/>
          <w:sz w:val="16"/>
        </w:rPr>
        <w:t xml:space="preserve">: </w:t>
      </w:r>
      <w:r w:rsidRPr="00FE48B9">
        <w:rPr>
          <w:rStyle w:val="StyleUnderline"/>
          <w:rFonts w:ascii="Times New Roman" w:hAnsi="Times New Roman" w:cs="Times New Roman"/>
        </w:rPr>
        <w:t>The key is to find the right enemy</w:t>
      </w:r>
      <w:r w:rsidRPr="00FE48B9">
        <w:rPr>
          <w:rFonts w:ascii="Times New Roman" w:hAnsi="Times New Roman" w:cs="Times New Roman"/>
          <w:sz w:val="16"/>
        </w:rPr>
        <w:t xml:space="preserve">, </w:t>
      </w:r>
      <w:r w:rsidRPr="00FE48B9">
        <w:rPr>
          <w:rStyle w:val="StyleUnderline"/>
          <w:rFonts w:ascii="Times New Roman" w:hAnsi="Times New Roman" w:cs="Times New Roman"/>
        </w:rPr>
        <w:t>one that’s both widely hated and too weak to fight back.</w:t>
      </w:r>
      <w:r w:rsidRPr="00FE48B9">
        <w:rPr>
          <w:rFonts w:ascii="Times New Roman" w:hAnsi="Times New Roman" w:cs="Times New Roman"/>
          <w:sz w:val="16"/>
        </w:rPr>
        <w:t xml:space="preserve">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 </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In a hyper-partisan era like today, military operations offer one of the few avenues by which Trump could win backing from both sides of the aisle. In April, the White House launched airstrikes against the Syrian regime, following its use of chemical weapons, and won praise from Republicans and Democrats alike. Trump’s sudden decision to attack Damascus, after years of railing against such a move, struck many as suspicious, or, in Philip Gordon’s words, “yet another effort by the president to distract the media’s attention and change the subject from his problems at home.” </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But diversionary uses of force are highly risky and can just as easily exacerbate domestic problems.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w:t>
      </w:r>
      <w:proofErr w:type="gramStart"/>
      <w:r w:rsidRPr="00FE48B9">
        <w:rPr>
          <w:rFonts w:ascii="Times New Roman" w:hAnsi="Times New Roman" w:cs="Times New Roman"/>
          <w:sz w:val="16"/>
        </w:rPr>
        <w:t>Osama Bin Laden, and</w:t>
      </w:r>
      <w:proofErr w:type="gramEnd"/>
      <w:r w:rsidRPr="00FE48B9">
        <w:rPr>
          <w:rFonts w:ascii="Times New Roman" w:hAnsi="Times New Roman" w:cs="Times New Roman"/>
          <w:sz w:val="16"/>
        </w:rPr>
        <w:t xml:space="preserve"> may have brought the Taliban and al Qaeda closer together. The real victor was Wag the Dog’s production house, Baltimore Pictures: In the wake of the U.S. attack, video rentals of the movie skyrocketed. </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In the end, diversion is a fool’s errand, offering fleeting political benefit and inviting very real risks. It’s no substitute for a foreign policy based on protecting national interests and values. Of course, the attraction of a risky wager depends on how weak a president is, domestically. </w:t>
      </w:r>
      <w:r w:rsidRPr="00FE48B9">
        <w:rPr>
          <w:rStyle w:val="StyleUnderline"/>
          <w:rFonts w:ascii="Times New Roman" w:hAnsi="Times New Roman" w:cs="Times New Roman"/>
        </w:rPr>
        <w:t>If Trump is looking at near-inevitable removal from office, either at the ballot box or via impeachment, then gambling for resurrection through military action may be tempting even if the odds of success are low. He has nothing to lose—although American soldiers might</w:t>
      </w:r>
      <w:r w:rsidRPr="00FE48B9">
        <w:rPr>
          <w:rFonts w:ascii="Times New Roman" w:hAnsi="Times New Roman" w:cs="Times New Roman"/>
          <w:sz w:val="16"/>
        </w:rPr>
        <w:t>.</w:t>
      </w: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Turns LGBTQ+</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Trump will create more </w:t>
      </w:r>
      <w:r w:rsidRPr="00FE48B9">
        <w:rPr>
          <w:rFonts w:ascii="Times New Roman" w:hAnsi="Times New Roman" w:cs="Times New Roman"/>
          <w:u w:val="single"/>
        </w:rPr>
        <w:t>anti-LGBT</w:t>
      </w:r>
      <w:r w:rsidRPr="00FE48B9">
        <w:rPr>
          <w:rFonts w:ascii="Times New Roman" w:hAnsi="Times New Roman" w:cs="Times New Roman"/>
        </w:rPr>
        <w:t xml:space="preserve"> policies to appease the base </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Steakin</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William </w:t>
      </w:r>
      <w:proofErr w:type="spellStart"/>
      <w:r w:rsidRPr="00FE48B9">
        <w:rPr>
          <w:rFonts w:ascii="Times New Roman" w:hAnsi="Times New Roman" w:cs="Times New Roman"/>
        </w:rPr>
        <w:t>Steakin</w:t>
      </w:r>
      <w:proofErr w:type="spellEnd"/>
      <w:r w:rsidRPr="00FE48B9">
        <w:rPr>
          <w:rFonts w:ascii="Times New Roman" w:hAnsi="Times New Roman" w:cs="Times New Roman"/>
        </w:rPr>
        <w:t xml:space="preserve"> is a writer and editor working at AOL News, where he covers politics and breaking news. Prior to moving into journalism he worked on the writing team at the New York City Mayor's </w:t>
      </w:r>
      <w:proofErr w:type="gramStart"/>
      <w:r w:rsidRPr="00FE48B9">
        <w:rPr>
          <w:rFonts w:ascii="Times New Roman" w:hAnsi="Times New Roman" w:cs="Times New Roman"/>
        </w:rPr>
        <w:t>office,  "</w:t>
      </w:r>
      <w:proofErr w:type="gramEnd"/>
      <w:r w:rsidRPr="00FE48B9">
        <w:rPr>
          <w:rFonts w:ascii="Times New Roman" w:hAnsi="Times New Roman" w:cs="Times New Roman"/>
        </w:rPr>
        <w:t xml:space="preserve">LGBT Groups: 'We Are at War' with Trump during Pride Month and beyond." AOL News, </w:t>
      </w:r>
      <w:hyperlink r:id="rId118" w:history="1">
        <w:r w:rsidRPr="00FE48B9">
          <w:rPr>
            <w:rStyle w:val="Hyperlink"/>
            <w:rFonts w:ascii="Times New Roman" w:hAnsi="Times New Roman" w:cs="Times New Roman"/>
          </w:rPr>
          <w:t>https://www.aol.com/article/news/2017/06/19/lgbt-donald-trump-pride-month-activists-white-house/22490373/</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President Donald </w:t>
      </w:r>
      <w:r w:rsidRPr="00FE48B9">
        <w:rPr>
          <w:rStyle w:val="StyleUnderline"/>
          <w:rFonts w:ascii="Times New Roman" w:hAnsi="Times New Roman" w:cs="Times New Roman"/>
        </w:rPr>
        <w:t>Trump's relationship with the LGBT community is complicated</w:t>
      </w:r>
      <w:r w:rsidRPr="00FE48B9">
        <w:rPr>
          <w:rFonts w:ascii="Times New Roman" w:hAnsi="Times New Roman" w:cs="Times New Roman"/>
          <w:sz w:val="14"/>
        </w:rPr>
        <w:t xml:space="preserve">. During last year's election Trump positioned himself as a pro-LGBT Republican. On the campaign trail Trump promised he'd be "better for the gays" than his 2016 election opponent Hillary Clinton. The president even made history by mentioning LGBT issues during his acceptance speech at the Republican National Convention in Cleveland, Ohio. But since Trump took office many voices in </w:t>
      </w:r>
      <w:r w:rsidRPr="00FE48B9">
        <w:rPr>
          <w:rStyle w:val="StyleUnderline"/>
          <w:rFonts w:ascii="Times New Roman" w:hAnsi="Times New Roman" w:cs="Times New Roman"/>
        </w:rPr>
        <w:t>the community say their rights and livelihood have come under fire</w:t>
      </w:r>
      <w:r w:rsidRPr="00FE48B9">
        <w:rPr>
          <w:rFonts w:ascii="Times New Roman" w:hAnsi="Times New Roman" w:cs="Times New Roman"/>
          <w:sz w:val="14"/>
        </w:rPr>
        <w:t xml:space="preserve">. </w:t>
      </w:r>
      <w:r w:rsidRPr="00FE48B9">
        <w:rPr>
          <w:rStyle w:val="Emphasis"/>
          <w:rFonts w:ascii="Times New Roman" w:hAnsi="Times New Roman" w:cs="Times New Roman"/>
        </w:rPr>
        <w:t xml:space="preserve">"We are at war," </w:t>
      </w:r>
      <w:r w:rsidRPr="00FE48B9">
        <w:rPr>
          <w:rFonts w:ascii="Times New Roman" w:hAnsi="Times New Roman" w:cs="Times New Roman"/>
          <w:sz w:val="14"/>
        </w:rPr>
        <w:t xml:space="preserve">Ken Kidd, an organizer with direct action group Rise and Resist, tells AOL.com. "We are under siege. They picked a fight with us and Republicans would love nothing more than for us to retrench and go backward." </w:t>
      </w:r>
      <w:r w:rsidRPr="00FE48B9">
        <w:rPr>
          <w:rStyle w:val="StyleUnderline"/>
          <w:rFonts w:ascii="Times New Roman" w:hAnsi="Times New Roman" w:cs="Times New Roman"/>
        </w:rPr>
        <w:t>In February, Trump rolled back protections for transgender students which allowed them to use bathrooms corresponding with their gender identity</w:t>
      </w:r>
      <w:r w:rsidRPr="00FE48B9">
        <w:rPr>
          <w:rFonts w:ascii="Times New Roman" w:hAnsi="Times New Roman" w:cs="Times New Roman"/>
          <w:sz w:val="14"/>
        </w:rPr>
        <w:t xml:space="preserve">. The move sparked outrage and prompted multiple protests across the country filled with chants of "Trans equality now." </w:t>
      </w:r>
      <w:r w:rsidRPr="00FE48B9">
        <w:rPr>
          <w:rStyle w:val="StyleUnderline"/>
          <w:rFonts w:ascii="Times New Roman" w:hAnsi="Times New Roman" w:cs="Times New Roman"/>
        </w:rPr>
        <w:t xml:space="preserve">Another move viewed by many in the LGBT community as a blatant attack was when the president rolled back LGBT protections in May by signing an executive order relative to religious liberty that pro-LGBT organizations say will only open the doors for further discrimination against gay Americans. </w:t>
      </w:r>
      <w:r w:rsidRPr="00FE48B9">
        <w:rPr>
          <w:rFonts w:ascii="Times New Roman" w:hAnsi="Times New Roman" w:cs="Times New Roman"/>
          <w:sz w:val="14"/>
        </w:rPr>
        <w:t xml:space="preserve">Trump broke with tradition at the start of Pride Month this year by not issuing a proclamation, a move Ashley Broadway-Mack, president of the American Military Partner Association, called "deeply disappointing." But according to Kidd things could be a lot worse and just might be heading that direction. "The only reason that things aren't worse now is because of the </w:t>
      </w:r>
      <w:r w:rsidRPr="00FE48B9">
        <w:rPr>
          <w:rStyle w:val="StyleUnderline"/>
          <w:rFonts w:ascii="Times New Roman" w:hAnsi="Times New Roman" w:cs="Times New Roman"/>
        </w:rPr>
        <w:t>resistance</w:t>
      </w:r>
      <w:r w:rsidRPr="00FE48B9">
        <w:rPr>
          <w:rFonts w:ascii="Times New Roman" w:hAnsi="Times New Roman" w:cs="Times New Roman"/>
          <w:sz w:val="14"/>
        </w:rPr>
        <w:t xml:space="preserve">," Kidd said, touting the work </w:t>
      </w:r>
      <w:r w:rsidRPr="00FE48B9">
        <w:rPr>
          <w:rStyle w:val="StyleUnderline"/>
          <w:rFonts w:ascii="Times New Roman" w:hAnsi="Times New Roman" w:cs="Times New Roman"/>
        </w:rPr>
        <w:t>from activists</w:t>
      </w:r>
      <w:r w:rsidRPr="00FE48B9">
        <w:rPr>
          <w:rFonts w:ascii="Times New Roman" w:hAnsi="Times New Roman" w:cs="Times New Roman"/>
          <w:sz w:val="14"/>
        </w:rPr>
        <w:t xml:space="preserve"> and concerned citizens who </w:t>
      </w:r>
      <w:r w:rsidRPr="00FE48B9">
        <w:rPr>
          <w:rStyle w:val="StyleUnderline"/>
          <w:rFonts w:ascii="Times New Roman" w:hAnsi="Times New Roman" w:cs="Times New Roman"/>
        </w:rPr>
        <w:t>are pushing back on</w:t>
      </w:r>
      <w:r w:rsidRPr="00FE48B9">
        <w:rPr>
          <w:rFonts w:ascii="Times New Roman" w:hAnsi="Times New Roman" w:cs="Times New Roman"/>
          <w:sz w:val="14"/>
        </w:rPr>
        <w:t xml:space="preserve"> the </w:t>
      </w:r>
      <w:r w:rsidRPr="00FE48B9">
        <w:rPr>
          <w:rStyle w:val="StyleUnderline"/>
          <w:rFonts w:ascii="Times New Roman" w:hAnsi="Times New Roman" w:cs="Times New Roman"/>
        </w:rPr>
        <w:t>Trump</w:t>
      </w:r>
      <w:r w:rsidRPr="00FE48B9">
        <w:rPr>
          <w:rFonts w:ascii="Times New Roman" w:hAnsi="Times New Roman" w:cs="Times New Roman"/>
          <w:sz w:val="14"/>
        </w:rPr>
        <w:t xml:space="preserve"> administration through protests and social media activism. "The only reason the anti-LGBT agenda has not gone further is because the LGBT community and our allies have been vigilant, vocal and on the watch ... we are not going to take it," the longtime New York City activist continued. "But it will absolutely will get worse," Kidd said. "Our community is under siege since no time since Stone Wall." Scholar and Director of Graduate Studies for Political Science at Columbia University Justin Phillips agrees with Kidd, telling AOL.com that while "it hasn't been as bad yet as I feared ... I expect things to get a lot worse, not better." According to Phillips, it's likely Trump's fledgling approval numbers and popularity will be the catalyst for him to start making more aggressive and sweeping anti-LGBT moves. "When politicians -- be them governors or presidents -- </w:t>
      </w:r>
      <w:r w:rsidRPr="00FE48B9">
        <w:rPr>
          <w:rStyle w:val="StyleUnderline"/>
          <w:rFonts w:ascii="Times New Roman" w:hAnsi="Times New Roman" w:cs="Times New Roman"/>
        </w:rPr>
        <w:t>become unpopular they often they turn to rally their base and their core supporters</w:t>
      </w:r>
      <w:r w:rsidRPr="00FE48B9">
        <w:rPr>
          <w:rFonts w:ascii="Times New Roman" w:hAnsi="Times New Roman" w:cs="Times New Roman"/>
          <w:sz w:val="14"/>
        </w:rPr>
        <w:t>. I could see [</w:t>
      </w:r>
      <w:r w:rsidRPr="00FE48B9">
        <w:rPr>
          <w:rStyle w:val="Emphasis"/>
          <w:rFonts w:ascii="Times New Roman" w:hAnsi="Times New Roman" w:cs="Times New Roman"/>
        </w:rPr>
        <w:t>Trump</w:t>
      </w:r>
      <w:r w:rsidRPr="00FE48B9">
        <w:rPr>
          <w:rFonts w:ascii="Times New Roman" w:hAnsi="Times New Roman" w:cs="Times New Roman"/>
          <w:sz w:val="14"/>
        </w:rPr>
        <w:t xml:space="preserve">] </w:t>
      </w:r>
      <w:r w:rsidRPr="00FE48B9">
        <w:rPr>
          <w:rStyle w:val="Emphasis"/>
          <w:rFonts w:ascii="Times New Roman" w:hAnsi="Times New Roman" w:cs="Times New Roman"/>
        </w:rPr>
        <w:t>becoming more conservative</w:t>
      </w:r>
      <w:r w:rsidRPr="00FE48B9">
        <w:rPr>
          <w:rFonts w:ascii="Times New Roman" w:hAnsi="Times New Roman" w:cs="Times New Roman"/>
          <w:sz w:val="14"/>
        </w:rPr>
        <w:t xml:space="preserve"> on these issues </w:t>
      </w:r>
      <w:r w:rsidRPr="00FE48B9">
        <w:rPr>
          <w:rStyle w:val="Emphasis"/>
          <w:rFonts w:ascii="Times New Roman" w:hAnsi="Times New Roman" w:cs="Times New Roman"/>
        </w:rPr>
        <w:t>as he becomes less popular</w:t>
      </w:r>
      <w:r w:rsidRPr="00FE48B9">
        <w:rPr>
          <w:rFonts w:ascii="Times New Roman" w:hAnsi="Times New Roman" w:cs="Times New Roman"/>
          <w:sz w:val="14"/>
        </w:rPr>
        <w:t xml:space="preserve">." According to Phillips, as the president slips in the polls it becomes more likely that </w:t>
      </w:r>
      <w:r w:rsidRPr="00FE48B9">
        <w:rPr>
          <w:rStyle w:val="Emphasis"/>
          <w:rFonts w:ascii="Times New Roman" w:hAnsi="Times New Roman" w:cs="Times New Roman"/>
        </w:rPr>
        <w:t xml:space="preserve">he will take action to secure his base made up of social conservatives among other groups. </w:t>
      </w:r>
      <w:r w:rsidRPr="00FE48B9">
        <w:rPr>
          <w:rFonts w:ascii="Times New Roman" w:hAnsi="Times New Roman" w:cs="Times New Roman"/>
          <w:sz w:val="14"/>
        </w:rPr>
        <w:t xml:space="preserve">"I don't see Donald Trump making a move to the middle in American politics," said adding that </w:t>
      </w:r>
      <w:r w:rsidRPr="00FE48B9">
        <w:rPr>
          <w:rStyle w:val="StyleUnderline"/>
          <w:rFonts w:ascii="Times New Roman" w:hAnsi="Times New Roman" w:cs="Times New Roman"/>
        </w:rPr>
        <w:t>if Trump were to utilize a "rally-the-base strategy" it could lead him to push more "</w:t>
      </w:r>
      <w:r w:rsidRPr="00FE48B9">
        <w:rPr>
          <w:rStyle w:val="Emphasis"/>
          <w:rFonts w:ascii="Times New Roman" w:hAnsi="Times New Roman" w:cs="Times New Roman"/>
        </w:rPr>
        <w:t>draconian executive orders</w:t>
      </w:r>
      <w:r w:rsidRPr="00FE48B9">
        <w:rPr>
          <w:rStyle w:val="StyleUnderline"/>
          <w:rFonts w:ascii="Times New Roman" w:hAnsi="Times New Roman" w:cs="Times New Roman"/>
        </w:rPr>
        <w:t xml:space="preserve"> ... which is what I expect and fear</w:t>
      </w:r>
      <w:r w:rsidRPr="00FE48B9">
        <w:rPr>
          <w:rFonts w:ascii="Times New Roman" w:hAnsi="Times New Roman" w:cs="Times New Roman"/>
          <w:sz w:val="14"/>
        </w:rPr>
        <w:t>." In order to prevent the LGBT movement from losing ground after the most pro-LGBT White House in history under President Barack Obama, veteran activist Ken Kidd says leaders like himself need to remain involved and continue to make their voices heard. "Harvey Milk said that the one thing we need to do is come out. This is a sort of coming out 2.0.," Kidd said. "We need to be more visible than we've ever been. We need to be more diligent than we've ever been. We need to be more educated and we need to be more thoughtful than we've ever been." "We should celebrate the heritage of Pride and the gains that we've made. But we also need to stand and fight to hang onto them and fight for our future."</w:t>
      </w:r>
    </w:p>
    <w:p w:rsidR="001571B7" w:rsidRPr="00FE48B9" w:rsidRDefault="001571B7" w:rsidP="00C44382">
      <w:pPr>
        <w:pStyle w:val="Heading3"/>
        <w:rPr>
          <w:rFonts w:ascii="Times New Roman" w:hAnsi="Times New Roman" w:cs="Times New Roman"/>
          <w:i/>
        </w:rPr>
      </w:pPr>
      <w:r w:rsidRPr="00FE48B9">
        <w:rPr>
          <w:rFonts w:ascii="Times New Roman" w:hAnsi="Times New Roman" w:cs="Times New Roman"/>
        </w:rPr>
        <w:t xml:space="preserve">Turns Xenophobia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Xenophobia is a strategy to rally the base--empirics</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Nguyen 5/30 – </w:t>
      </w:r>
      <w:r w:rsidRPr="00FE48B9">
        <w:rPr>
          <w:rFonts w:ascii="Times New Roman" w:hAnsi="Times New Roman" w:cs="Times New Roman"/>
        </w:rPr>
        <w:t xml:space="preserve">Tina Nguyen, 5-30-2018, "Donald Trump’s 2018 Midterm Strategy Is Total Warfare," Hive, </w:t>
      </w:r>
      <w:hyperlink r:id="rId119" w:history="1">
        <w:r w:rsidRPr="00FE48B9">
          <w:rPr>
            <w:rStyle w:val="Hyperlink"/>
            <w:rFonts w:ascii="Times New Roman" w:hAnsi="Times New Roman" w:cs="Times New Roman"/>
          </w:rPr>
          <w:t>https://www.vanityfair.com/news/2018/05/donald-trump-2018-midterm-strategy</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Diving gleefully off script at a campaign event on Tuesday night </w:t>
      </w:r>
      <w:r w:rsidRPr="00FE48B9">
        <w:rPr>
          <w:rStyle w:val="StyleUnderline"/>
          <w:rFonts w:ascii="Times New Roman" w:hAnsi="Times New Roman" w:cs="Times New Roman"/>
        </w:rPr>
        <w:t>in Nashville</w:t>
      </w:r>
      <w:r w:rsidRPr="00FE48B9">
        <w:rPr>
          <w:rFonts w:ascii="Times New Roman" w:hAnsi="Times New Roman" w:cs="Times New Roman"/>
          <w:sz w:val="16"/>
        </w:rPr>
        <w:t xml:space="preserve">, Donald </w:t>
      </w:r>
      <w:r w:rsidRPr="00FE48B9">
        <w:rPr>
          <w:rStyle w:val="StyleUnderline"/>
          <w:rFonts w:ascii="Times New Roman" w:hAnsi="Times New Roman" w:cs="Times New Roman"/>
        </w:rPr>
        <w:t xml:space="preserve">Trump picked up right where he left off </w:t>
      </w:r>
      <w:r w:rsidRPr="00FE48B9">
        <w:rPr>
          <w:rFonts w:ascii="Times New Roman" w:hAnsi="Times New Roman" w:cs="Times New Roman"/>
          <w:sz w:val="16"/>
        </w:rPr>
        <w:t xml:space="preserve">earlier this month, calling members of the Salvadoran-American street gang MS-13 less than human. </w:t>
      </w:r>
      <w:r w:rsidRPr="00FE48B9">
        <w:rPr>
          <w:rStyle w:val="StyleUnderline"/>
          <w:rFonts w:ascii="Times New Roman" w:hAnsi="Times New Roman" w:cs="Times New Roman"/>
        </w:rPr>
        <w:t>“They’re not human beings,” he declared</w:t>
      </w:r>
      <w:r w:rsidRPr="00FE48B9">
        <w:rPr>
          <w:rFonts w:ascii="Times New Roman" w:hAnsi="Times New Roman" w:cs="Times New Roman"/>
          <w:sz w:val="16"/>
        </w:rPr>
        <w:t xml:space="preserve">. “And this is why we call the bloodthirsty MS-13 gang members exactly the name I used last week. What was the name?” he asked the crowd, which responded with a booming chant of “Animals!” </w:t>
      </w:r>
      <w:r w:rsidRPr="00FE48B9">
        <w:rPr>
          <w:rStyle w:val="Emphasis"/>
          <w:rFonts w:ascii="Times New Roman" w:hAnsi="Times New Roman" w:cs="Times New Roman"/>
        </w:rPr>
        <w:t>This is what “rallying the base” looks like in 2018</w:t>
      </w:r>
      <w:r w:rsidRPr="00FE48B9">
        <w:rPr>
          <w:rFonts w:ascii="Times New Roman" w:hAnsi="Times New Roman" w:cs="Times New Roman"/>
          <w:sz w:val="16"/>
        </w:rPr>
        <w:t xml:space="preserve">, as the midterm elections approach. Trump was in town to churn up excitement for Republican congresswoman Marsha Blackburn in the battle for Bob Corker’s newly open Senate seat against Democrat Phil </w:t>
      </w:r>
      <w:proofErr w:type="spellStart"/>
      <w:r w:rsidRPr="00FE48B9">
        <w:rPr>
          <w:rFonts w:ascii="Times New Roman" w:hAnsi="Times New Roman" w:cs="Times New Roman"/>
          <w:sz w:val="16"/>
        </w:rPr>
        <w:t>Bredesen</w:t>
      </w:r>
      <w:proofErr w:type="spellEnd"/>
      <w:r w:rsidRPr="00FE48B9">
        <w:rPr>
          <w:rFonts w:ascii="Times New Roman" w:hAnsi="Times New Roman" w:cs="Times New Roman"/>
          <w:sz w:val="16"/>
        </w:rPr>
        <w:t xml:space="preserve">, a former Tennessee governor. It was also, in a way, a metaphor for the state of play in Washington as Republicans brace for what could be a blue wave in November. Not only did Trump employ his patented method of belittling opponents (“I never heard of this guy. Who is he?” he asked of </w:t>
      </w:r>
      <w:proofErr w:type="spellStart"/>
      <w:r w:rsidRPr="00FE48B9">
        <w:rPr>
          <w:rFonts w:ascii="Times New Roman" w:hAnsi="Times New Roman" w:cs="Times New Roman"/>
          <w:sz w:val="16"/>
        </w:rPr>
        <w:t>Bredesen</w:t>
      </w:r>
      <w:proofErr w:type="spellEnd"/>
      <w:r w:rsidRPr="00FE48B9">
        <w:rPr>
          <w:rFonts w:ascii="Times New Roman" w:hAnsi="Times New Roman" w:cs="Times New Roman"/>
          <w:sz w:val="16"/>
        </w:rPr>
        <w:t xml:space="preserve">), but he leaned further into a brand of </w:t>
      </w:r>
      <w:r w:rsidRPr="00FE48B9">
        <w:rPr>
          <w:rStyle w:val="StyleUnderline"/>
          <w:rFonts w:ascii="Times New Roman" w:hAnsi="Times New Roman" w:cs="Times New Roman"/>
        </w:rPr>
        <w:t>Trumpian paranoia and toxicity that’s come to define his midterm-campaign efforts</w:t>
      </w:r>
      <w:r w:rsidRPr="00FE48B9">
        <w:rPr>
          <w:rFonts w:ascii="Times New Roman" w:hAnsi="Times New Roman" w:cs="Times New Roman"/>
          <w:sz w:val="16"/>
        </w:rPr>
        <w:t>.</w:t>
      </w:r>
    </w:p>
    <w:p w:rsidR="001571B7" w:rsidRPr="00FE48B9" w:rsidRDefault="001571B7" w:rsidP="001571B7">
      <w:pPr>
        <w:rPr>
          <w:rFonts w:ascii="Times New Roman" w:hAnsi="Times New Roman" w:cs="Times New Roman"/>
          <w:sz w:val="14"/>
        </w:rPr>
      </w:pPr>
      <w:r w:rsidRPr="00FE48B9">
        <w:rPr>
          <w:rStyle w:val="Emphasis"/>
          <w:rFonts w:ascii="Times New Roman" w:hAnsi="Times New Roman" w:cs="Times New Roman"/>
        </w:rPr>
        <w:t>Xenophobia</w:t>
      </w:r>
      <w:r w:rsidRPr="00FE48B9">
        <w:rPr>
          <w:rFonts w:ascii="Times New Roman" w:hAnsi="Times New Roman" w:cs="Times New Roman"/>
          <w:sz w:val="14"/>
        </w:rPr>
        <w:t xml:space="preserve">, which Trump wielded like a cudgel in 2016, </w:t>
      </w:r>
      <w:r w:rsidRPr="00FE48B9">
        <w:rPr>
          <w:rStyle w:val="Emphasis"/>
          <w:rFonts w:ascii="Times New Roman" w:hAnsi="Times New Roman" w:cs="Times New Roman"/>
        </w:rPr>
        <w:t>is once again leading the G.O.P. playbook</w:t>
      </w:r>
      <w:r w:rsidRPr="00FE48B9">
        <w:rPr>
          <w:rFonts w:ascii="Times New Roman" w:hAnsi="Times New Roman" w:cs="Times New Roman"/>
          <w:sz w:val="14"/>
        </w:rPr>
        <w:t xml:space="preserve">. </w:t>
      </w:r>
      <w:proofErr w:type="gramStart"/>
      <w:r w:rsidRPr="00FE48B9">
        <w:rPr>
          <w:rFonts w:ascii="Times New Roman" w:hAnsi="Times New Roman" w:cs="Times New Roman"/>
          <w:sz w:val="14"/>
        </w:rPr>
        <w:t>”They</w:t>
      </w:r>
      <w:proofErr w:type="gramEnd"/>
      <w:r w:rsidRPr="00FE48B9">
        <w:rPr>
          <w:rFonts w:ascii="Times New Roman" w:hAnsi="Times New Roman" w:cs="Times New Roman"/>
          <w:sz w:val="14"/>
        </w:rPr>
        <w:t xml:space="preserve"> make all of this money,” Trump said of the Mexican government, “and they do absolutely nothing to stop people from going through Mexico from Honduras and all these other countries—the caravan, all of this stuff—they do nothing to help us. Nothing.” At one point, he claimed that House Minority Leader Nancy Pelosi “loves MS-13,” and he tied </w:t>
      </w:r>
      <w:proofErr w:type="spellStart"/>
      <w:r w:rsidRPr="00FE48B9">
        <w:rPr>
          <w:rFonts w:ascii="Times New Roman" w:hAnsi="Times New Roman" w:cs="Times New Roman"/>
          <w:sz w:val="14"/>
        </w:rPr>
        <w:t>Bredesen</w:t>
      </w:r>
      <w:proofErr w:type="spellEnd"/>
      <w:r w:rsidRPr="00FE48B9">
        <w:rPr>
          <w:rFonts w:ascii="Times New Roman" w:hAnsi="Times New Roman" w:cs="Times New Roman"/>
          <w:sz w:val="14"/>
        </w:rPr>
        <w:t xml:space="preserve"> to the rest of the Democratic cabal loathed among his base. “If </w:t>
      </w:r>
      <w:proofErr w:type="spellStart"/>
      <w:r w:rsidRPr="00FE48B9">
        <w:rPr>
          <w:rFonts w:ascii="Times New Roman" w:hAnsi="Times New Roman" w:cs="Times New Roman"/>
          <w:sz w:val="14"/>
        </w:rPr>
        <w:t>Bredesen</w:t>
      </w:r>
      <w:proofErr w:type="spellEnd"/>
      <w:r w:rsidRPr="00FE48B9">
        <w:rPr>
          <w:rFonts w:ascii="Times New Roman" w:hAnsi="Times New Roman" w:cs="Times New Roman"/>
          <w:sz w:val="14"/>
        </w:rPr>
        <w:t xml:space="preserve"> were ever to get elected, he would do whatever Chuck [Schumer] and Nancy [told him</w:t>
      </w:r>
      <w:proofErr w:type="gramStart"/>
      <w:r w:rsidRPr="00FE48B9">
        <w:rPr>
          <w:rFonts w:ascii="Times New Roman" w:hAnsi="Times New Roman" w:cs="Times New Roman"/>
          <w:sz w:val="14"/>
        </w:rPr>
        <w:t>],“</w:t>
      </w:r>
      <w:proofErr w:type="gramEnd"/>
      <w:r w:rsidRPr="00FE48B9">
        <w:rPr>
          <w:rFonts w:ascii="Times New Roman" w:hAnsi="Times New Roman" w:cs="Times New Roman"/>
          <w:sz w:val="14"/>
        </w:rPr>
        <w:t xml:space="preserve"> he said. “They don’t want the wall; they want open borders. They’re more interested in taking care of criminals than they are of taking care of you. </w:t>
      </w:r>
      <w:proofErr w:type="spellStart"/>
      <w:r w:rsidRPr="00FE48B9">
        <w:rPr>
          <w:rFonts w:ascii="Times New Roman" w:hAnsi="Times New Roman" w:cs="Times New Roman"/>
          <w:sz w:val="14"/>
        </w:rPr>
        <w:t>Bredesen</w:t>
      </w:r>
      <w:proofErr w:type="spellEnd"/>
      <w:r w:rsidRPr="00FE48B9">
        <w:rPr>
          <w:rFonts w:ascii="Times New Roman" w:hAnsi="Times New Roman" w:cs="Times New Roman"/>
          <w:sz w:val="14"/>
        </w:rPr>
        <w:t xml:space="preserve"> donated a lot of money to the campaigns of Barack Obama and Hillary Clinton,” he added, throwing in a “Crooked Hillary” for good measure, and encouraging a round of “lock her up” chants.</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The Deep State conspiracies, however, are a newer addition to Trump’s campaign playbook. In the absence of any definitive G.O.P. agenda for the current legislative calendar, Trump’s rants about the F.B.I., D.N.C., Tony Podesta, and the Clintons have become a default strategy of their own. Even among more moderate Republicans, who are tiptoeing around the president, his fulminations are inescapable. The Republican Party, under Trump, has become the party of Alex Jones. And in some right-leaning districts, the culture war is working. In response to the unprecedented wave of energy sweeping through the Democratic camp, in particular among women and people of color, </w:t>
      </w:r>
      <w:r w:rsidRPr="00FE48B9">
        <w:rPr>
          <w:rStyle w:val="StyleUnderline"/>
          <w:rFonts w:ascii="Times New Roman" w:hAnsi="Times New Roman" w:cs="Times New Roman"/>
        </w:rPr>
        <w:t>Trump is having some success dialing up the outrage machine to electrify his base</w:t>
      </w:r>
      <w:r w:rsidRPr="00FE48B9">
        <w:rPr>
          <w:rFonts w:ascii="Times New Roman" w:hAnsi="Times New Roman" w:cs="Times New Roman"/>
          <w:sz w:val="14"/>
        </w:rPr>
        <w:t>. “Taxes. Pelosi. Immigration. These are red-meat issues,” one person involved in Trump’s re-election effort told Politico. Similarly, the president is counting on Robert Mueller’s Russia investigation to whip Republican voters into a frenzy. “I have no reason to believe that wouldn’t work to keep control of the Senate for sure and the House probably,” said Trump lawyer Rudy Giuliani, referring to Trump’s dire hints that he will be wrongfully impeached should the G.O.P. suffer a midterm rout. (So far, it has worked: 6 in 10 Republicans now believe Mueller’s probe is unfair, according to an April poll.)</w:t>
      </w:r>
    </w:p>
    <w:p w:rsidR="008130D5" w:rsidRPr="00FE48B9" w:rsidRDefault="008130D5" w:rsidP="008130D5">
      <w:pPr>
        <w:pStyle w:val="Heading3"/>
        <w:rPr>
          <w:rFonts w:ascii="Times New Roman" w:hAnsi="Times New Roman" w:cs="Times New Roman"/>
        </w:rPr>
      </w:pPr>
      <w:r w:rsidRPr="00FE48B9">
        <w:rPr>
          <w:rFonts w:ascii="Times New Roman" w:hAnsi="Times New Roman" w:cs="Times New Roman"/>
        </w:rPr>
        <w:t xml:space="preserve">AT – Twitter </w:t>
      </w:r>
    </w:p>
    <w:p w:rsidR="008130D5" w:rsidRPr="00FE48B9" w:rsidRDefault="008130D5" w:rsidP="008130D5">
      <w:pPr>
        <w:pStyle w:val="Heading4"/>
        <w:rPr>
          <w:rFonts w:ascii="Times New Roman" w:hAnsi="Times New Roman" w:cs="Times New Roman"/>
        </w:rPr>
      </w:pPr>
      <w:r w:rsidRPr="00FE48B9">
        <w:rPr>
          <w:rFonts w:ascii="Times New Roman" w:hAnsi="Times New Roman" w:cs="Times New Roman"/>
        </w:rPr>
        <w:t>Twitter is losing its affect---will switch strategies</w:t>
      </w:r>
    </w:p>
    <w:p w:rsidR="008130D5" w:rsidRPr="00FE48B9" w:rsidRDefault="008130D5" w:rsidP="008130D5">
      <w:pPr>
        <w:rPr>
          <w:rFonts w:ascii="Times New Roman" w:hAnsi="Times New Roman" w:cs="Times New Roman"/>
        </w:rPr>
      </w:pPr>
      <w:r w:rsidRPr="00FE48B9">
        <w:rPr>
          <w:rStyle w:val="Style13ptBold"/>
          <w:rFonts w:ascii="Times New Roman" w:hAnsi="Times New Roman" w:cs="Times New Roman"/>
        </w:rPr>
        <w:t xml:space="preserve">Thrush and Haberman 17 – </w:t>
      </w:r>
      <w:r w:rsidRPr="00FE48B9">
        <w:rPr>
          <w:rFonts w:ascii="Times New Roman" w:hAnsi="Times New Roman" w:cs="Times New Roman"/>
        </w:rPr>
        <w:t xml:space="preserve">Glenn Thrush and Maggie Haberman, 3-20-2017, "Trump’s Weary Defenders Face Fresh Worries," No Publication, </w:t>
      </w:r>
      <w:hyperlink r:id="rId120" w:history="1">
        <w:r w:rsidRPr="00FE48B9">
          <w:rPr>
            <w:rStyle w:val="Hyperlink"/>
            <w:rFonts w:ascii="Times New Roman" w:hAnsi="Times New Roman" w:cs="Times New Roman"/>
          </w:rPr>
          <w:t>https://www.nytimes.com/2017/03/20/us/trump-obama-wiretap-comey.html</w:t>
        </w:r>
      </w:hyperlink>
      <w:r w:rsidRPr="00FE48B9">
        <w:rPr>
          <w:rFonts w:ascii="Times New Roman" w:hAnsi="Times New Roman" w:cs="Times New Roman"/>
        </w:rPr>
        <w:t xml:space="preserve"> KKC</w:t>
      </w:r>
    </w:p>
    <w:p w:rsidR="008130D5" w:rsidRPr="00FE48B9" w:rsidRDefault="008130D5" w:rsidP="008130D5">
      <w:pPr>
        <w:rPr>
          <w:rFonts w:ascii="Times New Roman" w:hAnsi="Times New Roman" w:cs="Times New Roman"/>
          <w:sz w:val="10"/>
        </w:rPr>
      </w:pPr>
      <w:r w:rsidRPr="00FE48B9">
        <w:rPr>
          <w:rFonts w:ascii="Times New Roman" w:hAnsi="Times New Roman" w:cs="Times New Roman"/>
          <w:sz w:val="10"/>
        </w:rPr>
        <w:t xml:space="preserve">President Trump began Monday as he has started so many other presidential mornings — by unleashing a blistering Twitter attack on critics who suggested his 2016 campaign colluded with the Russians. By the afternoon the director of the F.B.I., James B. Comey, had systematically demolished his arguments in a remarkable public takedown of a sitting president. Even a close ally of Mr. Trump, Representative Devin Nunes, Republican of California and the House Intelligence Committee chairman, conceded that “a gray cloud” of suspicion now hung over the White House by the end of the day’s hearings. The testimony of Mr. Comey and that of Adm. Michael S. Rogers, his National Security Agency counterpart, will most likely enervate and distract Mr. Trump’s administration for weeks, if not longer, overshadowing good news, like the impressive debut of Judge Neil M. Gorsuch, his Supreme Court nominee, on the first day of his confirmation hearings Monday. But it’s the obsessiveness and ferocity of Mr. Trump’s pushback against the Russian allegations, often untethered from fact or tact, that is making an uncertain situation worse. Mr. </w:t>
      </w:r>
      <w:r w:rsidRPr="00FE48B9">
        <w:rPr>
          <w:rStyle w:val="StyleUnderline"/>
          <w:rFonts w:ascii="Times New Roman" w:hAnsi="Times New Roman" w:cs="Times New Roman"/>
        </w:rPr>
        <w:t>Trump’s allies</w:t>
      </w:r>
      <w:r w:rsidRPr="00FE48B9">
        <w:rPr>
          <w:rFonts w:ascii="Times New Roman" w:hAnsi="Times New Roman" w:cs="Times New Roman"/>
          <w:sz w:val="10"/>
        </w:rPr>
        <w:t xml:space="preserve"> </w:t>
      </w:r>
      <w:r w:rsidRPr="00FE48B9">
        <w:rPr>
          <w:rStyle w:val="StyleUnderline"/>
          <w:rFonts w:ascii="Times New Roman" w:hAnsi="Times New Roman" w:cs="Times New Roman"/>
        </w:rPr>
        <w:t>have begun to wonder if his need for self-expression, often on social media, will exceed his instinct for self-preservation</w:t>
      </w:r>
      <w:r w:rsidRPr="00FE48B9">
        <w:rPr>
          <w:rFonts w:ascii="Times New Roman" w:hAnsi="Times New Roman" w:cs="Times New Roman"/>
          <w:sz w:val="10"/>
        </w:rPr>
        <w:t>, with disastrous results both for the president and for a party whose fate is now tightly tied to his. “The tweets make it much more difficult for us as we try to build a case against these leakers,” said Representative Peter T. King, a New York Republican who sits on the Intelligence Committee. “We always have to be answering questions about the tweets — it puts us on defense all the time when we could be building a case for the president.” And Mr. Trump’s fixation on fighting is undermining his credibility at a time when he needs to toggle from go-it-alone executive action to collaborative congressional action on ambitious health care, budget and infrastructure legislation. “I don’t always like what the president is saying,” the Senate majority leader, Mitch McConnell, told The Washington Examiner last month. “I do think he frequently, by wading into other matters, takes attention away” from “the very substantial things we’re already accomplishing.” A Gallup poll released Monday found Mr. Trump with an abysmal 37 percent approval rating; other recent polls place his popularity in the mid-40s, but even that level is among the lowest ever recorded for a president this early in his first term. Over the past several weeks, Republicans in Congress and members of their staffs have privately complained that Mr. Trump’s Twitter comment on March 4 — the one where he called Barack Obama “sick” and suggested that the former president had ordered a “</w:t>
      </w:r>
      <w:proofErr w:type="spellStart"/>
      <w:r w:rsidRPr="00FE48B9">
        <w:rPr>
          <w:rFonts w:ascii="Times New Roman" w:hAnsi="Times New Roman" w:cs="Times New Roman"/>
          <w:sz w:val="10"/>
        </w:rPr>
        <w:t>tapp</w:t>
      </w:r>
      <w:proofErr w:type="spellEnd"/>
      <w:r w:rsidRPr="00FE48B9">
        <w:rPr>
          <w:rFonts w:ascii="Times New Roman" w:hAnsi="Times New Roman" w:cs="Times New Roman"/>
          <w:sz w:val="10"/>
        </w:rPr>
        <w:t xml:space="preserve">” on his phone — had done more to undermine anything he’s done as president because it called into question his seriousness about governing. The problem, from the perspective of Mr. </w:t>
      </w:r>
      <w:r w:rsidRPr="00FE48B9">
        <w:rPr>
          <w:rStyle w:val="StyleUnderline"/>
          <w:rFonts w:ascii="Times New Roman" w:hAnsi="Times New Roman" w:cs="Times New Roman"/>
        </w:rPr>
        <w:t>Trump’s beleaguered political fire brigade, is that the president insists on dealing with crises by creating new ones</w:t>
      </w:r>
      <w:r w:rsidRPr="00FE48B9">
        <w:rPr>
          <w:rFonts w:ascii="Times New Roman" w:hAnsi="Times New Roman" w:cs="Times New Roman"/>
          <w:sz w:val="10"/>
        </w:rPr>
        <w:t xml:space="preserve"> — so surrogates, repeating talking points the president himself ignores, say they often feel like human shields. Within the White House, a number of Mr. Trump’s advisers — including the press secretary, Sean Spicer, who has himself repeated unsubstantiated claims of British spying on Mr. Trump — have told allies that Mr. Trump’s Twitter habits are making their jobs harder, said administration officials interviewed over the past week. Mr. Spicer said he has no problem with his boss’s tweeting. “It’s just not true. I have not commented on the tweets to anyone including my wife,” he said in an email. Most politicians, perhaps any other politician, would have backed away from the Russia story, and left the defense to surrogates or unexpected validators like Mike Morrell, the former acting director of the C.I.A., who said last week that “there is smoke, but there is no fire at all” in the allegations that the Trump campaign colluded with Russia. But this president, a proponent of do-it-yourself crisis communications with boundless self-confidence in his capacity to shape the story, seems determined to hug his Russian hand grenade. Monday morning began not with praise of Judge Gorsuch — or an exhortation of House Republicans to quickly pass a revamped Obamacare repeal — but with six protective-crouch tweets about the Russia investigation. “The Democrats made up and pushed the Russian story as an excuse for running a terrible campaign. Big advantage in Electoral College &amp; lost!” Mr. Trump wrote shortly after dawn, using his private Twitter account. Then, a few minutes later: “The real story that Congress, the FBI and all others should be looking into is the leaking of Classified information. Must find leaker now!” People close to the president say Mr. </w:t>
      </w:r>
      <w:r w:rsidRPr="00FE48B9">
        <w:rPr>
          <w:rStyle w:val="StyleUnderline"/>
          <w:rFonts w:ascii="Times New Roman" w:hAnsi="Times New Roman" w:cs="Times New Roman"/>
        </w:rPr>
        <w:t>Trump’s Twitter torrent had less to do with fact, strategy or tactic than a sense of persecution bordering on faith:</w:t>
      </w:r>
      <w:r w:rsidRPr="00FE48B9">
        <w:rPr>
          <w:rFonts w:ascii="Times New Roman" w:hAnsi="Times New Roman" w:cs="Times New Roman"/>
          <w:sz w:val="10"/>
        </w:rPr>
        <w:t xml:space="preserve"> He simply believes that he was bugged in some way, by someone, and that evidence will soon appear to back him up. </w:t>
      </w:r>
      <w:proofErr w:type="gramStart"/>
      <w:r w:rsidRPr="00FE48B9">
        <w:rPr>
          <w:rFonts w:ascii="Times New Roman" w:hAnsi="Times New Roman" w:cs="Times New Roman"/>
          <w:sz w:val="10"/>
        </w:rPr>
        <w:t>Plus</w:t>
      </w:r>
      <w:proofErr w:type="gramEnd"/>
      <w:r w:rsidRPr="00FE48B9">
        <w:rPr>
          <w:rFonts w:ascii="Times New Roman" w:hAnsi="Times New Roman" w:cs="Times New Roman"/>
          <w:sz w:val="10"/>
        </w:rPr>
        <w:t xml:space="preserve"> he just likes to mix it up. He fired off his ill-fated Saturday tweet complaining of “</w:t>
      </w:r>
      <w:proofErr w:type="spellStart"/>
      <w:r w:rsidRPr="00FE48B9">
        <w:rPr>
          <w:rFonts w:ascii="Times New Roman" w:hAnsi="Times New Roman" w:cs="Times New Roman"/>
          <w:sz w:val="10"/>
        </w:rPr>
        <w:t>tapps</w:t>
      </w:r>
      <w:proofErr w:type="spellEnd"/>
      <w:r w:rsidRPr="00FE48B9">
        <w:rPr>
          <w:rFonts w:ascii="Times New Roman" w:hAnsi="Times New Roman" w:cs="Times New Roman"/>
          <w:sz w:val="10"/>
        </w:rPr>
        <w:t>” of his phones after railing to aides about how poorly Attorney General Jeff Sessions had responded to reports that he had surreptitiously communicated with the Russians, the way Mr. Trump’s former National Security Council adviser, Michael T. Flynn, did. The president,</w:t>
      </w:r>
      <w:r w:rsidRPr="00FE48B9">
        <w:rPr>
          <w:rStyle w:val="StyleUnderline"/>
          <w:rFonts w:ascii="Times New Roman" w:hAnsi="Times New Roman" w:cs="Times New Roman"/>
        </w:rPr>
        <w:t xml:space="preserve"> people close to him have said over the last several weeks, has become increasingly frustrated </w:t>
      </w:r>
      <w:r w:rsidRPr="00FE48B9">
        <w:rPr>
          <w:rStyle w:val="Emphasis"/>
          <w:rFonts w:ascii="Times New Roman" w:hAnsi="Times New Roman" w:cs="Times New Roman"/>
        </w:rPr>
        <w:t>at his inability to control the narrative of his action-packed presidency</w:t>
      </w:r>
      <w:r w:rsidRPr="00FE48B9">
        <w:rPr>
          <w:rStyle w:val="StyleUnderline"/>
          <w:rFonts w:ascii="Times New Roman" w:hAnsi="Times New Roman" w:cs="Times New Roman"/>
        </w:rPr>
        <w:t>, after being able to dominate the political discourse or divert criticism by launching one of his signature Twitter attacks.</w:t>
      </w:r>
      <w:r w:rsidRPr="00FE48B9">
        <w:rPr>
          <w:rFonts w:ascii="Times New Roman" w:hAnsi="Times New Roman" w:cs="Times New Roman"/>
          <w:sz w:val="10"/>
        </w:rPr>
        <w:t xml:space="preserve"> “I think that maybe I wouldn’t be here if it wasn’t for Twitter,” Mr. Trump told a sympathetic interviewer, Tucker Carlson of Fox News, last week. Still, </w:t>
      </w:r>
      <w:r w:rsidRPr="00FE48B9">
        <w:rPr>
          <w:rStyle w:val="Emphasis"/>
          <w:rFonts w:ascii="Times New Roman" w:hAnsi="Times New Roman" w:cs="Times New Roman"/>
        </w:rPr>
        <w:t>there’s some evidence that the president’s magic medium is losing its effectiveness</w:t>
      </w:r>
      <w:r w:rsidRPr="00FE48B9">
        <w:rPr>
          <w:rFonts w:ascii="Times New Roman" w:hAnsi="Times New Roman" w:cs="Times New Roman"/>
          <w:sz w:val="10"/>
        </w:rPr>
        <w:t xml:space="preserve">, in part because Mr. </w:t>
      </w:r>
      <w:r w:rsidRPr="00FE48B9">
        <w:rPr>
          <w:rStyle w:val="Emphasis"/>
          <w:rFonts w:ascii="Times New Roman" w:hAnsi="Times New Roman" w:cs="Times New Roman"/>
        </w:rPr>
        <w:t>Trump’s Twitter persona</w:t>
      </w:r>
      <w:r w:rsidRPr="00FE48B9">
        <w:rPr>
          <w:rFonts w:ascii="Times New Roman" w:hAnsi="Times New Roman" w:cs="Times New Roman"/>
          <w:sz w:val="10"/>
        </w:rPr>
        <w:t xml:space="preserve"> </w:t>
      </w:r>
      <w:r w:rsidRPr="00FE48B9">
        <w:rPr>
          <w:rStyle w:val="StyleUnderline"/>
          <w:rFonts w:ascii="Times New Roman" w:hAnsi="Times New Roman" w:cs="Times New Roman"/>
        </w:rPr>
        <w:t>seems to have</w:t>
      </w:r>
      <w:r w:rsidRPr="00FE48B9">
        <w:rPr>
          <w:rFonts w:ascii="Times New Roman" w:hAnsi="Times New Roman" w:cs="Times New Roman"/>
          <w:sz w:val="10"/>
        </w:rPr>
        <w:t xml:space="preserve"> </w:t>
      </w:r>
      <w:r w:rsidRPr="00FE48B9">
        <w:rPr>
          <w:rStyle w:val="StyleUnderline"/>
          <w:rFonts w:ascii="Times New Roman" w:hAnsi="Times New Roman" w:cs="Times New Roman"/>
        </w:rPr>
        <w:t xml:space="preserve">shifted from </w:t>
      </w:r>
      <w:r w:rsidRPr="00FE48B9">
        <w:rPr>
          <w:rStyle w:val="Emphasis"/>
          <w:rFonts w:ascii="Times New Roman" w:hAnsi="Times New Roman" w:cs="Times New Roman"/>
        </w:rPr>
        <w:t>puckish to paranoid</w:t>
      </w:r>
      <w:r w:rsidRPr="00FE48B9">
        <w:rPr>
          <w:rFonts w:ascii="Times New Roman" w:hAnsi="Times New Roman" w:cs="Times New Roman"/>
          <w:sz w:val="10"/>
        </w:rPr>
        <w:t xml:space="preserve">. Focus groups and polls conducted by two Democratic strategists this month have shown that many voters, even some who support Mr. Trump, have grown weary of his tweets as president. That was also borne out by a Fox News poll last week, showing that a mere 35 percent of Trump voters approve of his Twitter habits, and that only 16 percent of all voters approve of them. Some 32 percent said they “wish he’d be more careful” with his feed. “His tweeting defines him, and not in a good way,” said Geoff </w:t>
      </w:r>
      <w:proofErr w:type="spellStart"/>
      <w:r w:rsidRPr="00FE48B9">
        <w:rPr>
          <w:rFonts w:ascii="Times New Roman" w:hAnsi="Times New Roman" w:cs="Times New Roman"/>
          <w:sz w:val="10"/>
        </w:rPr>
        <w:t>Garin</w:t>
      </w:r>
      <w:proofErr w:type="spellEnd"/>
      <w:r w:rsidRPr="00FE48B9">
        <w:rPr>
          <w:rFonts w:ascii="Times New Roman" w:hAnsi="Times New Roman" w:cs="Times New Roman"/>
          <w:sz w:val="10"/>
        </w:rPr>
        <w:t>, a veteran Democratic pollster. “Voters not only think Trump’s use of Twitter is unpresidential, they also see the tone and content of his tweets as an indication that he is lacking in self-control.” Mr. Comey seemed to tacitly agree. In midafternoon came a tweet from Mr. Trump’s official @</w:t>
      </w:r>
      <w:proofErr w:type="spellStart"/>
      <w:r w:rsidRPr="00FE48B9">
        <w:rPr>
          <w:rFonts w:ascii="Times New Roman" w:hAnsi="Times New Roman" w:cs="Times New Roman"/>
          <w:sz w:val="10"/>
        </w:rPr>
        <w:t>potus</w:t>
      </w:r>
      <w:proofErr w:type="spellEnd"/>
      <w:r w:rsidRPr="00FE48B9">
        <w:rPr>
          <w:rFonts w:ascii="Times New Roman" w:hAnsi="Times New Roman" w:cs="Times New Roman"/>
          <w:sz w:val="10"/>
        </w:rPr>
        <w:t xml:space="preserve"> account: “FBI Director Comey refuses to deny he briefed President Obama on calls made by Michael Flynn to Russia.” A dour and disapproving Mr. Comey instantly fact-checked the tweet when it was read out loud to him. “No,” he said. “It was not our intention to say that today.”</w:t>
      </w:r>
    </w:p>
    <w:p w:rsidR="008130D5" w:rsidRPr="00FE48B9" w:rsidRDefault="008130D5" w:rsidP="008130D5">
      <w:pPr>
        <w:pStyle w:val="Heading4"/>
        <w:rPr>
          <w:rFonts w:ascii="Times New Roman" w:hAnsi="Times New Roman" w:cs="Times New Roman"/>
        </w:rPr>
      </w:pPr>
      <w:r w:rsidRPr="00FE48B9">
        <w:rPr>
          <w:rFonts w:ascii="Times New Roman" w:hAnsi="Times New Roman" w:cs="Times New Roman"/>
        </w:rPr>
        <w:t>Twitter diversion still causes Nuclear War</w:t>
      </w:r>
    </w:p>
    <w:p w:rsidR="008130D5" w:rsidRPr="00FE48B9" w:rsidRDefault="008130D5" w:rsidP="008130D5">
      <w:pPr>
        <w:rPr>
          <w:rFonts w:ascii="Times New Roman" w:hAnsi="Times New Roman" w:cs="Times New Roman"/>
        </w:rPr>
      </w:pPr>
      <w:proofErr w:type="spellStart"/>
      <w:r w:rsidRPr="00FE48B9">
        <w:rPr>
          <w:rStyle w:val="Style13ptBold"/>
          <w:rFonts w:ascii="Times New Roman" w:hAnsi="Times New Roman" w:cs="Times New Roman"/>
        </w:rPr>
        <w:t>Glanton</w:t>
      </w:r>
      <w:proofErr w:type="spellEnd"/>
      <w:r w:rsidRPr="00FE48B9">
        <w:rPr>
          <w:rStyle w:val="Style13ptBold"/>
          <w:rFonts w:ascii="Times New Roman" w:hAnsi="Times New Roman" w:cs="Times New Roman"/>
        </w:rPr>
        <w:t xml:space="preserve"> 17 – </w:t>
      </w:r>
      <w:proofErr w:type="spellStart"/>
      <w:r w:rsidRPr="00FE48B9">
        <w:rPr>
          <w:rFonts w:ascii="Times New Roman" w:hAnsi="Times New Roman" w:cs="Times New Roman"/>
        </w:rPr>
        <w:t>Dahleen</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Glanton</w:t>
      </w:r>
      <w:proofErr w:type="spellEnd"/>
      <w:r w:rsidRPr="00FE48B9">
        <w:rPr>
          <w:rFonts w:ascii="Times New Roman" w:hAnsi="Times New Roman" w:cs="Times New Roman"/>
        </w:rPr>
        <w:t xml:space="preserve">, a columnist for the Chicago Tribune, 2-27-2017, "Only a war can boost President Trump's low approval ratings," </w:t>
      </w:r>
      <w:proofErr w:type="spellStart"/>
      <w:r w:rsidRPr="00FE48B9">
        <w:rPr>
          <w:rFonts w:ascii="Times New Roman" w:hAnsi="Times New Roman" w:cs="Times New Roman"/>
        </w:rPr>
        <w:t>chicagotribune</w:t>
      </w:r>
      <w:proofErr w:type="spellEnd"/>
      <w:r w:rsidRPr="00FE48B9">
        <w:rPr>
          <w:rFonts w:ascii="Times New Roman" w:hAnsi="Times New Roman" w:cs="Times New Roman"/>
        </w:rPr>
        <w:t xml:space="preserve">, </w:t>
      </w:r>
      <w:hyperlink r:id="rId121" w:history="1">
        <w:r w:rsidRPr="00FE48B9">
          <w:rPr>
            <w:rStyle w:val="Hyperlink"/>
            <w:rFonts w:ascii="Times New Roman" w:hAnsi="Times New Roman" w:cs="Times New Roman"/>
          </w:rPr>
          <w:t>http://www.chicagotribune.com/news/columnists/glanton/ct-trump-war-glanton-20170227-story.html</w:t>
        </w:r>
      </w:hyperlink>
      <w:r w:rsidRPr="00FE48B9">
        <w:rPr>
          <w:rFonts w:ascii="Times New Roman" w:hAnsi="Times New Roman" w:cs="Times New Roman"/>
        </w:rPr>
        <w:t xml:space="preserve"> KKC</w:t>
      </w:r>
    </w:p>
    <w:p w:rsidR="008130D5" w:rsidRPr="00FE48B9" w:rsidRDefault="008130D5" w:rsidP="008130D5">
      <w:pPr>
        <w:rPr>
          <w:rFonts w:ascii="Times New Roman" w:hAnsi="Times New Roman" w:cs="Times New Roman"/>
          <w:sz w:val="10"/>
        </w:rPr>
      </w:pPr>
      <w:r w:rsidRPr="00FE48B9">
        <w:rPr>
          <w:rFonts w:ascii="Times New Roman" w:hAnsi="Times New Roman" w:cs="Times New Roman"/>
          <w:sz w:val="10"/>
        </w:rPr>
        <w:t xml:space="preserve">The majority of Americans don't like the way President Donald Trump is running the country. That's probably an understatement. Trump has a 43.7 percent approval rating, according to an average of polls compiled by Real Clear Politics. It's the lowest of any U.S. president this early in his administration since 1953. And it keeps going lower. </w:t>
      </w:r>
      <w:r w:rsidRPr="00FE48B9">
        <w:rPr>
          <w:rStyle w:val="StyleUnderline"/>
          <w:rFonts w:ascii="Times New Roman" w:hAnsi="Times New Roman" w:cs="Times New Roman"/>
        </w:rPr>
        <w:t>The only thing that could get Trump out of this slump is a war</w:t>
      </w:r>
      <w:r w:rsidRPr="00FE48B9">
        <w:rPr>
          <w:rFonts w:ascii="Times New Roman" w:hAnsi="Times New Roman" w:cs="Times New Roman"/>
          <w:sz w:val="10"/>
        </w:rPr>
        <w:t xml:space="preserve">. I'm not saying that's what the president wants, but I fear it could be where we're headed. </w:t>
      </w:r>
      <w:r w:rsidRPr="00FE48B9">
        <w:rPr>
          <w:rStyle w:val="StyleUnderline"/>
          <w:rFonts w:ascii="Times New Roman" w:hAnsi="Times New Roman" w:cs="Times New Roman"/>
        </w:rPr>
        <w:t>Wars have a way of pulling the country together</w:t>
      </w:r>
      <w:r w:rsidRPr="00FE48B9">
        <w:rPr>
          <w:rFonts w:ascii="Times New Roman" w:hAnsi="Times New Roman" w:cs="Times New Roman"/>
          <w:sz w:val="10"/>
        </w:rPr>
        <w:t xml:space="preserve">, with everyone scrambling to line up behind our leader. Take former President George W. Bush, for example. His overall job approval rating skyrocketed 13 points to 71 percent after launching the Iraq War in 2003, according to Gallup polls. The same thing happened with his dad. President George H.W. Bush saw his job approval rating jump to 18 points to 82 percent after the start of the Persian Gulf war in 1991, Gallup found. There have been plenty of presidents with whom I disagreed on their policies. But </w:t>
      </w:r>
      <w:r w:rsidRPr="00FE48B9">
        <w:rPr>
          <w:rStyle w:val="Emphasis"/>
          <w:rFonts w:ascii="Times New Roman" w:hAnsi="Times New Roman" w:cs="Times New Roman"/>
        </w:rPr>
        <w:t>Trump is another matter</w:t>
      </w:r>
      <w:r w:rsidRPr="00FE48B9">
        <w:rPr>
          <w:rFonts w:ascii="Times New Roman" w:hAnsi="Times New Roman" w:cs="Times New Roman"/>
          <w:sz w:val="10"/>
        </w:rPr>
        <w:t xml:space="preserve">. Many Americans, including myself, are afraid of the man. This week, we learned that Trump plans to ask for a $54 billion increase in defense spending. It raises the questions, why so much and why now? Does the president have something up his sleeve that the American people don't know about? Is there an imminent threat that he's keeping from us? </w:t>
      </w:r>
      <w:r w:rsidRPr="00FE48B9">
        <w:rPr>
          <w:rStyle w:val="StyleUnderline"/>
          <w:rFonts w:ascii="Times New Roman" w:hAnsi="Times New Roman" w:cs="Times New Roman"/>
        </w:rPr>
        <w:t>Trump doesn't have the patience to avert a nuclear war like</w:t>
      </w:r>
      <w:r w:rsidRPr="00FE48B9">
        <w:rPr>
          <w:rFonts w:ascii="Times New Roman" w:hAnsi="Times New Roman" w:cs="Times New Roman"/>
          <w:sz w:val="10"/>
        </w:rPr>
        <w:t xml:space="preserve"> President John F. </w:t>
      </w:r>
      <w:r w:rsidRPr="00FE48B9">
        <w:rPr>
          <w:rStyle w:val="StyleUnderline"/>
          <w:rFonts w:ascii="Times New Roman" w:hAnsi="Times New Roman" w:cs="Times New Roman"/>
        </w:rPr>
        <w:t>Kennedy did</w:t>
      </w:r>
      <w:r w:rsidRPr="00FE48B9">
        <w:rPr>
          <w:rFonts w:ascii="Times New Roman" w:hAnsi="Times New Roman" w:cs="Times New Roman"/>
          <w:sz w:val="10"/>
        </w:rPr>
        <w:t xml:space="preserve"> during the Cuban missile crisis in 1962. </w:t>
      </w:r>
      <w:r w:rsidRPr="00FE48B9">
        <w:rPr>
          <w:rStyle w:val="StyleUnderline"/>
          <w:rFonts w:ascii="Times New Roman" w:hAnsi="Times New Roman" w:cs="Times New Roman"/>
        </w:rPr>
        <w:t>He certainly does not have the diplomacy of</w:t>
      </w:r>
      <w:r w:rsidRPr="00FE48B9">
        <w:rPr>
          <w:rFonts w:ascii="Times New Roman" w:hAnsi="Times New Roman" w:cs="Times New Roman"/>
          <w:sz w:val="10"/>
        </w:rPr>
        <w:t xml:space="preserve"> former President Jimmy </w:t>
      </w:r>
      <w:r w:rsidRPr="00FE48B9">
        <w:rPr>
          <w:rStyle w:val="StyleUnderline"/>
          <w:rFonts w:ascii="Times New Roman" w:hAnsi="Times New Roman" w:cs="Times New Roman"/>
        </w:rPr>
        <w:t>Carter</w:t>
      </w:r>
      <w:r w:rsidRPr="00FE48B9">
        <w:rPr>
          <w:rFonts w:ascii="Times New Roman" w:hAnsi="Times New Roman" w:cs="Times New Roman"/>
          <w:sz w:val="10"/>
        </w:rPr>
        <w:t xml:space="preserve">, who took it upon himself to step in and avert a crisis between the U.S. and North Korea over nuclear arms in 1994. While most Americans don't follow the government's day-to-day dealings with foreign countries, we do pay attention to </w:t>
      </w:r>
      <w:r w:rsidRPr="00FE48B9">
        <w:rPr>
          <w:rStyle w:val="StyleUnderline"/>
          <w:rFonts w:ascii="Times New Roman" w:hAnsi="Times New Roman" w:cs="Times New Roman"/>
        </w:rPr>
        <w:t>Trump's Twitter account.</w:t>
      </w:r>
      <w:r w:rsidRPr="00FE48B9">
        <w:rPr>
          <w:rFonts w:ascii="Times New Roman" w:hAnsi="Times New Roman" w:cs="Times New Roman"/>
          <w:sz w:val="10"/>
        </w:rPr>
        <w:t xml:space="preserve"> And we know </w:t>
      </w:r>
      <w:r w:rsidRPr="00FE48B9">
        <w:rPr>
          <w:rStyle w:val="StyleUnderline"/>
          <w:rFonts w:ascii="Times New Roman" w:hAnsi="Times New Roman" w:cs="Times New Roman"/>
        </w:rPr>
        <w:t>childish bullying</w:t>
      </w:r>
      <w:r w:rsidRPr="00FE48B9">
        <w:rPr>
          <w:rFonts w:ascii="Times New Roman" w:hAnsi="Times New Roman" w:cs="Times New Roman"/>
          <w:sz w:val="10"/>
        </w:rPr>
        <w:t xml:space="preserve"> when we see it. If anything, Trump </w:t>
      </w:r>
      <w:r w:rsidRPr="00FE48B9">
        <w:rPr>
          <w:rStyle w:val="StyleUnderline"/>
          <w:rFonts w:ascii="Times New Roman" w:hAnsi="Times New Roman" w:cs="Times New Roman"/>
        </w:rPr>
        <w:t>has done more to provoke these volatile countries than try to improve our fragile relationships with them</w:t>
      </w:r>
      <w:r w:rsidRPr="00FE48B9">
        <w:rPr>
          <w:rFonts w:ascii="Times New Roman" w:hAnsi="Times New Roman" w:cs="Times New Roman"/>
          <w:sz w:val="10"/>
        </w:rPr>
        <w:t xml:space="preserve">. </w:t>
      </w:r>
      <w:r w:rsidRPr="00FE48B9">
        <w:rPr>
          <w:rStyle w:val="StyleUnderline"/>
          <w:rFonts w:ascii="Times New Roman" w:hAnsi="Times New Roman" w:cs="Times New Roman"/>
        </w:rPr>
        <w:t>His careless declarations regarding</w:t>
      </w:r>
      <w:r w:rsidRPr="00FE48B9">
        <w:rPr>
          <w:rFonts w:ascii="Times New Roman" w:hAnsi="Times New Roman" w:cs="Times New Roman"/>
          <w:sz w:val="10"/>
        </w:rPr>
        <w:t xml:space="preserve"> </w:t>
      </w:r>
      <w:r w:rsidRPr="00FE48B9">
        <w:rPr>
          <w:rStyle w:val="Emphasis"/>
          <w:rFonts w:ascii="Times New Roman" w:hAnsi="Times New Roman" w:cs="Times New Roman"/>
        </w:rPr>
        <w:t>Iran</w:t>
      </w:r>
      <w:r w:rsidRPr="00FE48B9">
        <w:rPr>
          <w:rFonts w:ascii="Times New Roman" w:hAnsi="Times New Roman" w:cs="Times New Roman"/>
          <w:sz w:val="10"/>
        </w:rPr>
        <w:t xml:space="preserve">, </w:t>
      </w:r>
      <w:r w:rsidRPr="00FE48B9">
        <w:rPr>
          <w:rStyle w:val="Emphasis"/>
          <w:rFonts w:ascii="Times New Roman" w:hAnsi="Times New Roman" w:cs="Times New Roman"/>
        </w:rPr>
        <w:t>No</w:t>
      </w:r>
      <w:r w:rsidRPr="00FE48B9">
        <w:rPr>
          <w:rFonts w:ascii="Times New Roman" w:hAnsi="Times New Roman" w:cs="Times New Roman"/>
          <w:sz w:val="10"/>
        </w:rPr>
        <w:t xml:space="preserve">rth </w:t>
      </w:r>
      <w:r w:rsidRPr="00FE48B9">
        <w:rPr>
          <w:rStyle w:val="Emphasis"/>
          <w:rFonts w:ascii="Times New Roman" w:hAnsi="Times New Roman" w:cs="Times New Roman"/>
        </w:rPr>
        <w:t>Ko</w:t>
      </w:r>
      <w:r w:rsidRPr="00FE48B9">
        <w:rPr>
          <w:rFonts w:ascii="Times New Roman" w:hAnsi="Times New Roman" w:cs="Times New Roman"/>
          <w:sz w:val="10"/>
        </w:rPr>
        <w:t xml:space="preserve">rea, </w:t>
      </w:r>
      <w:r w:rsidRPr="00FE48B9">
        <w:rPr>
          <w:rStyle w:val="Emphasis"/>
          <w:rFonts w:ascii="Times New Roman" w:hAnsi="Times New Roman" w:cs="Times New Roman"/>
        </w:rPr>
        <w:t>China</w:t>
      </w:r>
      <w:r w:rsidRPr="00FE48B9">
        <w:rPr>
          <w:rFonts w:ascii="Times New Roman" w:hAnsi="Times New Roman" w:cs="Times New Roman"/>
          <w:sz w:val="10"/>
        </w:rPr>
        <w:t xml:space="preserve"> </w:t>
      </w:r>
      <w:r w:rsidRPr="00FE48B9">
        <w:rPr>
          <w:rStyle w:val="StyleUnderline"/>
          <w:rFonts w:ascii="Times New Roman" w:hAnsi="Times New Roman" w:cs="Times New Roman"/>
        </w:rPr>
        <w:t>or any other country he doesn't respect</w:t>
      </w:r>
      <w:r w:rsidRPr="00FE48B9">
        <w:rPr>
          <w:rFonts w:ascii="Times New Roman" w:hAnsi="Times New Roman" w:cs="Times New Roman"/>
          <w:sz w:val="10"/>
        </w:rPr>
        <w:t xml:space="preserve"> </w:t>
      </w:r>
      <w:r w:rsidRPr="00FE48B9">
        <w:rPr>
          <w:rStyle w:val="Emphasis"/>
          <w:rFonts w:ascii="Times New Roman" w:hAnsi="Times New Roman" w:cs="Times New Roman"/>
        </w:rPr>
        <w:t>put Americans in danger</w:t>
      </w:r>
      <w:r w:rsidRPr="00FE48B9">
        <w:rPr>
          <w:rFonts w:ascii="Times New Roman" w:hAnsi="Times New Roman" w:cs="Times New Roman"/>
          <w:sz w:val="10"/>
        </w:rPr>
        <w:t xml:space="preserve"> </w:t>
      </w:r>
      <w:r w:rsidRPr="00FE48B9">
        <w:rPr>
          <w:rStyle w:val="StyleUnderline"/>
          <w:rFonts w:ascii="Times New Roman" w:hAnsi="Times New Roman" w:cs="Times New Roman"/>
        </w:rPr>
        <w:t>and make our</w:t>
      </w:r>
      <w:r w:rsidRPr="00FE48B9">
        <w:rPr>
          <w:rFonts w:ascii="Times New Roman" w:hAnsi="Times New Roman" w:cs="Times New Roman"/>
        </w:rPr>
        <w:t xml:space="preserve"> </w:t>
      </w:r>
      <w:r w:rsidRPr="00FE48B9">
        <w:rPr>
          <w:rStyle w:val="Emphasis"/>
          <w:rFonts w:ascii="Times New Roman" w:hAnsi="Times New Roman" w:cs="Times New Roman"/>
        </w:rPr>
        <w:t>allies uneasy</w:t>
      </w:r>
      <w:r w:rsidRPr="00FE48B9">
        <w:rPr>
          <w:rFonts w:ascii="Times New Roman" w:hAnsi="Times New Roman" w:cs="Times New Roman"/>
          <w:sz w:val="10"/>
        </w:rPr>
        <w:t xml:space="preserve">. While Trump insists that the Iran nuclear deal is "really, really bad," he seems to have sensibly backed off his campaign promise to tear it up, at least for now. But his constant taunting of the Middle Eastern nation on Twitter, including a tweet describing Iran as "#1 in terror" and another claiming that "Iran is playing with fire," is another way of saying, "I dare you!" In January, when North Korea's Kim Jong Un announced that his country was in the final stage of test-launching a ballistic missile that could be capable of reaching the U.S. West Coast, Trump tweeted, "It won't happen." Well, guess what? A month later, North Korea test-launched a ballistic missile. But it was also a test of our new president, the way children sometimes test their parents. Trump's response was like an inexperienced mother saying to a defiant child, "Just wait until your father gets home!" Obviously, </w:t>
      </w:r>
      <w:r w:rsidRPr="00FE48B9">
        <w:rPr>
          <w:rStyle w:val="StyleUnderline"/>
          <w:rFonts w:ascii="Times New Roman" w:hAnsi="Times New Roman" w:cs="Times New Roman"/>
        </w:rPr>
        <w:t>tough talk isn't enough when dealing with dictators or terrorists</w:t>
      </w:r>
      <w:r w:rsidRPr="00FE48B9">
        <w:rPr>
          <w:rFonts w:ascii="Times New Roman" w:hAnsi="Times New Roman" w:cs="Times New Roman"/>
          <w:sz w:val="10"/>
        </w:rPr>
        <w:t xml:space="preserve">, for that matter. We are sadly mistaken if we don't think our adversaries aren't taking notes. They are always looking for an opening to slip in and bring our country to its knees. We can't trust Iran or North Korea to do the right thing, but </w:t>
      </w:r>
      <w:r w:rsidRPr="00FE48B9">
        <w:rPr>
          <w:rStyle w:val="Emphasis"/>
          <w:rFonts w:ascii="Times New Roman" w:hAnsi="Times New Roman" w:cs="Times New Roman"/>
        </w:rPr>
        <w:t>the world is doomed if the U.S. president doesn't know how to be the adult</w:t>
      </w:r>
      <w:r w:rsidRPr="00FE48B9">
        <w:rPr>
          <w:rFonts w:ascii="Times New Roman" w:hAnsi="Times New Roman" w:cs="Times New Roman"/>
          <w:sz w:val="10"/>
        </w:rPr>
        <w:t xml:space="preserve"> in the room. </w:t>
      </w:r>
      <w:r w:rsidRPr="00FE48B9">
        <w:rPr>
          <w:rStyle w:val="Emphasis"/>
          <w:rFonts w:ascii="Times New Roman" w:hAnsi="Times New Roman" w:cs="Times New Roman"/>
        </w:rPr>
        <w:t>If</w:t>
      </w:r>
      <w:r w:rsidRPr="00FE48B9">
        <w:rPr>
          <w:rFonts w:ascii="Times New Roman" w:hAnsi="Times New Roman" w:cs="Times New Roman"/>
          <w:sz w:val="10"/>
        </w:rPr>
        <w:t xml:space="preserve"> President </w:t>
      </w:r>
      <w:r w:rsidRPr="00FE48B9">
        <w:rPr>
          <w:rStyle w:val="Emphasis"/>
          <w:rFonts w:ascii="Times New Roman" w:hAnsi="Times New Roman" w:cs="Times New Roman"/>
        </w:rPr>
        <w:t>Trump doesn't stay off Twitter, we could end up in a nuclear war</w:t>
      </w:r>
      <w:r w:rsidRPr="00FE48B9">
        <w:rPr>
          <w:rFonts w:ascii="Times New Roman" w:hAnsi="Times New Roman" w:cs="Times New Roman"/>
          <w:sz w:val="10"/>
        </w:rPr>
        <w:t>. And if that happens, no amount of money poured into our military would be enough to save us.</w:t>
      </w:r>
    </w:p>
    <w:p w:rsidR="001571B7" w:rsidRPr="00FE48B9" w:rsidRDefault="001571B7" w:rsidP="001571B7">
      <w:pPr>
        <w:rPr>
          <w:rFonts w:ascii="Times New Roman" w:hAnsi="Times New Roman" w:cs="Times New Roman"/>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 xml:space="preserve">NoKo Impact </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No</w:t>
      </w:r>
      <w:r w:rsidR="00B50BDE" w:rsidRPr="00FE48B9">
        <w:rPr>
          <w:rFonts w:ascii="Times New Roman" w:hAnsi="Times New Roman" w:cs="Times New Roman"/>
        </w:rPr>
        <w:t xml:space="preserve">rth </w:t>
      </w:r>
      <w:r w:rsidRPr="00FE48B9">
        <w:rPr>
          <w:rFonts w:ascii="Times New Roman" w:hAnsi="Times New Roman" w:cs="Times New Roman"/>
        </w:rPr>
        <w:t>Ko</w:t>
      </w:r>
      <w:r w:rsidR="00B50BDE" w:rsidRPr="00FE48B9">
        <w:rPr>
          <w:rFonts w:ascii="Times New Roman" w:hAnsi="Times New Roman" w:cs="Times New Roman"/>
        </w:rPr>
        <w:t>rea</w:t>
      </w:r>
      <w:r w:rsidRPr="00FE48B9">
        <w:rPr>
          <w:rFonts w:ascii="Times New Roman" w:hAnsi="Times New Roman" w:cs="Times New Roman"/>
        </w:rPr>
        <w:t xml:space="preserve"> Module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NoKo is the obvious target---will launch a strike as a diversion from domestic conflict</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Tomasky</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Michael </w:t>
      </w:r>
      <w:proofErr w:type="spellStart"/>
      <w:r w:rsidRPr="00FE48B9">
        <w:rPr>
          <w:rFonts w:ascii="Times New Roman" w:hAnsi="Times New Roman" w:cs="Times New Roman"/>
        </w:rPr>
        <w:t>Tomasky</w:t>
      </w:r>
      <w:proofErr w:type="spellEnd"/>
      <w:r w:rsidRPr="00FE48B9">
        <w:rPr>
          <w:rFonts w:ascii="Times New Roman" w:hAnsi="Times New Roman" w:cs="Times New Roman"/>
        </w:rPr>
        <w:t xml:space="preserve">, special correspondent Michael </w:t>
      </w:r>
      <w:proofErr w:type="spellStart"/>
      <w:r w:rsidRPr="00FE48B9">
        <w:rPr>
          <w:rFonts w:ascii="Times New Roman" w:hAnsi="Times New Roman" w:cs="Times New Roman"/>
        </w:rPr>
        <w:t>Tomasky</w:t>
      </w:r>
      <w:proofErr w:type="spellEnd"/>
      <w:r w:rsidRPr="00FE48B9">
        <w:rPr>
          <w:rFonts w:ascii="Times New Roman" w:hAnsi="Times New Roman" w:cs="Times New Roman"/>
        </w:rPr>
        <w:t xml:space="preserve"> is also editor of Democracy: A Journal of </w:t>
      </w:r>
      <w:proofErr w:type="gramStart"/>
      <w:r w:rsidRPr="00FE48B9">
        <w:rPr>
          <w:rFonts w:ascii="Times New Roman" w:hAnsi="Times New Roman" w:cs="Times New Roman"/>
        </w:rPr>
        <w:t>Ideas,  5</w:t>
      </w:r>
      <w:proofErr w:type="gramEnd"/>
      <w:r w:rsidRPr="00FE48B9">
        <w:rPr>
          <w:rFonts w:ascii="Times New Roman" w:hAnsi="Times New Roman" w:cs="Times New Roman"/>
        </w:rPr>
        <w:t xml:space="preserve">-18-2017, "Donald Trump’s Paths All Lead Down," Daily Beast, </w:t>
      </w:r>
      <w:hyperlink r:id="rId122" w:history="1">
        <w:r w:rsidRPr="00FE48B9">
          <w:rPr>
            <w:rStyle w:val="Hyperlink"/>
            <w:rFonts w:ascii="Times New Roman" w:hAnsi="Times New Roman" w:cs="Times New Roman"/>
          </w:rPr>
          <w:t>https://www.thedailybeast.com/donald-trumps-paths-all-lead-down</w:t>
        </w:r>
      </w:hyperlink>
      <w:r w:rsidRPr="00FE48B9">
        <w:rPr>
          <w:rFonts w:ascii="Times New Roman" w:hAnsi="Times New Roman" w:cs="Times New Roman"/>
        </w:rPr>
        <w:t xml:space="preserve"> KKC</w:t>
      </w:r>
    </w:p>
    <w:p w:rsidR="001571B7" w:rsidRPr="00FE48B9" w:rsidRDefault="001571B7" w:rsidP="001571B7">
      <w:pPr>
        <w:rPr>
          <w:rStyle w:val="Emphasis"/>
          <w:rFonts w:ascii="Times New Roman" w:hAnsi="Times New Roman" w:cs="Times New Roman"/>
        </w:rPr>
      </w:pPr>
      <w:r w:rsidRPr="00FE48B9">
        <w:rPr>
          <w:rStyle w:val="Emphasis"/>
          <w:rFonts w:ascii="Times New Roman" w:hAnsi="Times New Roman" w:cs="Times New Roman"/>
        </w:rPr>
        <w:t>The president is a caged and cornered animal.</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Forget his statement about how “I look forward to this matter concluding quickly,” and know that he has to be livid about the appointment of Robert Mueller as special prosecutor, in the middle of a week when he’s already bouncing off the walls. </w:t>
      </w:r>
      <w:r w:rsidRPr="00FE48B9">
        <w:rPr>
          <w:rStyle w:val="StyleUnderline"/>
          <w:rFonts w:ascii="Times New Roman" w:hAnsi="Times New Roman" w:cs="Times New Roman"/>
        </w:rPr>
        <w:t>People are talking impeachment</w:t>
      </w:r>
      <w:r w:rsidRPr="00FE48B9">
        <w:rPr>
          <w:rFonts w:ascii="Times New Roman" w:hAnsi="Times New Roman" w:cs="Times New Roman"/>
          <w:sz w:val="16"/>
        </w:rPr>
        <w:t xml:space="preserve"> and 25th Amendment scenarios </w:t>
      </w:r>
      <w:r w:rsidRPr="00FE48B9">
        <w:rPr>
          <w:rStyle w:val="StyleUnderline"/>
          <w:rFonts w:ascii="Times New Roman" w:hAnsi="Times New Roman" w:cs="Times New Roman"/>
        </w:rPr>
        <w:t>seriously now</w:t>
      </w:r>
      <w:r w:rsidRPr="00FE48B9">
        <w:rPr>
          <w:rFonts w:ascii="Times New Roman" w:hAnsi="Times New Roman" w:cs="Times New Roman"/>
          <w:sz w:val="16"/>
        </w:rPr>
        <w:t>. I still remember clearly the hour when the Monica Lewinsky scandal broke, and ABC’s Sam Donaldson said “this presidency could be numbered in days.” We’re probably not at that point yet, but a couple more of these bombshells, and we could easily be talking weeks.</w:t>
      </w:r>
    </w:p>
    <w:p w:rsidR="001571B7" w:rsidRPr="00FE48B9" w:rsidRDefault="001571B7" w:rsidP="001571B7">
      <w:pPr>
        <w:rPr>
          <w:rFonts w:ascii="Times New Roman" w:hAnsi="Times New Roman" w:cs="Times New Roman"/>
          <w:sz w:val="16"/>
        </w:rPr>
      </w:pPr>
      <w:r w:rsidRPr="00FE48B9">
        <w:rPr>
          <w:rStyle w:val="StyleUnderline"/>
          <w:rFonts w:ascii="Times New Roman" w:hAnsi="Times New Roman" w:cs="Times New Roman"/>
        </w:rPr>
        <w:t>Trump will not just take this</w:t>
      </w:r>
      <w:r w:rsidRPr="00FE48B9">
        <w:rPr>
          <w:rFonts w:ascii="Times New Roman" w:hAnsi="Times New Roman" w:cs="Times New Roman"/>
          <w:sz w:val="16"/>
        </w:rPr>
        <w:t xml:space="preserve">. He’ll do… something. And can anyone now doubt that that something could be anything? </w:t>
      </w:r>
      <w:r w:rsidRPr="00FE48B9">
        <w:rPr>
          <w:rStyle w:val="Emphasis"/>
          <w:rFonts w:ascii="Times New Roman" w:hAnsi="Times New Roman" w:cs="Times New Roman"/>
        </w:rPr>
        <w:t>There is no act he isn’t capable of.</w:t>
      </w:r>
      <w:r w:rsidRPr="00FE48B9">
        <w:rPr>
          <w:rFonts w:ascii="Times New Roman" w:hAnsi="Times New Roman" w:cs="Times New Roman"/>
          <w:sz w:val="16"/>
        </w:rPr>
        <w:t xml:space="preserve"> Here are four scenarios.</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1. </w:t>
      </w:r>
      <w:r w:rsidRPr="00FE48B9">
        <w:rPr>
          <w:rStyle w:val="StyleUnderline"/>
          <w:rFonts w:ascii="Times New Roman" w:hAnsi="Times New Roman" w:cs="Times New Roman"/>
        </w:rPr>
        <w:t>He tries to start a war</w:t>
      </w:r>
      <w:r w:rsidRPr="00FE48B9">
        <w:rPr>
          <w:rFonts w:ascii="Times New Roman" w:hAnsi="Times New Roman" w:cs="Times New Roman"/>
          <w:sz w:val="16"/>
        </w:rPr>
        <w:t xml:space="preserve">. Obvious, hoary, cliched, yes; </w:t>
      </w:r>
      <w:r w:rsidRPr="00FE48B9">
        <w:rPr>
          <w:rStyle w:val="StyleUnderline"/>
          <w:rFonts w:ascii="Times New Roman" w:hAnsi="Times New Roman" w:cs="Times New Roman"/>
        </w:rPr>
        <w:t>but Trump himself is all of those things in spades</w:t>
      </w:r>
      <w:r w:rsidRPr="00FE48B9">
        <w:rPr>
          <w:rFonts w:ascii="Times New Roman" w:hAnsi="Times New Roman" w:cs="Times New Roman"/>
          <w:sz w:val="16"/>
        </w:rPr>
        <w:t xml:space="preserve">. </w:t>
      </w:r>
      <w:r w:rsidRPr="00FE48B9">
        <w:rPr>
          <w:rStyle w:val="Emphasis"/>
          <w:rFonts w:ascii="Times New Roman" w:hAnsi="Times New Roman" w:cs="Times New Roman"/>
        </w:rPr>
        <w:t>No</w:t>
      </w:r>
      <w:r w:rsidRPr="00FE48B9">
        <w:rPr>
          <w:rFonts w:ascii="Times New Roman" w:hAnsi="Times New Roman" w:cs="Times New Roman"/>
          <w:sz w:val="16"/>
        </w:rPr>
        <w:t xml:space="preserve">rth </w:t>
      </w:r>
      <w:r w:rsidRPr="00FE48B9">
        <w:rPr>
          <w:rStyle w:val="Emphasis"/>
          <w:rFonts w:ascii="Times New Roman" w:hAnsi="Times New Roman" w:cs="Times New Roman"/>
        </w:rPr>
        <w:t>Ko</w:t>
      </w:r>
      <w:r w:rsidRPr="00FE48B9">
        <w:rPr>
          <w:rFonts w:ascii="Times New Roman" w:hAnsi="Times New Roman" w:cs="Times New Roman"/>
          <w:sz w:val="16"/>
        </w:rPr>
        <w:t xml:space="preserve">rea </w:t>
      </w:r>
      <w:r w:rsidRPr="00FE48B9">
        <w:rPr>
          <w:rStyle w:val="Emphasis"/>
          <w:rFonts w:ascii="Times New Roman" w:hAnsi="Times New Roman" w:cs="Times New Roman"/>
        </w:rPr>
        <w:t>is the first choice of a target</w:t>
      </w:r>
      <w:r w:rsidRPr="00FE48B9">
        <w:rPr>
          <w:rFonts w:ascii="Times New Roman" w:hAnsi="Times New Roman" w:cs="Times New Roman"/>
          <w:sz w:val="16"/>
        </w:rPr>
        <w:t xml:space="preserve">, maybe ISIS. </w:t>
      </w:r>
      <w:r w:rsidRPr="00FE48B9">
        <w:rPr>
          <w:rStyle w:val="StyleUnderline"/>
          <w:rFonts w:ascii="Times New Roman" w:hAnsi="Times New Roman" w:cs="Times New Roman"/>
        </w:rPr>
        <w:t>It’s a surefire way to get the press</w:t>
      </w:r>
      <w:r w:rsidRPr="00FE48B9">
        <w:rPr>
          <w:rFonts w:ascii="Times New Roman" w:hAnsi="Times New Roman" w:cs="Times New Roman"/>
          <w:sz w:val="16"/>
        </w:rPr>
        <w:t xml:space="preserve"> and the other losers </w:t>
      </w:r>
      <w:r w:rsidRPr="00FE48B9">
        <w:rPr>
          <w:rStyle w:val="StyleUnderline"/>
          <w:rFonts w:ascii="Times New Roman" w:hAnsi="Times New Roman" w:cs="Times New Roman"/>
        </w:rPr>
        <w:t>off his back and get the country to rally to his side.</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No, actually, it’s not. No one outside Republicans will rally to him in an obvious Wag the Dog situation. And then there’s this to think about: Would the generals carry out his orders under such a circumstance? If it were obvious that Trump was just doing this for political reasons, they would not. To go back to 1998 again, everybody laughed at Bill Clinton when he ordered a bombing raid on Iraq the very night the House voted articles of impeachment against him. But I think </w:t>
      </w:r>
      <w:r w:rsidRPr="00FE48B9">
        <w:rPr>
          <w:rStyle w:val="StyleUnderline"/>
          <w:rFonts w:ascii="Times New Roman" w:hAnsi="Times New Roman" w:cs="Times New Roman"/>
        </w:rPr>
        <w:t>most people now accept that Pentagon brass would never</w:t>
      </w:r>
      <w:r w:rsidRPr="00FE48B9">
        <w:rPr>
          <w:rFonts w:ascii="Times New Roman" w:hAnsi="Times New Roman" w:cs="Times New Roman"/>
          <w:sz w:val="16"/>
        </w:rPr>
        <w:t xml:space="preserve">, ever </w:t>
      </w:r>
      <w:r w:rsidRPr="00FE48B9">
        <w:rPr>
          <w:rStyle w:val="StyleUnderline"/>
          <w:rFonts w:ascii="Times New Roman" w:hAnsi="Times New Roman" w:cs="Times New Roman"/>
        </w:rPr>
        <w:t>approve a military action ordered by a president to save his political skin</w:t>
      </w:r>
      <w:r w:rsidRPr="00FE48B9">
        <w:rPr>
          <w:rFonts w:ascii="Times New Roman" w:hAnsi="Times New Roman" w:cs="Times New Roman"/>
          <w:sz w:val="16"/>
        </w:rPr>
        <w:t>. They’d quit first.</w:t>
      </w:r>
    </w:p>
    <w:p w:rsidR="001571B7" w:rsidRPr="00FE48B9" w:rsidRDefault="001571B7" w:rsidP="001571B7">
      <w:pPr>
        <w:rPr>
          <w:rStyle w:val="Emphasis"/>
          <w:rFonts w:ascii="Times New Roman" w:hAnsi="Times New Roman" w:cs="Times New Roman"/>
        </w:rPr>
      </w:pPr>
      <w:r w:rsidRPr="00FE48B9">
        <w:rPr>
          <w:rStyle w:val="Emphasis"/>
          <w:rFonts w:ascii="Times New Roman" w:hAnsi="Times New Roman" w:cs="Times New Roman"/>
        </w:rPr>
        <w:t>Or—Trump would fire them all and replace them with weak lackeys who would do his bidding.</w:t>
      </w:r>
      <w:r w:rsidRPr="00FE48B9">
        <w:rPr>
          <w:rFonts w:ascii="Times New Roman" w:hAnsi="Times New Roman" w:cs="Times New Roman"/>
          <w:sz w:val="16"/>
        </w:rPr>
        <w:t xml:space="preserve"> Then we’d have an unquestionable constitutional crisis on our hands. </w:t>
      </w:r>
      <w:r w:rsidRPr="00FE48B9">
        <w:rPr>
          <w:rStyle w:val="Emphasis"/>
          <w:rFonts w:ascii="Times New Roman" w:hAnsi="Times New Roman" w:cs="Times New Roman"/>
        </w:rPr>
        <w:t>Not implausible at all.</w:t>
      </w:r>
    </w:p>
    <w:p w:rsidR="001571B7" w:rsidRPr="00FE48B9" w:rsidRDefault="001571B7" w:rsidP="001571B7">
      <w:pPr>
        <w:rPr>
          <w:rFonts w:ascii="Times New Roman" w:hAnsi="Times New Roman" w:cs="Times New Roman"/>
        </w:rPr>
      </w:pP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Extinction---psychological pressure ensures retaliation</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Jacky 16 – </w:t>
      </w:r>
      <w:proofErr w:type="spellStart"/>
      <w:r w:rsidRPr="00FE48B9">
        <w:rPr>
          <w:rFonts w:ascii="Times New Roman" w:hAnsi="Times New Roman" w:cs="Times New Roman"/>
        </w:rPr>
        <w:t>Sungtae</w:t>
      </w:r>
      <w:proofErr w:type="spellEnd"/>
      <w:r w:rsidRPr="00FE48B9">
        <w:rPr>
          <w:rFonts w:ascii="Times New Roman" w:hAnsi="Times New Roman" w:cs="Times New Roman"/>
        </w:rPr>
        <w:t xml:space="preserve"> Jacky, 2-13-2016, "When a Collapsing, Paranoid North Korea Turns to Nukes. . .," National Interest.https://nationalinterest.org/feature/when-collapsing-paranoid-north-korea-turns-nukes-15201 KKC</w:t>
      </w:r>
    </w:p>
    <w:p w:rsidR="001571B7" w:rsidRPr="00FE48B9" w:rsidRDefault="001571B7" w:rsidP="001571B7">
      <w:pPr>
        <w:rPr>
          <w:rStyle w:val="StyleUnderline"/>
          <w:rFonts w:ascii="Times New Roman" w:hAnsi="Times New Roman" w:cs="Times New Roman"/>
        </w:rPr>
      </w:pPr>
      <w:r w:rsidRPr="00FE48B9">
        <w:rPr>
          <w:rStyle w:val="StyleUnderline"/>
          <w:rFonts w:ascii="Times New Roman" w:hAnsi="Times New Roman" w:cs="Times New Roman"/>
        </w:rPr>
        <w:t>In the long run, the Kim regime might also come apart at the top, given Kim Jong-un’s youth and lack of experience</w:t>
      </w:r>
      <w:r w:rsidRPr="00FE48B9">
        <w:rPr>
          <w:rFonts w:ascii="Times New Roman" w:hAnsi="Times New Roman" w:cs="Times New Roman"/>
          <w:sz w:val="12"/>
        </w:rPr>
        <w:t xml:space="preserve">. Kim Jong-un has executed at least seventy top-level officials since coming to power, while his father, Kim </w:t>
      </w:r>
      <w:proofErr w:type="spellStart"/>
      <w:r w:rsidRPr="00FE48B9">
        <w:rPr>
          <w:rFonts w:ascii="Times New Roman" w:hAnsi="Times New Roman" w:cs="Times New Roman"/>
          <w:sz w:val="12"/>
        </w:rPr>
        <w:t>Jong-il</w:t>
      </w:r>
      <w:proofErr w:type="spellEnd"/>
      <w:r w:rsidRPr="00FE48B9">
        <w:rPr>
          <w:rFonts w:ascii="Times New Roman" w:hAnsi="Times New Roman" w:cs="Times New Roman"/>
          <w:sz w:val="12"/>
        </w:rPr>
        <w:t xml:space="preserve">, only executed about ten during his first few years in power. Since late 2011, approximately 20 to 30 percent of North Korea’s top officials and 40 percent of its top military officers were “replaced,” according to South Korea’s National Intelligence Service (NIS). A truly secure leader would have no need to purge so many top officials. As a result of Kim Jong-un’s reign of terror, loyalty to the Kim family has been slipping, according to the NIS, and North Korean officials stationed in foreign countries have been seeking </w:t>
      </w:r>
      <w:proofErr w:type="gramStart"/>
      <w:r w:rsidRPr="00FE48B9">
        <w:rPr>
          <w:rFonts w:ascii="Times New Roman" w:hAnsi="Times New Roman" w:cs="Times New Roman"/>
          <w:sz w:val="12"/>
        </w:rPr>
        <w:t>asylum .</w:t>
      </w:r>
      <w:proofErr w:type="gramEnd"/>
      <w:r w:rsidRPr="00FE48B9">
        <w:rPr>
          <w:rFonts w:ascii="Times New Roman" w:hAnsi="Times New Roman" w:cs="Times New Roman"/>
          <w:sz w:val="12"/>
        </w:rPr>
        <w:t xml:space="preserve"> The purges might eventually end up endangering Kim’s hold on power. </w:t>
      </w:r>
      <w:r w:rsidRPr="00FE48B9">
        <w:rPr>
          <w:rStyle w:val="StyleUnderline"/>
          <w:rFonts w:ascii="Times New Roman" w:hAnsi="Times New Roman" w:cs="Times New Roman"/>
        </w:rPr>
        <w:t>Many within North Korea’s leadership might fear that they could be next to be executed or “replaced” and might decide to make dangerous and destabilizing moves against the regime or even the leader himself to preempt such outcomes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Given all these factors at the elite, social and economic levels, the question relevant to North Korea’s collapse </w:t>
      </w:r>
      <w:r w:rsidRPr="00FE48B9">
        <w:rPr>
          <w:rStyle w:val="Emphasis"/>
          <w:rFonts w:ascii="Times New Roman" w:hAnsi="Times New Roman" w:cs="Times New Roman"/>
        </w:rPr>
        <w:t>is not whether, but when</w:t>
      </w:r>
      <w:r w:rsidRPr="00FE48B9">
        <w:rPr>
          <w:rStyle w:val="StyleUnderline"/>
          <w:rFonts w:ascii="Times New Roman" w:hAnsi="Times New Roman" w:cs="Times New Roman"/>
        </w:rPr>
        <w:t xml:space="preserve">. </w:t>
      </w:r>
      <w:r w:rsidRPr="00FE48B9">
        <w:rPr>
          <w:rFonts w:ascii="Times New Roman" w:hAnsi="Times New Roman" w:cs="Times New Roman"/>
          <w:sz w:val="12"/>
        </w:rPr>
        <w:t xml:space="preserve">Will the logic of nuclear deterrence apply to a collapsing, paranoid North Korea? </w:t>
      </w:r>
      <w:r w:rsidRPr="00FE48B9">
        <w:rPr>
          <w:rStyle w:val="Emphasis"/>
          <w:rFonts w:ascii="Times New Roman" w:hAnsi="Times New Roman" w:cs="Times New Roman"/>
        </w:rPr>
        <w:t>In case of such a scenario and following chaos</w:t>
      </w:r>
      <w:r w:rsidRPr="00FE48B9">
        <w:rPr>
          <w:rFonts w:ascii="Times New Roman" w:hAnsi="Times New Roman" w:cs="Times New Roman"/>
          <w:sz w:val="12"/>
        </w:rPr>
        <w:t xml:space="preserve">, can the </w:t>
      </w:r>
      <w:r w:rsidRPr="00FE48B9">
        <w:rPr>
          <w:rStyle w:val="StyleUnderline"/>
          <w:rFonts w:ascii="Times New Roman" w:hAnsi="Times New Roman" w:cs="Times New Roman"/>
        </w:rPr>
        <w:t>Kim regime be counted on to retain proper command and control of its nuclear weapons</w:t>
      </w:r>
      <w:r w:rsidRPr="00FE48B9">
        <w:rPr>
          <w:rFonts w:ascii="Times New Roman" w:hAnsi="Times New Roman" w:cs="Times New Roman"/>
          <w:sz w:val="12"/>
        </w:rPr>
        <w:t xml:space="preserve">? Will the top leadership receive accurate information and assessment regarding international and domestic conditions during a period of </w:t>
      </w:r>
      <w:r w:rsidRPr="00FE48B9">
        <w:rPr>
          <w:rStyle w:val="Emphasis"/>
          <w:rFonts w:ascii="Times New Roman" w:hAnsi="Times New Roman" w:cs="Times New Roman"/>
        </w:rPr>
        <w:t>internal chaos and instability</w:t>
      </w:r>
      <w:r w:rsidRPr="00FE48B9">
        <w:rPr>
          <w:rFonts w:ascii="Times New Roman" w:hAnsi="Times New Roman" w:cs="Times New Roman"/>
          <w:sz w:val="12"/>
        </w:rPr>
        <w:t xml:space="preserve">, </w:t>
      </w:r>
      <w:r w:rsidRPr="00FE48B9">
        <w:rPr>
          <w:rStyle w:val="Emphasis"/>
          <w:rFonts w:ascii="Times New Roman" w:hAnsi="Times New Roman" w:cs="Times New Roman"/>
        </w:rPr>
        <w:t>particularly with regard to U.S. and South Korean moves and intentions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Will the Kim regime’s calculations with regard to using nuclear weapons change if the regime comes to believe that its demise is inevitable and becomes desperate? </w:t>
      </w:r>
      <w:r w:rsidRPr="00FE48B9">
        <w:rPr>
          <w:rStyle w:val="Emphasis"/>
          <w:rFonts w:ascii="Times New Roman" w:hAnsi="Times New Roman" w:cs="Times New Roman"/>
        </w:rPr>
        <w:t>What if, in such a situation, the question facing the regime is how it falls, not whether? Will such a suicidal regime that has nothing to lose perhaps contemplate</w:t>
      </w:r>
      <w:r w:rsidRPr="00FE48B9">
        <w:rPr>
          <w:rFonts w:ascii="Times New Roman" w:hAnsi="Times New Roman" w:cs="Times New Roman"/>
          <w:sz w:val="12"/>
        </w:rPr>
        <w:t xml:space="preserve"> </w:t>
      </w:r>
      <w:r w:rsidRPr="00FE48B9">
        <w:rPr>
          <w:rStyle w:val="Emphasis"/>
          <w:rFonts w:ascii="Times New Roman" w:hAnsi="Times New Roman" w:cs="Times New Roman"/>
        </w:rPr>
        <w:t xml:space="preserve">murder-suicide and decide to go out with a “bang instead of a whimper,” </w:t>
      </w:r>
      <w:r w:rsidRPr="00FE48B9">
        <w:rPr>
          <w:rFonts w:ascii="Times New Roman" w:hAnsi="Times New Roman" w:cs="Times New Roman"/>
          <w:sz w:val="12"/>
        </w:rPr>
        <w:t xml:space="preserve">or make a desperate attempt to turn the situation around based on overoptimistic calculations or a sense of honor, as Imperial Japan sought to do with the attack on Pearl Harbor? These are all-too-important questions worth pondering. </w:t>
      </w:r>
      <w:r w:rsidRPr="00FE48B9">
        <w:rPr>
          <w:rStyle w:val="StyleUnderline"/>
          <w:rFonts w:ascii="Times New Roman" w:hAnsi="Times New Roman" w:cs="Times New Roman"/>
        </w:rPr>
        <w:t>In a collapse scenario, the Kim regime will also be making decisions under enormous psychological pressure and with a great sense of paranoia</w:t>
      </w:r>
      <w:r w:rsidRPr="00FE48B9">
        <w:rPr>
          <w:rFonts w:ascii="Times New Roman" w:hAnsi="Times New Roman" w:cs="Times New Roman"/>
          <w:sz w:val="12"/>
        </w:rPr>
        <w:t xml:space="preserve">. The regime understandably sees the United States as bent on seeking regime change in North Korea. </w:t>
      </w:r>
      <w:r w:rsidRPr="00FE48B9">
        <w:rPr>
          <w:rStyle w:val="StyleUnderline"/>
          <w:rFonts w:ascii="Times New Roman" w:hAnsi="Times New Roman" w:cs="Times New Roman"/>
        </w:rPr>
        <w:t>The regime also fears that the collapse of the country and implosion of the Kim family’s cult of personality might not only mean loss of power, but loss of life, as with the cases of Iraq’s Saddam Hussein and Libya’s Muammar Gaddafi</w:t>
      </w:r>
      <w:r w:rsidRPr="00FE48B9">
        <w:rPr>
          <w:rFonts w:ascii="Times New Roman" w:hAnsi="Times New Roman" w:cs="Times New Roman"/>
          <w:sz w:val="12"/>
        </w:rPr>
        <w:t xml:space="preserve">. According to Andrei N. </w:t>
      </w:r>
      <w:proofErr w:type="spellStart"/>
      <w:r w:rsidRPr="00FE48B9">
        <w:rPr>
          <w:rFonts w:ascii="Times New Roman" w:hAnsi="Times New Roman" w:cs="Times New Roman"/>
          <w:sz w:val="12"/>
        </w:rPr>
        <w:t>Lankov</w:t>
      </w:r>
      <w:proofErr w:type="spellEnd"/>
      <w:r w:rsidRPr="00FE48B9">
        <w:rPr>
          <w:rFonts w:ascii="Times New Roman" w:hAnsi="Times New Roman" w:cs="Times New Roman"/>
          <w:sz w:val="12"/>
        </w:rPr>
        <w:t xml:space="preserve"> in his book, The Real North Korea: Life and Politics in the Failed Stalinist </w:t>
      </w:r>
      <w:proofErr w:type="gramStart"/>
      <w:r w:rsidRPr="00FE48B9">
        <w:rPr>
          <w:rFonts w:ascii="Times New Roman" w:hAnsi="Times New Roman" w:cs="Times New Roman"/>
          <w:sz w:val="12"/>
        </w:rPr>
        <w:t>Utopia ,</w:t>
      </w:r>
      <w:proofErr w:type="gramEnd"/>
      <w:r w:rsidRPr="00FE48B9">
        <w:rPr>
          <w:rFonts w:ascii="Times New Roman" w:hAnsi="Times New Roman" w:cs="Times New Roman"/>
          <w:sz w:val="12"/>
        </w:rPr>
        <w:t xml:space="preserve"> a North Korean bureaucrat once said: “The human rights and the like might be a great idea, but if we start explaining it to our people, we will be killed in no time.” Given the uniquely brutal nature of North Korea’s totalitarianism, such sentiments are only rational. During a collapse scenario, these psychological factors could greatly increase room for miscalculation or misperception for the Kim regime, particularly if it loses hope for survival and lacks access to reliable information, creating an environment that might even lead to the accidental launch of nuclear-tipped missiles. </w:t>
      </w:r>
      <w:r w:rsidRPr="00FE48B9">
        <w:rPr>
          <w:rStyle w:val="StyleUnderline"/>
          <w:rFonts w:ascii="Times New Roman" w:hAnsi="Times New Roman" w:cs="Times New Roman"/>
        </w:rPr>
        <w:t xml:space="preserve">If stable nuclear-weapons states had come close to </w:t>
      </w:r>
      <w:r w:rsidRPr="00FE48B9">
        <w:rPr>
          <w:rStyle w:val="Emphasis"/>
          <w:rFonts w:ascii="Times New Roman" w:hAnsi="Times New Roman" w:cs="Times New Roman"/>
        </w:rPr>
        <w:t>using nuclear weapons</w:t>
      </w:r>
      <w:r w:rsidRPr="00FE48B9">
        <w:rPr>
          <w:rStyle w:val="StyleUnderline"/>
          <w:rFonts w:ascii="Times New Roman" w:hAnsi="Times New Roman" w:cs="Times New Roman"/>
        </w:rPr>
        <w:t xml:space="preserve"> multiple times before, what might a collapsing, paranoid North Korea do with its arsenal?</w:t>
      </w: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A73F37" w:rsidP="001571B7">
      <w:pPr>
        <w:pStyle w:val="Heading3"/>
        <w:rPr>
          <w:rFonts w:ascii="Times New Roman" w:hAnsi="Times New Roman" w:cs="Times New Roman"/>
        </w:rPr>
      </w:pPr>
      <w:r w:rsidRPr="00FE48B9">
        <w:rPr>
          <w:rFonts w:ascii="Times New Roman" w:hAnsi="Times New Roman" w:cs="Times New Roman"/>
        </w:rPr>
        <w:t xml:space="preserve">XT – </w:t>
      </w:r>
      <w:r w:rsidR="001571B7" w:rsidRPr="00FE48B9">
        <w:rPr>
          <w:rFonts w:ascii="Times New Roman" w:hAnsi="Times New Roman" w:cs="Times New Roman"/>
        </w:rPr>
        <w:t>North Korea</w:t>
      </w:r>
      <w:r w:rsidR="000C613D" w:rsidRPr="00FE48B9">
        <w:rPr>
          <w:rFonts w:ascii="Times New Roman" w:hAnsi="Times New Roman" w:cs="Times New Roman"/>
        </w:rPr>
        <w:t xml:space="preserve"> Diversion</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Rising domestic pressures will mean Trump takes the gamble---millions of deaths</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Zenko</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Micah </w:t>
      </w:r>
      <w:proofErr w:type="spellStart"/>
      <w:r w:rsidRPr="00FE48B9">
        <w:rPr>
          <w:rFonts w:ascii="Times New Roman" w:hAnsi="Times New Roman" w:cs="Times New Roman"/>
        </w:rPr>
        <w:t>Zenko</w:t>
      </w:r>
      <w:proofErr w:type="spellEnd"/>
      <w:r w:rsidRPr="00FE48B9">
        <w:rPr>
          <w:rFonts w:ascii="Times New Roman" w:hAnsi="Times New Roman" w:cs="Times New Roman"/>
        </w:rPr>
        <w:t xml:space="preserve">, is Whitehead Senior Fellow at Chatham House and is the author of Red Team: How to Succeed by Thinking Like the Enemy, 3-27-2017, "Trump’s Russia Scandal Is Already Swallowing His Foreign Policy," Foreign Policy, </w:t>
      </w:r>
      <w:hyperlink r:id="rId123" w:history="1">
        <w:r w:rsidRPr="00FE48B9">
          <w:rPr>
            <w:rStyle w:val="Hyperlink"/>
            <w:rFonts w:ascii="Times New Roman" w:hAnsi="Times New Roman" w:cs="Times New Roman"/>
          </w:rPr>
          <w:t>https://foreignpolicy.com/2017/06/06/trumps-russia-scandal-is-already-swallowing-his-foreign-policy/</w:t>
        </w:r>
      </w:hyperlink>
      <w:r w:rsidRPr="00FE48B9">
        <w:rPr>
          <w:rFonts w:ascii="Times New Roman" w:hAnsi="Times New Roman" w:cs="Times New Roman"/>
        </w:rPr>
        <w:t xml:space="preserve"> KKC</w:t>
      </w:r>
    </w:p>
    <w:p w:rsidR="001571B7" w:rsidRPr="00FE48B9" w:rsidRDefault="001571B7" w:rsidP="001571B7">
      <w:pPr>
        <w:rPr>
          <w:rStyle w:val="Emphasis"/>
          <w:rFonts w:ascii="Times New Roman" w:hAnsi="Times New Roman" w:cs="Times New Roman"/>
        </w:rPr>
      </w:pPr>
      <w:r w:rsidRPr="00FE48B9">
        <w:rPr>
          <w:rStyle w:val="StyleUnderline"/>
          <w:rFonts w:ascii="Times New Roman" w:hAnsi="Times New Roman" w:cs="Times New Roman"/>
        </w:rPr>
        <w:t>Consider an issue at the center of Trump’s present diplomatic agenda: North Korea</w:t>
      </w:r>
      <w:r w:rsidRPr="00FE48B9">
        <w:rPr>
          <w:rFonts w:ascii="Times New Roman" w:hAnsi="Times New Roman" w:cs="Times New Roman"/>
          <w:sz w:val="12"/>
        </w:rPr>
        <w:t xml:space="preserve">. The </w:t>
      </w:r>
      <w:r w:rsidRPr="00FE48B9">
        <w:rPr>
          <w:rStyle w:val="StyleUnderline"/>
          <w:rFonts w:ascii="Times New Roman" w:hAnsi="Times New Roman" w:cs="Times New Roman"/>
        </w:rPr>
        <w:t>most alarming and potentially consequential foreign-policy change</w:t>
      </w:r>
      <w:r w:rsidRPr="00FE48B9">
        <w:rPr>
          <w:rFonts w:ascii="Times New Roman" w:hAnsi="Times New Roman" w:cs="Times New Roman"/>
          <w:sz w:val="12"/>
        </w:rPr>
        <w:t xml:space="preserve"> since Jan. 20 </w:t>
      </w:r>
      <w:r w:rsidRPr="00FE48B9">
        <w:rPr>
          <w:rStyle w:val="StyleUnderline"/>
          <w:rFonts w:ascii="Times New Roman" w:hAnsi="Times New Roman" w:cs="Times New Roman"/>
        </w:rPr>
        <w:t>has been</w:t>
      </w:r>
      <w:r w:rsidRPr="00FE48B9">
        <w:rPr>
          <w:rFonts w:ascii="Times New Roman" w:hAnsi="Times New Roman" w:cs="Times New Roman"/>
          <w:sz w:val="12"/>
        </w:rPr>
        <w:t xml:space="preserve"> </w:t>
      </w:r>
      <w:r w:rsidRPr="00FE48B9">
        <w:rPr>
          <w:rStyle w:val="StyleUnderline"/>
          <w:rFonts w:ascii="Times New Roman" w:hAnsi="Times New Roman" w:cs="Times New Roman"/>
        </w:rPr>
        <w:t>the Trump administration’s rhetorical approach to North Korea.</w:t>
      </w:r>
      <w:r w:rsidRPr="00FE48B9">
        <w:rPr>
          <w:rFonts w:ascii="Times New Roman" w:hAnsi="Times New Roman" w:cs="Times New Roman"/>
          <w:sz w:val="12"/>
        </w:rPr>
        <w:t xml:space="preserve"> After promising that the administration would “have no further comment,” </w:t>
      </w:r>
      <w:r w:rsidRPr="00FE48B9">
        <w:rPr>
          <w:rStyle w:val="StyleUnderline"/>
          <w:rFonts w:ascii="Times New Roman" w:hAnsi="Times New Roman" w:cs="Times New Roman"/>
        </w:rPr>
        <w:t>senior officials made a series of escalatory demands on Kim</w:t>
      </w:r>
      <w:r w:rsidRPr="00FE48B9">
        <w:rPr>
          <w:rFonts w:ascii="Times New Roman" w:hAnsi="Times New Roman" w:cs="Times New Roman"/>
          <w:sz w:val="12"/>
        </w:rPr>
        <w:t xml:space="preserve"> Jong </w:t>
      </w:r>
      <w:proofErr w:type="spellStart"/>
      <w:r w:rsidRPr="00FE48B9">
        <w:rPr>
          <w:rFonts w:ascii="Times New Roman" w:hAnsi="Times New Roman" w:cs="Times New Roman"/>
          <w:sz w:val="12"/>
        </w:rPr>
        <w:t>Un’s</w:t>
      </w:r>
      <w:proofErr w:type="spellEnd"/>
      <w:r w:rsidRPr="00FE48B9">
        <w:rPr>
          <w:rFonts w:ascii="Times New Roman" w:hAnsi="Times New Roman" w:cs="Times New Roman"/>
          <w:sz w:val="12"/>
        </w:rPr>
        <w:t xml:space="preserve"> </w:t>
      </w:r>
      <w:r w:rsidRPr="00FE48B9">
        <w:rPr>
          <w:rStyle w:val="StyleUnderline"/>
          <w:rFonts w:ascii="Times New Roman" w:hAnsi="Times New Roman" w:cs="Times New Roman"/>
        </w:rPr>
        <w:t>nuclear and missile programs and imposed a timeline for action on the United States by declaring “the clock has now run out” and “this problem is coming to a head.</w:t>
      </w:r>
      <w:r w:rsidRPr="00FE48B9">
        <w:rPr>
          <w:rFonts w:ascii="Times New Roman" w:hAnsi="Times New Roman" w:cs="Times New Roman"/>
          <w:sz w:val="12"/>
        </w:rPr>
        <w:t xml:space="preserve">” While telegraphing its desire to instigate a crisis with North Korea, </w:t>
      </w:r>
      <w:r w:rsidRPr="00FE48B9">
        <w:rPr>
          <w:rStyle w:val="StyleUnderline"/>
          <w:rFonts w:ascii="Times New Roman" w:hAnsi="Times New Roman" w:cs="Times New Roman"/>
        </w:rPr>
        <w:t>the Trump administration has publicly articulated no plan or theory of success for how the “denuclearization”</w:t>
      </w:r>
      <w:r w:rsidRPr="00FE48B9">
        <w:rPr>
          <w:rFonts w:ascii="Times New Roman" w:hAnsi="Times New Roman" w:cs="Times New Roman"/>
          <w:sz w:val="12"/>
        </w:rPr>
        <w:t xml:space="preserve"> of the Korean Peninsula actually happens. And in conversations with White House, Pentagon, and State Department officials and staffers about North Korea, I have heard nothing that indicates such a plan exists. The default course of action — tried unsuccessfully by the last two presidents — is to further lean on Beijing to further lean on Pyongyang.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When China inevitably refuses to coerce North Korea as strongly, or on the timeline, that the Trump administration demands, then what? </w:t>
      </w:r>
      <w:r w:rsidRPr="00FE48B9">
        <w:rPr>
          <w:rStyle w:val="StyleUnderline"/>
          <w:rFonts w:ascii="Times New Roman" w:hAnsi="Times New Roman" w:cs="Times New Roman"/>
        </w:rPr>
        <w:t xml:space="preserve">If the White House believes that North Korea has even a 10 or 20 percent probability of being able to successfully launch an intercontinental ballistic missile mated with a nuclear warhead onto the United States, I believe that Trump would authorize a preemptive attack against the missile-launch site </w:t>
      </w:r>
      <w:r w:rsidRPr="00FE48B9">
        <w:rPr>
          <w:rFonts w:ascii="Times New Roman" w:hAnsi="Times New Roman" w:cs="Times New Roman"/>
          <w:sz w:val="12"/>
        </w:rPr>
        <w:t xml:space="preserve">(assuming it is an easily observable, liquid-fueled missile) </w:t>
      </w:r>
      <w:r w:rsidRPr="00FE48B9">
        <w:rPr>
          <w:rStyle w:val="StyleUnderline"/>
          <w:rFonts w:ascii="Times New Roman" w:hAnsi="Times New Roman" w:cs="Times New Roman"/>
        </w:rPr>
        <w:t xml:space="preserve">and perhaps against known nuclear weapons-related facilities. </w:t>
      </w:r>
      <w:r w:rsidRPr="00FE48B9">
        <w:rPr>
          <w:rFonts w:ascii="Times New Roman" w:hAnsi="Times New Roman" w:cs="Times New Roman"/>
          <w:sz w:val="12"/>
        </w:rPr>
        <w:t xml:space="preserve">Military officials, including Adm. Harry Harris, commander of the U.S. forces in the Pacific, have acknowledged that Kim would not simply absorb such an attack but would immediately retaliate against South Korea. This would trigger America’s mutual defense treaty commitments to defend South Korea and spark a series of classified, pre-planned U.S.-South Korean military operations. When the Pentagon reviewed some version of this scenario in 1994 (before North Korea had a nuclear arsenal of at least a dozen bombs), it was estimated that </w:t>
      </w:r>
      <w:r w:rsidRPr="00FE48B9">
        <w:rPr>
          <w:rStyle w:val="Emphasis"/>
          <w:rFonts w:ascii="Times New Roman" w:hAnsi="Times New Roman" w:cs="Times New Roman"/>
        </w:rPr>
        <w:t>such a retaliation could “cause hundreds of thousands, perhaps millions, of casualties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But a President Trump facing ever-expanding scandals, continually low polling numbers, and even potential impeachment proceedings </w:t>
      </w:r>
      <w:r w:rsidRPr="00FE48B9">
        <w:rPr>
          <w:rStyle w:val="Emphasis"/>
          <w:rFonts w:ascii="Times New Roman" w:hAnsi="Times New Roman" w:cs="Times New Roman"/>
        </w:rPr>
        <w:t>may decide that a preemptive attack on North Korea is worth the costs and consequences</w:t>
      </w:r>
      <w:r w:rsidRPr="00FE48B9">
        <w:rPr>
          <w:rFonts w:ascii="Times New Roman" w:hAnsi="Times New Roman" w:cs="Times New Roman"/>
          <w:sz w:val="12"/>
        </w:rPr>
        <w:t xml:space="preserve">. </w:t>
      </w:r>
      <w:r w:rsidRPr="00FE48B9">
        <w:rPr>
          <w:rStyle w:val="StyleUnderline"/>
          <w:rFonts w:ascii="Times New Roman" w:hAnsi="Times New Roman" w:cs="Times New Roman"/>
        </w:rPr>
        <w:t>The academic findings are mixed on whether heads of government facing domestic vulnerability engage in such diversionary wars</w:t>
      </w:r>
      <w:r w:rsidRPr="00FE48B9">
        <w:rPr>
          <w:rFonts w:ascii="Times New Roman" w:hAnsi="Times New Roman" w:cs="Times New Roman"/>
          <w:sz w:val="12"/>
        </w:rPr>
        <w:t xml:space="preserve"> — uses of force to divert public attention and rally support for their leadership. Some analysts and scholars have examined whether George H.W. </w:t>
      </w:r>
      <w:r w:rsidRPr="00FE48B9">
        <w:rPr>
          <w:rStyle w:val="StyleUnderline"/>
          <w:rFonts w:ascii="Times New Roman" w:hAnsi="Times New Roman" w:cs="Times New Roman"/>
        </w:rPr>
        <w:t>Bush’s 1989 invasion of Panama or Bill Clinton’s attacks on al Qaeda targets and Iraq in 1998 were examples of such diversionary tacti</w:t>
      </w:r>
      <w:r w:rsidRPr="00FE48B9">
        <w:rPr>
          <w:rFonts w:ascii="Times New Roman" w:hAnsi="Times New Roman" w:cs="Times New Roman"/>
          <w:sz w:val="12"/>
        </w:rPr>
        <w:t xml:space="preserve">cs. </w:t>
      </w:r>
      <w:r w:rsidRPr="00FE48B9">
        <w:rPr>
          <w:rStyle w:val="StyleUnderline"/>
          <w:rFonts w:ascii="Times New Roman" w:hAnsi="Times New Roman" w:cs="Times New Roman"/>
        </w:rPr>
        <w:t xml:space="preserve">What seems clear, however, is that presidents are more likely to engage in such diversions when they are inherently distrustful and perceive the world in simplistic black-and-white terms — </w:t>
      </w:r>
      <w:r w:rsidRPr="00FE48B9">
        <w:rPr>
          <w:rStyle w:val="Emphasis"/>
          <w:rFonts w:ascii="Times New Roman" w:hAnsi="Times New Roman" w:cs="Times New Roman"/>
        </w:rPr>
        <w:t>a perfect characterization of Trump.</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Their defense assumes a rational actor—Trump ensures NoKo war</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Heer</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Jeet </w:t>
      </w:r>
      <w:proofErr w:type="spellStart"/>
      <w:r w:rsidRPr="00FE48B9">
        <w:rPr>
          <w:rFonts w:ascii="Times New Roman" w:hAnsi="Times New Roman" w:cs="Times New Roman"/>
        </w:rPr>
        <w:t>Heer</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Heer</w:t>
      </w:r>
      <w:proofErr w:type="spellEnd"/>
      <w:r w:rsidRPr="00FE48B9">
        <w:rPr>
          <w:rFonts w:ascii="Times New Roman" w:hAnsi="Times New Roman" w:cs="Times New Roman"/>
        </w:rPr>
        <w:t xml:space="preserve"> is a staff writer at the </w:t>
      </w:r>
      <w:proofErr w:type="spellStart"/>
      <w:r w:rsidRPr="00FE48B9">
        <w:rPr>
          <w:rFonts w:ascii="Times New Roman" w:hAnsi="Times New Roman" w:cs="Times New Roman"/>
        </w:rPr>
        <w:t>The</w:t>
      </w:r>
      <w:proofErr w:type="spellEnd"/>
      <w:r w:rsidRPr="00FE48B9">
        <w:rPr>
          <w:rFonts w:ascii="Times New Roman" w:hAnsi="Times New Roman" w:cs="Times New Roman"/>
        </w:rPr>
        <w:t xml:space="preserve"> New Republic, 8-10-2017, "This Is Not a North Korean Crisis. It’s a Trump Crisis.," New Republic, </w:t>
      </w:r>
      <w:hyperlink r:id="rId124" w:history="1">
        <w:r w:rsidRPr="00FE48B9">
          <w:rPr>
            <w:rStyle w:val="Hyperlink"/>
            <w:rFonts w:ascii="Times New Roman" w:hAnsi="Times New Roman" w:cs="Times New Roman"/>
          </w:rPr>
          <w:t>https://newrepublic.com/article/144270/not-north-korean-crisis-its-trump-crisis</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rPr>
      </w:pPr>
      <w:r w:rsidRPr="00FE48B9">
        <w:rPr>
          <w:rFonts w:ascii="Times New Roman" w:hAnsi="Times New Roman" w:cs="Times New Roman"/>
        </w:rPr>
        <w:t>The standoff on the Korean Peninsula is tense, but stable—unless the American president disrupts it.</w:t>
      </w:r>
    </w:p>
    <w:p w:rsidR="001571B7" w:rsidRPr="00FE48B9" w:rsidRDefault="001571B7" w:rsidP="001571B7">
      <w:pPr>
        <w:rPr>
          <w:rFonts w:ascii="Times New Roman" w:hAnsi="Times New Roman" w:cs="Times New Roman"/>
          <w:sz w:val="10"/>
        </w:rPr>
      </w:pPr>
      <w:r w:rsidRPr="00FE48B9">
        <w:rPr>
          <w:rFonts w:ascii="Times New Roman" w:hAnsi="Times New Roman" w:cs="Times New Roman"/>
          <w:sz w:val="10"/>
        </w:rPr>
        <w:t xml:space="preserve">In a normal world, every politician in Washington would be alarmed if </w:t>
      </w:r>
      <w:r w:rsidRPr="00FE48B9">
        <w:rPr>
          <w:rStyle w:val="StyleUnderline"/>
          <w:rFonts w:ascii="Times New Roman" w:hAnsi="Times New Roman" w:cs="Times New Roman"/>
        </w:rPr>
        <w:t xml:space="preserve">the U.S. president threatened to use nuclear weapons to destroy another nation, as President Donald Trump did </w:t>
      </w:r>
      <w:r w:rsidRPr="00FE48B9">
        <w:rPr>
          <w:rFonts w:ascii="Times New Roman" w:hAnsi="Times New Roman" w:cs="Times New Roman"/>
          <w:sz w:val="10"/>
        </w:rPr>
        <w:t>on Tuesday. “</w:t>
      </w:r>
      <w:r w:rsidRPr="00FE48B9">
        <w:rPr>
          <w:rStyle w:val="StyleUnderline"/>
          <w:rFonts w:ascii="Times New Roman" w:hAnsi="Times New Roman" w:cs="Times New Roman"/>
        </w:rPr>
        <w:t>North Korea best not make any more threats to the United States,”</w:t>
      </w:r>
      <w:r w:rsidRPr="00FE48B9">
        <w:rPr>
          <w:rFonts w:ascii="Times New Roman" w:hAnsi="Times New Roman" w:cs="Times New Roman"/>
          <w:sz w:val="10"/>
        </w:rPr>
        <w:t xml:space="preserve"> he said during a photo op at his Trump National Golf Club in New Jersey. “They will be met with fire and fury like the world has never seen.” To someone who had just awoken from a years-long coma, his remarks would have suggested that the world was on the brink of nuclear war. Indeed, historians in search of a rhetorical precedent had to go all the way back to President Harry Truman’s 1945 announcement of the nuclear bombing of Hiroshima. But </w:t>
      </w:r>
      <w:r w:rsidRPr="00FE48B9">
        <w:rPr>
          <w:rStyle w:val="StyleUnderline"/>
          <w:rFonts w:ascii="Times New Roman" w:hAnsi="Times New Roman" w:cs="Times New Roman"/>
        </w:rPr>
        <w:t>everyone in Washington is all too familiar now with Trump’s flatulent mouth. Thus, most powerful figures, including members of Trump’s own party and administration, discounted his words as mere hyperbole</w:t>
      </w:r>
      <w:r w:rsidRPr="00FE48B9">
        <w:rPr>
          <w:rFonts w:ascii="Times New Roman" w:hAnsi="Times New Roman" w:cs="Times New Roman"/>
          <w:sz w:val="10"/>
        </w:rPr>
        <w:t xml:space="preserve">. “Don’t read too much into it,” a White House source told Politico reporter Josh </w:t>
      </w:r>
      <w:proofErr w:type="spellStart"/>
      <w:r w:rsidRPr="00FE48B9">
        <w:rPr>
          <w:rFonts w:ascii="Times New Roman" w:hAnsi="Times New Roman" w:cs="Times New Roman"/>
          <w:sz w:val="10"/>
        </w:rPr>
        <w:t>Dawsey</w:t>
      </w:r>
      <w:proofErr w:type="spellEnd"/>
      <w:r w:rsidRPr="00FE48B9">
        <w:rPr>
          <w:rFonts w:ascii="Times New Roman" w:hAnsi="Times New Roman" w:cs="Times New Roman"/>
          <w:sz w:val="10"/>
        </w:rPr>
        <w:t xml:space="preserve">. Senator John McCain criticized Trump’s words, but added, “I don’t pay much attention anymore to what the president says because there’s no point in it. It’s not terrible what he said, but it’s kind of the classic Trump in that he overstates things.” The unanswered question is whether this habit of overstating things is not itself a massive problem. The dilemma here is composed of two separate problems. One is the stalemate on the Korean Peninsula, which dates to the end of war there in </w:t>
      </w:r>
      <w:proofErr w:type="gramStart"/>
      <w:r w:rsidRPr="00FE48B9">
        <w:rPr>
          <w:rFonts w:ascii="Times New Roman" w:hAnsi="Times New Roman" w:cs="Times New Roman"/>
          <w:sz w:val="10"/>
        </w:rPr>
        <w:t>1953, but</w:t>
      </w:r>
      <w:proofErr w:type="gramEnd"/>
      <w:r w:rsidRPr="00FE48B9">
        <w:rPr>
          <w:rFonts w:ascii="Times New Roman" w:hAnsi="Times New Roman" w:cs="Times New Roman"/>
          <w:sz w:val="10"/>
        </w:rPr>
        <w:t xml:space="preserve"> is now made more tense by North Korea’s increasing nuclear capabilities. The other is Trump himself, an uninformed and undisciplined oaf who likes to shoot from the hip. The first problem, the Korean standoff, is worrisome but also fundamentally stable; a solution is preferable, but not urgent. The second problem, the current American president, could trigger an actual war—and though the solution is urgent, no obvious one exists. There’s a reason why the stand-off on the Korean Peninsula has lasted for nearly seven decades. It’s like the Cold War in miniature, where the furious rhetoric between opposing parties belies their fundamental commitment to the status quo. North and South Korea claim they want unification, but to judge by their actions over many decades, they think any shift from their uneasy peace would cause more trouble than it’s worth. The communist elites in North Korea have enough trouble maintaining power without an expanded territory, and the costs and complications of unification is one of the most divisive issues in South Korean politics. The impasse also works in the interests of outside powers. For China, an armed North Korea is a way to keep regional rivals South Korea and Japan, as well as the U.S., on their toes. For America, the threat of North Korea is the cement holding together its alliance in the region. By this reading, dictator Kim Jong-un and the rest of the Korean elite are fundamentally rational, albeit cruel. They’re committed to maintaining absolute power, but not suicidal. They use nuclear brinksmanship to maintain their grip on society, the fear of outside attack helping to fuel nationalism and suppress dissent. As with the Cold War, the main danger is that the nations blunder into nuclear war through miscommunication, where one party misinterprets ritualistic brinksmanship as a genuine threat. This almost happened on several occasions in the Cold War, notably in the Cuban Missile Crisis. Enter Trump. There is a massive discrepancy between the actual policies of the U.S. government, generally a continuation of President Barack Obama’s approach of containment, and Trump’s bellicose words. In a series of tweets, New York Times reporter Max Fisher laid out the case that America’s actions are more important than Trump’s words, giving five reasons that “I wouldn’t worry too much.” Reason #1: the US has been issuing empty &amp; vague threats against North Korea for 15+ years. Not clear upgrading the adjectives changes much. The second reason, he wrote, is that in international relations, “actions speak </w:t>
      </w:r>
      <w:proofErr w:type="spellStart"/>
      <w:r w:rsidRPr="00FE48B9">
        <w:rPr>
          <w:rFonts w:ascii="Times New Roman" w:hAnsi="Times New Roman" w:cs="Times New Roman"/>
          <w:sz w:val="10"/>
        </w:rPr>
        <w:t>eleventy</w:t>
      </w:r>
      <w:proofErr w:type="spellEnd"/>
      <w:r w:rsidRPr="00FE48B9">
        <w:rPr>
          <w:rFonts w:ascii="Times New Roman" w:hAnsi="Times New Roman" w:cs="Times New Roman"/>
          <w:sz w:val="10"/>
        </w:rPr>
        <w:t xml:space="preserve"> billion times louder than words. And US actions right now scream continuity and status quo. The U.S., in its lack of actions, is telling North Korea very clearly that it should ignore Trump’s words as largely meaningless.” Third, “No side benefits from escalation to conflict.” Fourth, “States are biased toward assuming other states will maintain status quo approach.” And last, “If we can’t even agree what Trump meant, North Koreans sure won’t know. </w:t>
      </w:r>
      <w:proofErr w:type="gramStart"/>
      <w:r w:rsidRPr="00FE48B9">
        <w:rPr>
          <w:rFonts w:ascii="Times New Roman" w:hAnsi="Times New Roman" w:cs="Times New Roman"/>
          <w:sz w:val="10"/>
        </w:rPr>
        <w:t>So</w:t>
      </w:r>
      <w:proofErr w:type="gramEnd"/>
      <w:r w:rsidRPr="00FE48B9">
        <w:rPr>
          <w:rFonts w:ascii="Times New Roman" w:hAnsi="Times New Roman" w:cs="Times New Roman"/>
          <w:sz w:val="10"/>
        </w:rPr>
        <w:t xml:space="preserve"> they’ll simply disregard it.” Fisher’s argument is plausible so long as the North Korean elite interprets Trump the way Washington does: as a bullshit artist prone to blunder. But is that something North Koreans are likely to do? Is it even wise on their part to do so? </w:t>
      </w:r>
      <w:r w:rsidRPr="00FE48B9">
        <w:rPr>
          <w:rStyle w:val="Emphasis"/>
          <w:rFonts w:ascii="Times New Roman" w:hAnsi="Times New Roman" w:cs="Times New Roman"/>
        </w:rPr>
        <w:t>Nuclear deterrence theory is predicated on a world governed by rational actors</w:t>
      </w:r>
      <w:r w:rsidRPr="00FE48B9">
        <w:rPr>
          <w:rFonts w:ascii="Times New Roman" w:hAnsi="Times New Roman" w:cs="Times New Roman"/>
          <w:sz w:val="10"/>
        </w:rPr>
        <w:t xml:space="preserve">. </w:t>
      </w:r>
      <w:r w:rsidRPr="00FE48B9">
        <w:rPr>
          <w:rStyle w:val="Emphasis"/>
          <w:rFonts w:ascii="Times New Roman" w:hAnsi="Times New Roman" w:cs="Times New Roman"/>
        </w:rPr>
        <w:t>In the standoff with</w:t>
      </w:r>
      <w:r w:rsidRPr="00FE48B9">
        <w:rPr>
          <w:rFonts w:ascii="Times New Roman" w:hAnsi="Times New Roman" w:cs="Times New Roman"/>
          <w:sz w:val="10"/>
        </w:rPr>
        <w:t xml:space="preserve"> </w:t>
      </w:r>
      <w:r w:rsidRPr="00FE48B9">
        <w:rPr>
          <w:rStyle w:val="Emphasis"/>
          <w:rFonts w:ascii="Times New Roman" w:hAnsi="Times New Roman" w:cs="Times New Roman"/>
        </w:rPr>
        <w:t>No</w:t>
      </w:r>
      <w:r w:rsidRPr="00FE48B9">
        <w:rPr>
          <w:rFonts w:ascii="Times New Roman" w:hAnsi="Times New Roman" w:cs="Times New Roman"/>
          <w:sz w:val="10"/>
        </w:rPr>
        <w:t xml:space="preserve">rth </w:t>
      </w:r>
      <w:r w:rsidRPr="00FE48B9">
        <w:rPr>
          <w:rStyle w:val="Emphasis"/>
          <w:rFonts w:ascii="Times New Roman" w:hAnsi="Times New Roman" w:cs="Times New Roman"/>
        </w:rPr>
        <w:t>Ko</w:t>
      </w:r>
      <w:r w:rsidRPr="00FE48B9">
        <w:rPr>
          <w:rFonts w:ascii="Times New Roman" w:hAnsi="Times New Roman" w:cs="Times New Roman"/>
          <w:sz w:val="10"/>
        </w:rPr>
        <w:t xml:space="preserve">rea, </w:t>
      </w:r>
      <w:r w:rsidRPr="00FE48B9">
        <w:rPr>
          <w:rStyle w:val="Emphasis"/>
          <w:rFonts w:ascii="Times New Roman" w:hAnsi="Times New Roman" w:cs="Times New Roman"/>
        </w:rPr>
        <w:t>Trump is a destabilizing force</w:t>
      </w:r>
      <w:r w:rsidRPr="00FE48B9">
        <w:rPr>
          <w:rFonts w:ascii="Times New Roman" w:hAnsi="Times New Roman" w:cs="Times New Roman"/>
          <w:sz w:val="10"/>
        </w:rPr>
        <w:t xml:space="preserve"> </w:t>
      </w:r>
      <w:r w:rsidRPr="00FE48B9">
        <w:rPr>
          <w:rStyle w:val="StyleUnderline"/>
          <w:rFonts w:ascii="Times New Roman" w:hAnsi="Times New Roman" w:cs="Times New Roman"/>
        </w:rPr>
        <w:t>because there is no reason to believe he is rational</w:t>
      </w:r>
      <w:r w:rsidRPr="00FE48B9">
        <w:rPr>
          <w:rFonts w:ascii="Times New Roman" w:hAnsi="Times New Roman" w:cs="Times New Roman"/>
          <w:sz w:val="10"/>
        </w:rPr>
        <w:t xml:space="preserve">. </w:t>
      </w:r>
      <w:r w:rsidRPr="00FE48B9">
        <w:rPr>
          <w:rStyle w:val="Emphasis"/>
          <w:rFonts w:ascii="Times New Roman" w:hAnsi="Times New Roman" w:cs="Times New Roman"/>
        </w:rPr>
        <w:t>Aside from</w:t>
      </w:r>
      <w:r w:rsidRPr="00FE48B9">
        <w:rPr>
          <w:rFonts w:ascii="Times New Roman" w:hAnsi="Times New Roman" w:cs="Times New Roman"/>
          <w:sz w:val="10"/>
        </w:rPr>
        <w:t xml:space="preserve"> his well-documented </w:t>
      </w:r>
      <w:r w:rsidRPr="00FE48B9">
        <w:rPr>
          <w:rStyle w:val="Emphasis"/>
          <w:rFonts w:ascii="Times New Roman" w:hAnsi="Times New Roman" w:cs="Times New Roman"/>
        </w:rPr>
        <w:t>ignorance</w:t>
      </w:r>
      <w:r w:rsidRPr="00FE48B9">
        <w:rPr>
          <w:rFonts w:ascii="Times New Roman" w:hAnsi="Times New Roman" w:cs="Times New Roman"/>
          <w:sz w:val="10"/>
        </w:rPr>
        <w:t xml:space="preserve"> </w:t>
      </w:r>
      <w:r w:rsidRPr="00FE48B9">
        <w:rPr>
          <w:rStyle w:val="Emphasis"/>
          <w:rFonts w:ascii="Times New Roman" w:hAnsi="Times New Roman" w:cs="Times New Roman"/>
        </w:rPr>
        <w:t>and</w:t>
      </w:r>
      <w:r w:rsidRPr="00FE48B9">
        <w:rPr>
          <w:rFonts w:ascii="Times New Roman" w:hAnsi="Times New Roman" w:cs="Times New Roman"/>
          <w:sz w:val="10"/>
        </w:rPr>
        <w:t xml:space="preserve"> history of </w:t>
      </w:r>
      <w:r w:rsidRPr="00FE48B9">
        <w:rPr>
          <w:rStyle w:val="Emphasis"/>
          <w:rFonts w:ascii="Times New Roman" w:hAnsi="Times New Roman" w:cs="Times New Roman"/>
        </w:rPr>
        <w:t>erratic behavior</w:t>
      </w:r>
      <w:r w:rsidRPr="00FE48B9">
        <w:rPr>
          <w:rFonts w:ascii="Times New Roman" w:hAnsi="Times New Roman" w:cs="Times New Roman"/>
          <w:sz w:val="10"/>
        </w:rPr>
        <w:t xml:space="preserve">, there’s </w:t>
      </w:r>
      <w:r w:rsidRPr="00FE48B9">
        <w:rPr>
          <w:rStyle w:val="Emphasis"/>
          <w:rFonts w:ascii="Times New Roman" w:hAnsi="Times New Roman" w:cs="Times New Roman"/>
        </w:rPr>
        <w:t>the</w:t>
      </w:r>
      <w:r w:rsidRPr="00FE48B9">
        <w:rPr>
          <w:rFonts w:ascii="Times New Roman" w:hAnsi="Times New Roman" w:cs="Times New Roman"/>
          <w:sz w:val="10"/>
        </w:rPr>
        <w:t xml:space="preserve"> added complication of his </w:t>
      </w:r>
      <w:r w:rsidRPr="00FE48B9">
        <w:rPr>
          <w:rStyle w:val="Emphasis"/>
          <w:rFonts w:ascii="Times New Roman" w:hAnsi="Times New Roman" w:cs="Times New Roman"/>
        </w:rPr>
        <w:t>presidency being under siege</w:t>
      </w:r>
      <w:r w:rsidRPr="00FE48B9">
        <w:rPr>
          <w:rFonts w:ascii="Times New Roman" w:hAnsi="Times New Roman" w:cs="Times New Roman"/>
          <w:sz w:val="10"/>
        </w:rPr>
        <w:t xml:space="preserve"> by the investigation into Russian collusion with his presidential campaign. As Jonathan Chait recently argued in New York magazine</w:t>
      </w:r>
      <w:r w:rsidRPr="00FE48B9">
        <w:rPr>
          <w:rStyle w:val="Emphasis"/>
          <w:rFonts w:ascii="Times New Roman" w:hAnsi="Times New Roman" w:cs="Times New Roman"/>
        </w:rPr>
        <w:t>, war would provide Trump with a much-needed diversion from scandal</w:t>
      </w:r>
      <w:r w:rsidRPr="00FE48B9">
        <w:rPr>
          <w:rFonts w:ascii="Times New Roman" w:hAnsi="Times New Roman" w:cs="Times New Roman"/>
          <w:sz w:val="10"/>
        </w:rPr>
        <w:t xml:space="preserve">: </w:t>
      </w:r>
      <w:r w:rsidRPr="00FE48B9">
        <w:rPr>
          <w:rStyle w:val="StyleUnderline"/>
          <w:rFonts w:ascii="Times New Roman" w:hAnsi="Times New Roman" w:cs="Times New Roman"/>
        </w:rPr>
        <w:t>“Trump could regain public standing through the rally-round-the-flag effect that usually occurs following a domestic attack or at the outset of a war.”</w:t>
      </w:r>
      <w:r w:rsidRPr="00FE48B9">
        <w:rPr>
          <w:rFonts w:ascii="Times New Roman" w:hAnsi="Times New Roman" w:cs="Times New Roman"/>
          <w:sz w:val="10"/>
        </w:rPr>
        <w:t xml:space="preserve"> Veteran reporter Elizabeth Drew noted Wednesday on Twitter that during the Watergate scandal, President Richard Nixon twice put the American military on high alert. But Nixon, though a madman in his own right, was much more assured in foreign policy than Trump is. The Western press is calling this “the North Korean crisis.” That’s not really accurate. </w:t>
      </w:r>
      <w:r w:rsidRPr="00FE48B9">
        <w:rPr>
          <w:rStyle w:val="StyleUnderline"/>
          <w:rFonts w:ascii="Times New Roman" w:hAnsi="Times New Roman" w:cs="Times New Roman"/>
        </w:rPr>
        <w:t>There exists a longstanding deadlock with North Korea, one which a normal, rational U.S. president would be able to manage with firmness. But America doesn’t have a normal, rational president</w:t>
      </w:r>
      <w:r w:rsidRPr="00FE48B9">
        <w:rPr>
          <w:rFonts w:ascii="Times New Roman" w:hAnsi="Times New Roman" w:cs="Times New Roman"/>
          <w:sz w:val="10"/>
        </w:rPr>
        <w:t>. The real crisis is not on a distant peninsula in Asia; it’s on a golf course somewhere in New Jersey.</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Trump signaling and North Korean Threat provides the perfect opportunity</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Martin 17 – </w:t>
      </w:r>
      <w:r w:rsidRPr="00FE48B9">
        <w:rPr>
          <w:rFonts w:ascii="Times New Roman" w:hAnsi="Times New Roman" w:cs="Times New Roman"/>
        </w:rPr>
        <w:t xml:space="preserve">Lawrence Martin, is a Washington-based public affairs columnist. A graduate of McMaster and Harvard, Martin served as the Globe's bureau chief in Washington, Montreal and Moscow where he opened the paper's first bureau in 1985. He was national affairs columnist for Southam News and has been a columnist for the Globe since 2002. 8-10-2017, "Trump’s great diversion: Banging the war drum," Globe and Mail, </w:t>
      </w:r>
      <w:hyperlink r:id="rId125" w:history="1">
        <w:r w:rsidRPr="00FE48B9">
          <w:rPr>
            <w:rStyle w:val="Hyperlink"/>
            <w:rFonts w:ascii="Times New Roman" w:hAnsi="Times New Roman" w:cs="Times New Roman"/>
          </w:rPr>
          <w:t>https://www.theglobeandmail.com/opinion/trumps-great-diversion-banging-the-war-drum/article35937438/</w:t>
        </w:r>
      </w:hyperlink>
      <w:r w:rsidRPr="00FE48B9">
        <w:rPr>
          <w:rFonts w:ascii="Times New Roman" w:hAnsi="Times New Roman" w:cs="Times New Roman"/>
        </w:rPr>
        <w:t xml:space="preserve"> KKC</w:t>
      </w:r>
    </w:p>
    <w:p w:rsidR="001571B7" w:rsidRPr="00FE48B9" w:rsidRDefault="001571B7" w:rsidP="001571B7">
      <w:pPr>
        <w:rPr>
          <w:rStyle w:val="Emphasis"/>
          <w:rFonts w:ascii="Times New Roman" w:hAnsi="Times New Roman" w:cs="Times New Roman"/>
        </w:rPr>
      </w:pPr>
      <w:r w:rsidRPr="00FE48B9">
        <w:rPr>
          <w:rFonts w:ascii="Times New Roman" w:hAnsi="Times New Roman" w:cs="Times New Roman"/>
          <w:sz w:val="12"/>
        </w:rPr>
        <w:t xml:space="preserve">There's some comfort with respect to </w:t>
      </w:r>
      <w:r w:rsidRPr="00FE48B9">
        <w:rPr>
          <w:rStyle w:val="StyleUnderline"/>
          <w:rFonts w:ascii="Times New Roman" w:hAnsi="Times New Roman" w:cs="Times New Roman"/>
        </w:rPr>
        <w:t>the</w:t>
      </w:r>
      <w:r w:rsidRPr="00FE48B9">
        <w:rPr>
          <w:rFonts w:ascii="Times New Roman" w:hAnsi="Times New Roman" w:cs="Times New Roman"/>
          <w:sz w:val="12"/>
        </w:rPr>
        <w:t xml:space="preserve"> </w:t>
      </w:r>
      <w:r w:rsidRPr="00FE48B9">
        <w:rPr>
          <w:rStyle w:val="Emphasis"/>
          <w:rFonts w:ascii="Times New Roman" w:hAnsi="Times New Roman" w:cs="Times New Roman"/>
        </w:rPr>
        <w:t>No</w:t>
      </w:r>
      <w:r w:rsidRPr="00FE48B9">
        <w:rPr>
          <w:rFonts w:ascii="Times New Roman" w:hAnsi="Times New Roman" w:cs="Times New Roman"/>
          <w:sz w:val="12"/>
        </w:rPr>
        <w:t xml:space="preserve">rth </w:t>
      </w:r>
      <w:r w:rsidRPr="00FE48B9">
        <w:rPr>
          <w:rStyle w:val="Emphasis"/>
          <w:rFonts w:ascii="Times New Roman" w:hAnsi="Times New Roman" w:cs="Times New Roman"/>
        </w:rPr>
        <w:t>Ko</w:t>
      </w:r>
      <w:r w:rsidRPr="00FE48B9">
        <w:rPr>
          <w:rFonts w:ascii="Times New Roman" w:hAnsi="Times New Roman" w:cs="Times New Roman"/>
          <w:sz w:val="12"/>
        </w:rPr>
        <w:t xml:space="preserve">rean </w:t>
      </w:r>
      <w:r w:rsidRPr="00FE48B9">
        <w:rPr>
          <w:rStyle w:val="StyleUnderline"/>
          <w:rFonts w:ascii="Times New Roman" w:hAnsi="Times New Roman" w:cs="Times New Roman"/>
        </w:rPr>
        <w:t>crisis in knowing a mercurial president is surrounded by more temperate men on his foreign-policy team</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Especially after Donald Trump threatened to turn North Korea into lava. </w:t>
      </w:r>
      <w:r w:rsidRPr="00FE48B9">
        <w:rPr>
          <w:rFonts w:ascii="Times New Roman" w:hAnsi="Times New Roman" w:cs="Times New Roman"/>
          <w:sz w:val="12"/>
        </w:rPr>
        <w:t xml:space="preserve">Secretary of State Rex Tillerson was quick to try to defuse tensions. Had Rudy Giuliani become secretary of state, had Michael Flynn stayed on as national security adviser, nerves would be more frayed today. That's not to say calmer heads shall prevail. Donald Trump is besieged, crisis-ridden. As </w:t>
      </w:r>
      <w:r w:rsidRPr="00FE48B9">
        <w:rPr>
          <w:rStyle w:val="StyleUnderline"/>
          <w:rFonts w:ascii="Times New Roman" w:hAnsi="Times New Roman" w:cs="Times New Roman"/>
        </w:rPr>
        <w:t xml:space="preserve">presidential history </w:t>
      </w:r>
      <w:proofErr w:type="spellStart"/>
      <w:r w:rsidRPr="00FE48B9">
        <w:rPr>
          <w:rStyle w:val="StyleUnderline"/>
          <w:rFonts w:ascii="Times New Roman" w:hAnsi="Times New Roman" w:cs="Times New Roman"/>
        </w:rPr>
        <w:t>heapingly</w:t>
      </w:r>
      <w:proofErr w:type="spellEnd"/>
      <w:r w:rsidRPr="00FE48B9">
        <w:rPr>
          <w:rStyle w:val="StyleUnderline"/>
          <w:rFonts w:ascii="Times New Roman" w:hAnsi="Times New Roman" w:cs="Times New Roman"/>
        </w:rPr>
        <w:t xml:space="preserve"> demonstrates, nothing helps a White House occupant in trouble at home better than engagement in muscle-flexing abroa</w:t>
      </w:r>
      <w:r w:rsidRPr="00FE48B9">
        <w:rPr>
          <w:rFonts w:ascii="Times New Roman" w:hAnsi="Times New Roman" w:cs="Times New Roman"/>
          <w:sz w:val="12"/>
        </w:rPr>
        <w:t>d. There are few faster ways to political recovery than banging the war drums. It shifts the public focus to matters of more consequence</w:t>
      </w:r>
      <w:r w:rsidRPr="00FE48B9">
        <w:rPr>
          <w:rStyle w:val="StyleUnderline"/>
          <w:rFonts w:ascii="Times New Roman" w:hAnsi="Times New Roman" w:cs="Times New Roman"/>
        </w:rPr>
        <w:t>. It takes the stakes to the stratosphere</w:t>
      </w:r>
      <w:r w:rsidRPr="00FE48B9">
        <w:rPr>
          <w:rFonts w:ascii="Times New Roman" w:hAnsi="Times New Roman" w:cs="Times New Roman"/>
          <w:sz w:val="12"/>
        </w:rPr>
        <w:t xml:space="preserve">. </w:t>
      </w:r>
      <w:r w:rsidRPr="00FE48B9">
        <w:rPr>
          <w:rStyle w:val="Emphasis"/>
          <w:rFonts w:ascii="Times New Roman" w:hAnsi="Times New Roman" w:cs="Times New Roman"/>
        </w:rPr>
        <w:t>From domestic turmoil, it's the great diversion.</w:t>
      </w:r>
      <w:r w:rsidRPr="00FE48B9">
        <w:rPr>
          <w:rFonts w:ascii="Times New Roman" w:hAnsi="Times New Roman" w:cs="Times New Roman"/>
          <w:sz w:val="12"/>
        </w:rPr>
        <w:t xml:space="preserve"> Presidents far more </w:t>
      </w:r>
      <w:proofErr w:type="spellStart"/>
      <w:r w:rsidRPr="00FE48B9">
        <w:rPr>
          <w:rFonts w:ascii="Times New Roman" w:hAnsi="Times New Roman" w:cs="Times New Roman"/>
          <w:sz w:val="12"/>
        </w:rPr>
        <w:t>honourable</w:t>
      </w:r>
      <w:proofErr w:type="spellEnd"/>
      <w:r w:rsidRPr="00FE48B9">
        <w:rPr>
          <w:rFonts w:ascii="Times New Roman" w:hAnsi="Times New Roman" w:cs="Times New Roman"/>
          <w:sz w:val="12"/>
        </w:rPr>
        <w:t xml:space="preserve"> than Mr. </w:t>
      </w:r>
      <w:r w:rsidRPr="00FE48B9">
        <w:rPr>
          <w:rStyle w:val="StyleUnderline"/>
          <w:rFonts w:ascii="Times New Roman" w:hAnsi="Times New Roman" w:cs="Times New Roman"/>
        </w:rPr>
        <w:t xml:space="preserve">Trump, who is no stranger to reckless </w:t>
      </w:r>
      <w:proofErr w:type="spellStart"/>
      <w:r w:rsidRPr="00FE48B9">
        <w:rPr>
          <w:rStyle w:val="StyleUnderline"/>
          <w:rFonts w:ascii="Times New Roman" w:hAnsi="Times New Roman" w:cs="Times New Roman"/>
        </w:rPr>
        <w:t>behaviour</w:t>
      </w:r>
      <w:proofErr w:type="spellEnd"/>
      <w:r w:rsidRPr="00FE48B9">
        <w:rPr>
          <w:rStyle w:val="StyleUnderline"/>
          <w:rFonts w:ascii="Times New Roman" w:hAnsi="Times New Roman" w:cs="Times New Roman"/>
        </w:rPr>
        <w:t xml:space="preserve"> and is bent on restoring American supremacy, have played war games to feather their political nests.</w:t>
      </w:r>
      <w:r w:rsidRPr="00FE48B9">
        <w:rPr>
          <w:rFonts w:ascii="Times New Roman" w:hAnsi="Times New Roman" w:cs="Times New Roman"/>
          <w:sz w:val="12"/>
        </w:rPr>
        <w:t xml:space="preserve"> It will be not in the least surprising if he ominously does the same. Ronald Reagan came to power promising to restore American pre-eminence. He had sent marines to the civil war in Lebanon. In 1983, while the </w:t>
      </w:r>
      <w:proofErr w:type="spellStart"/>
      <w:r w:rsidRPr="00FE48B9">
        <w:rPr>
          <w:rFonts w:ascii="Times New Roman" w:hAnsi="Times New Roman" w:cs="Times New Roman"/>
          <w:sz w:val="12"/>
        </w:rPr>
        <w:t>Gipper</w:t>
      </w:r>
      <w:proofErr w:type="spellEnd"/>
      <w:r w:rsidRPr="00FE48B9">
        <w:rPr>
          <w:rFonts w:ascii="Times New Roman" w:hAnsi="Times New Roman" w:cs="Times New Roman"/>
          <w:sz w:val="12"/>
        </w:rPr>
        <w:t xml:space="preserve"> was golfing at Augusta National in Georgia, a suicide bomb attack killed 241 </w:t>
      </w:r>
      <w:proofErr w:type="spellStart"/>
      <w:r w:rsidRPr="00FE48B9">
        <w:rPr>
          <w:rFonts w:ascii="Times New Roman" w:hAnsi="Times New Roman" w:cs="Times New Roman"/>
          <w:sz w:val="12"/>
        </w:rPr>
        <w:t>Amercian</w:t>
      </w:r>
      <w:proofErr w:type="spellEnd"/>
      <w:r w:rsidRPr="00FE48B9">
        <w:rPr>
          <w:rFonts w:ascii="Times New Roman" w:hAnsi="Times New Roman" w:cs="Times New Roman"/>
          <w:sz w:val="12"/>
        </w:rPr>
        <w:t xml:space="preserve"> servicemen. Two days later, Mr. Reagan ordered an invasion of tiny Grenada to remove leftists from power. It was an easy victory. It helped Americans forget the Lebanon tragedy. It vaulted Mr. Reagan in the polls. </w:t>
      </w:r>
      <w:proofErr w:type="gramStart"/>
      <w:r w:rsidRPr="00FE48B9">
        <w:rPr>
          <w:rFonts w:ascii="Times New Roman" w:hAnsi="Times New Roman" w:cs="Times New Roman"/>
          <w:sz w:val="12"/>
        </w:rPr>
        <w:t>Of course</w:t>
      </w:r>
      <w:proofErr w:type="gramEnd"/>
      <w:r w:rsidRPr="00FE48B9">
        <w:rPr>
          <w:rFonts w:ascii="Times New Roman" w:hAnsi="Times New Roman" w:cs="Times New Roman"/>
          <w:sz w:val="12"/>
        </w:rPr>
        <w:t xml:space="preserve"> </w:t>
      </w:r>
      <w:r w:rsidRPr="00FE48B9">
        <w:rPr>
          <w:rStyle w:val="StyleUnderline"/>
          <w:rFonts w:ascii="Times New Roman" w:hAnsi="Times New Roman" w:cs="Times New Roman"/>
        </w:rPr>
        <w:t>cynical political calculation</w:t>
      </w:r>
      <w:r w:rsidRPr="00FE48B9">
        <w:rPr>
          <w:rFonts w:ascii="Times New Roman" w:hAnsi="Times New Roman" w:cs="Times New Roman"/>
          <w:sz w:val="12"/>
        </w:rPr>
        <w:t xml:space="preserve"> isn't the sole motivator for war or war games. But it </w:t>
      </w:r>
      <w:r w:rsidRPr="00FE48B9">
        <w:rPr>
          <w:rStyle w:val="StyleUnderline"/>
          <w:rFonts w:ascii="Times New Roman" w:hAnsi="Times New Roman" w:cs="Times New Roman"/>
        </w:rPr>
        <w:t>can be a central part of the mix</w:t>
      </w:r>
      <w:r w:rsidRPr="00FE48B9">
        <w:rPr>
          <w:rFonts w:ascii="Times New Roman" w:hAnsi="Times New Roman" w:cs="Times New Roman"/>
          <w:sz w:val="12"/>
        </w:rPr>
        <w:t xml:space="preserve">. Mr. Reagan's successor, George H.W. Bush, chafed from being labelled a wimp. He erased the reputation by sending in 25,000 troops to Panama in 1989 to remove drug runner and dictator Manuel Noriega from power. He later shot up to 90 per cent in the polls with his invasion of Iraq after Saddam Hussein's occupation of Kuwait. Margaret Thatcher had urged him to move against Saddam Hussein. She had used war – her successful prosecution of the Falklands War against Argentina – to revive her sinking leadership. </w:t>
      </w:r>
      <w:r w:rsidRPr="00FE48B9">
        <w:rPr>
          <w:rStyle w:val="Emphasis"/>
          <w:rFonts w:ascii="Times New Roman" w:hAnsi="Times New Roman" w:cs="Times New Roman"/>
        </w:rPr>
        <w:t>To prove leadership mettle, presidents need dire threats</w:t>
      </w:r>
      <w:r w:rsidRPr="00FE48B9">
        <w:rPr>
          <w:rFonts w:ascii="Times New Roman" w:hAnsi="Times New Roman" w:cs="Times New Roman"/>
          <w:sz w:val="12"/>
        </w:rPr>
        <w:t xml:space="preserve">. </w:t>
      </w:r>
      <w:r w:rsidRPr="00FE48B9">
        <w:rPr>
          <w:rStyle w:val="Emphasis"/>
          <w:rFonts w:ascii="Times New Roman" w:hAnsi="Times New Roman" w:cs="Times New Roman"/>
        </w:rPr>
        <w:t>With his missile-launching brinksmanship, Kim</w:t>
      </w:r>
      <w:r w:rsidRPr="00FE48B9">
        <w:rPr>
          <w:rFonts w:ascii="Times New Roman" w:hAnsi="Times New Roman" w:cs="Times New Roman"/>
          <w:sz w:val="12"/>
        </w:rPr>
        <w:t xml:space="preserve"> Jong-un </w:t>
      </w:r>
      <w:r w:rsidRPr="00FE48B9">
        <w:rPr>
          <w:rStyle w:val="Emphasis"/>
          <w:rFonts w:ascii="Times New Roman" w:hAnsi="Times New Roman" w:cs="Times New Roman"/>
        </w:rPr>
        <w:t>has given Mr. Trump a dire threat and an opportunity for political resurrection</w:t>
      </w:r>
      <w:r w:rsidRPr="00FE48B9">
        <w:rPr>
          <w:rFonts w:ascii="Times New Roman" w:hAnsi="Times New Roman" w:cs="Times New Roman"/>
          <w:sz w:val="12"/>
        </w:rPr>
        <w:t xml:space="preserve">. He has no easy invasion option like Mr. Reagan in Grenada or Mr. Bush in </w:t>
      </w:r>
      <w:proofErr w:type="gramStart"/>
      <w:r w:rsidRPr="00FE48B9">
        <w:rPr>
          <w:rFonts w:ascii="Times New Roman" w:hAnsi="Times New Roman" w:cs="Times New Roman"/>
          <w:sz w:val="12"/>
        </w:rPr>
        <w:t>Panama, but</w:t>
      </w:r>
      <w:proofErr w:type="gramEnd"/>
      <w:r w:rsidRPr="00FE48B9">
        <w:rPr>
          <w:rFonts w:ascii="Times New Roman" w:hAnsi="Times New Roman" w:cs="Times New Roman"/>
          <w:sz w:val="12"/>
        </w:rPr>
        <w:t xml:space="preserve"> will be tempted to keep tensions with North Korea high to deflect attention from upheavals at home, such as the Russian election meddling controversy. Keeping tensions high means higher risk of conflict. One of the better examples of military muscle-flexing for the purposes of deflecting attention from domestic woes involved president Bill Clinton. Embroiled in the Monica Lewinsky scandal, he launched an attack on suspected terrorist targets in Afghanistan and Sudan. Republicans scoffed at the raids as being a transparent wag-the-dog ploy. Standing up to an enemy even in a losing cause can profit presidents, there being no better example than John F. Kennedy's disastrous Bay of Pigs invasion which saw him increase his standing in public opinion polls. It soared higher with his handling of the Cuban missile crisis, which took the world to the brink. America suffered one of its most devastating hits with the 9/11 attacks, but as opposed to paying a price, George W. Bush's stock rose dramatically on account of it. President </w:t>
      </w:r>
      <w:r w:rsidRPr="00FE48B9">
        <w:rPr>
          <w:rStyle w:val="StyleUnderline"/>
          <w:rFonts w:ascii="Times New Roman" w:hAnsi="Times New Roman" w:cs="Times New Roman"/>
        </w:rPr>
        <w:t>Trump's reaction to Mr. Kim brings to mind a tactic employed by another president</w:t>
      </w:r>
      <w:r w:rsidRPr="00FE48B9">
        <w:rPr>
          <w:rFonts w:ascii="Times New Roman" w:hAnsi="Times New Roman" w:cs="Times New Roman"/>
          <w:sz w:val="12"/>
        </w:rPr>
        <w:t xml:space="preserve">, Richard </w:t>
      </w:r>
      <w:r w:rsidRPr="00FE48B9">
        <w:rPr>
          <w:rStyle w:val="StyleUnderline"/>
          <w:rFonts w:ascii="Times New Roman" w:hAnsi="Times New Roman" w:cs="Times New Roman"/>
        </w:rPr>
        <w:t>Nixon, during the Vietnam war</w:t>
      </w:r>
      <w:r w:rsidRPr="00FE48B9">
        <w:rPr>
          <w:rFonts w:ascii="Times New Roman" w:hAnsi="Times New Roman" w:cs="Times New Roman"/>
          <w:sz w:val="12"/>
        </w:rPr>
        <w:t xml:space="preserve">. He </w:t>
      </w:r>
      <w:r w:rsidRPr="00FE48B9">
        <w:rPr>
          <w:rStyle w:val="StyleUnderline"/>
          <w:rFonts w:ascii="Times New Roman" w:hAnsi="Times New Roman" w:cs="Times New Roman"/>
        </w:rPr>
        <w:t xml:space="preserve">wanted to appear as unstable, unpredictable, capable of doing anything, </w:t>
      </w:r>
      <w:r w:rsidRPr="00FE48B9">
        <w:rPr>
          <w:rStyle w:val="Emphasis"/>
          <w:rFonts w:ascii="Times New Roman" w:hAnsi="Times New Roman" w:cs="Times New Roman"/>
        </w:rPr>
        <w:t>including employing nuclear weapons.</w:t>
      </w:r>
      <w:r w:rsidRPr="00FE48B9">
        <w:rPr>
          <w:rFonts w:ascii="Times New Roman" w:hAnsi="Times New Roman" w:cs="Times New Roman"/>
          <w:u w:val="single"/>
        </w:rPr>
        <w:t xml:space="preserve"> </w:t>
      </w:r>
      <w:r w:rsidRPr="00FE48B9">
        <w:rPr>
          <w:rFonts w:ascii="Times New Roman" w:hAnsi="Times New Roman" w:cs="Times New Roman"/>
          <w:sz w:val="12"/>
        </w:rPr>
        <w:t xml:space="preserve">While walking along a beach one day with top adviser Bob Haldeman, he stopped and said, "I call it the Madman Theory, Bob. I want the North Vietnamese to believe I've reached the point where I might do anything to stop the war." </w:t>
      </w:r>
      <w:r w:rsidRPr="00FE48B9">
        <w:rPr>
          <w:rStyle w:val="Emphasis"/>
          <w:rFonts w:ascii="Times New Roman" w:hAnsi="Times New Roman" w:cs="Times New Roman"/>
        </w:rPr>
        <w:t>Back then, it turned out only to be a theory.</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Impact – Extinction</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Extinction---Second strikes demand escalation, pre-emptive strikes creates a use-it or lose-it mentality, rising capabilities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Dreazen 2/8 –</w:t>
      </w:r>
      <w:r w:rsidRPr="00FE48B9">
        <w:rPr>
          <w:rFonts w:ascii="Times New Roman" w:hAnsi="Times New Roman" w:cs="Times New Roman"/>
        </w:rPr>
        <w:t xml:space="preserve"> </w:t>
      </w:r>
      <w:proofErr w:type="spellStart"/>
      <w:r w:rsidRPr="00FE48B9">
        <w:rPr>
          <w:rFonts w:ascii="Times New Roman" w:hAnsi="Times New Roman" w:cs="Times New Roman"/>
        </w:rPr>
        <w:t>Yochi</w:t>
      </w:r>
      <w:proofErr w:type="spellEnd"/>
      <w:r w:rsidRPr="00FE48B9">
        <w:rPr>
          <w:rFonts w:ascii="Times New Roman" w:hAnsi="Times New Roman" w:cs="Times New Roman"/>
        </w:rPr>
        <w:t xml:space="preserve"> Dreazen, Deputy Managing Editor for Foreign Vox, cites simulation done by Weber, 2-8-2018, "Here’s what war with North Korea would look like," Vox, https://www.vox.com/world/2018/2/7/16974772/north-korea-war-trump-kim-nuclear-weapon </w:t>
      </w:r>
      <w:proofErr w:type="spellStart"/>
      <w:r w:rsidRPr="00FE48B9">
        <w:rPr>
          <w:rFonts w:ascii="Times New Roman" w:hAnsi="Times New Roman" w:cs="Times New Roman"/>
        </w:rPr>
        <w:t>KKCThe</w:t>
      </w:r>
      <w:proofErr w:type="spellEnd"/>
      <w:r w:rsidRPr="00FE48B9">
        <w:rPr>
          <w:rFonts w:ascii="Times New Roman" w:hAnsi="Times New Roman" w:cs="Times New Roman"/>
        </w:rPr>
        <w:t xml:space="preserve"> scary logic behind a North Korean nuclear attack KKC</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There’s </w:t>
      </w:r>
      <w:r w:rsidRPr="00FE48B9">
        <w:rPr>
          <w:rStyle w:val="StyleUnderline"/>
          <w:rFonts w:ascii="Times New Roman" w:hAnsi="Times New Roman" w:cs="Times New Roman"/>
        </w:rPr>
        <w:t>a giant question that looms over any discussion of North Korea’s growing arsenal of nuclear weapons</w:t>
      </w:r>
      <w:r w:rsidRPr="00FE48B9">
        <w:rPr>
          <w:rFonts w:ascii="Times New Roman" w:hAnsi="Times New Roman" w:cs="Times New Roman"/>
        </w:rPr>
        <w:t xml:space="preserve">: </w:t>
      </w:r>
      <w:r w:rsidRPr="00FE48B9">
        <w:rPr>
          <w:rStyle w:val="StyleUnderline"/>
          <w:rFonts w:ascii="Times New Roman" w:hAnsi="Times New Roman" w:cs="Times New Roman"/>
        </w:rPr>
        <w:t>Would Kim actually be willing to use one</w:t>
      </w:r>
      <w:r w:rsidRPr="00FE48B9">
        <w:rPr>
          <w:rFonts w:ascii="Times New Roman" w:hAnsi="Times New Roman" w:cs="Times New Roman"/>
        </w:rPr>
        <w:t>?</w:t>
      </w:r>
    </w:p>
    <w:p w:rsidR="001571B7" w:rsidRPr="00FE48B9" w:rsidRDefault="001571B7" w:rsidP="001571B7">
      <w:pPr>
        <w:rPr>
          <w:rFonts w:ascii="Times New Roman" w:hAnsi="Times New Roman" w:cs="Times New Roman"/>
        </w:rPr>
      </w:pPr>
      <w:r w:rsidRPr="00FE48B9">
        <w:rPr>
          <w:rStyle w:val="Emphasis"/>
          <w:rFonts w:ascii="Times New Roman" w:hAnsi="Times New Roman" w:cs="Times New Roman"/>
        </w:rPr>
        <w:t>North Korea is thought to have about 50 nukes</w:t>
      </w:r>
      <w:r w:rsidRPr="00FE48B9">
        <w:rPr>
          <w:rFonts w:ascii="Times New Roman" w:hAnsi="Times New Roman" w:cs="Times New Roman"/>
        </w:rPr>
        <w:t xml:space="preserve">. </w:t>
      </w:r>
      <w:r w:rsidRPr="00FE48B9">
        <w:rPr>
          <w:rStyle w:val="StyleUnderline"/>
          <w:rFonts w:ascii="Times New Roman" w:hAnsi="Times New Roman" w:cs="Times New Roman"/>
        </w:rPr>
        <w:t>The US, by contrast, has an astonishing 6,800 nuclear weapons</w:t>
      </w:r>
      <w:r w:rsidRPr="00FE48B9">
        <w:rPr>
          <w:rFonts w:ascii="Times New Roman" w:hAnsi="Times New Roman" w:cs="Times New Roman"/>
        </w:rPr>
        <w:t xml:space="preserve"> (surpassed only by Russia, which has an estimated 7,000 weapons). </w:t>
      </w:r>
      <w:r w:rsidRPr="00FE48B9">
        <w:rPr>
          <w:rStyle w:val="StyleUnderline"/>
          <w:rFonts w:ascii="Times New Roman" w:hAnsi="Times New Roman" w:cs="Times New Roman"/>
        </w:rPr>
        <w:t>Trump — or one of his successors — could respond to a North Korean nuclear strike by destroying every major North Korean city in a matter of hours.</w:t>
      </w:r>
    </w:p>
    <w:p w:rsidR="001571B7" w:rsidRPr="00FE48B9" w:rsidRDefault="001571B7" w:rsidP="001571B7">
      <w:pPr>
        <w:rPr>
          <w:rFonts w:ascii="Times New Roman" w:hAnsi="Times New Roman" w:cs="Times New Roman"/>
        </w:rPr>
      </w:pPr>
      <w:r w:rsidRPr="00FE48B9">
        <w:rPr>
          <w:rStyle w:val="Emphasis"/>
          <w:rFonts w:ascii="Times New Roman" w:hAnsi="Times New Roman" w:cs="Times New Roman"/>
        </w:rPr>
        <w:t>Experts inside and outside the US government who study North Korea say</w:t>
      </w:r>
      <w:r w:rsidRPr="00FE48B9">
        <w:rPr>
          <w:rFonts w:ascii="Times New Roman" w:hAnsi="Times New Roman" w:cs="Times New Roman"/>
        </w:rPr>
        <w:t xml:space="preserve"> that </w:t>
      </w:r>
      <w:r w:rsidRPr="00FE48B9">
        <w:rPr>
          <w:rStyle w:val="StyleUnderline"/>
          <w:rFonts w:ascii="Times New Roman" w:hAnsi="Times New Roman" w:cs="Times New Roman"/>
        </w:rPr>
        <w:t>Kim is a rational leader with a singular focus on maintaining control of his country</w:t>
      </w:r>
      <w:r w:rsidRPr="00FE48B9">
        <w:rPr>
          <w:rFonts w:ascii="Times New Roman" w:hAnsi="Times New Roman" w:cs="Times New Roman"/>
        </w:rPr>
        <w:t xml:space="preserve">. They don’t think he’s stupid, or suicidal. </w:t>
      </w:r>
      <w:r w:rsidRPr="00FE48B9">
        <w:rPr>
          <w:rStyle w:val="StyleUnderline"/>
          <w:rFonts w:ascii="Times New Roman" w:hAnsi="Times New Roman" w:cs="Times New Roman"/>
        </w:rPr>
        <w:t>And for a long time, they believed that</w:t>
      </w:r>
      <w:r w:rsidRPr="00FE48B9">
        <w:rPr>
          <w:rFonts w:ascii="Times New Roman" w:hAnsi="Times New Roman" w:cs="Times New Roman"/>
        </w:rPr>
        <w:t xml:space="preserve"> </w:t>
      </w:r>
      <w:r w:rsidRPr="00FE48B9">
        <w:rPr>
          <w:rStyle w:val="StyleUnderline"/>
          <w:rFonts w:ascii="Times New Roman" w:hAnsi="Times New Roman" w:cs="Times New Roman"/>
        </w:rPr>
        <w:t>Kim would only use his nuclear weapons if he were facing military defeat and the imminent collapse of his government</w:t>
      </w:r>
      <w:r w:rsidRPr="00FE48B9">
        <w:rPr>
          <w:rFonts w:ascii="Times New Roman" w:hAnsi="Times New Roman" w:cs="Times New Roman"/>
        </w:rPr>
        <w:t xml:space="preserve">. It would be the last gasp of a dying regime, </w:t>
      </w:r>
      <w:r w:rsidRPr="00FE48B9">
        <w:rPr>
          <w:rStyle w:val="StyleUnderline"/>
          <w:rFonts w:ascii="Times New Roman" w:hAnsi="Times New Roman" w:cs="Times New Roman"/>
        </w:rPr>
        <w:t>one determined to kill as many of its enemies as possible before the end came</w:t>
      </w:r>
      <w:r w:rsidRPr="00FE48B9">
        <w:rPr>
          <w:rFonts w:ascii="Times New Roman" w:hAnsi="Times New Roman" w:cs="Times New Roman"/>
        </w:rPr>
        <w:t xml:space="preserve">. </w:t>
      </w:r>
    </w:p>
    <w:p w:rsidR="001571B7" w:rsidRPr="00FE48B9" w:rsidRDefault="001571B7" w:rsidP="001571B7">
      <w:pPr>
        <w:rPr>
          <w:rFonts w:ascii="Times New Roman" w:hAnsi="Times New Roman" w:cs="Times New Roman"/>
        </w:rPr>
      </w:pPr>
      <w:r w:rsidRPr="00FE48B9">
        <w:rPr>
          <w:rStyle w:val="Emphasis"/>
          <w:rFonts w:ascii="Times New Roman" w:hAnsi="Times New Roman" w:cs="Times New Roman"/>
        </w:rPr>
        <w:t>Those assessments have now changed</w:t>
      </w:r>
      <w:r w:rsidRPr="00FE48B9">
        <w:rPr>
          <w:rFonts w:ascii="Times New Roman" w:hAnsi="Times New Roman" w:cs="Times New Roman"/>
        </w:rPr>
        <w:t xml:space="preserve">. </w:t>
      </w:r>
      <w:r w:rsidRPr="00FE48B9">
        <w:rPr>
          <w:rStyle w:val="Emphasis"/>
          <w:rFonts w:ascii="Times New Roman" w:hAnsi="Times New Roman" w:cs="Times New Roman"/>
        </w:rPr>
        <w:t>Most of the experts I spoke to believe North Korea would use nuclear weapons at the beginning of a war — not at the end.</w:t>
      </w:r>
      <w:r w:rsidRPr="00FE48B9">
        <w:rPr>
          <w:rFonts w:ascii="Times New Roman" w:hAnsi="Times New Roman" w:cs="Times New Roman"/>
        </w:rPr>
        <w:t xml:space="preserve"> And </w:t>
      </w:r>
      <w:r w:rsidRPr="00FE48B9">
        <w:rPr>
          <w:rStyle w:val="StyleUnderline"/>
          <w:rFonts w:ascii="Times New Roman" w:hAnsi="Times New Roman" w:cs="Times New Roman"/>
        </w:rPr>
        <w:t>most</w:t>
      </w:r>
      <w:r w:rsidRPr="00FE48B9">
        <w:rPr>
          <w:rFonts w:ascii="Times New Roman" w:hAnsi="Times New Roman" w:cs="Times New Roman"/>
        </w:rPr>
        <w:t xml:space="preserve"> of them </w:t>
      </w:r>
      <w:r w:rsidRPr="00FE48B9">
        <w:rPr>
          <w:rStyle w:val="StyleUnderline"/>
          <w:rFonts w:ascii="Times New Roman" w:hAnsi="Times New Roman" w:cs="Times New Roman"/>
        </w:rPr>
        <w:t>believe Kim would be making a rational decision, not a crazy or suicidal one, if he gave the launch order</w:t>
      </w:r>
      <w:r w:rsidRPr="00FE48B9">
        <w:rPr>
          <w:rFonts w:ascii="Times New Roman" w:hAnsi="Times New Roman" w:cs="Times New Roman"/>
        </w:rPr>
        <w:t xml:space="preserve">. </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One of </w:t>
      </w:r>
      <w:r w:rsidRPr="00FE48B9">
        <w:rPr>
          <w:rStyle w:val="StyleUnderline"/>
          <w:rFonts w:ascii="Times New Roman" w:hAnsi="Times New Roman" w:cs="Times New Roman"/>
        </w:rPr>
        <w:t>the best explanations</w:t>
      </w:r>
      <w:r w:rsidRPr="00FE48B9">
        <w:rPr>
          <w:rFonts w:ascii="Times New Roman" w:hAnsi="Times New Roman" w:cs="Times New Roman"/>
        </w:rPr>
        <w:t xml:space="preserve"> for why </w:t>
      </w:r>
      <w:r w:rsidRPr="00FE48B9">
        <w:rPr>
          <w:rStyle w:val="StyleUnderline"/>
          <w:rFonts w:ascii="Times New Roman" w:hAnsi="Times New Roman" w:cs="Times New Roman"/>
        </w:rPr>
        <w:t>came from Bennett, the RAND researcher</w:t>
      </w:r>
      <w:r w:rsidRPr="00FE48B9">
        <w:rPr>
          <w:rFonts w:ascii="Times New Roman" w:hAnsi="Times New Roman" w:cs="Times New Roman"/>
        </w:rPr>
        <w:t xml:space="preserve">. He’s made more than 100 trips to the Korean Peninsula and interviewed an array of North Korean defectors. He also jokes that he’s “kinda, sorta” made it into North Korea itself, including once walking through a newly discovered tunnel that North Korean troops had dug beneath the Demilitarized Zone that separates North and South Korea. He remembers that the walls were covered with graffiti praising Kim. </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Bennett began his career at RAND during the height of the Cold War and believes it’s impossible to understand why Kim would go nuclear without also understanding why Soviet leaders were prepared to do so. </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“In the Cold War, we specifically talked about a logic called ‘use them or lose them,’ which referred to the fact that the Soviet Union understood that the first goal of an American preemptive attack would be to knock out their nuclear weapons before they could be fired at the US,” Bennett told me. “Now think about how Kim is looking at the world. </w:t>
      </w:r>
      <w:r w:rsidRPr="00FE48B9">
        <w:rPr>
          <w:rStyle w:val="StyleUnderline"/>
          <w:rFonts w:ascii="Times New Roman" w:hAnsi="Times New Roman" w:cs="Times New Roman"/>
        </w:rPr>
        <w:t>He knows that any US and South Korean strike would be designed to destroy or capture his nuclear weapons. That means he’d need to either use them early or risk losing them altogether.”</w:t>
      </w:r>
      <w:r w:rsidRPr="00FE48B9">
        <w:rPr>
          <w:rFonts w:ascii="Times New Roman" w:hAnsi="Times New Roman" w:cs="Times New Roman"/>
        </w:rPr>
        <w:t xml:space="preserve"> </w:t>
      </w:r>
    </w:p>
    <w:p w:rsidR="001571B7" w:rsidRPr="00FE48B9" w:rsidRDefault="001571B7" w:rsidP="001571B7">
      <w:pPr>
        <w:rPr>
          <w:rFonts w:ascii="Times New Roman" w:hAnsi="Times New Roman" w:cs="Times New Roman"/>
        </w:rPr>
      </w:pPr>
      <w:r w:rsidRPr="00FE48B9">
        <w:rPr>
          <w:rFonts w:ascii="Times New Roman" w:hAnsi="Times New Roman" w:cs="Times New Roman"/>
        </w:rPr>
        <w:t>THE VAST BULK OF THE US TROOPS AND EQUIPMENT WOULD NEED TO COME BY BOAT</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There’s another big-picture reason Kim might decide to go nuclear: </w:t>
      </w:r>
      <w:proofErr w:type="gramStart"/>
      <w:r w:rsidRPr="00FE48B9">
        <w:rPr>
          <w:rFonts w:ascii="Times New Roman" w:hAnsi="Times New Roman" w:cs="Times New Roman"/>
        </w:rPr>
        <w:t>a</w:t>
      </w:r>
      <w:proofErr w:type="gramEnd"/>
      <w:r w:rsidRPr="00FE48B9">
        <w:rPr>
          <w:rFonts w:ascii="Times New Roman" w:hAnsi="Times New Roman" w:cs="Times New Roman"/>
        </w:rPr>
        <w:t xml:space="preserve"> Cold War-era concept known as “decoupling.” </w:t>
      </w:r>
    </w:p>
    <w:p w:rsidR="001571B7" w:rsidRPr="00FE48B9" w:rsidRDefault="001571B7" w:rsidP="001571B7">
      <w:pPr>
        <w:rPr>
          <w:rFonts w:ascii="Times New Roman" w:hAnsi="Times New Roman" w:cs="Times New Roman"/>
        </w:rPr>
      </w:pPr>
      <w:r w:rsidRPr="00FE48B9">
        <w:rPr>
          <w:rFonts w:ascii="Times New Roman" w:hAnsi="Times New Roman" w:cs="Times New Roman"/>
        </w:rPr>
        <w:t>In the 1950s, the Soviet Union was much stronger militarily than Germany, France, or the other countries of Western Europe. The US had formally committed to protecting those nations from a Soviet invasion, and Bennett told me that American military planners were prepared to use small-scale tactical nuclear weapons against the advancing Russian troops to stop the assault.</w:t>
      </w:r>
    </w:p>
    <w:p w:rsidR="001571B7" w:rsidRPr="00FE48B9" w:rsidRDefault="001571B7" w:rsidP="001571B7">
      <w:pPr>
        <w:rPr>
          <w:rFonts w:ascii="Times New Roman" w:hAnsi="Times New Roman" w:cs="Times New Roman"/>
        </w:rPr>
      </w:pPr>
      <w:r w:rsidRPr="00FE48B9">
        <w:rPr>
          <w:rStyle w:val="StyleUnderline"/>
          <w:rFonts w:ascii="Times New Roman" w:hAnsi="Times New Roman" w:cs="Times New Roman"/>
        </w:rPr>
        <w:t>That entire calculus began to change</w:t>
      </w:r>
      <w:r w:rsidRPr="00FE48B9">
        <w:rPr>
          <w:rFonts w:ascii="Times New Roman" w:hAnsi="Times New Roman" w:cs="Times New Roman"/>
        </w:rPr>
        <w:t xml:space="preserve"> </w:t>
      </w:r>
      <w:r w:rsidRPr="00FE48B9">
        <w:rPr>
          <w:rStyle w:val="StyleUnderline"/>
          <w:rFonts w:ascii="Times New Roman" w:hAnsi="Times New Roman" w:cs="Times New Roman"/>
        </w:rPr>
        <w:t>once</w:t>
      </w:r>
      <w:r w:rsidRPr="00FE48B9">
        <w:rPr>
          <w:rFonts w:ascii="Times New Roman" w:hAnsi="Times New Roman" w:cs="Times New Roman"/>
        </w:rPr>
        <w:t xml:space="preserve"> the Soviet Union developed </w:t>
      </w:r>
      <w:r w:rsidRPr="00FE48B9">
        <w:rPr>
          <w:rStyle w:val="StyleUnderline"/>
          <w:rFonts w:ascii="Times New Roman" w:hAnsi="Times New Roman" w:cs="Times New Roman"/>
        </w:rPr>
        <w:t>long-range nuclear missiles capable of reaching the continental US</w:t>
      </w:r>
      <w:r w:rsidRPr="00FE48B9">
        <w:rPr>
          <w:rFonts w:ascii="Times New Roman" w:hAnsi="Times New Roman" w:cs="Times New Roman"/>
        </w:rPr>
        <w:t>. European leaders openly wondered how far Washington would be willing to go to protect their countries from the Soviet Union given the new risks to the American homeland.</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 “By the time you get to the late ’50s, the French in particular are saying, ‘Wait a minute, if the US uses nuclear weapons against Soviet ground forces in Europe, the Soviets are going to fire nuclear weapons at the US. </w:t>
      </w:r>
      <w:r w:rsidRPr="00FE48B9">
        <w:rPr>
          <w:rStyle w:val="StyleUnderline"/>
          <w:rFonts w:ascii="Times New Roman" w:hAnsi="Times New Roman" w:cs="Times New Roman"/>
        </w:rPr>
        <w:t>Is the US prepared to trade New York City for Paris?</w:t>
      </w:r>
      <w:r w:rsidRPr="00FE48B9">
        <w:rPr>
          <w:rFonts w:ascii="Times New Roman" w:hAnsi="Times New Roman" w:cs="Times New Roman"/>
        </w:rPr>
        <w:t>’” Bennett told me.</w:t>
      </w:r>
    </w:p>
    <w:p w:rsidR="001571B7" w:rsidRPr="00FE48B9" w:rsidRDefault="001571B7" w:rsidP="001571B7">
      <w:pPr>
        <w:rPr>
          <w:rStyle w:val="StyleUnderline"/>
          <w:rFonts w:ascii="Times New Roman" w:hAnsi="Times New Roman" w:cs="Times New Roman"/>
        </w:rPr>
      </w:pPr>
      <w:r w:rsidRPr="00FE48B9">
        <w:rPr>
          <w:rFonts w:ascii="Times New Roman" w:hAnsi="Times New Roman" w:cs="Times New Roman"/>
          <w:noProof/>
        </w:rPr>
        <w:drawing>
          <wp:inline distT="0" distB="0" distL="0" distR="0" wp14:anchorId="2C7431F1" wp14:editId="00ACADD7">
            <wp:extent cx="1685157" cy="1740018"/>
            <wp:effectExtent l="0" t="0" r="0" b="0"/>
            <wp:docPr id="1" name="Picture 1" descr="https://cdn.vox-cdn.com/thumbor/ui6V2pZi71Z9vpPli5CPyX_wGek=/0x0:1800x1859/1200x0/filters:focal(0x0:1800x1859)/cdn.vox-cdn.com/uploads/chorus_asset/file/10176095/NK_MISSILE_RAN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vox-cdn.com/thumbor/ui6V2pZi71Z9vpPli5CPyX_wGek=/0x0:1800x1859/1200x0/filters:focal(0x0:1800x1859)/cdn.vox-cdn.com/uploads/chorus_asset/file/10176095/NK_MISSILE_RANGES.jp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691404" cy="1746469"/>
                    </a:xfrm>
                    <a:prstGeom prst="rect">
                      <a:avLst/>
                    </a:prstGeom>
                    <a:noFill/>
                    <a:ln>
                      <a:noFill/>
                    </a:ln>
                  </pic:spPr>
                </pic:pic>
              </a:graphicData>
            </a:graphic>
          </wp:inline>
        </w:drawing>
      </w:r>
    </w:p>
    <w:p w:rsidR="001571B7" w:rsidRPr="00FE48B9" w:rsidRDefault="001571B7" w:rsidP="001571B7">
      <w:pPr>
        <w:rPr>
          <w:rFonts w:ascii="Times New Roman" w:hAnsi="Times New Roman" w:cs="Times New Roman"/>
        </w:rPr>
      </w:pPr>
      <w:r w:rsidRPr="00FE48B9">
        <w:rPr>
          <w:rStyle w:val="StyleUnderline"/>
          <w:rFonts w:ascii="Times New Roman" w:hAnsi="Times New Roman" w:cs="Times New Roman"/>
        </w:rPr>
        <w:t>That’s why North Korea’s new generation of long-range missiles capable of hitting the mainland US is such a game changer</w:t>
      </w:r>
      <w:r w:rsidRPr="00FE48B9">
        <w:rPr>
          <w:rFonts w:ascii="Times New Roman" w:hAnsi="Times New Roman" w:cs="Times New Roman"/>
        </w:rPr>
        <w:t>.</w:t>
      </w: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Impact –</w:t>
      </w:r>
      <w:r w:rsidR="00A73F37" w:rsidRPr="00FE48B9">
        <w:rPr>
          <w:rFonts w:ascii="Times New Roman" w:hAnsi="Times New Roman" w:cs="Times New Roman"/>
        </w:rPr>
        <w:t xml:space="preserve"> </w:t>
      </w:r>
      <w:r w:rsidRPr="00FE48B9">
        <w:rPr>
          <w:rFonts w:ascii="Times New Roman" w:hAnsi="Times New Roman" w:cs="Times New Roman"/>
        </w:rPr>
        <w:t xml:space="preserve">Retaliation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A first strike ensures North Korean retaliation:</w:t>
      </w:r>
    </w:p>
    <w:p w:rsidR="001571B7" w:rsidRPr="00FE48B9" w:rsidRDefault="001571B7" w:rsidP="001571B7">
      <w:pPr>
        <w:rPr>
          <w:rFonts w:ascii="Times New Roman" w:hAnsi="Times New Roman" w:cs="Times New Roman"/>
        </w:rPr>
      </w:pP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Kim will use nukes to pressure the US to back off – mass casualties</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Jackson 1/12 – </w:t>
      </w:r>
      <w:r w:rsidRPr="00FE48B9">
        <w:rPr>
          <w:rFonts w:ascii="Times New Roman" w:hAnsi="Times New Roman" w:cs="Times New Roman"/>
        </w:rPr>
        <w:t xml:space="preserve">Van Jackson, senior lecturer in international relations at Victoria University of Wellington and defense &amp;amp; strategy fellow at the Centre for Strategic Studies in New Zealand. He has written extensively on limited war scenarios with North Korea., 1-12-2018, "Want to Strike North Korea? It’s Not Going to Go the Way You Think.," POLITICO Magazine, </w:t>
      </w:r>
      <w:hyperlink r:id="rId127" w:history="1">
        <w:r w:rsidRPr="00FE48B9">
          <w:rPr>
            <w:rStyle w:val="Hyperlink"/>
            <w:rFonts w:ascii="Times New Roman" w:hAnsi="Times New Roman" w:cs="Times New Roman"/>
          </w:rPr>
          <w:t>https://www.politico.com/magazine/story/2018/01/12/north-korea-strike-nuclear-strategist-216306</w:t>
        </w:r>
      </w:hyperlink>
      <w:r w:rsidRPr="00FE48B9">
        <w:rPr>
          <w:rFonts w:ascii="Times New Roman" w:hAnsi="Times New Roman" w:cs="Times New Roman"/>
        </w:rPr>
        <w:t xml:space="preserve"> KKC </w:t>
      </w:r>
    </w:p>
    <w:p w:rsidR="001571B7" w:rsidRPr="00FE48B9" w:rsidRDefault="001571B7" w:rsidP="001571B7">
      <w:pPr>
        <w:rPr>
          <w:rFonts w:ascii="Times New Roman" w:hAnsi="Times New Roman" w:cs="Times New Roman"/>
          <w:sz w:val="12"/>
        </w:rPr>
      </w:pPr>
      <w:r w:rsidRPr="00FE48B9">
        <w:rPr>
          <w:rFonts w:ascii="Times New Roman" w:hAnsi="Times New Roman" w:cs="Times New Roman"/>
          <w:sz w:val="12"/>
        </w:rPr>
        <w:t xml:space="preserve">Now, I’m getting nightmare flashbacks as I read the fragmentary reports dribbling out in the media about what seems like an intense debate inside the Trump administration. A recent story in the Wall Street Journal suggests that some on </w:t>
      </w:r>
      <w:r w:rsidRPr="00FE48B9">
        <w:rPr>
          <w:rStyle w:val="StyleUnderline"/>
          <w:rFonts w:ascii="Times New Roman" w:hAnsi="Times New Roman" w:cs="Times New Roman"/>
        </w:rPr>
        <w:t>the Trump team have floated the idea of giving a “bloody nose” to North Korea</w:t>
      </w:r>
      <w:r w:rsidRPr="00FE48B9">
        <w:rPr>
          <w:rFonts w:ascii="Times New Roman" w:hAnsi="Times New Roman" w:cs="Times New Roman"/>
          <w:sz w:val="12"/>
        </w:rPr>
        <w:t xml:space="preserve">n leader Kim Jong Un. </w:t>
      </w:r>
      <w:r w:rsidRPr="00FE48B9">
        <w:rPr>
          <w:rStyle w:val="StyleUnderline"/>
          <w:rFonts w:ascii="Times New Roman" w:hAnsi="Times New Roman" w:cs="Times New Roman"/>
        </w:rPr>
        <w:t>The action would be a preventive, limited attack on</w:t>
      </w:r>
      <w:r w:rsidRPr="00FE48B9">
        <w:rPr>
          <w:rFonts w:ascii="Times New Roman" w:hAnsi="Times New Roman" w:cs="Times New Roman"/>
          <w:sz w:val="12"/>
        </w:rPr>
        <w:t xml:space="preserve"> a </w:t>
      </w:r>
      <w:r w:rsidRPr="00FE48B9">
        <w:rPr>
          <w:rStyle w:val="Emphasis"/>
          <w:rFonts w:ascii="Times New Roman" w:hAnsi="Times New Roman" w:cs="Times New Roman"/>
        </w:rPr>
        <w:t>No</w:t>
      </w:r>
      <w:r w:rsidRPr="00FE48B9">
        <w:rPr>
          <w:rFonts w:ascii="Times New Roman" w:hAnsi="Times New Roman" w:cs="Times New Roman"/>
          <w:sz w:val="12"/>
        </w:rPr>
        <w:t xml:space="preserve">rth </w:t>
      </w:r>
      <w:r w:rsidRPr="00FE48B9">
        <w:rPr>
          <w:rStyle w:val="Emphasis"/>
          <w:rFonts w:ascii="Times New Roman" w:hAnsi="Times New Roman" w:cs="Times New Roman"/>
        </w:rPr>
        <w:t>Ko</w:t>
      </w:r>
      <w:r w:rsidRPr="00FE48B9">
        <w:rPr>
          <w:rFonts w:ascii="Times New Roman" w:hAnsi="Times New Roman" w:cs="Times New Roman"/>
          <w:sz w:val="12"/>
        </w:rPr>
        <w:t xml:space="preserve">rean </w:t>
      </w:r>
      <w:r w:rsidRPr="00FE48B9">
        <w:rPr>
          <w:rStyle w:val="StyleUnderline"/>
          <w:rFonts w:ascii="Times New Roman" w:hAnsi="Times New Roman" w:cs="Times New Roman"/>
        </w:rPr>
        <w:t>missile facility, nuclear facility or missile launch site</w:t>
      </w:r>
      <w:r w:rsidRPr="00FE48B9">
        <w:rPr>
          <w:rFonts w:ascii="Times New Roman" w:hAnsi="Times New Roman" w:cs="Times New Roman"/>
          <w:sz w:val="12"/>
        </w:rPr>
        <w:t xml:space="preserve">. The purported aim of giving Kim a bloody nose would be to “illustrate the high price the regime could pay for its behavior,” according to the Journal. </w:t>
      </w:r>
      <w:r w:rsidRPr="00FE48B9">
        <w:rPr>
          <w:rStyle w:val="StyleUnderline"/>
          <w:rFonts w:ascii="Times New Roman" w:hAnsi="Times New Roman" w:cs="Times New Roman"/>
        </w:rPr>
        <w:t>Advocates</w:t>
      </w:r>
      <w:r w:rsidRPr="00FE48B9">
        <w:rPr>
          <w:rFonts w:ascii="Times New Roman" w:hAnsi="Times New Roman" w:cs="Times New Roman"/>
          <w:sz w:val="12"/>
        </w:rPr>
        <w:t xml:space="preserve"> of the bloody nose strategy </w:t>
      </w:r>
      <w:r w:rsidRPr="00FE48B9">
        <w:rPr>
          <w:rStyle w:val="StyleUnderline"/>
          <w:rFonts w:ascii="Times New Roman" w:hAnsi="Times New Roman" w:cs="Times New Roman"/>
        </w:rPr>
        <w:t>are willing to make a bet</w:t>
      </w:r>
      <w:r w:rsidRPr="00FE48B9">
        <w:rPr>
          <w:rFonts w:ascii="Times New Roman" w:hAnsi="Times New Roman" w:cs="Times New Roman"/>
          <w:sz w:val="12"/>
        </w:rPr>
        <w:t xml:space="preserve">: that </w:t>
      </w:r>
      <w:r w:rsidRPr="00FE48B9">
        <w:rPr>
          <w:rStyle w:val="StyleUnderline"/>
          <w:rFonts w:ascii="Times New Roman" w:hAnsi="Times New Roman" w:cs="Times New Roman"/>
        </w:rPr>
        <w:t>if the U.S. attacks the North in an unprovoked but limited way, Kim will not retaliate with violence</w:t>
      </w:r>
      <w:r w:rsidRPr="00FE48B9">
        <w:rPr>
          <w:rFonts w:ascii="Times New Roman" w:hAnsi="Times New Roman" w:cs="Times New Roman"/>
          <w:sz w:val="12"/>
        </w:rPr>
        <w:t xml:space="preserve"> in kind—or worse. </w:t>
      </w:r>
      <w:r w:rsidRPr="00FE48B9">
        <w:rPr>
          <w:rStyle w:val="Emphasis"/>
          <w:rFonts w:ascii="Times New Roman" w:hAnsi="Times New Roman" w:cs="Times New Roman"/>
        </w:rPr>
        <w:t>This assumption amounts to a sucker’s bet</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and </w:t>
      </w:r>
      <w:r w:rsidRPr="00FE48B9">
        <w:rPr>
          <w:rStyle w:val="Emphasis"/>
          <w:rFonts w:ascii="Times New Roman" w:hAnsi="Times New Roman" w:cs="Times New Roman"/>
        </w:rPr>
        <w:t>the price will be</w:t>
      </w:r>
      <w:r w:rsidRPr="00FE48B9">
        <w:rPr>
          <w:rStyle w:val="StyleUnderline"/>
          <w:rFonts w:ascii="Times New Roman" w:hAnsi="Times New Roman" w:cs="Times New Roman"/>
        </w:rPr>
        <w:t xml:space="preserve"> mass casualties</w:t>
      </w:r>
      <w:r w:rsidRPr="00FE48B9">
        <w:rPr>
          <w:rFonts w:ascii="Times New Roman" w:hAnsi="Times New Roman" w:cs="Times New Roman"/>
          <w:sz w:val="12"/>
        </w:rPr>
        <w:t xml:space="preserve">. </w:t>
      </w:r>
      <w:r w:rsidRPr="00FE48B9">
        <w:rPr>
          <w:rStyle w:val="Emphasis"/>
          <w:rFonts w:ascii="Times New Roman" w:hAnsi="Times New Roman" w:cs="Times New Roman"/>
        </w:rPr>
        <w:t>Hundreds of thousands of people could die</w:t>
      </w:r>
      <w:r w:rsidRPr="00FE48B9">
        <w:rPr>
          <w:rFonts w:ascii="Times New Roman" w:hAnsi="Times New Roman" w:cs="Times New Roman"/>
          <w:sz w:val="12"/>
        </w:rPr>
        <w:t xml:space="preserve">. To explain why </w:t>
      </w:r>
      <w:r w:rsidRPr="00FE48B9">
        <w:rPr>
          <w:rStyle w:val="StyleUnderline"/>
          <w:rFonts w:ascii="Times New Roman" w:hAnsi="Times New Roman" w:cs="Times New Roman"/>
        </w:rPr>
        <w:t>a bloody nose is bound to cause a bloody war</w:t>
      </w:r>
      <w:r w:rsidRPr="00FE48B9">
        <w:rPr>
          <w:rFonts w:ascii="Times New Roman" w:hAnsi="Times New Roman" w:cs="Times New Roman"/>
          <w:sz w:val="12"/>
        </w:rPr>
        <w:t xml:space="preserve">, I could point to </w:t>
      </w:r>
      <w:r w:rsidRPr="00FE48B9">
        <w:rPr>
          <w:rStyle w:val="StyleUnderline"/>
          <w:rFonts w:ascii="Times New Roman" w:hAnsi="Times New Roman" w:cs="Times New Roman"/>
        </w:rPr>
        <w:t>reams of academic research</w:t>
      </w:r>
      <w:r w:rsidRPr="00FE48B9">
        <w:rPr>
          <w:rFonts w:ascii="Times New Roman" w:hAnsi="Times New Roman" w:cs="Times New Roman"/>
          <w:sz w:val="12"/>
        </w:rPr>
        <w:t xml:space="preserve">, </w:t>
      </w:r>
      <w:r w:rsidRPr="00FE48B9">
        <w:rPr>
          <w:rStyle w:val="StyleUnderline"/>
          <w:rFonts w:ascii="Times New Roman" w:hAnsi="Times New Roman" w:cs="Times New Roman"/>
        </w:rPr>
        <w:t>including evidence that shows states with small nuclear arsenals and conventional military inferiority have strong incentives to respond to an attack by launching nuclear first strikes</w:t>
      </w:r>
      <w:r w:rsidRPr="00FE48B9">
        <w:rPr>
          <w:rFonts w:ascii="Times New Roman" w:hAnsi="Times New Roman" w:cs="Times New Roman"/>
          <w:sz w:val="12"/>
        </w:rPr>
        <w:t xml:space="preserve">. I could describe how unprovoked attacks create reputations for hostility but not resolve, making it a poor way of trying to teach an adversary a lesson. I could even highlight research that suggests attacking nuclear facilities only accelerates, not retards, a state’s scramble for nuclear weapons. </w:t>
      </w:r>
      <w:r w:rsidRPr="00FE48B9">
        <w:rPr>
          <w:rStyle w:val="StyleUnderline"/>
          <w:rFonts w:ascii="Times New Roman" w:hAnsi="Times New Roman" w:cs="Times New Roman"/>
        </w:rPr>
        <w:t>But scholarly knowledge can seem esoteric</w:t>
      </w:r>
      <w:r w:rsidRPr="00FE48B9">
        <w:rPr>
          <w:rFonts w:ascii="Times New Roman" w:hAnsi="Times New Roman" w:cs="Times New Roman"/>
          <w:sz w:val="12"/>
        </w:rPr>
        <w:t xml:space="preserve">, and at any rate </w:t>
      </w:r>
      <w:r w:rsidRPr="00FE48B9">
        <w:rPr>
          <w:rStyle w:val="StyleUnderline"/>
          <w:rFonts w:ascii="Times New Roman" w:hAnsi="Times New Roman" w:cs="Times New Roman"/>
        </w:rPr>
        <w:t>the Trump administration is normalizing the idea of a</w:t>
      </w:r>
      <w:r w:rsidRPr="00FE48B9">
        <w:rPr>
          <w:rFonts w:ascii="Times New Roman" w:hAnsi="Times New Roman" w:cs="Times New Roman"/>
          <w:sz w:val="12"/>
        </w:rPr>
        <w:t xml:space="preserve"> “bloody nose” </w:t>
      </w:r>
      <w:r w:rsidRPr="00FE48B9">
        <w:rPr>
          <w:rStyle w:val="StyleUnderline"/>
          <w:rFonts w:ascii="Times New Roman" w:hAnsi="Times New Roman" w:cs="Times New Roman"/>
        </w:rPr>
        <w:t>attack against North Korea despite the mass of expert opinion counseling against it</w:t>
      </w:r>
      <w:r w:rsidRPr="00FE48B9">
        <w:rPr>
          <w:rFonts w:ascii="Times New Roman" w:hAnsi="Times New Roman" w:cs="Times New Roman"/>
          <w:sz w:val="12"/>
        </w:rPr>
        <w:t xml:space="preserve">. So perhaps the most persuasive way to illustrate the utter folly of this fringe concept would be to engage in momentary strategic empathy with Kim and the situation in which he would find himself in the immediate aftermath of U.S. strikes. To truly understand Kim, we need to imagine what it’s like to be him. Phase 1: The Attack If the United States aims to teach North Korea a lesson, as the Journal’s reporting suggests, it needs the attack to be public, which should rule out using special forces or clandestine means of destruction. </w:t>
      </w:r>
      <w:r w:rsidRPr="00FE48B9">
        <w:rPr>
          <w:rStyle w:val="StyleUnderline"/>
          <w:rFonts w:ascii="Times New Roman" w:hAnsi="Times New Roman" w:cs="Times New Roman"/>
        </w:rPr>
        <w:t>The ideal target for sending a message to Pyongyang would also be the hardest to hit</w:t>
      </w:r>
      <w:r w:rsidRPr="00FE48B9">
        <w:rPr>
          <w:rFonts w:ascii="Times New Roman" w:hAnsi="Times New Roman" w:cs="Times New Roman"/>
          <w:sz w:val="12"/>
        </w:rPr>
        <w:t xml:space="preserve">—a mobile missile, fired from a “transporter-erector-launcher.” Mobile targets are </w:t>
      </w:r>
      <w:proofErr w:type="gramStart"/>
      <w:r w:rsidRPr="00FE48B9">
        <w:rPr>
          <w:rFonts w:ascii="Times New Roman" w:hAnsi="Times New Roman" w:cs="Times New Roman"/>
          <w:sz w:val="12"/>
        </w:rPr>
        <w:t>elusive, and</w:t>
      </w:r>
      <w:proofErr w:type="gramEnd"/>
      <w:r w:rsidRPr="00FE48B9">
        <w:rPr>
          <w:rFonts w:ascii="Times New Roman" w:hAnsi="Times New Roman" w:cs="Times New Roman"/>
          <w:sz w:val="12"/>
        </w:rPr>
        <w:t xml:space="preserve"> made more so by North Korea’s recent use of solid fuel, which gives fewer advance indicators of a pending missile launch. Successfully striking a mobile target located far from the South Korean border would show that no target in North Korea is out of reach of U.S. power projection, though in fairness, not even North Korea doubts what the United States is capable of; the hypothetical benefit of a demonstration strike is not in revealing U.S. capability but rather U.S. willingness to impose costs on Pyongyang. Because most of North Korea’s missile sites are located in the northernmost parts of North Korea, a U.S. strike would most likely occur by sea or by air. By sea, the most sensible weapon would be what the Trump administration used to conduct strikes against Syria in April last year—the Tomahawk Land-Attack Cruise Missile, fired from one of the many surface ships the U.S. Navy has patrolling in international waters off North Korea’s coasts. By air, the F-22 and F-35, flown in stealth mode, are the aircraft with the least risk of being shot down by North Korea’s network of surface-to-air missile sites. Whether by sea or by air, the United States would take precautions to maximize the chances of success and minimize damage to the U.S. weapons system by, for example, conducting electronic jamming of North Korean command and control, or destroying secondary targets like air defenses. In the name of self-protection, minutes before the missiles hit, Kim would know that something was up. Phase 2: </w:t>
      </w:r>
      <w:r w:rsidRPr="00FE48B9">
        <w:rPr>
          <w:rStyle w:val="StyleUnderline"/>
          <w:rFonts w:ascii="Times New Roman" w:hAnsi="Times New Roman" w:cs="Times New Roman"/>
        </w:rPr>
        <w:t>Kim Weighs His Options</w:t>
      </w:r>
      <w:r w:rsidRPr="00FE48B9">
        <w:rPr>
          <w:rFonts w:ascii="Times New Roman" w:hAnsi="Times New Roman" w:cs="Times New Roman"/>
          <w:sz w:val="12"/>
        </w:rPr>
        <w:t xml:space="preserve"> Now for the morbid and unsettling part. </w:t>
      </w:r>
      <w:r w:rsidRPr="00FE48B9">
        <w:rPr>
          <w:rStyle w:val="StyleUnderline"/>
          <w:rFonts w:ascii="Times New Roman" w:hAnsi="Times New Roman" w:cs="Times New Roman"/>
        </w:rPr>
        <w:t>If the</w:t>
      </w:r>
      <w:r w:rsidRPr="00FE48B9">
        <w:rPr>
          <w:rFonts w:ascii="Times New Roman" w:hAnsi="Times New Roman" w:cs="Times New Roman"/>
          <w:sz w:val="12"/>
        </w:rPr>
        <w:t xml:space="preserve"> </w:t>
      </w:r>
      <w:r w:rsidRPr="00FE48B9">
        <w:rPr>
          <w:rStyle w:val="Emphasis"/>
          <w:rFonts w:ascii="Times New Roman" w:hAnsi="Times New Roman" w:cs="Times New Roman"/>
        </w:rPr>
        <w:t>U</w:t>
      </w:r>
      <w:r w:rsidRPr="00FE48B9">
        <w:rPr>
          <w:rFonts w:ascii="Times New Roman" w:hAnsi="Times New Roman" w:cs="Times New Roman"/>
          <w:sz w:val="12"/>
        </w:rPr>
        <w:t xml:space="preserve">nited </w:t>
      </w:r>
      <w:r w:rsidRPr="00FE48B9">
        <w:rPr>
          <w:rStyle w:val="Emphasis"/>
          <w:rFonts w:ascii="Times New Roman" w:hAnsi="Times New Roman" w:cs="Times New Roman"/>
        </w:rPr>
        <w:t>S</w:t>
      </w:r>
      <w:r w:rsidRPr="00FE48B9">
        <w:rPr>
          <w:rFonts w:ascii="Times New Roman" w:hAnsi="Times New Roman" w:cs="Times New Roman"/>
          <w:sz w:val="12"/>
        </w:rPr>
        <w:t xml:space="preserve">tates </w:t>
      </w:r>
      <w:r w:rsidRPr="00FE48B9">
        <w:rPr>
          <w:rStyle w:val="Emphasis"/>
          <w:rFonts w:ascii="Times New Roman" w:hAnsi="Times New Roman" w:cs="Times New Roman"/>
        </w:rPr>
        <w:t>attacked a North Korean missile site</w:t>
      </w:r>
      <w:r w:rsidRPr="00FE48B9">
        <w:rPr>
          <w:rFonts w:ascii="Times New Roman" w:hAnsi="Times New Roman" w:cs="Times New Roman"/>
          <w:sz w:val="12"/>
        </w:rPr>
        <w:t xml:space="preserve">, </w:t>
      </w:r>
      <w:r w:rsidRPr="00FE48B9">
        <w:rPr>
          <w:rStyle w:val="StyleUnderline"/>
          <w:rFonts w:ascii="Times New Roman" w:hAnsi="Times New Roman" w:cs="Times New Roman"/>
        </w:rPr>
        <w:t>Kim’s immediate challenge would be trying to determine in real time whether the</w:t>
      </w:r>
      <w:r w:rsidRPr="00FE48B9">
        <w:rPr>
          <w:rFonts w:ascii="Times New Roman" w:hAnsi="Times New Roman" w:cs="Times New Roman"/>
          <w:sz w:val="12"/>
        </w:rPr>
        <w:t xml:space="preserve"> </w:t>
      </w:r>
      <w:r w:rsidRPr="00FE48B9">
        <w:rPr>
          <w:rStyle w:val="Emphasis"/>
          <w:rFonts w:ascii="Times New Roman" w:hAnsi="Times New Roman" w:cs="Times New Roman"/>
        </w:rPr>
        <w:t>U</w:t>
      </w:r>
      <w:r w:rsidRPr="00FE48B9">
        <w:rPr>
          <w:rFonts w:ascii="Times New Roman" w:hAnsi="Times New Roman" w:cs="Times New Roman"/>
          <w:sz w:val="12"/>
        </w:rPr>
        <w:t xml:space="preserve">nited </w:t>
      </w:r>
      <w:r w:rsidRPr="00FE48B9">
        <w:rPr>
          <w:rStyle w:val="Emphasis"/>
          <w:rFonts w:ascii="Times New Roman" w:hAnsi="Times New Roman" w:cs="Times New Roman"/>
        </w:rPr>
        <w:t>S</w:t>
      </w:r>
      <w:r w:rsidRPr="00FE48B9">
        <w:rPr>
          <w:rFonts w:ascii="Times New Roman" w:hAnsi="Times New Roman" w:cs="Times New Roman"/>
          <w:sz w:val="12"/>
        </w:rPr>
        <w:t xml:space="preserve">tates </w:t>
      </w:r>
      <w:r w:rsidRPr="00FE48B9">
        <w:rPr>
          <w:rStyle w:val="StyleUnderline"/>
          <w:rFonts w:ascii="Times New Roman" w:hAnsi="Times New Roman" w:cs="Times New Roman"/>
        </w:rPr>
        <w:t xml:space="preserve">just launched a full-blown war. </w:t>
      </w:r>
      <w:r w:rsidRPr="00FE48B9">
        <w:rPr>
          <w:rFonts w:ascii="Times New Roman" w:hAnsi="Times New Roman" w:cs="Times New Roman"/>
          <w:sz w:val="12"/>
        </w:rPr>
        <w:t xml:space="preserve">Keeping in mind that North Korean hackers stole alliance war plans last year, Kim will look for specific indicators to quickly render this judgment. He’s likely to ask a series of logical questions: • Are North Korean radars, communications, or computer networks being jammed or disrupted? • Are North Korea’s “strategic assets”—which includes its missiles and nuclear facilities—being targeted? • Is a U.S. aircraft carrier strike group in the vicinity of the Korean Peninsula? • Are U.S. nuclear-capable bombers present in Korea or Japan? • Has there been a U.S. troop buildup in the region? • Do U.S. rhetorical statements accommodate the possibility of it launching war? • Are American civilians being evacuated from South Korea? In conjunction with a U.S. first strike, only one of these seven questions </w:t>
      </w:r>
      <w:proofErr w:type="gramStart"/>
      <w:r w:rsidRPr="00FE48B9">
        <w:rPr>
          <w:rFonts w:ascii="Times New Roman" w:hAnsi="Times New Roman" w:cs="Times New Roman"/>
          <w:sz w:val="12"/>
        </w:rPr>
        <w:t>needs</w:t>
      </w:r>
      <w:proofErr w:type="gramEnd"/>
      <w:r w:rsidRPr="00FE48B9">
        <w:rPr>
          <w:rFonts w:ascii="Times New Roman" w:hAnsi="Times New Roman" w:cs="Times New Roman"/>
          <w:sz w:val="12"/>
        </w:rPr>
        <w:t xml:space="preserve"> to be answered affirmatively for Kim to presume that a war has begun, and the more that are answered “yes,” the more confident (and swift) he’ll be in that judgment—with devastating consequences. As of now, a U.S. bloody nose attack would occur in a context in which the answer to the first six of these seven questions would indeed be “yes” (and the hawkish Republican Senator Lindsey Graham has urged a “yes” on the seventh question, too). Let me explain what I mean. Aircraft carriers and nuclear-capable bombers have become common features of U.S. military posture in Korea, just as they would if the United States were preparing to prosecute a war. The nature of a preventive strike would be to specifically target a North Korean missile site or nuclear facility, both of which are strategic assets. Trump administration officials—and especially </w:t>
      </w:r>
      <w:r w:rsidRPr="00FE48B9">
        <w:rPr>
          <w:rStyle w:val="StyleUnderline"/>
          <w:rFonts w:ascii="Times New Roman" w:hAnsi="Times New Roman" w:cs="Times New Roman"/>
        </w:rPr>
        <w:t>Trump himself</w:t>
      </w:r>
      <w:r w:rsidRPr="00FE48B9">
        <w:rPr>
          <w:rFonts w:ascii="Times New Roman" w:hAnsi="Times New Roman" w:cs="Times New Roman"/>
          <w:sz w:val="12"/>
        </w:rPr>
        <w:t>—</w:t>
      </w:r>
      <w:r w:rsidRPr="00FE48B9">
        <w:rPr>
          <w:rStyle w:val="StyleUnderline"/>
          <w:rFonts w:ascii="Times New Roman" w:hAnsi="Times New Roman" w:cs="Times New Roman"/>
        </w:rPr>
        <w:t>have not simply left military options on the table,</w:t>
      </w:r>
      <w:r w:rsidRPr="00FE48B9">
        <w:rPr>
          <w:rFonts w:ascii="Times New Roman" w:hAnsi="Times New Roman" w:cs="Times New Roman"/>
          <w:sz w:val="12"/>
        </w:rPr>
        <w:t xml:space="preserve"> </w:t>
      </w:r>
      <w:r w:rsidRPr="00FE48B9">
        <w:rPr>
          <w:rStyle w:val="StyleUnderline"/>
          <w:rFonts w:ascii="Times New Roman" w:hAnsi="Times New Roman" w:cs="Times New Roman"/>
        </w:rPr>
        <w:t>but actively and repeatedly threatened</w:t>
      </w:r>
      <w:r w:rsidRPr="00FE48B9">
        <w:rPr>
          <w:rFonts w:ascii="Times New Roman" w:hAnsi="Times New Roman" w:cs="Times New Roman"/>
          <w:sz w:val="12"/>
        </w:rPr>
        <w:t xml:space="preserve"> </w:t>
      </w:r>
      <w:r w:rsidRPr="00FE48B9">
        <w:rPr>
          <w:rStyle w:val="StyleUnderline"/>
          <w:rFonts w:ascii="Times New Roman" w:hAnsi="Times New Roman" w:cs="Times New Roman"/>
        </w:rPr>
        <w:t>war</w:t>
      </w:r>
      <w:r w:rsidRPr="00FE48B9">
        <w:rPr>
          <w:rFonts w:ascii="Times New Roman" w:hAnsi="Times New Roman" w:cs="Times New Roman"/>
          <w:sz w:val="12"/>
        </w:rPr>
        <w:t>. And, as a means of minimizing operational risk to the weapons platform delivering the strike, the U.S. military as a matter of procedure would probably engage in electronic and cyber warfare, disabling the enemy’s countermeasures as much as possible. Mind you, this is for the most limited and isolated of preventive strikes, against a single target. If the United States were conducting additional attacks, or destroying North Korean air defenses, Kim’s war-decision problem becomes automatic</w:t>
      </w:r>
      <w:r w:rsidRPr="00FE48B9">
        <w:rPr>
          <w:rFonts w:ascii="Times New Roman" w:hAnsi="Times New Roman" w:cs="Times New Roman"/>
          <w:sz w:val="12"/>
          <w:szCs w:val="16"/>
        </w:rPr>
        <w:t xml:space="preserve">. Phase 3: Kim Responds </w:t>
      </w:r>
      <w:r w:rsidRPr="00FE48B9">
        <w:rPr>
          <w:rStyle w:val="StyleUnderline"/>
          <w:rFonts w:ascii="Times New Roman" w:hAnsi="Times New Roman" w:cs="Times New Roman"/>
        </w:rPr>
        <w:t xml:space="preserve">If Kim concluded that war </w:t>
      </w:r>
      <w:proofErr w:type="gramStart"/>
      <w:r w:rsidRPr="00FE48B9">
        <w:rPr>
          <w:rStyle w:val="StyleUnderline"/>
          <w:rFonts w:ascii="Times New Roman" w:hAnsi="Times New Roman" w:cs="Times New Roman"/>
        </w:rPr>
        <w:t>were</w:t>
      </w:r>
      <w:proofErr w:type="gramEnd"/>
      <w:r w:rsidRPr="00FE48B9">
        <w:rPr>
          <w:rStyle w:val="StyleUnderline"/>
          <w:rFonts w:ascii="Times New Roman" w:hAnsi="Times New Roman" w:cs="Times New Roman"/>
        </w:rPr>
        <w:t xml:space="preserve"> imminent</w:t>
      </w:r>
      <w:r w:rsidRPr="00FE48B9">
        <w:rPr>
          <w:rFonts w:ascii="Times New Roman" w:hAnsi="Times New Roman" w:cs="Times New Roman"/>
          <w:sz w:val="12"/>
        </w:rPr>
        <w:t xml:space="preserve">, or that it had already begun, </w:t>
      </w:r>
      <w:r w:rsidRPr="00FE48B9">
        <w:rPr>
          <w:rStyle w:val="Emphasis"/>
          <w:rFonts w:ascii="Times New Roman" w:hAnsi="Times New Roman" w:cs="Times New Roman"/>
        </w:rPr>
        <w:t>he would have no choice but to launch a devastating retaliatory response</w:t>
      </w:r>
      <w:r w:rsidRPr="00FE48B9">
        <w:rPr>
          <w:rFonts w:ascii="Times New Roman" w:hAnsi="Times New Roman" w:cs="Times New Roman"/>
          <w:sz w:val="12"/>
        </w:rPr>
        <w:t xml:space="preserve"> </w:t>
      </w:r>
      <w:r w:rsidRPr="00FE48B9">
        <w:rPr>
          <w:rStyle w:val="StyleUnderline"/>
          <w:rFonts w:ascii="Times New Roman" w:hAnsi="Times New Roman" w:cs="Times New Roman"/>
        </w:rPr>
        <w:t>in hopes that it raises the stakes of conflict enough to cause the</w:t>
      </w:r>
      <w:r w:rsidRPr="00FE48B9">
        <w:rPr>
          <w:rFonts w:ascii="Times New Roman" w:hAnsi="Times New Roman" w:cs="Times New Roman"/>
          <w:sz w:val="12"/>
        </w:rPr>
        <w:t xml:space="preserve"> </w:t>
      </w:r>
      <w:r w:rsidRPr="00FE48B9">
        <w:rPr>
          <w:rStyle w:val="Emphasis"/>
          <w:rFonts w:ascii="Times New Roman" w:hAnsi="Times New Roman" w:cs="Times New Roman"/>
        </w:rPr>
        <w:t>U</w:t>
      </w:r>
      <w:r w:rsidRPr="00FE48B9">
        <w:rPr>
          <w:rFonts w:ascii="Times New Roman" w:hAnsi="Times New Roman" w:cs="Times New Roman"/>
          <w:sz w:val="12"/>
        </w:rPr>
        <w:t xml:space="preserve">nited </w:t>
      </w:r>
      <w:r w:rsidRPr="00FE48B9">
        <w:rPr>
          <w:rStyle w:val="Emphasis"/>
          <w:rFonts w:ascii="Times New Roman" w:hAnsi="Times New Roman" w:cs="Times New Roman"/>
        </w:rPr>
        <w:t>S</w:t>
      </w:r>
      <w:r w:rsidRPr="00FE48B9">
        <w:rPr>
          <w:rFonts w:ascii="Times New Roman" w:hAnsi="Times New Roman" w:cs="Times New Roman"/>
          <w:sz w:val="12"/>
        </w:rPr>
        <w:t xml:space="preserve">tates </w:t>
      </w:r>
      <w:r w:rsidRPr="00FE48B9">
        <w:rPr>
          <w:rStyle w:val="Emphasis"/>
          <w:rFonts w:ascii="Times New Roman" w:hAnsi="Times New Roman" w:cs="Times New Roman"/>
        </w:rPr>
        <w:t>to back off</w:t>
      </w:r>
      <w:r w:rsidRPr="00FE48B9">
        <w:rPr>
          <w:rFonts w:ascii="Times New Roman" w:hAnsi="Times New Roman" w:cs="Times New Roman"/>
          <w:sz w:val="12"/>
        </w:rPr>
        <w:t xml:space="preserve">. There’s added urgency, too: The more time passes at the start of a conflict, the greater the military disadvantage facing North Korea. </w:t>
      </w:r>
      <w:proofErr w:type="gramStart"/>
      <w:r w:rsidRPr="00FE48B9">
        <w:rPr>
          <w:rFonts w:ascii="Times New Roman" w:hAnsi="Times New Roman" w:cs="Times New Roman"/>
          <w:sz w:val="12"/>
        </w:rPr>
        <w:t>So</w:t>
      </w:r>
      <w:proofErr w:type="gramEnd"/>
      <w:r w:rsidRPr="00FE48B9">
        <w:rPr>
          <w:rFonts w:ascii="Times New Roman" w:hAnsi="Times New Roman" w:cs="Times New Roman"/>
          <w:sz w:val="12"/>
        </w:rPr>
        <w:t xml:space="preserve"> Kim won’t want to unnecessarily trigger a war himself, but as soon as he’s concluded the war is on, </w:t>
      </w:r>
      <w:r w:rsidRPr="00FE48B9">
        <w:rPr>
          <w:rStyle w:val="StyleUnderline"/>
          <w:rFonts w:ascii="Times New Roman" w:hAnsi="Times New Roman" w:cs="Times New Roman"/>
        </w:rPr>
        <w:t>he must take drastic action immediately to maximize his chances of survival</w:t>
      </w:r>
      <w:r w:rsidRPr="00FE48B9">
        <w:rPr>
          <w:rFonts w:ascii="Times New Roman" w:hAnsi="Times New Roman" w:cs="Times New Roman"/>
          <w:sz w:val="12"/>
        </w:rPr>
        <w:t xml:space="preserve">. That immediate drastic action does not inevitably take the form of </w:t>
      </w:r>
      <w:r w:rsidRPr="00FE48B9">
        <w:rPr>
          <w:rStyle w:val="Emphasis"/>
          <w:rFonts w:ascii="Times New Roman" w:hAnsi="Times New Roman" w:cs="Times New Roman"/>
        </w:rPr>
        <w:t>nuclear attacks</w:t>
      </w:r>
      <w:r w:rsidRPr="00FE48B9">
        <w:rPr>
          <w:rFonts w:ascii="Times New Roman" w:hAnsi="Times New Roman" w:cs="Times New Roman"/>
          <w:sz w:val="12"/>
        </w:rPr>
        <w:t xml:space="preserve">, but the </w:t>
      </w:r>
      <w:r w:rsidRPr="00FE48B9">
        <w:rPr>
          <w:rStyle w:val="Emphasis"/>
          <w:rFonts w:ascii="Times New Roman" w:hAnsi="Times New Roman" w:cs="Times New Roman"/>
        </w:rPr>
        <w:t>likelihood</w:t>
      </w:r>
      <w:r w:rsidRPr="00FE48B9">
        <w:rPr>
          <w:rFonts w:ascii="Times New Roman" w:hAnsi="Times New Roman" w:cs="Times New Roman"/>
          <w:sz w:val="12"/>
        </w:rPr>
        <w:t xml:space="preserve"> that it does </w:t>
      </w:r>
      <w:r w:rsidRPr="00FE48B9">
        <w:rPr>
          <w:rStyle w:val="Emphasis"/>
          <w:rFonts w:ascii="Times New Roman" w:hAnsi="Times New Roman" w:cs="Times New Roman"/>
        </w:rPr>
        <w:t>is exceedingly high</w:t>
      </w:r>
      <w:r w:rsidRPr="00FE48B9">
        <w:rPr>
          <w:rFonts w:ascii="Times New Roman" w:hAnsi="Times New Roman" w:cs="Times New Roman"/>
          <w:sz w:val="12"/>
        </w:rPr>
        <w:t xml:space="preserve">. Why? Because, facing the “fact” of war, </w:t>
      </w:r>
      <w:r w:rsidRPr="00FE48B9">
        <w:rPr>
          <w:rStyle w:val="StyleUnderline"/>
          <w:rFonts w:ascii="Times New Roman" w:hAnsi="Times New Roman" w:cs="Times New Roman"/>
        </w:rPr>
        <w:t>Kim has multiple reinforcing incentives to launch a nuclear strike immediately</w:t>
      </w:r>
      <w:r w:rsidRPr="00FE48B9">
        <w:rPr>
          <w:rFonts w:ascii="Times New Roman" w:hAnsi="Times New Roman" w:cs="Times New Roman"/>
          <w:sz w:val="12"/>
        </w:rPr>
        <w:t xml:space="preserve">. Nukes are Kim’s “ace in the hole”; if he doesn’t play them immediately, </w:t>
      </w:r>
      <w:r w:rsidRPr="00FE48B9">
        <w:rPr>
          <w:rStyle w:val="StyleUnderline"/>
          <w:rFonts w:ascii="Times New Roman" w:hAnsi="Times New Roman" w:cs="Times New Roman"/>
        </w:rPr>
        <w:t>the U.S. might eliminate them in a first-wave attack</w:t>
      </w:r>
      <w:r w:rsidRPr="00FE48B9">
        <w:rPr>
          <w:rFonts w:ascii="Times New Roman" w:hAnsi="Times New Roman" w:cs="Times New Roman"/>
          <w:sz w:val="12"/>
        </w:rPr>
        <w:t xml:space="preserve">. </w:t>
      </w:r>
      <w:r w:rsidRPr="00FE48B9">
        <w:rPr>
          <w:rStyle w:val="StyleUnderline"/>
          <w:rFonts w:ascii="Times New Roman" w:hAnsi="Times New Roman" w:cs="Times New Roman"/>
        </w:rPr>
        <w:t>That’s the use-or-lose incentive for nuclear first strikes</w:t>
      </w:r>
      <w:r w:rsidRPr="00FE48B9">
        <w:rPr>
          <w:rFonts w:ascii="Times New Roman" w:hAnsi="Times New Roman" w:cs="Times New Roman"/>
          <w:sz w:val="12"/>
        </w:rPr>
        <w:t>. And the reason he would use them at all follows what nuclear strategists call the Pakistan model—</w:t>
      </w:r>
      <w:r w:rsidRPr="00FE48B9">
        <w:rPr>
          <w:rStyle w:val="Emphasis"/>
          <w:rFonts w:ascii="Times New Roman" w:hAnsi="Times New Roman" w:cs="Times New Roman"/>
        </w:rPr>
        <w:t xml:space="preserve">deliberately escalating to nuclear use in a crisis to strike fear into the enemy sufficient to induce restraint in them. </w:t>
      </w:r>
      <w:r w:rsidRPr="00FE48B9">
        <w:rPr>
          <w:rFonts w:ascii="Times New Roman" w:hAnsi="Times New Roman" w:cs="Times New Roman"/>
          <w:sz w:val="12"/>
        </w:rPr>
        <w:t>The targets at which Kim would immediately aim—whether with nuclear warheads or conventional missiles—</w:t>
      </w:r>
      <w:r w:rsidRPr="00FE48B9">
        <w:rPr>
          <w:rStyle w:val="StyleUnderline"/>
          <w:rFonts w:ascii="Times New Roman" w:hAnsi="Times New Roman" w:cs="Times New Roman"/>
        </w:rPr>
        <w:t>are likely those that would make it harder for the U.S. and its allies to prosecute a war</w:t>
      </w:r>
      <w:r w:rsidRPr="00FE48B9">
        <w:rPr>
          <w:rFonts w:ascii="Times New Roman" w:hAnsi="Times New Roman" w:cs="Times New Roman"/>
          <w:sz w:val="12"/>
        </w:rPr>
        <w:t xml:space="preserve">—the port of Pusan at the southernmost tip of South Korea, U.S. air bases or ports in Japan, or even Guam (home to U.S. nuclear bombers) and Hawaii (home to U.S. Pacific Command headquarters). We know this because North Korea has claimed it would strike such targets in the past, it’s consistent with what we expect from North Korean military strategy, and, </w:t>
      </w:r>
      <w:r w:rsidRPr="00FE48B9">
        <w:rPr>
          <w:rStyle w:val="StyleUnderline"/>
          <w:rFonts w:ascii="Times New Roman" w:hAnsi="Times New Roman" w:cs="Times New Roman"/>
        </w:rPr>
        <w:t>if Kim wants to maximize the political advantage from his nuclear weapons, he needs to use them early in a conflict to blunt America’s ability to project power</w:t>
      </w:r>
      <w:r w:rsidRPr="00FE48B9">
        <w:rPr>
          <w:rFonts w:ascii="Times New Roman" w:hAnsi="Times New Roman" w:cs="Times New Roman"/>
          <w:sz w:val="12"/>
        </w:rPr>
        <w:t xml:space="preserve">. North </w:t>
      </w:r>
      <w:r w:rsidRPr="00FE48B9">
        <w:rPr>
          <w:rStyle w:val="StyleUnderline"/>
          <w:rFonts w:ascii="Times New Roman" w:hAnsi="Times New Roman" w:cs="Times New Roman"/>
        </w:rPr>
        <w:t>Korean retaliation with nuclear strikes becomes even more thinkable because Kim can now conduct such strikes while holding the U.S. homeland hostage with intercontinental ballistic missiles</w:t>
      </w:r>
      <w:r w:rsidRPr="00FE48B9">
        <w:rPr>
          <w:rFonts w:ascii="Times New Roman" w:hAnsi="Times New Roman" w:cs="Times New Roman"/>
          <w:sz w:val="12"/>
        </w:rPr>
        <w:t xml:space="preserve"> as well as Seoul with artillery and rockets, thousands of which are within striking distance of the vulnerable South Korean capital. Kim would be sane for believing that by not turning Seoul into a “sea of fire” and not striking the continental United States but still </w:t>
      </w:r>
      <w:r w:rsidRPr="00FE48B9">
        <w:rPr>
          <w:rStyle w:val="StyleUnderline"/>
          <w:rFonts w:ascii="Times New Roman" w:hAnsi="Times New Roman" w:cs="Times New Roman"/>
        </w:rPr>
        <w:t>raising the costs of hostilities with limited missile attacks against military targets</w:t>
      </w:r>
      <w:r w:rsidRPr="00FE48B9">
        <w:rPr>
          <w:rFonts w:ascii="Times New Roman" w:hAnsi="Times New Roman" w:cs="Times New Roman"/>
          <w:sz w:val="12"/>
        </w:rPr>
        <w:t xml:space="preserve">, </w:t>
      </w:r>
      <w:r w:rsidRPr="00FE48B9">
        <w:rPr>
          <w:rStyle w:val="Emphasis"/>
          <w:rFonts w:ascii="Times New Roman" w:hAnsi="Times New Roman" w:cs="Times New Roman"/>
        </w:rPr>
        <w:t>he could force the United States into suing for peace or otherwise backing down</w:t>
      </w:r>
      <w:r w:rsidRPr="00FE48B9">
        <w:rPr>
          <w:rFonts w:ascii="Times New Roman" w:hAnsi="Times New Roman" w:cs="Times New Roman"/>
          <w:sz w:val="12"/>
        </w:rPr>
        <w:t xml:space="preserve">. Because if the United States refused to back down at that point, he could credibly threaten to attack the United States </w:t>
      </w:r>
      <w:proofErr w:type="gramStart"/>
      <w:r w:rsidRPr="00FE48B9">
        <w:rPr>
          <w:rFonts w:ascii="Times New Roman" w:hAnsi="Times New Roman" w:cs="Times New Roman"/>
          <w:sz w:val="12"/>
        </w:rPr>
        <w:t>proper, or</w:t>
      </w:r>
      <w:proofErr w:type="gramEnd"/>
      <w:r w:rsidRPr="00FE48B9">
        <w:rPr>
          <w:rFonts w:ascii="Times New Roman" w:hAnsi="Times New Roman" w:cs="Times New Roman"/>
          <w:sz w:val="12"/>
        </w:rPr>
        <w:t xml:space="preserve"> destroy Seoul. Once North Korea launches missiles against U.S. and ally military targets, the body count will clear 100,000 in a matter of hours if those missiles have nuclear warheads mounted on them. And that’s a conservative estimate. Even strikes with conventional warheads would produce tens of thousands of casualties. If any of this sounds suicidal and therefore implausible, it’s because you’re imagining all this going down in a peacetime context. If Kim concludes war has come—which he has every reason to do given the indicators above—he’s staring down death and the end of his family dynasty. In war, moves that might seem suicidal are actually those with the best chance of scaring the adversary into de-escalation of conflict.</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Domestic government pressure and strategic culture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Jackson 1/12 – </w:t>
      </w:r>
      <w:r w:rsidRPr="00FE48B9">
        <w:rPr>
          <w:rFonts w:ascii="Times New Roman" w:hAnsi="Times New Roman" w:cs="Times New Roman"/>
        </w:rPr>
        <w:t xml:space="preserve">Van Jackson, senior lecturer in international relations at Victoria University of Wellington and defense &amp;amp; strategy fellow at the Centre for Strategic Studies in New Zealand. He has written extensively on limited war scenarios with North Korea., 1-12-2018, "Want to Strike North Korea? It’s Not Going to Go the Way You Think.," POLITICO Magazine, </w:t>
      </w:r>
      <w:hyperlink r:id="rId128" w:history="1">
        <w:r w:rsidRPr="00FE48B9">
          <w:rPr>
            <w:rStyle w:val="Hyperlink"/>
            <w:rFonts w:ascii="Times New Roman" w:hAnsi="Times New Roman" w:cs="Times New Roman"/>
          </w:rPr>
          <w:t>https://www.politico.com/magazine/story/2018/01/12/north-korea-strike-nuclear-strategist-216306</w:t>
        </w:r>
      </w:hyperlink>
      <w:r w:rsidRPr="00FE48B9">
        <w:rPr>
          <w:rFonts w:ascii="Times New Roman" w:hAnsi="Times New Roman" w:cs="Times New Roman"/>
        </w:rPr>
        <w:t xml:space="preserve"> KKC </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The Alternate Scenario: </w:t>
      </w:r>
      <w:r w:rsidRPr="00FE48B9">
        <w:rPr>
          <w:rStyle w:val="StyleUnderline"/>
          <w:rFonts w:ascii="Times New Roman" w:hAnsi="Times New Roman" w:cs="Times New Roman"/>
        </w:rPr>
        <w:t xml:space="preserve">What if Kim </w:t>
      </w:r>
      <w:r w:rsidRPr="00FE48B9">
        <w:rPr>
          <w:rFonts w:ascii="Times New Roman" w:hAnsi="Times New Roman" w:cs="Times New Roman"/>
          <w:sz w:val="14"/>
        </w:rPr>
        <w:t xml:space="preserve">Recognizes the Bloody Nose for What It Is? Advocates of the bloody nose theory believe that Kim </w:t>
      </w:r>
      <w:r w:rsidRPr="00FE48B9">
        <w:rPr>
          <w:rStyle w:val="StyleUnderline"/>
          <w:rFonts w:ascii="Times New Roman" w:hAnsi="Times New Roman" w:cs="Times New Roman"/>
        </w:rPr>
        <w:t>won’t conclude that a single attack amounts to war</w:t>
      </w:r>
      <w:r w:rsidRPr="00FE48B9">
        <w:rPr>
          <w:rFonts w:ascii="Times New Roman" w:hAnsi="Times New Roman" w:cs="Times New Roman"/>
          <w:sz w:val="14"/>
        </w:rPr>
        <w:t xml:space="preserve"> </w:t>
      </w:r>
      <w:r w:rsidRPr="00FE48B9">
        <w:rPr>
          <w:rStyle w:val="StyleUnderline"/>
          <w:rFonts w:ascii="Times New Roman" w:hAnsi="Times New Roman" w:cs="Times New Roman"/>
        </w:rPr>
        <w:t>despite the numerous indicators</w:t>
      </w:r>
      <w:r w:rsidRPr="00FE48B9">
        <w:rPr>
          <w:rFonts w:ascii="Times New Roman" w:hAnsi="Times New Roman" w:cs="Times New Roman"/>
          <w:sz w:val="14"/>
        </w:rPr>
        <w:t xml:space="preserve"> above </w:t>
      </w:r>
      <w:r w:rsidRPr="00FE48B9">
        <w:rPr>
          <w:rStyle w:val="StyleUnderline"/>
          <w:rFonts w:ascii="Times New Roman" w:hAnsi="Times New Roman" w:cs="Times New Roman"/>
        </w:rPr>
        <w:t>that suggest he would.</w:t>
      </w:r>
      <w:r w:rsidRPr="00FE48B9">
        <w:rPr>
          <w:rFonts w:ascii="Times New Roman" w:hAnsi="Times New Roman" w:cs="Times New Roman"/>
          <w:sz w:val="14"/>
        </w:rPr>
        <w:t xml:space="preserve"> </w:t>
      </w:r>
      <w:r w:rsidRPr="00FE48B9">
        <w:rPr>
          <w:rStyle w:val="Emphasis"/>
          <w:rFonts w:ascii="Times New Roman" w:hAnsi="Times New Roman" w:cs="Times New Roman"/>
        </w:rPr>
        <w:t xml:space="preserve">They’re </w:t>
      </w:r>
      <w:proofErr w:type="gramStart"/>
      <w:r w:rsidRPr="00FE48B9">
        <w:rPr>
          <w:rStyle w:val="Emphasis"/>
          <w:rFonts w:ascii="Times New Roman" w:hAnsi="Times New Roman" w:cs="Times New Roman"/>
        </w:rPr>
        <w:t>wrong</w:t>
      </w:r>
      <w:r w:rsidRPr="00FE48B9">
        <w:rPr>
          <w:rFonts w:ascii="Times New Roman" w:hAnsi="Times New Roman" w:cs="Times New Roman"/>
          <w:sz w:val="14"/>
        </w:rPr>
        <w:t xml:space="preserve">, </w:t>
      </w:r>
      <w:r w:rsidRPr="00FE48B9">
        <w:rPr>
          <w:rStyle w:val="StyleUnderline"/>
          <w:rFonts w:ascii="Times New Roman" w:hAnsi="Times New Roman" w:cs="Times New Roman"/>
        </w:rPr>
        <w:t>but</w:t>
      </w:r>
      <w:proofErr w:type="gramEnd"/>
      <w:r w:rsidRPr="00FE48B9">
        <w:rPr>
          <w:rStyle w:val="StyleUnderline"/>
          <w:rFonts w:ascii="Times New Roman" w:hAnsi="Times New Roman" w:cs="Times New Roman"/>
        </w:rPr>
        <w:t xml:space="preserve"> suppose a best-case scenario for the bloody-</w:t>
      </w:r>
      <w:proofErr w:type="spellStart"/>
      <w:r w:rsidRPr="00FE48B9">
        <w:rPr>
          <w:rStyle w:val="StyleUnderline"/>
          <w:rFonts w:ascii="Times New Roman" w:hAnsi="Times New Roman" w:cs="Times New Roman"/>
        </w:rPr>
        <w:t>nosers</w:t>
      </w:r>
      <w:proofErr w:type="spellEnd"/>
      <w:r w:rsidRPr="00FE48B9">
        <w:rPr>
          <w:rFonts w:ascii="Times New Roman" w:hAnsi="Times New Roman" w:cs="Times New Roman"/>
          <w:sz w:val="14"/>
        </w:rPr>
        <w:t>—</w:t>
      </w:r>
      <w:r w:rsidRPr="00FE48B9">
        <w:rPr>
          <w:rStyle w:val="StyleUnderline"/>
          <w:rFonts w:ascii="Times New Roman" w:hAnsi="Times New Roman" w:cs="Times New Roman"/>
        </w:rPr>
        <w:t>that Kim errs on the side of caution</w:t>
      </w:r>
      <w:r w:rsidRPr="00FE48B9">
        <w:rPr>
          <w:rFonts w:ascii="Times New Roman" w:hAnsi="Times New Roman" w:cs="Times New Roman"/>
          <w:sz w:val="14"/>
        </w:rPr>
        <w:t xml:space="preserve"> and decides that a U.S. preventive attack is not a war-launching action. </w:t>
      </w:r>
      <w:r w:rsidRPr="00FE48B9">
        <w:rPr>
          <w:rStyle w:val="Emphasis"/>
          <w:rFonts w:ascii="Times New Roman" w:hAnsi="Times New Roman" w:cs="Times New Roman"/>
        </w:rPr>
        <w:t>Even then</w:t>
      </w:r>
      <w:r w:rsidRPr="00FE48B9">
        <w:rPr>
          <w:rFonts w:ascii="Times New Roman" w:hAnsi="Times New Roman" w:cs="Times New Roman"/>
          <w:sz w:val="14"/>
        </w:rPr>
        <w:t xml:space="preserve">, though, there’s a second problem </w:t>
      </w:r>
      <w:r w:rsidRPr="00FE48B9">
        <w:rPr>
          <w:rStyle w:val="StyleUnderline"/>
          <w:rFonts w:ascii="Times New Roman" w:hAnsi="Times New Roman" w:cs="Times New Roman"/>
        </w:rPr>
        <w:t xml:space="preserve">that directly undermines the </w:t>
      </w:r>
      <w:r w:rsidRPr="00FE48B9">
        <w:rPr>
          <w:rFonts w:ascii="Times New Roman" w:hAnsi="Times New Roman" w:cs="Times New Roman"/>
          <w:sz w:val="14"/>
        </w:rPr>
        <w:t>bloody-nose assumptions—for reasons of</w:t>
      </w:r>
      <w:r w:rsidRPr="00FE48B9">
        <w:rPr>
          <w:rStyle w:val="StyleUnderline"/>
          <w:rFonts w:ascii="Times New Roman" w:hAnsi="Times New Roman" w:cs="Times New Roman"/>
        </w:rPr>
        <w:t xml:space="preserve"> domestic politics and strategic culture</w:t>
      </w:r>
      <w:r w:rsidRPr="00FE48B9">
        <w:rPr>
          <w:rFonts w:ascii="Times New Roman" w:hAnsi="Times New Roman" w:cs="Times New Roman"/>
          <w:sz w:val="14"/>
        </w:rPr>
        <w:t xml:space="preserve">, </w:t>
      </w:r>
      <w:r w:rsidRPr="00FE48B9">
        <w:rPr>
          <w:rStyle w:val="Emphasis"/>
          <w:rFonts w:ascii="Times New Roman" w:hAnsi="Times New Roman" w:cs="Times New Roman"/>
        </w:rPr>
        <w:t>Kim must respond to violence with violence</w:t>
      </w:r>
      <w:r w:rsidRPr="00FE48B9">
        <w:rPr>
          <w:rFonts w:ascii="Times New Roman" w:hAnsi="Times New Roman" w:cs="Times New Roman"/>
          <w:sz w:val="14"/>
        </w:rPr>
        <w:t xml:space="preserve">. It’s hard to imagine he would just hunker down and take it, as Syria’s Bashar Assad did after Trump ordered airstrikes in response to his regime’s use of chemical weapons. Kim leads a military and policy elite with a very specific set of beliefs about the utility of force and how the country has managed to survive—by responding to pressure with pressure, by resorting to brinkmanship in times of crisis, and by launching occasional unprovoked, limited attacks at times and places of its choosing. Pressure-for-pressure and deterrence-through-aggression have been North Korea’s modus operandi since the 1960s and endures today. </w:t>
      </w:r>
      <w:r w:rsidRPr="00FE48B9">
        <w:rPr>
          <w:rFonts w:ascii="Times New Roman" w:hAnsi="Times New Roman" w:cs="Times New Roman"/>
          <w:u w:val="single"/>
        </w:rPr>
        <w:t>This highly aggressive strategic culture stems from the country’s history of being overrun by outside great pow</w:t>
      </w:r>
      <w:r w:rsidRPr="00FE48B9">
        <w:rPr>
          <w:rFonts w:ascii="Times New Roman" w:hAnsi="Times New Roman" w:cs="Times New Roman"/>
          <w:sz w:val="14"/>
        </w:rPr>
        <w:t xml:space="preserve">ers, as well as concluding from the history of its rivalry with the United States that deliberate friction through provocations was the reason the United States hadn’t invaded Pyongyang. If Kim recognizes a limited attack as being limited, then he’s less likely to launch nuclear strikes but much more likely to launch a retaliatory campaign of violence at a time and place of his choosing. </w:t>
      </w:r>
      <w:r w:rsidRPr="00FE48B9">
        <w:rPr>
          <w:rFonts w:ascii="Times New Roman" w:hAnsi="Times New Roman" w:cs="Times New Roman"/>
          <w:u w:val="single"/>
        </w:rPr>
        <w:t xml:space="preserve">To do otherwise would open him to charges of weakness and risk a coup d’état that ousts him from power. </w:t>
      </w:r>
      <w:r w:rsidRPr="00FE48B9">
        <w:rPr>
          <w:rFonts w:ascii="Times New Roman" w:hAnsi="Times New Roman" w:cs="Times New Roman"/>
          <w:sz w:val="14"/>
        </w:rPr>
        <w:t xml:space="preserve">And </w:t>
      </w:r>
      <w:r w:rsidRPr="00FE48B9">
        <w:rPr>
          <w:rFonts w:ascii="Times New Roman" w:hAnsi="Times New Roman" w:cs="Times New Roman"/>
          <w:b/>
          <w:u w:val="single"/>
        </w:rPr>
        <w:t>that’s the best-case scenario</w:t>
      </w:r>
      <w:r w:rsidRPr="00FE48B9">
        <w:rPr>
          <w:rFonts w:ascii="Times New Roman" w:hAnsi="Times New Roman" w:cs="Times New Roman"/>
          <w:sz w:val="14"/>
        </w:rPr>
        <w:t>—</w:t>
      </w:r>
      <w:r w:rsidRPr="00FE48B9">
        <w:rPr>
          <w:rStyle w:val="StyleUnderline"/>
          <w:rFonts w:ascii="Times New Roman" w:hAnsi="Times New Roman" w:cs="Times New Roman"/>
        </w:rPr>
        <w:t>ceding the initiative for future military conflict to North Korea by forcing it to plan and execute a military campaign that grants Pyongyang maximum advantage</w:t>
      </w:r>
      <w:r w:rsidRPr="00FE48B9">
        <w:rPr>
          <w:rFonts w:ascii="Times New Roman" w:hAnsi="Times New Roman" w:cs="Times New Roman"/>
          <w:sz w:val="14"/>
        </w:rPr>
        <w:t xml:space="preserve">. Bloodying Kim’s nose guarantees that, at minimum, North Korea will develop a military campaign that wreaks bloody havoc on its terms, in a manner that makes it hard for the United States to prevent or even respond. It launched such campaigns repeatedly in the 1960s, and it has an office today (the Reconnaissance General Bureau) dedicated to planning guerilla-style attacks, special operations </w:t>
      </w:r>
      <w:proofErr w:type="gramStart"/>
      <w:r w:rsidRPr="00FE48B9">
        <w:rPr>
          <w:rFonts w:ascii="Times New Roman" w:hAnsi="Times New Roman" w:cs="Times New Roman"/>
          <w:sz w:val="14"/>
        </w:rPr>
        <w:t>raids</w:t>
      </w:r>
      <w:proofErr w:type="gramEnd"/>
      <w:r w:rsidRPr="00FE48B9">
        <w:rPr>
          <w:rFonts w:ascii="Times New Roman" w:hAnsi="Times New Roman" w:cs="Times New Roman"/>
          <w:sz w:val="14"/>
        </w:rPr>
        <w:t xml:space="preserve"> and even terrorist actions. </w:t>
      </w:r>
      <w:r w:rsidRPr="00FE48B9">
        <w:rPr>
          <w:rStyle w:val="StyleUnderline"/>
          <w:rFonts w:ascii="Times New Roman" w:hAnsi="Times New Roman" w:cs="Times New Roman"/>
        </w:rPr>
        <w:t>Several important factors distinguish how and why North Korea would respond differently to being attacked than Assad did in April 2017</w:t>
      </w:r>
      <w:r w:rsidRPr="00FE48B9">
        <w:rPr>
          <w:rFonts w:ascii="Times New Roman" w:hAnsi="Times New Roman" w:cs="Times New Roman"/>
          <w:sz w:val="14"/>
        </w:rPr>
        <w:t xml:space="preserve">, or Saddam Hussein when Israel attacked his nuclear reactor in 1981. Kim is ensconced in a strategic culture that doesn’t meaningfully distinguish between a bloody nose and an invasion. Kim has nuclear weapons; they didn’t. Kim has positioned artillery and rockets to continuously hold at risk a capital city with 9 million people; neither Assad nor Saddam had any such military leverage. And Kim runs a country that’s on a war footing toward the U.S., while Assad and Saddam weren’t. The United States has been a sworn enemy of North Korea for more than 70 years. </w:t>
      </w:r>
      <w:r w:rsidRPr="00FE48B9">
        <w:rPr>
          <w:rStyle w:val="Emphasis"/>
          <w:rFonts w:ascii="Times New Roman" w:hAnsi="Times New Roman" w:cs="Times New Roman"/>
        </w:rPr>
        <w:t>Given the circumstances, Kim would find it difficult to tell the difference between a limited strike out of the blue and the opening salvo of a war</w:t>
      </w:r>
      <w:r w:rsidRPr="00FE48B9">
        <w:rPr>
          <w:rFonts w:ascii="Times New Roman" w:hAnsi="Times New Roman" w:cs="Times New Roman"/>
          <w:sz w:val="14"/>
        </w:rPr>
        <w:t xml:space="preserve">. </w:t>
      </w:r>
      <w:r w:rsidRPr="00FE48B9">
        <w:rPr>
          <w:rStyle w:val="StyleUnderline"/>
          <w:rFonts w:ascii="Times New Roman" w:hAnsi="Times New Roman" w:cs="Times New Roman"/>
        </w:rPr>
        <w:t>Even if he could, there is no way Kim and his advisers will accept a precedent of being bullied by its larger adversary, especially if they believe that adversary is pulling its punches to avoid war</w:t>
      </w:r>
      <w:r w:rsidRPr="00FE48B9">
        <w:rPr>
          <w:rFonts w:ascii="Times New Roman" w:hAnsi="Times New Roman" w:cs="Times New Roman"/>
          <w:sz w:val="14"/>
        </w:rPr>
        <w:t xml:space="preserve">. </w:t>
      </w:r>
      <w:r w:rsidRPr="00FE48B9">
        <w:rPr>
          <w:rStyle w:val="Emphasis"/>
          <w:rFonts w:ascii="Times New Roman" w:hAnsi="Times New Roman" w:cs="Times New Roman"/>
        </w:rPr>
        <w:t>A bloody nose attack is sheer folly, and Trump should reject the advice of those pushing him to do it</w:t>
      </w:r>
      <w:r w:rsidRPr="00FE48B9">
        <w:rPr>
          <w:rFonts w:ascii="Times New Roman" w:hAnsi="Times New Roman" w:cs="Times New Roman"/>
          <w:sz w:val="14"/>
        </w:rPr>
        <w:t>.</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Kim irrationality, signaling, rising capabilities, failing deterrence</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James 7/3 – </w:t>
      </w:r>
      <w:r w:rsidRPr="00FE48B9">
        <w:rPr>
          <w:rFonts w:ascii="Times New Roman" w:hAnsi="Times New Roman" w:cs="Times New Roman"/>
        </w:rPr>
        <w:t>Kevin R. James is an economist in the Systemic Risk Centre at the London School of Economics. 7-3-2018, "Why the World Should Never Accept a Nuclear North Korea," National Interest. https://nationalinterest.org/blog/buzz/why-world-should-never-accept-nuclear-north-korea-24937?page=0%2C2 KKC</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Even without the protection that nuclear weapons provide, North Korea has attacked U.S. military </w:t>
      </w:r>
      <w:proofErr w:type="gramStart"/>
      <w:r w:rsidRPr="00FE48B9">
        <w:rPr>
          <w:rFonts w:ascii="Times New Roman" w:hAnsi="Times New Roman" w:cs="Times New Roman"/>
          <w:sz w:val="14"/>
        </w:rPr>
        <w:t>assets ,</w:t>
      </w:r>
      <w:proofErr w:type="gramEnd"/>
      <w:r w:rsidRPr="00FE48B9">
        <w:rPr>
          <w:rFonts w:ascii="Times New Roman" w:hAnsi="Times New Roman" w:cs="Times New Roman"/>
          <w:sz w:val="14"/>
        </w:rPr>
        <w:t xml:space="preserve"> raided Japan and kidnapped Japanese citizens , sunk a South Korean ship , shelled South Korean territory , bombed a South Korean passenger jet , provided military assistance to hostile powers , and engaged in  extensive cyberwar operations  against the U.S. and its allies. Given this track record, North Korea will almost certainly act in a way that provokes a crisis in the </w:t>
      </w:r>
      <w:proofErr w:type="gramStart"/>
      <w:r w:rsidRPr="00FE48B9">
        <w:rPr>
          <w:rFonts w:ascii="Times New Roman" w:hAnsi="Times New Roman" w:cs="Times New Roman"/>
          <w:sz w:val="14"/>
        </w:rPr>
        <w:t>future .</w:t>
      </w:r>
      <w:proofErr w:type="gramEnd"/>
      <w:r w:rsidRPr="00FE48B9">
        <w:rPr>
          <w:rFonts w:ascii="Times New Roman" w:hAnsi="Times New Roman" w:cs="Times New Roman"/>
          <w:sz w:val="14"/>
        </w:rPr>
        <w:t xml:space="preserve"> </w:t>
      </w:r>
      <w:r w:rsidRPr="00FE48B9">
        <w:rPr>
          <w:rStyle w:val="StyleUnderline"/>
          <w:rFonts w:ascii="Times New Roman" w:hAnsi="Times New Roman" w:cs="Times New Roman"/>
        </w:rPr>
        <w:t>Still, one may think that even a 33% chance of war at some point in the future is a much better bet than a 100% chance of a preventive war now to eliminate that risk</w:t>
      </w:r>
      <w:r w:rsidRPr="00FE48B9">
        <w:rPr>
          <w:rFonts w:ascii="Times New Roman" w:hAnsi="Times New Roman" w:cs="Times New Roman"/>
          <w:sz w:val="14"/>
        </w:rPr>
        <w:t xml:space="preserve">. And that would indeed be the case if North Korea in the future would be no more powerful than North Korea is today. Unfortunately, North Korea's nuclear program is advancing rapidly. </w:t>
      </w:r>
      <w:r w:rsidRPr="00FE48B9">
        <w:rPr>
          <w:rStyle w:val="Emphasis"/>
          <w:rFonts w:ascii="Times New Roman" w:hAnsi="Times New Roman" w:cs="Times New Roman"/>
        </w:rPr>
        <w:t xml:space="preserve">The yield on North Korea's nuclear weapons has increased from around 10 </w:t>
      </w:r>
      <w:proofErr w:type="spellStart"/>
      <w:r w:rsidRPr="00FE48B9">
        <w:rPr>
          <w:rStyle w:val="Emphasis"/>
          <w:rFonts w:ascii="Times New Roman" w:hAnsi="Times New Roman" w:cs="Times New Roman"/>
        </w:rPr>
        <w:t>kt</w:t>
      </w:r>
      <w:proofErr w:type="spellEnd"/>
      <w:r w:rsidRPr="00FE48B9">
        <w:rPr>
          <w:rStyle w:val="Emphasis"/>
          <w:rFonts w:ascii="Times New Roman" w:hAnsi="Times New Roman" w:cs="Times New Roman"/>
        </w:rPr>
        <w:t xml:space="preserve"> in 2013 to around 250 </w:t>
      </w:r>
      <w:proofErr w:type="spellStart"/>
      <w:r w:rsidRPr="00FE48B9">
        <w:rPr>
          <w:rStyle w:val="Emphasis"/>
          <w:rFonts w:ascii="Times New Roman" w:hAnsi="Times New Roman" w:cs="Times New Roman"/>
        </w:rPr>
        <w:t>kt</w:t>
      </w:r>
      <w:proofErr w:type="spellEnd"/>
      <w:r w:rsidRPr="00FE48B9">
        <w:rPr>
          <w:rStyle w:val="Emphasis"/>
          <w:rFonts w:ascii="Times New Roman" w:hAnsi="Times New Roman" w:cs="Times New Roman"/>
        </w:rPr>
        <w:t xml:space="preserve"> in 2017, and North Korea is now perfecting its ability to mount these much more powerful weapons on missiles capable of striking the </w:t>
      </w:r>
      <w:proofErr w:type="gramStart"/>
      <w:r w:rsidRPr="00FE48B9">
        <w:rPr>
          <w:rStyle w:val="Emphasis"/>
          <w:rFonts w:ascii="Times New Roman" w:hAnsi="Times New Roman" w:cs="Times New Roman"/>
        </w:rPr>
        <w:t>U.S</w:t>
      </w:r>
      <w:r w:rsidRPr="00FE48B9">
        <w:rPr>
          <w:rFonts w:ascii="Times New Roman" w:hAnsi="Times New Roman" w:cs="Times New Roman"/>
          <w:sz w:val="14"/>
        </w:rPr>
        <w:t>..</w:t>
      </w:r>
      <w:proofErr w:type="gramEnd"/>
      <w:r w:rsidRPr="00FE48B9">
        <w:rPr>
          <w:rFonts w:ascii="Times New Roman" w:hAnsi="Times New Roman" w:cs="Times New Roman"/>
          <w:sz w:val="14"/>
        </w:rPr>
        <w:t xml:space="preserve"> Furthermore, </w:t>
      </w:r>
      <w:r w:rsidRPr="00FE48B9">
        <w:rPr>
          <w:rStyle w:val="Emphasis"/>
          <w:rFonts w:ascii="Times New Roman" w:hAnsi="Times New Roman" w:cs="Times New Roman"/>
        </w:rPr>
        <w:t>Kim vowed earlier this year to "mass produce nuclear warheads and ballistic missiles."</w:t>
      </w:r>
      <w:r w:rsidRPr="00FE48B9">
        <w:rPr>
          <w:rFonts w:ascii="Times New Roman" w:hAnsi="Times New Roman" w:cs="Times New Roman"/>
          <w:sz w:val="14"/>
        </w:rPr>
        <w:t xml:space="preserve"> Consequently, it would be worth </w:t>
      </w:r>
      <w:r w:rsidRPr="00FE48B9">
        <w:rPr>
          <w:rStyle w:val="StyleUnderline"/>
          <w:rFonts w:ascii="Times New Roman" w:hAnsi="Times New Roman" w:cs="Times New Roman"/>
        </w:rPr>
        <w:t>a preventive war with a far weaker North Korea now to eliminate a significant risk of a nuclear exchange later</w:t>
      </w:r>
      <w:r w:rsidRPr="00FE48B9">
        <w:rPr>
          <w:rFonts w:ascii="Times New Roman" w:hAnsi="Times New Roman" w:cs="Times New Roman"/>
          <w:sz w:val="14"/>
        </w:rPr>
        <w:t xml:space="preserve">. </w:t>
      </w:r>
      <w:r w:rsidRPr="00FE48B9">
        <w:rPr>
          <w:rStyle w:val="Emphasis"/>
          <w:rFonts w:ascii="Times New Roman" w:hAnsi="Times New Roman" w:cs="Times New Roman"/>
        </w:rPr>
        <w:t>A crisis that spins out of control is only one–and perhaps not the most dangerous–pathway to nuclear war.</w:t>
      </w:r>
      <w:r w:rsidRPr="00FE48B9">
        <w:rPr>
          <w:rFonts w:ascii="Times New Roman" w:hAnsi="Times New Roman" w:cs="Times New Roman"/>
          <w:sz w:val="14"/>
        </w:rPr>
        <w:t xml:space="preserve"> In a deterrence arrangement between two hostile countries (say N and U), </w:t>
      </w:r>
      <w:r w:rsidRPr="00FE48B9">
        <w:rPr>
          <w:rStyle w:val="StyleUnderline"/>
          <w:rFonts w:ascii="Times New Roman" w:hAnsi="Times New Roman" w:cs="Times New Roman"/>
        </w:rPr>
        <w:t xml:space="preserve">each country will logically, rationally, and sensibly put into place a </w:t>
      </w:r>
      <w:proofErr w:type="gramStart"/>
      <w:r w:rsidRPr="00FE48B9">
        <w:rPr>
          <w:rStyle w:val="StyleUnderline"/>
          <w:rFonts w:ascii="Times New Roman" w:hAnsi="Times New Roman" w:cs="Times New Roman"/>
        </w:rPr>
        <w:t>second strike</w:t>
      </w:r>
      <w:proofErr w:type="gramEnd"/>
      <w:r w:rsidRPr="00FE48B9">
        <w:rPr>
          <w:rStyle w:val="StyleUnderline"/>
          <w:rFonts w:ascii="Times New Roman" w:hAnsi="Times New Roman" w:cs="Times New Roman"/>
        </w:rPr>
        <w:t xml:space="preserve"> capability so as to deter an attack by the other</w:t>
      </w:r>
      <w:r w:rsidRPr="00FE48B9">
        <w:rPr>
          <w:rFonts w:ascii="Times New Roman" w:hAnsi="Times New Roman" w:cs="Times New Roman"/>
          <w:sz w:val="14"/>
        </w:rPr>
        <w:t xml:space="preserve">. </w:t>
      </w:r>
      <w:r w:rsidRPr="00FE48B9">
        <w:rPr>
          <w:rStyle w:val="Emphasis"/>
          <w:rFonts w:ascii="Times New Roman" w:hAnsi="Times New Roman" w:cs="Times New Roman"/>
        </w:rPr>
        <w:t>But these logical, sensible, and rational actions designed to prevent a deliberate attack inevitably create the risk of an accidental nuclear war</w:t>
      </w:r>
      <w:r w:rsidRPr="00FE48B9">
        <w:rPr>
          <w:rFonts w:ascii="Times New Roman" w:hAnsi="Times New Roman" w:cs="Times New Roman"/>
          <w:sz w:val="14"/>
        </w:rPr>
        <w:t xml:space="preserve">. </w:t>
      </w:r>
      <w:r w:rsidRPr="00FE48B9">
        <w:rPr>
          <w:rStyle w:val="StyleUnderline"/>
          <w:rFonts w:ascii="Times New Roman" w:hAnsi="Times New Roman" w:cs="Times New Roman"/>
        </w:rPr>
        <w:t>If N rationally commits to launching a retaliatory strike on U given a true alarm that U is attacking</w:t>
      </w:r>
      <w:r w:rsidRPr="00FE48B9">
        <w:rPr>
          <w:rFonts w:ascii="Times New Roman" w:hAnsi="Times New Roman" w:cs="Times New Roman"/>
          <w:sz w:val="14"/>
        </w:rPr>
        <w:t xml:space="preserve"> (or is about to attack), </w:t>
      </w:r>
      <w:r w:rsidRPr="00FE48B9">
        <w:rPr>
          <w:rStyle w:val="StyleUnderline"/>
          <w:rFonts w:ascii="Times New Roman" w:hAnsi="Times New Roman" w:cs="Times New Roman"/>
        </w:rPr>
        <w:t>then there is necessarily a chance that N launches a first strike on U by mistake in response to a false alarm that U is attacking</w:t>
      </w:r>
      <w:r w:rsidRPr="00FE48B9">
        <w:rPr>
          <w:rFonts w:ascii="Times New Roman" w:hAnsi="Times New Roman" w:cs="Times New Roman"/>
          <w:sz w:val="14"/>
        </w:rPr>
        <w:t xml:space="preserve">. </w:t>
      </w:r>
      <w:r w:rsidRPr="00FE48B9">
        <w:rPr>
          <w:rStyle w:val="Emphasis"/>
          <w:rFonts w:ascii="Times New Roman" w:hAnsi="Times New Roman" w:cs="Times New Roman"/>
        </w:rPr>
        <w:t>Obviously, U cannot deter N from launching what N mistakenly thinks is a retaliatory strike because launching a retaliatory strike when under attack is precisely what deterrence is all about. In a sense, accidental nuclear war is the autoimmune disease of nuclear deterrence</w:t>
      </w:r>
      <w:r w:rsidRPr="00FE48B9">
        <w:rPr>
          <w:rFonts w:ascii="Times New Roman" w:hAnsi="Times New Roman" w:cs="Times New Roman"/>
          <w:sz w:val="14"/>
        </w:rPr>
        <w:t xml:space="preserve">. </w:t>
      </w:r>
      <w:r w:rsidRPr="00FE48B9">
        <w:rPr>
          <w:rStyle w:val="Emphasis"/>
          <w:rFonts w:ascii="Times New Roman" w:hAnsi="Times New Roman" w:cs="Times New Roman"/>
        </w:rPr>
        <w:t>The risk of an accidental nuclear war is real and substantial.</w:t>
      </w:r>
      <w:r w:rsidRPr="00FE48B9">
        <w:rPr>
          <w:rFonts w:ascii="Times New Roman" w:hAnsi="Times New Roman" w:cs="Times New Roman"/>
          <w:sz w:val="14"/>
        </w:rPr>
        <w:t xml:space="preserve"> In what may be the most famous (but by no means the only) nuclear war near miss, Soviet early warning systems detected (with the highest level of reliability) the launch of a U.S. first strike on 26 September 1983. The early warning duty officer had standing orders to report such an attack to senior military and political officials. Given the reliability of the signal and the extreme fear of a U.S. first strike by the most senior levels of Soviet leadership at the time, it is likely that, if the alarm had been reported, the Soviets would indeed have retaliated (by mistake). Fortunately, the duty officer on the spot was Stanislav Petrov. He deliberately ignored his orders to report the alarm up the chain of command. Instead, he went with his gut instinct and classified the incident as a false alarm before knowing that it was, in fact, a false alarm. Now, one may think that–given the disastrous consequences of a nuclear exchange–everyone in a nuclear command chain will always act as Stanislav Petrov did. Stanislav Petrov himself did not agree with this view. Reflecting upon the incident in a BBC interview, he thought that there was only a 50/50 chance that even he acted as he did instead of reporting the alarm up the chain. He also thought that, if any of the other duty officers had been on the crucial shift, they would definitely have reported the alarm up the chain. History suggests that Petrov is correct. In 1995 a Norwegian satellite launch appeared to the Russians to be a missile launch by a U.S. </w:t>
      </w:r>
      <w:proofErr w:type="gramStart"/>
      <w:r w:rsidRPr="00FE48B9">
        <w:rPr>
          <w:rFonts w:ascii="Times New Roman" w:hAnsi="Times New Roman" w:cs="Times New Roman"/>
          <w:sz w:val="14"/>
        </w:rPr>
        <w:t>submarine .</w:t>
      </w:r>
      <w:proofErr w:type="gramEnd"/>
      <w:r w:rsidRPr="00FE48B9">
        <w:rPr>
          <w:rFonts w:ascii="Times New Roman" w:hAnsi="Times New Roman" w:cs="Times New Roman"/>
          <w:sz w:val="14"/>
        </w:rPr>
        <w:t xml:space="preserve"> The duty officer on the spot did report the alarm up the chain of command. Russian nuclear forces went onto heightened alert, and President Yeltsin had to decide whether or not to retaliate. Fortunately for the world, Yeltsin was not as paranoid as Andropov was in 1983, so he chose not to retaliate (by mistake). But, in slightly different circumstances, either the 1983 near miss or the 1995 near miss could have resulted in a U.S.-Russian nuclear war. As informative as this case study evidence is, a more rigorous statistical examination of accidental nuclear war risk would be extremely valuable. However, as one might expect, there is only very limited publicly available data on nuclear early warning system effectiveness and performance. Using the data there is, Barrett, Baum, and Hostetler put the chance of an accidental U.S./Soviet nuclear war at 2% per year (mean estimate). If the chance of a U.S.-North Korean nuclear war is also 2% per year (and it could be </w:t>
      </w:r>
      <w:proofErr w:type="gramStart"/>
      <w:r w:rsidRPr="00FE48B9">
        <w:rPr>
          <w:rFonts w:ascii="Times New Roman" w:hAnsi="Times New Roman" w:cs="Times New Roman"/>
          <w:sz w:val="14"/>
        </w:rPr>
        <w:t>higher )</w:t>
      </w:r>
      <w:proofErr w:type="gramEnd"/>
      <w:r w:rsidRPr="00FE48B9">
        <w:rPr>
          <w:rFonts w:ascii="Times New Roman" w:hAnsi="Times New Roman" w:cs="Times New Roman"/>
          <w:sz w:val="14"/>
        </w:rPr>
        <w:t xml:space="preserve">, then there is about a 45% chance of a U.S.-North Korean nuclear exchange at some point over the next 30 years (Kim is in his mid-30s). </w:t>
      </w:r>
      <w:r w:rsidRPr="00FE48B9">
        <w:rPr>
          <w:rStyle w:val="StyleUnderline"/>
          <w:rFonts w:ascii="Times New Roman" w:hAnsi="Times New Roman" w:cs="Times New Roman"/>
        </w:rPr>
        <w:t xml:space="preserve">Deterrence is in part about putting into place a </w:t>
      </w:r>
      <w:proofErr w:type="gramStart"/>
      <w:r w:rsidRPr="00FE48B9">
        <w:rPr>
          <w:rStyle w:val="StyleUnderline"/>
          <w:rFonts w:ascii="Times New Roman" w:hAnsi="Times New Roman" w:cs="Times New Roman"/>
        </w:rPr>
        <w:t>second strike</w:t>
      </w:r>
      <w:proofErr w:type="gramEnd"/>
      <w:r w:rsidRPr="00FE48B9">
        <w:rPr>
          <w:rStyle w:val="StyleUnderline"/>
          <w:rFonts w:ascii="Times New Roman" w:hAnsi="Times New Roman" w:cs="Times New Roman"/>
        </w:rPr>
        <w:t xml:space="preserve"> capability to eliminate your rational opponent's incentive to launch a first strike</w:t>
      </w:r>
      <w:r w:rsidRPr="00FE48B9">
        <w:rPr>
          <w:rFonts w:ascii="Times New Roman" w:hAnsi="Times New Roman" w:cs="Times New Roman"/>
          <w:sz w:val="14"/>
        </w:rPr>
        <w:t xml:space="preserve">. </w:t>
      </w:r>
      <w:r w:rsidRPr="00FE48B9">
        <w:rPr>
          <w:rStyle w:val="StyleUnderline"/>
          <w:rFonts w:ascii="Times New Roman" w:hAnsi="Times New Roman" w:cs="Times New Roman"/>
        </w:rPr>
        <w:t>But deterrence is also a submarine captain</w:t>
      </w:r>
      <w:r w:rsidRPr="00FE48B9">
        <w:rPr>
          <w:rFonts w:ascii="Times New Roman" w:hAnsi="Times New Roman" w:cs="Times New Roman"/>
          <w:sz w:val="14"/>
        </w:rPr>
        <w:t xml:space="preserve">, </w:t>
      </w:r>
      <w:r w:rsidRPr="00FE48B9">
        <w:rPr>
          <w:rStyle w:val="StyleUnderline"/>
          <w:rFonts w:ascii="Times New Roman" w:hAnsi="Times New Roman" w:cs="Times New Roman"/>
        </w:rPr>
        <w:t>mentally and physically exhausted from attempting to dodge detection by the enemy navy, breathing bad air, thinking that his sub is about to be destroyed, and deciding whether or not to take some of the enemy with him before that happens</w:t>
      </w:r>
      <w:r w:rsidRPr="00FE48B9">
        <w:rPr>
          <w:rFonts w:ascii="Times New Roman" w:hAnsi="Times New Roman" w:cs="Times New Roman"/>
          <w:sz w:val="14"/>
        </w:rPr>
        <w:t xml:space="preserve">. Deterrence is an early warning duty officer seeing a "Launch" alarm on his screen, feeling like he is sitting on a hot frying pan, and deciding whether to disobey his orders or to report what his gut is telling him is a false alarm up the chain of command (in North Korea disobeying orders in such circumstances could lead to torture and death). </w:t>
      </w:r>
      <w:r w:rsidRPr="00FE48B9">
        <w:rPr>
          <w:rStyle w:val="StyleUnderline"/>
          <w:rFonts w:ascii="Times New Roman" w:hAnsi="Times New Roman" w:cs="Times New Roman"/>
        </w:rPr>
        <w:t xml:space="preserve">Deterrence is a leader being woken up at 3 am with the news that early warning systems have detected with high reliability the launch of a decapitation </w:t>
      </w:r>
      <w:proofErr w:type="gramStart"/>
      <w:r w:rsidRPr="00FE48B9">
        <w:rPr>
          <w:rStyle w:val="StyleUnderline"/>
          <w:rFonts w:ascii="Times New Roman" w:hAnsi="Times New Roman" w:cs="Times New Roman"/>
        </w:rPr>
        <w:t>strike, and</w:t>
      </w:r>
      <w:proofErr w:type="gramEnd"/>
      <w:r w:rsidRPr="00FE48B9">
        <w:rPr>
          <w:rStyle w:val="StyleUnderline"/>
          <w:rFonts w:ascii="Times New Roman" w:hAnsi="Times New Roman" w:cs="Times New Roman"/>
        </w:rPr>
        <w:t xml:space="preserve"> having a few minutes to decide how to respond. The cold serene logic of game theory offers no guarantees against a catastrophic deterrence failure here</w:t>
      </w:r>
      <w:r w:rsidRPr="00FE48B9">
        <w:rPr>
          <w:rFonts w:ascii="Times New Roman" w:hAnsi="Times New Roman" w:cs="Times New Roman"/>
          <w:sz w:val="14"/>
        </w:rPr>
        <w:t xml:space="preserve">. </w:t>
      </w:r>
    </w:p>
    <w:p w:rsidR="00B31F1C" w:rsidRPr="00FE48B9" w:rsidRDefault="00A73F37" w:rsidP="00B31F1C">
      <w:pPr>
        <w:pStyle w:val="Heading3"/>
        <w:rPr>
          <w:rFonts w:ascii="Times New Roman" w:hAnsi="Times New Roman" w:cs="Times New Roman"/>
        </w:rPr>
      </w:pPr>
      <w:r w:rsidRPr="00FE48B9">
        <w:rPr>
          <w:rFonts w:ascii="Times New Roman" w:hAnsi="Times New Roman" w:cs="Times New Roman"/>
        </w:rPr>
        <w:t>AT</w:t>
      </w:r>
      <w:r w:rsidR="00B31F1C" w:rsidRPr="00FE48B9">
        <w:rPr>
          <w:rFonts w:ascii="Times New Roman" w:hAnsi="Times New Roman" w:cs="Times New Roman"/>
        </w:rPr>
        <w:t xml:space="preserve"> –</w:t>
      </w:r>
      <w:r w:rsidRPr="00FE48B9">
        <w:rPr>
          <w:rFonts w:ascii="Times New Roman" w:hAnsi="Times New Roman" w:cs="Times New Roman"/>
        </w:rPr>
        <w:t xml:space="preserve"> </w:t>
      </w:r>
      <w:r w:rsidR="00B31F1C" w:rsidRPr="00FE48B9">
        <w:rPr>
          <w:rFonts w:ascii="Times New Roman" w:hAnsi="Times New Roman" w:cs="Times New Roman"/>
        </w:rPr>
        <w:t>Turn – No War</w:t>
      </w:r>
    </w:p>
    <w:p w:rsidR="00B31F1C" w:rsidRPr="00FE48B9" w:rsidRDefault="00B31F1C" w:rsidP="00B31F1C">
      <w:pPr>
        <w:pStyle w:val="Heading4"/>
        <w:rPr>
          <w:rFonts w:ascii="Times New Roman" w:hAnsi="Times New Roman" w:cs="Times New Roman"/>
        </w:rPr>
      </w:pPr>
      <w:r w:rsidRPr="00FE48B9">
        <w:rPr>
          <w:rFonts w:ascii="Times New Roman" w:hAnsi="Times New Roman" w:cs="Times New Roman"/>
        </w:rPr>
        <w:t xml:space="preserve">North Korea wont strike first—prefer experts </w:t>
      </w:r>
    </w:p>
    <w:p w:rsidR="00B31F1C" w:rsidRPr="00FE48B9" w:rsidRDefault="00B31F1C" w:rsidP="00B31F1C">
      <w:pPr>
        <w:rPr>
          <w:rFonts w:ascii="Times New Roman" w:hAnsi="Times New Roman" w:cs="Times New Roman"/>
        </w:rPr>
      </w:pPr>
      <w:proofErr w:type="spellStart"/>
      <w:r w:rsidRPr="00FE48B9">
        <w:rPr>
          <w:rStyle w:val="Style13ptBold"/>
          <w:rFonts w:ascii="Times New Roman" w:hAnsi="Times New Roman" w:cs="Times New Roman"/>
        </w:rPr>
        <w:t>Dorell</w:t>
      </w:r>
      <w:proofErr w:type="spellEnd"/>
      <w:r w:rsidRPr="00FE48B9">
        <w:rPr>
          <w:rStyle w:val="Style13ptBold"/>
          <w:rFonts w:ascii="Times New Roman" w:hAnsi="Times New Roman" w:cs="Times New Roman"/>
        </w:rPr>
        <w:t xml:space="preserve"> 17 –</w:t>
      </w:r>
      <w:r w:rsidRPr="00FE48B9">
        <w:rPr>
          <w:rFonts w:ascii="Times New Roman" w:hAnsi="Times New Roman" w:cs="Times New Roman"/>
        </w:rPr>
        <w:t xml:space="preserve"> Oren </w:t>
      </w:r>
      <w:proofErr w:type="spellStart"/>
      <w:r w:rsidRPr="00FE48B9">
        <w:rPr>
          <w:rFonts w:ascii="Times New Roman" w:hAnsi="Times New Roman" w:cs="Times New Roman"/>
        </w:rPr>
        <w:t>Dorell</w:t>
      </w:r>
      <w:proofErr w:type="spellEnd"/>
      <w:r w:rsidRPr="00FE48B9">
        <w:rPr>
          <w:rFonts w:ascii="Times New Roman" w:hAnsi="Times New Roman" w:cs="Times New Roman"/>
        </w:rPr>
        <w:t>, 11-17-2017, "North Korea won't strike U.S. first despite inflammatory threats, experts say," USA TODAY, https://www.usatoday.com/story/news/world/2017/11/17/north-korea-wont-strike-united-states-first-despite-inflammatory-threats/872508001/ KKC</w:t>
      </w:r>
    </w:p>
    <w:p w:rsidR="00B31F1C" w:rsidRPr="00FE48B9" w:rsidRDefault="00B31F1C" w:rsidP="00B31F1C">
      <w:pPr>
        <w:rPr>
          <w:rFonts w:ascii="Times New Roman" w:hAnsi="Times New Roman" w:cs="Times New Roman"/>
          <w:sz w:val="14"/>
        </w:rPr>
      </w:pPr>
      <w:r w:rsidRPr="00FE48B9">
        <w:rPr>
          <w:rFonts w:ascii="Times New Roman" w:hAnsi="Times New Roman" w:cs="Times New Roman"/>
          <w:sz w:val="14"/>
        </w:rPr>
        <w:t xml:space="preserve">It’s no secret that President Trump and North Korea’s leader Kim Jong Un have been feuding for months. But the Pyongyang’s state media evidently had enough of Trump's insults to the dignity of their “supreme leader.” Buzz60 </w:t>
      </w:r>
      <w:r w:rsidRPr="00FE48B9">
        <w:rPr>
          <w:rStyle w:val="Emphasis"/>
          <w:rFonts w:ascii="Times New Roman" w:hAnsi="Times New Roman" w:cs="Times New Roman"/>
        </w:rPr>
        <w:t xml:space="preserve">Despite repeated threats to incinerate the United States with its nuclear weapons, North Korea takes pains to note it won't strike first. </w:t>
      </w:r>
      <w:r w:rsidRPr="00FE48B9">
        <w:rPr>
          <w:rStyle w:val="StyleUnderline"/>
          <w:rFonts w:ascii="Times New Roman" w:hAnsi="Times New Roman" w:cs="Times New Roman"/>
        </w:rPr>
        <w:t>The over-the-top rhetoric is often misinterpreted in the West, but North Korea has been consistent in saying it is developing a nuclear arsenal solely to ward off a first-strike by the U.S. military</w:t>
      </w:r>
      <w:r w:rsidRPr="00FE48B9">
        <w:rPr>
          <w:rFonts w:ascii="Times New Roman" w:hAnsi="Times New Roman" w:cs="Times New Roman"/>
          <w:sz w:val="14"/>
        </w:rPr>
        <w:t xml:space="preserve">, </w:t>
      </w:r>
      <w:r w:rsidRPr="00FE48B9">
        <w:rPr>
          <w:rStyle w:val="StyleUnderline"/>
          <w:rFonts w:ascii="Times New Roman" w:hAnsi="Times New Roman" w:cs="Times New Roman"/>
        </w:rPr>
        <w:t>said Van Jackson</w:t>
      </w:r>
      <w:r w:rsidRPr="00FE48B9">
        <w:rPr>
          <w:rFonts w:ascii="Times New Roman" w:hAnsi="Times New Roman" w:cs="Times New Roman"/>
          <w:sz w:val="14"/>
        </w:rPr>
        <w:t xml:space="preserve">, </w:t>
      </w:r>
      <w:r w:rsidRPr="00FE48B9">
        <w:rPr>
          <w:rStyle w:val="StyleUnderline"/>
          <w:rFonts w:ascii="Times New Roman" w:hAnsi="Times New Roman" w:cs="Times New Roman"/>
        </w:rPr>
        <w:t>an analyst at the Center for Strategic Studies at Victoria University in Wellington,</w:t>
      </w:r>
      <w:r w:rsidRPr="00FE48B9">
        <w:rPr>
          <w:rFonts w:ascii="Times New Roman" w:hAnsi="Times New Roman" w:cs="Times New Roman"/>
          <w:sz w:val="14"/>
        </w:rPr>
        <w:t xml:space="preserve"> New Zealand. “North Korea makes pretty inflammatory statements all the time,” said Jackson, who wrote Rival Reputations Coercion and Credibility in US-North Korea Relations, about the history and credibility of U.S. and North Korean threats. “But largely ... defensive if-then things.” </w:t>
      </w:r>
      <w:r w:rsidRPr="00FE48B9">
        <w:rPr>
          <w:rStyle w:val="StyleUnderline"/>
          <w:rFonts w:ascii="Times New Roman" w:hAnsi="Times New Roman" w:cs="Times New Roman"/>
        </w:rPr>
        <w:t xml:space="preserve">North Korea has promised to launch a nuclear strike that would turn the U.S. homeland into “a sea of fire” </w:t>
      </w:r>
      <w:r w:rsidRPr="00FE48B9">
        <w:rPr>
          <w:rStyle w:val="Emphasis"/>
          <w:rFonts w:ascii="Times New Roman" w:hAnsi="Times New Roman" w:cs="Times New Roman"/>
        </w:rPr>
        <w:t>if attacked</w:t>
      </w:r>
      <w:r w:rsidRPr="00FE48B9">
        <w:rPr>
          <w:rFonts w:ascii="Times New Roman" w:hAnsi="Times New Roman" w:cs="Times New Roman"/>
          <w:sz w:val="14"/>
        </w:rPr>
        <w:t xml:space="preserve">. It recently tested an intercontinental missile capable of reaching the U.S. mainland. While such threats are "extremely colorful and poetic ... they’re not going to attack us out of the blue," Jackson said. President </w:t>
      </w:r>
      <w:r w:rsidRPr="00FE48B9">
        <w:rPr>
          <w:rStyle w:val="StyleUnderline"/>
          <w:rFonts w:ascii="Times New Roman" w:hAnsi="Times New Roman" w:cs="Times New Roman"/>
        </w:rPr>
        <w:t>Trump has followed a similar script, warning that the U.S. will annihilate North Korea if it strikes first</w:t>
      </w:r>
      <w:r w:rsidRPr="00FE48B9">
        <w:rPr>
          <w:rFonts w:ascii="Times New Roman" w:hAnsi="Times New Roman" w:cs="Times New Roman"/>
          <w:sz w:val="14"/>
        </w:rPr>
        <w:t xml:space="preserve">. Addressing North Korean leader Kim Jong Un in a speech to the South Korean parliament Nov. 8, Trump said: “Do not underestimate us, and do not try us. We will not allow American cities to be threatened with destruction. We will not be intimidated." In a speech to the United Nations General Assembly Sept. 19, Trump warned that “the United States has great strength and patience, but if it is forced to defend itself or its allies, we will have no choice but to totally destroy North Korea.” On Oct. 20, Choe Son Hui, who heads the North Korean Foreign Ministry’s North American Department, reiterated her country's self-defense message at a Moscow conference on nuclear non-proliferation. "Our leader Kim Jong Un has explained our stance: We will coerce the Americans to peace and respond to fire with fire,” Choe said, according to the official Russian news agency </w:t>
      </w:r>
      <w:proofErr w:type="spellStart"/>
      <w:r w:rsidRPr="00FE48B9">
        <w:rPr>
          <w:rFonts w:ascii="Times New Roman" w:hAnsi="Times New Roman" w:cs="Times New Roman"/>
          <w:sz w:val="14"/>
        </w:rPr>
        <w:t>Tass</w:t>
      </w:r>
      <w:proofErr w:type="spellEnd"/>
      <w:r w:rsidRPr="00FE48B9">
        <w:rPr>
          <w:rFonts w:ascii="Times New Roman" w:hAnsi="Times New Roman" w:cs="Times New Roman"/>
          <w:sz w:val="14"/>
        </w:rPr>
        <w:t xml:space="preserve">. “We have nuclear weapons and ballistic missiles, but we will not use them if there is no threat." </w:t>
      </w:r>
      <w:r w:rsidRPr="00FE48B9">
        <w:rPr>
          <w:rStyle w:val="StyleUnderline"/>
          <w:rFonts w:ascii="Times New Roman" w:hAnsi="Times New Roman" w:cs="Times New Roman"/>
        </w:rPr>
        <w:t>"Our weapons are meant for protecting our motherland from the permanent U.S. nuclear threat,”</w:t>
      </w:r>
      <w:r w:rsidRPr="00FE48B9">
        <w:rPr>
          <w:rFonts w:ascii="Times New Roman" w:hAnsi="Times New Roman" w:cs="Times New Roman"/>
          <w:sz w:val="14"/>
        </w:rPr>
        <w:t xml:space="preserve"> she said. "The U.S. has to get along with the DPRK’s nuclear status,” she added, using the acronym for North Korea. Choe later added that talks with the U.S. could proceed if Trump stops threatening her country. “For a diplomatic and peaceful resolution to happen, the right atmosphere must be formed,” she said, according to the South Korean daily The </w:t>
      </w:r>
      <w:proofErr w:type="spellStart"/>
      <w:r w:rsidRPr="00FE48B9">
        <w:rPr>
          <w:rFonts w:ascii="Times New Roman" w:hAnsi="Times New Roman" w:cs="Times New Roman"/>
          <w:sz w:val="14"/>
        </w:rPr>
        <w:t>Hankyoreh</w:t>
      </w:r>
      <w:proofErr w:type="spellEnd"/>
      <w:r w:rsidRPr="00FE48B9">
        <w:rPr>
          <w:rFonts w:ascii="Times New Roman" w:hAnsi="Times New Roman" w:cs="Times New Roman"/>
          <w:sz w:val="14"/>
        </w:rPr>
        <w:t xml:space="preserve">. “But North Korea cannot sit down at the negotiating table when there are threatening tweets from President Trump every day.” Choe’s speech came three days after an Oct. 17 statement was published on the state-controlled website </w:t>
      </w:r>
      <w:proofErr w:type="spellStart"/>
      <w:r w:rsidRPr="00FE48B9">
        <w:rPr>
          <w:rFonts w:ascii="Times New Roman" w:hAnsi="Times New Roman" w:cs="Times New Roman"/>
          <w:sz w:val="14"/>
        </w:rPr>
        <w:t>Uriminzokkiri</w:t>
      </w:r>
      <w:proofErr w:type="spellEnd"/>
      <w:r w:rsidRPr="00FE48B9">
        <w:rPr>
          <w:rFonts w:ascii="Times New Roman" w:hAnsi="Times New Roman" w:cs="Times New Roman"/>
          <w:sz w:val="14"/>
        </w:rPr>
        <w:t xml:space="preserve"> in response to reports that the U.S. is considering using low-yield nuclear weapons to destroy the North's nuclear facilities. It described U.S. naval forces arrayed in the seas around North Korea for joint drills with South Korea, including the nuclear-power aircraft carrier Ronald Reagan, an Aegis destroyer, a missile cruiser and nuclear-armed Ohio class strategic nuclear submarines. “The Trump group should think twice about what terrible consequences the U.S. will face due to its scheme for a nuclear attack on the DPRK,” it said. “The U.S. reckless military gambling against the DPRK may lead to its total destruction.”</w:t>
      </w:r>
    </w:p>
    <w:p w:rsidR="00B31F1C" w:rsidRPr="00FE48B9" w:rsidRDefault="00B31F1C" w:rsidP="00B31F1C">
      <w:pPr>
        <w:rPr>
          <w:rFonts w:ascii="Times New Roman" w:hAnsi="Times New Roman" w:cs="Times New Roman"/>
        </w:rPr>
      </w:pPr>
    </w:p>
    <w:p w:rsidR="001571B7" w:rsidRPr="00FE48B9" w:rsidRDefault="00A73F37" w:rsidP="001571B7">
      <w:pPr>
        <w:pStyle w:val="Heading3"/>
        <w:rPr>
          <w:rFonts w:ascii="Times New Roman" w:hAnsi="Times New Roman" w:cs="Times New Roman"/>
        </w:rPr>
      </w:pPr>
      <w:r w:rsidRPr="00FE48B9">
        <w:rPr>
          <w:rFonts w:ascii="Times New Roman" w:hAnsi="Times New Roman" w:cs="Times New Roman"/>
        </w:rPr>
        <w:t>AT</w:t>
      </w:r>
      <w:r w:rsidR="001571B7" w:rsidRPr="00FE48B9">
        <w:rPr>
          <w:rFonts w:ascii="Times New Roman" w:hAnsi="Times New Roman" w:cs="Times New Roman"/>
        </w:rPr>
        <w:t xml:space="preserve"> –</w:t>
      </w:r>
      <w:r w:rsidRPr="00FE48B9">
        <w:rPr>
          <w:rFonts w:ascii="Times New Roman" w:hAnsi="Times New Roman" w:cs="Times New Roman"/>
        </w:rPr>
        <w:t xml:space="preserve"> Turn – Pre-E</w:t>
      </w:r>
      <w:r w:rsidR="001571B7" w:rsidRPr="00FE48B9">
        <w:rPr>
          <w:rFonts w:ascii="Times New Roman" w:hAnsi="Times New Roman" w:cs="Times New Roman"/>
        </w:rPr>
        <w:t>mptive strike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A pre-emptive strike doesn’t solve---causes war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Aleem and Pollack 17 – </w:t>
      </w:r>
      <w:r w:rsidRPr="00FE48B9">
        <w:rPr>
          <w:rFonts w:ascii="Times New Roman" w:hAnsi="Times New Roman" w:cs="Times New Roman"/>
        </w:rPr>
        <w:t xml:space="preserve">Zeeshan Aleem, Staff Writer for Vox and Jonathan D Pollack, Nonresident Senior Fellow, 4-18-2017, "An expert warns that a preemptive strike on North Korea would lead to “very big war”," Brookings, </w:t>
      </w:r>
      <w:hyperlink r:id="rId129" w:history="1">
        <w:r w:rsidRPr="00FE48B9">
          <w:rPr>
            <w:rStyle w:val="Hyperlink"/>
            <w:rFonts w:ascii="Times New Roman" w:hAnsi="Times New Roman" w:cs="Times New Roman"/>
          </w:rPr>
          <w:t>https://www.brookings.edu/on-the-record/an-expert-warns-that-a-preemptive-strike-on-north-korea-would-lead-to-very-big-war/</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8"/>
        </w:rPr>
      </w:pPr>
      <w:r w:rsidRPr="00FE48B9">
        <w:rPr>
          <w:rFonts w:ascii="Times New Roman" w:hAnsi="Times New Roman" w:cs="Times New Roman"/>
          <w:sz w:val="8"/>
        </w:rPr>
        <w:t xml:space="preserve">What would the US actually target </w:t>
      </w:r>
      <w:r w:rsidRPr="00FE48B9">
        <w:rPr>
          <w:rFonts w:ascii="Times New Roman" w:hAnsi="Times New Roman" w:cs="Times New Roman"/>
          <w:u w:val="single"/>
        </w:rPr>
        <w:t>in the case of a preemptive strike</w:t>
      </w:r>
      <w:r w:rsidRPr="00FE48B9">
        <w:rPr>
          <w:rFonts w:ascii="Times New Roman" w:hAnsi="Times New Roman" w:cs="Times New Roman"/>
          <w:sz w:val="8"/>
        </w:rPr>
        <w:t xml:space="preserve">? The implication is we would target their [nuclear] test site, we would target every other location we presume they might have nuclear materials or nuclear weapons hidden — and North Korea, lord knows, has lots of mountains and caves. Many would presume that we would [target] the top leadership if you could locate them and know where they are, and a lot of what they do is underground. If you’re in an all-bets-are-off scenario, then you’re going to utilize every capability that you have, you’re going to mobilize every warplane. If North Korea is about to embark on something that is so extreme and so dire that it must be prevented at all costs, you must: 1) do so by whatever means you have [to] prevent that attack from occurring, and 2) deny North Korea any plausible means to retaliate for the attack that would be initiated against them. Those two are very tall orders. You can get lots of targets — North Korea has more than a million men under arms, they’ve got tunnel complexes, nuclear sites. Could we throw everything but the kitchen sink at it? I guess. But this is also analyzed to death, and when we look at it, we come to the same conclusion every time: We would “win a war,” but the price our allies [would pay] far exceeds whatever the gains would be. This is why they call [North] Korea “the land of no good options.” ZEESHAN ALEEM What would </w:t>
      </w:r>
      <w:r w:rsidRPr="00FE48B9">
        <w:rPr>
          <w:rStyle w:val="StyleUnderline"/>
          <w:rFonts w:ascii="Times New Roman" w:hAnsi="Times New Roman" w:cs="Times New Roman"/>
        </w:rPr>
        <w:t>the North Korean response</w:t>
      </w:r>
      <w:r w:rsidRPr="00FE48B9">
        <w:rPr>
          <w:rFonts w:ascii="Times New Roman" w:hAnsi="Times New Roman" w:cs="Times New Roman"/>
          <w:sz w:val="8"/>
        </w:rPr>
        <w:t xml:space="preserve"> be? JONATHAN POLLACK If, for sake of argument, </w:t>
      </w:r>
      <w:r w:rsidRPr="00FE48B9">
        <w:rPr>
          <w:rStyle w:val="StyleUnderline"/>
          <w:rFonts w:ascii="Times New Roman" w:hAnsi="Times New Roman" w:cs="Times New Roman"/>
        </w:rPr>
        <w:t>the US decides to embark on a preemptive attack</w:t>
      </w:r>
      <w:r w:rsidRPr="00FE48B9">
        <w:rPr>
          <w:rFonts w:ascii="Times New Roman" w:hAnsi="Times New Roman" w:cs="Times New Roman"/>
          <w:sz w:val="8"/>
        </w:rPr>
        <w:t xml:space="preserve"> — which I do not in any way, shape, or form endorse or anticipate — </w:t>
      </w:r>
      <w:r w:rsidRPr="00FE48B9">
        <w:rPr>
          <w:rStyle w:val="Emphasis"/>
          <w:rFonts w:ascii="Times New Roman" w:hAnsi="Times New Roman" w:cs="Times New Roman"/>
        </w:rPr>
        <w:t xml:space="preserve">then we had better get ready for a very big war. </w:t>
      </w:r>
      <w:r w:rsidRPr="00FE48B9">
        <w:rPr>
          <w:rFonts w:ascii="Times New Roman" w:hAnsi="Times New Roman" w:cs="Times New Roman"/>
          <w:sz w:val="8"/>
        </w:rPr>
        <w:t xml:space="preserve">If you go in and think you’re just going to do the equivalent of a “surgical strike” — we’re just going to take out their testing site — and assume that nothing else bad is going to happen, that’s very bad planning. </w:t>
      </w:r>
      <w:r w:rsidRPr="00FE48B9">
        <w:rPr>
          <w:rFonts w:ascii="Times New Roman" w:hAnsi="Times New Roman" w:cs="Times New Roman"/>
          <w:u w:val="single"/>
        </w:rPr>
        <w:t xml:space="preserve">It would be a very big war. It would have to be, if you want to prevent something really, really bad from happening as a consequence of your initiating a war, given the kinds of capability that North Korea demonstrably has — hundreds of missiles, thousands of artillery pieces, nuclear weapons, special forces, you name it. </w:t>
      </w:r>
      <w:r w:rsidRPr="00FE48B9">
        <w:rPr>
          <w:rFonts w:ascii="Times New Roman" w:hAnsi="Times New Roman" w:cs="Times New Roman"/>
          <w:sz w:val="8"/>
        </w:rPr>
        <w:t xml:space="preserve">ZEESHAN ALEEM What could happen to Japan and South Korea? JONATHAN POLLACK The risk would be that Japan would be the only country in the history of civilization to have been attacked yet again with a nuclear weapon. You would see devastation of all kinds directed against South Korea. You could assume, for example — and you don’t even need nuclear weapons to do it — direct attacks on South Korea’s nuclear reactor complex. South Korea has one of the most developed nuclear energy components of any country in the world. “The North is very serious about war. They plan for war, they train for war, they have huge armed forces. And under circumstances of a direct attached by the US on their territory, I don’t think they would have a lot of incentives for restraint.” You’re talking about Seoul, a city which, including its environs, is more than 20 million people that is within artillery range of North Korea. You’re quite possibly talking about use of chemical weapons. The North is very serious about war. They plan for war, they train for war, they have huge armed forces. And under circumstances of a direct attack by the US on their territory, I don’t think they would have a lot of incentives for restraint. ZEESHAN ALEEM Pyongyang can fire nuclear warheads that would reach Japan? JONATHAN POLLACK That’s one of the great debates — whether they’ve miniaturized a warhead sufficiently to be able to put it atop a missile and reach targets in Japan and maybe beyond. And a lot of Americans are very seized by the idea that North Korea plans an intercontinental ballistic missile, but the reality is their threat right now, whatever capabilities they do have of this sort, they’re regional; they’re not intercontinental. That’s worrisome enough to me at least, and to many others. But it’s a very hard thing to prove. North Korea would like us to believe they have these capabilities, but they have never tested a nuclear weapon on a missile. That’s an international norm they have yet to violate. But an argument in many circles is that that’s not a risk you can take lightly — you have to make assumptions as if they have that kind of capability. ZEESHAN ALEEM </w:t>
      </w:r>
      <w:proofErr w:type="gramStart"/>
      <w:r w:rsidRPr="00FE48B9">
        <w:rPr>
          <w:rFonts w:ascii="Times New Roman" w:hAnsi="Times New Roman" w:cs="Times New Roman"/>
          <w:sz w:val="8"/>
        </w:rPr>
        <w:t>And</w:t>
      </w:r>
      <w:proofErr w:type="gramEnd"/>
      <w:r w:rsidRPr="00FE48B9">
        <w:rPr>
          <w:rFonts w:ascii="Times New Roman" w:hAnsi="Times New Roman" w:cs="Times New Roman"/>
          <w:sz w:val="8"/>
        </w:rPr>
        <w:t xml:space="preserve"> how would China and Russia feel about a preemptive attack? JONATHAN POLLACK China has a 1,400-kilometer shared border with North Korea, and you have ethnic Koreans living in northeastern China. Russia’s border with North Korea is tiny, but they have interests of their own as well. Both Russia and China would see this as a profound failure of the [nuclear] nonproliferation system if the US is prepared, by definition of its own interests, to undertake these kinds of attacks in the face of opposition from just about everybody else, to do it unilaterally. ZEESHAN ALEEM So I’m pretty sure you think a preemptive strike wouldn’t be a good idea. </w:t>
      </w:r>
      <w:proofErr w:type="gramStart"/>
      <w:r w:rsidRPr="00FE48B9">
        <w:rPr>
          <w:rFonts w:ascii="Times New Roman" w:hAnsi="Times New Roman" w:cs="Times New Roman"/>
          <w:sz w:val="8"/>
        </w:rPr>
        <w:t>JONATHAN POLLACK</w:t>
      </w:r>
      <w:proofErr w:type="gramEnd"/>
      <w:r w:rsidRPr="00FE48B9">
        <w:rPr>
          <w:rFonts w:ascii="Times New Roman" w:hAnsi="Times New Roman" w:cs="Times New Roman"/>
          <w:sz w:val="8"/>
        </w:rPr>
        <w:t xml:space="preserve"> </w:t>
      </w:r>
      <w:r w:rsidRPr="00FE48B9">
        <w:rPr>
          <w:rFonts w:ascii="Times New Roman" w:hAnsi="Times New Roman" w:cs="Times New Roman"/>
          <w:u w:val="single"/>
        </w:rPr>
        <w:t xml:space="preserve">I understand that some people see North Korea as such an inherent danger that we can’t rule out them doing something so extreme that we have to therefore act before they act. And I don’t trivialize the North: These are people who are heavily armed, they put enormous resources into these programs, and the consequences for their own people — their livelihood, their well-being — are pretty substantial. </w:t>
      </w:r>
      <w:r w:rsidRPr="00FE48B9">
        <w:rPr>
          <w:rFonts w:ascii="Times New Roman" w:hAnsi="Times New Roman" w:cs="Times New Roman"/>
          <w:sz w:val="8"/>
        </w:rPr>
        <w:t xml:space="preserve">But a lot of it boils down to whether or not you believe that a nuclear weapon would be a usable capability. If I’m just reacting to what the North Koreans say — and I’m not saying I therefore accept it — most of their arguments are that they’re claiming these nuclear weapons are for deterrence — in essence, the same thing we say all the time. A lot of people wouldn’t believe that; they look at the government’s cruelty toward its own citizens, they look at it assassinating a family member in a foreign airport, they look to when North Korea shot down a South Korean aircraft trying to prevent the Olympics from going to Seoul in 1988. The argument would go [that] there’s no lengths to which these guys won’t go if presented the opportunity. </w:t>
      </w:r>
      <w:proofErr w:type="gramStart"/>
      <w:r w:rsidRPr="00FE48B9">
        <w:rPr>
          <w:rFonts w:ascii="Times New Roman" w:hAnsi="Times New Roman" w:cs="Times New Roman"/>
          <w:sz w:val="8"/>
        </w:rPr>
        <w:t>So</w:t>
      </w:r>
      <w:proofErr w:type="gramEnd"/>
      <w:r w:rsidRPr="00FE48B9">
        <w:rPr>
          <w:rFonts w:ascii="Times New Roman" w:hAnsi="Times New Roman" w:cs="Times New Roman"/>
          <w:sz w:val="8"/>
        </w:rPr>
        <w:t xml:space="preserve"> first things first, you have to make clear to them, and I think we do make clear to them, that if they cross a range of thresholds, they will have destruction heaped upon them on a scale that is unimaginable. We can only hope that that really keeps them in the box they are in, because the box is one of their own </w:t>
      </w:r>
      <w:proofErr w:type="gramStart"/>
      <w:r w:rsidRPr="00FE48B9">
        <w:rPr>
          <w:rFonts w:ascii="Times New Roman" w:hAnsi="Times New Roman" w:cs="Times New Roman"/>
          <w:sz w:val="8"/>
        </w:rPr>
        <w:t>making</w:t>
      </w:r>
      <w:proofErr w:type="gramEnd"/>
      <w:r w:rsidRPr="00FE48B9">
        <w:rPr>
          <w:rFonts w:ascii="Times New Roman" w:hAnsi="Times New Roman" w:cs="Times New Roman"/>
          <w:sz w:val="8"/>
        </w:rPr>
        <w:t xml:space="preserve">, frankly. I readily accept that this does not come cheaply, but I don’t know that we or anyone else has alternatives. Some people would say you could negotiate with them, and that’s tried from time to time, but I’m also familiar enough with what they expect from that process, and it’s not a price that any American president would be prepared to pay. ZEESHAN ALEEM You say there are no good options. What’s the least worst option for handling North Korea? JONATHAN POLLACK The least worst options are what we’re doing. Number one, we are reinforcing our military presence on the peninsula and the surrounding areas to make it abundantly clear that we will respond to anything severe that North Korea undertakes. Not that I’m a huge believer in missile defense, but </w:t>
      </w:r>
      <w:r w:rsidRPr="00FE48B9">
        <w:rPr>
          <w:rFonts w:ascii="Times New Roman" w:hAnsi="Times New Roman" w:cs="Times New Roman"/>
          <w:u w:val="single"/>
        </w:rPr>
        <w:t xml:space="preserve">we’re augmenting </w:t>
      </w:r>
      <w:proofErr w:type="gramStart"/>
      <w:r w:rsidRPr="00FE48B9">
        <w:rPr>
          <w:rFonts w:ascii="Times New Roman" w:hAnsi="Times New Roman" w:cs="Times New Roman"/>
          <w:u w:val="single"/>
        </w:rPr>
        <w:t>those kind of capabilities</w:t>
      </w:r>
      <w:proofErr w:type="gramEnd"/>
      <w:r w:rsidRPr="00FE48B9">
        <w:rPr>
          <w:rFonts w:ascii="Times New Roman" w:hAnsi="Times New Roman" w:cs="Times New Roman"/>
          <w:u w:val="single"/>
        </w:rPr>
        <w:t xml:space="preserve"> like THAAD with the hopes that, in the unlikely event that North Korea would use missiles against the South, you shoot them down before they hit South Korean or Japanese territory. </w:t>
      </w:r>
      <w:r w:rsidRPr="00FE48B9">
        <w:rPr>
          <w:rFonts w:ascii="Times New Roman" w:hAnsi="Times New Roman" w:cs="Times New Roman"/>
          <w:sz w:val="8"/>
        </w:rPr>
        <w:t xml:space="preserve">Number two, give absolute assurance to your Korean and Japanese allies that we’re going to be with them through thick and thin, that we won’t cut side deals that will disadvantage them. They’ve got to know that — if they don’t know that, what you’re going to see is a sentiment over time, in both Korea and Japan, that says, “You know, maybe we really can’t rely on the US; maybe we need some of these weapons of our own.” Number three, we have to work as closely as we possibly can with China in particular to work toward more of a coordinated strategy. The game we have played with China, and that China plays with us, is that we always tell China, “You could bring these guys to heel; if you really, really wanted to do it, you could.” The Chinese will say, “You Americans, you’re the threat to them,” and so on. We blame one another — that creates running room for North Korea. The US and China have compelling shared interests — neither China nor the US wants to see in perpetuity a nuclear-armed North Korea. And the other core shared conviction of the US and China is that we don’t want another Korean War on the peninsula; it would be a disaster of unimaginable proportions. We have to be prepared that this is going to be a longer-term effort to constrict what North Korea does, to make life as difficult as we can for them, to deny them external economic opportunities, to not legitimate in any way the nuclear weapons they possess. </w:t>
      </w:r>
      <w:r w:rsidRPr="00FE48B9">
        <w:rPr>
          <w:rStyle w:val="Emphasis"/>
          <w:rFonts w:ascii="Times New Roman" w:hAnsi="Times New Roman" w:cs="Times New Roman"/>
        </w:rPr>
        <w:t>All of this is going to be tough and demanding and long term.</w:t>
      </w:r>
    </w:p>
    <w:p w:rsidR="001571B7" w:rsidRPr="00FE48B9" w:rsidRDefault="001571B7" w:rsidP="001571B7">
      <w:pPr>
        <w:rPr>
          <w:rFonts w:ascii="Times New Roman" w:hAnsi="Times New Roman" w:cs="Times New Roman"/>
        </w:rPr>
      </w:pPr>
    </w:p>
    <w:p w:rsidR="001571B7" w:rsidRPr="00FE48B9" w:rsidRDefault="00A73F37" w:rsidP="001571B7">
      <w:pPr>
        <w:pStyle w:val="Heading3"/>
        <w:rPr>
          <w:rFonts w:ascii="Times New Roman" w:hAnsi="Times New Roman" w:cs="Times New Roman"/>
        </w:rPr>
      </w:pPr>
      <w:r w:rsidRPr="00FE48B9">
        <w:rPr>
          <w:rFonts w:ascii="Times New Roman" w:hAnsi="Times New Roman" w:cs="Times New Roman"/>
        </w:rPr>
        <w:t>AT</w:t>
      </w:r>
      <w:r w:rsidR="001571B7" w:rsidRPr="00FE48B9">
        <w:rPr>
          <w:rFonts w:ascii="Times New Roman" w:hAnsi="Times New Roman" w:cs="Times New Roman"/>
        </w:rPr>
        <w:t xml:space="preserve"> –</w:t>
      </w:r>
      <w:r w:rsidRPr="00FE48B9">
        <w:rPr>
          <w:rFonts w:ascii="Times New Roman" w:hAnsi="Times New Roman" w:cs="Times New Roman"/>
        </w:rPr>
        <w:t xml:space="preserve"> </w:t>
      </w:r>
      <w:r w:rsidR="001571B7" w:rsidRPr="00FE48B9">
        <w:rPr>
          <w:rFonts w:ascii="Times New Roman" w:hAnsi="Times New Roman" w:cs="Times New Roman"/>
        </w:rPr>
        <w:t>Turn – Not Inevitable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Not inevitable---Trump doesn’t want war </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Euronews</w:t>
      </w:r>
      <w:proofErr w:type="spellEnd"/>
      <w:r w:rsidRPr="00FE48B9">
        <w:rPr>
          <w:rStyle w:val="Style13ptBold"/>
          <w:rFonts w:ascii="Times New Roman" w:hAnsi="Times New Roman" w:cs="Times New Roman"/>
        </w:rPr>
        <w:t xml:space="preserve"> 17 –</w:t>
      </w:r>
      <w:r w:rsidRPr="00FE48B9">
        <w:rPr>
          <w:rFonts w:ascii="Times New Roman" w:hAnsi="Times New Roman" w:cs="Times New Roman"/>
        </w:rPr>
        <w:t xml:space="preserve"> 7-9-2017, "Trump says military action in North Korea 'not inevitable'," </w:t>
      </w:r>
      <w:proofErr w:type="spellStart"/>
      <w:r w:rsidRPr="00FE48B9">
        <w:rPr>
          <w:rFonts w:ascii="Times New Roman" w:hAnsi="Times New Roman" w:cs="Times New Roman"/>
        </w:rPr>
        <w:t>euronews</w:t>
      </w:r>
      <w:proofErr w:type="spellEnd"/>
      <w:r w:rsidRPr="00FE48B9">
        <w:rPr>
          <w:rFonts w:ascii="Times New Roman" w:hAnsi="Times New Roman" w:cs="Times New Roman"/>
        </w:rPr>
        <w:t xml:space="preserve">, </w:t>
      </w:r>
      <w:hyperlink r:id="rId130" w:history="1">
        <w:r w:rsidRPr="00FE48B9">
          <w:rPr>
            <w:rStyle w:val="Hyperlink"/>
            <w:rFonts w:ascii="Times New Roman" w:hAnsi="Times New Roman" w:cs="Times New Roman"/>
          </w:rPr>
          <w:t>http://www.euronews.com/2017/09/07/trump-says-military-action-in-north-korea-not-inevitable</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Donald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has </w:t>
      </w:r>
      <w:r w:rsidRPr="00FE48B9">
        <w:rPr>
          <w:rStyle w:val="StyleUnderline"/>
          <w:rFonts w:ascii="Times New Roman" w:hAnsi="Times New Roman" w:cs="Times New Roman"/>
        </w:rPr>
        <w:t>said</w:t>
      </w:r>
      <w:r w:rsidRPr="00FE48B9">
        <w:rPr>
          <w:rFonts w:ascii="Times New Roman" w:hAnsi="Times New Roman" w:cs="Times New Roman"/>
          <w:sz w:val="16"/>
        </w:rPr>
        <w:t xml:space="preserve"> that </w:t>
      </w:r>
      <w:r w:rsidRPr="00FE48B9">
        <w:rPr>
          <w:rStyle w:val="StyleUnderline"/>
          <w:rFonts w:ascii="Times New Roman" w:hAnsi="Times New Roman" w:cs="Times New Roman"/>
        </w:rPr>
        <w:t>military intervention in</w:t>
      </w:r>
      <w:r w:rsidRPr="00FE48B9">
        <w:rPr>
          <w:rFonts w:ascii="Times New Roman" w:hAnsi="Times New Roman" w:cs="Times New Roman"/>
          <w:sz w:val="16"/>
        </w:rPr>
        <w:t xml:space="preserve"> </w:t>
      </w:r>
      <w:r w:rsidRPr="00FE48B9">
        <w:rPr>
          <w:rStyle w:val="StyleUnderline"/>
          <w:rFonts w:ascii="Times New Roman" w:hAnsi="Times New Roman" w:cs="Times New Roman"/>
        </w:rPr>
        <w:t>No</w:t>
      </w:r>
      <w:r w:rsidRPr="00FE48B9">
        <w:rPr>
          <w:rFonts w:ascii="Times New Roman" w:hAnsi="Times New Roman" w:cs="Times New Roman"/>
          <w:sz w:val="16"/>
        </w:rPr>
        <w:t xml:space="preserve">rth </w:t>
      </w:r>
      <w:r w:rsidRPr="00FE48B9">
        <w:rPr>
          <w:rStyle w:val="StyleUnderline"/>
          <w:rFonts w:ascii="Times New Roman" w:hAnsi="Times New Roman" w:cs="Times New Roman"/>
        </w:rPr>
        <w:t>Ko</w:t>
      </w:r>
      <w:r w:rsidRPr="00FE48B9">
        <w:rPr>
          <w:rFonts w:ascii="Times New Roman" w:hAnsi="Times New Roman" w:cs="Times New Roman"/>
          <w:sz w:val="16"/>
        </w:rPr>
        <w:t xml:space="preserve">rea </w:t>
      </w:r>
      <w:r w:rsidRPr="00FE48B9">
        <w:rPr>
          <w:rStyle w:val="StyleUnderline"/>
          <w:rFonts w:ascii="Times New Roman" w:hAnsi="Times New Roman" w:cs="Times New Roman"/>
        </w:rPr>
        <w:t>is “not inevitable”</w:t>
      </w:r>
      <w:r w:rsidRPr="00FE48B9">
        <w:rPr>
          <w:rFonts w:ascii="Times New Roman" w:hAnsi="Times New Roman" w:cs="Times New Roman"/>
          <w:sz w:val="16"/>
        </w:rPr>
        <w:t xml:space="preserve"> </w:t>
      </w:r>
      <w:r w:rsidRPr="00FE48B9">
        <w:rPr>
          <w:rStyle w:val="StyleUnderline"/>
          <w:rFonts w:ascii="Times New Roman" w:hAnsi="Times New Roman" w:cs="Times New Roman"/>
        </w:rPr>
        <w:t>during</w:t>
      </w:r>
      <w:r w:rsidRPr="00FE48B9">
        <w:rPr>
          <w:rFonts w:ascii="Times New Roman" w:hAnsi="Times New Roman" w:cs="Times New Roman"/>
          <w:sz w:val="16"/>
        </w:rPr>
        <w:t xml:space="preserve"> a press conference with the </w:t>
      </w:r>
      <w:r w:rsidRPr="00FE48B9">
        <w:rPr>
          <w:rStyle w:val="StyleUnderline"/>
          <w:rFonts w:ascii="Times New Roman" w:hAnsi="Times New Roman" w:cs="Times New Roman"/>
        </w:rPr>
        <w:t>Emir of Kuwait</w:t>
      </w:r>
      <w:r w:rsidRPr="00FE48B9">
        <w:rPr>
          <w:rFonts w:ascii="Times New Roman" w:hAnsi="Times New Roman" w:cs="Times New Roman"/>
          <w:sz w:val="16"/>
        </w:rPr>
        <w:t xml:space="preserve">, </w:t>
      </w:r>
      <w:r w:rsidRPr="00FE48B9">
        <w:rPr>
          <w:rStyle w:val="StyleUnderline"/>
          <w:rFonts w:ascii="Times New Roman" w:hAnsi="Times New Roman" w:cs="Times New Roman"/>
        </w:rPr>
        <w:t>saying</w:t>
      </w:r>
      <w:r w:rsidRPr="00FE48B9">
        <w:rPr>
          <w:rFonts w:ascii="Times New Roman" w:hAnsi="Times New Roman" w:cs="Times New Roman"/>
          <w:sz w:val="16"/>
        </w:rPr>
        <w:t xml:space="preserve"> that </w:t>
      </w:r>
      <w:r w:rsidRPr="00FE48B9">
        <w:rPr>
          <w:rStyle w:val="StyleUnderline"/>
          <w:rFonts w:ascii="Times New Roman" w:hAnsi="Times New Roman" w:cs="Times New Roman"/>
        </w:rPr>
        <w:t>he would prefer not to see the crisis on the Korean Peninsula descend into armed conflict</w:t>
      </w:r>
      <w:r w:rsidRPr="00FE48B9">
        <w:rPr>
          <w:rFonts w:ascii="Times New Roman" w:hAnsi="Times New Roman" w:cs="Times New Roman"/>
          <w:sz w:val="16"/>
        </w:rPr>
        <w:t xml:space="preserve">. The US President, who praised Kuwaiti leader Sheikh Sabah al-Sabah for the Gulf state’s efforts in the fight against ISIL, reiterated, however, that military measures remain a possible course of action. He also said that “we have very little to do in Syria but kill [ISIL]” but said he would not negotiate with reporters when asked whether he would accept a nuclear but contained North Korea. </w:t>
      </w:r>
      <w:r w:rsidRPr="00FE48B9">
        <w:rPr>
          <w:rStyle w:val="Emphasis"/>
          <w:rFonts w:ascii="Times New Roman" w:hAnsi="Times New Roman" w:cs="Times New Roman"/>
        </w:rPr>
        <w:t xml:space="preserve">Trump said: “Military action would certainly be an option. Is it inevitable? Nothing is inevitable. I would prefer not going the route of the military, </w:t>
      </w:r>
      <w:proofErr w:type="spellStart"/>
      <w:r w:rsidRPr="00FE48B9">
        <w:rPr>
          <w:rStyle w:val="Emphasis"/>
          <w:rFonts w:ascii="Times New Roman" w:hAnsi="Times New Roman" w:cs="Times New Roman"/>
        </w:rPr>
        <w:t>its</w:t>
      </w:r>
      <w:proofErr w:type="spellEnd"/>
      <w:r w:rsidRPr="00FE48B9">
        <w:rPr>
          <w:rStyle w:val="Emphasis"/>
          <w:rFonts w:ascii="Times New Roman" w:hAnsi="Times New Roman" w:cs="Times New Roman"/>
        </w:rPr>
        <w:t xml:space="preserve"> something certainly that could happen. </w:t>
      </w:r>
      <w:r w:rsidRPr="00FE48B9">
        <w:rPr>
          <w:rFonts w:ascii="Times New Roman" w:hAnsi="Times New Roman" w:cs="Times New Roman"/>
          <w:sz w:val="16"/>
        </w:rPr>
        <w:t>“Hopefully we are not going to have to see it on North Korea. If we do use it, it will be a very sad day for North Korea.”</w:t>
      </w:r>
    </w:p>
    <w:p w:rsidR="001571B7" w:rsidRPr="00FE48B9" w:rsidRDefault="001571B7" w:rsidP="001571B7">
      <w:pPr>
        <w:rPr>
          <w:rFonts w:ascii="Times New Roman" w:hAnsi="Times New Roman" w:cs="Times New Roman"/>
          <w:sz w:val="16"/>
        </w:rPr>
      </w:pP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Pompeo fixing relations now</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Gilsinan</w:t>
      </w:r>
      <w:proofErr w:type="spellEnd"/>
      <w:r w:rsidRPr="00FE48B9">
        <w:rPr>
          <w:rStyle w:val="Style13ptBold"/>
          <w:rFonts w:ascii="Times New Roman" w:hAnsi="Times New Roman" w:cs="Times New Roman"/>
        </w:rPr>
        <w:t xml:space="preserve"> 7/8 – </w:t>
      </w:r>
      <w:r w:rsidRPr="00FE48B9">
        <w:rPr>
          <w:rFonts w:ascii="Times New Roman" w:hAnsi="Times New Roman" w:cs="Times New Roman"/>
        </w:rPr>
        <w:t xml:space="preserve">Kathy </w:t>
      </w:r>
      <w:proofErr w:type="spellStart"/>
      <w:r w:rsidRPr="00FE48B9">
        <w:rPr>
          <w:rFonts w:ascii="Times New Roman" w:hAnsi="Times New Roman" w:cs="Times New Roman"/>
        </w:rPr>
        <w:t>Gilsinan</w:t>
      </w:r>
      <w:proofErr w:type="spellEnd"/>
      <w:r w:rsidRPr="00FE48B9">
        <w:rPr>
          <w:rFonts w:ascii="Times New Roman" w:hAnsi="Times New Roman" w:cs="Times New Roman"/>
        </w:rPr>
        <w:t xml:space="preserve">, a senior editor at The Atlantic, where she oversees the Global section., 7-8-2018, "America and North Korea Are Having Two Different Conversations," Atlantic, </w:t>
      </w:r>
      <w:hyperlink r:id="rId131" w:history="1">
        <w:r w:rsidRPr="00FE48B9">
          <w:rPr>
            <w:rStyle w:val="Hyperlink"/>
            <w:rFonts w:ascii="Times New Roman" w:hAnsi="Times New Roman" w:cs="Times New Roman"/>
          </w:rPr>
          <w:t>https://www.theatlantic.com/international/archive/2018/07/america-north-korea-nuclear/564620/</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0"/>
        </w:rPr>
      </w:pPr>
      <w:r w:rsidRPr="00FE48B9">
        <w:rPr>
          <w:rStyle w:val="StyleUnderline"/>
          <w:rFonts w:ascii="Times New Roman" w:hAnsi="Times New Roman" w:cs="Times New Roman"/>
        </w:rPr>
        <w:t xml:space="preserve">Maybe it was inevitable. Secretary of State Mike Pompeo made his third trip to Pyongyang determined to put meat on the bones of a skeletal summit declaration co-signed by Trump and Kim last month—one that offered the tantalizing possibility of a transformed relationship and a denuclearized North Korea, with no particular plan to get there. </w:t>
      </w:r>
      <w:r w:rsidRPr="00FE48B9">
        <w:rPr>
          <w:rFonts w:ascii="Times New Roman" w:hAnsi="Times New Roman" w:cs="Times New Roman"/>
          <w:sz w:val="10"/>
        </w:rPr>
        <w:t xml:space="preserve">Coming so soon after the summit, Pompeo’s trip even looked something like momentum. The Trump administration certainly needs it to stand a chance of realizing Pompeo’s stated ambition to achieve “major disarmament” of North Korea within two and a half years. There were hopeful signs—the Hermit Kingdom allowed in members of the foreign press corps, and it looked likely to start returning the remains of American service members lost or killed during the Korean War. </w:t>
      </w:r>
      <w:r w:rsidRPr="00FE48B9">
        <w:rPr>
          <w:rStyle w:val="StyleUnderline"/>
          <w:rFonts w:ascii="Times New Roman" w:hAnsi="Times New Roman" w:cs="Times New Roman"/>
        </w:rPr>
        <w:t>But there were troubling signs as well. Recent reports—citing both intelligence sources and independent analysts—indicated that North Korea was actually expanding its nuclear facilities</w:t>
      </w:r>
      <w:r w:rsidRPr="00FE48B9">
        <w:rPr>
          <w:rFonts w:ascii="Times New Roman" w:hAnsi="Times New Roman" w:cs="Times New Roman"/>
          <w:sz w:val="10"/>
        </w:rPr>
        <w:t>. Pompeo would not meet with Kim Jong Un as he has in the past, but with his vice chairman and former spy chief Kim Yong Chol. And Trump himself was setting too high a bar, having declared post-summit that there was no longer a nuclear threat from North Korea (the country maintains all the capabilities it had before the summit), and claiming that the remains of 200 U.S. soldiers had already been returned (they have not). And it turned out even Pompeo’s modest assessment of the trip’s achievements—which yielded neither public steps toward denuclearization nor remains transfers, but what Pompeo called “productive conversations” on “complicated issues”—may have been too much. No sooner had he left the country than the North was characterizing those same talks as “regrettable” in light of America’s “</w:t>
      </w:r>
      <w:proofErr w:type="spellStart"/>
      <w:r w:rsidRPr="00FE48B9">
        <w:rPr>
          <w:rFonts w:ascii="Times New Roman" w:hAnsi="Times New Roman" w:cs="Times New Roman"/>
          <w:sz w:val="10"/>
        </w:rPr>
        <w:t>gangsterlike</w:t>
      </w:r>
      <w:proofErr w:type="spellEnd"/>
      <w:r w:rsidRPr="00FE48B9">
        <w:rPr>
          <w:rFonts w:ascii="Times New Roman" w:hAnsi="Times New Roman" w:cs="Times New Roman"/>
          <w:sz w:val="10"/>
        </w:rPr>
        <w:t xml:space="preserve">” demand for the North’s unilateral denuclearization. It was a departure from the recent tone of near-amity between the North and the U.S., and certainly matched neither Pompeo’s characterization of his own talks nor Trump’s tweeted optimism about ongoing “good conversations” with the North Koreans ahead of Pompeo’s trip. Yet it was also a return to form for the North Koreans, who briefly got the summit cancelled through what Trump called “tremendous anger and open hostility,” including personal attacks on Trump officials like National-Security Adviser John Bolton. And the disconnect was also characteristic of the Trump administration’s negotiations with North Korea as a whole—to wit, since the summit and before, the sides seem to be having two separate conversations. The most important example of this concerns the very term “denuclearization.” Trump has characterized getting North Korea to sign on to working toward “complete denuclearization of the Korean Peninsula” as a concrete achievement akin to Kim promising to give up nukes. But though Trump and Kim signed the same statement, they meant something entirely different. As both Uri Friedman and Joel Wit have detailed in these pages, the North’s ambition for “complete denuclearization of the Korean Peninsula” was not a concession but the reiteration of a long-standing position. And as Kim Yong Chol’s remarks demonstrate, it would be a mistake for Trump to read this as a promise to unilaterally disarm. What the North Koreans mean by “complete denuclearization of the Korean Peninsula,” as Friedman explained, is “proof of denuclearization in South Korea [from which the U.S. withdrew tactical nuclear weapons under George H.W. Bush] … [and] no more deployment of American nuclear-capable vessels and aircrafts during training exercises with South Korean forces.” The South may currently be nuclear-free, but the North Koreans don’t believe that, and as Friedman notes, the U.S. “still has multiple ways to launch a nuclear attack against North Korea, and the North Koreans know it.” The North Koreans may also consider the withdrawal of American troops from South Korea, and an end to the U.S.-South Korean alliance, to be encompassed in this notion of “denuclearization.” In a more typical diplomatic process, the gap-closing on issues such as this would have been undertaken by lower-level officials prior to a summit. </w:t>
      </w:r>
      <w:proofErr w:type="gramStart"/>
      <w:r w:rsidRPr="00FE48B9">
        <w:rPr>
          <w:rFonts w:ascii="Times New Roman" w:hAnsi="Times New Roman" w:cs="Times New Roman"/>
          <w:sz w:val="10"/>
        </w:rPr>
        <w:t>Indeed</w:t>
      </w:r>
      <w:proofErr w:type="gramEnd"/>
      <w:r w:rsidRPr="00FE48B9">
        <w:rPr>
          <w:rFonts w:ascii="Times New Roman" w:hAnsi="Times New Roman" w:cs="Times New Roman"/>
          <w:sz w:val="10"/>
        </w:rPr>
        <w:t xml:space="preserve"> this is a key reason no U.S.-North Korea summit had taken place before Trump—previous administrations had assessed that the sides remained too far apart on the core issues to warrant the risk of such a high-profile failure. If Trump’s gamble was that the unprecedented nature of the summit itself was enough to shock the North Korean system into real movement, there’s no public indication yet that it worked. </w:t>
      </w:r>
      <w:r w:rsidRPr="00FE48B9">
        <w:rPr>
          <w:rStyle w:val="StyleUnderline"/>
          <w:rFonts w:ascii="Times New Roman" w:hAnsi="Times New Roman" w:cs="Times New Roman"/>
        </w:rPr>
        <w:t>The irony is that officials like Pompeo and Bolton have previously cast doubt on the notion that North Korea would ever give up its nukes. If anything, the shifts toward common ground are now appearing to come from the American side, with State Department statements in recent days seeming to back off the long-standing demand for North Korea’s “complete, verifiable, and irreversible disarmament” in favor of “fully verified, final denuclearization.” The State Department spokesperson Heather Nauert has denied that this is a softening of the administration’s position, but it’s notable that even the apparent rhetorical sop to North Korean sensitivities still looks “</w:t>
      </w:r>
      <w:proofErr w:type="spellStart"/>
      <w:r w:rsidRPr="00FE48B9">
        <w:rPr>
          <w:rStyle w:val="StyleUnderline"/>
          <w:rFonts w:ascii="Times New Roman" w:hAnsi="Times New Roman" w:cs="Times New Roman"/>
        </w:rPr>
        <w:t>gangsterlike</w:t>
      </w:r>
      <w:proofErr w:type="spellEnd"/>
      <w:r w:rsidRPr="00FE48B9">
        <w:rPr>
          <w:rStyle w:val="StyleUnderline"/>
          <w:rFonts w:ascii="Times New Roman" w:hAnsi="Times New Roman" w:cs="Times New Roman"/>
        </w:rPr>
        <w:t xml:space="preserve">” to the North. </w:t>
      </w:r>
      <w:r w:rsidRPr="00FE48B9">
        <w:rPr>
          <w:rFonts w:ascii="Times New Roman" w:hAnsi="Times New Roman" w:cs="Times New Roman"/>
          <w:sz w:val="10"/>
        </w:rPr>
        <w:t>Maybe one country’s “productive conversations” are another’s “very regrettable” ones, and Pompeo seemed to suggest as much on Sunday when he remarked that “people are going to make certain comments after meetings.” By the same token, though, it’s notable that the two parties have such fundamentally different reads on reality. Even leaving aside the history of North Korean deception and dissembling on the nuclear issue, that alone shows that North Korean promises do not mean what Trump seems to think they mean.</w:t>
      </w: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sz w:val="16"/>
        </w:rPr>
      </w:pPr>
    </w:p>
    <w:p w:rsidR="001571B7" w:rsidRPr="00FE48B9" w:rsidRDefault="00A73F37" w:rsidP="001571B7">
      <w:pPr>
        <w:pStyle w:val="Heading3"/>
        <w:rPr>
          <w:rFonts w:ascii="Times New Roman" w:hAnsi="Times New Roman" w:cs="Times New Roman"/>
        </w:rPr>
      </w:pPr>
      <w:r w:rsidRPr="00FE48B9">
        <w:rPr>
          <w:rFonts w:ascii="Times New Roman" w:hAnsi="Times New Roman" w:cs="Times New Roman"/>
        </w:rPr>
        <w:t>AT</w:t>
      </w:r>
      <w:r w:rsidR="001571B7" w:rsidRPr="00FE48B9">
        <w:rPr>
          <w:rFonts w:ascii="Times New Roman" w:hAnsi="Times New Roman" w:cs="Times New Roman"/>
        </w:rPr>
        <w:t xml:space="preserve"> –</w:t>
      </w:r>
      <w:r w:rsidRPr="00FE48B9">
        <w:rPr>
          <w:rFonts w:ascii="Times New Roman" w:hAnsi="Times New Roman" w:cs="Times New Roman"/>
        </w:rPr>
        <w:t xml:space="preserve"> </w:t>
      </w:r>
      <w:r w:rsidR="001571B7" w:rsidRPr="00FE48B9">
        <w:rPr>
          <w:rFonts w:ascii="Times New Roman" w:hAnsi="Times New Roman" w:cs="Times New Roman"/>
        </w:rPr>
        <w:t xml:space="preserve">Turn – South Korea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A pre-emptive strike will kill people in South Korea</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White 17 – </w:t>
      </w:r>
      <w:r w:rsidRPr="00FE48B9">
        <w:rPr>
          <w:rFonts w:ascii="Times New Roman" w:hAnsi="Times New Roman" w:cs="Times New Roman"/>
        </w:rPr>
        <w:t xml:space="preserve">Past White, Schwartz is an attorney based in New York. He worked previously as an assistant district attorney in Bronx County, a special counsel for the U.S. Department of Justice-FBI, and for more than a decade as a special agent for the U.S. Customs Service, retiring as a security and intelligence officer. 11-16-2017, "Here's </w:t>
      </w:r>
      <w:proofErr w:type="spellStart"/>
      <w:r w:rsidRPr="00FE48B9">
        <w:rPr>
          <w:rFonts w:ascii="Times New Roman" w:hAnsi="Times New Roman" w:cs="Times New Roman"/>
        </w:rPr>
        <w:t>how&amp;nbsp;a</w:t>
      </w:r>
      <w:proofErr w:type="spellEnd"/>
      <w:r w:rsidRPr="00FE48B9">
        <w:rPr>
          <w:rFonts w:ascii="Times New Roman" w:hAnsi="Times New Roman" w:cs="Times New Roman"/>
        </w:rPr>
        <w:t xml:space="preserve"> preemptive strike against North Korea would play </w:t>
      </w:r>
      <w:proofErr w:type="spellStart"/>
      <w:r w:rsidRPr="00FE48B9">
        <w:rPr>
          <w:rFonts w:ascii="Times New Roman" w:hAnsi="Times New Roman" w:cs="Times New Roman"/>
        </w:rPr>
        <w:t>out&amp;nbsp</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TheHill</w:t>
      </w:r>
      <w:proofErr w:type="spellEnd"/>
      <w:r w:rsidRPr="00FE48B9">
        <w:rPr>
          <w:rFonts w:ascii="Times New Roman" w:hAnsi="Times New Roman" w:cs="Times New Roman"/>
        </w:rPr>
        <w:t xml:space="preserve">, </w:t>
      </w:r>
      <w:hyperlink r:id="rId132" w:history="1">
        <w:r w:rsidRPr="00FE48B9">
          <w:rPr>
            <w:rStyle w:val="Hyperlink"/>
            <w:rFonts w:ascii="Times New Roman" w:hAnsi="Times New Roman" w:cs="Times New Roman"/>
          </w:rPr>
          <w:t>http://thehill.com/opinion/national-security/360710-heres-how-a-pre-emptive-strike-against-north-korea-would-play-out</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Style w:val="Emphasis"/>
          <w:rFonts w:ascii="Times New Roman" w:hAnsi="Times New Roman" w:cs="Times New Roman"/>
        </w:rPr>
        <w:t>No matter how successful our strike, there'd be many civilian and military casualties in the South</w:t>
      </w:r>
      <w:r w:rsidRPr="00FE48B9">
        <w:rPr>
          <w:rStyle w:val="StyleUnderline"/>
          <w:rFonts w:ascii="Times New Roman" w:hAnsi="Times New Roman" w:cs="Times New Roman"/>
        </w:rPr>
        <w:t>, with significant damage to Seoul</w:t>
      </w:r>
      <w:r w:rsidRPr="00FE48B9">
        <w:rPr>
          <w:rFonts w:ascii="Times New Roman" w:hAnsi="Times New Roman" w:cs="Times New Roman"/>
          <w:sz w:val="16"/>
        </w:rPr>
        <w:t xml:space="preserve">. This is why America has not yet used the military option, but still tries sanctions and diplomacy to force the North to end its weapons programs. But </w:t>
      </w:r>
      <w:r w:rsidRPr="00FE48B9">
        <w:rPr>
          <w:rStyle w:val="StyleUnderline"/>
          <w:rFonts w:ascii="Times New Roman" w:hAnsi="Times New Roman" w:cs="Times New Roman"/>
        </w:rPr>
        <w:t>without China taking a much more forceful stance against North Korea, and the Hermit Kingdom continuing to provoke while accelerating its WMD capabilities, it may only be a matter of time before we have no choice but to make a preemptive strike on this most dangerous and mercurial remnant of communism, ending its threat to world peace.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NoKo will retaliate on South Korea with BW’s---millions dead</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Dreazen 2/8 – </w:t>
      </w:r>
      <w:proofErr w:type="spellStart"/>
      <w:r w:rsidRPr="00FE48B9">
        <w:rPr>
          <w:rFonts w:ascii="Times New Roman" w:hAnsi="Times New Roman" w:cs="Times New Roman"/>
        </w:rPr>
        <w:t>Yochi</w:t>
      </w:r>
      <w:proofErr w:type="spellEnd"/>
      <w:r w:rsidRPr="00FE48B9">
        <w:rPr>
          <w:rFonts w:ascii="Times New Roman" w:hAnsi="Times New Roman" w:cs="Times New Roman"/>
        </w:rPr>
        <w:t xml:space="preserve"> Dreazen, Deputy Managing Editor for Foreign Vox, cites simulation done by Weber, 2-8-2018, "Here’s what war with North Korea would look like," Vox, </w:t>
      </w:r>
      <w:hyperlink r:id="rId133" w:history="1">
        <w:r w:rsidRPr="00FE48B9">
          <w:rPr>
            <w:rStyle w:val="Hyperlink"/>
            <w:rFonts w:ascii="Times New Roman" w:hAnsi="Times New Roman" w:cs="Times New Roman"/>
          </w:rPr>
          <w:t>https://www.vox.com/world/2018/2/7/16974772/north-korea-war-trump-kim-nuclear-weapon</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In an October 2017 report, researchers from Harvard’s </w:t>
      </w:r>
      <w:proofErr w:type="spellStart"/>
      <w:r w:rsidRPr="00FE48B9">
        <w:rPr>
          <w:rFonts w:ascii="Times New Roman" w:hAnsi="Times New Roman" w:cs="Times New Roman"/>
          <w:sz w:val="14"/>
        </w:rPr>
        <w:t>Belfer</w:t>
      </w:r>
      <w:proofErr w:type="spellEnd"/>
      <w:r w:rsidRPr="00FE48B9">
        <w:rPr>
          <w:rFonts w:ascii="Times New Roman" w:hAnsi="Times New Roman" w:cs="Times New Roman"/>
          <w:sz w:val="14"/>
        </w:rPr>
        <w:t xml:space="preserve"> Center noted that minute quantities of anthrax “equivalent to a few bottles of wine” could kill up to half the population of a densely populated city like Seoul. North Korea could theoretically fire missiles with payloads of anthrax or other biological weapons into South </w:t>
      </w:r>
      <w:proofErr w:type="gramStart"/>
      <w:r w:rsidRPr="00FE48B9">
        <w:rPr>
          <w:rFonts w:ascii="Times New Roman" w:hAnsi="Times New Roman" w:cs="Times New Roman"/>
          <w:sz w:val="14"/>
        </w:rPr>
        <w:t>Korea, or</w:t>
      </w:r>
      <w:proofErr w:type="gramEnd"/>
      <w:r w:rsidRPr="00FE48B9">
        <w:rPr>
          <w:rFonts w:ascii="Times New Roman" w:hAnsi="Times New Roman" w:cs="Times New Roman"/>
          <w:sz w:val="14"/>
        </w:rPr>
        <w:t xml:space="preserve"> use drones to disperse the lethal substances from the air. </w:t>
      </w:r>
      <w:r w:rsidRPr="00FE48B9">
        <w:rPr>
          <w:rStyle w:val="StyleUnderline"/>
          <w:rFonts w:ascii="Times New Roman" w:hAnsi="Times New Roman" w:cs="Times New Roman"/>
        </w:rPr>
        <w:t>The researchers wrote that Kim could also have some of his citizens secretly bring the weapons into the South: North Korea has 200,000 special forces; even a handful of those special forces armed with BW would be enough to devastate South Korea</w:t>
      </w:r>
      <w:r w:rsidRPr="00FE48B9">
        <w:rPr>
          <w:rFonts w:ascii="Times New Roman" w:hAnsi="Times New Roman" w:cs="Times New Roman"/>
          <w:sz w:val="14"/>
        </w:rPr>
        <w:t xml:space="preserve">. What is alarming about human vectors is that </w:t>
      </w:r>
      <w:r w:rsidRPr="00FE48B9">
        <w:rPr>
          <w:rStyle w:val="StyleUnderline"/>
          <w:rFonts w:ascii="Times New Roman" w:hAnsi="Times New Roman" w:cs="Times New Roman"/>
        </w:rPr>
        <w:t>they do not need sophisticated training or technology to spread BW amongst the targets</w:t>
      </w:r>
      <w:r w:rsidRPr="00FE48B9">
        <w:rPr>
          <w:rFonts w:ascii="Times New Roman" w:hAnsi="Times New Roman" w:cs="Times New Roman"/>
          <w:sz w:val="14"/>
        </w:rPr>
        <w:t xml:space="preserve">, and </w:t>
      </w:r>
      <w:r w:rsidRPr="00FE48B9">
        <w:rPr>
          <w:rStyle w:val="StyleUnderline"/>
          <w:rFonts w:ascii="Times New Roman" w:hAnsi="Times New Roman" w:cs="Times New Roman"/>
        </w:rPr>
        <w:t>they are difficult to detect in advance of an attack</w:t>
      </w:r>
      <w:r w:rsidRPr="00FE48B9">
        <w:rPr>
          <w:rFonts w:ascii="Times New Roman" w:hAnsi="Times New Roman" w:cs="Times New Roman"/>
          <w:sz w:val="14"/>
        </w:rPr>
        <w:t xml:space="preserve">. It is theoretically possible that North Korean sleeper agents disguised as cleaning and disinfection personnel could disperse BW agents with backpack sprayers. </w:t>
      </w:r>
      <w:r w:rsidRPr="00FE48B9">
        <w:rPr>
          <w:rStyle w:val="Emphasis"/>
          <w:rFonts w:ascii="Times New Roman" w:hAnsi="Times New Roman" w:cs="Times New Roman"/>
        </w:rPr>
        <w:t>Another possibility is that North Korean agents will introduce BW into water supplies for major metropolitan areas.</w:t>
      </w:r>
      <w:r w:rsidRPr="00FE48B9">
        <w:rPr>
          <w:rFonts w:ascii="Times New Roman" w:hAnsi="Times New Roman" w:cs="Times New Roman"/>
          <w:b/>
          <w:iCs/>
          <w:u w:val="single"/>
          <w:bdr w:val="single" w:sz="12" w:space="0" w:color="auto"/>
        </w:rPr>
        <w:t xml:space="preserve"> </w:t>
      </w:r>
      <w:r w:rsidRPr="00FE48B9">
        <w:rPr>
          <w:rStyle w:val="StyleUnderline"/>
          <w:rFonts w:ascii="Times New Roman" w:hAnsi="Times New Roman" w:cs="Times New Roman"/>
        </w:rPr>
        <w:t xml:space="preserve">In 2011, Weber helped design a war game centered on a simulated North Korean biological weapons attack on the South. </w:t>
      </w:r>
      <w:r w:rsidRPr="00FE48B9">
        <w:rPr>
          <w:rFonts w:ascii="Times New Roman" w:hAnsi="Times New Roman" w:cs="Times New Roman"/>
          <w:sz w:val="14"/>
        </w:rPr>
        <w:t xml:space="preserve">The exercise, Able Response, brought together hundreds of military and civilian officials from the US and South Korea. The goals were to figure out the best ways to detect an attack, identify what substance had been used, limit the spread of the virus, and then rush vaccines and other medical care to the infected to save as many lives as possible. The exercises led to concrete policy changes, including closer coordination between the South Korean military and the country’s public health system. US bases in South Korea received new environmental surveillance systems designed to quickly detect the presence of a biological agent. All US troops in South Korea are vaccinated against anthrax and smallpox (South Korean troops aren’t, to the consternation of Weber and other US officials). Still, Weber said his </w:t>
      </w:r>
      <w:r w:rsidRPr="00FE48B9">
        <w:rPr>
          <w:rStyle w:val="Emphasis"/>
          <w:rFonts w:ascii="Times New Roman" w:hAnsi="Times New Roman" w:cs="Times New Roman"/>
        </w:rPr>
        <w:t>main takeaway was the near impossibility of preventing biological weapons from killing an astonishing number of people</w:t>
      </w:r>
      <w:r w:rsidRPr="00FE48B9">
        <w:rPr>
          <w:rFonts w:ascii="Times New Roman" w:hAnsi="Times New Roman" w:cs="Times New Roman"/>
          <w:sz w:val="14"/>
        </w:rPr>
        <w:t xml:space="preserve">. </w:t>
      </w:r>
      <w:r w:rsidRPr="00FE48B9">
        <w:rPr>
          <w:rStyle w:val="Emphasis"/>
          <w:rFonts w:ascii="Times New Roman" w:hAnsi="Times New Roman" w:cs="Times New Roman"/>
        </w:rPr>
        <w:t>The death toll in each year’s exercise was often close to a million.</w:t>
      </w:r>
      <w:r w:rsidRPr="00FE48B9">
        <w:rPr>
          <w:rFonts w:ascii="Times New Roman" w:hAnsi="Times New Roman" w:cs="Times New Roman"/>
          <w:sz w:val="14"/>
        </w:rPr>
        <w:t xml:space="preserve"> In some cases</w:t>
      </w:r>
      <w:r w:rsidRPr="00FE48B9">
        <w:rPr>
          <w:rStyle w:val="StyleUnderline"/>
          <w:rFonts w:ascii="Times New Roman" w:hAnsi="Times New Roman" w:cs="Times New Roman"/>
        </w:rPr>
        <w:t>, it was significantly higher because the infection spread to Japan or other nearby countries.</w:t>
      </w:r>
      <w:r w:rsidRPr="00FE48B9">
        <w:rPr>
          <w:rFonts w:ascii="Times New Roman" w:hAnsi="Times New Roman" w:cs="Times New Roman"/>
          <w:sz w:val="14"/>
        </w:rPr>
        <w:t xml:space="preserve"> “</w:t>
      </w:r>
      <w:r w:rsidRPr="00FE48B9">
        <w:rPr>
          <w:rStyle w:val="StyleUnderline"/>
          <w:rFonts w:ascii="Times New Roman" w:hAnsi="Times New Roman" w:cs="Times New Roman"/>
        </w:rPr>
        <w:t>It only takes one or two people to deliver bioweapons, and tiny quantities of a bacteria or virus can cause a massive number of casualties,” he told me. “You wouldn’t need a missile. You’d need a backpack</w:t>
      </w:r>
      <w:r w:rsidRPr="00FE48B9">
        <w:rPr>
          <w:rFonts w:ascii="Times New Roman" w:hAnsi="Times New Roman" w:cs="Times New Roman"/>
          <w:sz w:val="14"/>
        </w:rPr>
        <w:t>.”</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Also, could nuke them</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Dreazen 2/8 – </w:t>
      </w:r>
      <w:proofErr w:type="spellStart"/>
      <w:r w:rsidRPr="00FE48B9">
        <w:rPr>
          <w:rFonts w:ascii="Times New Roman" w:hAnsi="Times New Roman" w:cs="Times New Roman"/>
        </w:rPr>
        <w:t>Yochi</w:t>
      </w:r>
      <w:proofErr w:type="spellEnd"/>
      <w:r w:rsidRPr="00FE48B9">
        <w:rPr>
          <w:rFonts w:ascii="Times New Roman" w:hAnsi="Times New Roman" w:cs="Times New Roman"/>
        </w:rPr>
        <w:t xml:space="preserve"> Dreazen, Deputy Managing Editor for Foreign Vox, cites simulation done by Weber, 2-8-2018, "Here’s what war with North Korea would look like," Vox, </w:t>
      </w:r>
      <w:hyperlink r:id="rId134" w:history="1">
        <w:r w:rsidRPr="00FE48B9">
          <w:rPr>
            <w:rStyle w:val="Hyperlink"/>
            <w:rFonts w:ascii="Times New Roman" w:hAnsi="Times New Roman" w:cs="Times New Roman"/>
          </w:rPr>
          <w:t>https://www.vox.com/world/2018/2/7/16974772/north-korea-war-trump-kim-nuclear-weapon</w:t>
        </w:r>
      </w:hyperlink>
      <w:r w:rsidRPr="00FE48B9">
        <w:rPr>
          <w:rFonts w:ascii="Times New Roman" w:hAnsi="Times New Roman" w:cs="Times New Roman"/>
        </w:rPr>
        <w:t xml:space="preserve"> KKC</w:t>
      </w:r>
    </w:p>
    <w:p w:rsidR="001571B7" w:rsidRPr="00FE48B9" w:rsidRDefault="001571B7" w:rsidP="001571B7">
      <w:pPr>
        <w:rPr>
          <w:rStyle w:val="Emphasis"/>
          <w:rFonts w:ascii="Times New Roman" w:hAnsi="Times New Roman" w:cs="Times New Roman"/>
        </w:rPr>
      </w:pPr>
      <w:proofErr w:type="gramStart"/>
      <w:r w:rsidRPr="00FE48B9">
        <w:rPr>
          <w:rFonts w:ascii="Times New Roman" w:hAnsi="Times New Roman" w:cs="Times New Roman"/>
          <w:sz w:val="16"/>
        </w:rPr>
        <w:t>So</w:t>
      </w:r>
      <w:proofErr w:type="gramEnd"/>
      <w:r w:rsidRPr="00FE48B9">
        <w:rPr>
          <w:rFonts w:ascii="Times New Roman" w:hAnsi="Times New Roman" w:cs="Times New Roman"/>
          <w:sz w:val="16"/>
        </w:rPr>
        <w:t xml:space="preserve"> if Kim actually wants to try to reunify the two Koreas, he needs to somehow break up the US-South Korea alliance. </w:t>
      </w:r>
      <w:r w:rsidRPr="00FE48B9">
        <w:rPr>
          <w:rStyle w:val="StyleUnderline"/>
          <w:rFonts w:ascii="Times New Roman" w:hAnsi="Times New Roman" w:cs="Times New Roman"/>
        </w:rPr>
        <w:t>If the US were no longer willing to defend Seoul, then South Korea — which has no nuclear weapons of its own — would be a lot easier to invade and defeat</w:t>
      </w:r>
      <w:r w:rsidRPr="00FE48B9">
        <w:rPr>
          <w:rFonts w:ascii="Times New Roman" w:hAnsi="Times New Roman" w:cs="Times New Roman"/>
          <w:sz w:val="16"/>
        </w:rPr>
        <w:t xml:space="preserve">. But how do you break up that alliance? How do you convince the US not to come to South Korea’s defense in case of war? </w:t>
      </w:r>
      <w:r w:rsidRPr="00FE48B9">
        <w:rPr>
          <w:rStyle w:val="StyleUnderline"/>
          <w:rFonts w:ascii="Times New Roman" w:hAnsi="Times New Roman" w:cs="Times New Roman"/>
        </w:rPr>
        <w:t>Being able to credibly threaten to destroy New York or Washington definitely helps.</w:t>
      </w:r>
      <w:r w:rsidRPr="00FE48B9">
        <w:rPr>
          <w:rFonts w:ascii="Times New Roman" w:hAnsi="Times New Roman" w:cs="Times New Roman"/>
          <w:sz w:val="16"/>
        </w:rPr>
        <w:t xml:space="preserve"> </w:t>
      </w:r>
      <w:r w:rsidRPr="00FE48B9">
        <w:rPr>
          <w:rStyle w:val="StyleUnderline"/>
          <w:rFonts w:ascii="Times New Roman" w:hAnsi="Times New Roman" w:cs="Times New Roman"/>
        </w:rPr>
        <w:t>Kim can now force American leaders to stop and think whether it’s really worth risking a possible nuclear attack on the US mainland just to defend South Korea from a North Korean attack</w:t>
      </w:r>
      <w:r w:rsidRPr="00FE48B9">
        <w:rPr>
          <w:rFonts w:ascii="Times New Roman" w:hAnsi="Times New Roman" w:cs="Times New Roman"/>
          <w:sz w:val="16"/>
        </w:rPr>
        <w:t xml:space="preserve">. North Korea has missiles capable of reaching the West Coast and is thought to have nuclear warheads that would fit on top of them. They could destroy a major nuclear city. To modify a phrase from the Cold War, </w:t>
      </w:r>
      <w:r w:rsidRPr="00FE48B9">
        <w:rPr>
          <w:rStyle w:val="Emphasis"/>
          <w:rFonts w:ascii="Times New Roman" w:hAnsi="Times New Roman" w:cs="Times New Roman"/>
        </w:rPr>
        <w:t>would Trump be prepared to trade San Francisco for Seoul</w:t>
      </w:r>
      <w:r w:rsidRPr="00FE48B9">
        <w:rPr>
          <w:rFonts w:ascii="Times New Roman" w:hAnsi="Times New Roman" w:cs="Times New Roman"/>
          <w:sz w:val="16"/>
        </w:rPr>
        <w:t xml:space="preserve">? </w:t>
      </w:r>
      <w:r w:rsidRPr="00FE48B9">
        <w:rPr>
          <w:rStyle w:val="Emphasis"/>
          <w:rFonts w:ascii="Times New Roman" w:hAnsi="Times New Roman" w:cs="Times New Roman"/>
        </w:rPr>
        <w:t>If Kim decides the answer is no, using a nuclear weapon against South Korea no longer seems crazy or suicidal. It starts to seem rational. And one particular South Korean city starts to seem like the likeliest target.</w:t>
      </w: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4C6290" w:rsidRPr="00FE48B9" w:rsidRDefault="004C6290" w:rsidP="001571B7">
      <w:pPr>
        <w:pStyle w:val="Heading2"/>
        <w:rPr>
          <w:rFonts w:ascii="Times New Roman" w:hAnsi="Times New Roman" w:cs="Times New Roman"/>
        </w:rPr>
      </w:pPr>
      <w:r w:rsidRPr="00FE48B9">
        <w:rPr>
          <w:rFonts w:ascii="Times New Roman" w:hAnsi="Times New Roman" w:cs="Times New Roman"/>
        </w:rPr>
        <w:t>Iran Impact</w:t>
      </w:r>
    </w:p>
    <w:p w:rsidR="00303B11" w:rsidRPr="00FE48B9" w:rsidRDefault="00303B11" w:rsidP="00303B11">
      <w:pPr>
        <w:pStyle w:val="Heading3"/>
        <w:rPr>
          <w:rFonts w:ascii="Times New Roman" w:hAnsi="Times New Roman" w:cs="Times New Roman"/>
        </w:rPr>
      </w:pPr>
      <w:r w:rsidRPr="00FE48B9">
        <w:rPr>
          <w:rFonts w:ascii="Times New Roman" w:hAnsi="Times New Roman" w:cs="Times New Roman"/>
        </w:rPr>
        <w:t xml:space="preserve">1nc – Iran Diversion module </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 xml:space="preserve">He’ll divert against </w:t>
      </w:r>
      <w:r w:rsidRPr="00FE48B9">
        <w:rPr>
          <w:rFonts w:ascii="Times New Roman" w:hAnsi="Times New Roman" w:cs="Times New Roman"/>
          <w:u w:val="single"/>
        </w:rPr>
        <w:t>Iran</w:t>
      </w:r>
    </w:p>
    <w:p w:rsidR="00303B11" w:rsidRPr="00FE48B9" w:rsidRDefault="00303B11" w:rsidP="00303B11">
      <w:pPr>
        <w:rPr>
          <w:rFonts w:ascii="Times New Roman" w:hAnsi="Times New Roman" w:cs="Times New Roman"/>
        </w:rPr>
      </w:pPr>
      <w:r w:rsidRPr="00FE48B9">
        <w:rPr>
          <w:rFonts w:ascii="Times New Roman" w:hAnsi="Times New Roman" w:cs="Times New Roman"/>
        </w:rPr>
        <w:t xml:space="preserve">Mark </w:t>
      </w:r>
      <w:r w:rsidRPr="00FE48B9">
        <w:rPr>
          <w:rStyle w:val="Style13ptBold"/>
          <w:rFonts w:ascii="Times New Roman" w:hAnsi="Times New Roman" w:cs="Times New Roman"/>
        </w:rPr>
        <w:t>Danner 17</w:t>
      </w:r>
      <w:r w:rsidRPr="00FE48B9">
        <w:rPr>
          <w:rFonts w:ascii="Times New Roman" w:hAnsi="Times New Roman" w:cs="Times New Roman"/>
        </w:rPr>
        <w:t>, Chancellor’s Professor of English and Journalism at the University of California at Berkeley and James Clarke Chace Professor of Foreign Affairs and the Humanities at Bard, 3/23/17, “What He Could Do,” http://www.nybooks.com/articles/2017/03/23/what-trump-could-do/</w:t>
      </w:r>
    </w:p>
    <w:p w:rsidR="00303B11" w:rsidRPr="00FE48B9" w:rsidRDefault="00303B11" w:rsidP="00303B11">
      <w:pPr>
        <w:rPr>
          <w:rFonts w:ascii="Times New Roman" w:hAnsi="Times New Roman" w:cs="Times New Roman"/>
          <w:sz w:val="12"/>
        </w:rPr>
      </w:pPr>
      <w:r w:rsidRPr="00FE48B9">
        <w:rPr>
          <w:rFonts w:ascii="Times New Roman" w:hAnsi="Times New Roman" w:cs="Times New Roman"/>
          <w:sz w:val="12"/>
        </w:rPr>
        <w:t xml:space="preserve">One might call the resulting tactics “shock and opportunity”: </w:t>
      </w:r>
      <w:r w:rsidRPr="00FE48B9">
        <w:rPr>
          <w:rStyle w:val="StyleUnderline"/>
          <w:rFonts w:ascii="Times New Roman" w:hAnsi="Times New Roman" w:cs="Times New Roman"/>
        </w:rPr>
        <w:t>Trump uses chaos to shock his opponents</w:t>
      </w:r>
      <w:r w:rsidRPr="00FE48B9">
        <w:rPr>
          <w:rFonts w:ascii="Times New Roman" w:hAnsi="Times New Roman" w:cs="Times New Roman"/>
          <w:sz w:val="12"/>
        </w:rPr>
        <w:t xml:space="preserve"> into varying crouches of outrage and contempt </w:t>
      </w:r>
      <w:r w:rsidRPr="00FE48B9">
        <w:rPr>
          <w:rStyle w:val="StyleUnderline"/>
          <w:rFonts w:ascii="Times New Roman" w:hAnsi="Times New Roman" w:cs="Times New Roman"/>
        </w:rPr>
        <w:t>and then lunges forward amid the tumult wherever he sees an opportunity presenting itself</w:t>
      </w:r>
      <w:r w:rsidRPr="00FE48B9">
        <w:rPr>
          <w:rFonts w:ascii="Times New Roman" w:hAnsi="Times New Roman" w:cs="Times New Roman"/>
          <w:sz w:val="12"/>
        </w:rPr>
        <w:t xml:space="preserve">. No wonder he thinks of himself as the supreme “counter-puncher.” His virtuosity is in his opportunism. </w:t>
      </w:r>
      <w:r w:rsidRPr="00FE48B9">
        <w:rPr>
          <w:rStyle w:val="StyleUnderline"/>
          <w:rFonts w:ascii="Times New Roman" w:hAnsi="Times New Roman" w:cs="Times New Roman"/>
        </w:rPr>
        <w:t>It is against this reality</w:t>
      </w:r>
      <w:r w:rsidRPr="00FE48B9">
        <w:rPr>
          <w:rFonts w:ascii="Times New Roman" w:hAnsi="Times New Roman" w:cs="Times New Roman"/>
          <w:sz w:val="12"/>
        </w:rPr>
        <w:t xml:space="preserve"> that </w:t>
      </w:r>
      <w:r w:rsidRPr="00FE48B9">
        <w:rPr>
          <w:rStyle w:val="StyleUnderline"/>
          <w:rFonts w:ascii="Times New Roman" w:hAnsi="Times New Roman" w:cs="Times New Roman"/>
        </w:rPr>
        <w:t xml:space="preserve">we must see the </w:t>
      </w:r>
      <w:r w:rsidRPr="00FE48B9">
        <w:rPr>
          <w:rStyle w:val="Emphasis"/>
          <w:rFonts w:ascii="Times New Roman" w:hAnsi="Times New Roman" w:cs="Times New Roman"/>
        </w:rPr>
        <w:t>likelihood of a crisis</w:t>
      </w:r>
      <w:r w:rsidRPr="00FE48B9">
        <w:rPr>
          <w:rStyle w:val="StyleUnderline"/>
          <w:rFonts w:ascii="Times New Roman" w:hAnsi="Times New Roman" w:cs="Times New Roman"/>
        </w:rPr>
        <w:t xml:space="preserve"> as the vital springboard of a Trump presidency,</w:t>
      </w:r>
      <w:r w:rsidRPr="00FE48B9">
        <w:rPr>
          <w:rFonts w:ascii="Times New Roman" w:hAnsi="Times New Roman" w:cs="Times New Roman"/>
          <w:sz w:val="12"/>
        </w:rPr>
        <w:t xml:space="preserve"> </w:t>
      </w:r>
      <w:r w:rsidRPr="00FE48B9">
        <w:rPr>
          <w:rStyle w:val="Emphasis"/>
          <w:rFonts w:ascii="Times New Roman" w:hAnsi="Times New Roman" w:cs="Times New Roman"/>
        </w:rPr>
        <w:t>especially an increasingly shaky, unpopular, and unstable one</w:t>
      </w:r>
      <w:r w:rsidRPr="00FE48B9">
        <w:rPr>
          <w:rStyle w:val="StyleUnderline"/>
          <w:rFonts w:ascii="Times New Roman" w:hAnsi="Times New Roman" w:cs="Times New Roman"/>
        </w:rPr>
        <w:t xml:space="preserve">. The </w:t>
      </w:r>
      <w:r w:rsidRPr="00FE48B9">
        <w:rPr>
          <w:rStyle w:val="Emphasis"/>
          <w:rFonts w:ascii="Times New Roman" w:hAnsi="Times New Roman" w:cs="Times New Roman"/>
        </w:rPr>
        <w:t>lower his poll numbers</w:t>
      </w:r>
      <w:r w:rsidRPr="00FE48B9">
        <w:rPr>
          <w:rFonts w:ascii="Times New Roman" w:hAnsi="Times New Roman" w:cs="Times New Roman"/>
          <w:sz w:val="12"/>
        </w:rPr>
        <w:t xml:space="preserve">, the more outlandish his lies, </w:t>
      </w:r>
      <w:r w:rsidRPr="00FE48B9">
        <w:rPr>
          <w:rStyle w:val="StyleUnderline"/>
          <w:rFonts w:ascii="Times New Roman" w:hAnsi="Times New Roman" w:cs="Times New Roman"/>
        </w:rPr>
        <w:t>the greater the resistance from opponents within the bureaucracies</w:t>
      </w:r>
      <w:r w:rsidRPr="00FE48B9">
        <w:rPr>
          <w:rFonts w:ascii="Times New Roman" w:hAnsi="Times New Roman" w:cs="Times New Roman"/>
          <w:sz w:val="12"/>
        </w:rPr>
        <w:t xml:space="preserve">, </w:t>
      </w:r>
      <w:r w:rsidRPr="00FE48B9">
        <w:rPr>
          <w:rStyle w:val="StyleUnderline"/>
          <w:rFonts w:ascii="Times New Roman" w:hAnsi="Times New Roman" w:cs="Times New Roman"/>
        </w:rPr>
        <w:t>the thicker his</w:t>
      </w:r>
      <w:r w:rsidRPr="00FE48B9">
        <w:rPr>
          <w:rFonts w:ascii="Times New Roman" w:hAnsi="Times New Roman" w:cs="Times New Roman"/>
          <w:sz w:val="12"/>
        </w:rPr>
        <w:t xml:space="preserve"> scandals and </w:t>
      </w:r>
      <w:r w:rsidRPr="00FE48B9">
        <w:rPr>
          <w:rStyle w:val="StyleUnderline"/>
          <w:rFonts w:ascii="Times New Roman" w:hAnsi="Times New Roman" w:cs="Times New Roman"/>
        </w:rPr>
        <w:t>chaos,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the likelier he will be to seek to </w:t>
      </w:r>
      <w:r w:rsidRPr="00FE48B9">
        <w:rPr>
          <w:rStyle w:val="Emphasis"/>
          <w:rFonts w:ascii="Times New Roman" w:hAnsi="Times New Roman" w:cs="Times New Roman"/>
        </w:rPr>
        <w:t>use a crisis</w:t>
      </w:r>
      <w:r w:rsidRPr="00FE48B9">
        <w:rPr>
          <w:rStyle w:val="StyleUnderline"/>
          <w:rFonts w:ascii="Times New Roman" w:hAnsi="Times New Roman" w:cs="Times New Roman"/>
        </w:rPr>
        <w:t xml:space="preserve"> and all the opportunities it offers to lever himself from a position of defensiveness to that of dominating power</w:t>
      </w:r>
      <w:r w:rsidRPr="00FE48B9">
        <w:rPr>
          <w:rFonts w:ascii="Times New Roman" w:hAnsi="Times New Roman" w:cs="Times New Roman"/>
          <w:sz w:val="12"/>
        </w:rPr>
        <w:t xml:space="preserve">. </w:t>
      </w:r>
      <w:r w:rsidRPr="00FE48B9">
        <w:rPr>
          <w:rFonts w:ascii="Times New Roman" w:hAnsi="Times New Roman" w:cs="Times New Roman"/>
          <w:sz w:val="12"/>
          <w:szCs w:val="16"/>
        </w:rPr>
        <w:t>It is impossible to say when such a crisis might present itself or what</w:t>
      </w:r>
      <w:r w:rsidRPr="00FE48B9">
        <w:rPr>
          <w:rFonts w:ascii="Times New Roman" w:hAnsi="Times New Roman" w:cs="Times New Roman"/>
          <w:sz w:val="12"/>
        </w:rPr>
        <w:t xml:space="preserve"> it might be: </w:t>
      </w:r>
      <w:r w:rsidRPr="00FE48B9">
        <w:rPr>
          <w:rStyle w:val="StyleUnderline"/>
          <w:rFonts w:ascii="Times New Roman" w:hAnsi="Times New Roman" w:cs="Times New Roman"/>
        </w:rPr>
        <w:t xml:space="preserve">A confrontation with </w:t>
      </w:r>
      <w:r w:rsidRPr="00FE48B9">
        <w:rPr>
          <w:rStyle w:val="Emphasis"/>
          <w:rFonts w:ascii="Times New Roman" w:hAnsi="Times New Roman" w:cs="Times New Roman"/>
        </w:rPr>
        <w:t>Iran in the Persian Gulf?</w:t>
      </w:r>
      <w:r w:rsidRPr="00FE48B9">
        <w:rPr>
          <w:rStyle w:val="StyleUnderline"/>
          <w:rFonts w:ascii="Times New Roman" w:hAnsi="Times New Roman" w:cs="Times New Roman"/>
        </w:rPr>
        <w:t xml:space="preserve"> </w:t>
      </w:r>
      <w:r w:rsidRPr="00FE48B9">
        <w:rPr>
          <w:rFonts w:ascii="Times New Roman" w:hAnsi="Times New Roman" w:cs="Times New Roman"/>
          <w:sz w:val="12"/>
        </w:rPr>
        <w:t xml:space="preserve">A dust-up with China over its claimed possessions in the South China Sea? A terrorist attack on American soil? There is no way of predicting, but </w:t>
      </w:r>
      <w:r w:rsidRPr="00FE48B9">
        <w:rPr>
          <w:rStyle w:val="StyleUnderline"/>
          <w:rFonts w:ascii="Times New Roman" w:hAnsi="Times New Roman" w:cs="Times New Roman"/>
        </w:rPr>
        <w:t xml:space="preserve">it is worth taking </w:t>
      </w:r>
      <w:r w:rsidRPr="00FE48B9">
        <w:rPr>
          <w:rStyle w:val="Emphasis"/>
          <w:rFonts w:ascii="Times New Roman" w:hAnsi="Times New Roman" w:cs="Times New Roman"/>
        </w:rPr>
        <w:t>very seriously</w:t>
      </w:r>
      <w:r w:rsidRPr="00FE48B9">
        <w:rPr>
          <w:rStyle w:val="StyleUnderline"/>
          <w:rFonts w:ascii="Times New Roman" w:hAnsi="Times New Roman" w:cs="Times New Roman"/>
        </w:rPr>
        <w:t xml:space="preserve"> that some sort of crisis will come </w:t>
      </w:r>
      <w:r w:rsidRPr="00FE48B9">
        <w:rPr>
          <w:rFonts w:ascii="Times New Roman" w:hAnsi="Times New Roman" w:cs="Times New Roman"/>
          <w:sz w:val="12"/>
          <w:szCs w:val="16"/>
        </w:rPr>
        <w:t>and that, given Trump’s past behavior, his ruthless opportunism, and his drumbeat emphasis on “protecting the country,” such a crisis might well serve as a turning point in a Trump presidency, particularly one that is increasingly under siege.</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Extinction</w:t>
      </w:r>
    </w:p>
    <w:p w:rsidR="00303B11" w:rsidRPr="00FE48B9" w:rsidRDefault="00303B11" w:rsidP="00303B11">
      <w:pPr>
        <w:rPr>
          <w:rFonts w:ascii="Times New Roman" w:hAnsi="Times New Roman" w:cs="Times New Roman"/>
        </w:rPr>
      </w:pPr>
      <w:r w:rsidRPr="00FE48B9">
        <w:rPr>
          <w:rFonts w:ascii="Times New Roman" w:hAnsi="Times New Roman" w:cs="Times New Roman"/>
        </w:rPr>
        <w:t>John Scales</w:t>
      </w:r>
      <w:r w:rsidRPr="00FE48B9">
        <w:rPr>
          <w:rStyle w:val="Style13ptBold"/>
          <w:rFonts w:ascii="Times New Roman" w:hAnsi="Times New Roman" w:cs="Times New Roman"/>
        </w:rPr>
        <w:t xml:space="preserve"> Avery 13,</w:t>
      </w:r>
      <w:r w:rsidRPr="00FE48B9">
        <w:rPr>
          <w:rFonts w:ascii="Times New Roman" w:hAnsi="Times New Roman" w:cs="Times New Roman"/>
        </w:rPr>
        <w:t xml:space="preserve"> Associate Professor, University of Copenhagen, “An Attack </w:t>
      </w:r>
      <w:proofErr w:type="gramStart"/>
      <w:r w:rsidRPr="00FE48B9">
        <w:rPr>
          <w:rFonts w:ascii="Times New Roman" w:hAnsi="Times New Roman" w:cs="Times New Roman"/>
        </w:rPr>
        <w:t>On</w:t>
      </w:r>
      <w:proofErr w:type="gramEnd"/>
      <w:r w:rsidRPr="00FE48B9">
        <w:rPr>
          <w:rFonts w:ascii="Times New Roman" w:hAnsi="Times New Roman" w:cs="Times New Roman"/>
        </w:rPr>
        <w:t xml:space="preserve"> Iran Could Escalate Into Global Nuclear War,” </w:t>
      </w:r>
      <w:hyperlink r:id="rId135" w:history="1">
        <w:r w:rsidRPr="00FE48B9">
          <w:rPr>
            <w:rStyle w:val="Hyperlink"/>
            <w:rFonts w:ascii="Times New Roman" w:hAnsi="Times New Roman" w:cs="Times New Roman"/>
          </w:rPr>
          <w:t>http://www.countercurrents.org/avery061113.htm</w:t>
        </w:r>
      </w:hyperlink>
    </w:p>
    <w:p w:rsidR="00303B11" w:rsidRPr="00FE48B9" w:rsidRDefault="00303B11" w:rsidP="00303B11">
      <w:pPr>
        <w:rPr>
          <w:rFonts w:ascii="Times New Roman" w:hAnsi="Times New Roman" w:cs="Times New Roman"/>
          <w:sz w:val="12"/>
        </w:rPr>
      </w:pPr>
      <w:r w:rsidRPr="00FE48B9">
        <w:rPr>
          <w:rFonts w:ascii="Times New Roman" w:hAnsi="Times New Roman" w:cs="Times New Roman"/>
          <w:sz w:val="12"/>
        </w:rPr>
        <w:t xml:space="preserve">Despite the willingness of Iran's new President, Hassan Rouhani to make all reasonable concessions to US demands, Israeli pressure groups in Washington continue to demand </w:t>
      </w:r>
      <w:r w:rsidRPr="00FE48B9">
        <w:rPr>
          <w:rStyle w:val="StyleUnderline"/>
          <w:rFonts w:ascii="Times New Roman" w:hAnsi="Times New Roman" w:cs="Times New Roman"/>
        </w:rPr>
        <w:t>an attack on Iran</w:t>
      </w:r>
      <w:r w:rsidRPr="00FE48B9">
        <w:rPr>
          <w:rFonts w:ascii="Times New Roman" w:hAnsi="Times New Roman" w:cs="Times New Roman"/>
          <w:sz w:val="12"/>
        </w:rPr>
        <w:t xml:space="preserve">. But such an attack </w:t>
      </w:r>
      <w:r w:rsidRPr="00FE48B9">
        <w:rPr>
          <w:rStyle w:val="StyleUnderline"/>
          <w:rFonts w:ascii="Times New Roman" w:hAnsi="Times New Roman" w:cs="Times New Roman"/>
        </w:rPr>
        <w:t xml:space="preserve">might escalate into a </w:t>
      </w:r>
      <w:r w:rsidRPr="00FE48B9">
        <w:rPr>
          <w:rStyle w:val="Emphasis"/>
          <w:rFonts w:ascii="Times New Roman" w:hAnsi="Times New Roman" w:cs="Times New Roman"/>
        </w:rPr>
        <w:t>global nuclear war</w:t>
      </w:r>
      <w:r w:rsidRPr="00FE48B9">
        <w:rPr>
          <w:rFonts w:ascii="Times New Roman" w:hAnsi="Times New Roman" w:cs="Times New Roman"/>
          <w:sz w:val="12"/>
        </w:rPr>
        <w:t xml:space="preserve">, with catastrophic consequences. As we approach the 100th anniversary </w:t>
      </w:r>
      <w:r w:rsidRPr="00FE48B9">
        <w:rPr>
          <w:rStyle w:val="StyleUnderline"/>
          <w:rFonts w:ascii="Times New Roman" w:hAnsi="Times New Roman" w:cs="Times New Roman"/>
        </w:rPr>
        <w:t>World War I</w:t>
      </w:r>
      <w:r w:rsidRPr="00FE48B9">
        <w:rPr>
          <w:rFonts w:ascii="Times New Roman" w:hAnsi="Times New Roman" w:cs="Times New Roman"/>
          <w:sz w:val="12"/>
        </w:rPr>
        <w:t xml:space="preserve">, we should remember that this colossal disaster </w:t>
      </w:r>
      <w:r w:rsidRPr="00FE48B9">
        <w:rPr>
          <w:rStyle w:val="StyleUnderline"/>
          <w:rFonts w:ascii="Times New Roman" w:hAnsi="Times New Roman" w:cs="Times New Roman"/>
        </w:rPr>
        <w:t xml:space="preserve">escalated uncontrollably from what was intended to be a minor conflict. There is a danger that an attack on Iran would </w:t>
      </w:r>
      <w:r w:rsidRPr="00FE48B9">
        <w:rPr>
          <w:rStyle w:val="Emphasis"/>
          <w:rFonts w:ascii="Times New Roman" w:hAnsi="Times New Roman" w:cs="Times New Roman"/>
        </w:rPr>
        <w:t>escalate into a large-scale war in the Middle East, entirely destabilizing a region</w:t>
      </w:r>
      <w:r w:rsidRPr="00FE48B9">
        <w:rPr>
          <w:rStyle w:val="StyleUnderline"/>
          <w:rFonts w:ascii="Times New Roman" w:hAnsi="Times New Roman" w:cs="Times New Roman"/>
        </w:rPr>
        <w:t xml:space="preserve"> that is already deep in problems. The unstable government of Pakistan might be overthrown, and the revolutionary Pakistani government might enter the war on the side of Iran, thus </w:t>
      </w:r>
      <w:r w:rsidRPr="00FE48B9">
        <w:rPr>
          <w:rStyle w:val="Emphasis"/>
          <w:rFonts w:ascii="Times New Roman" w:hAnsi="Times New Roman" w:cs="Times New Roman"/>
        </w:rPr>
        <w:t>introducing nuclear weapons into the conflict</w:t>
      </w:r>
      <w:r w:rsidRPr="00FE48B9">
        <w:rPr>
          <w:rStyle w:val="StyleUnderline"/>
          <w:rFonts w:ascii="Times New Roman" w:hAnsi="Times New Roman" w:cs="Times New Roman"/>
        </w:rPr>
        <w:t>. Russia and China, firm allies of Iran, might also be drawn in</w:t>
      </w:r>
      <w:r w:rsidRPr="00FE48B9">
        <w:rPr>
          <w:rFonts w:ascii="Times New Roman" w:hAnsi="Times New Roman" w:cs="Times New Roman"/>
          <w:sz w:val="12"/>
        </w:rPr>
        <w:t xml:space="preserve">to a general war in the Middle East. </w:t>
      </w:r>
      <w:r w:rsidRPr="00FE48B9">
        <w:rPr>
          <w:rStyle w:val="StyleUnderline"/>
          <w:rFonts w:ascii="Times New Roman" w:hAnsi="Times New Roman" w:cs="Times New Roman"/>
        </w:rPr>
        <w:t xml:space="preserve">Since much of the world's oil comes from the region, such a war would certainly cause the price of oil to reach </w:t>
      </w:r>
      <w:r w:rsidRPr="00FE48B9">
        <w:rPr>
          <w:rStyle w:val="Emphasis"/>
          <w:rFonts w:ascii="Times New Roman" w:hAnsi="Times New Roman" w:cs="Times New Roman"/>
        </w:rPr>
        <w:t>unheard-of</w:t>
      </w:r>
      <w:r w:rsidRPr="00FE48B9">
        <w:rPr>
          <w:rStyle w:val="StyleUnderline"/>
          <w:rFonts w:ascii="Times New Roman" w:hAnsi="Times New Roman" w:cs="Times New Roman"/>
        </w:rPr>
        <w:t xml:space="preserve"> heights, with </w:t>
      </w:r>
      <w:r w:rsidRPr="00FE48B9">
        <w:rPr>
          <w:rStyle w:val="Emphasis"/>
          <w:rFonts w:ascii="Times New Roman" w:hAnsi="Times New Roman" w:cs="Times New Roman"/>
        </w:rPr>
        <w:t>catastrophic effects on the global economy</w:t>
      </w:r>
      <w:r w:rsidRPr="00FE48B9">
        <w:rPr>
          <w:rFonts w:ascii="Times New Roman" w:hAnsi="Times New Roman" w:cs="Times New Roman"/>
          <w:sz w:val="12"/>
        </w:rPr>
        <w:t xml:space="preserve">. In the dangerous situation that could potentially result from an attack on Iran, </w:t>
      </w:r>
      <w:r w:rsidRPr="00FE48B9">
        <w:rPr>
          <w:rStyle w:val="StyleUnderline"/>
          <w:rFonts w:ascii="Times New Roman" w:hAnsi="Times New Roman" w:cs="Times New Roman"/>
        </w:rPr>
        <w:t xml:space="preserve">there is a risk that nuclear weapons would be used, either intentionally, or by accident or miscalculation. Recent research has shown that besides making large areas of the world uninhabitable through long-lasting radioactive contamination, </w:t>
      </w:r>
      <w:r w:rsidRPr="00FE48B9">
        <w:rPr>
          <w:rStyle w:val="Emphasis"/>
          <w:rFonts w:ascii="Times New Roman" w:hAnsi="Times New Roman" w:cs="Times New Roman"/>
        </w:rPr>
        <w:t>a nuclear war would damage global agriculture</w:t>
      </w:r>
      <w:r w:rsidRPr="00FE48B9">
        <w:rPr>
          <w:rStyle w:val="StyleUnderline"/>
          <w:rFonts w:ascii="Times New Roman" w:hAnsi="Times New Roman" w:cs="Times New Roman"/>
        </w:rPr>
        <w:t xml:space="preserve"> to such </w:t>
      </w:r>
      <w:proofErr w:type="spellStart"/>
      <w:proofErr w:type="gramStart"/>
      <w:r w:rsidRPr="00FE48B9">
        <w:rPr>
          <w:rStyle w:val="StyleUnderline"/>
          <w:rFonts w:ascii="Times New Roman" w:hAnsi="Times New Roman" w:cs="Times New Roman"/>
        </w:rPr>
        <w:t>a</w:t>
      </w:r>
      <w:proofErr w:type="spellEnd"/>
      <w:proofErr w:type="gramEnd"/>
      <w:r w:rsidRPr="00FE48B9">
        <w:rPr>
          <w:rStyle w:val="StyleUnderline"/>
          <w:rFonts w:ascii="Times New Roman" w:hAnsi="Times New Roman" w:cs="Times New Roman"/>
        </w:rPr>
        <w:t xml:space="preserve"> extent that a global famine of previously unknown proportions would result</w:t>
      </w:r>
      <w:r w:rsidRPr="00FE48B9">
        <w:rPr>
          <w:rFonts w:ascii="Times New Roman" w:hAnsi="Times New Roman" w:cs="Times New Roman"/>
          <w:sz w:val="12"/>
        </w:rPr>
        <w:t xml:space="preserve">. Thus, </w:t>
      </w:r>
      <w:r w:rsidRPr="00FE48B9">
        <w:rPr>
          <w:rStyle w:val="StyleUnderline"/>
          <w:rFonts w:ascii="Times New Roman" w:hAnsi="Times New Roman" w:cs="Times New Roman"/>
        </w:rPr>
        <w:t xml:space="preserve">nuclear war is the ultimate ecological catastrophe. </w:t>
      </w:r>
      <w:r w:rsidRPr="00FE48B9">
        <w:rPr>
          <w:rStyle w:val="Emphasis"/>
          <w:rFonts w:ascii="Times New Roman" w:hAnsi="Times New Roman" w:cs="Times New Roman"/>
        </w:rPr>
        <w:t>It could destroy human civilization and much of the biosphere</w:t>
      </w:r>
      <w:r w:rsidRPr="00FE48B9">
        <w:rPr>
          <w:rStyle w:val="StyleUnderline"/>
          <w:rFonts w:ascii="Times New Roman" w:hAnsi="Times New Roman" w:cs="Times New Roman"/>
        </w:rPr>
        <w:t>. To risk such a war would be an unforgivable offense against the lives and future of all the peoples of the world</w:t>
      </w:r>
      <w:r w:rsidRPr="00FE48B9">
        <w:rPr>
          <w:rFonts w:ascii="Times New Roman" w:hAnsi="Times New Roman" w:cs="Times New Roman"/>
          <w:sz w:val="12"/>
        </w:rPr>
        <w:t>, US citizens included.</w:t>
      </w:r>
    </w:p>
    <w:p w:rsidR="00A73F37" w:rsidRPr="00FE48B9" w:rsidRDefault="00A73F37" w:rsidP="00A73F37">
      <w:pPr>
        <w:pStyle w:val="Heading3"/>
        <w:rPr>
          <w:rFonts w:ascii="Times New Roman" w:hAnsi="Times New Roman" w:cs="Times New Roman"/>
        </w:rPr>
      </w:pPr>
      <w:r w:rsidRPr="00FE48B9">
        <w:rPr>
          <w:rFonts w:ascii="Times New Roman" w:hAnsi="Times New Roman" w:cs="Times New Roman"/>
        </w:rPr>
        <w:t>XT – Iran Diversion</w:t>
      </w:r>
    </w:p>
    <w:p w:rsidR="00A73F37" w:rsidRPr="00FE48B9" w:rsidRDefault="00A73F37" w:rsidP="00A73F37">
      <w:pPr>
        <w:pStyle w:val="Heading4"/>
        <w:rPr>
          <w:rFonts w:ascii="Times New Roman" w:hAnsi="Times New Roman" w:cs="Times New Roman"/>
        </w:rPr>
      </w:pPr>
      <w:r w:rsidRPr="00FE48B9">
        <w:rPr>
          <w:rFonts w:ascii="Times New Roman" w:hAnsi="Times New Roman" w:cs="Times New Roman"/>
        </w:rPr>
        <w:t>Diversionary conflict hits Iran---failed negotiations provide perfect conditions</w:t>
      </w:r>
    </w:p>
    <w:p w:rsidR="00A73F37" w:rsidRPr="00FE48B9" w:rsidRDefault="00A73F37" w:rsidP="00A73F37">
      <w:pPr>
        <w:rPr>
          <w:rFonts w:ascii="Times New Roman" w:hAnsi="Times New Roman" w:cs="Times New Roman"/>
        </w:rPr>
      </w:pPr>
      <w:r w:rsidRPr="00FE48B9">
        <w:rPr>
          <w:rStyle w:val="Style13ptBold"/>
          <w:rFonts w:ascii="Times New Roman" w:hAnsi="Times New Roman" w:cs="Times New Roman"/>
        </w:rPr>
        <w:t xml:space="preserve">Husain 5/7 – </w:t>
      </w:r>
      <w:r w:rsidRPr="00FE48B9">
        <w:rPr>
          <w:rFonts w:ascii="Times New Roman" w:hAnsi="Times New Roman" w:cs="Times New Roman"/>
        </w:rPr>
        <w:t xml:space="preserve">Irfan Husain, a Pakistani newspaper columnist and a writer, 5-7-2018, "View from abroad: </w:t>
      </w:r>
      <w:r w:rsidRPr="00FE48B9">
        <w:rPr>
          <w:rStyle w:val="Emphasis"/>
          <w:rFonts w:ascii="Times New Roman" w:hAnsi="Times New Roman" w:cs="Times New Roman"/>
        </w:rPr>
        <w:t xml:space="preserve">A diversionary war against </w:t>
      </w:r>
      <w:proofErr w:type="gramStart"/>
      <w:r w:rsidRPr="00FE48B9">
        <w:rPr>
          <w:rStyle w:val="Emphasis"/>
          <w:rFonts w:ascii="Times New Roman" w:hAnsi="Times New Roman" w:cs="Times New Roman"/>
        </w:rPr>
        <w:t>Iran</w:t>
      </w:r>
      <w:r w:rsidRPr="00FE48B9">
        <w:rPr>
          <w:rFonts w:ascii="Times New Roman" w:hAnsi="Times New Roman" w:cs="Times New Roman"/>
        </w:rPr>
        <w:t>?,</w:t>
      </w:r>
      <w:proofErr w:type="gramEnd"/>
      <w:r w:rsidRPr="00FE48B9">
        <w:rPr>
          <w:rFonts w:ascii="Times New Roman" w:hAnsi="Times New Roman" w:cs="Times New Roman"/>
        </w:rPr>
        <w:t xml:space="preserve">" DAWN, </w:t>
      </w:r>
      <w:hyperlink r:id="rId136" w:history="1">
        <w:r w:rsidRPr="00FE48B9">
          <w:rPr>
            <w:rStyle w:val="Hyperlink"/>
            <w:rFonts w:ascii="Times New Roman" w:hAnsi="Times New Roman" w:cs="Times New Roman"/>
          </w:rPr>
          <w:t>https://www.dawn.com/news/1406147</w:t>
        </w:r>
      </w:hyperlink>
      <w:r w:rsidRPr="00FE48B9">
        <w:rPr>
          <w:rFonts w:ascii="Times New Roman" w:hAnsi="Times New Roman" w:cs="Times New Roman"/>
        </w:rPr>
        <w:t xml:space="preserve"> KKC</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HERE we go again. When Benjamin Netan­yahu, the Israeli prime minister, gave a PowerPoint presentation on Iran’s attempt to deceive the world with its nuclear </w:t>
      </w:r>
      <w:proofErr w:type="spellStart"/>
      <w:r w:rsidRPr="00FE48B9">
        <w:rPr>
          <w:rFonts w:ascii="Times New Roman" w:hAnsi="Times New Roman" w:cs="Times New Roman"/>
          <w:sz w:val="12"/>
          <w:szCs w:val="16"/>
        </w:rPr>
        <w:t>programme</w:t>
      </w:r>
      <w:proofErr w:type="spellEnd"/>
      <w:r w:rsidRPr="00FE48B9">
        <w:rPr>
          <w:rFonts w:ascii="Times New Roman" w:hAnsi="Times New Roman" w:cs="Times New Roman"/>
          <w:sz w:val="12"/>
          <w:szCs w:val="16"/>
        </w:rPr>
        <w:t xml:space="preserve"> recently, he resembled a car salesman trying to pass off an ancient clunker as a </w:t>
      </w:r>
      <w:proofErr w:type="gramStart"/>
      <w:r w:rsidRPr="00FE48B9">
        <w:rPr>
          <w:rFonts w:ascii="Times New Roman" w:hAnsi="Times New Roman" w:cs="Times New Roman"/>
          <w:sz w:val="12"/>
          <w:szCs w:val="16"/>
        </w:rPr>
        <w:t>brand new</w:t>
      </w:r>
      <w:proofErr w:type="gramEnd"/>
      <w:r w:rsidRPr="00FE48B9">
        <w:rPr>
          <w:rFonts w:ascii="Times New Roman" w:hAnsi="Times New Roman" w:cs="Times New Roman"/>
          <w:sz w:val="12"/>
          <w:szCs w:val="16"/>
        </w:rPr>
        <w:t xml:space="preserve"> model. The immediate reaction from experts, as well as those involved in the lengthy negotiations with Iran that ended with the signing of the Joint Comprehensive Plan </w:t>
      </w:r>
      <w:proofErr w:type="gramStart"/>
      <w:r w:rsidRPr="00FE48B9">
        <w:rPr>
          <w:rFonts w:ascii="Times New Roman" w:hAnsi="Times New Roman" w:cs="Times New Roman"/>
          <w:sz w:val="12"/>
          <w:szCs w:val="16"/>
        </w:rPr>
        <w:t>Of</w:t>
      </w:r>
      <w:proofErr w:type="gramEnd"/>
      <w:r w:rsidRPr="00FE48B9">
        <w:rPr>
          <w:rFonts w:ascii="Times New Roman" w:hAnsi="Times New Roman" w:cs="Times New Roman"/>
          <w:sz w:val="12"/>
          <w:szCs w:val="16"/>
        </w:rPr>
        <w:t xml:space="preserve"> Action (JCPOA), was one big yawn.</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This agreement to freeze plans to refine uranium to weapons grade between Iran and the US, the EU, the UK, France, China and Russia plus Germany, and approved by the UN Security Council, was perhaps Barack Obama’s finest achievement. But Donald Trump seems determined to undo everything his predecessor succeeded </w:t>
      </w:r>
      <w:proofErr w:type="gramStart"/>
      <w:r w:rsidRPr="00FE48B9">
        <w:rPr>
          <w:rFonts w:ascii="Times New Roman" w:hAnsi="Times New Roman" w:cs="Times New Roman"/>
          <w:sz w:val="12"/>
          <w:szCs w:val="16"/>
        </w:rPr>
        <w:t>at, and</w:t>
      </w:r>
      <w:proofErr w:type="gramEnd"/>
      <w:r w:rsidRPr="00FE48B9">
        <w:rPr>
          <w:rFonts w:ascii="Times New Roman" w:hAnsi="Times New Roman" w:cs="Times New Roman"/>
          <w:sz w:val="12"/>
          <w:szCs w:val="16"/>
        </w:rPr>
        <w:t xml:space="preserve"> is now out to wreck this historic deal. </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On May 12, he has to certify to Congress that Iran is in full compliance of the terms of the JCPOA, and the omens are not good. Most observers, from the French president downwards, think that Trump will withhold certification, thus effectively pulling the United States out of the agreement. </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By putting on his tawdry show, Netanyahu has given Trump ammunition to shoot the JCPOA down, even though everybody knows the documents Israel has stolen from Tehran relate to the period 1999-2003. Back then, Iran was indeed engaged in a clandestine weapons </w:t>
      </w:r>
      <w:proofErr w:type="spellStart"/>
      <w:r w:rsidRPr="00FE48B9">
        <w:rPr>
          <w:rFonts w:ascii="Times New Roman" w:hAnsi="Times New Roman" w:cs="Times New Roman"/>
          <w:sz w:val="12"/>
          <w:szCs w:val="16"/>
        </w:rPr>
        <w:t>programme</w:t>
      </w:r>
      <w:proofErr w:type="spellEnd"/>
      <w:r w:rsidRPr="00FE48B9">
        <w:rPr>
          <w:rFonts w:ascii="Times New Roman" w:hAnsi="Times New Roman" w:cs="Times New Roman"/>
          <w:sz w:val="12"/>
          <w:szCs w:val="16"/>
        </w:rPr>
        <w:t>, but which was then abandoned in 2005.</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The very fact that it was so easy for Mossad to obtain half a ton of documents from a Tehran archive would appear to indicate that the Iranian government did not regard them as very secret or </w:t>
      </w:r>
      <w:proofErr w:type="gramStart"/>
      <w:r w:rsidRPr="00FE48B9">
        <w:rPr>
          <w:rFonts w:ascii="Times New Roman" w:hAnsi="Times New Roman" w:cs="Times New Roman"/>
          <w:sz w:val="12"/>
          <w:szCs w:val="16"/>
        </w:rPr>
        <w:t>important, and</w:t>
      </w:r>
      <w:proofErr w:type="gramEnd"/>
      <w:r w:rsidRPr="00FE48B9">
        <w:rPr>
          <w:rFonts w:ascii="Times New Roman" w:hAnsi="Times New Roman" w:cs="Times New Roman"/>
          <w:sz w:val="12"/>
          <w:szCs w:val="16"/>
        </w:rPr>
        <w:t xml:space="preserve"> had provided minimal security to the storage facility.</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And yet, given Donald Trump’s ignorance, and his famously short attention span, a cartoon presentation is what will stick in his mind, Thus, when Netanyahu says: “Iran lied”, and “The deal was built on lies”, </w:t>
      </w:r>
      <w:r w:rsidRPr="00FE48B9">
        <w:rPr>
          <w:rStyle w:val="StyleUnderline"/>
          <w:rFonts w:ascii="Times New Roman" w:hAnsi="Times New Roman" w:cs="Times New Roman"/>
          <w:sz w:val="12"/>
          <w:szCs w:val="16"/>
          <w:u w:val="none"/>
        </w:rPr>
        <w:t>Trump will probably seize on these sound bites as reasons for walking away from the JCPOA.</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In short, the canny Israeli leader was addressing his presentation to an audience of one: Donald Trump.</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To be fair, the US president has consistently opposed the agreement, railing against it during his presidential campaign, </w:t>
      </w:r>
      <w:proofErr w:type="spellStart"/>
      <w:r w:rsidRPr="00FE48B9">
        <w:rPr>
          <w:rFonts w:ascii="Times New Roman" w:hAnsi="Times New Roman" w:cs="Times New Roman"/>
          <w:sz w:val="12"/>
          <w:szCs w:val="16"/>
        </w:rPr>
        <w:t>characterising</w:t>
      </w:r>
      <w:proofErr w:type="spellEnd"/>
      <w:r w:rsidRPr="00FE48B9">
        <w:rPr>
          <w:rFonts w:ascii="Times New Roman" w:hAnsi="Times New Roman" w:cs="Times New Roman"/>
          <w:sz w:val="12"/>
          <w:szCs w:val="16"/>
        </w:rPr>
        <w:t xml:space="preserve"> it as “the worst deal ever”.</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He objected to the unfreezing of several billion dollars of Iranian cash seized by American authorities in the early days of the revolution when the US embassy hostage crisis triggered sanctions against Iran.</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But Donald Trump failed to grasp that this was Iranian money being returned to its rightful owner, and not American largesse.</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 xml:space="preserve">More importantly, Trump wants an agreement that will include a host of elements other than Iran’s nuclear ambitions ranging from its support of Hezbollah, its presence in Syria, its missile </w:t>
      </w:r>
      <w:proofErr w:type="spellStart"/>
      <w:r w:rsidRPr="00FE48B9">
        <w:rPr>
          <w:rFonts w:ascii="Times New Roman" w:hAnsi="Times New Roman" w:cs="Times New Roman"/>
          <w:sz w:val="12"/>
          <w:szCs w:val="16"/>
        </w:rPr>
        <w:t>programme</w:t>
      </w:r>
      <w:proofErr w:type="spellEnd"/>
      <w:r w:rsidRPr="00FE48B9">
        <w:rPr>
          <w:rFonts w:ascii="Times New Roman" w:hAnsi="Times New Roman" w:cs="Times New Roman"/>
          <w:sz w:val="12"/>
          <w:szCs w:val="16"/>
        </w:rPr>
        <w:t xml:space="preserve"> and its power projection in the region.</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Clearly, the diplomats negotiating the nuclear agreement were not given such a wide-ranging remit for the simple reason that Tehran would never have agreed to such sweeping restrictions on its freedom of action.</w:t>
      </w:r>
    </w:p>
    <w:p w:rsidR="00A73F37" w:rsidRPr="00FE48B9" w:rsidRDefault="00A73F37" w:rsidP="00A73F37">
      <w:pPr>
        <w:rPr>
          <w:rFonts w:ascii="Times New Roman" w:hAnsi="Times New Roman" w:cs="Times New Roman"/>
          <w:sz w:val="12"/>
          <w:szCs w:val="16"/>
        </w:rPr>
      </w:pPr>
      <w:r w:rsidRPr="00FE48B9">
        <w:rPr>
          <w:rFonts w:ascii="Times New Roman" w:hAnsi="Times New Roman" w:cs="Times New Roman"/>
          <w:sz w:val="12"/>
          <w:szCs w:val="16"/>
        </w:rPr>
        <w:t>The priority was to obtain an agreement that would block Tehran’s path to atomic weapons for a finite period, thereby preventing a possible Israeli attack on Iran’s nuclear facilities.</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At the time, Tel Aviv had been making all kinds of bellicose threats, declaring that it would be Tehran’s target, and therefore had the right to take pre-emptive action</w:t>
      </w:r>
      <w:r w:rsidRPr="00FE48B9">
        <w:rPr>
          <w:rStyle w:val="StyleUnderline"/>
          <w:rFonts w:ascii="Times New Roman" w:hAnsi="Times New Roman" w:cs="Times New Roman"/>
        </w:rPr>
        <w:t>. The risk</w:t>
      </w:r>
      <w:r w:rsidRPr="00FE48B9">
        <w:rPr>
          <w:rFonts w:ascii="Times New Roman" w:hAnsi="Times New Roman" w:cs="Times New Roman"/>
          <w:sz w:val="12"/>
        </w:rPr>
        <w:t xml:space="preserve"> was (and </w:t>
      </w:r>
      <w:r w:rsidRPr="00FE48B9">
        <w:rPr>
          <w:rStyle w:val="StyleUnderline"/>
          <w:rFonts w:ascii="Times New Roman" w:hAnsi="Times New Roman" w:cs="Times New Roman"/>
        </w:rPr>
        <w:t>still is)</w:t>
      </w:r>
      <w:r w:rsidRPr="00FE48B9">
        <w:rPr>
          <w:rFonts w:ascii="Times New Roman" w:hAnsi="Times New Roman" w:cs="Times New Roman"/>
          <w:sz w:val="12"/>
        </w:rPr>
        <w:t xml:space="preserve"> </w:t>
      </w:r>
      <w:r w:rsidRPr="00FE48B9">
        <w:rPr>
          <w:rStyle w:val="StyleUnderline"/>
          <w:rFonts w:ascii="Times New Roman" w:hAnsi="Times New Roman" w:cs="Times New Roman"/>
        </w:rPr>
        <w:t>that the United States would get involved in a full-scale regional war</w:t>
      </w:r>
      <w:r w:rsidRPr="00FE48B9">
        <w:rPr>
          <w:rFonts w:ascii="Times New Roman" w:hAnsi="Times New Roman" w:cs="Times New Roman"/>
          <w:sz w:val="12"/>
        </w:rPr>
        <w:t>.</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Iran rightly complains that despite being in full compliance of the agreement, it has yet to see the benefits it had been promised by the lifting of sanctions.</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The reason is that major international banks fear US fines and reprisals if they do business with Tehran. Thus, many transactions are circuitously conducted through second-tier banks.</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 xml:space="preserve">Loans are difficult to secure, and US travel restrictions are still in place. As Saeed </w:t>
      </w:r>
      <w:proofErr w:type="spellStart"/>
      <w:r w:rsidRPr="00FE48B9">
        <w:rPr>
          <w:rFonts w:ascii="Times New Roman" w:hAnsi="Times New Roman" w:cs="Times New Roman"/>
          <w:sz w:val="12"/>
        </w:rPr>
        <w:t>Kamali</w:t>
      </w:r>
      <w:proofErr w:type="spellEnd"/>
      <w:r w:rsidRPr="00FE48B9">
        <w:rPr>
          <w:rFonts w:ascii="Times New Roman" w:hAnsi="Times New Roman" w:cs="Times New Roman"/>
          <w:sz w:val="12"/>
        </w:rPr>
        <w:t xml:space="preserve"> </w:t>
      </w:r>
      <w:proofErr w:type="spellStart"/>
      <w:r w:rsidRPr="00FE48B9">
        <w:rPr>
          <w:rFonts w:ascii="Times New Roman" w:hAnsi="Times New Roman" w:cs="Times New Roman"/>
          <w:sz w:val="12"/>
        </w:rPr>
        <w:t>Dehghan</w:t>
      </w:r>
      <w:proofErr w:type="spellEnd"/>
      <w:r w:rsidRPr="00FE48B9">
        <w:rPr>
          <w:rFonts w:ascii="Times New Roman" w:hAnsi="Times New Roman" w:cs="Times New Roman"/>
          <w:sz w:val="12"/>
        </w:rPr>
        <w:t>, the Guardian’s Iran correspondent, wrote recently:</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 xml:space="preserve"> “… Let’s be clear: Netanyahu’s files did not show that Iran has violated the agreement. The IAEA [International Atomic Energy Agency] has verified 10 times… that Tehran has fully complied with its terms.</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 xml:space="preserve"> “Arguably, if anyone has the right to complain, it is Iran. It has unplugged two-thirds of its centrifuges, and shipped out 98 percent of its enriched uranium, but has not seen the economic benefits it was promised. Nearly three years on, not a single first-tier bank is prepared to do business with Iran…”</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 xml:space="preserve">If the deal were to collapse, the political ramifications within Iran would be huge. Despite reservations, Ayatollah Khamenei, the Supreme Leader, gave his blessings to the deal. Hardliners including nationalists, clerics and elements of the powerful Revolutionary Guards opposed it tooth and nail. But Hasan Rouhani, the moderate Iranian president, argued that this was the only way to have sanctions lifted, and resume oil sales to improve a stagnant economy. </w:t>
      </w:r>
    </w:p>
    <w:p w:rsidR="00A73F37" w:rsidRPr="00FE48B9" w:rsidRDefault="00A73F37" w:rsidP="00A73F37">
      <w:pPr>
        <w:rPr>
          <w:rFonts w:ascii="Times New Roman" w:hAnsi="Times New Roman" w:cs="Times New Roman"/>
          <w:sz w:val="12"/>
        </w:rPr>
      </w:pPr>
      <w:r w:rsidRPr="00FE48B9">
        <w:rPr>
          <w:rStyle w:val="StyleUnderline"/>
          <w:rFonts w:ascii="Times New Roman" w:hAnsi="Times New Roman" w:cs="Times New Roman"/>
        </w:rPr>
        <w:t>Ultimately, his arguments prevailed, but now, his political future is on the line. Should the deal collapse, he will face severe criticism</w:t>
      </w:r>
      <w:r w:rsidRPr="00FE48B9">
        <w:rPr>
          <w:rFonts w:ascii="Times New Roman" w:hAnsi="Times New Roman" w:cs="Times New Roman"/>
          <w:sz w:val="12"/>
        </w:rPr>
        <w:t>, and will be a lame duck president for the rest of his tenure. The hardliners will seize the political high ground, and Iran’s bid to rejoin the international community after decades of sanctions will come to an ignominious end.</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 xml:space="preserve">But Iran’s options are limited: should it resume uranium enrichment, it risks a military attack from Israel and the US. If it does nothing, it will be seen as caving in to American bullying. Iranians are a proud </w:t>
      </w:r>
      <w:proofErr w:type="gramStart"/>
      <w:r w:rsidRPr="00FE48B9">
        <w:rPr>
          <w:rFonts w:ascii="Times New Roman" w:hAnsi="Times New Roman" w:cs="Times New Roman"/>
          <w:sz w:val="12"/>
        </w:rPr>
        <w:t>people, and</w:t>
      </w:r>
      <w:proofErr w:type="gramEnd"/>
      <w:r w:rsidRPr="00FE48B9">
        <w:rPr>
          <w:rFonts w:ascii="Times New Roman" w:hAnsi="Times New Roman" w:cs="Times New Roman"/>
          <w:sz w:val="12"/>
        </w:rPr>
        <w:t xml:space="preserve"> guard their sovereignty jealously.</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One beneficiary of the US-Israeli nexus will be Saudi Arabia, whose bellicose Crown Prince, Mohammed bin Salman, has been urging Washington to walk away from the agreement and attack Iranian nuclear facilities. But he should be careful what he wishes for as a regional conflagration could claim many victims, including Saudi Arabia.</w:t>
      </w:r>
    </w:p>
    <w:p w:rsidR="00A73F37" w:rsidRPr="00FE48B9" w:rsidRDefault="00A73F37" w:rsidP="00A73F37">
      <w:pPr>
        <w:rPr>
          <w:rFonts w:ascii="Times New Roman" w:hAnsi="Times New Roman" w:cs="Times New Roman"/>
          <w:sz w:val="12"/>
        </w:rPr>
      </w:pPr>
      <w:r w:rsidRPr="00FE48B9">
        <w:rPr>
          <w:rFonts w:ascii="Times New Roman" w:hAnsi="Times New Roman" w:cs="Times New Roman"/>
          <w:sz w:val="12"/>
        </w:rPr>
        <w:t xml:space="preserve">And what would </w:t>
      </w:r>
      <w:r w:rsidRPr="00FE48B9">
        <w:rPr>
          <w:rStyle w:val="StyleUnderline"/>
          <w:rFonts w:ascii="Times New Roman" w:hAnsi="Times New Roman" w:cs="Times New Roman"/>
        </w:rPr>
        <w:t xml:space="preserve">Trump and </w:t>
      </w:r>
      <w:r w:rsidRPr="00FE48B9">
        <w:rPr>
          <w:rFonts w:ascii="Times New Roman" w:hAnsi="Times New Roman" w:cs="Times New Roman"/>
          <w:sz w:val="12"/>
        </w:rPr>
        <w:t xml:space="preserve">his friend </w:t>
      </w:r>
      <w:r w:rsidRPr="00FE48B9">
        <w:rPr>
          <w:rStyle w:val="StyleUnderline"/>
          <w:rFonts w:ascii="Times New Roman" w:hAnsi="Times New Roman" w:cs="Times New Roman"/>
        </w:rPr>
        <w:t>Netanyahu</w:t>
      </w:r>
      <w:r w:rsidRPr="00FE48B9">
        <w:rPr>
          <w:rFonts w:ascii="Times New Roman" w:hAnsi="Times New Roman" w:cs="Times New Roman"/>
          <w:sz w:val="12"/>
        </w:rPr>
        <w:t xml:space="preserve"> gain from such a messy conflict? Both </w:t>
      </w:r>
      <w:r w:rsidRPr="00FE48B9">
        <w:rPr>
          <w:rStyle w:val="Emphasis"/>
          <w:rFonts w:ascii="Times New Roman" w:hAnsi="Times New Roman" w:cs="Times New Roman"/>
        </w:rPr>
        <w:t>are mired in domestic political scandals, and there’s nothing like a war to divert public opinion from their troubles</w:t>
      </w:r>
      <w:r w:rsidRPr="00FE48B9">
        <w:rPr>
          <w:rFonts w:ascii="Times New Roman" w:hAnsi="Times New Roman" w:cs="Times New Roman"/>
          <w:sz w:val="12"/>
        </w:rPr>
        <w:t>.</w:t>
      </w:r>
    </w:p>
    <w:p w:rsidR="00A73F37" w:rsidRPr="00FE48B9" w:rsidRDefault="00A73F37" w:rsidP="00A73F37">
      <w:pPr>
        <w:pStyle w:val="Heading4"/>
        <w:rPr>
          <w:rFonts w:ascii="Times New Roman" w:hAnsi="Times New Roman" w:cs="Times New Roman"/>
        </w:rPr>
      </w:pPr>
      <w:r w:rsidRPr="00FE48B9">
        <w:rPr>
          <w:rFonts w:ascii="Times New Roman" w:hAnsi="Times New Roman" w:cs="Times New Roman"/>
        </w:rPr>
        <w:t>Trump signaling---hard stance on Iran</w:t>
      </w:r>
    </w:p>
    <w:p w:rsidR="00A73F37" w:rsidRPr="00FE48B9" w:rsidRDefault="00A73F37" w:rsidP="00A73F37">
      <w:pPr>
        <w:rPr>
          <w:rFonts w:ascii="Times New Roman" w:hAnsi="Times New Roman" w:cs="Times New Roman"/>
        </w:rPr>
      </w:pPr>
      <w:r w:rsidRPr="00FE48B9">
        <w:rPr>
          <w:rStyle w:val="Style13ptBold"/>
          <w:rFonts w:ascii="Times New Roman" w:hAnsi="Times New Roman" w:cs="Times New Roman"/>
        </w:rPr>
        <w:t xml:space="preserve">The Guardian 5-9 – </w:t>
      </w:r>
      <w:r w:rsidRPr="00FE48B9">
        <w:rPr>
          <w:rFonts w:ascii="Times New Roman" w:hAnsi="Times New Roman" w:cs="Times New Roman"/>
        </w:rPr>
        <w:t xml:space="preserve">2018, "The Guardian view on Iran’s nuclear deal: Trump creates a narrative for war," Guardian, </w:t>
      </w:r>
      <w:hyperlink r:id="rId137" w:history="1">
        <w:r w:rsidRPr="00FE48B9">
          <w:rPr>
            <w:rStyle w:val="Hyperlink"/>
            <w:rFonts w:ascii="Times New Roman" w:hAnsi="Times New Roman" w:cs="Times New Roman"/>
          </w:rPr>
          <w:t>https://www.theguardian.com/commentisfree/2018/may/09/the-guardian-view-on-irans-nuclear-deal-trump-creates-a-narrative-for-war</w:t>
        </w:r>
      </w:hyperlink>
      <w:r w:rsidRPr="00FE48B9">
        <w:rPr>
          <w:rFonts w:ascii="Times New Roman" w:hAnsi="Times New Roman" w:cs="Times New Roman"/>
        </w:rPr>
        <w:t xml:space="preserve"> KKC</w:t>
      </w:r>
    </w:p>
    <w:p w:rsidR="00303B11" w:rsidRPr="00FE48B9" w:rsidRDefault="00A73F37" w:rsidP="00303B11">
      <w:pPr>
        <w:rPr>
          <w:rFonts w:ascii="Times New Roman" w:hAnsi="Times New Roman" w:cs="Times New Roman"/>
          <w:u w:val="single"/>
        </w:rPr>
      </w:pPr>
      <w:r w:rsidRPr="00FE48B9">
        <w:rPr>
          <w:rStyle w:val="StyleUnderline"/>
          <w:rFonts w:ascii="Times New Roman" w:hAnsi="Times New Roman" w:cs="Times New Roman"/>
        </w:rPr>
        <w:t>The US president’s invective is dangerous but should surprise no one. He relies on assertions that reinforce prejudices but have no basis in fact Donald Trump’s voice in foreign affairs</w:t>
      </w:r>
      <w:r w:rsidRPr="00FE48B9">
        <w:rPr>
          <w:rFonts w:ascii="Times New Roman" w:hAnsi="Times New Roman" w:cs="Times New Roman"/>
          <w:sz w:val="14"/>
        </w:rPr>
        <w:t xml:space="preserve"> is one that slips between brash arrogance and oily smugness. He touts supremacy from behind thinly concealed contempt. In withdrawing America from the Iran nuclear agreement, officially known as the Joint Comprehensive Plan of Action (JCPOA),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w:t>
      </w:r>
      <w:r w:rsidRPr="00FE48B9">
        <w:rPr>
          <w:rStyle w:val="StyleUnderline"/>
          <w:rFonts w:ascii="Times New Roman" w:hAnsi="Times New Roman" w:cs="Times New Roman"/>
        </w:rPr>
        <w:t>Trump risks pushing Iran out into the cold, triggering a nuclear arms race in the Middle East and handing power to the hardliners in Tehran.</w:t>
      </w:r>
      <w:r w:rsidRPr="00FE48B9">
        <w:rPr>
          <w:rFonts w:ascii="Times New Roman" w:hAnsi="Times New Roman" w:cs="Times New Roman"/>
          <w:sz w:val="14"/>
        </w:rPr>
        <w:t xml:space="preserve"> In place of the UN-approved deal is little more than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Trump’s bombastic promises of greater American independence and fewer unnecessary constraints.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w:t>
      </w:r>
      <w:r w:rsidRPr="00FE48B9">
        <w:rPr>
          <w:rStyle w:val="StyleUnderline"/>
          <w:rFonts w:ascii="Times New Roman" w:hAnsi="Times New Roman" w:cs="Times New Roman"/>
        </w:rPr>
        <w:t>Trump all but declared war on Iran in a speech largely estranged from fact</w:t>
      </w:r>
      <w:r w:rsidRPr="00FE48B9">
        <w:rPr>
          <w:rFonts w:ascii="Times New Roman" w:hAnsi="Times New Roman" w:cs="Times New Roman"/>
          <w:sz w:val="14"/>
        </w:rPr>
        <w:t xml:space="preserve">. Contrary to his claims, Iran has abided by the agreement, as UN weapons inspectors attest. Tehran is not on the “cusp of acquiring the world’s most dangerous weapons”. In </w:t>
      </w:r>
      <w:proofErr w:type="gramStart"/>
      <w:r w:rsidRPr="00FE48B9">
        <w:rPr>
          <w:rFonts w:ascii="Times New Roman" w:hAnsi="Times New Roman" w:cs="Times New Roman"/>
          <w:sz w:val="14"/>
        </w:rPr>
        <w:t>fact</w:t>
      </w:r>
      <w:proofErr w:type="gramEnd"/>
      <w:r w:rsidRPr="00FE48B9">
        <w:rPr>
          <w:rFonts w:ascii="Times New Roman" w:hAnsi="Times New Roman" w:cs="Times New Roman"/>
          <w:sz w:val="14"/>
        </w:rPr>
        <w:t xml:space="preserve"> the deal allows Iran to continue to enrich uranium – but it is neither allowed nor technically able to use this process to produce weapons-grade uranium. Under the agreement, Iran cannot reprocess plutonium either, an alternative path to a nuclear explosive.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w:t>
      </w:r>
      <w:r w:rsidRPr="00FE48B9">
        <w:rPr>
          <w:rStyle w:val="Emphasis"/>
          <w:rFonts w:ascii="Times New Roman" w:hAnsi="Times New Roman" w:cs="Times New Roman"/>
        </w:rPr>
        <w:t>Trump’s invective should surprise no one; he relies on assertions that reinforce prejudices but have no basis in truth</w:t>
      </w:r>
      <w:r w:rsidRPr="00FE48B9">
        <w:rPr>
          <w:rFonts w:ascii="Times New Roman" w:hAnsi="Times New Roman" w:cs="Times New Roman"/>
          <w:sz w:val="14"/>
        </w:rPr>
        <w:t xml:space="preserve">. The premise of the </w:t>
      </w:r>
      <w:r w:rsidRPr="00FE48B9">
        <w:rPr>
          <w:rStyle w:val="StyleUnderline"/>
          <w:rFonts w:ascii="Times New Roman" w:hAnsi="Times New Roman" w:cs="Times New Roman"/>
        </w:rPr>
        <w:t>JCPOA</w:t>
      </w:r>
      <w:r w:rsidRPr="00FE48B9">
        <w:rPr>
          <w:rFonts w:ascii="Times New Roman" w:hAnsi="Times New Roman" w:cs="Times New Roman"/>
          <w:sz w:val="14"/>
        </w:rPr>
        <w:t xml:space="preserve"> was to allow Iran to benefit from the global economy in exchange for </w:t>
      </w:r>
      <w:proofErr w:type="spellStart"/>
      <w:r w:rsidRPr="00FE48B9">
        <w:rPr>
          <w:rFonts w:ascii="Times New Roman" w:hAnsi="Times New Roman" w:cs="Times New Roman"/>
          <w:sz w:val="14"/>
        </w:rPr>
        <w:t>denuclearisation</w:t>
      </w:r>
      <w:proofErr w:type="spellEnd"/>
      <w:r w:rsidRPr="00FE48B9">
        <w:rPr>
          <w:rFonts w:ascii="Times New Roman" w:hAnsi="Times New Roman" w:cs="Times New Roman"/>
          <w:sz w:val="14"/>
        </w:rPr>
        <w:t xml:space="preserve">. It is now incumbent on the US to, </w:t>
      </w:r>
      <w:r w:rsidRPr="00FE48B9">
        <w:rPr>
          <w:rStyle w:val="StyleUnderline"/>
          <w:rFonts w:ascii="Times New Roman" w:hAnsi="Times New Roman" w:cs="Times New Roman"/>
        </w:rPr>
        <w:t xml:space="preserve">in </w:t>
      </w:r>
      <w:proofErr w:type="spellStart"/>
      <w:r w:rsidRPr="00FE48B9">
        <w:rPr>
          <w:rStyle w:val="StyleUnderline"/>
          <w:rFonts w:ascii="Times New Roman" w:hAnsi="Times New Roman" w:cs="Times New Roman"/>
        </w:rPr>
        <w:t>Mr</w:t>
      </w:r>
      <w:proofErr w:type="spellEnd"/>
      <w:r w:rsidRPr="00FE48B9">
        <w:rPr>
          <w:rStyle w:val="StyleUnderline"/>
          <w:rFonts w:ascii="Times New Roman" w:hAnsi="Times New Roman" w:cs="Times New Roman"/>
        </w:rPr>
        <w:t xml:space="preserve"> Trump’s words, find a “lasting solution to the Iranian nuclear threat”.</w:t>
      </w:r>
      <w:r w:rsidRPr="00FE48B9">
        <w:rPr>
          <w:rFonts w:ascii="Times New Roman" w:hAnsi="Times New Roman" w:cs="Times New Roman"/>
          <w:sz w:val="14"/>
        </w:rPr>
        <w:t xml:space="preserve"> Yet there is no plan forthcoming from the White House. The absence of American leadership in the world will mean that the Europeans – principally the main powers of the UK, Germany and France – will have to work reluctantly with Russia and China to uphold the agreement. This will require protection for firms and banks engaged in trade and financial transactions with Iran. Without Washington’s support this may mean resorting to non-dollar deals to evade US sanctions. Like his rejection of the Paris climate deal,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Trump opposed the Iranian nuclear deal not because he understood the details and consequences of a complex agreement’s terms but because he wanted, scandalously, to signal that former US president Barack Obama did not necessarily have US interests at heart when he negotiated the agreement. When international agreements are not insulated from partisanship by constitutional principle, then deals are likely to be stop-gap solutions. North Korea will understand this lesson only too well. The US is the author of Iran’s success. Its disastrous invasion of Iraq saw Iranian influence grow along a Shia crescent in the northern Middle East. Tehran’s proxies prop up the murderous dictatorship of Bashar al-Assad in Syria and have emerged as powerful political blocks in Lebanon and Iraq</w:t>
      </w:r>
      <w:r w:rsidRPr="00FE48B9">
        <w:rPr>
          <w:rStyle w:val="StyleUnderline"/>
          <w:rFonts w:ascii="Times New Roman" w:hAnsi="Times New Roman" w:cs="Times New Roman"/>
        </w:rPr>
        <w:t xml:space="preserve">. The anti-Iranian outbursts by </w:t>
      </w:r>
      <w:proofErr w:type="spellStart"/>
      <w:r w:rsidRPr="00FE48B9">
        <w:rPr>
          <w:rStyle w:val="StyleUnderline"/>
          <w:rFonts w:ascii="Times New Roman" w:hAnsi="Times New Roman" w:cs="Times New Roman"/>
        </w:rPr>
        <w:t>Mr</w:t>
      </w:r>
      <w:proofErr w:type="spellEnd"/>
      <w:r w:rsidRPr="00FE48B9">
        <w:rPr>
          <w:rStyle w:val="StyleUnderline"/>
          <w:rFonts w:ascii="Times New Roman" w:hAnsi="Times New Roman" w:cs="Times New Roman"/>
        </w:rPr>
        <w:t xml:space="preserve"> Trump and his team create a narrative in which war</w:t>
      </w:r>
      <w:r w:rsidRPr="00FE48B9">
        <w:rPr>
          <w:rFonts w:ascii="Times New Roman" w:hAnsi="Times New Roman" w:cs="Times New Roman"/>
          <w:sz w:val="14"/>
        </w:rPr>
        <w:t xml:space="preserve"> with Tehran </w:t>
      </w:r>
      <w:r w:rsidRPr="00FE48B9">
        <w:rPr>
          <w:rStyle w:val="StyleUnderline"/>
          <w:rFonts w:ascii="Times New Roman" w:hAnsi="Times New Roman" w:cs="Times New Roman"/>
        </w:rPr>
        <w:t>is the only viable policy.</w:t>
      </w:r>
      <w:r w:rsidRPr="00FE48B9">
        <w:rPr>
          <w:rFonts w:ascii="Times New Roman" w:hAnsi="Times New Roman" w:cs="Times New Roman"/>
          <w:sz w:val="14"/>
        </w:rPr>
        <w:t xml:space="preserve"> Goading Iran’s hardliners to restart weapons </w:t>
      </w:r>
      <w:proofErr w:type="spellStart"/>
      <w:r w:rsidRPr="00FE48B9">
        <w:rPr>
          <w:rFonts w:ascii="Times New Roman" w:hAnsi="Times New Roman" w:cs="Times New Roman"/>
          <w:sz w:val="14"/>
        </w:rPr>
        <w:t>programmes</w:t>
      </w:r>
      <w:proofErr w:type="spellEnd"/>
      <w:r w:rsidRPr="00FE48B9">
        <w:rPr>
          <w:rFonts w:ascii="Times New Roman" w:hAnsi="Times New Roman" w:cs="Times New Roman"/>
          <w:sz w:val="14"/>
        </w:rPr>
        <w:t xml:space="preserve"> is an extremely high-risk strategy likely to trigger to a military confrontation between the US and Iran and probably the Syrian regime. The problem is that such a conflict would most likely also involve Russia and Israel, the latter an undeclared nuclear power and Iran’s most vocal critic. Meanwhile Saudi Arabia is pushing for the right to either enrich or reprocess nuclear material. If it is allowed to then no doubt the United Arab Emirates, with its history of turning a blind eye to illicit nuclear weapons </w:t>
      </w:r>
      <w:proofErr w:type="spellStart"/>
      <w:r w:rsidRPr="00FE48B9">
        <w:rPr>
          <w:rFonts w:ascii="Times New Roman" w:hAnsi="Times New Roman" w:cs="Times New Roman"/>
          <w:sz w:val="14"/>
        </w:rPr>
        <w:t>programmes</w:t>
      </w:r>
      <w:proofErr w:type="spellEnd"/>
      <w:r w:rsidRPr="00FE48B9">
        <w:rPr>
          <w:rFonts w:ascii="Times New Roman" w:hAnsi="Times New Roman" w:cs="Times New Roman"/>
          <w:sz w:val="14"/>
        </w:rPr>
        <w:t xml:space="preserve">, would want to do the same.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w:t>
      </w:r>
      <w:r w:rsidRPr="00FE48B9">
        <w:rPr>
          <w:rStyle w:val="StyleUnderline"/>
          <w:rFonts w:ascii="Times New Roman" w:hAnsi="Times New Roman" w:cs="Times New Roman"/>
        </w:rPr>
        <w:t>Trump is opening a Pandora’s box in the Middle East. The world needs to convince him to close it.</w:t>
      </w:r>
    </w:p>
    <w:p w:rsidR="009C7F33" w:rsidRPr="00FE48B9" w:rsidRDefault="009C7F33" w:rsidP="009C7F33">
      <w:pPr>
        <w:pStyle w:val="Heading4"/>
        <w:rPr>
          <w:rFonts w:ascii="Times New Roman" w:hAnsi="Times New Roman" w:cs="Times New Roman"/>
        </w:rPr>
      </w:pPr>
      <w:r w:rsidRPr="00FE48B9">
        <w:rPr>
          <w:rFonts w:ascii="Times New Roman" w:hAnsi="Times New Roman" w:cs="Times New Roman"/>
        </w:rPr>
        <w:t>Campaign enemy and will escalate</w:t>
      </w:r>
    </w:p>
    <w:p w:rsidR="009C7F33" w:rsidRPr="00FE48B9" w:rsidRDefault="009C7F33" w:rsidP="009C7F33">
      <w:pPr>
        <w:rPr>
          <w:rFonts w:ascii="Times New Roman" w:hAnsi="Times New Roman" w:cs="Times New Roman"/>
        </w:rPr>
      </w:pPr>
      <w:r w:rsidRPr="00FE48B9">
        <w:rPr>
          <w:rStyle w:val="Style13ptBold"/>
          <w:rFonts w:ascii="Times New Roman" w:hAnsi="Times New Roman" w:cs="Times New Roman"/>
        </w:rPr>
        <w:t xml:space="preserve">Power 17 – </w:t>
      </w:r>
      <w:r w:rsidRPr="00FE48B9">
        <w:rPr>
          <w:rFonts w:ascii="Times New Roman" w:hAnsi="Times New Roman" w:cs="Times New Roman"/>
        </w:rPr>
        <w:t xml:space="preserve">Jonathan Power, June 11, 2017, "Trump could play the nationalist card to avoid impeachment threat.," Jonathan Power - Foreign Affairs Columnist, </w:t>
      </w:r>
      <w:hyperlink r:id="rId138" w:history="1">
        <w:r w:rsidRPr="00FE48B9">
          <w:rPr>
            <w:rStyle w:val="Hyperlink"/>
            <w:rFonts w:ascii="Times New Roman" w:hAnsi="Times New Roman" w:cs="Times New Roman"/>
          </w:rPr>
          <w:t>https://www.jonathanpowerjournalist.com/single-post/2017/06/12/Trump-could-play-the-nationalist-card-to-avoid-impeachment-threat</w:t>
        </w:r>
      </w:hyperlink>
      <w:r w:rsidRPr="00FE48B9">
        <w:rPr>
          <w:rFonts w:ascii="Times New Roman" w:hAnsi="Times New Roman" w:cs="Times New Roman"/>
        </w:rPr>
        <w:t xml:space="preserve"> KKC</w:t>
      </w:r>
    </w:p>
    <w:p w:rsidR="009C7F33" w:rsidRPr="00FE48B9" w:rsidRDefault="009C7F33" w:rsidP="009C7F33">
      <w:pPr>
        <w:rPr>
          <w:rFonts w:ascii="Times New Roman" w:hAnsi="Times New Roman" w:cs="Times New Roman"/>
          <w:sz w:val="16"/>
        </w:rPr>
      </w:pPr>
      <w:r w:rsidRPr="00FE48B9">
        <w:rPr>
          <w:rStyle w:val="Emphasis"/>
          <w:rFonts w:ascii="Times New Roman" w:hAnsi="Times New Roman" w:cs="Times New Roman"/>
        </w:rPr>
        <w:t>Trump</w:t>
      </w:r>
      <w:r w:rsidRPr="00FE48B9">
        <w:rPr>
          <w:rStyle w:val="StyleUnderline"/>
          <w:rFonts w:ascii="Times New Roman" w:hAnsi="Times New Roman" w:cs="Times New Roman"/>
        </w:rPr>
        <w:t xml:space="preserve"> could </w:t>
      </w:r>
      <w:r w:rsidRPr="00FE48B9">
        <w:rPr>
          <w:rStyle w:val="Emphasis"/>
          <w:rFonts w:ascii="Times New Roman" w:hAnsi="Times New Roman" w:cs="Times New Roman"/>
        </w:rPr>
        <w:t>begin</w:t>
      </w:r>
      <w:r w:rsidRPr="00FE48B9">
        <w:rPr>
          <w:rStyle w:val="StyleUnderline"/>
          <w:rFonts w:ascii="Times New Roman" w:hAnsi="Times New Roman" w:cs="Times New Roman"/>
        </w:rPr>
        <w:t xml:space="preserve"> his </w:t>
      </w:r>
      <w:r w:rsidRPr="00FE48B9">
        <w:rPr>
          <w:rStyle w:val="Emphasis"/>
          <w:rFonts w:ascii="Times New Roman" w:hAnsi="Times New Roman" w:cs="Times New Roman"/>
        </w:rPr>
        <w:t>diversionary tactics with Iran</w:t>
      </w:r>
      <w:r w:rsidRPr="00FE48B9">
        <w:rPr>
          <w:rStyle w:val="StyleUnderline"/>
          <w:rFonts w:ascii="Times New Roman" w:hAnsi="Times New Roman" w:cs="Times New Roman"/>
        </w:rPr>
        <w:t>,</w:t>
      </w:r>
      <w:r w:rsidRPr="00FE48B9">
        <w:rPr>
          <w:rFonts w:ascii="Times New Roman" w:hAnsi="Times New Roman" w:cs="Times New Roman"/>
          <w:sz w:val="16"/>
        </w:rPr>
        <w:t xml:space="preserve"> </w:t>
      </w:r>
      <w:r w:rsidRPr="00FE48B9">
        <w:rPr>
          <w:rStyle w:val="Emphasis"/>
          <w:rFonts w:ascii="Times New Roman" w:hAnsi="Times New Roman" w:cs="Times New Roman"/>
        </w:rPr>
        <w:t>his arch enemy during the campaign</w:t>
      </w:r>
      <w:r w:rsidRPr="00FE48B9">
        <w:rPr>
          <w:rFonts w:ascii="Times New Roman" w:hAnsi="Times New Roman" w:cs="Times New Roman"/>
          <w:sz w:val="16"/>
        </w:rPr>
        <w:t xml:space="preserve">. Gordon says, let’s suppose that a dozen Americans are killed in an attack in Iraq by an Iranian-supported militia. Two days later </w:t>
      </w:r>
      <w:r w:rsidRPr="00FE48B9">
        <w:rPr>
          <w:rStyle w:val="Emphasis"/>
          <w:rFonts w:ascii="Times New Roman" w:hAnsi="Times New Roman" w:cs="Times New Roman"/>
        </w:rPr>
        <w:t>Trump imposes further sanctions on Iran</w:t>
      </w:r>
      <w:r w:rsidRPr="00FE48B9">
        <w:rPr>
          <w:rFonts w:ascii="Times New Roman" w:hAnsi="Times New Roman" w:cs="Times New Roman"/>
          <w:sz w:val="16"/>
        </w:rPr>
        <w:t xml:space="preserve">, effectively </w:t>
      </w:r>
      <w:r w:rsidRPr="00FE48B9">
        <w:rPr>
          <w:rStyle w:val="Emphasis"/>
          <w:rFonts w:ascii="Times New Roman" w:hAnsi="Times New Roman" w:cs="Times New Roman"/>
        </w:rPr>
        <w:t>torpedoing the de-</w:t>
      </w:r>
      <w:proofErr w:type="spellStart"/>
      <w:r w:rsidRPr="00FE48B9">
        <w:rPr>
          <w:rStyle w:val="Emphasis"/>
          <w:rFonts w:ascii="Times New Roman" w:hAnsi="Times New Roman" w:cs="Times New Roman"/>
        </w:rPr>
        <w:t>nuclearisation</w:t>
      </w:r>
      <w:proofErr w:type="spellEnd"/>
      <w:r w:rsidRPr="00FE48B9">
        <w:rPr>
          <w:rStyle w:val="Emphasis"/>
          <w:rFonts w:ascii="Times New Roman" w:hAnsi="Times New Roman" w:cs="Times New Roman"/>
        </w:rPr>
        <w:t xml:space="preserve"> agreement</w:t>
      </w:r>
      <w:r w:rsidRPr="00FE48B9">
        <w:rPr>
          <w:rFonts w:ascii="Times New Roman" w:hAnsi="Times New Roman" w:cs="Times New Roman"/>
          <w:sz w:val="16"/>
        </w:rPr>
        <w:t xml:space="preserve"> negotiated by Obama. </w:t>
      </w:r>
      <w:r w:rsidRPr="00FE48B9">
        <w:rPr>
          <w:rStyle w:val="Emphasis"/>
          <w:rFonts w:ascii="Times New Roman" w:hAnsi="Times New Roman" w:cs="Times New Roman"/>
        </w:rPr>
        <w:t>Iran continues to test its missiles</w:t>
      </w:r>
      <w:r w:rsidRPr="00FE48B9">
        <w:rPr>
          <w:rFonts w:ascii="Times New Roman" w:hAnsi="Times New Roman" w:cs="Times New Roman"/>
          <w:sz w:val="16"/>
        </w:rPr>
        <w:t xml:space="preserve">. It steps up its support for the Syrian government. Later </w:t>
      </w:r>
      <w:r w:rsidRPr="00FE48B9">
        <w:rPr>
          <w:rStyle w:val="Emphasis"/>
          <w:rFonts w:ascii="Times New Roman" w:hAnsi="Times New Roman" w:cs="Times New Roman"/>
        </w:rPr>
        <w:t>in the year</w:t>
      </w:r>
      <w:r w:rsidRPr="00FE48B9">
        <w:rPr>
          <w:rFonts w:ascii="Times New Roman" w:hAnsi="Times New Roman" w:cs="Times New Roman"/>
          <w:sz w:val="16"/>
        </w:rPr>
        <w:t xml:space="preserve">, </w:t>
      </w:r>
      <w:r w:rsidRPr="00FE48B9">
        <w:rPr>
          <w:rStyle w:val="Emphasis"/>
          <w:rFonts w:ascii="Times New Roman" w:hAnsi="Times New Roman" w:cs="Times New Roman"/>
        </w:rPr>
        <w:t>the situation having deteriorated further</w:t>
      </w:r>
      <w:r w:rsidRPr="00FE48B9">
        <w:rPr>
          <w:rFonts w:ascii="Times New Roman" w:hAnsi="Times New Roman" w:cs="Times New Roman"/>
          <w:sz w:val="16"/>
        </w:rPr>
        <w:t xml:space="preserve">, </w:t>
      </w:r>
      <w:r w:rsidRPr="00FE48B9">
        <w:rPr>
          <w:rStyle w:val="Emphasis"/>
          <w:rFonts w:ascii="Times New Roman" w:hAnsi="Times New Roman" w:cs="Times New Roman"/>
        </w:rPr>
        <w:t>Iran announces it will resume prohibited nuclear activities,</w:t>
      </w:r>
      <w:r w:rsidRPr="00FE48B9">
        <w:rPr>
          <w:rFonts w:ascii="Times New Roman" w:hAnsi="Times New Roman" w:cs="Times New Roman"/>
          <w:sz w:val="16"/>
        </w:rPr>
        <w:t xml:space="preserve"> </w:t>
      </w:r>
      <w:r w:rsidRPr="00FE48B9">
        <w:rPr>
          <w:rStyle w:val="StyleUnderline"/>
          <w:rFonts w:ascii="Times New Roman" w:hAnsi="Times New Roman" w:cs="Times New Roman"/>
        </w:rPr>
        <w:t>including testing advanced centrifuges and expanding its stockpile of low-enrich uranium.</w:t>
      </w:r>
      <w:r w:rsidRPr="00FE48B9">
        <w:rPr>
          <w:rFonts w:ascii="Times New Roman" w:hAnsi="Times New Roman" w:cs="Times New Roman"/>
          <w:sz w:val="16"/>
        </w:rPr>
        <w:t xml:space="preserve"> </w:t>
      </w:r>
    </w:p>
    <w:p w:rsidR="009C7F33" w:rsidRPr="00FE48B9" w:rsidRDefault="009C7F33" w:rsidP="009C7F33">
      <w:pPr>
        <w:rPr>
          <w:rStyle w:val="StyleUnderline"/>
          <w:rFonts w:ascii="Times New Roman" w:hAnsi="Times New Roman" w:cs="Times New Roman"/>
        </w:rPr>
      </w:pPr>
      <w:r w:rsidRPr="00FE48B9">
        <w:rPr>
          <w:rStyle w:val="Emphasis"/>
          <w:rFonts w:ascii="Times New Roman" w:hAnsi="Times New Roman" w:cs="Times New Roman"/>
        </w:rPr>
        <w:t>Frustrated</w:t>
      </w:r>
      <w:r w:rsidRPr="00FE48B9">
        <w:rPr>
          <w:rFonts w:ascii="Times New Roman" w:hAnsi="Times New Roman" w:cs="Times New Roman"/>
          <w:sz w:val="16"/>
        </w:rPr>
        <w:t xml:space="preserve"> by continued Iranian support for the Houthi rebels in Yemen, </w:t>
      </w:r>
      <w:r w:rsidRPr="00FE48B9">
        <w:rPr>
          <w:rStyle w:val="Emphasis"/>
          <w:rFonts w:ascii="Times New Roman" w:hAnsi="Times New Roman" w:cs="Times New Roman"/>
        </w:rPr>
        <w:t>the Pentagon steps up patrols in the Strait of Hormuz and loosens the rules of engagement for US forces</w:t>
      </w:r>
      <w:r w:rsidRPr="00FE48B9">
        <w:rPr>
          <w:rFonts w:ascii="Times New Roman" w:hAnsi="Times New Roman" w:cs="Times New Roman"/>
          <w:sz w:val="16"/>
        </w:rPr>
        <w:t xml:space="preserve">. When an Iranian patrol boat aggressively approaches a US cruiser, the ship fires and kills 25 Iranians. Revenge is swift and 6 more American soldiers in Iraq are killed. In return </w:t>
      </w:r>
      <w:r w:rsidRPr="00FE48B9">
        <w:rPr>
          <w:rStyle w:val="Emphasis"/>
          <w:rFonts w:ascii="Times New Roman" w:hAnsi="Times New Roman" w:cs="Times New Roman"/>
        </w:rPr>
        <w:t xml:space="preserve">Trump </w:t>
      </w:r>
      <w:proofErr w:type="spellStart"/>
      <w:r w:rsidRPr="00FE48B9">
        <w:rPr>
          <w:rStyle w:val="Emphasis"/>
          <w:rFonts w:ascii="Times New Roman" w:hAnsi="Times New Roman" w:cs="Times New Roman"/>
        </w:rPr>
        <w:t>authorises</w:t>
      </w:r>
      <w:proofErr w:type="spellEnd"/>
      <w:r w:rsidRPr="00FE48B9">
        <w:rPr>
          <w:rStyle w:val="Emphasis"/>
          <w:rFonts w:ascii="Times New Roman" w:hAnsi="Times New Roman" w:cs="Times New Roman"/>
        </w:rPr>
        <w:t xml:space="preserve"> a cruise missile attack on the Islamic Revolutionary Guard</w:t>
      </w:r>
      <w:r w:rsidRPr="00FE48B9">
        <w:rPr>
          <w:rFonts w:ascii="Times New Roman" w:hAnsi="Times New Roman" w:cs="Times New Roman"/>
          <w:sz w:val="16"/>
        </w:rPr>
        <w:t xml:space="preserve">. Nationalist </w:t>
      </w:r>
      <w:proofErr w:type="spellStart"/>
      <w:r w:rsidRPr="00FE48B9">
        <w:rPr>
          <w:rFonts w:ascii="Times New Roman" w:hAnsi="Times New Roman" w:cs="Times New Roman"/>
          <w:sz w:val="16"/>
        </w:rPr>
        <w:t>fervour</w:t>
      </w:r>
      <w:proofErr w:type="spellEnd"/>
      <w:r w:rsidRPr="00FE48B9">
        <w:rPr>
          <w:rFonts w:ascii="Times New Roman" w:hAnsi="Times New Roman" w:cs="Times New Roman"/>
          <w:sz w:val="16"/>
        </w:rPr>
        <w:t xml:space="preserve"> increases in Iran, and also in America. Iran lets its nuclear scientists off the leash. Next, </w:t>
      </w:r>
      <w:r w:rsidRPr="00FE48B9">
        <w:rPr>
          <w:rStyle w:val="Emphasis"/>
          <w:rFonts w:ascii="Times New Roman" w:hAnsi="Times New Roman" w:cs="Times New Roman"/>
        </w:rPr>
        <w:t>US bombers destroy Iran’s nuclear facilities</w:t>
      </w:r>
      <w:r w:rsidRPr="00FE48B9">
        <w:rPr>
          <w:rFonts w:ascii="Times New Roman" w:hAnsi="Times New Roman" w:cs="Times New Roman"/>
          <w:sz w:val="16"/>
        </w:rPr>
        <w:t xml:space="preserve">.  A good chunk of the US electorate cheers him on. </w:t>
      </w:r>
      <w:r w:rsidRPr="00FE48B9">
        <w:rPr>
          <w:rStyle w:val="StyleUnderline"/>
          <w:rFonts w:ascii="Times New Roman" w:hAnsi="Times New Roman" w:cs="Times New Roman"/>
        </w:rPr>
        <w:t>Anti-Trump congressmen feel that they couldn’t continue with their effort to impeach him while America was in such a serious situation.</w:t>
      </w:r>
    </w:p>
    <w:p w:rsidR="00303B11" w:rsidRPr="00FE48B9" w:rsidRDefault="00303B11" w:rsidP="00303B11">
      <w:pPr>
        <w:rPr>
          <w:rStyle w:val="StyleUnderline"/>
          <w:rFonts w:ascii="Times New Roman" w:hAnsi="Times New Roman" w:cs="Times New Roman"/>
        </w:rPr>
      </w:pPr>
    </w:p>
    <w:p w:rsidR="00303B11" w:rsidRPr="00FE48B9" w:rsidRDefault="00303B11" w:rsidP="00303B11">
      <w:pPr>
        <w:pStyle w:val="Heading3"/>
        <w:rPr>
          <w:rFonts w:ascii="Times New Roman" w:hAnsi="Times New Roman" w:cs="Times New Roman"/>
        </w:rPr>
      </w:pPr>
      <w:r w:rsidRPr="00FE48B9">
        <w:rPr>
          <w:rFonts w:ascii="Times New Roman" w:hAnsi="Times New Roman" w:cs="Times New Roman"/>
        </w:rPr>
        <w:t>Iran Impact</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 xml:space="preserve">Striking Iran turns the whole world against us---Causes extinction </w:t>
      </w:r>
    </w:p>
    <w:p w:rsidR="00303B11" w:rsidRPr="00FE48B9" w:rsidRDefault="00303B11" w:rsidP="00303B11">
      <w:pPr>
        <w:rPr>
          <w:rFonts w:ascii="Times New Roman" w:hAnsi="Times New Roman" w:cs="Times New Roman"/>
        </w:rPr>
      </w:pPr>
      <w:r w:rsidRPr="00FE48B9">
        <w:rPr>
          <w:rStyle w:val="Style13ptBold"/>
          <w:rFonts w:ascii="Times New Roman" w:hAnsi="Times New Roman" w:cs="Times New Roman"/>
        </w:rPr>
        <w:t>Hayes, 15 –</w:t>
      </w:r>
      <w:r w:rsidRPr="00FE48B9">
        <w:rPr>
          <w:rFonts w:ascii="Times New Roman" w:hAnsi="Times New Roman" w:cs="Times New Roman"/>
        </w:rPr>
        <w:t xml:space="preserve"> Daniel Hayes, Sarah Lawrence College, 12-28-2015, "What It Would Look Like If We Just Decided To ‘Screw It’ And Nuke ISIS," Thought Catalog, </w:t>
      </w:r>
      <w:hyperlink r:id="rId139" w:history="1">
        <w:r w:rsidRPr="00FE48B9">
          <w:rPr>
            <w:rStyle w:val="Hyperlink"/>
            <w:rFonts w:ascii="Times New Roman" w:hAnsi="Times New Roman" w:cs="Times New Roman"/>
          </w:rPr>
          <w:t>https://thoughtcatalog.com/daniel-hayes/2015/12/what-it-would-look-like-if-we-just-decided-screw-it-and-nuked-isis/</w:t>
        </w:r>
      </w:hyperlink>
      <w:r w:rsidRPr="00FE48B9">
        <w:rPr>
          <w:rFonts w:ascii="Times New Roman" w:hAnsi="Times New Roman" w:cs="Times New Roman"/>
        </w:rPr>
        <w:t xml:space="preserve"> KKC</w:t>
      </w:r>
    </w:p>
    <w:p w:rsidR="00303B11" w:rsidRPr="00FE48B9" w:rsidRDefault="00303B11" w:rsidP="00303B11">
      <w:pPr>
        <w:rPr>
          <w:rFonts w:ascii="Times New Roman" w:hAnsi="Times New Roman" w:cs="Times New Roman"/>
          <w:sz w:val="16"/>
        </w:rPr>
      </w:pPr>
      <w:r w:rsidRPr="00FE48B9">
        <w:rPr>
          <w:rFonts w:ascii="Times New Roman" w:hAnsi="Times New Roman" w:cs="Times New Roman"/>
          <w:sz w:val="16"/>
        </w:rPr>
        <w:t>5. We’ve Come This Far, Let’s Nuke Iran</w:t>
      </w:r>
    </w:p>
    <w:p w:rsidR="00303B11" w:rsidRPr="00FE48B9" w:rsidRDefault="00303B11" w:rsidP="00303B11">
      <w:pPr>
        <w:rPr>
          <w:rStyle w:val="StyleUnderline"/>
          <w:rFonts w:ascii="Times New Roman" w:hAnsi="Times New Roman" w:cs="Times New Roman"/>
        </w:rPr>
      </w:pPr>
      <w:r w:rsidRPr="00FE48B9">
        <w:rPr>
          <w:rStyle w:val="StyleUnderline"/>
          <w:rFonts w:ascii="Times New Roman" w:hAnsi="Times New Roman" w:cs="Times New Roman"/>
        </w:rPr>
        <w:t>Our insane President has killed circa a half million people in just under a couple of hours but it’s time to do more</w:t>
      </w:r>
      <w:r w:rsidRPr="00FE48B9">
        <w:rPr>
          <w:rFonts w:ascii="Times New Roman" w:hAnsi="Times New Roman" w:cs="Times New Roman"/>
          <w:sz w:val="16"/>
        </w:rPr>
        <w:t xml:space="preserve">. We need to make sure Iran can never have a nuclear weapon but nuking their military sites won’t do anything to deter them </w:t>
      </w:r>
      <w:proofErr w:type="gramStart"/>
      <w:r w:rsidRPr="00FE48B9">
        <w:rPr>
          <w:rFonts w:ascii="Times New Roman" w:hAnsi="Times New Roman" w:cs="Times New Roman"/>
          <w:sz w:val="16"/>
        </w:rPr>
        <w:t>cause</w:t>
      </w:r>
      <w:proofErr w:type="gramEnd"/>
      <w:r w:rsidRPr="00FE48B9">
        <w:rPr>
          <w:rFonts w:ascii="Times New Roman" w:hAnsi="Times New Roman" w:cs="Times New Roman"/>
          <w:sz w:val="16"/>
        </w:rPr>
        <w:t xml:space="preserve"> they can just build new ones</w:t>
      </w:r>
      <w:r w:rsidRPr="00FE48B9">
        <w:rPr>
          <w:rStyle w:val="StyleUnderline"/>
          <w:rFonts w:ascii="Times New Roman" w:hAnsi="Times New Roman" w:cs="Times New Roman"/>
        </w:rPr>
        <w:t>, we need to nuke their leaders who might develop these weapons therefore our target is Tehran.</w:t>
      </w:r>
    </w:p>
    <w:p w:rsidR="00303B11" w:rsidRPr="00FE48B9" w:rsidRDefault="00303B11" w:rsidP="00303B11">
      <w:pPr>
        <w:rPr>
          <w:rStyle w:val="StyleUnderline"/>
          <w:rFonts w:ascii="Times New Roman" w:hAnsi="Times New Roman" w:cs="Times New Roman"/>
        </w:rPr>
      </w:pPr>
      <w:r w:rsidRPr="00FE48B9">
        <w:rPr>
          <w:rStyle w:val="StyleUnderline"/>
          <w:rFonts w:ascii="Times New Roman" w:hAnsi="Times New Roman" w:cs="Times New Roman"/>
        </w:rPr>
        <w:t>Bang, problem solved and all at the tiny cost of 777,000 deaths, overwhelmingly civilian and over a million horrible nuclear injuries. The nation of Iran is in shambles, their economy is destroyed and Tehran is uninhabitable.</w:t>
      </w:r>
    </w:p>
    <w:p w:rsidR="00303B11" w:rsidRPr="00FE48B9" w:rsidRDefault="00303B11" w:rsidP="00303B11">
      <w:pPr>
        <w:rPr>
          <w:rFonts w:ascii="Times New Roman" w:hAnsi="Times New Roman" w:cs="Times New Roman"/>
          <w:sz w:val="16"/>
        </w:rPr>
      </w:pPr>
      <w:r w:rsidRPr="00FE48B9">
        <w:rPr>
          <w:rFonts w:ascii="Times New Roman" w:hAnsi="Times New Roman" w:cs="Times New Roman"/>
          <w:u w:val="single"/>
        </w:rPr>
        <w:t xml:space="preserve">So, </w:t>
      </w:r>
      <w:r w:rsidRPr="00FE48B9">
        <w:rPr>
          <w:rStyle w:val="Emphasis"/>
          <w:rFonts w:ascii="Times New Roman" w:hAnsi="Times New Roman" w:cs="Times New Roman"/>
        </w:rPr>
        <w:t xml:space="preserve">President </w:t>
      </w:r>
      <w:proofErr w:type="spellStart"/>
      <w:r w:rsidRPr="00FE48B9">
        <w:rPr>
          <w:rStyle w:val="Emphasis"/>
          <w:rFonts w:ascii="Times New Roman" w:hAnsi="Times New Roman" w:cs="Times New Roman"/>
        </w:rPr>
        <w:t>Nukem</w:t>
      </w:r>
      <w:proofErr w:type="spellEnd"/>
      <w:r w:rsidRPr="00FE48B9">
        <w:rPr>
          <w:rFonts w:ascii="Times New Roman" w:hAnsi="Times New Roman" w:cs="Times New Roman"/>
          <w:u w:val="single"/>
        </w:rPr>
        <w:t xml:space="preserve"> has spread hot</w:t>
      </w:r>
      <w:r w:rsidRPr="00FE48B9">
        <w:rPr>
          <w:rFonts w:ascii="Times New Roman" w:hAnsi="Times New Roman" w:cs="Times New Roman"/>
          <w:sz w:val="16"/>
        </w:rPr>
        <w:t xml:space="preserve">, impatient </w:t>
      </w:r>
      <w:r w:rsidRPr="00FE48B9">
        <w:rPr>
          <w:rFonts w:ascii="Times New Roman" w:hAnsi="Times New Roman" w:cs="Times New Roman"/>
          <w:u w:val="single"/>
        </w:rPr>
        <w:t>freedom all over the Middle East and killed</w:t>
      </w:r>
      <w:r w:rsidRPr="00FE48B9">
        <w:rPr>
          <w:rFonts w:ascii="Times New Roman" w:hAnsi="Times New Roman" w:cs="Times New Roman"/>
          <w:sz w:val="16"/>
        </w:rPr>
        <w:t xml:space="preserve">, </w:t>
      </w:r>
      <w:proofErr w:type="gramStart"/>
      <w:r w:rsidRPr="00FE48B9">
        <w:rPr>
          <w:rFonts w:ascii="Times New Roman" w:hAnsi="Times New Roman" w:cs="Times New Roman"/>
          <w:sz w:val="16"/>
        </w:rPr>
        <w:t>lets’</w:t>
      </w:r>
      <w:proofErr w:type="gramEnd"/>
      <w:r w:rsidRPr="00FE48B9">
        <w:rPr>
          <w:rFonts w:ascii="Times New Roman" w:hAnsi="Times New Roman" w:cs="Times New Roman"/>
          <w:sz w:val="16"/>
        </w:rPr>
        <w:t xml:space="preserve"> be frank, </w:t>
      </w:r>
      <w:r w:rsidRPr="00FE48B9">
        <w:rPr>
          <w:rFonts w:ascii="Times New Roman" w:hAnsi="Times New Roman" w:cs="Times New Roman"/>
          <w:u w:val="single"/>
        </w:rPr>
        <w:t>likely several million people</w:t>
      </w:r>
      <w:r w:rsidRPr="00FE48B9">
        <w:rPr>
          <w:rFonts w:ascii="Times New Roman" w:hAnsi="Times New Roman" w:cs="Times New Roman"/>
          <w:sz w:val="16"/>
        </w:rPr>
        <w:t xml:space="preserve"> over the coming weeks and months. He’s wiped out some ISIS fighters (there’s only 30,000) but mostly he’s killed regular people. But still, that was cathartic and that’s </w:t>
      </w:r>
      <w:proofErr w:type="spellStart"/>
      <w:r w:rsidRPr="00FE48B9">
        <w:rPr>
          <w:rFonts w:ascii="Times New Roman" w:hAnsi="Times New Roman" w:cs="Times New Roman"/>
          <w:sz w:val="16"/>
        </w:rPr>
        <w:t>go</w:t>
      </w:r>
      <w:proofErr w:type="spellEnd"/>
      <w:r w:rsidRPr="00FE48B9">
        <w:rPr>
          <w:rFonts w:ascii="Times New Roman" w:hAnsi="Times New Roman" w:cs="Times New Roman"/>
          <w:sz w:val="16"/>
        </w:rPr>
        <w:t xml:space="preserve"> to be worth something, right? Surely the rest of the world will understand why the U.S. did this?</w:t>
      </w:r>
    </w:p>
    <w:p w:rsidR="00303B11" w:rsidRPr="00FE48B9" w:rsidRDefault="00303B11" w:rsidP="00303B11">
      <w:pPr>
        <w:rPr>
          <w:rFonts w:ascii="Times New Roman" w:hAnsi="Times New Roman" w:cs="Times New Roman"/>
          <w:sz w:val="16"/>
        </w:rPr>
      </w:pPr>
      <w:r w:rsidRPr="00FE48B9">
        <w:rPr>
          <w:rFonts w:ascii="Times New Roman" w:hAnsi="Times New Roman" w:cs="Times New Roman"/>
          <w:sz w:val="16"/>
        </w:rPr>
        <w:t xml:space="preserve">Surprisingly, they wouldn’t. </w:t>
      </w:r>
      <w:r w:rsidRPr="00FE48B9">
        <w:rPr>
          <w:rFonts w:ascii="Times New Roman" w:hAnsi="Times New Roman" w:cs="Times New Roman"/>
          <w:u w:val="single"/>
        </w:rPr>
        <w:t>The results of nuking any place at all in the Middle East would</w:t>
      </w:r>
      <w:r w:rsidRPr="00FE48B9">
        <w:rPr>
          <w:rFonts w:ascii="Times New Roman" w:hAnsi="Times New Roman" w:cs="Times New Roman"/>
          <w:sz w:val="16"/>
        </w:rPr>
        <w:t xml:space="preserve"> likely </w:t>
      </w:r>
      <w:r w:rsidRPr="00FE48B9">
        <w:rPr>
          <w:rFonts w:ascii="Times New Roman" w:hAnsi="Times New Roman" w:cs="Times New Roman"/>
          <w:u w:val="single"/>
        </w:rPr>
        <w:t xml:space="preserve">be </w:t>
      </w:r>
      <w:r w:rsidRPr="00FE48B9">
        <w:rPr>
          <w:rStyle w:val="Emphasis"/>
          <w:rFonts w:ascii="Times New Roman" w:hAnsi="Times New Roman" w:cs="Times New Roman"/>
        </w:rPr>
        <w:t>broad Muslim outrage and horror</w:t>
      </w:r>
      <w:r w:rsidRPr="00FE48B9">
        <w:rPr>
          <w:rFonts w:ascii="Times New Roman" w:hAnsi="Times New Roman" w:cs="Times New Roman"/>
          <w:u w:val="single"/>
        </w:rPr>
        <w:t xml:space="preserve"> that would make ISIS the most popular Muslim organization in the world</w:t>
      </w:r>
      <w:r w:rsidRPr="00FE48B9">
        <w:rPr>
          <w:rFonts w:ascii="Times New Roman" w:hAnsi="Times New Roman" w:cs="Times New Roman"/>
          <w:sz w:val="16"/>
        </w:rPr>
        <w:t xml:space="preserve">. </w:t>
      </w:r>
      <w:r w:rsidRPr="00FE48B9">
        <w:rPr>
          <w:rFonts w:ascii="Times New Roman" w:hAnsi="Times New Roman" w:cs="Times New Roman"/>
          <w:u w:val="single"/>
        </w:rPr>
        <w:t>Every U.S. embassy</w:t>
      </w:r>
      <w:r w:rsidRPr="00FE48B9">
        <w:rPr>
          <w:rFonts w:ascii="Times New Roman" w:hAnsi="Times New Roman" w:cs="Times New Roman"/>
          <w:sz w:val="16"/>
        </w:rPr>
        <w:t xml:space="preserve"> in the Middle East </w:t>
      </w:r>
      <w:r w:rsidRPr="00FE48B9">
        <w:rPr>
          <w:rFonts w:ascii="Times New Roman" w:hAnsi="Times New Roman" w:cs="Times New Roman"/>
          <w:u w:val="single"/>
        </w:rPr>
        <w:t>would</w:t>
      </w:r>
      <w:r w:rsidRPr="00FE48B9">
        <w:rPr>
          <w:rFonts w:ascii="Times New Roman" w:hAnsi="Times New Roman" w:cs="Times New Roman"/>
          <w:sz w:val="16"/>
        </w:rPr>
        <w:t xml:space="preserve"> likely </w:t>
      </w:r>
      <w:r w:rsidRPr="00FE48B9">
        <w:rPr>
          <w:rFonts w:ascii="Times New Roman" w:hAnsi="Times New Roman" w:cs="Times New Roman"/>
          <w:u w:val="single"/>
        </w:rPr>
        <w:t>be destroyed and all our diplomats killed</w:t>
      </w:r>
      <w:r w:rsidRPr="00FE48B9">
        <w:rPr>
          <w:rFonts w:ascii="Times New Roman" w:hAnsi="Times New Roman" w:cs="Times New Roman"/>
          <w:sz w:val="16"/>
        </w:rPr>
        <w:t>. American citizens would be murdered in the streets and all across Europe you’d have formerly peaceful Muslims becoming radicalized.</w:t>
      </w:r>
    </w:p>
    <w:p w:rsidR="00303B11" w:rsidRPr="00FE48B9" w:rsidRDefault="00303B11" w:rsidP="00303B11">
      <w:pPr>
        <w:rPr>
          <w:rFonts w:ascii="Times New Roman" w:hAnsi="Times New Roman" w:cs="Times New Roman"/>
          <w:sz w:val="16"/>
        </w:rPr>
      </w:pPr>
      <w:r w:rsidRPr="00FE48B9">
        <w:rPr>
          <w:rStyle w:val="Emphasis"/>
          <w:rFonts w:ascii="Times New Roman" w:hAnsi="Times New Roman" w:cs="Times New Roman"/>
        </w:rPr>
        <w:t>But what about our allies? Oh, we wouldn’t have any allies anymore</w:t>
      </w:r>
      <w:r w:rsidRPr="00FE48B9">
        <w:rPr>
          <w:rFonts w:ascii="Times New Roman" w:hAnsi="Times New Roman" w:cs="Times New Roman"/>
          <w:sz w:val="16"/>
        </w:rPr>
        <w:t xml:space="preserve">. It’s a funny thing, </w:t>
      </w:r>
      <w:r w:rsidRPr="00FE48B9">
        <w:rPr>
          <w:rFonts w:ascii="Times New Roman" w:hAnsi="Times New Roman" w:cs="Times New Roman"/>
          <w:u w:val="single"/>
        </w:rPr>
        <w:t>murdering millions of people because you’re impatient with the degradation of a terrorist organization isn’t</w:t>
      </w:r>
      <w:r w:rsidRPr="00FE48B9">
        <w:rPr>
          <w:rFonts w:ascii="Times New Roman" w:hAnsi="Times New Roman" w:cs="Times New Roman"/>
          <w:sz w:val="16"/>
        </w:rPr>
        <w:t xml:space="preserve"> generally </w:t>
      </w:r>
      <w:r w:rsidRPr="00FE48B9">
        <w:rPr>
          <w:rFonts w:ascii="Times New Roman" w:hAnsi="Times New Roman" w:cs="Times New Roman"/>
          <w:u w:val="single"/>
        </w:rPr>
        <w:t>viewed as a valid reason to deploy nuclear weapons</w:t>
      </w:r>
      <w:r w:rsidRPr="00FE48B9">
        <w:rPr>
          <w:rFonts w:ascii="Times New Roman" w:hAnsi="Times New Roman" w:cs="Times New Roman"/>
          <w:sz w:val="16"/>
        </w:rPr>
        <w:t xml:space="preserve"> on civilians. </w:t>
      </w:r>
      <w:r w:rsidRPr="00FE48B9">
        <w:rPr>
          <w:rFonts w:ascii="Times New Roman" w:hAnsi="Times New Roman" w:cs="Times New Roman"/>
          <w:u w:val="single"/>
        </w:rPr>
        <w:t>You can</w:t>
      </w:r>
      <w:r w:rsidRPr="00FE48B9">
        <w:rPr>
          <w:rFonts w:ascii="Times New Roman" w:hAnsi="Times New Roman" w:cs="Times New Roman"/>
          <w:sz w:val="16"/>
        </w:rPr>
        <w:t xml:space="preserve"> pretty much </w:t>
      </w:r>
      <w:r w:rsidRPr="00FE48B9">
        <w:rPr>
          <w:rFonts w:ascii="Times New Roman" w:hAnsi="Times New Roman" w:cs="Times New Roman"/>
          <w:u w:val="single"/>
        </w:rPr>
        <w:t>bet</w:t>
      </w:r>
      <w:r w:rsidRPr="00FE48B9">
        <w:rPr>
          <w:rFonts w:ascii="Times New Roman" w:hAnsi="Times New Roman" w:cs="Times New Roman"/>
          <w:sz w:val="16"/>
        </w:rPr>
        <w:t xml:space="preserve"> the farm </w:t>
      </w:r>
      <w:r w:rsidRPr="00FE48B9">
        <w:rPr>
          <w:rFonts w:ascii="Times New Roman" w:hAnsi="Times New Roman" w:cs="Times New Roman"/>
          <w:u w:val="single"/>
        </w:rPr>
        <w:t xml:space="preserve">that every nation in the world would deploy sanctions </w:t>
      </w:r>
      <w:proofErr w:type="spellStart"/>
      <w:r w:rsidRPr="00FE48B9">
        <w:rPr>
          <w:rFonts w:ascii="Times New Roman" w:hAnsi="Times New Roman" w:cs="Times New Roman"/>
          <w:u w:val="single"/>
        </w:rPr>
        <w:t>agains</w:t>
      </w:r>
      <w:proofErr w:type="spellEnd"/>
      <w:r w:rsidRPr="00FE48B9">
        <w:rPr>
          <w:rFonts w:ascii="Times New Roman" w:hAnsi="Times New Roman" w:cs="Times New Roman"/>
          <w:u w:val="single"/>
        </w:rPr>
        <w:t xml:space="preserve"> the U.S. and we would be </w:t>
      </w:r>
      <w:r w:rsidRPr="00FE48B9">
        <w:rPr>
          <w:rStyle w:val="StyleUnderline"/>
          <w:rFonts w:ascii="Times New Roman" w:hAnsi="Times New Roman" w:cs="Times New Roman"/>
        </w:rPr>
        <w:t>100% diplomatically and economically isolated by the end of the week. We’d be booted from the U.N., from NATO, and we’d have every other nation’s nukes suddenly pointing us right in the face ready to kill us.</w:t>
      </w:r>
    </w:p>
    <w:p w:rsidR="00303B11" w:rsidRPr="00FE48B9" w:rsidRDefault="00303B11" w:rsidP="00303B11">
      <w:pPr>
        <w:rPr>
          <w:rFonts w:ascii="Times New Roman" w:hAnsi="Times New Roman" w:cs="Times New Roman"/>
          <w:sz w:val="16"/>
        </w:rPr>
      </w:pPr>
      <w:r w:rsidRPr="00FE48B9">
        <w:rPr>
          <w:rFonts w:ascii="Times New Roman" w:hAnsi="Times New Roman" w:cs="Times New Roman"/>
          <w:u w:val="single"/>
        </w:rPr>
        <w:t>The stock market would</w:t>
      </w:r>
      <w:r w:rsidRPr="00FE48B9">
        <w:rPr>
          <w:rFonts w:ascii="Times New Roman" w:hAnsi="Times New Roman" w:cs="Times New Roman"/>
          <w:sz w:val="16"/>
        </w:rPr>
        <w:t xml:space="preserve"> crash and by </w:t>
      </w:r>
      <w:proofErr w:type="gramStart"/>
      <w:r w:rsidRPr="00FE48B9">
        <w:rPr>
          <w:rFonts w:ascii="Times New Roman" w:hAnsi="Times New Roman" w:cs="Times New Roman"/>
          <w:sz w:val="16"/>
        </w:rPr>
        <w:t>crash</w:t>
      </w:r>
      <w:proofErr w:type="gramEnd"/>
      <w:r w:rsidRPr="00FE48B9">
        <w:rPr>
          <w:rFonts w:ascii="Times New Roman" w:hAnsi="Times New Roman" w:cs="Times New Roman"/>
          <w:sz w:val="16"/>
        </w:rPr>
        <w:t xml:space="preserve"> I mean </w:t>
      </w:r>
      <w:r w:rsidRPr="00FE48B9">
        <w:rPr>
          <w:rFonts w:ascii="Times New Roman" w:hAnsi="Times New Roman" w:cs="Times New Roman"/>
          <w:u w:val="single"/>
        </w:rPr>
        <w:t>fall through the ground into the center of the Earth</w:t>
      </w:r>
      <w:r w:rsidRPr="00FE48B9">
        <w:rPr>
          <w:rFonts w:ascii="Times New Roman" w:hAnsi="Times New Roman" w:cs="Times New Roman"/>
          <w:sz w:val="16"/>
        </w:rPr>
        <w:t>. Inflation would skyrocket and your money would soon have almost no value at all. What’s more, you’d have fighting in the streets as outraged U.S. citizens (including this writer) declared war against their own insane and genocidal government.</w:t>
      </w:r>
    </w:p>
    <w:p w:rsidR="00303B11" w:rsidRPr="00FE48B9" w:rsidRDefault="00303B11" w:rsidP="00303B11">
      <w:pPr>
        <w:rPr>
          <w:rFonts w:ascii="Times New Roman" w:hAnsi="Times New Roman" w:cs="Times New Roman"/>
          <w:sz w:val="16"/>
        </w:rPr>
      </w:pPr>
      <w:r w:rsidRPr="00FE48B9">
        <w:rPr>
          <w:rFonts w:ascii="Times New Roman" w:hAnsi="Times New Roman" w:cs="Times New Roman"/>
          <w:sz w:val="16"/>
        </w:rPr>
        <w:t>7. The Lesson</w:t>
      </w:r>
    </w:p>
    <w:p w:rsidR="00303B11" w:rsidRPr="00FE48B9" w:rsidRDefault="00303B11" w:rsidP="00303B11">
      <w:pPr>
        <w:rPr>
          <w:rFonts w:ascii="Times New Roman" w:hAnsi="Times New Roman" w:cs="Times New Roman"/>
          <w:sz w:val="16"/>
        </w:rPr>
      </w:pPr>
      <w:r w:rsidRPr="00FE48B9">
        <w:rPr>
          <w:rFonts w:ascii="Times New Roman" w:hAnsi="Times New Roman" w:cs="Times New Roman"/>
          <w:sz w:val="16"/>
        </w:rPr>
        <w:t>Only the supremely ignorant talk about using nuclear weapons against small groups of terrorists or non-aggressive nations who haven’t started a war for well over 100 years (Iran).</w:t>
      </w:r>
    </w:p>
    <w:p w:rsidR="00303B11" w:rsidRPr="00FE48B9" w:rsidRDefault="00303B11" w:rsidP="00303B11">
      <w:pPr>
        <w:rPr>
          <w:rStyle w:val="StyleUnderline"/>
          <w:rFonts w:ascii="Times New Roman" w:hAnsi="Times New Roman" w:cs="Times New Roman"/>
        </w:rPr>
      </w:pPr>
      <w:r w:rsidRPr="00FE48B9">
        <w:rPr>
          <w:rFonts w:ascii="Times New Roman" w:hAnsi="Times New Roman" w:cs="Times New Roman"/>
          <w:sz w:val="16"/>
        </w:rPr>
        <w:t xml:space="preserve">This isn’t serious talk but it is dangerous talk. Nuke talk makes angry people feel powerful and it gets people pumped up about just how awesome they think they are but </w:t>
      </w:r>
      <w:r w:rsidRPr="00FE48B9">
        <w:rPr>
          <w:rFonts w:ascii="Times New Roman" w:hAnsi="Times New Roman" w:cs="Times New Roman"/>
          <w:u w:val="single"/>
        </w:rPr>
        <w:t xml:space="preserve">an actual nuclear engagement like this would </w:t>
      </w:r>
      <w:r w:rsidRPr="00FE48B9">
        <w:rPr>
          <w:rStyle w:val="StyleUnderline"/>
          <w:rFonts w:ascii="Times New Roman" w:hAnsi="Times New Roman" w:cs="Times New Roman"/>
        </w:rPr>
        <w:t>completely destroy the country in every way and would risk setting off an exchange with the U.S. as a target.</w:t>
      </w:r>
    </w:p>
    <w:p w:rsidR="00303B11" w:rsidRPr="00FE48B9" w:rsidRDefault="00303B11" w:rsidP="00303B11">
      <w:pPr>
        <w:rPr>
          <w:rFonts w:ascii="Times New Roman" w:hAnsi="Times New Roman" w:cs="Times New Roman"/>
        </w:rPr>
      </w:pPr>
    </w:p>
    <w:p w:rsidR="009C7F33" w:rsidRPr="00FE48B9" w:rsidRDefault="009C7F33" w:rsidP="009C7F33">
      <w:pPr>
        <w:pStyle w:val="Heading3"/>
        <w:rPr>
          <w:rFonts w:ascii="Times New Roman" w:hAnsi="Times New Roman" w:cs="Times New Roman"/>
        </w:rPr>
      </w:pPr>
      <w:r w:rsidRPr="00FE48B9">
        <w:rPr>
          <w:rFonts w:ascii="Times New Roman" w:hAnsi="Times New Roman" w:cs="Times New Roman"/>
        </w:rPr>
        <w:t xml:space="preserve">AT – No Escalation </w:t>
      </w:r>
    </w:p>
    <w:p w:rsidR="009C7F33" w:rsidRPr="00FE48B9" w:rsidRDefault="009C7F33" w:rsidP="009C7F33">
      <w:pPr>
        <w:pStyle w:val="Heading4"/>
        <w:rPr>
          <w:rFonts w:ascii="Times New Roman" w:hAnsi="Times New Roman" w:cs="Times New Roman"/>
        </w:rPr>
      </w:pPr>
      <w:r w:rsidRPr="00FE48B9">
        <w:rPr>
          <w:rFonts w:ascii="Times New Roman" w:hAnsi="Times New Roman" w:cs="Times New Roman"/>
        </w:rPr>
        <w:t>Lash out bombings increases radicalism and turns the Middle East against the US</w:t>
      </w:r>
    </w:p>
    <w:p w:rsidR="009C7F33" w:rsidRPr="00FE48B9" w:rsidRDefault="009C7F33" w:rsidP="009C7F33">
      <w:pPr>
        <w:rPr>
          <w:rFonts w:ascii="Times New Roman" w:hAnsi="Times New Roman" w:cs="Times New Roman"/>
          <w:sz w:val="20"/>
        </w:rPr>
      </w:pPr>
      <w:r w:rsidRPr="00FE48B9">
        <w:rPr>
          <w:rStyle w:val="Style13ptBold"/>
          <w:rFonts w:ascii="Times New Roman" w:hAnsi="Times New Roman" w:cs="Times New Roman"/>
        </w:rPr>
        <w:t>Walter 16 –</w:t>
      </w:r>
      <w:r w:rsidRPr="00FE48B9">
        <w:rPr>
          <w:rFonts w:ascii="Times New Roman" w:hAnsi="Times New Roman" w:cs="Times New Roman"/>
        </w:rPr>
        <w:t xml:space="preserve"> </w:t>
      </w:r>
      <w:r w:rsidRPr="00FE48B9">
        <w:rPr>
          <w:rFonts w:ascii="Times New Roman" w:hAnsi="Times New Roman" w:cs="Times New Roman"/>
          <w:sz w:val="20"/>
        </w:rPr>
        <w:t xml:space="preserve">Barbara F. Walter. Walter is Professor of Political Science at the School of Global Policy and Strategy at the University of California San Diego. She is an authority on international security, with an emphasis on civil wars, terrorism, and unconventional violence. She received her Ph.D. in political science from the University of </w:t>
      </w:r>
      <w:proofErr w:type="gramStart"/>
      <w:r w:rsidRPr="00FE48B9">
        <w:rPr>
          <w:rFonts w:ascii="Times New Roman" w:hAnsi="Times New Roman" w:cs="Times New Roman"/>
          <w:sz w:val="20"/>
        </w:rPr>
        <w:t>Chicago, and</w:t>
      </w:r>
      <w:proofErr w:type="gramEnd"/>
      <w:r w:rsidRPr="00FE48B9">
        <w:rPr>
          <w:rFonts w:ascii="Times New Roman" w:hAnsi="Times New Roman" w:cs="Times New Roman"/>
          <w:sz w:val="20"/>
        </w:rPr>
        <w:t xml:space="preserve"> held post docs at Harvard University and Columbia University. Walter is on the editorial board of the American Political Science Review, International Organization, Journal of Politics, Journal of Conflict Resolution, International Studies Quarterly, and World Politics, 3-23-2016, "Why Nuking ISIS is a Really Bad Idea," Political Violence at a Glance, </w:t>
      </w:r>
      <w:hyperlink r:id="rId140" w:history="1">
        <w:r w:rsidRPr="00FE48B9">
          <w:rPr>
            <w:rStyle w:val="Hyperlink"/>
            <w:rFonts w:ascii="Times New Roman" w:hAnsi="Times New Roman" w:cs="Times New Roman"/>
            <w:sz w:val="20"/>
          </w:rPr>
          <w:t>http://politicalviolenceataglance.org/2016/03/23/why-nuking-isis-is-a-really-bad-idea/</w:t>
        </w:r>
      </w:hyperlink>
      <w:r w:rsidRPr="00FE48B9">
        <w:rPr>
          <w:rFonts w:ascii="Times New Roman" w:hAnsi="Times New Roman" w:cs="Times New Roman"/>
          <w:sz w:val="20"/>
        </w:rPr>
        <w:t xml:space="preserve"> KKC</w:t>
      </w:r>
    </w:p>
    <w:p w:rsidR="009C7F33" w:rsidRPr="00FE48B9" w:rsidRDefault="009C7F33" w:rsidP="009C7F33">
      <w:pPr>
        <w:rPr>
          <w:rFonts w:ascii="Times New Roman" w:hAnsi="Times New Roman" w:cs="Times New Roman"/>
          <w:sz w:val="16"/>
        </w:rPr>
      </w:pPr>
      <w:r w:rsidRPr="00FE48B9">
        <w:rPr>
          <w:rStyle w:val="StyleUnderline"/>
          <w:rFonts w:ascii="Times New Roman" w:hAnsi="Times New Roman" w:cs="Times New Roman"/>
        </w:rPr>
        <w:t>After every terrorist attack on a major Western city I hear the same thing: “why don’t we just nuke them?”</w:t>
      </w:r>
      <w:r w:rsidRPr="00FE48B9">
        <w:rPr>
          <w:rFonts w:ascii="Times New Roman" w:hAnsi="Times New Roman" w:cs="Times New Roman"/>
          <w:sz w:val="16"/>
        </w:rPr>
        <w:t xml:space="preserve"> Donald </w:t>
      </w:r>
      <w:r w:rsidRPr="00FE48B9">
        <w:rPr>
          <w:rStyle w:val="Emphasis"/>
          <w:rFonts w:ascii="Times New Roman" w:hAnsi="Times New Roman" w:cs="Times New Roman"/>
        </w:rPr>
        <w:t>Trump was asked this question</w:t>
      </w:r>
      <w:r w:rsidRPr="00FE48B9">
        <w:rPr>
          <w:rFonts w:ascii="Times New Roman" w:hAnsi="Times New Roman" w:cs="Times New Roman"/>
          <w:sz w:val="16"/>
        </w:rPr>
        <w:t xml:space="preserve"> two days ago by a reporter for the Washington Post. My very smart brother-in-law asked me this question after he survived the 9/11 attacks.</w:t>
      </w:r>
    </w:p>
    <w:p w:rsidR="009C7F33" w:rsidRPr="00FE48B9" w:rsidRDefault="009C7F33" w:rsidP="009C7F33">
      <w:pPr>
        <w:rPr>
          <w:rStyle w:val="StyleUnderline"/>
          <w:rFonts w:ascii="Times New Roman" w:hAnsi="Times New Roman" w:cs="Times New Roman"/>
        </w:rPr>
      </w:pPr>
      <w:r w:rsidRPr="00FE48B9">
        <w:rPr>
          <w:rStyle w:val="StyleUnderline"/>
          <w:rFonts w:ascii="Times New Roman" w:hAnsi="Times New Roman" w:cs="Times New Roman"/>
        </w:rPr>
        <w:t>Wanting to use our superior fire-power on an enemy like ISIS</w:t>
      </w:r>
      <w:r w:rsidRPr="00FE48B9">
        <w:rPr>
          <w:rFonts w:ascii="Times New Roman" w:hAnsi="Times New Roman" w:cs="Times New Roman"/>
          <w:sz w:val="16"/>
        </w:rPr>
        <w:t xml:space="preserve">, especially after attacks like the ones on Brussels, Paris, or New York, is tempting. </w:t>
      </w:r>
      <w:r w:rsidRPr="00FE48B9">
        <w:rPr>
          <w:rStyle w:val="StyleUnderline"/>
          <w:rFonts w:ascii="Times New Roman" w:hAnsi="Times New Roman" w:cs="Times New Roman"/>
        </w:rPr>
        <w:t>Our large military makes us believe that we can easily defeat our enemy if only we had the political will.</w:t>
      </w:r>
    </w:p>
    <w:p w:rsidR="009C7F33" w:rsidRPr="00FE48B9" w:rsidRDefault="009C7F33" w:rsidP="009C7F33">
      <w:pPr>
        <w:rPr>
          <w:rFonts w:ascii="Times New Roman" w:hAnsi="Times New Roman" w:cs="Times New Roman"/>
          <w:sz w:val="16"/>
        </w:rPr>
      </w:pPr>
      <w:r w:rsidRPr="00FE48B9">
        <w:rPr>
          <w:rStyle w:val="StyleUnderline"/>
          <w:rFonts w:ascii="Times New Roman" w:hAnsi="Times New Roman" w:cs="Times New Roman"/>
        </w:rPr>
        <w:t>But the reality is that nuclear weapons</w:t>
      </w:r>
      <w:r w:rsidRPr="00FE48B9">
        <w:rPr>
          <w:rFonts w:ascii="Times New Roman" w:hAnsi="Times New Roman" w:cs="Times New Roman"/>
          <w:sz w:val="16"/>
        </w:rPr>
        <w:t xml:space="preserve"> – </w:t>
      </w:r>
      <w:r w:rsidRPr="00FE48B9">
        <w:rPr>
          <w:rStyle w:val="Emphasis"/>
          <w:rFonts w:ascii="Times New Roman" w:hAnsi="Times New Roman" w:cs="Times New Roman"/>
        </w:rPr>
        <w:t>or any massive retaliation</w:t>
      </w:r>
      <w:r w:rsidRPr="00FE48B9">
        <w:rPr>
          <w:rFonts w:ascii="Times New Roman" w:hAnsi="Times New Roman" w:cs="Times New Roman"/>
          <w:sz w:val="16"/>
        </w:rPr>
        <w:t xml:space="preserve"> – </w:t>
      </w:r>
      <w:r w:rsidRPr="00FE48B9">
        <w:rPr>
          <w:rStyle w:val="Emphasis"/>
          <w:rFonts w:ascii="Times New Roman" w:hAnsi="Times New Roman" w:cs="Times New Roman"/>
        </w:rPr>
        <w:t>won’t work.</w:t>
      </w:r>
      <w:r w:rsidRPr="00FE48B9">
        <w:rPr>
          <w:rFonts w:ascii="Times New Roman" w:hAnsi="Times New Roman" w:cs="Times New Roman"/>
          <w:sz w:val="16"/>
        </w:rPr>
        <w:t xml:space="preserve"> In fact, </w:t>
      </w:r>
      <w:r w:rsidRPr="00FE48B9">
        <w:rPr>
          <w:rStyle w:val="Emphasis"/>
          <w:rFonts w:ascii="Times New Roman" w:hAnsi="Times New Roman" w:cs="Times New Roman"/>
        </w:rPr>
        <w:t>it would just play into the hands of ISIS</w:t>
      </w:r>
      <w:r w:rsidRPr="00FE48B9">
        <w:rPr>
          <w:rFonts w:ascii="Times New Roman" w:hAnsi="Times New Roman" w:cs="Times New Roman"/>
          <w:sz w:val="16"/>
        </w:rPr>
        <w:t>.</w:t>
      </w:r>
    </w:p>
    <w:p w:rsidR="009C7F33" w:rsidRPr="00FE48B9" w:rsidRDefault="009C7F33" w:rsidP="009C7F33">
      <w:pPr>
        <w:rPr>
          <w:rStyle w:val="StyleUnderline"/>
          <w:rFonts w:ascii="Times New Roman" w:hAnsi="Times New Roman" w:cs="Times New Roman"/>
        </w:rPr>
      </w:pPr>
      <w:r w:rsidRPr="00FE48B9">
        <w:rPr>
          <w:rFonts w:ascii="Times New Roman" w:hAnsi="Times New Roman" w:cs="Times New Roman"/>
          <w:sz w:val="16"/>
        </w:rPr>
        <w:t xml:space="preserve">ISIS’s strategy of bombing countries like Belgium works based on how the world responds to these attacks. Right now, ISIS needs powerful countries in the West to do one of two things. It needs them to stop bombing ISIS targets in Syria, Iraq, and Libya so that it can re-gain territory lost since the airstrikes began last summer. Or it needs them to go in the other direction and launch heavier, more </w:t>
      </w:r>
      <w:r w:rsidRPr="00FE48B9">
        <w:rPr>
          <w:rStyle w:val="StyleUnderline"/>
          <w:rFonts w:ascii="Times New Roman" w:hAnsi="Times New Roman" w:cs="Times New Roman"/>
        </w:rPr>
        <w:t>indiscriminate attacks against innocent Muslims that radicalizes them.</w:t>
      </w:r>
    </w:p>
    <w:p w:rsidR="009C7F33" w:rsidRPr="00FE48B9" w:rsidRDefault="009C7F33" w:rsidP="009C7F33">
      <w:pPr>
        <w:rPr>
          <w:rStyle w:val="StyleUnderline"/>
          <w:rFonts w:ascii="Times New Roman" w:hAnsi="Times New Roman" w:cs="Times New Roman"/>
        </w:rPr>
      </w:pPr>
      <w:r w:rsidRPr="00FE48B9">
        <w:rPr>
          <w:rFonts w:ascii="Times New Roman" w:hAnsi="Times New Roman" w:cs="Times New Roman"/>
          <w:sz w:val="16"/>
        </w:rPr>
        <w:t xml:space="preserve">Western countries aren’t going to stop bombing ISIS. No politician of a democratic state that’s been attacked by ISIS will survive in power if they fold in the face of an attack. That means that the only way ISIS wins </w:t>
      </w:r>
      <w:proofErr w:type="gramStart"/>
      <w:r w:rsidRPr="00FE48B9">
        <w:rPr>
          <w:rFonts w:ascii="Times New Roman" w:hAnsi="Times New Roman" w:cs="Times New Roman"/>
          <w:sz w:val="16"/>
        </w:rPr>
        <w:t>is</w:t>
      </w:r>
      <w:proofErr w:type="gramEnd"/>
      <w:r w:rsidRPr="00FE48B9">
        <w:rPr>
          <w:rFonts w:ascii="Times New Roman" w:hAnsi="Times New Roman" w:cs="Times New Roman"/>
          <w:sz w:val="16"/>
        </w:rPr>
        <w:t xml:space="preserve"> if countries like Belgium, France, Russia, and the US start killing lots of innocent Muslims. </w:t>
      </w:r>
      <w:r w:rsidRPr="00FE48B9">
        <w:rPr>
          <w:rStyle w:val="StyleUnderline"/>
          <w:rFonts w:ascii="Times New Roman" w:hAnsi="Times New Roman" w:cs="Times New Roman"/>
        </w:rPr>
        <w:t>Nothing radicalizes people faster than having someone try to kill them, especially with nuclear weapons.</w:t>
      </w:r>
    </w:p>
    <w:p w:rsidR="009C7F33" w:rsidRPr="00FE48B9" w:rsidRDefault="009C7F33" w:rsidP="009C7F33">
      <w:pPr>
        <w:rPr>
          <w:rStyle w:val="StyleUnderline"/>
          <w:rFonts w:ascii="Times New Roman" w:hAnsi="Times New Roman" w:cs="Times New Roman"/>
        </w:rPr>
      </w:pPr>
      <w:r w:rsidRPr="00FE48B9">
        <w:rPr>
          <w:rFonts w:ascii="Times New Roman" w:hAnsi="Times New Roman" w:cs="Times New Roman"/>
          <w:sz w:val="16"/>
        </w:rPr>
        <w:t xml:space="preserve">So how should countries like Belgium respond?  First and foremost, they should continue to carefully target ISIS with airstrikes – something that has been very effective in hurting the organization to date. </w:t>
      </w:r>
      <w:r w:rsidRPr="00FE48B9">
        <w:rPr>
          <w:rStyle w:val="StyleUnderline"/>
          <w:rFonts w:ascii="Times New Roman" w:hAnsi="Times New Roman" w:cs="Times New Roman"/>
        </w:rPr>
        <w:t>Second, and more importantly, they should resist the urge to escalate or widen the attacks in any way that could harm civilians. The more civilians that are killed, the more popular ISIS is likely to become.</w:t>
      </w:r>
    </w:p>
    <w:p w:rsidR="009C7F33" w:rsidRPr="00FE48B9" w:rsidRDefault="009C7F33" w:rsidP="009C7F33">
      <w:pPr>
        <w:rPr>
          <w:rFonts w:ascii="Times New Roman" w:hAnsi="Times New Roman" w:cs="Times New Roman"/>
        </w:rPr>
      </w:pPr>
      <w:r w:rsidRPr="00FE48B9">
        <w:rPr>
          <w:rStyle w:val="StyleUnderline"/>
          <w:rFonts w:ascii="Times New Roman" w:hAnsi="Times New Roman" w:cs="Times New Roman"/>
        </w:rPr>
        <w:t>Eliminating ISIS with one nuclear bomb may seem appealing, but it’s a pipe-dream, and one that would only turn the rest of the Muslim world against us</w:t>
      </w:r>
      <w:r w:rsidRPr="00FE48B9">
        <w:rPr>
          <w:rFonts w:ascii="Times New Roman" w:hAnsi="Times New Roman" w:cs="Times New Roman"/>
        </w:rPr>
        <w:t>.</w:t>
      </w:r>
    </w:p>
    <w:p w:rsidR="009C7F33" w:rsidRPr="00FE48B9" w:rsidRDefault="009C7F33" w:rsidP="009C7F33">
      <w:pPr>
        <w:rPr>
          <w:rFonts w:ascii="Times New Roman" w:hAnsi="Times New Roman" w:cs="Times New Roman"/>
        </w:rPr>
      </w:pPr>
    </w:p>
    <w:p w:rsidR="00303B11" w:rsidRPr="00FE48B9" w:rsidRDefault="009C7F33" w:rsidP="00303B11">
      <w:pPr>
        <w:pStyle w:val="Heading3"/>
        <w:rPr>
          <w:rFonts w:ascii="Times New Roman" w:hAnsi="Times New Roman" w:cs="Times New Roman"/>
        </w:rPr>
      </w:pPr>
      <w:r w:rsidRPr="00FE48B9">
        <w:rPr>
          <w:rFonts w:ascii="Times New Roman" w:hAnsi="Times New Roman" w:cs="Times New Roman"/>
        </w:rPr>
        <w:t>JCPOA/</w:t>
      </w:r>
      <w:r w:rsidR="00303B11" w:rsidRPr="00FE48B9">
        <w:rPr>
          <w:rFonts w:ascii="Times New Roman" w:hAnsi="Times New Roman" w:cs="Times New Roman"/>
        </w:rPr>
        <w:t>Mass Prolif Impact</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 xml:space="preserve">War tanks negotiations---Collapse of Iran Proliferation Treaty means mass Middle East expansion </w:t>
      </w:r>
    </w:p>
    <w:p w:rsidR="00303B11" w:rsidRPr="00FE48B9" w:rsidRDefault="00303B11" w:rsidP="00303B11">
      <w:pPr>
        <w:rPr>
          <w:rFonts w:ascii="Times New Roman" w:hAnsi="Times New Roman" w:cs="Times New Roman"/>
        </w:rPr>
      </w:pPr>
      <w:r w:rsidRPr="00FE48B9">
        <w:rPr>
          <w:rStyle w:val="Style13ptBold"/>
          <w:rFonts w:ascii="Times New Roman" w:hAnsi="Times New Roman" w:cs="Times New Roman"/>
        </w:rPr>
        <w:t xml:space="preserve">Einhorn and Nephew 16 – </w:t>
      </w:r>
      <w:r w:rsidRPr="00FE48B9">
        <w:rPr>
          <w:rFonts w:ascii="Times New Roman" w:hAnsi="Times New Roman" w:cs="Times New Roman"/>
        </w:rPr>
        <w:t xml:space="preserve">Robert Einhorn and Richard Nephew, Robert is a Senior Fellow @ Foreign Policy, Center for 21st Century Security and Intelligence, Arms Control and Non-Proliferation Initiative. Richard is a Nonresident Senior Fellow - Foreign Policy, Center for 21st Century Security and Intelligence, Arms Control and Non-Proliferation Initiative. 5-31-2016, "The Iran nuclear deal: Prelude to proliferation in the Middle East?," Brookings, </w:t>
      </w:r>
      <w:hyperlink r:id="rId141" w:history="1">
        <w:r w:rsidRPr="00FE48B9">
          <w:rPr>
            <w:rStyle w:val="Hyperlink"/>
            <w:rFonts w:ascii="Times New Roman" w:hAnsi="Times New Roman" w:cs="Times New Roman"/>
          </w:rPr>
          <w:t>https://www.brookings.edu/research/the-iran-nuclear-deal-prelude-to-proliferation-in-the-middle-east/</w:t>
        </w:r>
      </w:hyperlink>
      <w:r w:rsidRPr="00FE48B9">
        <w:rPr>
          <w:rFonts w:ascii="Times New Roman" w:hAnsi="Times New Roman" w:cs="Times New Roman"/>
        </w:rPr>
        <w:t xml:space="preserve"> KKC</w:t>
      </w:r>
    </w:p>
    <w:p w:rsidR="00303B11" w:rsidRPr="00FE48B9" w:rsidRDefault="00303B11" w:rsidP="00303B11">
      <w:pPr>
        <w:rPr>
          <w:rFonts w:ascii="Times New Roman" w:hAnsi="Times New Roman" w:cs="Times New Roman"/>
          <w:sz w:val="8"/>
        </w:rPr>
      </w:pPr>
      <w:r w:rsidRPr="00FE48B9">
        <w:rPr>
          <w:rStyle w:val="StyleUnderline"/>
          <w:rFonts w:ascii="Times New Roman" w:hAnsi="Times New Roman" w:cs="Times New Roman"/>
        </w:rPr>
        <w:t>The global nuclear nonproliferation regime has been remarkably resilient</w:t>
      </w:r>
      <w:r w:rsidRPr="00FE48B9">
        <w:rPr>
          <w:rFonts w:ascii="Times New Roman" w:hAnsi="Times New Roman" w:cs="Times New Roman"/>
          <w:sz w:val="8"/>
        </w:rPr>
        <w:t xml:space="preserve">, with no new entrants to the nuclear club in the last 25 years. But observers believe that could change and that </w:t>
      </w:r>
      <w:r w:rsidRPr="00FE48B9">
        <w:rPr>
          <w:rStyle w:val="StyleUnderline"/>
          <w:rFonts w:ascii="Times New Roman" w:hAnsi="Times New Roman" w:cs="Times New Roman"/>
        </w:rPr>
        <w:t>we may</w:t>
      </w:r>
      <w:r w:rsidRPr="00FE48B9">
        <w:rPr>
          <w:rFonts w:ascii="Times New Roman" w:hAnsi="Times New Roman" w:cs="Times New Roman"/>
          <w:sz w:val="8"/>
        </w:rPr>
        <w:t xml:space="preserve"> </w:t>
      </w:r>
      <w:r w:rsidRPr="00FE48B9">
        <w:rPr>
          <w:rStyle w:val="StyleUnderline"/>
          <w:rFonts w:ascii="Times New Roman" w:hAnsi="Times New Roman" w:cs="Times New Roman"/>
        </w:rPr>
        <w:t xml:space="preserve">be heading toward a </w:t>
      </w:r>
      <w:r w:rsidRPr="00FE48B9">
        <w:rPr>
          <w:rStyle w:val="Emphasis"/>
          <w:rFonts w:ascii="Times New Roman" w:hAnsi="Times New Roman" w:cs="Times New Roman"/>
        </w:rPr>
        <w:t>“cascade of proliferation,” especially in the Middle East.</w:t>
      </w:r>
      <w:r w:rsidRPr="00FE48B9">
        <w:rPr>
          <w:rFonts w:ascii="Times New Roman" w:hAnsi="Times New Roman" w:cs="Times New Roman"/>
          <w:sz w:val="8"/>
        </w:rPr>
        <w:t xml:space="preserve"> </w:t>
      </w:r>
      <w:r w:rsidRPr="00FE48B9">
        <w:rPr>
          <w:rStyle w:val="Emphasis"/>
          <w:rFonts w:ascii="Times New Roman" w:hAnsi="Times New Roman" w:cs="Times New Roman"/>
        </w:rPr>
        <w:t>The presumed trigger</w:t>
      </w:r>
      <w:r w:rsidRPr="00FE48B9">
        <w:rPr>
          <w:rFonts w:ascii="Times New Roman" w:hAnsi="Times New Roman" w:cs="Times New Roman"/>
          <w:sz w:val="8"/>
        </w:rPr>
        <w:t xml:space="preserve"> for a possible Middle East </w:t>
      </w:r>
      <w:r w:rsidRPr="00FE48B9">
        <w:rPr>
          <w:rStyle w:val="StyleUnderline"/>
          <w:rFonts w:ascii="Times New Roman" w:hAnsi="Times New Roman" w:cs="Times New Roman"/>
        </w:rPr>
        <w:t xml:space="preserve">nuclear weapons competition </w:t>
      </w:r>
      <w:r w:rsidRPr="00FE48B9">
        <w:rPr>
          <w:rStyle w:val="Emphasis"/>
          <w:rFonts w:ascii="Times New Roman" w:hAnsi="Times New Roman" w:cs="Times New Roman"/>
        </w:rPr>
        <w:t>is Iran</w:t>
      </w:r>
      <w:r w:rsidRPr="00FE48B9">
        <w:rPr>
          <w:rFonts w:ascii="Times New Roman" w:hAnsi="Times New Roman" w:cs="Times New Roman"/>
          <w:sz w:val="8"/>
        </w:rPr>
        <w:t xml:space="preserve">, which has violated nonproliferation obligations, conducted activities relevant to the development of nuclear weapons, and pursued sensitive dual-use nuclear technologies without a persuasive peaceful justification. Tehran’s nuclear program—combined with provocative behavior widely believed to support a goal of establishing regional hegemony—has raised acute concerns among Iran’s neighbors and could prompt some of them to respond by seeking nuclear weapons capabilities of their own. </w:t>
      </w:r>
      <w:r w:rsidRPr="00FE48B9">
        <w:rPr>
          <w:rFonts w:ascii="Times New Roman" w:hAnsi="Times New Roman" w:cs="Times New Roman"/>
          <w:sz w:val="8"/>
          <w:szCs w:val="10"/>
        </w:rPr>
        <w:t xml:space="preserve">THE IRAN NUCLEAR DEAL Conscious of the risks that Iran’s nuclear program posed to the international and regional security order, the United States has sought to head off its further development until confidence could be built regarding Iranian intentions. In July 2015, negotiations aimed at preventing Iran from acquiring nuclear weapons and heading off a regional nuclear arms competition resulted in the Joint Comprehensive Plan of Action (JCPOA) between Iran and the P5+1 countries (China, France, Germany, Russia, the United Kingdom, and the United States). The JCPOA provides for deep reductions in Iran’s existing uranium enrichment capacity and the re-design of its planned plutonium-production reactor, which together effectively eliminate its capability to produce fissile materials for nuclear weapons for at least ten to fifteen years. It also calls for highly intrusive International Atomic Energy Agency (IAEA) monitoring measures, many of which are unlimited in duration, capable of providing confidence in Iranian compliance. In exchange, the JCPOA requires the suspension and eventual termination of U.S., European Union (EU), and Security Council nuclear-related sanctions against Iran. The JCPOA survived contentious reviews in the U.S. Congress and Iranian Majlis (parliament); key nuclear reduction and sanctions relief milestones have been reached; and implementation to date has gone relatively smoothly, although Iran’s return to the global economy has been more halting than Iran’s leaders would have preferred. But despite the promising start, the nuclear deal remains highly controversial in both Tehran and Washington as well as in several Middle East capitals. The potential for Iranian and American critics to undermine the JCPOA—together with the complex compliance issues likely to arise and the uncertainties surrounding leadership transitions in the United States and Iran—raise questions about the long-term sustainability of the deal, questions that will be on the minds of leaders of Middle East countries as they consider how best to ensure their security in the years ahead. REACTIONS TO THE DEAL IN THE MIDDLE EAST </w:t>
      </w:r>
      <w:r w:rsidRPr="00FE48B9">
        <w:rPr>
          <w:rStyle w:val="StyleUnderline"/>
          <w:rFonts w:ascii="Times New Roman" w:hAnsi="Times New Roman" w:cs="Times New Roman"/>
        </w:rPr>
        <w:t>Reactions to the JCPOA in the region have been mixed</w:t>
      </w:r>
      <w:r w:rsidRPr="00FE48B9">
        <w:rPr>
          <w:rFonts w:ascii="Times New Roman" w:hAnsi="Times New Roman" w:cs="Times New Roman"/>
          <w:sz w:val="8"/>
        </w:rPr>
        <w:t xml:space="preserve">. </w:t>
      </w:r>
      <w:r w:rsidRPr="00FE48B9">
        <w:rPr>
          <w:rStyle w:val="StyleUnderline"/>
          <w:rFonts w:ascii="Times New Roman" w:hAnsi="Times New Roman" w:cs="Times New Roman"/>
        </w:rPr>
        <w:t>Israel</w:t>
      </w:r>
      <w:r w:rsidRPr="00FE48B9">
        <w:rPr>
          <w:rFonts w:ascii="Times New Roman" w:hAnsi="Times New Roman" w:cs="Times New Roman"/>
          <w:sz w:val="8"/>
        </w:rPr>
        <w:t xml:space="preserve">, in particular Prime Minister Benjamin Netanyahu, </w:t>
      </w:r>
      <w:r w:rsidRPr="00FE48B9">
        <w:rPr>
          <w:rStyle w:val="StyleUnderline"/>
          <w:rFonts w:ascii="Times New Roman" w:hAnsi="Times New Roman" w:cs="Times New Roman"/>
        </w:rPr>
        <w:t>has been</w:t>
      </w:r>
      <w:r w:rsidRPr="00FE48B9">
        <w:rPr>
          <w:rFonts w:ascii="Times New Roman" w:hAnsi="Times New Roman" w:cs="Times New Roman"/>
          <w:sz w:val="8"/>
        </w:rPr>
        <w:t xml:space="preserve"> the most </w:t>
      </w:r>
      <w:r w:rsidRPr="00FE48B9">
        <w:rPr>
          <w:rStyle w:val="StyleUnderline"/>
          <w:rFonts w:ascii="Times New Roman" w:hAnsi="Times New Roman" w:cs="Times New Roman"/>
        </w:rPr>
        <w:t>vocally negative</w:t>
      </w:r>
      <w:r w:rsidRPr="00FE48B9">
        <w:rPr>
          <w:rFonts w:ascii="Times New Roman" w:hAnsi="Times New Roman" w:cs="Times New Roman"/>
          <w:sz w:val="8"/>
        </w:rPr>
        <w:t xml:space="preserve">, although Israeli officials were consulted during the negotiations and are now working constructively with the United States to promote vigorous enforcement of Iranian compliance. Turkey and Egypt have been generally positive, relieved by the peaceful resolution of the long-standing Iran nuclear issue and—unlike Israel, some Gulf Arab states, and American opponents of the deal—comfortable that the JCPOA permits Iran to retain an enrichment program. Perhaps reluctant to break ranks with their American security partner, the members of the Gulf Cooperation Council (GCC) have publicly endorsed the nuclear deal, including at the April 2016 U.S.-GCC summit meeting in Riyadh. </w:t>
      </w:r>
      <w:r w:rsidRPr="00FE48B9">
        <w:rPr>
          <w:rStyle w:val="StyleUnderline"/>
          <w:rFonts w:ascii="Times New Roman" w:hAnsi="Times New Roman" w:cs="Times New Roman"/>
        </w:rPr>
        <w:t xml:space="preserve">However, despite public expressions of support, </w:t>
      </w:r>
      <w:r w:rsidRPr="00FE48B9">
        <w:rPr>
          <w:rStyle w:val="Emphasis"/>
          <w:rFonts w:ascii="Times New Roman" w:hAnsi="Times New Roman" w:cs="Times New Roman"/>
        </w:rPr>
        <w:t>several states of the region</w:t>
      </w:r>
      <w:r w:rsidRPr="00FE48B9">
        <w:rPr>
          <w:rStyle w:val="StyleUnderline"/>
          <w:rFonts w:ascii="Times New Roman" w:hAnsi="Times New Roman" w:cs="Times New Roman"/>
        </w:rPr>
        <w:t xml:space="preserve">, especially the </w:t>
      </w:r>
      <w:r w:rsidRPr="00FE48B9">
        <w:rPr>
          <w:rStyle w:val="Emphasis"/>
          <w:rFonts w:ascii="Times New Roman" w:hAnsi="Times New Roman" w:cs="Times New Roman"/>
        </w:rPr>
        <w:t xml:space="preserve">Sunni Arabs </w:t>
      </w:r>
      <w:r w:rsidRPr="00FE48B9">
        <w:rPr>
          <w:rStyle w:val="StyleUnderline"/>
          <w:rFonts w:ascii="Times New Roman" w:hAnsi="Times New Roman" w:cs="Times New Roman"/>
        </w:rPr>
        <w:t>of the Gulf</w:t>
      </w:r>
      <w:r w:rsidRPr="00FE48B9">
        <w:rPr>
          <w:rFonts w:ascii="Times New Roman" w:hAnsi="Times New Roman" w:cs="Times New Roman"/>
          <w:sz w:val="8"/>
        </w:rPr>
        <w:t xml:space="preserve">, have serious reservations about the nuclear agreement. Their </w:t>
      </w:r>
      <w:r w:rsidRPr="00FE48B9">
        <w:rPr>
          <w:rStyle w:val="StyleUnderline"/>
          <w:rFonts w:ascii="Times New Roman" w:hAnsi="Times New Roman" w:cs="Times New Roman"/>
        </w:rPr>
        <w:t>concerns fall into three areas: The deal will only delay and not prevent a nuclear-armed Iran.</w:t>
      </w:r>
      <w:r w:rsidRPr="00FE48B9">
        <w:rPr>
          <w:rFonts w:ascii="Times New Roman" w:hAnsi="Times New Roman" w:cs="Times New Roman"/>
          <w:sz w:val="8"/>
        </w:rPr>
        <w:t xml:space="preserve"> Key restrictions on enriched uranium- and plutonium-production expire after 10 and 15 years, permitting Iran to expand its nuclear capacities and greatly reduce the time it would need to produce nuclear weapons, if it chose to do so in the future. While U.S. supporters of the JCPOA believe that Iran can be deterred from seeking nuclear weapons after 15 years, Iran’s rivals, particularly the Saudis and Emiratis, are convinced that Iran remains determined to possess nuclear weapons and will bide its time, use the 15 years to develop more advanced centrifuges and missile delivery systems, and emerge after 15 years with a strengthened economy and in a better position than today to quickly expand its infrastructure and go for nuclear weapons.</w:t>
      </w:r>
      <w:r w:rsidRPr="00FE48B9">
        <w:rPr>
          <w:rStyle w:val="StyleUnderline"/>
          <w:rFonts w:ascii="Times New Roman" w:hAnsi="Times New Roman" w:cs="Times New Roman"/>
        </w:rPr>
        <w:t xml:space="preserve"> The deal does not impede Iran’s destabilizing regional behavior and will even worsen the problem</w:t>
      </w:r>
      <w:r w:rsidRPr="00FE48B9">
        <w:rPr>
          <w:rFonts w:ascii="Times New Roman" w:hAnsi="Times New Roman" w:cs="Times New Roman"/>
          <w:sz w:val="8"/>
        </w:rPr>
        <w:t xml:space="preserve">. Some of Iran’s neighbors accuse Tehran of meddling in the internal affairs of its neighbors, using proxies such as Hezbollah and the Houthis to advance its goals, intervening directly in the Syrian and Yemeni civil wars, and in general seeking to sow instability, undermine rival governments, and become the dominant power in the region. While they recognize that the JCPOA could not be expected to resolve their concerns about Iran’s behavior, they feel the deal could actually exacerbate them—by releasing to Iran tens of billions of dollars in frozen assets, ending Tehran’s international isolation, and strengthening its economic capacity to upgrade its military and expand its regional influence. </w:t>
      </w:r>
      <w:r w:rsidRPr="00FE48B9">
        <w:rPr>
          <w:rStyle w:val="StyleUnderline"/>
          <w:rFonts w:ascii="Times New Roman" w:hAnsi="Times New Roman" w:cs="Times New Roman"/>
        </w:rPr>
        <w:t xml:space="preserve">The deal is part of a regional realignment unfavorable to America’s traditional partners. </w:t>
      </w:r>
      <w:r w:rsidRPr="00FE48B9">
        <w:rPr>
          <w:rFonts w:ascii="Times New Roman" w:hAnsi="Times New Roman" w:cs="Times New Roman"/>
          <w:sz w:val="8"/>
        </w:rPr>
        <w:t xml:space="preserve">Based significantly on suspicions and distorted perceptions of events and trends, some Middle East governments, especially among the Sunni Arabs, see the JCPOA as an indication that the United States is withdrawing from or at least reducing its military presence in the region. They fear that the U.S. may accept a prominent and even central role for </w:t>
      </w:r>
      <w:proofErr w:type="gramStart"/>
      <w:r w:rsidRPr="00FE48B9">
        <w:rPr>
          <w:rFonts w:ascii="Times New Roman" w:hAnsi="Times New Roman" w:cs="Times New Roman"/>
          <w:sz w:val="8"/>
        </w:rPr>
        <w:t>Iran, and</w:t>
      </w:r>
      <w:proofErr w:type="gramEnd"/>
      <w:r w:rsidRPr="00FE48B9">
        <w:rPr>
          <w:rFonts w:ascii="Times New Roman" w:hAnsi="Times New Roman" w:cs="Times New Roman"/>
          <w:sz w:val="8"/>
        </w:rPr>
        <w:t xml:space="preserve"> shift its allegiance from an exclusive focus on its traditional Arab partners to an approach balanced between those partners and Iran in which Iran would become a U.S. partner in promoting stability and resolving conflicts. Although the Obama Administration has made a major effort to dispel these concerns, they persist to a significant degree. WILL KEY REGIONAL STATES SEEK TO ACQUIRE NUCLEAR WEAPONS? U.S. </w:t>
      </w:r>
      <w:r w:rsidRPr="00FE48B9">
        <w:rPr>
          <w:rStyle w:val="StyleUnderline"/>
          <w:rFonts w:ascii="Times New Roman" w:hAnsi="Times New Roman" w:cs="Times New Roman"/>
        </w:rPr>
        <w:t>supporters of</w:t>
      </w:r>
      <w:r w:rsidRPr="00FE48B9">
        <w:rPr>
          <w:rFonts w:ascii="Times New Roman" w:hAnsi="Times New Roman" w:cs="Times New Roman"/>
          <w:sz w:val="8"/>
        </w:rPr>
        <w:t xml:space="preserve"> the </w:t>
      </w:r>
      <w:r w:rsidRPr="00FE48B9">
        <w:rPr>
          <w:rStyle w:val="StyleUnderline"/>
          <w:rFonts w:ascii="Times New Roman" w:hAnsi="Times New Roman" w:cs="Times New Roman"/>
        </w:rPr>
        <w:t>JCPOA argue</w:t>
      </w:r>
      <w:r w:rsidRPr="00FE48B9">
        <w:rPr>
          <w:rFonts w:ascii="Times New Roman" w:hAnsi="Times New Roman" w:cs="Times New Roman"/>
          <w:sz w:val="8"/>
        </w:rPr>
        <w:t xml:space="preserve"> that the </w:t>
      </w:r>
      <w:r w:rsidRPr="00FE48B9">
        <w:rPr>
          <w:rStyle w:val="Emphasis"/>
          <w:rFonts w:ascii="Times New Roman" w:hAnsi="Times New Roman" w:cs="Times New Roman"/>
        </w:rPr>
        <w:t>removal</w:t>
      </w:r>
      <w:r w:rsidRPr="00FE48B9">
        <w:rPr>
          <w:rFonts w:ascii="Times New Roman" w:hAnsi="Times New Roman" w:cs="Times New Roman"/>
          <w:sz w:val="8"/>
        </w:rPr>
        <w:t xml:space="preserve"> </w:t>
      </w:r>
      <w:r w:rsidRPr="00FE48B9">
        <w:rPr>
          <w:rStyle w:val="StyleUnderline"/>
          <w:rFonts w:ascii="Times New Roman" w:hAnsi="Times New Roman" w:cs="Times New Roman"/>
        </w:rPr>
        <w:t>of the near-term risk</w:t>
      </w:r>
      <w:r w:rsidRPr="00FE48B9">
        <w:rPr>
          <w:rFonts w:ascii="Times New Roman" w:hAnsi="Times New Roman" w:cs="Times New Roman"/>
          <w:sz w:val="8"/>
        </w:rPr>
        <w:t xml:space="preserve"> </w:t>
      </w:r>
      <w:r w:rsidRPr="00FE48B9">
        <w:rPr>
          <w:rStyle w:val="Emphasis"/>
          <w:rFonts w:ascii="Times New Roman" w:hAnsi="Times New Roman" w:cs="Times New Roman"/>
        </w:rPr>
        <w:t>of a nuclear-armed Iran</w:t>
      </w:r>
      <w:r w:rsidRPr="00FE48B9">
        <w:rPr>
          <w:rFonts w:ascii="Times New Roman" w:hAnsi="Times New Roman" w:cs="Times New Roman"/>
          <w:sz w:val="8"/>
        </w:rPr>
        <w:t xml:space="preserve"> </w:t>
      </w:r>
      <w:r w:rsidRPr="00FE48B9">
        <w:rPr>
          <w:rStyle w:val="StyleUnderline"/>
          <w:rFonts w:ascii="Times New Roman" w:hAnsi="Times New Roman" w:cs="Times New Roman"/>
        </w:rPr>
        <w:t>will sharply reduce the incentive for regional states to acquire their own fissile material production capabilities or nuclear weapons</w:t>
      </w:r>
      <w:r w:rsidRPr="00FE48B9">
        <w:rPr>
          <w:rFonts w:ascii="Times New Roman" w:hAnsi="Times New Roman" w:cs="Times New Roman"/>
          <w:sz w:val="8"/>
        </w:rPr>
        <w:t xml:space="preserve">. </w:t>
      </w:r>
      <w:r w:rsidRPr="00FE48B9">
        <w:rPr>
          <w:rStyle w:val="StyleUnderline"/>
          <w:rFonts w:ascii="Times New Roman" w:hAnsi="Times New Roman" w:cs="Times New Roman"/>
        </w:rPr>
        <w:t xml:space="preserve">Opponents claim </w:t>
      </w:r>
      <w:r w:rsidRPr="00FE48B9">
        <w:rPr>
          <w:rFonts w:ascii="Times New Roman" w:hAnsi="Times New Roman" w:cs="Times New Roman"/>
          <w:sz w:val="8"/>
        </w:rPr>
        <w:t xml:space="preserve">that, by </w:t>
      </w:r>
      <w:r w:rsidRPr="00FE48B9">
        <w:rPr>
          <w:rStyle w:val="StyleUnderline"/>
          <w:rFonts w:ascii="Times New Roman" w:hAnsi="Times New Roman" w:cs="Times New Roman"/>
        </w:rPr>
        <w:t xml:space="preserve">legitimizing Iran’s enrichment program, permitting Iran to ramp up its nuclear infrastructure after 10-15 years, and facilitating an economic recovery that will enable Iran to greatly boost the resources devoted to its nuclear program, the </w:t>
      </w:r>
      <w:r w:rsidRPr="00FE48B9">
        <w:rPr>
          <w:rStyle w:val="Emphasis"/>
          <w:rFonts w:ascii="Times New Roman" w:hAnsi="Times New Roman" w:cs="Times New Roman"/>
        </w:rPr>
        <w:t xml:space="preserve">JCPOA itself will be the catalyst for proliferation in the region. </w:t>
      </w:r>
      <w:r w:rsidRPr="00FE48B9">
        <w:rPr>
          <w:rFonts w:ascii="Times New Roman" w:hAnsi="Times New Roman" w:cs="Times New Roman"/>
          <w:sz w:val="8"/>
        </w:rPr>
        <w:t>Whether states in the region eventually opt for nuclear weapons will depend on a range of factors, some related to the JCPOA and some not. Among the key factors will be their perceptions of Iran’s future nuclear capabilities and intentions, their assessment of Iran’s regional behavior, their view of the evolving conventional military balance with Iran, their confidence in the United States as a security partner, their evaluation of how the United States and other countries would react to their pursuit of nuclear weapons or a latent nuclear weapons capability, and, not least, the feasibility—in terms of their technical expertise, physical infrastructure, and financial resources—of succeeding in the effort to acquire fuel cycle facilities or nuclear weapons.</w:t>
      </w:r>
    </w:p>
    <w:p w:rsidR="00303B11" w:rsidRPr="00FE48B9" w:rsidRDefault="00303B11" w:rsidP="00303B11">
      <w:pPr>
        <w:rPr>
          <w:rFonts w:ascii="Times New Roman" w:hAnsi="Times New Roman" w:cs="Times New Roman"/>
        </w:rPr>
      </w:pPr>
      <w:r w:rsidRPr="00FE48B9">
        <w:rPr>
          <w:rFonts w:ascii="Times New Roman" w:hAnsi="Times New Roman" w:cs="Times New Roman"/>
          <w:noProof/>
        </w:rPr>
        <w:drawing>
          <wp:inline distT="0" distB="0" distL="0" distR="0" wp14:anchorId="20167A59" wp14:editId="19606B8C">
            <wp:extent cx="2782249" cy="2160538"/>
            <wp:effectExtent l="0" t="0" r="0" b="0"/>
            <wp:docPr id="3" name="Picture 3" descr="Prospects for nuclear proliferation in the Middle 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spects for nuclear proliferation in the Middle East"/>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790001" cy="2166558"/>
                    </a:xfrm>
                    <a:prstGeom prst="rect">
                      <a:avLst/>
                    </a:prstGeom>
                    <a:noFill/>
                    <a:ln>
                      <a:noFill/>
                    </a:ln>
                  </pic:spPr>
                </pic:pic>
              </a:graphicData>
            </a:graphic>
          </wp:inline>
        </w:drawing>
      </w:r>
    </w:p>
    <w:p w:rsidR="00303B11" w:rsidRPr="00FE48B9" w:rsidRDefault="00303B11" w:rsidP="00303B11">
      <w:pPr>
        <w:rPr>
          <w:rFonts w:ascii="Times New Roman" w:hAnsi="Times New Roman" w:cs="Times New Roman"/>
          <w:sz w:val="8"/>
        </w:rPr>
      </w:pPr>
      <w:r w:rsidRPr="00FE48B9">
        <w:rPr>
          <w:rFonts w:ascii="Times New Roman" w:hAnsi="Times New Roman" w:cs="Times New Roman"/>
          <w:sz w:val="8"/>
        </w:rPr>
        <w:t xml:space="preserve">In </w:t>
      </w:r>
      <w:r w:rsidRPr="00FE48B9">
        <w:rPr>
          <w:rStyle w:val="StyleUnderline"/>
          <w:rFonts w:ascii="Times New Roman" w:hAnsi="Times New Roman" w:cs="Times New Roman"/>
        </w:rPr>
        <w:t>assessing the probability of proliferation in the</w:t>
      </w:r>
      <w:r w:rsidRPr="00FE48B9">
        <w:rPr>
          <w:rFonts w:ascii="Times New Roman" w:hAnsi="Times New Roman" w:cs="Times New Roman"/>
          <w:sz w:val="8"/>
        </w:rPr>
        <w:t xml:space="preserve"> </w:t>
      </w:r>
      <w:r w:rsidRPr="00FE48B9">
        <w:rPr>
          <w:rStyle w:val="Emphasis"/>
          <w:rFonts w:ascii="Times New Roman" w:hAnsi="Times New Roman" w:cs="Times New Roman"/>
        </w:rPr>
        <w:t>M</w:t>
      </w:r>
      <w:r w:rsidRPr="00FE48B9">
        <w:rPr>
          <w:rFonts w:ascii="Times New Roman" w:hAnsi="Times New Roman" w:cs="Times New Roman"/>
          <w:sz w:val="8"/>
        </w:rPr>
        <w:t xml:space="preserve">iddle </w:t>
      </w:r>
      <w:r w:rsidRPr="00FE48B9">
        <w:rPr>
          <w:rStyle w:val="Emphasis"/>
          <w:rFonts w:ascii="Times New Roman" w:hAnsi="Times New Roman" w:cs="Times New Roman"/>
        </w:rPr>
        <w:t>E</w:t>
      </w:r>
      <w:r w:rsidRPr="00FE48B9">
        <w:rPr>
          <w:rFonts w:ascii="Times New Roman" w:hAnsi="Times New Roman" w:cs="Times New Roman"/>
          <w:sz w:val="8"/>
        </w:rPr>
        <w:t xml:space="preserve">ast, it </w:t>
      </w:r>
      <w:r w:rsidRPr="00FE48B9">
        <w:rPr>
          <w:rStyle w:val="StyleUnderline"/>
          <w:rFonts w:ascii="Times New Roman" w:hAnsi="Times New Roman" w:cs="Times New Roman"/>
        </w:rPr>
        <w:t>is necessary to focus on</w:t>
      </w:r>
      <w:r w:rsidRPr="00FE48B9">
        <w:rPr>
          <w:rFonts w:ascii="Times New Roman" w:hAnsi="Times New Roman" w:cs="Times New Roman"/>
          <w:sz w:val="8"/>
        </w:rPr>
        <w:t xml:space="preserve"> how these various factors may affect nuclear decision-making in individual countries, especially in the </w:t>
      </w:r>
      <w:r w:rsidRPr="00FE48B9">
        <w:rPr>
          <w:rStyle w:val="StyleUnderline"/>
          <w:rFonts w:ascii="Times New Roman" w:hAnsi="Times New Roman" w:cs="Times New Roman"/>
        </w:rPr>
        <w:t xml:space="preserve">countries often cited as the most likely to go for a latent or actual </w:t>
      </w:r>
      <w:r w:rsidRPr="00FE48B9">
        <w:rPr>
          <w:rStyle w:val="Emphasis"/>
          <w:rFonts w:ascii="Times New Roman" w:hAnsi="Times New Roman" w:cs="Times New Roman"/>
        </w:rPr>
        <w:t>n</w:t>
      </w:r>
      <w:r w:rsidRPr="00FE48B9">
        <w:rPr>
          <w:rFonts w:ascii="Times New Roman" w:hAnsi="Times New Roman" w:cs="Times New Roman"/>
          <w:sz w:val="8"/>
        </w:rPr>
        <w:t xml:space="preserve">uclear </w:t>
      </w:r>
      <w:r w:rsidRPr="00FE48B9">
        <w:rPr>
          <w:rStyle w:val="Emphasis"/>
          <w:rFonts w:ascii="Times New Roman" w:hAnsi="Times New Roman" w:cs="Times New Roman"/>
        </w:rPr>
        <w:t>w</w:t>
      </w:r>
      <w:r w:rsidRPr="00FE48B9">
        <w:rPr>
          <w:rFonts w:ascii="Times New Roman" w:hAnsi="Times New Roman" w:cs="Times New Roman"/>
          <w:sz w:val="8"/>
        </w:rPr>
        <w:t xml:space="preserve">eapons </w:t>
      </w:r>
      <w:r w:rsidRPr="00FE48B9">
        <w:rPr>
          <w:rStyle w:val="StyleUnderline"/>
          <w:rFonts w:ascii="Times New Roman" w:hAnsi="Times New Roman" w:cs="Times New Roman"/>
        </w:rPr>
        <w:t>capability</w:t>
      </w:r>
      <w:r w:rsidRPr="00FE48B9">
        <w:rPr>
          <w:rFonts w:ascii="Times New Roman" w:hAnsi="Times New Roman" w:cs="Times New Roman"/>
          <w:sz w:val="8"/>
        </w:rPr>
        <w:t xml:space="preserve">: </w:t>
      </w:r>
      <w:r w:rsidRPr="00FE48B9">
        <w:rPr>
          <w:rStyle w:val="Emphasis"/>
          <w:rFonts w:ascii="Times New Roman" w:hAnsi="Times New Roman" w:cs="Times New Roman"/>
        </w:rPr>
        <w:t>Saudi Arabia</w:t>
      </w:r>
      <w:r w:rsidRPr="00FE48B9">
        <w:rPr>
          <w:rFonts w:ascii="Times New Roman" w:hAnsi="Times New Roman" w:cs="Times New Roman"/>
          <w:sz w:val="8"/>
        </w:rPr>
        <w:t>, the United Arab Emirates (</w:t>
      </w:r>
      <w:r w:rsidRPr="00FE48B9">
        <w:rPr>
          <w:rStyle w:val="Emphasis"/>
          <w:rFonts w:ascii="Times New Roman" w:hAnsi="Times New Roman" w:cs="Times New Roman"/>
        </w:rPr>
        <w:t>UAE</w:t>
      </w:r>
      <w:r w:rsidRPr="00FE48B9">
        <w:rPr>
          <w:rFonts w:ascii="Times New Roman" w:hAnsi="Times New Roman" w:cs="Times New Roman"/>
          <w:sz w:val="8"/>
        </w:rPr>
        <w:t xml:space="preserve">), </w:t>
      </w:r>
      <w:r w:rsidRPr="00FE48B9">
        <w:rPr>
          <w:rStyle w:val="Emphasis"/>
          <w:rFonts w:ascii="Times New Roman" w:hAnsi="Times New Roman" w:cs="Times New Roman"/>
        </w:rPr>
        <w:t>Egypt</w:t>
      </w:r>
      <w:r w:rsidRPr="00FE48B9">
        <w:rPr>
          <w:rFonts w:ascii="Times New Roman" w:hAnsi="Times New Roman" w:cs="Times New Roman"/>
          <w:sz w:val="8"/>
        </w:rPr>
        <w:t xml:space="preserve">, </w:t>
      </w:r>
      <w:r w:rsidRPr="00FE48B9">
        <w:rPr>
          <w:rStyle w:val="Emphasis"/>
          <w:rFonts w:ascii="Times New Roman" w:hAnsi="Times New Roman" w:cs="Times New Roman"/>
        </w:rPr>
        <w:t>and Turkey.</w:t>
      </w:r>
      <w:r w:rsidRPr="00FE48B9">
        <w:rPr>
          <w:rFonts w:ascii="Times New Roman" w:hAnsi="Times New Roman" w:cs="Times New Roman"/>
          <w:sz w:val="8"/>
        </w:rPr>
        <w:t xml:space="preserve"> Saudi Arabia Saudi Arabia is widely considered to be the most likely regional state to pursue the nuclear option, an impression reinforced by occasional remarks by prominent Saudis that the Kingdom will match whatever nuclear capability Iran attains. The Saudis regard Iran as an implacable foe, not just an external threat determined to achieve regional hegemony but also an existential threat intent on undermining the Saudi monarchy. Moreover, while their concerns about Iran have grown, their confidence in the U.S. commitment to the security of its regional partners has been shaken. They cite what they regard as evidence of Washington’s unreliability, such as not preventing former Egyptian President Mubarak’s ouster, failing to enforce the red line against Syria’s use of chemical weapons, giving lukewarm support to Syrian rebels, and accepting a greater Iranian regional role. Animated by what they see as a waning U.S. commitment to Gulf security, the Saudis have beefed up their conventional defense capabilities, explored cooperation with Russia and other potential partners, and adopted a more assertive, independent role in regional conflicts, most dramatically in waging their aggressive military campaign in Yemen. Still, senior Saudis maintain that they have no choice but to rely heavily on the United States for their security. While confident that they can handle the current conventional military threat from Iran, the Saudis worry about the military implications of a post-sanctions Iranian economic recovery, and they regard a future Iranian nuclear weapons capability as a game-changer. These concerns, together with their uncertainty about the future U.S. role, may motivate the Saudis to consider their own nuclear options. But while the Saudis appear to be motivated to acquire nuclear weapons, their ability to do so is very much in doubt, at least for the foreseeable future. While they clearly have the necessary financial resources, the Saudis lack the human and physical infrastructure and have had to postpone their ambitious nuclear power plans for eight years while they train the required personnel. Although Riyadh is not willing to formally renounce the acquisition of an enrichment capability, Saudi nuclear energy officials state they have no plans for enrichment and do not anticipate pursuing an enrichment program for at least 25 years. Given the Kingdom’s difficulty in developing an indigenous nuclear weapons capability, speculation has turned to the possibility of the Kingdom receiving support from a foreign power, usually </w:t>
      </w:r>
      <w:r w:rsidRPr="00FE48B9">
        <w:rPr>
          <w:rStyle w:val="Emphasis"/>
          <w:rFonts w:ascii="Times New Roman" w:hAnsi="Times New Roman" w:cs="Times New Roman"/>
        </w:rPr>
        <w:t>Pakistan</w:t>
      </w:r>
      <w:r w:rsidRPr="00FE48B9">
        <w:rPr>
          <w:rFonts w:ascii="Times New Roman" w:hAnsi="Times New Roman" w:cs="Times New Roman"/>
          <w:sz w:val="8"/>
        </w:rPr>
        <w:t xml:space="preserve">, </w:t>
      </w:r>
      <w:r w:rsidRPr="00FE48B9">
        <w:rPr>
          <w:rStyle w:val="Emphasis"/>
          <w:rFonts w:ascii="Times New Roman" w:hAnsi="Times New Roman" w:cs="Times New Roman"/>
        </w:rPr>
        <w:t>which</w:t>
      </w:r>
      <w:r w:rsidRPr="00FE48B9">
        <w:rPr>
          <w:rFonts w:ascii="Times New Roman" w:hAnsi="Times New Roman" w:cs="Times New Roman"/>
          <w:sz w:val="8"/>
        </w:rPr>
        <w:t xml:space="preserve"> received generous </w:t>
      </w:r>
      <w:r w:rsidRPr="00FE48B9">
        <w:rPr>
          <w:rStyle w:val="Emphasis"/>
          <w:rFonts w:ascii="Times New Roman" w:hAnsi="Times New Roman" w:cs="Times New Roman"/>
        </w:rPr>
        <w:t>financial support</w:t>
      </w:r>
      <w:r w:rsidRPr="00FE48B9">
        <w:rPr>
          <w:rFonts w:ascii="Times New Roman" w:hAnsi="Times New Roman" w:cs="Times New Roman"/>
          <w:sz w:val="8"/>
        </w:rPr>
        <w:t xml:space="preserve"> from Saudi Arabia in </w:t>
      </w:r>
      <w:r w:rsidRPr="00FE48B9">
        <w:rPr>
          <w:rStyle w:val="Emphasis"/>
          <w:rFonts w:ascii="Times New Roman" w:hAnsi="Times New Roman" w:cs="Times New Roman"/>
        </w:rPr>
        <w:t>acquiring its own nuclear arsenal</w:t>
      </w:r>
      <w:r w:rsidRPr="00FE48B9">
        <w:rPr>
          <w:rFonts w:ascii="Times New Roman" w:hAnsi="Times New Roman" w:cs="Times New Roman"/>
          <w:sz w:val="8"/>
        </w:rPr>
        <w:t xml:space="preserve">. But while rumors abound about a Pakistani commitment to help Saudi obtain nuclear weapons, the truth is hard to pin down. Senior Saudis and Pakistanis deny such an understanding exists. If it does exist, it was probably a vague, unwritten assurance long ago between a Pakistani leader and Saudi king, without operational details or the circumstances in which it would be activated. In any event, the Saudis would find it hard to rely on such an assurance now, especially in the wake of Islamabad’s rejection of the Saudi request to take part in the Yemen campaign. Pakistan is highly unlikely to become the Saudis’ nuclear accomplice. So </w:t>
      </w:r>
      <w:r w:rsidRPr="00FE48B9">
        <w:rPr>
          <w:rStyle w:val="Emphasis"/>
          <w:rFonts w:ascii="Times New Roman" w:hAnsi="Times New Roman" w:cs="Times New Roman"/>
        </w:rPr>
        <w:t>Saudi Arabia may be motivated to make a run at nuclear weapons</w:t>
      </w:r>
      <w:r w:rsidRPr="00FE48B9">
        <w:rPr>
          <w:rFonts w:ascii="Times New Roman" w:hAnsi="Times New Roman" w:cs="Times New Roman"/>
          <w:sz w:val="8"/>
        </w:rPr>
        <w:t xml:space="preserve">, but its prospects for success are very limited. United Arab Emirates Like the Saudis, the Emiratis believe Iran poses a severe threat to regional security, has increased its aggressiveness since the completion of the JCPOA, is still trying to export revolution, and will resume its quest for nuclear weapons when JCPOA restrictions expire. </w:t>
      </w:r>
      <w:proofErr w:type="gramStart"/>
      <w:r w:rsidRPr="00FE48B9">
        <w:rPr>
          <w:rFonts w:ascii="Times New Roman" w:hAnsi="Times New Roman" w:cs="Times New Roman"/>
          <w:sz w:val="8"/>
        </w:rPr>
        <w:t>Also</w:t>
      </w:r>
      <w:proofErr w:type="gramEnd"/>
      <w:r w:rsidRPr="00FE48B9">
        <w:rPr>
          <w:rFonts w:ascii="Times New Roman" w:hAnsi="Times New Roman" w:cs="Times New Roman"/>
          <w:sz w:val="8"/>
        </w:rPr>
        <w:t xml:space="preserve"> like Riyadh, Abu Dhabi has lost considerable confidence in the reliability of the United States as a security partner, has explored defense cooperation with other outside powers, and has played an increasingly assertive, independent military role in the region, especially in the Yemen campaign. But like Saudi Arabia, it knows it has no real choice but to rely heavily on the United States for its security. Moreover, perhaps because of traditionally strong economic ties between the UAE and Iran, the Emiratis take a more pragmatic approach to Tehran than do the Saudis. While the Saudis tend to see the struggle with Iran as irreconcilable, the Emiratis tend to believe that if Iran’s regional designs can be countered and a regional balance established, a modus vivendi with Iran can eventually be achieved. The ambitious UAE nuclear energy program—including a project well underway by a South Korea-led consortium to build four power reactors—is the best indication that Abu Dhabi has no current intention to pursue an independent nuclear path. In negotiations on a U.S.-UAE civil nuclear agreement required for the project, the Emiratis accepted a legally binding renunciation of enrichment and reprocessing </w:t>
      </w:r>
      <w:proofErr w:type="gramStart"/>
      <w:r w:rsidRPr="00FE48B9">
        <w:rPr>
          <w:rFonts w:ascii="Times New Roman" w:hAnsi="Times New Roman" w:cs="Times New Roman"/>
          <w:sz w:val="8"/>
        </w:rPr>
        <w:t>( the</w:t>
      </w:r>
      <w:proofErr w:type="gramEnd"/>
      <w:r w:rsidRPr="00FE48B9">
        <w:rPr>
          <w:rFonts w:ascii="Times New Roman" w:hAnsi="Times New Roman" w:cs="Times New Roman"/>
          <w:sz w:val="8"/>
        </w:rPr>
        <w:t xml:space="preserve"> so-called “gold standard”), effectively precluding the pursuit of nuclear weapons. Although the UAE subsequently indicated that it might seek to renegotiate the gold standard in light of the JCPOA’s acceptance of enrichment in Iran, Emirati officials indicate that, while their acceptance of the gold standard received criticism at home and from other Arab governments, the Iran deal has not produced any change in their nuclear energy plans, and they still have no intention to pursue enrichment or reprocessing. Egypt Although </w:t>
      </w:r>
      <w:r w:rsidRPr="00FE48B9">
        <w:rPr>
          <w:rStyle w:val="Emphasis"/>
          <w:rFonts w:ascii="Times New Roman" w:hAnsi="Times New Roman" w:cs="Times New Roman"/>
        </w:rPr>
        <w:t>Egypt flirted with nuclear weapons</w:t>
      </w:r>
      <w:r w:rsidRPr="00FE48B9">
        <w:rPr>
          <w:rFonts w:ascii="Times New Roman" w:hAnsi="Times New Roman" w:cs="Times New Roman"/>
          <w:sz w:val="8"/>
        </w:rPr>
        <w:t xml:space="preserve"> development in the 1950s and 1960s and failed to report to the IAEA on some sensitive nuclear experiments it carried out between 1990 and 2003, Cairo today appears to lack both the inclination and the wherewithal to make a push for nuclear weapons. Although Tehran and Cairo have occasionally sparred on regional issues and Iran is actively supporting causes that undermine the interests of Egypt’s main Arab allies and benefactors, Egypt does not see Iran as a direct military threat. Its principal security concern is the turbulent regional security environment—extremist ideology, the fragmentation of Syria and Iraq, and instability in Libya—and its adverse impact on internal security. Unlike the Gulf Arabs, the Egyptians are supportive of the </w:t>
      </w:r>
      <w:r w:rsidRPr="00FE48B9">
        <w:rPr>
          <w:rStyle w:val="Emphasis"/>
          <w:rFonts w:ascii="Times New Roman" w:hAnsi="Times New Roman" w:cs="Times New Roman"/>
        </w:rPr>
        <w:t>JCPOA</w:t>
      </w:r>
      <w:r w:rsidRPr="00FE48B9">
        <w:rPr>
          <w:rFonts w:ascii="Times New Roman" w:hAnsi="Times New Roman" w:cs="Times New Roman"/>
          <w:sz w:val="8"/>
        </w:rPr>
        <w:t xml:space="preserve"> and believe a U.S.-Iranian rapprochement </w:t>
      </w:r>
      <w:r w:rsidRPr="00FE48B9">
        <w:rPr>
          <w:rStyle w:val="StyleUnderline"/>
          <w:rFonts w:ascii="Times New Roman" w:hAnsi="Times New Roman" w:cs="Times New Roman"/>
        </w:rPr>
        <w:t xml:space="preserve">could have a positive effect on regional stability. </w:t>
      </w:r>
      <w:r w:rsidRPr="00FE48B9">
        <w:rPr>
          <w:rFonts w:ascii="Times New Roman" w:hAnsi="Times New Roman" w:cs="Times New Roman"/>
          <w:sz w:val="8"/>
        </w:rPr>
        <w:t xml:space="preserve">“Egypt will never seek nuclear weapons.” – p. 43, Egyptian Foreign Minister </w:t>
      </w:r>
      <w:proofErr w:type="spellStart"/>
      <w:r w:rsidRPr="00FE48B9">
        <w:rPr>
          <w:rFonts w:ascii="Times New Roman" w:hAnsi="Times New Roman" w:cs="Times New Roman"/>
          <w:sz w:val="8"/>
        </w:rPr>
        <w:t>Sameh</w:t>
      </w:r>
      <w:proofErr w:type="spellEnd"/>
      <w:r w:rsidRPr="00FE48B9">
        <w:rPr>
          <w:rFonts w:ascii="Times New Roman" w:hAnsi="Times New Roman" w:cs="Times New Roman"/>
          <w:sz w:val="8"/>
        </w:rPr>
        <w:t xml:space="preserve"> </w:t>
      </w:r>
      <w:proofErr w:type="spellStart"/>
      <w:r w:rsidRPr="00FE48B9">
        <w:rPr>
          <w:rFonts w:ascii="Times New Roman" w:hAnsi="Times New Roman" w:cs="Times New Roman"/>
          <w:sz w:val="8"/>
        </w:rPr>
        <w:t>Shoukry</w:t>
      </w:r>
      <w:proofErr w:type="spellEnd"/>
      <w:r w:rsidRPr="00FE48B9">
        <w:rPr>
          <w:rFonts w:ascii="Times New Roman" w:hAnsi="Times New Roman" w:cs="Times New Roman"/>
          <w:sz w:val="8"/>
        </w:rPr>
        <w:t xml:space="preserve"> in an interview with the authors Although Russia is committed to work with Egypt on its first power reactor, Cairo’s nuclear energy’s plans have experienced many false starts before, and there is little reason to believe the outcome will be different this time around, especially given the severe economic challenges currently faced by the Egyptian government. Moreover, although Egypt trained a substantial number of nuclear scientists in the 1950s and 1960s, its human nuclear infrastructure atrophied when ambitious nuclear energy plans never materialized. So, given its preoccupation with nearby security challenges and low-tech threats such as insurgencies and terrorism and given its shortage of technical expertise and financial resources, it is unlikely that Egypt will reconsider its current non-nuclear status. Turkey </w:t>
      </w:r>
      <w:r w:rsidRPr="00FE48B9">
        <w:rPr>
          <w:rStyle w:val="StyleUnderline"/>
          <w:rFonts w:ascii="Times New Roman" w:hAnsi="Times New Roman" w:cs="Times New Roman"/>
        </w:rPr>
        <w:t>Because</w:t>
      </w:r>
      <w:r w:rsidRPr="00FE48B9">
        <w:rPr>
          <w:rFonts w:ascii="Times New Roman" w:hAnsi="Times New Roman" w:cs="Times New Roman"/>
          <w:sz w:val="8"/>
        </w:rPr>
        <w:t xml:space="preserve"> of </w:t>
      </w:r>
      <w:r w:rsidRPr="00FE48B9">
        <w:rPr>
          <w:rStyle w:val="StyleUnderline"/>
          <w:rFonts w:ascii="Times New Roman" w:hAnsi="Times New Roman" w:cs="Times New Roman"/>
        </w:rPr>
        <w:t>its emergence in the last decade as a rising powe</w:t>
      </w:r>
      <w:r w:rsidRPr="00FE48B9">
        <w:rPr>
          <w:rFonts w:ascii="Times New Roman" w:hAnsi="Times New Roman" w:cs="Times New Roman"/>
          <w:sz w:val="8"/>
        </w:rPr>
        <w:t xml:space="preserve">r, its large and growing scientific and industrial base, and its ambition to be an influential regional player, </w:t>
      </w:r>
      <w:r w:rsidRPr="00FE48B9">
        <w:rPr>
          <w:rStyle w:val="Emphasis"/>
          <w:rFonts w:ascii="Times New Roman" w:hAnsi="Times New Roman" w:cs="Times New Roman"/>
        </w:rPr>
        <w:t>Turkey</w:t>
      </w:r>
      <w:r w:rsidRPr="00FE48B9">
        <w:rPr>
          <w:rFonts w:ascii="Times New Roman" w:hAnsi="Times New Roman" w:cs="Times New Roman"/>
          <w:sz w:val="8"/>
        </w:rPr>
        <w:t xml:space="preserve"> is usually included on a short list of countries that may decide, in the wake of the Iran nuclear deal, to </w:t>
      </w:r>
      <w:r w:rsidRPr="00FE48B9">
        <w:rPr>
          <w:rStyle w:val="Emphasis"/>
          <w:rFonts w:ascii="Times New Roman" w:hAnsi="Times New Roman" w:cs="Times New Roman"/>
        </w:rPr>
        <w:t>pursue a latent or actual nuclear weapons capability</w:t>
      </w:r>
      <w:r w:rsidRPr="00FE48B9">
        <w:rPr>
          <w:rFonts w:ascii="Times New Roman" w:hAnsi="Times New Roman" w:cs="Times New Roman"/>
          <w:sz w:val="8"/>
        </w:rPr>
        <w:t xml:space="preserve">. But its pursuit of nuclear weapons is highly improbable. Turkey has maintained reasonably good relations with Iran, and it resisted efforts to restrict its engagement with Tehran even at the height of the global sanctions campaign. Although Turkey and Iran have taken opposing sides in the Syrian war, most Turks do not see Iran as a direct military threat. Instead, Ankara sees instability and terrorism emanating from that conflict and from within Turkey’s borders as their principal security threats, concerns that cannot be addressed by the possession of nuclear weapons. Tensions with Moscow over Turkey’s shoot-down of a Russian fighter jet in November 2015 are a source of concern in Ankara. But the best means of addressing that concern is reliance on the security guarantees Turkey enjoys as a member of NATO. While Turkish confidence in NATO has waxed and waned in recent decades, most Turks, especially in the military, believe they can count on NATO in a crisis, and would be reluctant to put their NATO ties in jeopardy by pursuing nuclear weapons. Turkey has plans for nuclear power to meet energy shortages, including by purchasing nuclear reactors from Russian and Japan. Moreover, although Turkish energy officials say they have no current plans for enrichment, they are unwilling to rule it out. Still, especially in light of current political difficulties with Russia, Turkish experts are skeptical that Ankara’s civil nuclear plans will proceed in a timely manner, if at all. Other cases Although </w:t>
      </w:r>
      <w:r w:rsidRPr="00FE48B9">
        <w:rPr>
          <w:rStyle w:val="StyleUnderline"/>
          <w:rFonts w:ascii="Times New Roman" w:hAnsi="Times New Roman" w:cs="Times New Roman"/>
        </w:rPr>
        <w:t>Saudi Arabia, UAE, Egypt, and Turkey are most often mentioned as potential</w:t>
      </w:r>
      <w:r w:rsidRPr="00FE48B9">
        <w:rPr>
          <w:rFonts w:ascii="Times New Roman" w:hAnsi="Times New Roman" w:cs="Times New Roman"/>
          <w:sz w:val="8"/>
        </w:rPr>
        <w:t xml:space="preserve"> aspirants to the nuclear club, </w:t>
      </w:r>
      <w:r w:rsidRPr="00FE48B9">
        <w:rPr>
          <w:rStyle w:val="StyleUnderline"/>
          <w:rFonts w:ascii="Times New Roman" w:hAnsi="Times New Roman" w:cs="Times New Roman"/>
        </w:rPr>
        <w:t>three other regional countries merit observation, given their past interest in nuclear weapons</w:t>
      </w:r>
      <w:r w:rsidRPr="00FE48B9">
        <w:rPr>
          <w:rFonts w:ascii="Times New Roman" w:hAnsi="Times New Roman" w:cs="Times New Roman"/>
          <w:sz w:val="8"/>
        </w:rPr>
        <w:t xml:space="preserve">: </w:t>
      </w:r>
      <w:r w:rsidRPr="00FE48B9">
        <w:rPr>
          <w:rStyle w:val="Emphasis"/>
          <w:rFonts w:ascii="Times New Roman" w:hAnsi="Times New Roman" w:cs="Times New Roman"/>
        </w:rPr>
        <w:t>Iraq, Syria, and Libya</w:t>
      </w:r>
      <w:r w:rsidRPr="00FE48B9">
        <w:rPr>
          <w:rFonts w:ascii="Times New Roman" w:hAnsi="Times New Roman" w:cs="Times New Roman"/>
          <w:sz w:val="8"/>
        </w:rPr>
        <w:t>. But none of them are likely to revive their nuclear weapons ambitions in the foreseeable future. Iraq’s nuclear infrastructure was decimated by two wars and a decade of sanctions, and it is severely constrained by its conflict with ISIS, its internal political and religious differences, and an economy struggling to grow in the face of low oil prices. Israeli’s destruction of Syria’s al-</w:t>
      </w:r>
      <w:proofErr w:type="spellStart"/>
      <w:r w:rsidRPr="00FE48B9">
        <w:rPr>
          <w:rFonts w:ascii="Times New Roman" w:hAnsi="Times New Roman" w:cs="Times New Roman"/>
          <w:sz w:val="8"/>
        </w:rPr>
        <w:t>Kibar</w:t>
      </w:r>
      <w:proofErr w:type="spellEnd"/>
      <w:r w:rsidRPr="00FE48B9">
        <w:rPr>
          <w:rFonts w:ascii="Times New Roman" w:hAnsi="Times New Roman" w:cs="Times New Roman"/>
          <w:sz w:val="8"/>
        </w:rPr>
        <w:t xml:space="preserve"> reactor in 2007 effectively ended Damascus’s nuclear weapons program. Moreover, consumed by civil war and its survival as a unitary state very much in question, Syria lacks the basic attributes needed to pursue a successful nuclear weapons program, including human and physical infrastructure, financial resources, and a disciplined leadership. With most of the sensitive equipment acquired through Pakistani scientist A.Q. Khan’s </w:t>
      </w:r>
      <w:proofErr w:type="gramStart"/>
      <w:r w:rsidRPr="00FE48B9">
        <w:rPr>
          <w:rFonts w:ascii="Times New Roman" w:hAnsi="Times New Roman" w:cs="Times New Roman"/>
          <w:sz w:val="8"/>
        </w:rPr>
        <w:t>black market</w:t>
      </w:r>
      <w:proofErr w:type="gramEnd"/>
      <w:r w:rsidRPr="00FE48B9">
        <w:rPr>
          <w:rFonts w:ascii="Times New Roman" w:hAnsi="Times New Roman" w:cs="Times New Roman"/>
          <w:sz w:val="8"/>
        </w:rPr>
        <w:t xml:space="preserve"> network shipped out of the country in 2004, the absence of sufficient indigenous technical expertise, and the country in a state of disarray, the likelihood of Libya embarking on a renewed nuclear weapons effort in the foreseeable future is remote. In February 2016, Israeli Defense Minister Moshe </w:t>
      </w:r>
      <w:proofErr w:type="spellStart"/>
      <w:r w:rsidRPr="00FE48B9">
        <w:rPr>
          <w:rFonts w:ascii="Times New Roman" w:hAnsi="Times New Roman" w:cs="Times New Roman"/>
          <w:sz w:val="8"/>
        </w:rPr>
        <w:t>Ya’alon</w:t>
      </w:r>
      <w:proofErr w:type="spellEnd"/>
      <w:r w:rsidRPr="00FE48B9">
        <w:rPr>
          <w:rFonts w:ascii="Times New Roman" w:hAnsi="Times New Roman" w:cs="Times New Roman"/>
          <w:sz w:val="8"/>
        </w:rPr>
        <w:t xml:space="preserve"> stated publicly that “we see signs that countries in the Arab world are preparing to acquire nuclear weapons, that they are not willing to sit quietly with Iran on the brink of a nuclear or atomic bomb.” </w:t>
      </w:r>
      <w:proofErr w:type="spellStart"/>
      <w:r w:rsidRPr="00FE48B9">
        <w:rPr>
          <w:rFonts w:ascii="Times New Roman" w:hAnsi="Times New Roman" w:cs="Times New Roman"/>
          <w:sz w:val="8"/>
        </w:rPr>
        <w:t>Ya’alon</w:t>
      </w:r>
      <w:proofErr w:type="spellEnd"/>
      <w:r w:rsidRPr="00FE48B9">
        <w:rPr>
          <w:rFonts w:ascii="Times New Roman" w:hAnsi="Times New Roman" w:cs="Times New Roman"/>
          <w:sz w:val="8"/>
        </w:rPr>
        <w:t xml:space="preserve"> did not offer any evidence for his statement. It is, of course, possible that Israel has access to information unavailable to the authors (or even to the U.S. government). But the current study has not found indications that any of Iran’s neighbors are making preparations to acquire nuclear weapons. Indeed, our research and analysis suggest that none of them are likely to pursue nuclear weapons or succeed if they do. POLICIES </w:t>
      </w:r>
      <w:r w:rsidRPr="00FE48B9">
        <w:rPr>
          <w:rStyle w:val="StyleUnderline"/>
          <w:rFonts w:ascii="Times New Roman" w:hAnsi="Times New Roman" w:cs="Times New Roman"/>
        </w:rPr>
        <w:t>TO REDUCE THE LIKELIHOOD OF A PROLIFERATION CASCADE IN THE MIDDLE EAST</w:t>
      </w:r>
      <w:r w:rsidRPr="00FE48B9">
        <w:rPr>
          <w:rFonts w:ascii="Times New Roman" w:hAnsi="Times New Roman" w:cs="Times New Roman"/>
          <w:sz w:val="8"/>
        </w:rPr>
        <w:t xml:space="preserve"> Still, even if prospects for proliferation seem remote today, predicting future developments with confidence—especially given the unpredictability of the recent past and continued turmoil in region—seems imprudent. Whatever the likelihood that Middle East states may opt to acquire nuclear weapons in the future, it is incumbent on policymakers, especially U.S. policymakers, to do what they can to reduce those prospects further. The following are policies recommended for the Obama administration and future U.S. administrations. 1 </w:t>
      </w:r>
      <w:r w:rsidRPr="00FE48B9">
        <w:rPr>
          <w:rStyle w:val="StyleUnderline"/>
          <w:rFonts w:ascii="Times New Roman" w:hAnsi="Times New Roman" w:cs="Times New Roman"/>
        </w:rPr>
        <w:t>Ensure that the JCPOA is rigorously monitored, strictly enforced, and faithfully implemented</w:t>
      </w:r>
      <w:r w:rsidRPr="00FE48B9">
        <w:rPr>
          <w:rFonts w:ascii="Times New Roman" w:hAnsi="Times New Roman" w:cs="Times New Roman"/>
          <w:sz w:val="8"/>
        </w:rPr>
        <w:t xml:space="preserve">. Confidence by regional states that the JCPOA is working effectively as a barrier to an Iranian nuclear weapons capability will reinforce their inclination to remain non-nuclear, whereas a JCPOA of uncertain sustainability with a checkered compliance record will increase their incentives to hedge their bets. Effective and sustained implementation will mean not only pressing for strict Iranian compliance but also ensuring that Iran realizes the benefits of sanctions relief that it is entitled to, including by making modest adjustments in sanctions policy if it is found that previously unidentified and unintended technical problems are impeding sanctions relief. 2 Strengthen U.S. intelligence collection on Iranian proliferation-related activities and enhance intelligence-sharing on those activities with key partners. Uncertainty about nuclear developments in Iran will feed concerns about the future and create incentives for regional states to keep their nuclear options open. Washington should increase its investment in national intelligence capabilities to monitor Iran’s nuclear activities and create mechanisms for better sharing such intelligence with regional partners. </w:t>
      </w:r>
      <w:r w:rsidRPr="00FE48B9">
        <w:rPr>
          <w:rStyle w:val="StyleUnderline"/>
          <w:rFonts w:ascii="Times New Roman" w:hAnsi="Times New Roman" w:cs="Times New Roman"/>
        </w:rPr>
        <w:t>3 Deter a future Iranian decision to produce nuclear weapo</w:t>
      </w:r>
      <w:r w:rsidRPr="00FE48B9">
        <w:rPr>
          <w:rFonts w:ascii="Times New Roman" w:hAnsi="Times New Roman" w:cs="Times New Roman"/>
          <w:sz w:val="8"/>
        </w:rPr>
        <w:t xml:space="preserve">ns. Incentives for acquiring a latent or actual nuclear weapons capability will increase if regional states believe Iran can successfully break out and produce nuclear weapons. President Obama and his successors should declare that it is U.S. policy to prevent Iran from acquiring nuclear weapons and that the United States is prepared to use military force, if necessary, to stop Iran from breaking out and producing nuclear weapons. To demonstrate national unity and strengthen the deterrent effect, Congress should adopt a standing Authorization to Use Military Force (AUMF) in the event the president determines and provides evidence to Congress that Iran is breaking out and moving toward nuclear weapons. 4Seek to incorporate key JCPOA monitoring provisions into routine IAEA safeguards applied elsewhere in the Middle East and in the global nonproliferation regime. Making some of the innovative features of the JCPOA’s monitoring systems the new normal for IAEA safeguards could enhance confidence that Iran’s neighbors are not pursuing nuclear weapons as well as ensure that Iran will remain bound by them indefinitely. Consideration should be given to widening the application of online enrichment-level monitoring and continuous surveillance of key elements of the enrichment supply chain, such as centrifuge production workshops. Explicitly banning activities related to the development of nuclear weapons, and verification of such a “weaponization” ban, should also be universalized. 5Pursue civil nuclear cooperation with Middle East governments on terms that are realistic and serve U.S. nonproliferation interests. To avoid continuing deadlock with Middle East countries (particularly Saudi Arabia and Jordan) on bilateral civil nuclear cooperation agreements—which would exclude the United States from nuclear commerce in the region and leave the field to nuclear suppliers less interested in discouraging enrichment and reprocessing—the United States should be prepared, if necessary, to relax its insistence on a legally binding renunciation of enrichment and reprocessing, while still pressing for the strongest possible constraints on such capabilities. 6Promote regional arrangements that restrain fuel cycle developments. Developing region-wide or sub-regional arrangements (involving several states) could head off competitive fuel cycle developments as restrictions on Iran’s programs expire in 2025-2030. Some measures could apply equally to all participants, such as a ban on reprocessing, agreement to rely on foreign-supplied fuel for all power reactors and to ship all spent fuel out of the country, and agreement that all new research and power reactors would be light-water moderated and use uranium fuel enriched to below five percent. Some other measures might not apply equally to all participants, such as agreement by some Arab governments to forgo enrichment and agreement by Iran to postpone the expiration of key JCPOA restrictions or accept limits on its enrichment capacity after 15 years. 7Strengthen security assurances to U.S. partners in the Middle East. Concerns about the credibility and effectiveness of U.S. commitments to their security are the principal reason that Gulf Arab countries, especially Saudi Arabia, might decide to pursue latent or actual nuclear weapons capabilities. At the U.S.-GCC summit meetings of May 2015 and April 2016, the United States issued strong statements of support for the security of its Gulf partners. Among other steps, the leaders called for stepping up maritime security cooperation, expediting the implementation of an integrated missile defense early warning system, training Special Operations Forces units from each GCC country, and expanding cooperation on cyber security. Building on those steps, the United States should explore with its GCC partners the development of a more closely integrated regional security framework, with strong operational and institutional ties. 8Promote a stable regional security environment. In a Middle East less racked by conflict, incentives for acquiring nuclear weapons, both by Iran and other states of the region, would be significantly reduced. The United States should pursue a dual-track approach. On the one hand, it should instill confidence in its partners that the United States is committed to their security, will prevent any country from achieving regional hegemony, and will maintain a formidable military and diplomatic presence in the region. On the other, it should promote the resolution of regional conflicts, especially in Syria and Yemen, and encourage Iran and Saudi Arabia to find ways to tamp down their disputes and eventually reach an accommodation. In the longer run, Washington should encourage the creation of an inclusive regional security forum. A proliferation </w:t>
      </w:r>
      <w:proofErr w:type="gramStart"/>
      <w:r w:rsidRPr="00FE48B9">
        <w:rPr>
          <w:rFonts w:ascii="Times New Roman" w:hAnsi="Times New Roman" w:cs="Times New Roman"/>
          <w:sz w:val="8"/>
        </w:rPr>
        <w:t>cascade</w:t>
      </w:r>
      <w:proofErr w:type="gramEnd"/>
      <w:r w:rsidRPr="00FE48B9">
        <w:rPr>
          <w:rFonts w:ascii="Times New Roman" w:hAnsi="Times New Roman" w:cs="Times New Roman"/>
          <w:sz w:val="8"/>
        </w:rPr>
        <w:t xml:space="preserve">? Unlikely, at least for now </w:t>
      </w:r>
      <w:proofErr w:type="gramStart"/>
      <w:r w:rsidRPr="00FE48B9">
        <w:rPr>
          <w:rFonts w:ascii="Times New Roman" w:hAnsi="Times New Roman" w:cs="Times New Roman"/>
          <w:sz w:val="8"/>
        </w:rPr>
        <w:t>By</w:t>
      </w:r>
      <w:proofErr w:type="gramEnd"/>
      <w:r w:rsidRPr="00FE48B9">
        <w:rPr>
          <w:rFonts w:ascii="Times New Roman" w:hAnsi="Times New Roman" w:cs="Times New Roman"/>
          <w:sz w:val="8"/>
        </w:rPr>
        <w:t xml:space="preserve"> sharply diminishing Iran’s capacity to produce fissile material for nuclear weapons for at least 10-15 years, the </w:t>
      </w:r>
      <w:r w:rsidRPr="00FE48B9">
        <w:rPr>
          <w:rStyle w:val="StyleUnderline"/>
          <w:rFonts w:ascii="Times New Roman" w:hAnsi="Times New Roman" w:cs="Times New Roman"/>
        </w:rPr>
        <w:t xml:space="preserve">JCPOA has reduced incentives for neighboring states to acquire nuclear weapons or at least a hedging fuel cycle capability. But it has not eliminated those incentives. </w:t>
      </w:r>
      <w:r w:rsidRPr="00FE48B9">
        <w:rPr>
          <w:rFonts w:ascii="Times New Roman" w:hAnsi="Times New Roman" w:cs="Times New Roman"/>
          <w:sz w:val="8"/>
        </w:rPr>
        <w:t xml:space="preserve">For years to come, </w:t>
      </w:r>
      <w:r w:rsidRPr="00FE48B9">
        <w:rPr>
          <w:rStyle w:val="Emphasis"/>
          <w:rFonts w:ascii="Times New Roman" w:hAnsi="Times New Roman" w:cs="Times New Roman"/>
        </w:rPr>
        <w:t>regional states will remain uncertain about several factors affecting their securit</w:t>
      </w:r>
      <w:r w:rsidRPr="00FE48B9">
        <w:rPr>
          <w:rFonts w:ascii="Times New Roman" w:hAnsi="Times New Roman" w:cs="Times New Roman"/>
          <w:sz w:val="8"/>
        </w:rPr>
        <w:t xml:space="preserve">y—how well the JCPOA will deter and detect any Iranian non-compliance; </w:t>
      </w:r>
      <w:r w:rsidRPr="00FE48B9">
        <w:rPr>
          <w:rStyle w:val="StyleUnderline"/>
          <w:rFonts w:ascii="Times New Roman" w:hAnsi="Times New Roman" w:cs="Times New Roman"/>
        </w:rPr>
        <w:t>whether the agreement will survive compliance disputes, challenges by opponents, and leadership transitions; and whether Iran will opt for nuclear weapons when key restrictions expire after 15 years</w:t>
      </w:r>
      <w:r w:rsidRPr="00FE48B9">
        <w:rPr>
          <w:rFonts w:ascii="Times New Roman" w:hAnsi="Times New Roman" w:cs="Times New Roman"/>
          <w:sz w:val="8"/>
        </w:rPr>
        <w:t xml:space="preserve">. They will also be uncertain about other factors that could motivate them to reconsider their nuclear options, especially Iran’s future behavior in the region and America’s future regional role. These uncertainties will keep concerns about proliferation alive. But </w:t>
      </w:r>
      <w:r w:rsidRPr="00FE48B9">
        <w:rPr>
          <w:rStyle w:val="StyleUnderline"/>
          <w:rFonts w:ascii="Times New Roman" w:hAnsi="Times New Roman" w:cs="Times New Roman"/>
        </w:rPr>
        <w:t xml:space="preserve">this study suggests that, at least for now, those concerns have been subdued, </w:t>
      </w:r>
      <w:r w:rsidRPr="00FE48B9">
        <w:rPr>
          <w:rStyle w:val="Emphasis"/>
          <w:rFonts w:ascii="Times New Roman" w:hAnsi="Times New Roman" w:cs="Times New Roman"/>
        </w:rPr>
        <w:t>even if not permanently set to rest</w:t>
      </w:r>
      <w:r w:rsidRPr="00FE48B9">
        <w:rPr>
          <w:rFonts w:ascii="Times New Roman" w:hAnsi="Times New Roman" w:cs="Times New Roman"/>
          <w:sz w:val="8"/>
        </w:rPr>
        <w:t xml:space="preserve">. None of </w:t>
      </w:r>
      <w:r w:rsidRPr="00FE48B9">
        <w:rPr>
          <w:rStyle w:val="StyleUnderline"/>
          <w:rFonts w:ascii="Times New Roman" w:hAnsi="Times New Roman" w:cs="Times New Roman"/>
        </w:rPr>
        <w:t xml:space="preserve">the Middle East’s “likely suspects” appears both inclined and able </w:t>
      </w:r>
      <w:r w:rsidRPr="00FE48B9">
        <w:rPr>
          <w:rStyle w:val="Emphasis"/>
          <w:rFonts w:ascii="Times New Roman" w:hAnsi="Times New Roman" w:cs="Times New Roman"/>
        </w:rPr>
        <w:t>in the foreseeable future</w:t>
      </w:r>
      <w:r w:rsidRPr="00FE48B9">
        <w:rPr>
          <w:rStyle w:val="StyleUnderline"/>
          <w:rFonts w:ascii="Times New Roman" w:hAnsi="Times New Roman" w:cs="Times New Roman"/>
        </w:rPr>
        <w:t xml:space="preserve"> to acquire an indigenous nuclear weapons capability.</w:t>
      </w:r>
      <w:r w:rsidRPr="00FE48B9">
        <w:rPr>
          <w:rFonts w:ascii="Times New Roman" w:hAnsi="Times New Roman" w:cs="Times New Roman"/>
          <w:sz w:val="8"/>
        </w:rPr>
        <w:t xml:space="preserve"> In the years preceding the JCPOA, it had practically become the conventional wisdom that, given Iran’s nuclear program, several additional nuclear-armed states would inevitably emerge in the Middle East. That conventional wisdom has largely been discredited. But there is a risk that a more complacent conventional wisdom will take its place—that we no longer have to worry about a regional nuclear arms competition. It will be essential for the United States and other interested countries—pursuing policies along the lines recommended here—to make sure that the earlier predictions of a Middle East proliferation cascade do not yet come to pass.</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i/>
        </w:rPr>
        <w:t xml:space="preserve">This is a sick card! </w:t>
      </w:r>
      <w:r w:rsidRPr="00FE48B9">
        <w:rPr>
          <w:rFonts w:ascii="Times New Roman" w:hAnsi="Times New Roman" w:cs="Times New Roman"/>
        </w:rPr>
        <w:t xml:space="preserve">--- Failure </w:t>
      </w:r>
      <w:r w:rsidRPr="00FE48B9">
        <w:rPr>
          <w:rFonts w:ascii="Times New Roman" w:hAnsi="Times New Roman" w:cs="Times New Roman"/>
          <w:u w:val="single"/>
        </w:rPr>
        <w:t>independently</w:t>
      </w:r>
      <w:r w:rsidRPr="00FE48B9">
        <w:rPr>
          <w:rFonts w:ascii="Times New Roman" w:hAnsi="Times New Roman" w:cs="Times New Roman"/>
        </w:rPr>
        <w:t xml:space="preserve">, ensures War </w:t>
      </w:r>
    </w:p>
    <w:p w:rsidR="00303B11" w:rsidRPr="00FE48B9" w:rsidRDefault="00303B11" w:rsidP="00303B11">
      <w:pPr>
        <w:rPr>
          <w:rFonts w:ascii="Times New Roman" w:hAnsi="Times New Roman" w:cs="Times New Roman"/>
        </w:rPr>
      </w:pPr>
      <w:r w:rsidRPr="00FE48B9">
        <w:rPr>
          <w:rStyle w:val="Style13ptBold"/>
          <w:rFonts w:ascii="Times New Roman" w:hAnsi="Times New Roman" w:cs="Times New Roman"/>
        </w:rPr>
        <w:t>Sick 15 –</w:t>
      </w:r>
      <w:r w:rsidRPr="00FE48B9">
        <w:rPr>
          <w:rFonts w:ascii="Times New Roman" w:hAnsi="Times New Roman" w:cs="Times New Roman"/>
        </w:rPr>
        <w:t xml:space="preserve"> Gary Sick, a scholar at Columbia University, served on the National Security Council under Presidents Gerald Ford, Jimmy Carter and Ronald Reagan and was the principal White House aide for Iran during the Iranian Revolution and the hostage crisis. This article is published in collaboration with the American Foreign Policy Project., 3-8-2015, "The Danger of a Failed Iran Deal," POLITICO Magazine, </w:t>
      </w:r>
      <w:hyperlink r:id="rId143" w:history="1">
        <w:r w:rsidRPr="00FE48B9">
          <w:rPr>
            <w:rStyle w:val="Hyperlink"/>
            <w:rFonts w:ascii="Times New Roman" w:hAnsi="Times New Roman" w:cs="Times New Roman"/>
          </w:rPr>
          <w:t>https://www.politico.com/magazine/story/2015/03/iran-nuclear-program-negotiations-115877</w:t>
        </w:r>
      </w:hyperlink>
      <w:r w:rsidRPr="00FE48B9">
        <w:rPr>
          <w:rFonts w:ascii="Times New Roman" w:hAnsi="Times New Roman" w:cs="Times New Roman"/>
        </w:rPr>
        <w:t xml:space="preserve"> KKC</w:t>
      </w:r>
    </w:p>
    <w:p w:rsidR="00303B11" w:rsidRPr="00FE48B9" w:rsidRDefault="00303B11" w:rsidP="00303B11">
      <w:pPr>
        <w:rPr>
          <w:rFonts w:ascii="Times New Roman" w:hAnsi="Times New Roman" w:cs="Times New Roman"/>
          <w:sz w:val="10"/>
        </w:rPr>
      </w:pPr>
      <w:r w:rsidRPr="00FE48B9">
        <w:rPr>
          <w:rFonts w:ascii="Times New Roman" w:hAnsi="Times New Roman" w:cs="Times New Roman"/>
          <w:sz w:val="10"/>
        </w:rPr>
        <w:t xml:space="preserve">Netanyahu, in </w:t>
      </w:r>
      <w:r w:rsidRPr="00FE48B9">
        <w:rPr>
          <w:rStyle w:val="StyleUnderline"/>
          <w:rFonts w:ascii="Times New Roman" w:hAnsi="Times New Roman" w:cs="Times New Roman"/>
        </w:rPr>
        <w:t>various capacities, had been warning of an imminent Iranian nuclear weapon since at least 1992</w:t>
      </w:r>
      <w:r w:rsidRPr="00FE48B9">
        <w:rPr>
          <w:rFonts w:ascii="Times New Roman" w:hAnsi="Times New Roman" w:cs="Times New Roman"/>
          <w:sz w:val="10"/>
        </w:rPr>
        <w:t xml:space="preserve">, when he told the Israeli Knesset that Iran could have a bomb in three to five years. He and others, in Israel and elsewhere, have made similar predictions almost annually for the past two decades. It is easy to dismiss these predictions as fear-mongering about something that obviously never happened. But it is much more instructive to understand that what they were saying had a basis in fact: During this entire period, Iran was steadily increasing its capability to produce a nuclear bomb. The more interesting fact is that Tehran did not follow through. By virtually every estimate, Iran has had the capability to produce a nuclear weapon for at least a decade. The predictions were wrong, not about Iran’s ability but about its willingness to use that capability to produce a weapon. The entire U.S. intelligence community and most of our allies — apparently including Israel — have concluded with high confidence that Iran has not made a decision to build a bomb. The second round of multilateral negotiations with Iran is approaching the finish line. The details have not been announced, but the outlines of an agreement seem to be emerging. Netanyahu’s cartoon bomb has been drained. It is now empty of 20 percent enriched uranium, and all indications point to the fact that Iran’s stockpile of enriched uranium will be severely limited for the foreseeable future. Iran is the world’s most inspected state. It has apparently agreed to accept vigorous international inspection in perpetuity in return for an agreement that lifts the most onerous sanctions on its commerce. Iran has ceased development of its heavy water reactor at Arak, which produces plutonium — the shortest route to weapons-quality fissile material — and will modify it permanently. And the most severe restrictions ever imposed on a state will reportedly be accepted for a decade or more before </w:t>
      </w:r>
      <w:r w:rsidRPr="00FE48B9">
        <w:rPr>
          <w:rStyle w:val="StyleUnderline"/>
          <w:rFonts w:ascii="Times New Roman" w:hAnsi="Times New Roman" w:cs="Times New Roman"/>
        </w:rPr>
        <w:t xml:space="preserve">Iran is gradually permitted to assume its position as a “normal” member of the Nuclear Non-Proliferation Treaty, which explicitly prohibits Iran from acquiring nuclear weapons. </w:t>
      </w:r>
      <w:r w:rsidRPr="00FE48B9">
        <w:rPr>
          <w:rFonts w:ascii="Times New Roman" w:hAnsi="Times New Roman" w:cs="Times New Roman"/>
          <w:sz w:val="10"/>
        </w:rPr>
        <w:t xml:space="preserve">On the other hand, </w:t>
      </w:r>
      <w:r w:rsidRPr="00FE48B9">
        <w:rPr>
          <w:rStyle w:val="StyleUnderline"/>
          <w:rFonts w:ascii="Times New Roman" w:hAnsi="Times New Roman" w:cs="Times New Roman"/>
        </w:rPr>
        <w:t>if</w:t>
      </w:r>
      <w:r w:rsidRPr="00FE48B9">
        <w:rPr>
          <w:rFonts w:ascii="Times New Roman" w:hAnsi="Times New Roman" w:cs="Times New Roman"/>
          <w:sz w:val="10"/>
        </w:rPr>
        <w:t xml:space="preserve"> this </w:t>
      </w:r>
      <w:r w:rsidRPr="00FE48B9">
        <w:rPr>
          <w:rStyle w:val="StyleUnderline"/>
          <w:rFonts w:ascii="Times New Roman" w:hAnsi="Times New Roman" w:cs="Times New Roman"/>
        </w:rPr>
        <w:t>agreement is rejected</w:t>
      </w:r>
      <w:r w:rsidRPr="00FE48B9">
        <w:rPr>
          <w:rFonts w:ascii="Times New Roman" w:hAnsi="Times New Roman" w:cs="Times New Roman"/>
          <w:sz w:val="10"/>
        </w:rPr>
        <w:t xml:space="preserve">, as the Israeli prime minister and many in Congress are proposing, </w:t>
      </w:r>
      <w:r w:rsidRPr="00FE48B9">
        <w:rPr>
          <w:rStyle w:val="Emphasis"/>
          <w:rFonts w:ascii="Times New Roman" w:hAnsi="Times New Roman" w:cs="Times New Roman"/>
        </w:rPr>
        <w:t>we go back to the early days of 2013: heavy sanctions, a rapidly increasing Iranian nuclear program and a looming threat of war.</w:t>
      </w:r>
      <w:r w:rsidRPr="00FE48B9">
        <w:rPr>
          <w:rFonts w:ascii="Times New Roman" w:hAnsi="Times New Roman" w:cs="Times New Roman"/>
          <w:sz w:val="10"/>
        </w:rPr>
        <w:t xml:space="preserve"> That is surely something no responsible statesman or politician would wish to see.</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 xml:space="preserve">Middle East prolif means extinction </w:t>
      </w:r>
    </w:p>
    <w:p w:rsidR="00303B11" w:rsidRPr="00FE48B9" w:rsidRDefault="00303B11" w:rsidP="00303B11">
      <w:pPr>
        <w:rPr>
          <w:rFonts w:ascii="Times New Roman" w:hAnsi="Times New Roman" w:cs="Times New Roman"/>
        </w:rPr>
      </w:pPr>
      <w:proofErr w:type="spellStart"/>
      <w:r w:rsidRPr="00FE48B9">
        <w:rPr>
          <w:rStyle w:val="Style13ptBold"/>
          <w:rFonts w:ascii="Times New Roman" w:hAnsi="Times New Roman" w:cs="Times New Roman"/>
        </w:rPr>
        <w:t>Cordesman</w:t>
      </w:r>
      <w:proofErr w:type="spellEnd"/>
      <w:r w:rsidRPr="00FE48B9">
        <w:rPr>
          <w:rStyle w:val="Style13ptBold"/>
          <w:rFonts w:ascii="Times New Roman" w:hAnsi="Times New Roman" w:cs="Times New Roman"/>
        </w:rPr>
        <w:t xml:space="preserve"> 4 – </w:t>
      </w:r>
      <w:r w:rsidRPr="00FE48B9">
        <w:rPr>
          <w:rFonts w:ascii="Times New Roman" w:hAnsi="Times New Roman" w:cs="Times New Roman"/>
        </w:rPr>
        <w:t xml:space="preserve">Anthony H. </w:t>
      </w:r>
      <w:proofErr w:type="spellStart"/>
      <w:r w:rsidRPr="00FE48B9">
        <w:rPr>
          <w:rFonts w:ascii="Times New Roman" w:hAnsi="Times New Roman" w:cs="Times New Roman"/>
        </w:rPr>
        <w:t>Cordesman</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Arleigh</w:t>
      </w:r>
      <w:proofErr w:type="spellEnd"/>
      <w:r w:rsidRPr="00FE48B9">
        <w:rPr>
          <w:rFonts w:ascii="Times New Roman" w:hAnsi="Times New Roman" w:cs="Times New Roman"/>
        </w:rPr>
        <w:t xml:space="preserve"> A. Burke Chair in </w:t>
      </w:r>
      <w:proofErr w:type="gramStart"/>
      <w:r w:rsidRPr="00FE48B9">
        <w:rPr>
          <w:rFonts w:ascii="Times New Roman" w:hAnsi="Times New Roman" w:cs="Times New Roman"/>
        </w:rPr>
        <w:t>Strategy ,</w:t>
      </w:r>
      <w:proofErr w:type="gramEnd"/>
      <w:r w:rsidRPr="00FE48B9">
        <w:rPr>
          <w:rFonts w:ascii="Times New Roman" w:hAnsi="Times New Roman" w:cs="Times New Roman"/>
        </w:rPr>
        <w:t xml:space="preserve"> 3-15-2004, "The Proliferation of Weapons of Mass Destruction in the Middle East," No Publication, </w:t>
      </w:r>
      <w:hyperlink r:id="rId144" w:history="1">
        <w:r w:rsidRPr="00FE48B9">
          <w:rPr>
            <w:rStyle w:val="Hyperlink"/>
            <w:rFonts w:ascii="Times New Roman" w:hAnsi="Times New Roman" w:cs="Times New Roman"/>
          </w:rPr>
          <w:t>https://www.csis.org/analysis/proliferation-weapons-mass-destruction-middle-east</w:t>
        </w:r>
      </w:hyperlink>
      <w:r w:rsidRPr="00FE48B9">
        <w:rPr>
          <w:rFonts w:ascii="Times New Roman" w:hAnsi="Times New Roman" w:cs="Times New Roman"/>
        </w:rPr>
        <w:t xml:space="preserve"> KKC  </w:t>
      </w:r>
    </w:p>
    <w:p w:rsidR="00303B11" w:rsidRPr="00855252" w:rsidRDefault="00303B11" w:rsidP="00303B11">
      <w:pPr>
        <w:rPr>
          <w:rStyle w:val="Emphasis"/>
          <w:rFonts w:ascii="Times New Roman" w:hAnsi="Times New Roman" w:cs="Times New Roman"/>
        </w:rPr>
      </w:pPr>
      <w:r w:rsidRPr="00FE48B9">
        <w:rPr>
          <w:rStyle w:val="StyleUnderline"/>
          <w:rFonts w:ascii="Times New Roman" w:hAnsi="Times New Roman" w:cs="Times New Roman"/>
        </w:rPr>
        <w:t>The proliferation of weapons of mass destruction,</w:t>
      </w:r>
      <w:r w:rsidRPr="00FE48B9">
        <w:rPr>
          <w:rFonts w:ascii="Times New Roman" w:hAnsi="Times New Roman" w:cs="Times New Roman"/>
        </w:rPr>
        <w:t xml:space="preserve"> however, </w:t>
      </w:r>
      <w:r w:rsidRPr="00FE48B9">
        <w:rPr>
          <w:rStyle w:val="Emphasis"/>
          <w:rFonts w:ascii="Times New Roman" w:hAnsi="Times New Roman" w:cs="Times New Roman"/>
        </w:rPr>
        <w:t>poses a growing risk of wars</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that could threaten the major population centers of Israel and its </w:t>
      </w:r>
      <w:r w:rsidRPr="00855252">
        <w:rPr>
          <w:rStyle w:val="StyleUnderline"/>
          <w:rFonts w:ascii="Times New Roman" w:hAnsi="Times New Roman" w:cs="Times New Roman"/>
        </w:rPr>
        <w:t>Arab neighbors</w:t>
      </w:r>
      <w:r w:rsidRPr="00855252">
        <w:rPr>
          <w:rFonts w:ascii="Times New Roman" w:hAnsi="Times New Roman" w:cs="Times New Roman"/>
        </w:rPr>
        <w:t xml:space="preserve">. </w:t>
      </w:r>
      <w:r w:rsidRPr="00855252">
        <w:rPr>
          <w:rStyle w:val="Emphasis"/>
          <w:rFonts w:ascii="Times New Roman" w:hAnsi="Times New Roman" w:cs="Times New Roman"/>
        </w:rPr>
        <w:t>Proliferation could destroy the very existence of Israel and change beyond all recognition the leadership and character of Iran and any Arab state that became involved in a large-scale exchange using biological or nuclear weapons.</w:t>
      </w:r>
    </w:p>
    <w:p w:rsidR="00855252" w:rsidRPr="00855252" w:rsidRDefault="00855252" w:rsidP="00855252">
      <w:pPr>
        <w:pStyle w:val="Heading3"/>
        <w:rPr>
          <w:rFonts w:ascii="Times New Roman" w:hAnsi="Times New Roman" w:cs="Times New Roman"/>
        </w:rPr>
      </w:pPr>
      <w:r w:rsidRPr="00855252">
        <w:rPr>
          <w:rFonts w:ascii="Times New Roman" w:hAnsi="Times New Roman" w:cs="Times New Roman"/>
        </w:rPr>
        <w:t>AT – No Escalation</w:t>
      </w:r>
    </w:p>
    <w:p w:rsidR="00A32AF6" w:rsidRPr="00855252" w:rsidRDefault="00A32AF6" w:rsidP="00A32AF6">
      <w:pPr>
        <w:pStyle w:val="Heading4"/>
        <w:rPr>
          <w:rFonts w:ascii="Times New Roman" w:hAnsi="Times New Roman" w:cs="Times New Roman"/>
        </w:rPr>
      </w:pPr>
      <w:r w:rsidRPr="00855252">
        <w:rPr>
          <w:rFonts w:ascii="Times New Roman" w:hAnsi="Times New Roman" w:cs="Times New Roman"/>
        </w:rPr>
        <w:t>JPCOA pull out increases risk of escalation</w:t>
      </w:r>
    </w:p>
    <w:p w:rsidR="00A32AF6" w:rsidRPr="00FE48B9" w:rsidRDefault="00A32AF6" w:rsidP="00A32AF6">
      <w:pPr>
        <w:rPr>
          <w:rFonts w:ascii="Times New Roman" w:hAnsi="Times New Roman" w:cs="Times New Roman"/>
        </w:rPr>
      </w:pPr>
      <w:proofErr w:type="spellStart"/>
      <w:r w:rsidRPr="00855252">
        <w:rPr>
          <w:rStyle w:val="Style13ptBold"/>
          <w:rFonts w:ascii="Times New Roman" w:hAnsi="Times New Roman" w:cs="Times New Roman"/>
        </w:rPr>
        <w:t>Mousavian</w:t>
      </w:r>
      <w:proofErr w:type="spellEnd"/>
      <w:r w:rsidRPr="00855252">
        <w:rPr>
          <w:rStyle w:val="Style13ptBold"/>
          <w:rFonts w:ascii="Times New Roman" w:hAnsi="Times New Roman" w:cs="Times New Roman"/>
        </w:rPr>
        <w:t>, 5/9</w:t>
      </w:r>
      <w:r w:rsidRPr="00855252">
        <w:rPr>
          <w:rFonts w:ascii="Times New Roman" w:hAnsi="Times New Roman" w:cs="Times New Roman"/>
        </w:rPr>
        <w:t xml:space="preserve"> (</w:t>
      </w:r>
      <w:proofErr w:type="spellStart"/>
      <w:r w:rsidRPr="00855252">
        <w:rPr>
          <w:rFonts w:ascii="Times New Roman" w:hAnsi="Times New Roman" w:cs="Times New Roman"/>
        </w:rPr>
        <w:t>Seyed</w:t>
      </w:r>
      <w:proofErr w:type="spellEnd"/>
      <w:r w:rsidRPr="00855252">
        <w:rPr>
          <w:rFonts w:ascii="Times New Roman" w:hAnsi="Times New Roman" w:cs="Times New Roman"/>
        </w:rPr>
        <w:t xml:space="preserve"> Hossein </w:t>
      </w:r>
      <w:proofErr w:type="spellStart"/>
      <w:r w:rsidRPr="00855252">
        <w:rPr>
          <w:rFonts w:ascii="Times New Roman" w:hAnsi="Times New Roman" w:cs="Times New Roman"/>
        </w:rPr>
        <w:t>Mousavian</w:t>
      </w:r>
      <w:proofErr w:type="spellEnd"/>
      <w:r w:rsidRPr="00855252">
        <w:rPr>
          <w:rFonts w:ascii="Times New Roman" w:hAnsi="Times New Roman" w:cs="Times New Roman"/>
        </w:rPr>
        <w:t xml:space="preserve"> is an associate research scholar at Bulletin of the Atomic Scientists and went to Woodrow Wilson School and Princeton University. “A dangerous new US-Iran escalation”. Bulletin of the Atomic Scientists. May 9</w:t>
      </w:r>
      <w:r w:rsidRPr="00855252">
        <w:rPr>
          <w:rFonts w:ascii="Times New Roman" w:hAnsi="Times New Roman" w:cs="Times New Roman"/>
          <w:vertAlign w:val="superscript"/>
        </w:rPr>
        <w:t>th</w:t>
      </w:r>
      <w:r w:rsidRPr="00855252">
        <w:rPr>
          <w:rFonts w:ascii="Times New Roman" w:hAnsi="Times New Roman" w:cs="Times New Roman"/>
        </w:rPr>
        <w:t xml:space="preserve">, 2018. </w:t>
      </w:r>
      <w:hyperlink r:id="rId145" w:history="1">
        <w:r w:rsidRPr="00855252">
          <w:rPr>
            <w:rStyle w:val="Hyperlink"/>
            <w:rFonts w:ascii="Times New Roman" w:hAnsi="Times New Roman" w:cs="Times New Roman"/>
          </w:rPr>
          <w:t>https://thebulletin.org/commentary/a-dangerous-new-us-iran-escalation/</w:t>
        </w:r>
      </w:hyperlink>
      <w:r w:rsidRPr="00FE48B9">
        <w:rPr>
          <w:rFonts w:ascii="Times New Roman" w:hAnsi="Times New Roman" w:cs="Times New Roman"/>
        </w:rPr>
        <w:t xml:space="preserve"> //rm)</w:t>
      </w:r>
    </w:p>
    <w:p w:rsidR="00A32AF6" w:rsidRPr="00FE48B9" w:rsidRDefault="00A32AF6" w:rsidP="00A32AF6">
      <w:pPr>
        <w:rPr>
          <w:rFonts w:ascii="Times New Roman" w:hAnsi="Times New Roman" w:cs="Times New Roman"/>
          <w:sz w:val="16"/>
        </w:rPr>
      </w:pPr>
      <w:r w:rsidRPr="00FE48B9">
        <w:rPr>
          <w:rStyle w:val="StyleUnderline"/>
          <w:rFonts w:ascii="Times New Roman" w:hAnsi="Times New Roman" w:cs="Times New Roman"/>
        </w:rPr>
        <w:t>Trump’s reneging on the</w:t>
      </w:r>
      <w:r w:rsidRPr="00FE48B9">
        <w:rPr>
          <w:rFonts w:ascii="Times New Roman" w:hAnsi="Times New Roman" w:cs="Times New Roman"/>
          <w:sz w:val="16"/>
        </w:rPr>
        <w:t xml:space="preserve"> Joint Comprehensive Plan of Action (</w:t>
      </w:r>
      <w:r w:rsidRPr="00FE48B9">
        <w:rPr>
          <w:rStyle w:val="StyleUnderline"/>
          <w:rFonts w:ascii="Times New Roman" w:hAnsi="Times New Roman" w:cs="Times New Roman"/>
        </w:rPr>
        <w:t>JCPOA</w:t>
      </w:r>
      <w:r w:rsidRPr="00FE48B9">
        <w:rPr>
          <w:rFonts w:ascii="Times New Roman" w:hAnsi="Times New Roman" w:cs="Times New Roman"/>
          <w:sz w:val="16"/>
        </w:rPr>
        <w:t xml:space="preserve">) </w:t>
      </w:r>
      <w:r w:rsidRPr="00FE48B9">
        <w:rPr>
          <w:rStyle w:val="StyleUnderline"/>
          <w:rFonts w:ascii="Times New Roman" w:hAnsi="Times New Roman" w:cs="Times New Roman"/>
        </w:rPr>
        <w:t>is a severe blow to nonprolif</w:t>
      </w:r>
      <w:r w:rsidRPr="00FE48B9">
        <w:rPr>
          <w:rFonts w:ascii="Times New Roman" w:hAnsi="Times New Roman" w:cs="Times New Roman"/>
          <w:sz w:val="16"/>
        </w:rPr>
        <w:t xml:space="preserve">eration in general </w:t>
      </w:r>
      <w:r w:rsidRPr="00FE48B9">
        <w:rPr>
          <w:rStyle w:val="StyleUnderline"/>
          <w:rFonts w:ascii="Times New Roman" w:hAnsi="Times New Roman" w:cs="Times New Roman"/>
        </w:rPr>
        <w:t>because the agreement represents the highest standards of nuclear transparency and verification ever negotiated</w:t>
      </w:r>
      <w:r w:rsidRPr="00FE48B9">
        <w:rPr>
          <w:rFonts w:ascii="Times New Roman" w:hAnsi="Times New Roman" w:cs="Times New Roman"/>
          <w:sz w:val="16"/>
        </w:rPr>
        <w:t xml:space="preserve">. In his belligerent speech announcing the decision, Trump referred to Israeli Prime Minister Benjamin Netanyahu’s theatrical presentation last week, which sought to raise questions about Iranian compliance with the JCPOA. What </w:t>
      </w:r>
      <w:r w:rsidRPr="00FE48B9">
        <w:rPr>
          <w:rStyle w:val="StyleUnderline"/>
          <w:rFonts w:ascii="Times New Roman" w:hAnsi="Times New Roman" w:cs="Times New Roman"/>
        </w:rPr>
        <w:t>Trump did not mention</w:t>
      </w:r>
      <w:r w:rsidRPr="00FE48B9">
        <w:rPr>
          <w:rFonts w:ascii="Times New Roman" w:hAnsi="Times New Roman" w:cs="Times New Roman"/>
          <w:sz w:val="16"/>
        </w:rPr>
        <w:t xml:space="preserve"> was </w:t>
      </w:r>
      <w:r w:rsidRPr="00FE48B9">
        <w:rPr>
          <w:rStyle w:val="StyleUnderline"/>
          <w:rFonts w:ascii="Times New Roman" w:hAnsi="Times New Roman" w:cs="Times New Roman"/>
        </w:rPr>
        <w:t>that Iranian compliance has been verified in 11 meticulous IAEA reports since the deal went into effect in January 2016 as well as by the UN secretary general</w:t>
      </w:r>
      <w:r w:rsidRPr="00FE48B9">
        <w:rPr>
          <w:rFonts w:ascii="Times New Roman" w:hAnsi="Times New Roman" w:cs="Times New Roman"/>
          <w:sz w:val="16"/>
        </w:rPr>
        <w:t xml:space="preserve">. </w:t>
      </w:r>
      <w:r w:rsidRPr="00FE48B9">
        <w:rPr>
          <w:rStyle w:val="StyleUnderline"/>
          <w:rFonts w:ascii="Times New Roman" w:hAnsi="Times New Roman" w:cs="Times New Roman"/>
        </w:rPr>
        <w:t>Trump’s action</w:t>
      </w:r>
      <w:r w:rsidRPr="00FE48B9">
        <w:rPr>
          <w:rFonts w:ascii="Times New Roman" w:hAnsi="Times New Roman" w:cs="Times New Roman"/>
          <w:sz w:val="16"/>
        </w:rPr>
        <w:t xml:space="preserve"> not only undermined the responsible international bodies that deal with nonproliferation but also </w:t>
      </w:r>
      <w:r w:rsidRPr="00FE48B9">
        <w:rPr>
          <w:rStyle w:val="StyleUnderline"/>
          <w:rFonts w:ascii="Times New Roman" w:hAnsi="Times New Roman" w:cs="Times New Roman"/>
        </w:rPr>
        <w:t>admonishes America’s closest allies, who strongly pushed for him to remain in the agreement</w:t>
      </w:r>
      <w:r w:rsidRPr="00FE48B9">
        <w:rPr>
          <w:rFonts w:ascii="Times New Roman" w:hAnsi="Times New Roman" w:cs="Times New Roman"/>
          <w:sz w:val="16"/>
        </w:rPr>
        <w:t>.</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 xml:space="preserve">Trump’s withdrawal from </w:t>
      </w:r>
      <w:r w:rsidRPr="00FE48B9">
        <w:rPr>
          <w:rStyle w:val="StyleUnderline"/>
          <w:rFonts w:ascii="Times New Roman" w:hAnsi="Times New Roman" w:cs="Times New Roman"/>
        </w:rPr>
        <w:t>the JCPOA</w:t>
      </w:r>
      <w:r w:rsidRPr="00FE48B9">
        <w:rPr>
          <w:rFonts w:ascii="Times New Roman" w:hAnsi="Times New Roman" w:cs="Times New Roman"/>
          <w:sz w:val="16"/>
        </w:rPr>
        <w:t xml:space="preserve"> eliminates any chance to build on the agreement and regionalize its principles. Such an effort, together with novel ideas on nuclear regional cooperation, </w:t>
      </w:r>
      <w:r w:rsidRPr="00FE48B9">
        <w:rPr>
          <w:rStyle w:val="StyleUnderline"/>
          <w:rFonts w:ascii="Times New Roman" w:hAnsi="Times New Roman" w:cs="Times New Roman"/>
        </w:rPr>
        <w:t>would have been a major step towards making a Middle East nuclear weapons free zone</w:t>
      </w:r>
      <w:r w:rsidRPr="00FE48B9">
        <w:rPr>
          <w:rFonts w:ascii="Times New Roman" w:hAnsi="Times New Roman" w:cs="Times New Roman"/>
          <w:sz w:val="16"/>
        </w:rPr>
        <w:t xml:space="preserve"> a reality.</w:t>
      </w:r>
    </w:p>
    <w:p w:rsidR="00A32AF6" w:rsidRPr="00FE48B9" w:rsidRDefault="00A32AF6" w:rsidP="00A32AF6">
      <w:pPr>
        <w:rPr>
          <w:rFonts w:ascii="Times New Roman" w:hAnsi="Times New Roman" w:cs="Times New Roman"/>
          <w:sz w:val="16"/>
        </w:rPr>
      </w:pPr>
      <w:r w:rsidRPr="00FE48B9">
        <w:rPr>
          <w:rStyle w:val="StyleUnderline"/>
          <w:rFonts w:ascii="Times New Roman" w:hAnsi="Times New Roman" w:cs="Times New Roman"/>
        </w:rPr>
        <w:t>Trump has also eliminated prospects for constructive US-Iran diplomatic engagement</w:t>
      </w:r>
      <w:r w:rsidRPr="00FE48B9">
        <w:rPr>
          <w:rFonts w:ascii="Times New Roman" w:hAnsi="Times New Roman" w:cs="Times New Roman"/>
          <w:sz w:val="16"/>
        </w:rPr>
        <w:t xml:space="preserve"> for the foreseeable future on other issues related to weapons of mass destruction, and on regional conflicts. Iranian Supreme Leader Ayatollah Ali Khamenei had held open the potential of greater cooperation with the United States if the JCPOA were fully and properly implemented. A few months after the deal was reached, in November 2015, Iran was invited to the Geneva process for Syria peace talks for the first time, shortly after which the first cessation of hostilities to the conflict was reached. Now, </w:t>
      </w:r>
      <w:r w:rsidRPr="00FE48B9">
        <w:rPr>
          <w:rStyle w:val="StyleUnderline"/>
          <w:rFonts w:ascii="Times New Roman" w:hAnsi="Times New Roman" w:cs="Times New Roman"/>
        </w:rPr>
        <w:t>Trump’s overt hostility greatly undermines efforts to reach political solutions to the region’s many pressing conflicts</w:t>
      </w:r>
      <w:r w:rsidRPr="00FE48B9">
        <w:rPr>
          <w:rFonts w:ascii="Times New Roman" w:hAnsi="Times New Roman" w:cs="Times New Roman"/>
          <w:sz w:val="16"/>
        </w:rPr>
        <w:t>.</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By trying to undo the JCPOA, Trump discredits the notion of US-Iran diplomatic engagement and radicalizes Iranian policies. Indeed</w:t>
      </w:r>
      <w:r w:rsidRPr="00FE48B9">
        <w:rPr>
          <w:rStyle w:val="StyleUnderline"/>
          <w:rFonts w:ascii="Times New Roman" w:hAnsi="Times New Roman" w:cs="Times New Roman"/>
        </w:rPr>
        <w:t>, Trump has officially declared a regime-change policy towards Iran, as his speech made clear, setting himself on an all-out confrontational path against Iran</w:t>
      </w:r>
      <w:r w:rsidRPr="00FE48B9">
        <w:rPr>
          <w:rFonts w:ascii="Times New Roman" w:hAnsi="Times New Roman" w:cs="Times New Roman"/>
          <w:sz w:val="16"/>
        </w:rPr>
        <w:t xml:space="preserve">. </w:t>
      </w:r>
      <w:r w:rsidRPr="00FE48B9">
        <w:rPr>
          <w:rStyle w:val="StyleUnderline"/>
          <w:rFonts w:ascii="Times New Roman" w:hAnsi="Times New Roman" w:cs="Times New Roman"/>
        </w:rPr>
        <w:t>A dangerous new US-Iran escalation will now ensue</w:t>
      </w:r>
      <w:r w:rsidRPr="00FE48B9">
        <w:rPr>
          <w:rFonts w:ascii="Times New Roman" w:hAnsi="Times New Roman" w:cs="Times New Roman"/>
          <w:sz w:val="16"/>
        </w:rPr>
        <w:t xml:space="preserve">, and </w:t>
      </w:r>
      <w:r w:rsidRPr="00FE48B9">
        <w:rPr>
          <w:rStyle w:val="Emphasis"/>
          <w:rFonts w:ascii="Times New Roman" w:hAnsi="Times New Roman" w:cs="Times New Roman"/>
        </w:rPr>
        <w:t>it will have the real potential of resulting in a devastating war</w:t>
      </w:r>
      <w:r w:rsidRPr="00FE48B9">
        <w:rPr>
          <w:rFonts w:ascii="Times New Roman" w:hAnsi="Times New Roman" w:cs="Times New Roman"/>
          <w:sz w:val="16"/>
        </w:rPr>
        <w:t xml:space="preserve"> that will make the costs of the Iraq War pale in comparison.</w:t>
      </w:r>
    </w:p>
    <w:p w:rsidR="009C7F33" w:rsidRPr="00FE48B9" w:rsidRDefault="009C7F33" w:rsidP="009C7F33">
      <w:pPr>
        <w:rPr>
          <w:rFonts w:ascii="Times New Roman" w:hAnsi="Times New Roman" w:cs="Times New Roman"/>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China Impact</w:t>
      </w:r>
    </w:p>
    <w:p w:rsidR="009C7F33" w:rsidRPr="00FE48B9" w:rsidRDefault="009C7F33" w:rsidP="001571B7">
      <w:pPr>
        <w:pStyle w:val="Heading3"/>
        <w:rPr>
          <w:rFonts w:ascii="Times New Roman" w:hAnsi="Times New Roman" w:cs="Times New Roman"/>
        </w:rPr>
      </w:pPr>
      <w:r w:rsidRPr="00FE48B9">
        <w:rPr>
          <w:rFonts w:ascii="Times New Roman" w:hAnsi="Times New Roman" w:cs="Times New Roman"/>
        </w:rPr>
        <w:t>1nc – China Module</w:t>
      </w:r>
    </w:p>
    <w:p w:rsidR="005E284D" w:rsidRPr="00FE48B9" w:rsidRDefault="005E284D" w:rsidP="005E284D">
      <w:pPr>
        <w:pStyle w:val="Heading4"/>
        <w:rPr>
          <w:rFonts w:ascii="Times New Roman" w:hAnsi="Times New Roman" w:cs="Times New Roman"/>
        </w:rPr>
      </w:pPr>
      <w:r w:rsidRPr="00FE48B9">
        <w:rPr>
          <w:rFonts w:ascii="Times New Roman" w:hAnsi="Times New Roman" w:cs="Times New Roman"/>
        </w:rPr>
        <w:t xml:space="preserve">Loss of the base will mean Trump ramps up </w:t>
      </w:r>
      <w:r w:rsidRPr="00FE48B9">
        <w:rPr>
          <w:rFonts w:ascii="Times New Roman" w:hAnsi="Times New Roman" w:cs="Times New Roman"/>
          <w:u w:val="single"/>
        </w:rPr>
        <w:t>trade war with China</w:t>
      </w:r>
      <w:r w:rsidRPr="00FE48B9">
        <w:rPr>
          <w:rFonts w:ascii="Times New Roman" w:hAnsi="Times New Roman" w:cs="Times New Roman"/>
        </w:rPr>
        <w:t xml:space="preserve"> and </w:t>
      </w:r>
      <w:r w:rsidRPr="00FE48B9">
        <w:rPr>
          <w:rFonts w:ascii="Times New Roman" w:hAnsi="Times New Roman" w:cs="Times New Roman"/>
          <w:u w:val="single"/>
        </w:rPr>
        <w:t>protectionism</w:t>
      </w:r>
      <w:r w:rsidRPr="00FE48B9">
        <w:rPr>
          <w:rFonts w:ascii="Times New Roman" w:hAnsi="Times New Roman" w:cs="Times New Roman"/>
        </w:rPr>
        <w:t xml:space="preserve"> as a way to </w:t>
      </w:r>
      <w:r w:rsidRPr="00FE48B9">
        <w:rPr>
          <w:rFonts w:ascii="Times New Roman" w:hAnsi="Times New Roman" w:cs="Times New Roman"/>
          <w:u w:val="single"/>
        </w:rPr>
        <w:t>retain his base</w:t>
      </w:r>
    </w:p>
    <w:p w:rsidR="005E284D" w:rsidRPr="00FE48B9" w:rsidRDefault="005E284D" w:rsidP="005E284D">
      <w:pPr>
        <w:rPr>
          <w:rFonts w:ascii="Times New Roman" w:hAnsi="Times New Roman" w:cs="Times New Roman"/>
        </w:rPr>
      </w:pPr>
      <w:proofErr w:type="spellStart"/>
      <w:r w:rsidRPr="00FE48B9">
        <w:rPr>
          <w:rStyle w:val="Style13ptBold"/>
          <w:rFonts w:ascii="Times New Roman" w:hAnsi="Times New Roman" w:cs="Times New Roman"/>
        </w:rPr>
        <w:t>Feffer</w:t>
      </w:r>
      <w:proofErr w:type="spellEnd"/>
      <w:r w:rsidRPr="00FE48B9">
        <w:rPr>
          <w:rStyle w:val="Style13ptBold"/>
          <w:rFonts w:ascii="Times New Roman" w:hAnsi="Times New Roman" w:cs="Times New Roman"/>
        </w:rPr>
        <w:t xml:space="preserve"> 4/19 – </w:t>
      </w:r>
      <w:r w:rsidRPr="00FE48B9">
        <w:rPr>
          <w:rFonts w:ascii="Times New Roman" w:hAnsi="Times New Roman" w:cs="Times New Roman"/>
        </w:rPr>
        <w:t xml:space="preserve">John </w:t>
      </w:r>
      <w:proofErr w:type="spellStart"/>
      <w:r w:rsidRPr="00FE48B9">
        <w:rPr>
          <w:rFonts w:ascii="Times New Roman" w:hAnsi="Times New Roman" w:cs="Times New Roman"/>
        </w:rPr>
        <w:t>Feffer</w:t>
      </w:r>
      <w:proofErr w:type="spellEnd"/>
      <w:r w:rsidRPr="00FE48B9">
        <w:rPr>
          <w:rFonts w:ascii="Times New Roman" w:hAnsi="Times New Roman" w:cs="Times New Roman"/>
        </w:rPr>
        <w:t xml:space="preserve">, directs Foreign Policy in Focus at the Institute for Policy Studies., 4-19-2018, "Trump's Trade War is About Trump, Not China," Institute for Policy Studies, </w:t>
      </w:r>
      <w:hyperlink r:id="rId146" w:history="1">
        <w:r w:rsidRPr="00FE48B9">
          <w:rPr>
            <w:rStyle w:val="Hyperlink"/>
            <w:rFonts w:ascii="Times New Roman" w:hAnsi="Times New Roman" w:cs="Times New Roman"/>
          </w:rPr>
          <w:t>https://ips-dc.org/trumps-trade-war-trump-not-china/</w:t>
        </w:r>
      </w:hyperlink>
      <w:r w:rsidRPr="00FE48B9">
        <w:rPr>
          <w:rFonts w:ascii="Times New Roman" w:hAnsi="Times New Roman" w:cs="Times New Roman"/>
        </w:rPr>
        <w:t xml:space="preserve"> KKC</w:t>
      </w:r>
    </w:p>
    <w:p w:rsidR="005E284D" w:rsidRPr="00FE48B9" w:rsidRDefault="005E284D" w:rsidP="005E284D">
      <w:pPr>
        <w:rPr>
          <w:rStyle w:val="Emphasis"/>
          <w:rFonts w:ascii="Times New Roman" w:hAnsi="Times New Roman" w:cs="Times New Roman"/>
        </w:rPr>
      </w:pPr>
      <w:r w:rsidRPr="00FE48B9">
        <w:rPr>
          <w:rStyle w:val="Emphasis"/>
          <w:rFonts w:ascii="Times New Roman" w:hAnsi="Times New Roman" w:cs="Times New Roman"/>
        </w:rPr>
        <w:t>Looking to 2020</w:t>
      </w:r>
    </w:p>
    <w:p w:rsidR="005E284D" w:rsidRPr="00FE48B9" w:rsidRDefault="005E284D" w:rsidP="005E284D">
      <w:pPr>
        <w:rPr>
          <w:rFonts w:ascii="Times New Roman" w:hAnsi="Times New Roman" w:cs="Times New Roman"/>
          <w:sz w:val="16"/>
        </w:rPr>
      </w:pPr>
      <w:r w:rsidRPr="00FE48B9">
        <w:rPr>
          <w:rStyle w:val="StyleUnderline"/>
          <w:rFonts w:ascii="Times New Roman" w:hAnsi="Times New Roman" w:cs="Times New Roman"/>
        </w:rPr>
        <w:t>Trump</w:t>
      </w:r>
      <w:r w:rsidRPr="00FE48B9">
        <w:rPr>
          <w:rFonts w:ascii="Times New Roman" w:hAnsi="Times New Roman" w:cs="Times New Roman"/>
          <w:sz w:val="16"/>
        </w:rPr>
        <w:t xml:space="preserve"> </w:t>
      </w:r>
      <w:r w:rsidRPr="00FE48B9">
        <w:rPr>
          <w:rStyle w:val="StyleUnderline"/>
          <w:rFonts w:ascii="Times New Roman" w:hAnsi="Times New Roman" w:cs="Times New Roman"/>
        </w:rPr>
        <w:t>has generally gotten along with Xi</w:t>
      </w:r>
      <w:r w:rsidRPr="00FE48B9">
        <w:rPr>
          <w:rFonts w:ascii="Times New Roman" w:hAnsi="Times New Roman" w:cs="Times New Roman"/>
          <w:sz w:val="16"/>
        </w:rPr>
        <w:t xml:space="preserve"> Jinping. He’s repeatedly praised the Chinese leader, </w:t>
      </w:r>
      <w:r w:rsidRPr="00FE48B9">
        <w:rPr>
          <w:rStyle w:val="StyleUnderline"/>
          <w:rFonts w:ascii="Times New Roman" w:hAnsi="Times New Roman" w:cs="Times New Roman"/>
        </w:rPr>
        <w:t>continuing to do so even as the trade war heats up</w:t>
      </w:r>
      <w:r w:rsidRPr="00FE48B9">
        <w:rPr>
          <w:rFonts w:ascii="Times New Roman" w:hAnsi="Times New Roman" w:cs="Times New Roman"/>
          <w:sz w:val="16"/>
        </w:rPr>
        <w:t xml:space="preserve">. It’s possible that the two countries will negotiate away their differences behind the scenes, which they could have done without all the tit-for-tat drama of the recent tariff-slinging. In fact, </w:t>
      </w:r>
      <w:r w:rsidRPr="00FE48B9">
        <w:rPr>
          <w:rStyle w:val="StyleUnderline"/>
          <w:rFonts w:ascii="Times New Roman" w:hAnsi="Times New Roman" w:cs="Times New Roman"/>
        </w:rPr>
        <w:t>China has already shown some flexibility.</w:t>
      </w:r>
    </w:p>
    <w:p w:rsidR="005E284D" w:rsidRPr="00FE48B9" w:rsidRDefault="005E284D" w:rsidP="005E284D">
      <w:pPr>
        <w:rPr>
          <w:rFonts w:ascii="Times New Roman" w:hAnsi="Times New Roman" w:cs="Times New Roman"/>
          <w:sz w:val="16"/>
        </w:rPr>
      </w:pPr>
      <w:r w:rsidRPr="00FE48B9">
        <w:rPr>
          <w:rStyle w:val="StyleUnderline"/>
          <w:rFonts w:ascii="Times New Roman" w:hAnsi="Times New Roman" w:cs="Times New Roman"/>
        </w:rPr>
        <w:t>But</w:t>
      </w:r>
      <w:r w:rsidRPr="00FE48B9">
        <w:rPr>
          <w:rFonts w:ascii="Times New Roman" w:hAnsi="Times New Roman" w:cs="Times New Roman"/>
          <w:sz w:val="16"/>
        </w:rPr>
        <w:t xml:space="preserve"> </w:t>
      </w:r>
      <w:r w:rsidRPr="00FE48B9">
        <w:rPr>
          <w:rStyle w:val="Emphasis"/>
          <w:rFonts w:ascii="Times New Roman" w:hAnsi="Times New Roman" w:cs="Times New Roman"/>
        </w:rPr>
        <w:t>China represents</w:t>
      </w:r>
      <w:r w:rsidRPr="00FE48B9">
        <w:rPr>
          <w:rFonts w:ascii="Times New Roman" w:hAnsi="Times New Roman" w:cs="Times New Roman"/>
          <w:sz w:val="16"/>
        </w:rPr>
        <w:t xml:space="preserve"> something else for Trump. It’s </w:t>
      </w:r>
      <w:r w:rsidRPr="00FE48B9">
        <w:rPr>
          <w:rStyle w:val="Emphasis"/>
          <w:rFonts w:ascii="Times New Roman" w:hAnsi="Times New Roman" w:cs="Times New Roman"/>
        </w:rPr>
        <w:t>the fulcrum of the economic nationalism</w:t>
      </w:r>
      <w:r w:rsidRPr="00FE48B9">
        <w:rPr>
          <w:rStyle w:val="StyleUnderline"/>
          <w:rFonts w:ascii="Times New Roman" w:hAnsi="Times New Roman" w:cs="Times New Roman"/>
        </w:rPr>
        <w:t xml:space="preserve"> </w:t>
      </w:r>
      <w:r w:rsidRPr="00FE48B9">
        <w:rPr>
          <w:rFonts w:ascii="Times New Roman" w:hAnsi="Times New Roman" w:cs="Times New Roman"/>
          <w:sz w:val="16"/>
        </w:rPr>
        <w:t xml:space="preserve">that Steve </w:t>
      </w:r>
      <w:r w:rsidRPr="00FE48B9">
        <w:rPr>
          <w:rStyle w:val="StyleUnderline"/>
          <w:rFonts w:ascii="Times New Roman" w:hAnsi="Times New Roman" w:cs="Times New Roman"/>
        </w:rPr>
        <w:t>Bannon brought to the White House</w:t>
      </w:r>
      <w:r w:rsidRPr="00FE48B9">
        <w:rPr>
          <w:rFonts w:ascii="Times New Roman" w:hAnsi="Times New Roman" w:cs="Times New Roman"/>
          <w:sz w:val="16"/>
        </w:rPr>
        <w:t xml:space="preserve">, </w:t>
      </w:r>
      <w:r w:rsidRPr="00FE48B9">
        <w:rPr>
          <w:rStyle w:val="Emphasis"/>
          <w:rFonts w:ascii="Times New Roman" w:hAnsi="Times New Roman" w:cs="Times New Roman"/>
        </w:rPr>
        <w:t>a way for Trump to keep enflaming his base</w:t>
      </w:r>
      <w:r w:rsidRPr="00FE48B9">
        <w:rPr>
          <w:rFonts w:ascii="Times New Roman" w:hAnsi="Times New Roman" w:cs="Times New Roman"/>
        </w:rPr>
        <w:t xml:space="preserve"> </w:t>
      </w:r>
      <w:r w:rsidRPr="00FE48B9">
        <w:rPr>
          <w:rStyle w:val="StyleUnderline"/>
          <w:rFonts w:ascii="Times New Roman" w:hAnsi="Times New Roman" w:cs="Times New Roman"/>
        </w:rPr>
        <w:t>of support in pivotal states in the lead-up to the 2020</w:t>
      </w:r>
      <w:r w:rsidRPr="00FE48B9">
        <w:rPr>
          <w:rFonts w:ascii="Times New Roman" w:hAnsi="Times New Roman" w:cs="Times New Roman"/>
          <w:sz w:val="16"/>
        </w:rPr>
        <w:t xml:space="preserve"> </w:t>
      </w:r>
      <w:r w:rsidRPr="00FE48B9">
        <w:rPr>
          <w:rStyle w:val="StyleUnderline"/>
          <w:rFonts w:ascii="Times New Roman" w:hAnsi="Times New Roman" w:cs="Times New Roman"/>
        </w:rPr>
        <w:t>election</w:t>
      </w:r>
      <w:r w:rsidRPr="00FE48B9">
        <w:rPr>
          <w:rFonts w:ascii="Times New Roman" w:hAnsi="Times New Roman" w:cs="Times New Roman"/>
          <w:sz w:val="16"/>
        </w:rPr>
        <w:t>. Trump is following the Bannon playbook — to remake the Republican Party. The trade issue is the tip of the spear of this strategy.</w:t>
      </w:r>
    </w:p>
    <w:p w:rsidR="005E284D" w:rsidRPr="00FE48B9" w:rsidRDefault="005E284D" w:rsidP="005E284D">
      <w:pPr>
        <w:rPr>
          <w:rFonts w:ascii="Times New Roman" w:hAnsi="Times New Roman" w:cs="Times New Roman"/>
          <w:sz w:val="16"/>
        </w:rPr>
      </w:pPr>
      <w:r w:rsidRPr="00FE48B9">
        <w:rPr>
          <w:rFonts w:ascii="Times New Roman" w:hAnsi="Times New Roman" w:cs="Times New Roman"/>
          <w:sz w:val="16"/>
        </w:rPr>
        <w:t xml:space="preserve">The Democrats are likely to win back the House in 2018, and they have a shot at getting the Senate as well. That might pose a problem for Trump on a number of fronts, including immigration and the environment. But on economic issues, Trump could very well partner with Democrats and cut out all the Republicans who remain wedded to the “globalist” model. </w:t>
      </w:r>
    </w:p>
    <w:p w:rsidR="005E284D" w:rsidRPr="00FE48B9" w:rsidRDefault="005E284D" w:rsidP="005E284D">
      <w:pPr>
        <w:rPr>
          <w:rStyle w:val="StyleUnderline"/>
          <w:rFonts w:ascii="Times New Roman" w:hAnsi="Times New Roman" w:cs="Times New Roman"/>
        </w:rPr>
      </w:pPr>
      <w:r w:rsidRPr="00FE48B9">
        <w:rPr>
          <w:rFonts w:ascii="Times New Roman" w:hAnsi="Times New Roman" w:cs="Times New Roman"/>
          <w:sz w:val="16"/>
        </w:rPr>
        <w:t xml:space="preserve">That’s a nightmare scenario for Mitch McConnell, Paul Ryan, and the Koch crowd. But start preparing yourself for the prospect of Donald </w:t>
      </w:r>
      <w:r w:rsidRPr="00FE48B9">
        <w:rPr>
          <w:rStyle w:val="Emphasis"/>
          <w:rFonts w:ascii="Times New Roman" w:hAnsi="Times New Roman" w:cs="Times New Roman"/>
        </w:rPr>
        <w:t>Trump</w:t>
      </w:r>
      <w:r w:rsidRPr="00FE48B9">
        <w:rPr>
          <w:rFonts w:ascii="Times New Roman" w:hAnsi="Times New Roman" w:cs="Times New Roman"/>
          <w:sz w:val="16"/>
        </w:rPr>
        <w:t xml:space="preserve"> running again </w:t>
      </w:r>
      <w:r w:rsidRPr="00FE48B9">
        <w:rPr>
          <w:rStyle w:val="Emphasis"/>
          <w:rFonts w:ascii="Times New Roman" w:hAnsi="Times New Roman" w:cs="Times New Roman"/>
        </w:rPr>
        <w:t>in 2020 on a trans-partisan platform of economic nationalism</w:t>
      </w:r>
      <w:r w:rsidRPr="00FE48B9">
        <w:rPr>
          <w:rFonts w:ascii="Times New Roman" w:hAnsi="Times New Roman" w:cs="Times New Roman"/>
          <w:sz w:val="16"/>
        </w:rPr>
        <w:t xml:space="preserve"> that </w:t>
      </w:r>
      <w:r w:rsidRPr="00FE48B9">
        <w:rPr>
          <w:rStyle w:val="Emphasis"/>
          <w:rFonts w:ascii="Times New Roman" w:hAnsi="Times New Roman" w:cs="Times New Roman"/>
        </w:rPr>
        <w:t>touts</w:t>
      </w:r>
      <w:r w:rsidRPr="00FE48B9">
        <w:rPr>
          <w:rFonts w:ascii="Times New Roman" w:hAnsi="Times New Roman" w:cs="Times New Roman"/>
          <w:sz w:val="16"/>
        </w:rPr>
        <w:t xml:space="preserve"> his </w:t>
      </w:r>
      <w:r w:rsidRPr="00FE48B9">
        <w:rPr>
          <w:rStyle w:val="Emphasis"/>
          <w:rFonts w:ascii="Times New Roman" w:hAnsi="Times New Roman" w:cs="Times New Roman"/>
        </w:rPr>
        <w:t>“achievements”</w:t>
      </w:r>
      <w:r w:rsidRPr="00FE48B9">
        <w:rPr>
          <w:rFonts w:ascii="Times New Roman" w:hAnsi="Times New Roman" w:cs="Times New Roman"/>
          <w:sz w:val="16"/>
        </w:rPr>
        <w:t xml:space="preserve"> </w:t>
      </w:r>
      <w:r w:rsidRPr="00FE48B9">
        <w:rPr>
          <w:rStyle w:val="Emphasis"/>
          <w:rFonts w:ascii="Times New Roman" w:hAnsi="Times New Roman" w:cs="Times New Roman"/>
        </w:rPr>
        <w:t>on trade and infrastructure</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Such a pitch will appeal to precisely the swing states that supported him in 2016. </w:t>
      </w:r>
    </w:p>
    <w:p w:rsidR="005E284D" w:rsidRPr="00FE48B9" w:rsidRDefault="005E284D" w:rsidP="005E284D">
      <w:pPr>
        <w:rPr>
          <w:rFonts w:ascii="Times New Roman" w:hAnsi="Times New Roman" w:cs="Times New Roman"/>
          <w:sz w:val="16"/>
        </w:rPr>
      </w:pPr>
      <w:r w:rsidRPr="00FE48B9">
        <w:rPr>
          <w:rStyle w:val="Emphasis"/>
          <w:rFonts w:ascii="Times New Roman" w:hAnsi="Times New Roman" w:cs="Times New Roman"/>
        </w:rPr>
        <w:t>And that’s a nightmare scenario</w:t>
      </w:r>
      <w:r w:rsidRPr="00FE48B9">
        <w:rPr>
          <w:rFonts w:ascii="Times New Roman" w:hAnsi="Times New Roman" w:cs="Times New Roman"/>
          <w:sz w:val="16"/>
        </w:rPr>
        <w:t xml:space="preserve"> for more than just a handful of rich Republicans. </w:t>
      </w:r>
    </w:p>
    <w:p w:rsidR="009C7F33" w:rsidRPr="00FE48B9" w:rsidRDefault="009C7F33" w:rsidP="009C7F33">
      <w:pPr>
        <w:pStyle w:val="Heading4"/>
        <w:rPr>
          <w:rFonts w:ascii="Times New Roman" w:hAnsi="Times New Roman" w:cs="Times New Roman"/>
        </w:rPr>
      </w:pPr>
      <w:r w:rsidRPr="00FE48B9">
        <w:rPr>
          <w:rFonts w:ascii="Times New Roman" w:hAnsi="Times New Roman" w:cs="Times New Roman"/>
        </w:rPr>
        <w:t xml:space="preserve">Ensures Trump will ramp up trade war and frame it critical to protecting key manufacturing industries – causes </w:t>
      </w:r>
      <w:r w:rsidRPr="00FE48B9">
        <w:rPr>
          <w:rFonts w:ascii="Times New Roman" w:hAnsi="Times New Roman" w:cs="Times New Roman"/>
          <w:u w:val="single"/>
        </w:rPr>
        <w:t>conflict escalation</w:t>
      </w:r>
      <w:r w:rsidRPr="00FE48B9">
        <w:rPr>
          <w:rFonts w:ascii="Times New Roman" w:hAnsi="Times New Roman" w:cs="Times New Roman"/>
        </w:rPr>
        <w:t xml:space="preserve"> and </w:t>
      </w:r>
      <w:r w:rsidRPr="00FE48B9">
        <w:rPr>
          <w:rFonts w:ascii="Times New Roman" w:hAnsi="Times New Roman" w:cs="Times New Roman"/>
          <w:u w:val="single"/>
        </w:rPr>
        <w:t>extinction</w:t>
      </w:r>
      <w:r w:rsidRPr="00FE48B9">
        <w:rPr>
          <w:rFonts w:ascii="Times New Roman" w:hAnsi="Times New Roman" w:cs="Times New Roman"/>
        </w:rPr>
        <w:t xml:space="preserve"> </w:t>
      </w:r>
    </w:p>
    <w:p w:rsidR="009C7F33" w:rsidRPr="00FE48B9" w:rsidRDefault="009C7F33" w:rsidP="009C7F33">
      <w:pPr>
        <w:rPr>
          <w:rFonts w:ascii="Times New Roman" w:hAnsi="Times New Roman" w:cs="Times New Roman"/>
        </w:rPr>
      </w:pPr>
      <w:proofErr w:type="spellStart"/>
      <w:r w:rsidRPr="00FE48B9">
        <w:rPr>
          <w:rStyle w:val="Style13ptBold"/>
          <w:rFonts w:ascii="Times New Roman" w:hAnsi="Times New Roman" w:cs="Times New Roman"/>
        </w:rPr>
        <w:t>Prins</w:t>
      </w:r>
      <w:proofErr w:type="spellEnd"/>
      <w:r w:rsidRPr="00FE48B9">
        <w:rPr>
          <w:rStyle w:val="Style13ptBold"/>
          <w:rFonts w:ascii="Times New Roman" w:hAnsi="Times New Roman" w:cs="Times New Roman"/>
        </w:rPr>
        <w:t xml:space="preserve"> 6/21 –</w:t>
      </w:r>
      <w:r w:rsidRPr="00FE48B9">
        <w:rPr>
          <w:rFonts w:ascii="Times New Roman" w:hAnsi="Times New Roman" w:cs="Times New Roman"/>
        </w:rPr>
        <w:t xml:space="preserve"> Nomi </w:t>
      </w:r>
      <w:proofErr w:type="spellStart"/>
      <w:r w:rsidRPr="00FE48B9">
        <w:rPr>
          <w:rFonts w:ascii="Times New Roman" w:hAnsi="Times New Roman" w:cs="Times New Roman"/>
        </w:rPr>
        <w:t>Prins</w:t>
      </w:r>
      <w:proofErr w:type="spellEnd"/>
      <w:r w:rsidRPr="00FE48B9">
        <w:rPr>
          <w:rFonts w:ascii="Times New Roman" w:hAnsi="Times New Roman" w:cs="Times New Roman"/>
        </w:rPr>
        <w:t xml:space="preserve">, the author of Collusion: How Central Bankers Rigged the World (Nation Books). She is also the author </w:t>
      </w:r>
      <w:proofErr w:type="spellStart"/>
      <w:r w:rsidRPr="00FE48B9">
        <w:rPr>
          <w:rFonts w:ascii="Times New Roman" w:hAnsi="Times New Roman" w:cs="Times New Roman"/>
        </w:rPr>
        <w:t>of&amp;nbsp;All</w:t>
      </w:r>
      <w:proofErr w:type="spellEnd"/>
      <w:r w:rsidRPr="00FE48B9">
        <w:rPr>
          <w:rFonts w:ascii="Times New Roman" w:hAnsi="Times New Roman" w:cs="Times New Roman"/>
        </w:rPr>
        <w:t xml:space="preserve"> the Presidents' Bankers: The Hidden Alliances that Drive American Power., 6-21-2018, "Donald Trump’s Trade Wars Could Lead to the Next Great Depression," Nation, </w:t>
      </w:r>
      <w:hyperlink r:id="rId147" w:history="1">
        <w:r w:rsidRPr="00FE48B9">
          <w:rPr>
            <w:rStyle w:val="Hyperlink"/>
            <w:rFonts w:ascii="Times New Roman" w:hAnsi="Times New Roman" w:cs="Times New Roman"/>
          </w:rPr>
          <w:t>https://www.thenation.com/article/donald-trumps-trade-wars-lead-next-great-depression/</w:t>
        </w:r>
      </w:hyperlink>
      <w:r w:rsidRPr="00FE48B9">
        <w:rPr>
          <w:rFonts w:ascii="Times New Roman" w:hAnsi="Times New Roman" w:cs="Times New Roman"/>
        </w:rPr>
        <w:t xml:space="preserve"> KKC</w:t>
      </w:r>
    </w:p>
    <w:p w:rsidR="009C7F33" w:rsidRPr="00FE48B9" w:rsidRDefault="009C7F33" w:rsidP="009C7F33">
      <w:pPr>
        <w:rPr>
          <w:rStyle w:val="StyleUnderline"/>
          <w:rFonts w:ascii="Times New Roman" w:hAnsi="Times New Roman" w:cs="Times New Roman"/>
        </w:rPr>
      </w:pPr>
      <w:r w:rsidRPr="00FE48B9">
        <w:rPr>
          <w:rStyle w:val="StyleUnderline"/>
          <w:rFonts w:ascii="Times New Roman" w:hAnsi="Times New Roman" w:cs="Times New Roman"/>
        </w:rPr>
        <w:t>In June</w:t>
      </w:r>
      <w:r w:rsidRPr="00FE48B9">
        <w:rPr>
          <w:rFonts w:ascii="Times New Roman" w:hAnsi="Times New Roman" w:cs="Times New Roman"/>
          <w:sz w:val="16"/>
        </w:rPr>
        <w:t xml:space="preserve">, President </w:t>
      </w:r>
      <w:r w:rsidRPr="00FE48B9">
        <w:rPr>
          <w:rStyle w:val="StyleUnderline"/>
          <w:rFonts w:ascii="Times New Roman" w:hAnsi="Times New Roman" w:cs="Times New Roman"/>
        </w:rPr>
        <w:t>Trump ordered that a promised 25 percent tariff on $50 billion worth of imported goods from China also be imposed.</w:t>
      </w:r>
      <w:r w:rsidRPr="00FE48B9">
        <w:rPr>
          <w:rFonts w:ascii="Times New Roman" w:hAnsi="Times New Roman" w:cs="Times New Roman"/>
          <w:sz w:val="16"/>
        </w:rPr>
        <w:t xml:space="preserve"> In response, the Chinese, like the Europeans, the Canadians, and the Mexicans, immediately promised a massive response in kind.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countered by threatening another $200 billion in tariffs against China. In the meantime, the White House is targeting its initial moves largely against products related to that country’s “Made in China 2025” </w:t>
      </w:r>
      <w:r w:rsidRPr="00FE48B9">
        <w:rPr>
          <w:rStyle w:val="StyleUnderline"/>
          <w:rFonts w:ascii="Times New Roman" w:hAnsi="Times New Roman" w:cs="Times New Roman"/>
        </w:rPr>
        <w:t>initiative, the Chinese government’s strategic plan aimed at making the country a major competitor in advanced industries and manufacturing.</w:t>
      </w:r>
    </w:p>
    <w:p w:rsidR="009C7F33" w:rsidRPr="00FE48B9" w:rsidRDefault="009C7F33" w:rsidP="009C7F33">
      <w:pPr>
        <w:rPr>
          <w:rFonts w:ascii="Times New Roman" w:hAnsi="Times New Roman" w:cs="Times New Roman"/>
          <w:sz w:val="16"/>
          <w:szCs w:val="16"/>
        </w:rPr>
      </w:pPr>
      <w:r w:rsidRPr="00FE48B9">
        <w:rPr>
          <w:rFonts w:ascii="Times New Roman" w:hAnsi="Times New Roman" w:cs="Times New Roman"/>
          <w:sz w:val="16"/>
          <w:szCs w:val="16"/>
        </w:rPr>
        <w:t>Meanwhile, Mexico began adopting retaliatory tariffs on American imports. Although it has a far smaller economy than the United States, it’s still the second-largest importer of US products, buying a whopping $277 billion of them last year. Only Canada buys more. In a mood of defiance stoked by the president’s hostility to its people, Mexico executed its own trade gambit, imposing $3 billion in 15 percent–25 percent tariffs against US exports, including pork, apples, potatoes, bourbon, and cheese.</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 xml:space="preserve">While those Mexican revenge </w:t>
      </w:r>
      <w:r w:rsidRPr="00FE48B9">
        <w:rPr>
          <w:rStyle w:val="Emphasis"/>
          <w:rFonts w:ascii="Times New Roman" w:hAnsi="Times New Roman" w:cs="Times New Roman"/>
        </w:rPr>
        <w:t>tariffs still remain limited,</w:t>
      </w:r>
      <w:r w:rsidRPr="00FE48B9">
        <w:rPr>
          <w:rFonts w:ascii="Times New Roman" w:hAnsi="Times New Roman" w:cs="Times New Roman"/>
          <w:sz w:val="16"/>
        </w:rPr>
        <w:t xml:space="preserve"> covering just 1 percent of all exports from north of the border, </w:t>
      </w:r>
      <w:r w:rsidRPr="00FE48B9">
        <w:rPr>
          <w:rStyle w:val="Emphasis"/>
          <w:rFonts w:ascii="Times New Roman" w:hAnsi="Times New Roman" w:cs="Times New Roman"/>
        </w:rPr>
        <w:t xml:space="preserve">they do target particular industries hard, especially ones that seem connected to President Trump’s voting “base.” </w:t>
      </w:r>
      <w:r w:rsidRPr="00FE48B9">
        <w:rPr>
          <w:rFonts w:ascii="Times New Roman" w:hAnsi="Times New Roman" w:cs="Times New Roman"/>
          <w:sz w:val="16"/>
        </w:rPr>
        <w:t>Mexico, for instance, is by far the largest buyer of US pork exports, 25 percent of which were sold there last year. What its 20 percent tariff on pork means, then, is that many US producers will now find themselves unable to compete in the Mexican market. Other countries may follow suit. The result: a possible loss of up to 110,000 jobs in the pork industry.</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Our second North American Free Trade Agreement (NAFTA) partner (for whose prime minister, Justin Trudeau, there is “a special place in hell,” according to a key Trumpian trade negotiator) plans to invoke tariffs of up to 25 percent on about $13 billion in US products beginning on July 1st. Items impacted range “from ballpoint pens and dishwasher detergent to toilet paper and playing cards…sailboats, washing machines, dish washers, and lawn mowers.” Across the Atlantic, the EU has similarly announced retaliatory tariffs of 25 percent on 200 US products, including such American-made classics as Harley-Davidson motorcycles, blue jeans, and bourbon.</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TRUMP DISSES THE FORMER G7</w:t>
      </w:r>
    </w:p>
    <w:p w:rsidR="009C7F33" w:rsidRPr="00FE48B9" w:rsidRDefault="009C7F33" w:rsidP="009C7F33">
      <w:pPr>
        <w:rPr>
          <w:rStyle w:val="Emphasis"/>
          <w:rFonts w:ascii="Times New Roman" w:hAnsi="Times New Roman" w:cs="Times New Roman"/>
        </w:rPr>
      </w:pPr>
      <w:r w:rsidRPr="00FE48B9">
        <w:rPr>
          <w:rFonts w:ascii="Times New Roman" w:hAnsi="Times New Roman" w:cs="Times New Roman"/>
          <w:sz w:val="16"/>
        </w:rPr>
        <w:t xml:space="preserve">As the explosive Group of Seven, or G7, summit in Quebec showed, the </w:t>
      </w:r>
      <w:r w:rsidRPr="00FE48B9">
        <w:rPr>
          <w:rStyle w:val="Emphasis"/>
          <w:rFonts w:ascii="Times New Roman" w:hAnsi="Times New Roman" w:cs="Times New Roman"/>
        </w:rPr>
        <w:t>Trump</w:t>
      </w:r>
      <w:r w:rsidRPr="00FE48B9">
        <w:rPr>
          <w:rFonts w:ascii="Times New Roman" w:hAnsi="Times New Roman" w:cs="Times New Roman"/>
          <w:sz w:val="16"/>
        </w:rPr>
        <w:t xml:space="preserve"> administration </w:t>
      </w:r>
      <w:r w:rsidRPr="00FE48B9">
        <w:rPr>
          <w:rStyle w:val="Emphasis"/>
          <w:rFonts w:ascii="Times New Roman" w:hAnsi="Times New Roman" w:cs="Times New Roman"/>
        </w:rPr>
        <w:t>is increasingly isolating itself from its allies</w:t>
      </w:r>
      <w:r w:rsidRPr="00FE48B9">
        <w:rPr>
          <w:rFonts w:ascii="Times New Roman" w:hAnsi="Times New Roman" w:cs="Times New Roman"/>
          <w:sz w:val="16"/>
        </w:rPr>
        <w:t xml:space="preserve"> in palpable ways and, in the process, </w:t>
      </w:r>
      <w:r w:rsidRPr="00FE48B9">
        <w:rPr>
          <w:rStyle w:val="StyleUnderline"/>
          <w:rFonts w:ascii="Times New Roman" w:hAnsi="Times New Roman" w:cs="Times New Roman"/>
        </w:rPr>
        <w:t>significantly impairing the country’s negotiating power</w:t>
      </w:r>
      <w:r w:rsidRPr="00FE48B9">
        <w:rPr>
          <w:rFonts w:ascii="Times New Roman" w:hAnsi="Times New Roman" w:cs="Times New Roman"/>
          <w:sz w:val="16"/>
        </w:rPr>
        <w:t xml:space="preserve">. If you combine the economies of what might now be thought of as the G6 and add in the rest of the EU, its economic power is collectively larger than that of the United States. </w:t>
      </w:r>
      <w:r w:rsidRPr="00FE48B9">
        <w:rPr>
          <w:rStyle w:val="Emphasis"/>
          <w:rFonts w:ascii="Times New Roman" w:hAnsi="Times New Roman" w:cs="Times New Roman"/>
        </w:rPr>
        <w:t>Under the circumstances</w:t>
      </w:r>
      <w:r w:rsidRPr="00FE48B9">
        <w:rPr>
          <w:rFonts w:ascii="Times New Roman" w:hAnsi="Times New Roman" w:cs="Times New Roman"/>
          <w:sz w:val="16"/>
        </w:rPr>
        <w:t xml:space="preserve">, </w:t>
      </w:r>
      <w:r w:rsidRPr="00FE48B9">
        <w:rPr>
          <w:rStyle w:val="Emphasis"/>
          <w:rFonts w:ascii="Times New Roman" w:hAnsi="Times New Roman" w:cs="Times New Roman"/>
        </w:rPr>
        <w:t>even a small diversion of trade thanks to Trump-induced tariff wars could have costly consequences.</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President Trump did try one “all-in” poker move at that summit. With his game face on, he first suggested the possibility of wiping out all tariffs and trade restrictions between the United States and the rest of the G7, a bluff met with a healthy dose of skepticism. Before he left for his meeting with North Korean leader Kim Jong-un in Singapore, he even suggested that the G7 leaders “consider removing every single tariff or trade barrier on American goods.” In return, he claimed he would do the same “for products from their countries.” As it turned out, however, that wasn’t actually a venture into economic diplomacy, just the carrot before the stick, and even it was tied to lingering threats of severe penalties.</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The current incipient trade war was actually launched by the Trump administration in March in the name of American “national security.” What should have been highlighted, however, was the possible “national insecurity” in which it placed the country’s (and the world’s) future. After all, a similar isolationist stance in the 1920s and the subsequent market crash of 1929 sparked the global Great Depression, opening the way for the utter devastation of World War II.</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European Union countries were incredulous when Trump insisted, as he had many times before, that the “U.S. is a victim of unfair trade practices,” citing the country’s trade deficits, especially with Germany and China. At the G7 summit, European leaders did their best to explain to him that his country isn’t actually being treated unfairly. As French President Emmanuel Macron explained, “France runs trade deficits with Germany and the United Kingdom on manufactured goods, even though all three countries are part of the EU single market and have zero tariffs between them.”</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Having agreed to sign on to a post-summit joint statement, the president suddenly opted out while on his flight to Singapore, leaving his allies in the lurch (and subsequently slamming the Canadian prime minister as “very dishonest” and “weak”). In that communiqué, signed by the other six summit attendees, they noted, “We strive to reduce tariff barriers, non-tariff barriers, and subsidies…. We acknowledge that free, fair and mutually beneficial trade and investment, while creating reciprocal benefits, are key engines for growth and job creation.”</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THE PUSHBACK</w:t>
      </w:r>
    </w:p>
    <w:p w:rsidR="009C7F33" w:rsidRPr="00FE48B9" w:rsidRDefault="009C7F33" w:rsidP="009C7F33">
      <w:pPr>
        <w:rPr>
          <w:rFonts w:ascii="Times New Roman" w:hAnsi="Times New Roman" w:cs="Times New Roman"/>
          <w:sz w:val="16"/>
        </w:rPr>
      </w:pPr>
      <w:r w:rsidRPr="00FE48B9">
        <w:rPr>
          <w:rStyle w:val="StyleUnderline"/>
          <w:rFonts w:ascii="Times New Roman" w:hAnsi="Times New Roman" w:cs="Times New Roman"/>
        </w:rPr>
        <w:t>The fallout domestically from the coming trade wars could be horrific if Trump truly makes good on his promises and refuses to back down</w:t>
      </w:r>
      <w:r w:rsidRPr="00FE48B9">
        <w:rPr>
          <w:rFonts w:ascii="Times New Roman" w:hAnsi="Times New Roman" w:cs="Times New Roman"/>
          <w:sz w:val="16"/>
        </w:rPr>
        <w:t xml:space="preserve">, while the </w:t>
      </w:r>
      <w:r w:rsidRPr="00FE48B9">
        <w:rPr>
          <w:rStyle w:val="Emphasis"/>
          <w:rFonts w:ascii="Times New Roman" w:hAnsi="Times New Roman" w:cs="Times New Roman"/>
        </w:rPr>
        <w:t>countries he’s attacking ratchet up their own responses</w:t>
      </w:r>
      <w:r w:rsidRPr="00FE48B9">
        <w:rPr>
          <w:rFonts w:ascii="Times New Roman" w:hAnsi="Times New Roman" w:cs="Times New Roman"/>
          <w:sz w:val="16"/>
        </w:rPr>
        <w:t>, whether in terms of tariffs or simply a refusal to buy American goods. According to the US Chamber of Commerce, up to 2.6 million American jobs could be threatened if, in the process, the United States also withdraws from NAFTA.</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 xml:space="preserve">Even American CEOs are now running scared of the CEO in chief. A recent survey conducted by the Business Roundtable lobby group, chaired by JPMorgan Chase CEO Jamie </w:t>
      </w:r>
      <w:proofErr w:type="spellStart"/>
      <w:r w:rsidRPr="00FE48B9">
        <w:rPr>
          <w:rFonts w:ascii="Times New Roman" w:hAnsi="Times New Roman" w:cs="Times New Roman"/>
          <w:sz w:val="16"/>
        </w:rPr>
        <w:t>Dimon</w:t>
      </w:r>
      <w:proofErr w:type="spellEnd"/>
      <w:r w:rsidRPr="00FE48B9">
        <w:rPr>
          <w:rFonts w:ascii="Times New Roman" w:hAnsi="Times New Roman" w:cs="Times New Roman"/>
          <w:sz w:val="16"/>
        </w:rPr>
        <w:t>, revealed that their “economic outlook index” had declined this past quarter from a record high, the first drop in two years. According to the report, nearly two-thirds of the CEOs surveyed considered trade policy a “serious risk.” Rather than planning future corporate hiring sprees, as Trump might have us believe, their fears of future trade wars actually seem to be curtailing job-expansion plans.</w:t>
      </w:r>
    </w:p>
    <w:p w:rsidR="009C7F33" w:rsidRPr="00FE48B9" w:rsidRDefault="009C7F33" w:rsidP="009C7F33">
      <w:pPr>
        <w:rPr>
          <w:rStyle w:val="StyleUnderline"/>
          <w:rFonts w:ascii="Times New Roman" w:hAnsi="Times New Roman" w:cs="Times New Roman"/>
        </w:rPr>
      </w:pPr>
      <w:r w:rsidRPr="00FE48B9">
        <w:rPr>
          <w:rFonts w:ascii="Times New Roman" w:hAnsi="Times New Roman" w:cs="Times New Roman"/>
          <w:sz w:val="16"/>
        </w:rPr>
        <w:t xml:space="preserve">European leaders at the G7 summit admitted that, despite their own role in escalating global trade tensions, the coming wars “would hurt everyone.” And therein lies the danger and the disconnect. Thanks largely to Donald </w:t>
      </w:r>
      <w:r w:rsidRPr="00FE48B9">
        <w:rPr>
          <w:rStyle w:val="Emphasis"/>
          <w:rFonts w:ascii="Times New Roman" w:hAnsi="Times New Roman" w:cs="Times New Roman"/>
        </w:rPr>
        <w:t>Trump</w:t>
      </w:r>
      <w:r w:rsidRPr="00FE48B9">
        <w:rPr>
          <w:rFonts w:ascii="Times New Roman" w:hAnsi="Times New Roman" w:cs="Times New Roman"/>
          <w:sz w:val="16"/>
        </w:rPr>
        <w:t xml:space="preserve">, the leaders of the key countries on the planet </w:t>
      </w:r>
      <w:r w:rsidRPr="00FE48B9">
        <w:rPr>
          <w:rStyle w:val="Emphasis"/>
          <w:rFonts w:ascii="Times New Roman" w:hAnsi="Times New Roman" w:cs="Times New Roman"/>
        </w:rPr>
        <w:t>could now proceed to destroy trade relationships</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knowing full well that the results will hurt their workers and </w:t>
      </w:r>
      <w:r w:rsidRPr="00FE48B9">
        <w:rPr>
          <w:rStyle w:val="Emphasis"/>
          <w:rFonts w:ascii="Times New Roman" w:hAnsi="Times New Roman" w:cs="Times New Roman"/>
        </w:rPr>
        <w:t>damage the global economy</w:t>
      </w:r>
      <w:r w:rsidRPr="00FE48B9">
        <w:rPr>
          <w:rStyle w:val="StyleUnderline"/>
          <w:rFonts w:ascii="Times New Roman" w:hAnsi="Times New Roman" w:cs="Times New Roman"/>
        </w:rPr>
        <w:t>.</w:t>
      </w:r>
    </w:p>
    <w:p w:rsidR="009C7F33" w:rsidRPr="00FE48B9" w:rsidRDefault="009C7F33" w:rsidP="009C7F33">
      <w:pPr>
        <w:rPr>
          <w:rStyle w:val="Emphasis"/>
          <w:rFonts w:ascii="Times New Roman" w:hAnsi="Times New Roman" w:cs="Times New Roman"/>
        </w:rPr>
      </w:pPr>
      <w:r w:rsidRPr="00FE48B9">
        <w:rPr>
          <w:rFonts w:ascii="Times New Roman" w:hAnsi="Times New Roman" w:cs="Times New Roman"/>
          <w:sz w:val="16"/>
        </w:rPr>
        <w:t xml:space="preserve">A recent report by Andy </w:t>
      </w:r>
      <w:proofErr w:type="spellStart"/>
      <w:r w:rsidRPr="00FE48B9">
        <w:rPr>
          <w:rFonts w:ascii="Times New Roman" w:hAnsi="Times New Roman" w:cs="Times New Roman"/>
          <w:sz w:val="16"/>
        </w:rPr>
        <w:t>Stoeckel</w:t>
      </w:r>
      <w:proofErr w:type="spellEnd"/>
      <w:r w:rsidRPr="00FE48B9">
        <w:rPr>
          <w:rFonts w:ascii="Times New Roman" w:hAnsi="Times New Roman" w:cs="Times New Roman"/>
          <w:sz w:val="16"/>
        </w:rPr>
        <w:t xml:space="preserve"> and Warwick </w:t>
      </w:r>
      <w:proofErr w:type="spellStart"/>
      <w:r w:rsidRPr="00FE48B9">
        <w:rPr>
          <w:rFonts w:ascii="Times New Roman" w:hAnsi="Times New Roman" w:cs="Times New Roman"/>
          <w:sz w:val="16"/>
        </w:rPr>
        <w:t>McKibbin</w:t>
      </w:r>
      <w:proofErr w:type="spellEnd"/>
      <w:r w:rsidRPr="00FE48B9">
        <w:rPr>
          <w:rFonts w:ascii="Times New Roman" w:hAnsi="Times New Roman" w:cs="Times New Roman"/>
          <w:sz w:val="16"/>
        </w:rPr>
        <w:t xml:space="preserve"> for the Brookings Institution analyzed just such a future trade-war scenario and found that, if global tariffs were to rise just 10 percent, the gross national product (GDP) of most countries would fall by between 1 percent and 4.5 percent—the US GDP by 1.3 percent, China’s by 4.3 percent. </w:t>
      </w:r>
      <w:r w:rsidRPr="00FE48B9">
        <w:rPr>
          <w:rStyle w:val="Emphasis"/>
          <w:rFonts w:ascii="Times New Roman" w:hAnsi="Times New Roman" w:cs="Times New Roman"/>
        </w:rPr>
        <w:t>A 40 percent rise in tariffs would ensure a deep global recession or depression.</w:t>
      </w:r>
      <w:r w:rsidRPr="00FE48B9">
        <w:rPr>
          <w:rFonts w:ascii="Times New Roman" w:hAnsi="Times New Roman" w:cs="Times New Roman"/>
          <w:sz w:val="16"/>
        </w:rPr>
        <w:t xml:space="preserve"> In the 1930s, </w:t>
      </w:r>
      <w:r w:rsidRPr="00FE48B9">
        <w:rPr>
          <w:rStyle w:val="StyleUnderline"/>
          <w:rFonts w:ascii="Times New Roman" w:hAnsi="Times New Roman" w:cs="Times New Roman"/>
        </w:rPr>
        <w:t>it was the punitive</w:t>
      </w:r>
      <w:r w:rsidRPr="00FE48B9">
        <w:rPr>
          <w:rFonts w:ascii="Times New Roman" w:hAnsi="Times New Roman" w:cs="Times New Roman"/>
          <w:sz w:val="16"/>
        </w:rPr>
        <w:t xml:space="preserve"> US Smoot-Hawley </w:t>
      </w:r>
      <w:r w:rsidRPr="00FE48B9">
        <w:rPr>
          <w:rStyle w:val="StyleUnderline"/>
          <w:rFonts w:ascii="Times New Roman" w:hAnsi="Times New Roman" w:cs="Times New Roman"/>
        </w:rPr>
        <w:t>tariff that helped spark the devastating cocktail of</w:t>
      </w:r>
      <w:r w:rsidRPr="00FE48B9">
        <w:rPr>
          <w:rFonts w:ascii="Times New Roman" w:hAnsi="Times New Roman" w:cs="Times New Roman"/>
          <w:sz w:val="16"/>
        </w:rPr>
        <w:t xml:space="preserve"> </w:t>
      </w:r>
      <w:r w:rsidRPr="00FE48B9">
        <w:rPr>
          <w:rStyle w:val="Emphasis"/>
          <w:rFonts w:ascii="Times New Roman" w:hAnsi="Times New Roman" w:cs="Times New Roman"/>
        </w:rPr>
        <w:t>nationalism and economic collapse</w:t>
      </w:r>
      <w:r w:rsidRPr="00FE48B9">
        <w:rPr>
          <w:rFonts w:ascii="Times New Roman" w:hAnsi="Times New Roman" w:cs="Times New Roman"/>
          <w:sz w:val="16"/>
        </w:rPr>
        <w:t xml:space="preserve"> </w:t>
      </w:r>
      <w:r w:rsidRPr="00FE48B9">
        <w:rPr>
          <w:rStyle w:val="StyleUnderline"/>
          <w:rFonts w:ascii="Times New Roman" w:hAnsi="Times New Roman" w:cs="Times New Roman"/>
        </w:rPr>
        <w:t>that culminated in World War II.</w:t>
      </w:r>
      <w:r w:rsidRPr="00FE48B9">
        <w:rPr>
          <w:rFonts w:ascii="Times New Roman" w:hAnsi="Times New Roman" w:cs="Times New Roman"/>
          <w:sz w:val="16"/>
        </w:rPr>
        <w:t xml:space="preserve"> This time, </w:t>
      </w:r>
      <w:r w:rsidRPr="00FE48B9">
        <w:rPr>
          <w:rStyle w:val="Emphasis"/>
          <w:rFonts w:ascii="Times New Roman" w:hAnsi="Times New Roman" w:cs="Times New Roman"/>
        </w:rPr>
        <w:t>who knows what The Donald’s tariffs will spark?</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THE END GAME</w:t>
      </w:r>
    </w:p>
    <w:p w:rsidR="009C7F33" w:rsidRPr="00FE48B9" w:rsidRDefault="009C7F33" w:rsidP="009C7F33">
      <w:pPr>
        <w:rPr>
          <w:rFonts w:ascii="Times New Roman" w:hAnsi="Times New Roman" w:cs="Times New Roman"/>
          <w:sz w:val="16"/>
        </w:rPr>
      </w:pPr>
      <w:r w:rsidRPr="00FE48B9">
        <w:rPr>
          <w:rStyle w:val="Emphasis"/>
          <w:rFonts w:ascii="Times New Roman" w:hAnsi="Times New Roman" w:cs="Times New Roman"/>
        </w:rPr>
        <w:t>When trade wars escalate and geopolitical tensions rise, economies can be badly damaged, leading to a vicious cycle of aggressive responses</w:t>
      </w:r>
      <w:r w:rsidRPr="00FE48B9">
        <w:rPr>
          <w:rFonts w:ascii="Times New Roman" w:hAnsi="Times New Roman" w:cs="Times New Roman"/>
          <w:sz w:val="16"/>
        </w:rPr>
        <w:t xml:space="preserve">. And here’s the remarkable thing about the power of America’s imperial presidency in 2018: Donald </w:t>
      </w:r>
      <w:r w:rsidRPr="00FE48B9">
        <w:rPr>
          <w:rStyle w:val="Emphasis"/>
          <w:rFonts w:ascii="Times New Roman" w:hAnsi="Times New Roman" w:cs="Times New Roman"/>
        </w:rPr>
        <w:t>Trump could unilaterally</w:t>
      </w:r>
      <w:r w:rsidRPr="00FE48B9">
        <w:rPr>
          <w:rStyle w:val="StyleUnderline"/>
          <w:rFonts w:ascii="Times New Roman" w:hAnsi="Times New Roman" w:cs="Times New Roman"/>
        </w:rPr>
        <w:t xml:space="preserve"> slow, </w:t>
      </w:r>
      <w:r w:rsidRPr="00FE48B9">
        <w:rPr>
          <w:rStyle w:val="Emphasis"/>
          <w:rFonts w:ascii="Times New Roman" w:hAnsi="Times New Roman" w:cs="Times New Roman"/>
        </w:rPr>
        <w:t>alter</w:t>
      </w:r>
      <w:r w:rsidRPr="00FE48B9">
        <w:rPr>
          <w:rStyle w:val="StyleUnderline"/>
          <w:rFonts w:ascii="Times New Roman" w:hAnsi="Times New Roman" w:cs="Times New Roman"/>
        </w:rPr>
        <w:t xml:space="preserve">, or under certain circumstances even shut down various elements of </w:t>
      </w:r>
      <w:r w:rsidRPr="00FE48B9">
        <w:rPr>
          <w:rStyle w:val="Emphasis"/>
          <w:rFonts w:ascii="Times New Roman" w:hAnsi="Times New Roman" w:cs="Times New Roman"/>
        </w:rPr>
        <w:t>global trade</w:t>
      </w:r>
      <w:r w:rsidRPr="00FE48B9">
        <w:rPr>
          <w:rFonts w:ascii="Times New Roman" w:hAnsi="Times New Roman" w:cs="Times New Roman"/>
          <w:sz w:val="16"/>
        </w:rPr>
        <w:t xml:space="preserve">—and if he manages to do so, </w:t>
      </w:r>
      <w:r w:rsidRPr="00FE48B9">
        <w:rPr>
          <w:rStyle w:val="Emphasis"/>
          <w:rFonts w:ascii="Times New Roman" w:hAnsi="Times New Roman" w:cs="Times New Roman"/>
        </w:rPr>
        <w:t>there will be a price to pay in jobs and in this planet’s economic stability</w:t>
      </w:r>
      <w:r w:rsidRPr="00FE48B9">
        <w:rPr>
          <w:rFonts w:ascii="Times New Roman" w:hAnsi="Times New Roman" w:cs="Times New Roman"/>
          <w:sz w:val="16"/>
        </w:rPr>
        <w:t>.</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 xml:space="preserve">Catalyzed by tweets, denunciations, insults, and the tariff-first shots of his administration, </w:t>
      </w:r>
      <w:r w:rsidRPr="00FE48B9">
        <w:rPr>
          <w:rStyle w:val="StyleUnderline"/>
          <w:rFonts w:ascii="Times New Roman" w:hAnsi="Times New Roman" w:cs="Times New Roman"/>
        </w:rPr>
        <w:t xml:space="preserve">our allies will undoubtedly try to trade more with each other </w:t>
      </w:r>
      <w:r w:rsidRPr="00FE48B9">
        <w:rPr>
          <w:rStyle w:val="Emphasis"/>
          <w:rFonts w:ascii="Times New Roman" w:hAnsi="Times New Roman" w:cs="Times New Roman"/>
        </w:rPr>
        <w:t>to close gaps that his trade wars open</w:t>
      </w:r>
      <w:r w:rsidRPr="00FE48B9">
        <w:rPr>
          <w:rFonts w:ascii="Times New Roman" w:hAnsi="Times New Roman" w:cs="Times New Roman"/>
          <w:sz w:val="16"/>
        </w:rPr>
        <w:t xml:space="preserve">. </w:t>
      </w:r>
      <w:r w:rsidRPr="00FE48B9">
        <w:rPr>
          <w:rStyle w:val="StyleUnderline"/>
          <w:rFonts w:ascii="Times New Roman" w:hAnsi="Times New Roman" w:cs="Times New Roman"/>
        </w:rPr>
        <w:t>Ultimately</w:t>
      </w:r>
      <w:r w:rsidRPr="00FE48B9">
        <w:rPr>
          <w:rFonts w:ascii="Times New Roman" w:hAnsi="Times New Roman" w:cs="Times New Roman"/>
          <w:sz w:val="16"/>
        </w:rPr>
        <w:t xml:space="preserve">, </w:t>
      </w:r>
      <w:r w:rsidRPr="00FE48B9">
        <w:rPr>
          <w:rStyle w:val="Emphasis"/>
          <w:rFonts w:ascii="Times New Roman" w:hAnsi="Times New Roman" w:cs="Times New Roman"/>
        </w:rPr>
        <w:t>that will hurt the</w:t>
      </w:r>
      <w:r w:rsidRPr="00FE48B9">
        <w:rPr>
          <w:rFonts w:ascii="Times New Roman" w:hAnsi="Times New Roman" w:cs="Times New Roman"/>
          <w:sz w:val="16"/>
        </w:rPr>
        <w:t xml:space="preserve"> </w:t>
      </w:r>
      <w:r w:rsidRPr="00FE48B9">
        <w:rPr>
          <w:rStyle w:val="Emphasis"/>
          <w:rFonts w:ascii="Times New Roman" w:hAnsi="Times New Roman" w:cs="Times New Roman"/>
        </w:rPr>
        <w:t>U</w:t>
      </w:r>
      <w:r w:rsidRPr="00FE48B9">
        <w:rPr>
          <w:rFonts w:ascii="Times New Roman" w:hAnsi="Times New Roman" w:cs="Times New Roman"/>
          <w:sz w:val="16"/>
        </w:rPr>
        <w:t xml:space="preserve">nited </w:t>
      </w:r>
      <w:r w:rsidRPr="00FE48B9">
        <w:rPr>
          <w:rStyle w:val="Emphasis"/>
          <w:rFonts w:ascii="Times New Roman" w:hAnsi="Times New Roman" w:cs="Times New Roman"/>
        </w:rPr>
        <w:t>S</w:t>
      </w:r>
      <w:r w:rsidRPr="00FE48B9">
        <w:rPr>
          <w:rFonts w:ascii="Times New Roman" w:hAnsi="Times New Roman" w:cs="Times New Roman"/>
          <w:sz w:val="16"/>
        </w:rPr>
        <w:t xml:space="preserve">tates </w:t>
      </w:r>
      <w:r w:rsidRPr="00FE48B9">
        <w:rPr>
          <w:rStyle w:val="StyleUnderline"/>
          <w:rFonts w:ascii="Times New Roman" w:hAnsi="Times New Roman" w:cs="Times New Roman"/>
        </w:rPr>
        <w:t xml:space="preserve">and its workers, </w:t>
      </w:r>
      <w:r w:rsidRPr="00FE48B9">
        <w:rPr>
          <w:rStyle w:val="Emphasis"/>
          <w:rFonts w:ascii="Times New Roman" w:hAnsi="Times New Roman" w:cs="Times New Roman"/>
        </w:rPr>
        <w:t>especially Trump’s base</w:t>
      </w:r>
      <w:r w:rsidRPr="00FE48B9">
        <w:rPr>
          <w:rFonts w:ascii="Times New Roman" w:hAnsi="Times New Roman" w:cs="Times New Roman"/>
          <w:sz w:val="16"/>
        </w:rPr>
        <w:t>. For instance, German car maker BMW, Japanese car maker Toyota, and other foreign car companies employ 130,000 people in the United States. If, in response to new tariffs on their products, they were to begin moving their operations to France or Mexico in retaliation, it’s American workers who would lose out.</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 xml:space="preserve">But make no mistake: American allies, who rely on the staggeringly powerful US market, will lose out, too. Weighed down by tariffs, their </w:t>
      </w:r>
      <w:r w:rsidRPr="00FE48B9">
        <w:rPr>
          <w:rStyle w:val="StyleUnderline"/>
          <w:rFonts w:ascii="Times New Roman" w:hAnsi="Times New Roman" w:cs="Times New Roman"/>
        </w:rPr>
        <w:t xml:space="preserve">products will become less competitive here, </w:t>
      </w:r>
      <w:r w:rsidRPr="00FE48B9">
        <w:rPr>
          <w:rFonts w:ascii="Times New Roman" w:hAnsi="Times New Roman" w:cs="Times New Roman"/>
          <w:sz w:val="16"/>
        </w:rPr>
        <w:t xml:space="preserve">which is what Trump wants. However, that won’t necessarily mean the end of trade deficits; it could just mean less trade everywhere, a situation that should bring to mind the global depression of the 1930s. And if you think Donald </w:t>
      </w:r>
      <w:r w:rsidRPr="00FE48B9">
        <w:rPr>
          <w:rStyle w:val="Emphasis"/>
          <w:rFonts w:ascii="Times New Roman" w:hAnsi="Times New Roman" w:cs="Times New Roman"/>
        </w:rPr>
        <w:t>Trump is already a threat to world stability</w:t>
      </w:r>
      <w:r w:rsidRPr="00FE48B9">
        <w:rPr>
          <w:rFonts w:ascii="Times New Roman" w:hAnsi="Times New Roman" w:cs="Times New Roman"/>
          <w:sz w:val="16"/>
        </w:rPr>
        <w:t xml:space="preserve">, </w:t>
      </w:r>
      <w:r w:rsidRPr="00FE48B9">
        <w:rPr>
          <w:rStyle w:val="Emphasis"/>
          <w:rFonts w:ascii="Times New Roman" w:hAnsi="Times New Roman" w:cs="Times New Roman"/>
        </w:rPr>
        <w:t>imagine what might happen</w:t>
      </w:r>
      <w:r w:rsidRPr="00FE48B9">
        <w:rPr>
          <w:rFonts w:ascii="Times New Roman" w:hAnsi="Times New Roman" w:cs="Times New Roman"/>
          <w:sz w:val="16"/>
        </w:rPr>
        <w:t xml:space="preserve"> after years of economic duress. As was the case in the 1930s, </w:t>
      </w:r>
      <w:r w:rsidRPr="00FE48B9">
        <w:rPr>
          <w:rStyle w:val="Emphasis"/>
          <w:rFonts w:ascii="Times New Roman" w:hAnsi="Times New Roman" w:cs="Times New Roman"/>
        </w:rPr>
        <w:t>when volatile conditions made it easier</w:t>
      </w:r>
      <w:r w:rsidRPr="00FE48B9">
        <w:rPr>
          <w:rFonts w:ascii="Times New Roman" w:hAnsi="Times New Roman" w:cs="Times New Roman"/>
          <w:sz w:val="16"/>
        </w:rPr>
        <w:t xml:space="preserve"> for dictators like Adolf Hitler </w:t>
      </w:r>
      <w:r w:rsidRPr="00FE48B9">
        <w:rPr>
          <w:rStyle w:val="Emphasis"/>
          <w:rFonts w:ascii="Times New Roman" w:hAnsi="Times New Roman" w:cs="Times New Roman"/>
        </w:rPr>
        <w:t>to convince people</w:t>
      </w:r>
      <w:r w:rsidRPr="00FE48B9">
        <w:rPr>
          <w:rFonts w:ascii="Times New Roman" w:hAnsi="Times New Roman" w:cs="Times New Roman"/>
          <w:sz w:val="16"/>
        </w:rPr>
        <w:t xml:space="preserve"> that their economic </w:t>
      </w:r>
      <w:r w:rsidRPr="00FE48B9">
        <w:rPr>
          <w:rStyle w:val="Emphasis"/>
          <w:rFonts w:ascii="Times New Roman" w:hAnsi="Times New Roman" w:cs="Times New Roman"/>
        </w:rPr>
        <w:t>woes stemmed from others</w:t>
      </w:r>
      <w:r w:rsidRPr="00FE48B9">
        <w:rPr>
          <w:rFonts w:ascii="Times New Roman" w:hAnsi="Times New Roman" w:cs="Times New Roman"/>
          <w:sz w:val="16"/>
        </w:rPr>
        <w:t xml:space="preserve">, </w:t>
      </w:r>
      <w:r w:rsidRPr="00FE48B9">
        <w:rPr>
          <w:rStyle w:val="Emphasis"/>
          <w:rFonts w:ascii="Times New Roman" w:hAnsi="Times New Roman" w:cs="Times New Roman"/>
        </w:rPr>
        <w:t>the path to a fire-and-fury world remains grimly open</w:t>
      </w:r>
      <w:r w:rsidRPr="00FE48B9">
        <w:rPr>
          <w:rFonts w:ascii="Times New Roman" w:hAnsi="Times New Roman" w:cs="Times New Roman"/>
          <w:sz w:val="16"/>
        </w:rPr>
        <w:t>.</w:t>
      </w:r>
    </w:p>
    <w:p w:rsidR="009C7F33" w:rsidRPr="00FE48B9" w:rsidRDefault="009C7F33" w:rsidP="009C7F33">
      <w:pPr>
        <w:rPr>
          <w:rFonts w:ascii="Times New Roman" w:hAnsi="Times New Roman" w:cs="Times New Roman"/>
          <w:sz w:val="16"/>
        </w:rPr>
      </w:pPr>
      <w:r w:rsidRPr="00FE48B9">
        <w:rPr>
          <w:rFonts w:ascii="Times New Roman" w:hAnsi="Times New Roman" w:cs="Times New Roman"/>
          <w:sz w:val="16"/>
        </w:rPr>
        <w:t>In Washington, Donald Trump’s unique version of the imperial presidency seems to be expanding to fill any void as alliances like the G7 that were once so crucial to the way the United States dominated much of the planet and its economy are being diminished. The question that should make anybody nervous is not yet answerable: What’s the end game?</w:t>
      </w:r>
    </w:p>
    <w:p w:rsidR="009C7F33" w:rsidRPr="00FE48B9" w:rsidRDefault="009C7F33" w:rsidP="009C7F33">
      <w:pPr>
        <w:rPr>
          <w:rFonts w:ascii="Times New Roman" w:hAnsi="Times New Roman" w:cs="Times New Roman"/>
          <w:sz w:val="16"/>
        </w:rPr>
      </w:pPr>
      <w:r w:rsidRPr="00FE48B9">
        <w:rPr>
          <w:rStyle w:val="StyleUnderline"/>
          <w:rFonts w:ascii="Times New Roman" w:hAnsi="Times New Roman" w:cs="Times New Roman"/>
        </w:rPr>
        <w:t>The global economic system first put in place after World War II</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was no longer working particularly well even before President </w:t>
      </w:r>
      <w:r w:rsidRPr="00FE48B9">
        <w:rPr>
          <w:rStyle w:val="Emphasis"/>
          <w:rFonts w:ascii="Times New Roman" w:hAnsi="Times New Roman" w:cs="Times New Roman"/>
        </w:rPr>
        <w:t>Trump’s trade wars</w:t>
      </w:r>
      <w:r w:rsidRPr="00FE48B9">
        <w:rPr>
          <w:rStyle w:val="StyleUnderline"/>
          <w:rFonts w:ascii="Times New Roman" w:hAnsi="Times New Roman" w:cs="Times New Roman"/>
        </w:rPr>
        <w:t xml:space="preserve"> </w:t>
      </w:r>
      <w:r w:rsidRPr="00FE48B9">
        <w:rPr>
          <w:rFonts w:ascii="Times New Roman" w:hAnsi="Times New Roman" w:cs="Times New Roman"/>
          <w:sz w:val="16"/>
        </w:rPr>
        <w:t xml:space="preserve">began. The problem </w:t>
      </w:r>
      <w:r w:rsidRPr="00FE48B9">
        <w:rPr>
          <w:rStyle w:val="Emphasis"/>
          <w:rFonts w:ascii="Times New Roman" w:hAnsi="Times New Roman" w:cs="Times New Roman"/>
        </w:rPr>
        <w:t>now</w:t>
      </w:r>
      <w:r w:rsidRPr="00FE48B9">
        <w:rPr>
          <w:rFonts w:ascii="Times New Roman" w:hAnsi="Times New Roman" w:cs="Times New Roman"/>
          <w:sz w:val="16"/>
        </w:rPr>
        <w:t xml:space="preserve"> is that </w:t>
      </w:r>
      <w:r w:rsidRPr="00FE48B9">
        <w:rPr>
          <w:rStyle w:val="Emphasis"/>
          <w:rFonts w:ascii="Times New Roman" w:hAnsi="Times New Roman" w:cs="Times New Roman"/>
        </w:rPr>
        <w:t>its flaws are being exacerbated</w:t>
      </w:r>
      <w:r w:rsidRPr="00FE48B9">
        <w:rPr>
          <w:rFonts w:ascii="Times New Roman" w:hAnsi="Times New Roman" w:cs="Times New Roman"/>
          <w:sz w:val="16"/>
        </w:rPr>
        <w:t xml:space="preserve">. </w:t>
      </w:r>
      <w:r w:rsidRPr="00FE48B9">
        <w:rPr>
          <w:rStyle w:val="StyleUnderline"/>
          <w:rFonts w:ascii="Times New Roman" w:hAnsi="Times New Roman" w:cs="Times New Roman"/>
        </w:rPr>
        <w:t>Once it becomes too expensive for certain companies to continue operating as their profits go to tariffs or tariffs deflect their customers elsewhere</w:t>
      </w:r>
      <w:r w:rsidRPr="00FE48B9">
        <w:rPr>
          <w:rFonts w:ascii="Times New Roman" w:hAnsi="Times New Roman" w:cs="Times New Roman"/>
          <w:sz w:val="16"/>
        </w:rPr>
        <w:t xml:space="preserve"> (or nowhere), </w:t>
      </w:r>
      <w:r w:rsidRPr="00FE48B9">
        <w:rPr>
          <w:rStyle w:val="StyleUnderline"/>
          <w:rFonts w:ascii="Times New Roman" w:hAnsi="Times New Roman" w:cs="Times New Roman"/>
        </w:rPr>
        <w:t>one thing is certain</w:t>
      </w:r>
      <w:r w:rsidRPr="00FE48B9">
        <w:rPr>
          <w:rFonts w:ascii="Times New Roman" w:hAnsi="Times New Roman" w:cs="Times New Roman"/>
          <w:sz w:val="16"/>
        </w:rPr>
        <w:t xml:space="preserve">: </w:t>
      </w:r>
      <w:r w:rsidRPr="00FE48B9">
        <w:rPr>
          <w:rStyle w:val="Emphasis"/>
          <w:rFonts w:ascii="Times New Roman" w:hAnsi="Times New Roman" w:cs="Times New Roman"/>
        </w:rPr>
        <w:t>It will get worse</w:t>
      </w:r>
    </w:p>
    <w:p w:rsidR="009C7F33" w:rsidRPr="00FE48B9" w:rsidRDefault="009C7F33" w:rsidP="009C7F33">
      <w:pPr>
        <w:rPr>
          <w:rFonts w:ascii="Times New Roman" w:hAnsi="Times New Roman" w:cs="Times New Roman"/>
        </w:rPr>
      </w:pPr>
    </w:p>
    <w:p w:rsidR="009C7F33" w:rsidRPr="00FE48B9" w:rsidRDefault="009C7F33" w:rsidP="009C7F33">
      <w:pPr>
        <w:rPr>
          <w:rFonts w:ascii="Times New Roman" w:hAnsi="Times New Roman" w:cs="Times New Roman"/>
        </w:rPr>
      </w:pPr>
    </w:p>
    <w:p w:rsidR="009C7F33" w:rsidRPr="00FE48B9" w:rsidRDefault="009C7F33" w:rsidP="009C7F33">
      <w:pPr>
        <w:rPr>
          <w:rFonts w:ascii="Times New Roman" w:hAnsi="Times New Roman" w:cs="Times New Roman"/>
        </w:rPr>
      </w:pPr>
    </w:p>
    <w:p w:rsidR="009C7F33" w:rsidRPr="00FE48B9" w:rsidRDefault="009C7F33" w:rsidP="009C7F33">
      <w:pPr>
        <w:rPr>
          <w:rFonts w:ascii="Times New Roman" w:hAnsi="Times New Roman" w:cs="Times New Roman"/>
        </w:rPr>
      </w:pPr>
    </w:p>
    <w:p w:rsidR="009C7F33" w:rsidRPr="00FE48B9" w:rsidRDefault="009C7F33" w:rsidP="009C7F33">
      <w:pPr>
        <w:rPr>
          <w:rFonts w:ascii="Times New Roman" w:hAnsi="Times New Roman" w:cs="Times New Roman"/>
        </w:rPr>
      </w:pPr>
    </w:p>
    <w:p w:rsidR="001571B7" w:rsidRPr="00FE48B9" w:rsidRDefault="009C7F33" w:rsidP="009C7F33">
      <w:pPr>
        <w:pStyle w:val="Heading3"/>
        <w:rPr>
          <w:rFonts w:ascii="Times New Roman" w:hAnsi="Times New Roman" w:cs="Times New Roman"/>
        </w:rPr>
      </w:pPr>
      <w:bookmarkStart w:id="0" w:name="_GoBack"/>
      <w:bookmarkEnd w:id="0"/>
      <w:r w:rsidRPr="00FE48B9">
        <w:rPr>
          <w:rFonts w:ascii="Times New Roman" w:hAnsi="Times New Roman" w:cs="Times New Roman"/>
        </w:rPr>
        <w:t>Impact – Extinction</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Extinction---Escalation of US-China trade war is likely and causes global great power war</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Beams 16 –</w:t>
      </w:r>
      <w:r w:rsidRPr="00FE48B9">
        <w:rPr>
          <w:rFonts w:ascii="Times New Roman" w:hAnsi="Times New Roman" w:cs="Times New Roman"/>
        </w:rPr>
        <w:t xml:space="preserve"> Nick Beams, national secretary of the Socialist Equality Party of Australia, 6-3-2016, "Economic Conflicts Threaten Global Trade War," No Publication, </w:t>
      </w:r>
      <w:hyperlink r:id="rId148" w:history="1">
        <w:r w:rsidRPr="00FE48B9">
          <w:rPr>
            <w:rStyle w:val="Hyperlink"/>
            <w:rFonts w:ascii="Times New Roman" w:hAnsi="Times New Roman" w:cs="Times New Roman"/>
          </w:rPr>
          <w:t>http://www.globalresearch.ca/economic-conflicts-threaten-global-trade-war/5528689</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The US is reported to have been lobbying hard for the upgraded status not to be granted, against opposition from at least some European powers, as well as Britain. The British government has portrayed itself as China’s “best friend” in the West, as financial interests in the City of London seek to profit from expanded Chinese investment and financial activity. Britain has said that if China is accorded full market status, dumping charges could still be dealt with under WTO rules. But this does not appear to have had any impact on the push by the US to prevent its status being raised. Under conditions of global overcapacity, </w:t>
      </w:r>
      <w:r w:rsidRPr="00FE48B9">
        <w:rPr>
          <w:rStyle w:val="StyleUnderline"/>
          <w:rFonts w:ascii="Times New Roman" w:hAnsi="Times New Roman" w:cs="Times New Roman"/>
        </w:rPr>
        <w:t>persistently suppressed demand, and warnings of a productivity slowdown in major developed economies</w:t>
      </w:r>
      <w:r w:rsidRPr="00FE48B9">
        <w:rPr>
          <w:rFonts w:ascii="Times New Roman" w:hAnsi="Times New Roman" w:cs="Times New Roman"/>
          <w:sz w:val="16"/>
        </w:rPr>
        <w:t xml:space="preserve">, </w:t>
      </w:r>
      <w:r w:rsidRPr="00FE48B9">
        <w:rPr>
          <w:rStyle w:val="Emphasis"/>
          <w:rFonts w:ascii="Times New Roman" w:hAnsi="Times New Roman" w:cs="Times New Roman"/>
        </w:rPr>
        <w:t>global conflicts over trade are deepening</w:t>
      </w:r>
      <w:r w:rsidRPr="00FE48B9">
        <w:rPr>
          <w:rFonts w:ascii="Times New Roman" w:hAnsi="Times New Roman" w:cs="Times New Roman"/>
          <w:sz w:val="16"/>
        </w:rPr>
        <w:t xml:space="preserve">, and, together with the endless </w:t>
      </w:r>
      <w:r w:rsidRPr="00FE48B9">
        <w:rPr>
          <w:rStyle w:val="StyleUnderline"/>
          <w:rFonts w:ascii="Times New Roman" w:hAnsi="Times New Roman" w:cs="Times New Roman"/>
        </w:rPr>
        <w:t xml:space="preserve">promotion of economic nationalism, threaten a </w:t>
      </w:r>
      <w:r w:rsidRPr="00FE48B9">
        <w:rPr>
          <w:rStyle w:val="Emphasis"/>
          <w:rFonts w:ascii="Times New Roman" w:hAnsi="Times New Roman" w:cs="Times New Roman"/>
        </w:rPr>
        <w:t>global trade war</w:t>
      </w:r>
      <w:r w:rsidRPr="00FE48B9">
        <w:rPr>
          <w:rFonts w:ascii="Times New Roman" w:hAnsi="Times New Roman" w:cs="Times New Roman"/>
          <w:sz w:val="16"/>
        </w:rPr>
        <w:t xml:space="preserve"> similar to that which emerged in the 1930s. In that period, </w:t>
      </w:r>
      <w:r w:rsidRPr="00FE48B9">
        <w:rPr>
          <w:rStyle w:val="StyleUnderline"/>
          <w:rFonts w:ascii="Times New Roman" w:hAnsi="Times New Roman" w:cs="Times New Roman"/>
        </w:rPr>
        <w:t>the growth of protectionism served as the antechamber to world war</w:t>
      </w:r>
      <w:r w:rsidRPr="00FE48B9">
        <w:rPr>
          <w:rFonts w:ascii="Times New Roman" w:hAnsi="Times New Roman" w:cs="Times New Roman"/>
          <w:sz w:val="16"/>
        </w:rPr>
        <w:t xml:space="preserve">. </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Today, the </w:t>
      </w:r>
      <w:r w:rsidRPr="00FE48B9">
        <w:rPr>
          <w:rStyle w:val="StyleUnderline"/>
          <w:rFonts w:ascii="Times New Roman" w:hAnsi="Times New Roman" w:cs="Times New Roman"/>
        </w:rPr>
        <w:t xml:space="preserve">growth of economic nationalism under conditions of another persistent world slump is likewise </w:t>
      </w:r>
      <w:proofErr w:type="spellStart"/>
      <w:r w:rsidRPr="00FE48B9">
        <w:rPr>
          <w:rStyle w:val="StyleUnderline"/>
          <w:rFonts w:ascii="Times New Roman" w:hAnsi="Times New Roman" w:cs="Times New Roman"/>
        </w:rPr>
        <w:t>fuelling</w:t>
      </w:r>
      <w:proofErr w:type="spellEnd"/>
      <w:r w:rsidRPr="00FE48B9">
        <w:rPr>
          <w:rStyle w:val="StyleUnderline"/>
          <w:rFonts w:ascii="Times New Roman" w:hAnsi="Times New Roman" w:cs="Times New Roman"/>
        </w:rPr>
        <w:t xml:space="preserve"> conflicts</w:t>
      </w:r>
      <w:r w:rsidRPr="00FE48B9">
        <w:rPr>
          <w:rFonts w:ascii="Times New Roman" w:hAnsi="Times New Roman" w:cs="Times New Roman"/>
          <w:sz w:val="16"/>
        </w:rPr>
        <w:t xml:space="preserve"> that </w:t>
      </w:r>
      <w:r w:rsidRPr="00FE48B9">
        <w:rPr>
          <w:rStyle w:val="Emphasis"/>
          <w:rFonts w:ascii="Times New Roman" w:hAnsi="Times New Roman" w:cs="Times New Roman"/>
        </w:rPr>
        <w:t>threaten to erupt</w:t>
      </w:r>
      <w:r w:rsidRPr="00FE48B9">
        <w:rPr>
          <w:rFonts w:ascii="Times New Roman" w:hAnsi="Times New Roman" w:cs="Times New Roman"/>
          <w:sz w:val="16"/>
        </w:rPr>
        <w:t xml:space="preserve"> </w:t>
      </w:r>
      <w:r w:rsidRPr="00FE48B9">
        <w:rPr>
          <w:rStyle w:val="Emphasis"/>
          <w:rFonts w:ascii="Times New Roman" w:hAnsi="Times New Roman" w:cs="Times New Roman"/>
        </w:rPr>
        <w:t>into</w:t>
      </w:r>
      <w:r w:rsidRPr="00FE48B9">
        <w:rPr>
          <w:rFonts w:ascii="Times New Roman" w:hAnsi="Times New Roman" w:cs="Times New Roman"/>
          <w:sz w:val="16"/>
        </w:rPr>
        <w:t xml:space="preserve"> </w:t>
      </w:r>
      <w:r w:rsidRPr="00FE48B9">
        <w:rPr>
          <w:rStyle w:val="Emphasis"/>
          <w:rFonts w:ascii="Times New Roman" w:hAnsi="Times New Roman" w:cs="Times New Roman"/>
        </w:rPr>
        <w:t>another global conflagration</w:t>
      </w:r>
      <w:r w:rsidRPr="00FE48B9">
        <w:rPr>
          <w:rFonts w:ascii="Times New Roman" w:hAnsi="Times New Roman" w:cs="Times New Roman"/>
          <w:sz w:val="16"/>
        </w:rPr>
        <w:t>.</w:t>
      </w:r>
    </w:p>
    <w:p w:rsidR="009027B0" w:rsidRPr="00FE48B9" w:rsidRDefault="009027B0" w:rsidP="009027B0">
      <w:pPr>
        <w:pStyle w:val="Heading4"/>
        <w:rPr>
          <w:rFonts w:ascii="Times New Roman" w:hAnsi="Times New Roman" w:cs="Times New Roman"/>
        </w:rPr>
      </w:pPr>
      <w:r w:rsidRPr="00FE48B9">
        <w:rPr>
          <w:rFonts w:ascii="Times New Roman" w:hAnsi="Times New Roman" w:cs="Times New Roman"/>
        </w:rPr>
        <w:t xml:space="preserve">2018 provides </w:t>
      </w:r>
      <w:r w:rsidR="00547FCA" w:rsidRPr="00FE48B9">
        <w:rPr>
          <w:rFonts w:ascii="Times New Roman" w:hAnsi="Times New Roman" w:cs="Times New Roman"/>
        </w:rPr>
        <w:t>unique vulnerability---complexity and interconnectness ensures feedback loops and cascading disruptions</w:t>
      </w:r>
    </w:p>
    <w:p w:rsidR="009027B0" w:rsidRPr="00FE48B9" w:rsidRDefault="009027B0" w:rsidP="009027B0">
      <w:pPr>
        <w:rPr>
          <w:rFonts w:ascii="Times New Roman" w:hAnsi="Times New Roman" w:cs="Times New Roman"/>
        </w:rPr>
      </w:pPr>
      <w:proofErr w:type="spellStart"/>
      <w:r w:rsidRPr="00FE48B9">
        <w:rPr>
          <w:rStyle w:val="Style13ptBold"/>
          <w:rFonts w:ascii="Times New Roman" w:hAnsi="Times New Roman" w:cs="Times New Roman"/>
        </w:rPr>
        <w:t>Cann</w:t>
      </w:r>
      <w:proofErr w:type="spellEnd"/>
      <w:r w:rsidRPr="00FE48B9">
        <w:rPr>
          <w:rStyle w:val="Style13ptBold"/>
          <w:rFonts w:ascii="Times New Roman" w:hAnsi="Times New Roman" w:cs="Times New Roman"/>
        </w:rPr>
        <w:t xml:space="preserve"> 1/17 – </w:t>
      </w:r>
      <w:r w:rsidRPr="00FE48B9">
        <w:rPr>
          <w:rFonts w:ascii="Times New Roman" w:hAnsi="Times New Roman" w:cs="Times New Roman"/>
        </w:rPr>
        <w:t xml:space="preserve">Oliver </w:t>
      </w:r>
      <w:proofErr w:type="spellStart"/>
      <w:r w:rsidRPr="00FE48B9">
        <w:rPr>
          <w:rFonts w:ascii="Times New Roman" w:hAnsi="Times New Roman" w:cs="Times New Roman"/>
        </w:rPr>
        <w:t>Cann</w:t>
      </w:r>
      <w:proofErr w:type="spellEnd"/>
      <w:r w:rsidRPr="00FE48B9">
        <w:rPr>
          <w:rFonts w:ascii="Times New Roman" w:hAnsi="Times New Roman" w:cs="Times New Roman"/>
        </w:rPr>
        <w:t xml:space="preserve">, </w:t>
      </w:r>
      <w:r w:rsidR="00867371" w:rsidRPr="00FE48B9">
        <w:rPr>
          <w:rFonts w:ascii="Times New Roman" w:hAnsi="Times New Roman" w:cs="Times New Roman"/>
        </w:rPr>
        <w:t xml:space="preserve">Head of Media Content, World Economic. Prior: 1996, BA (Hons) in Government and European Union Studies, University of Newcastle upon Tyne, United Kingdom. 1998-2006, Partner and co-owner, Thompson Stanley Publications, United Kingdom; 2006-08; Head of Business Media, Press Association, United Kingdom; 2008-12, Head of Media Relations, Aspect Consulting, Brussels, Belgium. With the World Economic Forum: 2012-14, Associate Director, Media Relations; since 2014, Director, Media Relations. </w:t>
      </w:r>
      <w:r w:rsidRPr="00FE48B9">
        <w:rPr>
          <w:rFonts w:ascii="Times New Roman" w:hAnsi="Times New Roman" w:cs="Times New Roman"/>
        </w:rPr>
        <w:t xml:space="preserve">1-17-2018, "World Enters Critical Period of Intensified Risks in 2018," World Economic Forum, </w:t>
      </w:r>
      <w:hyperlink r:id="rId149" w:history="1">
        <w:r w:rsidRPr="00FE48B9">
          <w:rPr>
            <w:rStyle w:val="Hyperlink"/>
            <w:rFonts w:ascii="Times New Roman" w:hAnsi="Times New Roman" w:cs="Times New Roman"/>
          </w:rPr>
          <w:t>https://www.weforum.org/press/2018/01/world-enters-critical-period-of-intensified-risks-in-2018/</w:t>
        </w:r>
      </w:hyperlink>
      <w:r w:rsidRPr="00FE48B9">
        <w:rPr>
          <w:rFonts w:ascii="Times New Roman" w:hAnsi="Times New Roman" w:cs="Times New Roman"/>
        </w:rPr>
        <w:t xml:space="preserve"> KKC</w:t>
      </w:r>
    </w:p>
    <w:p w:rsidR="009027B0" w:rsidRPr="00FE48B9" w:rsidRDefault="009027B0" w:rsidP="009027B0">
      <w:pPr>
        <w:rPr>
          <w:rStyle w:val="Emphasis"/>
          <w:rFonts w:ascii="Times New Roman" w:hAnsi="Times New Roman" w:cs="Times New Roman"/>
        </w:rPr>
      </w:pPr>
      <w:r w:rsidRPr="00FE48B9">
        <w:rPr>
          <w:rFonts w:ascii="Times New Roman" w:hAnsi="Times New Roman" w:cs="Times New Roman"/>
          <w:sz w:val="10"/>
        </w:rPr>
        <w:t xml:space="preserve">The prospect of </w:t>
      </w:r>
      <w:r w:rsidRPr="00FE48B9">
        <w:rPr>
          <w:rStyle w:val="Emphasis"/>
          <w:rFonts w:ascii="Times New Roman" w:hAnsi="Times New Roman" w:cs="Times New Roman"/>
        </w:rPr>
        <w:t>strong economic growth in 2018 presents leaders with a golden opportunity to address signs of severe weakness in many of the complex systems that underpin our world</w:t>
      </w:r>
      <w:r w:rsidRPr="00FE48B9">
        <w:rPr>
          <w:rFonts w:ascii="Times New Roman" w:hAnsi="Times New Roman" w:cs="Times New Roman"/>
          <w:sz w:val="10"/>
        </w:rPr>
        <w:t xml:space="preserve">, such as societies, economies, international relations and the environment. That is the message of The Global Risks Report 2018, published by the World Economic Forum today. The report – which every January shares the perspectives of global experts and decision-makers on the most significant risks that face the world – cautions that we are struggling to keep up with the accelerating pace of change. It highlights numerous areas where we are pushing systems to the brink, from extinction-level rates of biodiversity loss to mounting concerns about the possibility of new wars. Our </w:t>
      </w:r>
      <w:r w:rsidRPr="00FE48B9">
        <w:rPr>
          <w:rStyle w:val="StyleUnderline"/>
          <w:rFonts w:ascii="Times New Roman" w:hAnsi="Times New Roman" w:cs="Times New Roman"/>
        </w:rPr>
        <w:t>annual</w:t>
      </w:r>
      <w:r w:rsidRPr="00FE48B9">
        <w:rPr>
          <w:rFonts w:ascii="Times New Roman" w:hAnsi="Times New Roman" w:cs="Times New Roman"/>
          <w:sz w:val="10"/>
        </w:rPr>
        <w:t xml:space="preserve"> Global Risks Perception Survey (</w:t>
      </w:r>
      <w:r w:rsidRPr="00FE48B9">
        <w:rPr>
          <w:rStyle w:val="StyleUnderline"/>
          <w:rFonts w:ascii="Times New Roman" w:hAnsi="Times New Roman" w:cs="Times New Roman"/>
        </w:rPr>
        <w:t>GRPS</w:t>
      </w:r>
      <w:r w:rsidRPr="00FE48B9">
        <w:rPr>
          <w:rFonts w:ascii="Times New Roman" w:hAnsi="Times New Roman" w:cs="Times New Roman"/>
          <w:sz w:val="10"/>
        </w:rPr>
        <w:t xml:space="preserve">) </w:t>
      </w:r>
      <w:r w:rsidRPr="00FE48B9">
        <w:rPr>
          <w:rStyle w:val="Emphasis"/>
          <w:rFonts w:ascii="Times New Roman" w:hAnsi="Times New Roman" w:cs="Times New Roman"/>
        </w:rPr>
        <w:t>suggests that experts are preparing for another year of heightened risk</w:t>
      </w:r>
      <w:r w:rsidRPr="00FE48B9">
        <w:rPr>
          <w:rFonts w:ascii="Times New Roman" w:hAnsi="Times New Roman" w:cs="Times New Roman"/>
          <w:sz w:val="10"/>
        </w:rPr>
        <w:t xml:space="preserve">. When we asked nearly 1,000 respondents for their views about the </w:t>
      </w:r>
      <w:r w:rsidRPr="00FE48B9">
        <w:rPr>
          <w:rStyle w:val="Emphasis"/>
          <w:rFonts w:ascii="Times New Roman" w:hAnsi="Times New Roman" w:cs="Times New Roman"/>
        </w:rPr>
        <w:t>trajectory of risks in 2018, 59%</w:t>
      </w:r>
      <w:r w:rsidRPr="00FE48B9">
        <w:rPr>
          <w:rFonts w:ascii="Times New Roman" w:hAnsi="Times New Roman" w:cs="Times New Roman"/>
          <w:sz w:val="10"/>
        </w:rPr>
        <w:t xml:space="preserve"> of their answers </w:t>
      </w:r>
      <w:r w:rsidRPr="00FE48B9">
        <w:rPr>
          <w:rStyle w:val="Emphasis"/>
          <w:rFonts w:ascii="Times New Roman" w:hAnsi="Times New Roman" w:cs="Times New Roman"/>
        </w:rPr>
        <w:t>pointed to an intensification of risks</w:t>
      </w:r>
      <w:r w:rsidRPr="00FE48B9">
        <w:rPr>
          <w:rFonts w:ascii="Times New Roman" w:hAnsi="Times New Roman" w:cs="Times New Roman"/>
          <w:sz w:val="10"/>
        </w:rPr>
        <w:t xml:space="preserve">, compared with 7% pointing to declining risks. A </w:t>
      </w:r>
      <w:r w:rsidRPr="00FE48B9">
        <w:rPr>
          <w:rStyle w:val="Emphasis"/>
          <w:rFonts w:ascii="Times New Roman" w:hAnsi="Times New Roman" w:cs="Times New Roman"/>
        </w:rPr>
        <w:t>deteriorating geopolitical landscape</w:t>
      </w:r>
      <w:r w:rsidRPr="00FE48B9">
        <w:rPr>
          <w:rFonts w:ascii="Times New Roman" w:hAnsi="Times New Roman" w:cs="Times New Roman"/>
          <w:sz w:val="10"/>
        </w:rPr>
        <w:t xml:space="preserve"> is partly to blame for the pessimistic outlook in 2018, with 93% of respondents saying they expect political or economic confrontations between major powers to worsen and nearly 80% expecting an increase in risks associated with war involving major powers. However, as in 2017, the environment was by far the greatest concern raised by experts. Among the 30 global risks the experts were asked to prioritize in terms of likelihood and impact, all five environmental risks – </w:t>
      </w:r>
      <w:r w:rsidRPr="00FE48B9">
        <w:rPr>
          <w:rStyle w:val="Emphasis"/>
          <w:rFonts w:ascii="Times New Roman" w:hAnsi="Times New Roman" w:cs="Times New Roman"/>
        </w:rPr>
        <w:t>extreme weather</w:t>
      </w:r>
      <w:r w:rsidRPr="00FE48B9">
        <w:rPr>
          <w:rFonts w:ascii="Times New Roman" w:hAnsi="Times New Roman" w:cs="Times New Roman"/>
          <w:sz w:val="10"/>
        </w:rPr>
        <w:t xml:space="preserve">; </w:t>
      </w:r>
      <w:r w:rsidRPr="00FE48B9">
        <w:rPr>
          <w:rStyle w:val="Emphasis"/>
          <w:rFonts w:ascii="Times New Roman" w:hAnsi="Times New Roman" w:cs="Times New Roman"/>
        </w:rPr>
        <w:t>biodiversity</w:t>
      </w:r>
      <w:r w:rsidRPr="00FE48B9">
        <w:rPr>
          <w:rFonts w:ascii="Times New Roman" w:hAnsi="Times New Roman" w:cs="Times New Roman"/>
          <w:sz w:val="10"/>
        </w:rPr>
        <w:t xml:space="preserve"> loss and </w:t>
      </w:r>
      <w:r w:rsidRPr="00FE48B9">
        <w:rPr>
          <w:rStyle w:val="Emphasis"/>
          <w:rFonts w:ascii="Times New Roman" w:hAnsi="Times New Roman" w:cs="Times New Roman"/>
        </w:rPr>
        <w:t>ecosystem collapse</w:t>
      </w:r>
      <w:r w:rsidRPr="00FE48B9">
        <w:rPr>
          <w:rFonts w:ascii="Times New Roman" w:hAnsi="Times New Roman" w:cs="Times New Roman"/>
          <w:sz w:val="10"/>
        </w:rPr>
        <w:t xml:space="preserve">; major natural disasters; man-made environmental disasters; and failure of </w:t>
      </w:r>
      <w:r w:rsidRPr="00FE48B9">
        <w:rPr>
          <w:rStyle w:val="Emphasis"/>
          <w:rFonts w:ascii="Times New Roman" w:hAnsi="Times New Roman" w:cs="Times New Roman"/>
        </w:rPr>
        <w:t>climate-change</w:t>
      </w:r>
      <w:r w:rsidRPr="00FE48B9">
        <w:rPr>
          <w:rFonts w:ascii="Times New Roman" w:hAnsi="Times New Roman" w:cs="Times New Roman"/>
          <w:sz w:val="10"/>
        </w:rPr>
        <w:t xml:space="preserve"> mitigation and adaptation – were ranked highly on both dimensions. Extreme weather events were seen as the single most prominent risk. “A </w:t>
      </w:r>
      <w:r w:rsidRPr="00FE48B9">
        <w:rPr>
          <w:rStyle w:val="Emphasis"/>
          <w:rFonts w:ascii="Times New Roman" w:hAnsi="Times New Roman" w:cs="Times New Roman"/>
        </w:rPr>
        <w:t>widening economic recovery presents us with an opportunity that we cannot afford to squander</w:t>
      </w:r>
      <w:r w:rsidRPr="00FE48B9">
        <w:rPr>
          <w:rFonts w:ascii="Times New Roman" w:hAnsi="Times New Roman" w:cs="Times New Roman"/>
          <w:sz w:val="10"/>
        </w:rPr>
        <w:t xml:space="preserve">, </w:t>
      </w:r>
      <w:r w:rsidRPr="00FE48B9">
        <w:rPr>
          <w:rStyle w:val="StyleUnderline"/>
          <w:rFonts w:ascii="Times New Roman" w:hAnsi="Times New Roman" w:cs="Times New Roman"/>
        </w:rPr>
        <w:t>to tackle the fractures that we have allowed to weaken the world’s institutions</w:t>
      </w:r>
      <w:r w:rsidRPr="00FE48B9">
        <w:rPr>
          <w:rFonts w:ascii="Times New Roman" w:hAnsi="Times New Roman" w:cs="Times New Roman"/>
          <w:sz w:val="10"/>
        </w:rPr>
        <w:t xml:space="preserve">, </w:t>
      </w:r>
      <w:r w:rsidRPr="00FE48B9">
        <w:rPr>
          <w:rStyle w:val="StyleUnderline"/>
          <w:rFonts w:ascii="Times New Roman" w:hAnsi="Times New Roman" w:cs="Times New Roman"/>
        </w:rPr>
        <w:t>societies and environment</w:t>
      </w:r>
      <w:r w:rsidRPr="00FE48B9">
        <w:rPr>
          <w:rFonts w:ascii="Times New Roman" w:hAnsi="Times New Roman" w:cs="Times New Roman"/>
          <w:sz w:val="10"/>
        </w:rPr>
        <w:t xml:space="preserve">. </w:t>
      </w:r>
      <w:r w:rsidRPr="00FE48B9">
        <w:rPr>
          <w:rStyle w:val="StyleUnderline"/>
          <w:rFonts w:ascii="Times New Roman" w:hAnsi="Times New Roman" w:cs="Times New Roman"/>
        </w:rPr>
        <w:t>We must take seriously the risk of a global systems breakdown</w:t>
      </w:r>
      <w:r w:rsidRPr="00FE48B9">
        <w:rPr>
          <w:rFonts w:ascii="Times New Roman" w:hAnsi="Times New Roman" w:cs="Times New Roman"/>
          <w:sz w:val="10"/>
        </w:rPr>
        <w:t xml:space="preserve">. Together we have the resources and the new scientific and technological knowledge to prevent this. Above all, the challenge is to find the will and momentum to work together for a shared future,” said Professor Klaus Schwab, Founder and Executive Chairman, World Economic Forum. According to the GRPS, cyber threats are growing in prominence, with </w:t>
      </w:r>
      <w:r w:rsidRPr="00FE48B9">
        <w:rPr>
          <w:rStyle w:val="Emphasis"/>
          <w:rFonts w:ascii="Times New Roman" w:hAnsi="Times New Roman" w:cs="Times New Roman"/>
        </w:rPr>
        <w:t>large-scale cyberattacks</w:t>
      </w:r>
      <w:r w:rsidRPr="00FE48B9">
        <w:rPr>
          <w:rFonts w:ascii="Times New Roman" w:hAnsi="Times New Roman" w:cs="Times New Roman"/>
          <w:sz w:val="10"/>
        </w:rPr>
        <w:t xml:space="preserve"> now ranked third in terms of likelihood, while rising cyber-dependency is ranked as the second most significant driver shaping the global risks landscape over the next 10 years. John </w:t>
      </w:r>
      <w:proofErr w:type="spellStart"/>
      <w:r w:rsidRPr="00FE48B9">
        <w:rPr>
          <w:rFonts w:ascii="Times New Roman" w:hAnsi="Times New Roman" w:cs="Times New Roman"/>
          <w:sz w:val="10"/>
        </w:rPr>
        <w:t>Drzik</w:t>
      </w:r>
      <w:proofErr w:type="spellEnd"/>
      <w:r w:rsidRPr="00FE48B9">
        <w:rPr>
          <w:rFonts w:ascii="Times New Roman" w:hAnsi="Times New Roman" w:cs="Times New Roman"/>
          <w:sz w:val="10"/>
        </w:rPr>
        <w:t xml:space="preserve">, President of Global Risk and Digital, Marsh said: “Geopolitical friction is contributing to a surge in the scale and sophistication of cyberattacks. At the same time cyber exposure is growing as firms are becoming more dependent on technology. While cyber risk management is improving, business and government need to invest far more in resilience efforts if we are to prevent the same bulging ‘protection’ gap between economic and insured losses that we see for natural catastrophes.” </w:t>
      </w:r>
      <w:r w:rsidRPr="00FE48B9">
        <w:rPr>
          <w:rStyle w:val="StyleUnderline"/>
          <w:rFonts w:ascii="Times New Roman" w:hAnsi="Times New Roman" w:cs="Times New Roman"/>
        </w:rPr>
        <w:t>Economic risks, on the other hand, feature less prominently this year, leading some experts to worry that the improvement in global GDP growth rates may lead to complacency about persistent structural risks in the global economic and financial systems.</w:t>
      </w:r>
      <w:r w:rsidRPr="00FE48B9">
        <w:rPr>
          <w:rFonts w:ascii="Times New Roman" w:hAnsi="Times New Roman" w:cs="Times New Roman"/>
          <w:sz w:val="10"/>
        </w:rPr>
        <w:t xml:space="preserve"> Even so, inequality is ranked third among the underlying risk drivers, and the most frequently cited interconnection of risks is that between adverse consequences of technological advances and high structural unemployment or under-employment. “Future Shocks" The </w:t>
      </w:r>
      <w:r w:rsidRPr="00FE48B9">
        <w:rPr>
          <w:rStyle w:val="Emphasis"/>
          <w:rFonts w:ascii="Times New Roman" w:hAnsi="Times New Roman" w:cs="Times New Roman"/>
        </w:rPr>
        <w:t>growing complexity and interconnectedness of our global systems can lead to feedback loops</w:t>
      </w:r>
      <w:r w:rsidRPr="00FE48B9">
        <w:rPr>
          <w:rFonts w:ascii="Times New Roman" w:hAnsi="Times New Roman" w:cs="Times New Roman"/>
          <w:sz w:val="10"/>
        </w:rPr>
        <w:t xml:space="preserve">, </w:t>
      </w:r>
      <w:r w:rsidRPr="00FE48B9">
        <w:rPr>
          <w:rStyle w:val="Emphasis"/>
          <w:rFonts w:ascii="Times New Roman" w:hAnsi="Times New Roman" w:cs="Times New Roman"/>
        </w:rPr>
        <w:t>threshold effects</w:t>
      </w:r>
      <w:r w:rsidRPr="00FE48B9">
        <w:rPr>
          <w:rFonts w:ascii="Times New Roman" w:hAnsi="Times New Roman" w:cs="Times New Roman"/>
          <w:sz w:val="10"/>
        </w:rPr>
        <w:t xml:space="preserve"> </w:t>
      </w:r>
      <w:r w:rsidRPr="00FE48B9">
        <w:rPr>
          <w:rStyle w:val="Emphasis"/>
          <w:rFonts w:ascii="Times New Roman" w:hAnsi="Times New Roman" w:cs="Times New Roman"/>
        </w:rPr>
        <w:t>and cascading disruptions</w:t>
      </w:r>
      <w:r w:rsidRPr="00FE48B9">
        <w:rPr>
          <w:rFonts w:ascii="Times New Roman" w:hAnsi="Times New Roman" w:cs="Times New Roman"/>
          <w:sz w:val="10"/>
        </w:rPr>
        <w:t xml:space="preserve">. </w:t>
      </w:r>
      <w:r w:rsidRPr="00FE48B9">
        <w:rPr>
          <w:rStyle w:val="Emphasis"/>
          <w:rFonts w:ascii="Times New Roman" w:hAnsi="Times New Roman" w:cs="Times New Roman"/>
        </w:rPr>
        <w:t>Sudden</w:t>
      </w:r>
      <w:r w:rsidRPr="00FE48B9">
        <w:rPr>
          <w:rFonts w:ascii="Times New Roman" w:hAnsi="Times New Roman" w:cs="Times New Roman"/>
          <w:sz w:val="10"/>
        </w:rPr>
        <w:t xml:space="preserve"> and dramatic </w:t>
      </w:r>
      <w:r w:rsidRPr="00FE48B9">
        <w:rPr>
          <w:rStyle w:val="Emphasis"/>
          <w:rFonts w:ascii="Times New Roman" w:hAnsi="Times New Roman" w:cs="Times New Roman"/>
        </w:rPr>
        <w:t>breakdowns</w:t>
      </w:r>
      <w:r w:rsidRPr="00FE48B9">
        <w:rPr>
          <w:rFonts w:ascii="Times New Roman" w:hAnsi="Times New Roman" w:cs="Times New Roman"/>
          <w:sz w:val="10"/>
        </w:rPr>
        <w:t xml:space="preserve"> - </w:t>
      </w:r>
      <w:r w:rsidRPr="00FE48B9">
        <w:rPr>
          <w:rStyle w:val="Emphasis"/>
          <w:rFonts w:ascii="Times New Roman" w:hAnsi="Times New Roman" w:cs="Times New Roman"/>
        </w:rPr>
        <w:t>future shocks</w:t>
      </w:r>
      <w:r w:rsidRPr="00FE48B9">
        <w:rPr>
          <w:rFonts w:ascii="Times New Roman" w:hAnsi="Times New Roman" w:cs="Times New Roman"/>
          <w:sz w:val="10"/>
        </w:rPr>
        <w:t xml:space="preserve"> - </w:t>
      </w:r>
      <w:r w:rsidRPr="00FE48B9">
        <w:rPr>
          <w:rStyle w:val="Emphasis"/>
          <w:rFonts w:ascii="Times New Roman" w:hAnsi="Times New Roman" w:cs="Times New Roman"/>
        </w:rPr>
        <w:t>become more likely</w:t>
      </w:r>
      <w:r w:rsidRPr="00FE48B9">
        <w:rPr>
          <w:rFonts w:ascii="Times New Roman" w:hAnsi="Times New Roman" w:cs="Times New Roman"/>
          <w:sz w:val="10"/>
        </w:rPr>
        <w:t xml:space="preserve">. In this year's Global Risks Report we present 10 short "what-if" scenarios, not as predictions but as food for thought to encourage world leaders to assess the potential future shocks that might rapidly and radically disrupt their worlds: * Grim reaping: Simultaneous breadbasket failures threaten sufficiency of global food supply * A tangled web: Artificial intelligence "weeds" proliferate, choking performance of the internet * </w:t>
      </w:r>
      <w:r w:rsidRPr="00FE48B9">
        <w:rPr>
          <w:rStyle w:val="Emphasis"/>
          <w:rFonts w:ascii="Times New Roman" w:hAnsi="Times New Roman" w:cs="Times New Roman"/>
        </w:rPr>
        <w:t>The death of trade: Trade wars cascade and multilateral institutions are too weak to respond</w:t>
      </w:r>
    </w:p>
    <w:p w:rsidR="00687F3A" w:rsidRPr="00FE48B9" w:rsidRDefault="00687F3A" w:rsidP="00687F3A">
      <w:pPr>
        <w:pStyle w:val="Heading4"/>
        <w:rPr>
          <w:rFonts w:ascii="Times New Roman" w:hAnsi="Times New Roman" w:cs="Times New Roman"/>
        </w:rPr>
      </w:pPr>
      <w:r w:rsidRPr="00FE48B9">
        <w:rPr>
          <w:rFonts w:ascii="Times New Roman" w:hAnsi="Times New Roman" w:cs="Times New Roman"/>
        </w:rPr>
        <w:t xml:space="preserve">China </w:t>
      </w:r>
      <w:r w:rsidR="000225CF" w:rsidRPr="00FE48B9">
        <w:rPr>
          <w:rFonts w:ascii="Times New Roman" w:hAnsi="Times New Roman" w:cs="Times New Roman"/>
        </w:rPr>
        <w:t>signaling proves will retaliate</w:t>
      </w:r>
    </w:p>
    <w:p w:rsidR="00687F3A" w:rsidRPr="00FE48B9" w:rsidRDefault="00687F3A" w:rsidP="00687F3A">
      <w:pPr>
        <w:rPr>
          <w:rFonts w:ascii="Times New Roman" w:hAnsi="Times New Roman" w:cs="Times New Roman"/>
        </w:rPr>
      </w:pPr>
      <w:r w:rsidRPr="00FE48B9">
        <w:rPr>
          <w:rStyle w:val="Style13ptBold"/>
          <w:rFonts w:ascii="Times New Roman" w:hAnsi="Times New Roman" w:cs="Times New Roman"/>
        </w:rPr>
        <w:t xml:space="preserve">Dasgupta 3/25 – </w:t>
      </w:r>
      <w:proofErr w:type="spellStart"/>
      <w:r w:rsidRPr="00FE48B9">
        <w:rPr>
          <w:rFonts w:ascii="Times New Roman" w:hAnsi="Times New Roman" w:cs="Times New Roman"/>
        </w:rPr>
        <w:t>Saibal</w:t>
      </w:r>
      <w:proofErr w:type="spellEnd"/>
      <w:r w:rsidRPr="00FE48B9">
        <w:rPr>
          <w:rFonts w:ascii="Times New Roman" w:hAnsi="Times New Roman" w:cs="Times New Roman"/>
        </w:rPr>
        <w:t xml:space="preserve"> Dasgupta, March 25 2018. “Tit-for-tat: China plans new tariff on US goods,” The Times of India (TOI). Lexus Nexus. KKC</w:t>
      </w:r>
    </w:p>
    <w:p w:rsidR="00687F3A" w:rsidRPr="00FE48B9" w:rsidRDefault="00687F3A" w:rsidP="00687F3A">
      <w:pPr>
        <w:rPr>
          <w:rFonts w:ascii="Times New Roman" w:hAnsi="Times New Roman" w:cs="Times New Roman"/>
          <w:sz w:val="16"/>
        </w:rPr>
      </w:pPr>
      <w:r w:rsidRPr="00FE48B9">
        <w:rPr>
          <w:rStyle w:val="Emphasis"/>
          <w:rFonts w:ascii="Times New Roman" w:hAnsi="Times New Roman" w:cs="Times New Roman"/>
        </w:rPr>
        <w:t>China</w:t>
      </w:r>
      <w:r w:rsidRPr="00FE48B9">
        <w:rPr>
          <w:rFonts w:ascii="Times New Roman" w:hAnsi="Times New Roman" w:cs="Times New Roman"/>
          <w:sz w:val="16"/>
        </w:rPr>
        <w:t xml:space="preserve"> will retaliate</w:t>
      </w:r>
    </w:p>
    <w:p w:rsidR="00687F3A" w:rsidRPr="00FE48B9" w:rsidRDefault="00687F3A" w:rsidP="00687F3A">
      <w:pPr>
        <w:rPr>
          <w:rFonts w:ascii="Times New Roman" w:hAnsi="Times New Roman" w:cs="Times New Roman"/>
          <w:sz w:val="16"/>
        </w:rPr>
      </w:pPr>
      <w:r w:rsidRPr="00FE48B9">
        <w:rPr>
          <w:rFonts w:ascii="Times New Roman" w:hAnsi="Times New Roman" w:cs="Times New Roman"/>
          <w:sz w:val="16"/>
        </w:rPr>
        <w:t xml:space="preserve">The Chinese government </w:t>
      </w:r>
      <w:r w:rsidRPr="00FE48B9">
        <w:rPr>
          <w:rStyle w:val="Emphasis"/>
          <w:rFonts w:ascii="Times New Roman" w:hAnsi="Times New Roman" w:cs="Times New Roman"/>
        </w:rPr>
        <w:t>announced plans</w:t>
      </w:r>
      <w:r w:rsidRPr="00FE48B9">
        <w:rPr>
          <w:rFonts w:ascii="Times New Roman" w:hAnsi="Times New Roman" w:cs="Times New Roman"/>
          <w:sz w:val="16"/>
        </w:rPr>
        <w:t xml:space="preserve"> on Friday </w:t>
      </w:r>
      <w:r w:rsidRPr="00FE48B9">
        <w:rPr>
          <w:rStyle w:val="Emphasis"/>
          <w:rFonts w:ascii="Times New Roman" w:hAnsi="Times New Roman" w:cs="Times New Roman"/>
        </w:rPr>
        <w:t>to retaliate against</w:t>
      </w:r>
      <w:r w:rsidRPr="00FE48B9">
        <w:rPr>
          <w:rFonts w:ascii="Times New Roman" w:hAnsi="Times New Roman" w:cs="Times New Roman"/>
          <w:sz w:val="16"/>
        </w:rPr>
        <w:t xml:space="preserve"> the </w:t>
      </w:r>
      <w:r w:rsidRPr="00FE48B9">
        <w:rPr>
          <w:rStyle w:val="Emphasis"/>
          <w:rFonts w:ascii="Times New Roman" w:hAnsi="Times New Roman" w:cs="Times New Roman"/>
        </w:rPr>
        <w:t>Trump</w:t>
      </w:r>
      <w:r w:rsidRPr="00FE48B9">
        <w:rPr>
          <w:rFonts w:ascii="Times New Roman" w:hAnsi="Times New Roman" w:cs="Times New Roman"/>
          <w:sz w:val="16"/>
        </w:rPr>
        <w:t xml:space="preserve"> administration's decision to impose </w:t>
      </w:r>
      <w:r w:rsidRPr="00FE48B9">
        <w:rPr>
          <w:rStyle w:val="Emphasis"/>
          <w:rFonts w:ascii="Times New Roman" w:hAnsi="Times New Roman" w:cs="Times New Roman"/>
        </w:rPr>
        <w:t>tariffs</w:t>
      </w:r>
      <w:r w:rsidRPr="00FE48B9">
        <w:rPr>
          <w:rFonts w:ascii="Times New Roman" w:hAnsi="Times New Roman" w:cs="Times New Roman"/>
          <w:sz w:val="16"/>
        </w:rPr>
        <w:t xml:space="preserve"> on up to $60 billion worth of Chinese imports, saying it planned to levy duties on $3 billion worth of US exports. </w:t>
      </w:r>
      <w:r w:rsidRPr="00FE48B9">
        <w:rPr>
          <w:rStyle w:val="Emphasis"/>
          <w:rFonts w:ascii="Times New Roman" w:hAnsi="Times New Roman" w:cs="Times New Roman"/>
        </w:rPr>
        <w:t>The threat of Chinese retaliation raised fears of a US-China trade war.</w:t>
      </w:r>
      <w:r w:rsidRPr="00FE48B9">
        <w:rPr>
          <w:rFonts w:ascii="Times New Roman" w:hAnsi="Times New Roman" w:cs="Times New Roman"/>
          <w:sz w:val="16"/>
        </w:rPr>
        <w:t xml:space="preserve"> Beijing targeted </w:t>
      </w:r>
      <w:proofErr w:type="spellStart"/>
      <w:r w:rsidRPr="00FE48B9">
        <w:rPr>
          <w:rFonts w:ascii="Times New Roman" w:hAnsi="Times New Roman" w:cs="Times New Roman"/>
          <w:sz w:val="16"/>
        </w:rPr>
        <w:t>politicially</w:t>
      </w:r>
      <w:proofErr w:type="spellEnd"/>
      <w:r w:rsidRPr="00FE48B9">
        <w:rPr>
          <w:rFonts w:ascii="Times New Roman" w:hAnsi="Times New Roman" w:cs="Times New Roman"/>
          <w:sz w:val="16"/>
        </w:rPr>
        <w:t xml:space="preserve"> sensitive items of US export, like pork, wine and apples, for imposing punishing tariffs. Its ministry of commerce said it planned to impose a 15% duty on 120 types of US products, like fruits, nuts, wine and seamless tubes, worth $977 million, and a 25% levy on other products, including pork and recycled aluminum. The Chinese picked US farm exports because they would affect the largest number of people and make Trump unpopular ahead of a midterm election.</w:t>
      </w:r>
    </w:p>
    <w:p w:rsidR="00687F3A" w:rsidRPr="00FE48B9" w:rsidRDefault="00687F3A" w:rsidP="00687F3A">
      <w:pPr>
        <w:rPr>
          <w:rFonts w:ascii="Times New Roman" w:hAnsi="Times New Roman" w:cs="Times New Roman"/>
          <w:sz w:val="16"/>
        </w:rPr>
      </w:pPr>
      <w:r w:rsidRPr="00FE48B9">
        <w:rPr>
          <w:rFonts w:ascii="Times New Roman" w:hAnsi="Times New Roman" w:cs="Times New Roman"/>
          <w:sz w:val="16"/>
        </w:rPr>
        <w:t xml:space="preserve">But in value terms the items listed by Beijing amount to a mere $3 billion in US exports, a tiny fraction of the $60 billion in Chinese goods being targeted by Washington. </w:t>
      </w:r>
      <w:r w:rsidRPr="00FE48B9">
        <w:rPr>
          <w:rStyle w:val="StyleUnderline"/>
          <w:rFonts w:ascii="Times New Roman" w:hAnsi="Times New Roman" w:cs="Times New Roman"/>
        </w:rPr>
        <w:t>The US will pay for its "arbitrary and reckless behavior", the Chinese foreign ministry said.</w:t>
      </w:r>
      <w:r w:rsidRPr="00FE48B9">
        <w:rPr>
          <w:rFonts w:ascii="Times New Roman" w:hAnsi="Times New Roman" w:cs="Times New Roman"/>
          <w:sz w:val="16"/>
        </w:rPr>
        <w:t xml:space="preserve"> "Some people" from the US are "too arrogant and have misjudged the situation", Chinese foreign ministry spokesperson Hua </w:t>
      </w:r>
      <w:proofErr w:type="spellStart"/>
      <w:r w:rsidRPr="00FE48B9">
        <w:rPr>
          <w:rFonts w:ascii="Times New Roman" w:hAnsi="Times New Roman" w:cs="Times New Roman"/>
          <w:sz w:val="16"/>
        </w:rPr>
        <w:t>Chunying</w:t>
      </w:r>
      <w:proofErr w:type="spellEnd"/>
      <w:r w:rsidRPr="00FE48B9">
        <w:rPr>
          <w:rFonts w:ascii="Times New Roman" w:hAnsi="Times New Roman" w:cs="Times New Roman"/>
          <w:sz w:val="16"/>
        </w:rPr>
        <w:t xml:space="preserve"> said on Friday. "Do not underestimate China's determination and capacity to safeguard its legitimate interests, and the price that the US will have to pay for its arbitrary and reckless </w:t>
      </w:r>
      <w:proofErr w:type="spellStart"/>
      <w:r w:rsidRPr="00FE48B9">
        <w:rPr>
          <w:rFonts w:ascii="Times New Roman" w:hAnsi="Times New Roman" w:cs="Times New Roman"/>
          <w:sz w:val="16"/>
        </w:rPr>
        <w:t>behaviour</w:t>
      </w:r>
      <w:proofErr w:type="spellEnd"/>
      <w:r w:rsidRPr="00FE48B9">
        <w:rPr>
          <w:rFonts w:ascii="Times New Roman" w:hAnsi="Times New Roman" w:cs="Times New Roman"/>
          <w:sz w:val="16"/>
        </w:rPr>
        <w:t xml:space="preserve">," she said. But China, trying to avoid a head on collision with the US because it has a lot to lose in a trade war, also asked the US to work towards settling the dispute rather than escalating it. Beijing is talking tough to salvage its political prestige but still hoping for a solution, analysts said. Beijing said in a statement that "the US disregards the fact that China is increasing protection on intellectual property, the rules of WTO, and voices from industry". </w:t>
      </w:r>
      <w:r w:rsidRPr="00FE48B9">
        <w:rPr>
          <w:rStyle w:val="StyleUnderline"/>
          <w:rFonts w:ascii="Times New Roman" w:hAnsi="Times New Roman" w:cs="Times New Roman"/>
        </w:rPr>
        <w:t>It said a trade war would be bad for both countries and the rest of the world. "It creates a very bad precedent," Beijing said, adding, "</w:t>
      </w:r>
      <w:r w:rsidRPr="00FE48B9">
        <w:rPr>
          <w:rStyle w:val="Emphasis"/>
          <w:rFonts w:ascii="Times New Roman" w:hAnsi="Times New Roman" w:cs="Times New Roman"/>
        </w:rPr>
        <w:t>China hopes the United States will pull back from the brink</w:t>
      </w:r>
      <w:r w:rsidRPr="00FE48B9">
        <w:rPr>
          <w:rStyle w:val="StyleUnderline"/>
          <w:rFonts w:ascii="Times New Roman" w:hAnsi="Times New Roman" w:cs="Times New Roman"/>
        </w:rPr>
        <w:t>, make prudent decisions, and avoid dragging bilateral trade relations to a dangerous place." For Reprint Rights: timescontent.com</w:t>
      </w:r>
    </w:p>
    <w:p w:rsidR="00687F3A" w:rsidRPr="00FE48B9" w:rsidRDefault="00687F3A" w:rsidP="001571B7">
      <w:pPr>
        <w:rPr>
          <w:rFonts w:ascii="Times New Roman" w:hAnsi="Times New Roman" w:cs="Times New Roman"/>
          <w:sz w:val="16"/>
        </w:rPr>
      </w:pPr>
    </w:p>
    <w:p w:rsidR="00DD20EB" w:rsidRPr="00FE48B9" w:rsidRDefault="00DD20EB" w:rsidP="00DD20EB">
      <w:pPr>
        <w:pStyle w:val="Heading3"/>
        <w:rPr>
          <w:rFonts w:ascii="Times New Roman" w:hAnsi="Times New Roman" w:cs="Times New Roman"/>
        </w:rPr>
      </w:pPr>
      <w:r w:rsidRPr="00FE48B9">
        <w:rPr>
          <w:rFonts w:ascii="Times New Roman" w:hAnsi="Times New Roman" w:cs="Times New Roman"/>
        </w:rPr>
        <w:t>Impact – China Hits the Base</w:t>
      </w:r>
    </w:p>
    <w:p w:rsidR="00DD20EB" w:rsidRPr="00FE48B9" w:rsidRDefault="00DD20EB" w:rsidP="00DD20EB">
      <w:pPr>
        <w:pStyle w:val="Heading4"/>
        <w:rPr>
          <w:rFonts w:ascii="Times New Roman" w:hAnsi="Times New Roman" w:cs="Times New Roman"/>
        </w:rPr>
      </w:pPr>
      <w:r w:rsidRPr="00FE48B9">
        <w:rPr>
          <w:rFonts w:ascii="Times New Roman" w:hAnsi="Times New Roman" w:cs="Times New Roman"/>
          <w:u w:val="single"/>
        </w:rPr>
        <w:t>Magnifier</w:t>
      </w:r>
      <w:r w:rsidRPr="00FE48B9">
        <w:rPr>
          <w:rFonts w:ascii="Times New Roman" w:hAnsi="Times New Roman" w:cs="Times New Roman"/>
        </w:rPr>
        <w:t>---China will double down response with tariffs on the Base</w:t>
      </w:r>
    </w:p>
    <w:p w:rsidR="00DD20EB" w:rsidRPr="00FE48B9" w:rsidRDefault="00DD20EB" w:rsidP="00DD20EB">
      <w:pPr>
        <w:rPr>
          <w:rFonts w:ascii="Times New Roman" w:hAnsi="Times New Roman" w:cs="Times New Roman"/>
        </w:rPr>
      </w:pPr>
      <w:proofErr w:type="spellStart"/>
      <w:r w:rsidRPr="00FE48B9">
        <w:rPr>
          <w:rStyle w:val="Style13ptBold"/>
          <w:rFonts w:ascii="Times New Roman" w:hAnsi="Times New Roman" w:cs="Times New Roman"/>
        </w:rPr>
        <w:t>Lingling</w:t>
      </w:r>
      <w:proofErr w:type="spellEnd"/>
      <w:r w:rsidRPr="00FE48B9">
        <w:rPr>
          <w:rStyle w:val="Style13ptBold"/>
          <w:rFonts w:ascii="Times New Roman" w:hAnsi="Times New Roman" w:cs="Times New Roman"/>
        </w:rPr>
        <w:t xml:space="preserve">, Yoko, and Liza 3/21 – </w:t>
      </w:r>
      <w:r w:rsidRPr="00FE48B9">
        <w:rPr>
          <w:rFonts w:ascii="Times New Roman" w:hAnsi="Times New Roman" w:cs="Times New Roman"/>
        </w:rPr>
        <w:t xml:space="preserve">Wei, </w:t>
      </w:r>
      <w:proofErr w:type="spellStart"/>
      <w:r w:rsidRPr="00FE48B9">
        <w:rPr>
          <w:rFonts w:ascii="Times New Roman" w:hAnsi="Times New Roman" w:cs="Times New Roman"/>
        </w:rPr>
        <w:t>Lingling</w:t>
      </w:r>
      <w:proofErr w:type="spellEnd"/>
      <w:r w:rsidRPr="00FE48B9">
        <w:rPr>
          <w:rFonts w:ascii="Times New Roman" w:hAnsi="Times New Roman" w:cs="Times New Roman"/>
        </w:rPr>
        <w:t xml:space="preserve">; Kubota, Yoko; Lin, Liza, 3-21-2018, "China to Target Trump's Base in Tariff Response; Beijing prepares to deliver pain to President Trump's support base, including with tariffs targeting agricultural exports," Wall Street Journal, </w:t>
      </w:r>
      <w:hyperlink r:id="rId150" w:history="1">
        <w:r w:rsidRPr="00FE48B9">
          <w:rPr>
            <w:rStyle w:val="Hyperlink"/>
            <w:rFonts w:ascii="Times New Roman" w:hAnsi="Times New Roman" w:cs="Times New Roman"/>
          </w:rPr>
          <w:t>https://www.wsj.com/articles/facing-u-s-tariffs-china-plans-countermeasures-1521632332</w:t>
        </w:r>
      </w:hyperlink>
      <w:r w:rsidRPr="00FE48B9">
        <w:rPr>
          <w:rFonts w:ascii="Times New Roman" w:hAnsi="Times New Roman" w:cs="Times New Roman"/>
        </w:rPr>
        <w:t xml:space="preserve"> KKC</w:t>
      </w:r>
    </w:p>
    <w:p w:rsidR="00DD20EB" w:rsidRPr="00FE48B9" w:rsidRDefault="00DD20EB" w:rsidP="00DD20EB">
      <w:pPr>
        <w:rPr>
          <w:rFonts w:ascii="Times New Roman" w:hAnsi="Times New Roman" w:cs="Times New Roman"/>
          <w:sz w:val="14"/>
        </w:rPr>
      </w:pPr>
      <w:r w:rsidRPr="00FE48B9">
        <w:rPr>
          <w:rStyle w:val="StyleUnderline"/>
          <w:rFonts w:ascii="Times New Roman" w:hAnsi="Times New Roman" w:cs="Times New Roman"/>
        </w:rPr>
        <w:t>China is preparing to hit back at trade offensives from Washington with tariffs aimed at President Donald Trump's support base</w:t>
      </w:r>
      <w:r w:rsidRPr="00FE48B9">
        <w:rPr>
          <w:rFonts w:ascii="Times New Roman" w:hAnsi="Times New Roman" w:cs="Times New Roman"/>
          <w:sz w:val="14"/>
        </w:rPr>
        <w:t xml:space="preserve">, including levies </w:t>
      </w:r>
      <w:r w:rsidRPr="00FE48B9">
        <w:rPr>
          <w:rStyle w:val="StyleUnderline"/>
          <w:rFonts w:ascii="Times New Roman" w:hAnsi="Times New Roman" w:cs="Times New Roman"/>
        </w:rPr>
        <w:t>targeting U.S. ag</w:t>
      </w:r>
      <w:r w:rsidRPr="00FE48B9">
        <w:rPr>
          <w:rFonts w:ascii="Times New Roman" w:hAnsi="Times New Roman" w:cs="Times New Roman"/>
          <w:sz w:val="14"/>
        </w:rPr>
        <w:t xml:space="preserve">ricultural </w:t>
      </w:r>
      <w:r w:rsidRPr="00FE48B9">
        <w:rPr>
          <w:rStyle w:val="StyleUnderline"/>
          <w:rFonts w:ascii="Times New Roman" w:hAnsi="Times New Roman" w:cs="Times New Roman"/>
        </w:rPr>
        <w:t>exports from Farm Belt states</w:t>
      </w:r>
      <w:r w:rsidRPr="00FE48B9">
        <w:rPr>
          <w:rFonts w:ascii="Times New Roman" w:hAnsi="Times New Roman" w:cs="Times New Roman"/>
          <w:sz w:val="14"/>
        </w:rPr>
        <w:t xml:space="preserve">, according to people familiar with the matter. The plans are part of </w:t>
      </w:r>
      <w:r w:rsidRPr="00FE48B9">
        <w:rPr>
          <w:rStyle w:val="StyleUnderline"/>
          <w:rFonts w:ascii="Times New Roman" w:hAnsi="Times New Roman" w:cs="Times New Roman"/>
        </w:rPr>
        <w:t>a strategy</w:t>
      </w:r>
      <w:r w:rsidRPr="00FE48B9">
        <w:rPr>
          <w:rFonts w:ascii="Times New Roman" w:hAnsi="Times New Roman" w:cs="Times New Roman"/>
          <w:sz w:val="14"/>
        </w:rPr>
        <w:t xml:space="preserve"> </w:t>
      </w:r>
      <w:r w:rsidRPr="00FE48B9">
        <w:rPr>
          <w:rStyle w:val="StyleUnderline"/>
          <w:rFonts w:ascii="Times New Roman" w:hAnsi="Times New Roman" w:cs="Times New Roman"/>
        </w:rPr>
        <w:t>that</w:t>
      </w:r>
      <w:r w:rsidRPr="00FE48B9">
        <w:rPr>
          <w:rFonts w:ascii="Times New Roman" w:hAnsi="Times New Roman" w:cs="Times New Roman"/>
          <w:sz w:val="14"/>
        </w:rPr>
        <w:t xml:space="preserve"> has taken shape in recent weeks as </w:t>
      </w:r>
      <w:r w:rsidRPr="00FE48B9">
        <w:rPr>
          <w:rStyle w:val="StyleUnderline"/>
          <w:rFonts w:ascii="Times New Roman" w:hAnsi="Times New Roman" w:cs="Times New Roman"/>
        </w:rPr>
        <w:t>Beijing seeks to avert tariffs</w:t>
      </w:r>
      <w:r w:rsidRPr="00FE48B9">
        <w:rPr>
          <w:rFonts w:ascii="Times New Roman" w:hAnsi="Times New Roman" w:cs="Times New Roman"/>
          <w:sz w:val="14"/>
        </w:rPr>
        <w:t xml:space="preserve"> by warning of possible repercussions and offering incentives to the U.S., including better access to China's markets, especially in the financial sector. China's President </w:t>
      </w:r>
      <w:r w:rsidRPr="00FE48B9">
        <w:rPr>
          <w:rStyle w:val="StyleUnderline"/>
          <w:rFonts w:ascii="Times New Roman" w:hAnsi="Times New Roman" w:cs="Times New Roman"/>
        </w:rPr>
        <w:t>Xi</w:t>
      </w:r>
      <w:r w:rsidRPr="00FE48B9">
        <w:rPr>
          <w:rFonts w:ascii="Times New Roman" w:hAnsi="Times New Roman" w:cs="Times New Roman"/>
          <w:sz w:val="14"/>
        </w:rPr>
        <w:t xml:space="preserve"> Jinping </w:t>
      </w:r>
      <w:r w:rsidRPr="00FE48B9">
        <w:rPr>
          <w:rStyle w:val="StyleUnderline"/>
          <w:rFonts w:ascii="Times New Roman" w:hAnsi="Times New Roman" w:cs="Times New Roman"/>
        </w:rPr>
        <w:t>has taken this carrot-and-stick approach in an effort to avoid a trade war</w:t>
      </w:r>
      <w:r w:rsidRPr="00FE48B9">
        <w:rPr>
          <w:rFonts w:ascii="Times New Roman" w:hAnsi="Times New Roman" w:cs="Times New Roman"/>
          <w:sz w:val="14"/>
        </w:rPr>
        <w:t xml:space="preserve">, these people said. "Any Chinese response to new U.S. tariffs would be measured and proportional," said a Chinese official involved in policy-making. The White House plans to announce punitive measures against China on Thursday, including tariffs on at least $30 billion in imports. Those are in addition to the </w:t>
      </w:r>
      <w:r w:rsidRPr="00FE48B9">
        <w:rPr>
          <w:rStyle w:val="StyleUnderline"/>
          <w:rFonts w:ascii="Times New Roman" w:hAnsi="Times New Roman" w:cs="Times New Roman"/>
        </w:rPr>
        <w:t>steel and aluminum tariffs</w:t>
      </w:r>
      <w:r w:rsidRPr="00FE48B9">
        <w:rPr>
          <w:rFonts w:ascii="Times New Roman" w:hAnsi="Times New Roman" w:cs="Times New Roman"/>
          <w:sz w:val="14"/>
        </w:rPr>
        <w:t xml:space="preserve"> taking effect Friday. In response, China is likely to target U.S. exports of soybeans, sorghum and live hogs, according to the people with knowledge of the matter. The U.S. is among the top suppliers of these products to China, which imports around a third of soybeans that the U.S. produces, data from the two countries show. Any duties to be levied by China on those products would depend on how broad-based the U.S. tariffs are on Chinese imports, and plans could change based on what the Trump administration proposes, these people said. Beijing is also weighing concessions including easing restrictions on foreign investment in securities firms and insurance companies, they said. Plans for the retaliatory measures were laid out at a meeting last month convened by China's Commerce Ministry with Chinese importers of U.S. farm products, including China National Cereals, Oils and Foodstuffs Corp., a state-owned food-processing giant. These measures were prepared in anticipation of Trump administration moves. At the meeting, Commerce Ministry officials sought the companies' views on the effects of scaling back U.S. agricultural imports, the people said. Since then the companies have been lining up alternatives sources--for soybeans, for instance, countries including Brazil, Argentina and Poland. </w:t>
      </w:r>
      <w:r w:rsidRPr="00FE48B9">
        <w:rPr>
          <w:rStyle w:val="StyleUnderline"/>
          <w:rFonts w:ascii="Times New Roman" w:hAnsi="Times New Roman" w:cs="Times New Roman"/>
        </w:rPr>
        <w:t>The potential retaliation is calibrated to hit states that helped elect Mr. Trump in 2016,</w:t>
      </w:r>
      <w:r w:rsidRPr="00FE48B9">
        <w:rPr>
          <w:rFonts w:ascii="Times New Roman" w:hAnsi="Times New Roman" w:cs="Times New Roman"/>
          <w:sz w:val="14"/>
        </w:rPr>
        <w:t xml:space="preserve"> the people said. Mr. Trump won eight of the top 10 soy and hog-producing states, and seven of the top 10 sorghum </w:t>
      </w:r>
      <w:proofErr w:type="gramStart"/>
      <w:r w:rsidRPr="00FE48B9">
        <w:rPr>
          <w:rFonts w:ascii="Times New Roman" w:hAnsi="Times New Roman" w:cs="Times New Roman"/>
          <w:sz w:val="14"/>
        </w:rPr>
        <w:t>states .</w:t>
      </w:r>
      <w:proofErr w:type="gramEnd"/>
      <w:r w:rsidRPr="00FE48B9">
        <w:rPr>
          <w:rFonts w:ascii="Times New Roman" w:hAnsi="Times New Roman" w:cs="Times New Roman"/>
          <w:sz w:val="14"/>
        </w:rPr>
        <w:t xml:space="preserve"> Concerns about possible Chinese retaliation have weighed on crop and livestock markets in recent weeks. "Bottom line, we're terrified," said Brian Grossman, a market strategist at </w:t>
      </w:r>
      <w:proofErr w:type="spellStart"/>
      <w:r w:rsidRPr="00FE48B9">
        <w:rPr>
          <w:rFonts w:ascii="Times New Roman" w:hAnsi="Times New Roman" w:cs="Times New Roman"/>
          <w:sz w:val="14"/>
        </w:rPr>
        <w:t>Zaner</w:t>
      </w:r>
      <w:proofErr w:type="spellEnd"/>
      <w:r w:rsidRPr="00FE48B9">
        <w:rPr>
          <w:rFonts w:ascii="Times New Roman" w:hAnsi="Times New Roman" w:cs="Times New Roman"/>
          <w:sz w:val="14"/>
        </w:rPr>
        <w:t xml:space="preserve"> Group in Chicago who used to farm in North Dakota. "</w:t>
      </w:r>
      <w:r w:rsidRPr="00FE48B9">
        <w:rPr>
          <w:rStyle w:val="StyleUnderline"/>
          <w:rFonts w:ascii="Times New Roman" w:hAnsi="Times New Roman" w:cs="Times New Roman"/>
        </w:rPr>
        <w:t>It's not going to be good for the American farmer</w:t>
      </w:r>
      <w:r w:rsidRPr="00FE48B9">
        <w:rPr>
          <w:rFonts w:ascii="Times New Roman" w:hAnsi="Times New Roman" w:cs="Times New Roman"/>
          <w:sz w:val="14"/>
        </w:rPr>
        <w:t>."</w:t>
      </w:r>
    </w:p>
    <w:p w:rsidR="001571B7" w:rsidRPr="00FE48B9" w:rsidRDefault="00DD20EB" w:rsidP="001571B7">
      <w:pPr>
        <w:pStyle w:val="Heading3"/>
        <w:rPr>
          <w:rFonts w:ascii="Times New Roman" w:hAnsi="Times New Roman" w:cs="Times New Roman"/>
        </w:rPr>
      </w:pPr>
      <w:r w:rsidRPr="00FE48B9">
        <w:rPr>
          <w:rFonts w:ascii="Times New Roman" w:hAnsi="Times New Roman" w:cs="Times New Roman"/>
        </w:rPr>
        <w:t xml:space="preserve">AT – Tariffs Now </w:t>
      </w:r>
    </w:p>
    <w:p w:rsidR="001571B7" w:rsidRPr="00FE48B9" w:rsidRDefault="001571B7" w:rsidP="001571B7">
      <w:pPr>
        <w:pStyle w:val="Heading4"/>
        <w:tabs>
          <w:tab w:val="left" w:pos="2530"/>
        </w:tabs>
        <w:rPr>
          <w:rFonts w:ascii="Times New Roman" w:hAnsi="Times New Roman" w:cs="Times New Roman"/>
        </w:rPr>
      </w:pPr>
      <w:r w:rsidRPr="00FE48B9">
        <w:rPr>
          <w:rFonts w:ascii="Times New Roman" w:hAnsi="Times New Roman" w:cs="Times New Roman"/>
        </w:rPr>
        <w:t>There is only a risk of our scenario – power stances have entered a position where no one wants to be first – their uniqueness evidence could always get worse</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Tang 6/21 – </w:t>
      </w:r>
      <w:r w:rsidRPr="00FE48B9">
        <w:rPr>
          <w:rFonts w:ascii="Times New Roman" w:hAnsi="Times New Roman" w:cs="Times New Roman"/>
        </w:rPr>
        <w:t xml:space="preserve">Joseph Tang, an Investment Advisor at BMO Nesbitt Burns and holds the Chartered Financial Analyst (CFA) Designation. He has been working in the financial industry for over a decade, 6-21-2018, "Trump, Trade-Wars and Tariffs! What’s Going to Happen with our </w:t>
      </w:r>
      <w:proofErr w:type="gramStart"/>
      <w:r w:rsidRPr="00FE48B9">
        <w:rPr>
          <w:rFonts w:ascii="Times New Roman" w:hAnsi="Times New Roman" w:cs="Times New Roman"/>
        </w:rPr>
        <w:t>Stocks?,</w:t>
      </w:r>
      <w:proofErr w:type="gramEnd"/>
      <w:r w:rsidRPr="00FE48B9">
        <w:rPr>
          <w:rFonts w:ascii="Times New Roman" w:hAnsi="Times New Roman" w:cs="Times New Roman"/>
        </w:rPr>
        <w:t xml:space="preserve">" NAI 500, </w:t>
      </w:r>
      <w:hyperlink r:id="rId151" w:history="1">
        <w:r w:rsidRPr="00FE48B9">
          <w:rPr>
            <w:rStyle w:val="Hyperlink"/>
            <w:rFonts w:ascii="Times New Roman" w:hAnsi="Times New Roman" w:cs="Times New Roman"/>
          </w:rPr>
          <w:t>https://nai500.com/blog/2018/06/trump-trade-wars-and-tariffs-whats-going-to-happen-with-our-stocks/</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In the past week, The Trump Administration stated that it will impose </w:t>
      </w:r>
      <w:proofErr w:type="gramStart"/>
      <w:r w:rsidRPr="00FE48B9">
        <w:rPr>
          <w:rFonts w:ascii="Times New Roman" w:hAnsi="Times New Roman" w:cs="Times New Roman"/>
          <w:sz w:val="14"/>
        </w:rPr>
        <w:t>a 25% tariffs</w:t>
      </w:r>
      <w:proofErr w:type="gramEnd"/>
      <w:r w:rsidRPr="00FE48B9">
        <w:rPr>
          <w:rFonts w:ascii="Times New Roman" w:hAnsi="Times New Roman" w:cs="Times New Roman"/>
          <w:sz w:val="14"/>
        </w:rPr>
        <w:t xml:space="preserve"> on up to $50 Billion of Chinese goods in response to alleged intellectual property and technology theft, and other unfair trade practices. Specifically, </w:t>
      </w:r>
      <w:r w:rsidRPr="00FE48B9">
        <w:rPr>
          <w:rStyle w:val="StyleUnderline"/>
          <w:rFonts w:ascii="Times New Roman" w:hAnsi="Times New Roman" w:cs="Times New Roman"/>
        </w:rPr>
        <w:t>the US President mentioned that the measures would affect the Chinese goods that contain industrially significant technologies</w:t>
      </w:r>
      <w:r w:rsidRPr="00FE48B9">
        <w:rPr>
          <w:rFonts w:ascii="Times New Roman" w:hAnsi="Times New Roman" w:cs="Times New Roman"/>
          <w:sz w:val="14"/>
        </w:rPr>
        <w:t xml:space="preserve">. </w:t>
      </w:r>
      <w:r w:rsidRPr="00FE48B9">
        <w:rPr>
          <w:rStyle w:val="StyleUnderline"/>
          <w:rFonts w:ascii="Times New Roman" w:hAnsi="Times New Roman" w:cs="Times New Roman"/>
        </w:rPr>
        <w:t>In response, China imposed its own tariff plan that will hit $50 Billion worth of American agriculture products</w:t>
      </w:r>
      <w:r w:rsidRPr="00FE48B9">
        <w:rPr>
          <w:rFonts w:ascii="Times New Roman" w:hAnsi="Times New Roman" w:cs="Times New Roman"/>
          <w:sz w:val="14"/>
        </w:rPr>
        <w:t xml:space="preserve">. </w:t>
      </w:r>
      <w:r w:rsidRPr="00FE48B9">
        <w:rPr>
          <w:rStyle w:val="Emphasis"/>
          <w:rFonts w:ascii="Times New Roman" w:hAnsi="Times New Roman" w:cs="Times New Roman"/>
        </w:rPr>
        <w:t>Including the steel and aluminum</w:t>
      </w:r>
      <w:r w:rsidRPr="00FE48B9">
        <w:rPr>
          <w:rFonts w:ascii="Times New Roman" w:hAnsi="Times New Roman" w:cs="Times New Roman"/>
          <w:sz w:val="14"/>
        </w:rPr>
        <w:t xml:space="preserve"> tariffs that were introduced earlier, the United States has now engaged into a potential escalating trade conflict with Canada, Mexico, Europe, and China. I honestly believe that </w:t>
      </w:r>
      <w:r w:rsidRPr="00FE48B9">
        <w:rPr>
          <w:rStyle w:val="StyleUnderline"/>
          <w:rFonts w:ascii="Times New Roman" w:hAnsi="Times New Roman" w:cs="Times New Roman"/>
        </w:rPr>
        <w:t>the trade war will drag on much longer than most of us hope because neither the US nor China wants to be the first party to back down.</w:t>
      </w:r>
      <w:r w:rsidRPr="00FE48B9">
        <w:rPr>
          <w:rFonts w:ascii="Times New Roman" w:hAnsi="Times New Roman" w:cs="Times New Roman"/>
          <w:sz w:val="14"/>
        </w:rPr>
        <w:t xml:space="preserve"> </w:t>
      </w:r>
      <w:r w:rsidRPr="00FE48B9">
        <w:rPr>
          <w:rStyle w:val="Emphasis"/>
          <w:rFonts w:ascii="Times New Roman" w:hAnsi="Times New Roman" w:cs="Times New Roman"/>
        </w:rPr>
        <w:t>The US President has the midterm elections</w:t>
      </w:r>
      <w:r w:rsidRPr="00FE48B9">
        <w:rPr>
          <w:rFonts w:ascii="Times New Roman" w:hAnsi="Times New Roman" w:cs="Times New Roman"/>
          <w:sz w:val="14"/>
        </w:rPr>
        <w:t xml:space="preserve"> in November </w:t>
      </w:r>
      <w:r w:rsidRPr="00FE48B9">
        <w:rPr>
          <w:rStyle w:val="Emphasis"/>
          <w:rFonts w:ascii="Times New Roman" w:hAnsi="Times New Roman" w:cs="Times New Roman"/>
        </w:rPr>
        <w:t>to worry about and is under pressure to perform and appease his political base.</w:t>
      </w:r>
      <w:r w:rsidRPr="00FE48B9">
        <w:rPr>
          <w:rFonts w:ascii="Times New Roman" w:hAnsi="Times New Roman" w:cs="Times New Roman"/>
          <w:sz w:val="14"/>
        </w:rPr>
        <w:t xml:space="preserve"> The Chinese President has a long-term strategic plan to transform China into a global technology leader and as well as the leader of the Belt and Road countries While </w:t>
      </w:r>
      <w:r w:rsidRPr="00FE48B9">
        <w:rPr>
          <w:rStyle w:val="StyleUnderline"/>
          <w:rFonts w:ascii="Times New Roman" w:hAnsi="Times New Roman" w:cs="Times New Roman"/>
        </w:rPr>
        <w:t xml:space="preserve">the current tariffs are bad enough for companies and consumers on all sides of the border, the situation can undoubtedly </w:t>
      </w:r>
      <w:r w:rsidRPr="00FE48B9">
        <w:rPr>
          <w:rStyle w:val="Emphasis"/>
          <w:rFonts w:ascii="Times New Roman" w:hAnsi="Times New Roman" w:cs="Times New Roman"/>
        </w:rPr>
        <w:t>deteriorate overnight with both sides engaging in full on retaliatory protectionism</w:t>
      </w:r>
      <w:r w:rsidRPr="00FE48B9">
        <w:rPr>
          <w:rFonts w:ascii="Times New Roman" w:hAnsi="Times New Roman" w:cs="Times New Roman"/>
          <w:sz w:val="14"/>
        </w:rPr>
        <w:t xml:space="preserve">. Should this happen, </w:t>
      </w:r>
      <w:r w:rsidRPr="00FE48B9">
        <w:rPr>
          <w:rStyle w:val="Emphasis"/>
          <w:rFonts w:ascii="Times New Roman" w:hAnsi="Times New Roman" w:cs="Times New Roman"/>
        </w:rPr>
        <w:t>there will definitely be negative impact to the global economy</w:t>
      </w:r>
      <w:r w:rsidRPr="00FE48B9">
        <w:rPr>
          <w:rFonts w:ascii="Times New Roman" w:hAnsi="Times New Roman" w:cs="Times New Roman"/>
          <w:sz w:val="14"/>
        </w:rPr>
        <w:t xml:space="preserve">, </w:t>
      </w:r>
      <w:r w:rsidRPr="00FE48B9">
        <w:rPr>
          <w:rStyle w:val="StyleUnderline"/>
          <w:rFonts w:ascii="Times New Roman" w:hAnsi="Times New Roman" w:cs="Times New Roman"/>
        </w:rPr>
        <w:t>companies, and the stock markets</w:t>
      </w:r>
      <w:r w:rsidRPr="00FE48B9">
        <w:rPr>
          <w:rFonts w:ascii="Times New Roman" w:hAnsi="Times New Roman" w:cs="Times New Roman"/>
          <w:sz w:val="14"/>
        </w:rPr>
        <w:t xml:space="preserve">. Here are </w:t>
      </w:r>
      <w:r w:rsidRPr="00FE48B9">
        <w:rPr>
          <w:rStyle w:val="StyleUnderline"/>
          <w:rFonts w:ascii="Times New Roman" w:hAnsi="Times New Roman" w:cs="Times New Roman"/>
        </w:rPr>
        <w:t xml:space="preserve">the effects in order: Decline in the demand and sale goods from a corporation Reduction in revenue and profits and increase in raw material costs Stock prices of these companies would begin to decline Corporation will engage in cost cutting and reduction in employees Higher unemployment rate will lead to less spending by consumers Further reduction to consumer demand and growth of consumer debt (which is already high in countries like Canada) Ultimately leading to a recessionary environment. </w:t>
      </w:r>
      <w:r w:rsidRPr="00FE48B9">
        <w:rPr>
          <w:rFonts w:ascii="Times New Roman" w:hAnsi="Times New Roman" w:cs="Times New Roman"/>
          <w:sz w:val="14"/>
        </w:rPr>
        <w:t>As an optimist, I truly believe that neither the US nor China wishes to take actions that would cause their respective economies to decline. The economies of both countries are as intertwined as any in modern history. The “defeat” of one country would likely not benefit the winning party in the long term. There will be volatility over the MEDIUM TERM as the negotiation continues. This is the reason why I strongly believe in using active management for managing investment portfolios right now. Specifically, I will be using fundamental analysis to select appropriate industries and companies to invest in. As mentioned in my previous article, fundamentals aren’t affected by the day-to-day headlines. They are based on thorough evaluation and long-term prospects of each company. They would only change if there are material changes in the company’s strategic plans, competition in the industries, consumer demands, and/or government policies.</w:t>
      </w:r>
    </w:p>
    <w:p w:rsidR="00F5277D" w:rsidRPr="00FE48B9" w:rsidRDefault="00F5277D" w:rsidP="00F5277D">
      <w:pPr>
        <w:pStyle w:val="Heading4"/>
        <w:rPr>
          <w:rFonts w:ascii="Times New Roman" w:hAnsi="Times New Roman" w:cs="Times New Roman"/>
        </w:rPr>
      </w:pPr>
      <w:r w:rsidRPr="00FE48B9">
        <w:rPr>
          <w:rFonts w:ascii="Times New Roman" w:hAnsi="Times New Roman" w:cs="Times New Roman"/>
        </w:rPr>
        <w:t>No China trade war</w:t>
      </w:r>
      <w:r w:rsidR="008B4215" w:rsidRPr="00FE48B9">
        <w:rPr>
          <w:rFonts w:ascii="Times New Roman" w:hAnsi="Times New Roman" w:cs="Times New Roman"/>
        </w:rPr>
        <w:t xml:space="preserve"> now</w:t>
      </w:r>
    </w:p>
    <w:p w:rsidR="00F5277D" w:rsidRPr="00FE48B9" w:rsidRDefault="00F5277D" w:rsidP="00F5277D">
      <w:pPr>
        <w:rPr>
          <w:rFonts w:ascii="Times New Roman" w:hAnsi="Times New Roman" w:cs="Times New Roman"/>
        </w:rPr>
      </w:pPr>
      <w:r w:rsidRPr="00FE48B9">
        <w:rPr>
          <w:rStyle w:val="Style13ptBold"/>
          <w:rFonts w:ascii="Times New Roman" w:hAnsi="Times New Roman" w:cs="Times New Roman"/>
        </w:rPr>
        <w:t>BBC, 5/20</w:t>
      </w:r>
      <w:r w:rsidRPr="00FE48B9">
        <w:rPr>
          <w:rFonts w:ascii="Times New Roman" w:hAnsi="Times New Roman" w:cs="Times New Roman"/>
        </w:rPr>
        <w:t xml:space="preserve"> (BBC News. “US and China halt imposing import tariffs”. May 20</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52" w:history="1">
        <w:r w:rsidRPr="00FE48B9">
          <w:rPr>
            <w:rStyle w:val="Hyperlink"/>
            <w:rFonts w:ascii="Times New Roman" w:hAnsi="Times New Roman" w:cs="Times New Roman"/>
          </w:rPr>
          <w:t>https://www.bbc.com/news/business-44190169</w:t>
        </w:r>
      </w:hyperlink>
      <w:r w:rsidRPr="00FE48B9">
        <w:rPr>
          <w:rFonts w:ascii="Times New Roman" w:hAnsi="Times New Roman" w:cs="Times New Roman"/>
        </w:rPr>
        <w:t xml:space="preserve"> //rm)</w:t>
      </w:r>
    </w:p>
    <w:p w:rsidR="00F5277D" w:rsidRPr="00FE48B9" w:rsidRDefault="00F5277D" w:rsidP="00F5277D">
      <w:pPr>
        <w:rPr>
          <w:rFonts w:ascii="Times New Roman" w:hAnsi="Times New Roman" w:cs="Times New Roman"/>
          <w:sz w:val="16"/>
        </w:rPr>
      </w:pPr>
      <w:r w:rsidRPr="00FE48B9">
        <w:rPr>
          <w:rStyle w:val="StyleUnderline"/>
          <w:rFonts w:ascii="Times New Roman" w:hAnsi="Times New Roman" w:cs="Times New Roman"/>
        </w:rPr>
        <w:t xml:space="preserve">China and the US say they will halt </w:t>
      </w:r>
      <w:r w:rsidRPr="00FE48B9">
        <w:rPr>
          <w:rFonts w:ascii="Times New Roman" w:hAnsi="Times New Roman" w:cs="Times New Roman"/>
          <w:sz w:val="16"/>
        </w:rPr>
        <w:t xml:space="preserve">imposing punitive </w:t>
      </w:r>
      <w:r w:rsidRPr="00FE48B9">
        <w:rPr>
          <w:rStyle w:val="StyleUnderline"/>
          <w:rFonts w:ascii="Times New Roman" w:hAnsi="Times New Roman" w:cs="Times New Roman"/>
        </w:rPr>
        <w:t>import tariffs, putting a possible trade war "on hold".</w:t>
      </w:r>
    </w:p>
    <w:p w:rsidR="00F5277D" w:rsidRPr="00FE48B9" w:rsidRDefault="00F5277D" w:rsidP="00F5277D">
      <w:pPr>
        <w:rPr>
          <w:rFonts w:ascii="Times New Roman" w:hAnsi="Times New Roman" w:cs="Times New Roman"/>
          <w:sz w:val="16"/>
        </w:rPr>
      </w:pPr>
      <w:r w:rsidRPr="00FE48B9">
        <w:rPr>
          <w:rStyle w:val="StyleUnderline"/>
          <w:rFonts w:ascii="Times New Roman" w:hAnsi="Times New Roman" w:cs="Times New Roman"/>
        </w:rPr>
        <w:t>The deal came after talks</w:t>
      </w:r>
      <w:r w:rsidRPr="00FE48B9">
        <w:rPr>
          <w:rFonts w:ascii="Times New Roman" w:hAnsi="Times New Roman" w:cs="Times New Roman"/>
          <w:sz w:val="16"/>
        </w:rPr>
        <w:t xml:space="preserve"> in the US </w:t>
      </w:r>
      <w:r w:rsidRPr="00FE48B9">
        <w:rPr>
          <w:rStyle w:val="StyleUnderline"/>
          <w:rFonts w:ascii="Times New Roman" w:hAnsi="Times New Roman" w:cs="Times New Roman"/>
        </w:rPr>
        <w:t>aimed at persuading China to buy</w:t>
      </w:r>
      <w:r w:rsidRPr="00FE48B9">
        <w:rPr>
          <w:rFonts w:ascii="Times New Roman" w:hAnsi="Times New Roman" w:cs="Times New Roman"/>
          <w:sz w:val="16"/>
        </w:rPr>
        <w:t xml:space="preserve"> $200bn (£148bn) of </w:t>
      </w:r>
      <w:r w:rsidRPr="00FE48B9">
        <w:rPr>
          <w:rStyle w:val="StyleUnderline"/>
          <w:rFonts w:ascii="Times New Roman" w:hAnsi="Times New Roman" w:cs="Times New Roman"/>
        </w:rPr>
        <w:t>US goods and services and thereby reduce the trade imbalance</w:t>
      </w:r>
      <w:r w:rsidRPr="00FE48B9">
        <w:rPr>
          <w:rFonts w:ascii="Times New Roman" w:hAnsi="Times New Roman" w:cs="Times New Roman"/>
          <w:sz w:val="16"/>
        </w:rPr>
        <w:t>.</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 xml:space="preserve">US Treasury Secretary Steven Mnuchin did not give </w:t>
      </w:r>
      <w:proofErr w:type="gramStart"/>
      <w:r w:rsidRPr="00FE48B9">
        <w:rPr>
          <w:rFonts w:ascii="Times New Roman" w:hAnsi="Times New Roman" w:cs="Times New Roman"/>
          <w:sz w:val="16"/>
        </w:rPr>
        <w:t>figures, but</w:t>
      </w:r>
      <w:proofErr w:type="gramEnd"/>
      <w:r w:rsidRPr="00FE48B9">
        <w:rPr>
          <w:rFonts w:ascii="Times New Roman" w:hAnsi="Times New Roman" w:cs="Times New Roman"/>
          <w:sz w:val="16"/>
        </w:rPr>
        <w:t xml:space="preserve"> said the US would impose tariffs worth $150bn if China did not implement the agreement.</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Chinese Vice-Premier Liu He described the deal as a "win-win choice".</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 xml:space="preserve">He said </w:t>
      </w:r>
      <w:r w:rsidRPr="00FE48B9">
        <w:rPr>
          <w:rStyle w:val="StyleUnderline"/>
          <w:rFonts w:ascii="Times New Roman" w:hAnsi="Times New Roman" w:cs="Times New Roman"/>
        </w:rPr>
        <w:t>dialogue was the way to resolve such issues and "treat them calmly"</w:t>
      </w:r>
      <w:r w:rsidRPr="00FE48B9">
        <w:rPr>
          <w:rFonts w:ascii="Times New Roman" w:hAnsi="Times New Roman" w:cs="Times New Roman"/>
          <w:sz w:val="16"/>
        </w:rPr>
        <w:t xml:space="preserve"> in the future.</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How did the prospect of a trade war come so close?</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The US has a $335bn annual trade deficit with Beijing.</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 xml:space="preserve">Before being elected, President Donald Trump had spoken of China "raping" the </w:t>
      </w:r>
      <w:proofErr w:type="gramStart"/>
      <w:r w:rsidRPr="00FE48B9">
        <w:rPr>
          <w:rFonts w:ascii="Times New Roman" w:hAnsi="Times New Roman" w:cs="Times New Roman"/>
          <w:sz w:val="16"/>
        </w:rPr>
        <w:t>US, and</w:t>
      </w:r>
      <w:proofErr w:type="gramEnd"/>
      <w:r w:rsidRPr="00FE48B9">
        <w:rPr>
          <w:rFonts w:ascii="Times New Roman" w:hAnsi="Times New Roman" w:cs="Times New Roman"/>
          <w:sz w:val="16"/>
        </w:rPr>
        <w:t xml:space="preserve"> promised to label it a currency manipulator on his first day in office.</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This did not happen, but he ordered a review of the trade imbalance last August. It found a range of "unfair" practices in China, including restrictions on foreign ownership that pressured foreign companies into transferring technology, unfair terms on US companies, Chinese investments in US strategic industries and Chinese cyber-attacks.</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 xml:space="preserve">In March this year, </w:t>
      </w:r>
      <w:proofErr w:type="spellStart"/>
      <w:r w:rsidRPr="00FE48B9">
        <w:rPr>
          <w:rFonts w:ascii="Times New Roman" w:hAnsi="Times New Roman" w:cs="Times New Roman"/>
          <w:sz w:val="16"/>
        </w:rPr>
        <w:t>Mr</w:t>
      </w:r>
      <w:proofErr w:type="spellEnd"/>
      <w:r w:rsidRPr="00FE48B9">
        <w:rPr>
          <w:rFonts w:ascii="Times New Roman" w:hAnsi="Times New Roman" w:cs="Times New Roman"/>
          <w:sz w:val="16"/>
        </w:rPr>
        <w:t xml:space="preserve"> Trump announced plans to impose tariffs on Chinese imports - mainly steel and </w:t>
      </w:r>
      <w:proofErr w:type="spellStart"/>
      <w:r w:rsidRPr="00FE48B9">
        <w:rPr>
          <w:rFonts w:ascii="Times New Roman" w:hAnsi="Times New Roman" w:cs="Times New Roman"/>
          <w:sz w:val="16"/>
        </w:rPr>
        <w:t>aluminium</w:t>
      </w:r>
      <w:proofErr w:type="spellEnd"/>
      <w:r w:rsidRPr="00FE48B9">
        <w:rPr>
          <w:rFonts w:ascii="Times New Roman" w:hAnsi="Times New Roman" w:cs="Times New Roman"/>
          <w:sz w:val="16"/>
        </w:rPr>
        <w:t>.</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Beijing threatened equal retaliation, including tariffs on a number of US imports - among them aircraft, soybeans, cars, pork, wine, fruit and nuts.</w:t>
      </w:r>
    </w:p>
    <w:p w:rsidR="00F5277D" w:rsidRPr="00FE48B9" w:rsidRDefault="00F5277D" w:rsidP="00F5277D">
      <w:pPr>
        <w:rPr>
          <w:rStyle w:val="Emphasis"/>
          <w:rFonts w:ascii="Times New Roman" w:hAnsi="Times New Roman" w:cs="Times New Roman"/>
        </w:rPr>
      </w:pPr>
      <w:r w:rsidRPr="00FE48B9">
        <w:rPr>
          <w:rStyle w:val="Emphasis"/>
          <w:rFonts w:ascii="Times New Roman" w:hAnsi="Times New Roman" w:cs="Times New Roman"/>
        </w:rPr>
        <w:t>Is that threat now over?</w:t>
      </w:r>
    </w:p>
    <w:p w:rsidR="00F5277D" w:rsidRPr="00FE48B9" w:rsidRDefault="00F5277D" w:rsidP="00F5277D">
      <w:pPr>
        <w:rPr>
          <w:rFonts w:ascii="Times New Roman" w:hAnsi="Times New Roman" w:cs="Times New Roman"/>
          <w:sz w:val="16"/>
        </w:rPr>
      </w:pPr>
      <w:r w:rsidRPr="00FE48B9">
        <w:rPr>
          <w:rStyle w:val="StyleUnderline"/>
          <w:rFonts w:ascii="Times New Roman" w:hAnsi="Times New Roman" w:cs="Times New Roman"/>
        </w:rPr>
        <w:t>Two days of talks ended</w:t>
      </w:r>
      <w:r w:rsidRPr="00FE48B9">
        <w:rPr>
          <w:rFonts w:ascii="Times New Roman" w:hAnsi="Times New Roman" w:cs="Times New Roman"/>
          <w:sz w:val="16"/>
        </w:rPr>
        <w:t xml:space="preserve"> in Washington DC on Friday </w:t>
      </w:r>
      <w:r w:rsidRPr="00FE48B9">
        <w:rPr>
          <w:rStyle w:val="StyleUnderline"/>
          <w:rFonts w:ascii="Times New Roman" w:hAnsi="Times New Roman" w:cs="Times New Roman"/>
        </w:rPr>
        <w:t>with a framework agreement</w:t>
      </w:r>
      <w:r w:rsidRPr="00FE48B9">
        <w:rPr>
          <w:rFonts w:ascii="Times New Roman" w:hAnsi="Times New Roman" w:cs="Times New Roman"/>
          <w:sz w:val="16"/>
        </w:rPr>
        <w:t>.</w:t>
      </w:r>
    </w:p>
    <w:p w:rsidR="00F5277D" w:rsidRPr="00FE48B9" w:rsidRDefault="00F5277D" w:rsidP="00F5277D">
      <w:pPr>
        <w:rPr>
          <w:rFonts w:ascii="Times New Roman" w:hAnsi="Times New Roman" w:cs="Times New Roman"/>
          <w:sz w:val="16"/>
        </w:rPr>
      </w:pPr>
      <w:proofErr w:type="spellStart"/>
      <w:r w:rsidRPr="00FE48B9">
        <w:rPr>
          <w:rFonts w:ascii="Times New Roman" w:hAnsi="Times New Roman" w:cs="Times New Roman"/>
          <w:sz w:val="16"/>
        </w:rPr>
        <w:t>Mr</w:t>
      </w:r>
      <w:proofErr w:type="spellEnd"/>
      <w:r w:rsidRPr="00FE48B9">
        <w:rPr>
          <w:rFonts w:ascii="Times New Roman" w:hAnsi="Times New Roman" w:cs="Times New Roman"/>
          <w:sz w:val="16"/>
        </w:rPr>
        <w:t xml:space="preserve"> Mnuchin told Fox News Sunday that </w:t>
      </w:r>
      <w:r w:rsidRPr="00FE48B9">
        <w:rPr>
          <w:rStyle w:val="StyleUnderline"/>
          <w:rFonts w:ascii="Times New Roman" w:hAnsi="Times New Roman" w:cs="Times New Roman"/>
        </w:rPr>
        <w:t>China would buy more US goods "to substantially reduce the trade deficit".</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Concrete numbers had been agreed, he said, although he refused to disclose if this meant China was buying $200bn in return for the US threat to be lifted. US Commerce Secretary Wilbur Ross would travel to China soon, he said, to work on details, which would involve industries - not just the two governments.</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 xml:space="preserve">We are putting the trade war on hold. Right </w:t>
      </w:r>
      <w:proofErr w:type="gramStart"/>
      <w:r w:rsidRPr="00FE48B9">
        <w:rPr>
          <w:rStyle w:val="StyleUnderline"/>
          <w:rFonts w:ascii="Times New Roman" w:hAnsi="Times New Roman" w:cs="Times New Roman"/>
        </w:rPr>
        <w:t>now</w:t>
      </w:r>
      <w:proofErr w:type="gramEnd"/>
      <w:r w:rsidRPr="00FE48B9">
        <w:rPr>
          <w:rStyle w:val="StyleUnderline"/>
          <w:rFonts w:ascii="Times New Roman" w:hAnsi="Times New Roman" w:cs="Times New Roman"/>
        </w:rPr>
        <w:t xml:space="preserve"> we have agreed to put the tariffs on hold while we try to execute the framework</w:t>
      </w:r>
      <w:r w:rsidRPr="00FE48B9">
        <w:rPr>
          <w:rFonts w:ascii="Times New Roman" w:hAnsi="Times New Roman" w:cs="Times New Roman"/>
          <w:sz w:val="16"/>
        </w:rPr>
        <w:t xml:space="preserve">" of the agreement, </w:t>
      </w:r>
      <w:proofErr w:type="spellStart"/>
      <w:r w:rsidRPr="00FE48B9">
        <w:rPr>
          <w:rFonts w:ascii="Times New Roman" w:hAnsi="Times New Roman" w:cs="Times New Roman"/>
          <w:sz w:val="16"/>
        </w:rPr>
        <w:t>Mr</w:t>
      </w:r>
      <w:proofErr w:type="spellEnd"/>
      <w:r w:rsidRPr="00FE48B9">
        <w:rPr>
          <w:rFonts w:ascii="Times New Roman" w:hAnsi="Times New Roman" w:cs="Times New Roman"/>
          <w:sz w:val="16"/>
        </w:rPr>
        <w:t xml:space="preserve"> Mnuchin said.</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But he warned that failure to implement it would result in the imposition of the threatened US tariffs.</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Is China happy, too?</w:t>
      </w:r>
    </w:p>
    <w:p w:rsidR="00F5277D" w:rsidRPr="00FE48B9" w:rsidRDefault="00F5277D" w:rsidP="00F5277D">
      <w:pPr>
        <w:rPr>
          <w:rStyle w:val="StyleUnderline"/>
          <w:rFonts w:ascii="Times New Roman" w:hAnsi="Times New Roman" w:cs="Times New Roman"/>
        </w:rPr>
      </w:pPr>
      <w:r w:rsidRPr="00FE48B9">
        <w:rPr>
          <w:rStyle w:val="StyleUnderline"/>
          <w:rFonts w:ascii="Times New Roman" w:hAnsi="Times New Roman" w:cs="Times New Roman"/>
        </w:rPr>
        <w:t xml:space="preserve">The Chinese vice-premier </w:t>
      </w:r>
      <w:proofErr w:type="spellStart"/>
      <w:r w:rsidRPr="00FE48B9">
        <w:rPr>
          <w:rStyle w:val="StyleUnderline"/>
          <w:rFonts w:ascii="Times New Roman" w:hAnsi="Times New Roman" w:cs="Times New Roman"/>
        </w:rPr>
        <w:t>Mr</w:t>
      </w:r>
      <w:proofErr w:type="spellEnd"/>
      <w:r w:rsidRPr="00FE48B9">
        <w:rPr>
          <w:rStyle w:val="StyleUnderline"/>
          <w:rFonts w:ascii="Times New Roman" w:hAnsi="Times New Roman" w:cs="Times New Roman"/>
        </w:rPr>
        <w:t xml:space="preserve"> Liu said his visit to the US had been "positive, pragmatic, constructive and productive".</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He described a "healthy development of China-US economic and trade relations" which would result in enhanced co-operation in areas such as energy, agriculture products, healthcare, high-tech products and finance.</w:t>
      </w:r>
    </w:p>
    <w:p w:rsidR="00F5277D" w:rsidRPr="00FE48B9" w:rsidRDefault="00F5277D" w:rsidP="00F5277D">
      <w:pPr>
        <w:rPr>
          <w:rFonts w:ascii="Times New Roman" w:hAnsi="Times New Roman" w:cs="Times New Roman"/>
          <w:sz w:val="16"/>
        </w:rPr>
      </w:pPr>
      <w:r w:rsidRPr="00FE48B9">
        <w:rPr>
          <w:rFonts w:ascii="Times New Roman" w:hAnsi="Times New Roman" w:cs="Times New Roman"/>
          <w:sz w:val="16"/>
        </w:rPr>
        <w:t>"Such co-operation is a win-win choice as it can promote the high-quality development of the Chinese economy, meet the people's needs, and contribute to the US effort to reduce its trade deficit," he added.</w:t>
      </w:r>
    </w:p>
    <w:p w:rsidR="00F5277D" w:rsidRPr="00FE48B9" w:rsidRDefault="00F5277D" w:rsidP="00F5277D">
      <w:pPr>
        <w:rPr>
          <w:rFonts w:ascii="Times New Roman" w:hAnsi="Times New Roman" w:cs="Times New Roman"/>
          <w:sz w:val="16"/>
        </w:rPr>
      </w:pPr>
      <w:proofErr w:type="spellStart"/>
      <w:r w:rsidRPr="00FE48B9">
        <w:rPr>
          <w:rFonts w:ascii="Times New Roman" w:hAnsi="Times New Roman" w:cs="Times New Roman"/>
          <w:sz w:val="16"/>
        </w:rPr>
        <w:t>Mr</w:t>
      </w:r>
      <w:proofErr w:type="spellEnd"/>
      <w:r w:rsidRPr="00FE48B9">
        <w:rPr>
          <w:rFonts w:ascii="Times New Roman" w:hAnsi="Times New Roman" w:cs="Times New Roman"/>
          <w:sz w:val="16"/>
        </w:rPr>
        <w:t xml:space="preserve"> Mnuchin said </w:t>
      </w:r>
      <w:r w:rsidRPr="00FE48B9">
        <w:rPr>
          <w:rStyle w:val="StyleUnderline"/>
          <w:rFonts w:ascii="Times New Roman" w:hAnsi="Times New Roman" w:cs="Times New Roman"/>
        </w:rPr>
        <w:t>the new framework agreement included structural changes to Chinese economy to enable fair competition for US companies</w:t>
      </w:r>
      <w:r w:rsidRPr="00FE48B9">
        <w:rPr>
          <w:rFonts w:ascii="Times New Roman" w:hAnsi="Times New Roman" w:cs="Times New Roman"/>
          <w:sz w:val="16"/>
        </w:rPr>
        <w:t>, but this would take time, China's vice-premier said.</w:t>
      </w:r>
    </w:p>
    <w:p w:rsidR="00F5277D" w:rsidRPr="00FE48B9" w:rsidRDefault="00F5277D" w:rsidP="001571B7">
      <w:pPr>
        <w:rPr>
          <w:rFonts w:ascii="Times New Roman" w:hAnsi="Times New Roman" w:cs="Times New Roman"/>
          <w:sz w:val="14"/>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Pence Impact</w:t>
      </w:r>
    </w:p>
    <w:p w:rsidR="00FE48B9" w:rsidRPr="00FE48B9" w:rsidRDefault="00FE48B9" w:rsidP="00FE48B9">
      <w:pPr>
        <w:pStyle w:val="Heading3"/>
        <w:rPr>
          <w:rFonts w:ascii="Times New Roman" w:hAnsi="Times New Roman" w:cs="Times New Roman"/>
        </w:rPr>
      </w:pPr>
      <w:r w:rsidRPr="00FE48B9">
        <w:rPr>
          <w:rFonts w:ascii="Times New Roman" w:hAnsi="Times New Roman" w:cs="Times New Roman"/>
        </w:rPr>
        <w:t>1nc – Pence Bad Module</w:t>
      </w:r>
    </w:p>
    <w:p w:rsidR="00FE48B9" w:rsidRPr="00FE48B9" w:rsidRDefault="00FE48B9" w:rsidP="00FE48B9">
      <w:pPr>
        <w:pStyle w:val="Heading4"/>
        <w:rPr>
          <w:rFonts w:ascii="Times New Roman" w:hAnsi="Times New Roman" w:cs="Times New Roman"/>
        </w:rPr>
      </w:pPr>
      <w:r w:rsidRPr="00FE48B9">
        <w:rPr>
          <w:rFonts w:ascii="Times New Roman" w:hAnsi="Times New Roman" w:cs="Times New Roman"/>
        </w:rPr>
        <w:t xml:space="preserve">Base support is an </w:t>
      </w:r>
      <w:r w:rsidRPr="00FE48B9">
        <w:rPr>
          <w:rFonts w:ascii="Times New Roman" w:hAnsi="Times New Roman" w:cs="Times New Roman"/>
          <w:u w:val="single"/>
        </w:rPr>
        <w:t>impenetrable wall against impeachment</w:t>
      </w:r>
      <w:r w:rsidRPr="00FE48B9">
        <w:rPr>
          <w:rFonts w:ascii="Times New Roman" w:hAnsi="Times New Roman" w:cs="Times New Roman"/>
        </w:rPr>
        <w:t xml:space="preserve"> – it’s the only thing preventing it</w:t>
      </w:r>
    </w:p>
    <w:p w:rsidR="00FE48B9" w:rsidRPr="00FE48B9" w:rsidRDefault="00FE48B9" w:rsidP="00FE48B9">
      <w:pPr>
        <w:rPr>
          <w:rFonts w:ascii="Times New Roman" w:hAnsi="Times New Roman" w:cs="Times New Roman"/>
        </w:rPr>
      </w:pPr>
      <w:r w:rsidRPr="00FE48B9">
        <w:rPr>
          <w:rFonts w:ascii="Times New Roman" w:hAnsi="Times New Roman" w:cs="Times New Roman"/>
        </w:rPr>
        <w:t xml:space="preserve">David </w:t>
      </w:r>
      <w:r w:rsidRPr="00FE48B9">
        <w:rPr>
          <w:rStyle w:val="Style13ptBold"/>
          <w:rFonts w:ascii="Times New Roman" w:hAnsi="Times New Roman" w:cs="Times New Roman"/>
        </w:rPr>
        <w:t>Roberts 17</w:t>
      </w:r>
      <w:r w:rsidRPr="00FE48B9">
        <w:rPr>
          <w:rFonts w:ascii="Times New Roman" w:hAnsi="Times New Roman" w:cs="Times New Roman"/>
        </w:rPr>
        <w:t>, writer at Vox, "America is facing an epistemic crisis," Vox, 11-2-17, https://www.vox.com/policy-and-politics/2017/11/2/16588964/america-epistemic-crisis</w:t>
      </w:r>
    </w:p>
    <w:p w:rsidR="00FE48B9" w:rsidRPr="00FE48B9" w:rsidRDefault="00FE48B9" w:rsidP="00FE48B9">
      <w:pPr>
        <w:rPr>
          <w:rFonts w:ascii="Times New Roman" w:hAnsi="Times New Roman" w:cs="Times New Roman"/>
          <w:sz w:val="14"/>
        </w:rPr>
      </w:pPr>
      <w:r w:rsidRPr="00FE48B9">
        <w:rPr>
          <w:rFonts w:ascii="Times New Roman" w:hAnsi="Times New Roman" w:cs="Times New Roman"/>
          <w:u w:val="single"/>
        </w:rPr>
        <w:t>It is</w:t>
      </w:r>
      <w:r w:rsidRPr="00FE48B9">
        <w:rPr>
          <w:rFonts w:ascii="Times New Roman" w:hAnsi="Times New Roman" w:cs="Times New Roman"/>
          <w:sz w:val="14"/>
        </w:rPr>
        <w:t xml:space="preserve"> similarly </w:t>
      </w:r>
      <w:r w:rsidRPr="00FE48B9">
        <w:rPr>
          <w:rFonts w:ascii="Times New Roman" w:hAnsi="Times New Roman" w:cs="Times New Roman"/>
          <w:u w:val="single"/>
        </w:rPr>
        <w:t>difficult</w:t>
      </w:r>
      <w:r w:rsidRPr="00FE48B9">
        <w:rPr>
          <w:rFonts w:ascii="Times New Roman" w:hAnsi="Times New Roman" w:cs="Times New Roman"/>
          <w:sz w:val="14"/>
        </w:rPr>
        <w:t xml:space="preserve"> for most people </w:t>
      </w:r>
      <w:r w:rsidRPr="00FE48B9">
        <w:rPr>
          <w:rFonts w:ascii="Times New Roman" w:hAnsi="Times New Roman" w:cs="Times New Roman"/>
          <w:u w:val="single"/>
        </w:rPr>
        <w:t>to imagine believing</w:t>
      </w:r>
      <w:r w:rsidRPr="00FE48B9">
        <w:rPr>
          <w:rFonts w:ascii="Times New Roman" w:hAnsi="Times New Roman" w:cs="Times New Roman"/>
          <w:sz w:val="14"/>
        </w:rPr>
        <w:t xml:space="preserve"> that Hillary Clinton has had multiple people killed, that Obama is a secret Muslim who wasn’t born in the US, that </w:t>
      </w:r>
      <w:r w:rsidRPr="00FE48B9">
        <w:rPr>
          <w:rFonts w:ascii="Times New Roman" w:hAnsi="Times New Roman" w:cs="Times New Roman"/>
          <w:u w:val="single"/>
        </w:rPr>
        <w:t>Trump had millions of votes stolen</w:t>
      </w:r>
      <w:r w:rsidRPr="00FE48B9">
        <w:rPr>
          <w:rFonts w:ascii="Times New Roman" w:hAnsi="Times New Roman" w:cs="Times New Roman"/>
          <w:sz w:val="14"/>
        </w:rPr>
        <w:t xml:space="preserve">, that Barack </w:t>
      </w:r>
      <w:r w:rsidRPr="00FE48B9">
        <w:rPr>
          <w:rFonts w:ascii="Times New Roman" w:hAnsi="Times New Roman" w:cs="Times New Roman"/>
          <w:u w:val="single"/>
        </w:rPr>
        <w:t>Obama</w:t>
      </w:r>
      <w:r w:rsidRPr="00FE48B9">
        <w:rPr>
          <w:rFonts w:ascii="Times New Roman" w:hAnsi="Times New Roman" w:cs="Times New Roman"/>
          <w:sz w:val="14"/>
        </w:rPr>
        <w:t xml:space="preserve"> </w:t>
      </w:r>
      <w:r w:rsidRPr="00FE48B9">
        <w:rPr>
          <w:rFonts w:ascii="Times New Roman" w:hAnsi="Times New Roman" w:cs="Times New Roman"/>
          <w:u w:val="single"/>
        </w:rPr>
        <w:t>wiretapped Trump</w:t>
      </w:r>
      <w:r w:rsidRPr="00FE48B9">
        <w:rPr>
          <w:rFonts w:ascii="Times New Roman" w:hAnsi="Times New Roman" w:cs="Times New Roman"/>
          <w:sz w:val="14"/>
        </w:rPr>
        <w:t xml:space="preserve">’s White House, that Seth Rich (the mid-level Democratic staffer who was tragically murdered) was assassinated for stealing DNC emails and giving them to WikiLeaks, </w:t>
      </w:r>
      <w:r w:rsidRPr="00FE48B9">
        <w:rPr>
          <w:rFonts w:ascii="Times New Roman" w:hAnsi="Times New Roman" w:cs="Times New Roman"/>
          <w:u w:val="single"/>
        </w:rPr>
        <w:t>or that Antifa</w:t>
      </w:r>
      <w:r w:rsidRPr="00FE48B9">
        <w:rPr>
          <w:rFonts w:ascii="Times New Roman" w:hAnsi="Times New Roman" w:cs="Times New Roman"/>
          <w:sz w:val="14"/>
        </w:rPr>
        <w:t xml:space="preserve">, the fringe anti-fascist movement, </w:t>
      </w:r>
      <w:r w:rsidRPr="00FE48B9">
        <w:rPr>
          <w:rFonts w:ascii="Times New Roman" w:hAnsi="Times New Roman" w:cs="Times New Roman"/>
          <w:u w:val="single"/>
        </w:rPr>
        <w:t>will</w:t>
      </w:r>
      <w:r w:rsidRPr="00FE48B9">
        <w:rPr>
          <w:rFonts w:ascii="Times New Roman" w:hAnsi="Times New Roman" w:cs="Times New Roman"/>
          <w:sz w:val="14"/>
        </w:rPr>
        <w:t xml:space="preserve"> begin </w:t>
      </w:r>
      <w:r w:rsidRPr="00FE48B9">
        <w:rPr>
          <w:rFonts w:ascii="Times New Roman" w:hAnsi="Times New Roman" w:cs="Times New Roman"/>
          <w:u w:val="single"/>
        </w:rPr>
        <w:t>go</w:t>
      </w:r>
      <w:r w:rsidRPr="00FE48B9">
        <w:rPr>
          <w:rFonts w:ascii="Times New Roman" w:hAnsi="Times New Roman" w:cs="Times New Roman"/>
          <w:sz w:val="14"/>
        </w:rPr>
        <w:t xml:space="preserve">ing </w:t>
      </w:r>
      <w:r w:rsidRPr="00FE48B9">
        <w:rPr>
          <w:rFonts w:ascii="Times New Roman" w:hAnsi="Times New Roman" w:cs="Times New Roman"/>
          <w:u w:val="single"/>
        </w:rPr>
        <w:t>door-to-door, killing white people</w:t>
      </w:r>
      <w:r w:rsidRPr="00FE48B9">
        <w:rPr>
          <w:rFonts w:ascii="Times New Roman" w:hAnsi="Times New Roman" w:cs="Times New Roman"/>
          <w:sz w:val="14"/>
        </w:rPr>
        <w:t xml:space="preserve">, starting on November 4. And </w:t>
      </w:r>
      <w:r w:rsidRPr="00FE48B9">
        <w:rPr>
          <w:rFonts w:ascii="Times New Roman" w:hAnsi="Times New Roman" w:cs="Times New Roman"/>
          <w:u w:val="single"/>
        </w:rPr>
        <w:t>yet millions</w:t>
      </w:r>
      <w:r w:rsidRPr="00FE48B9">
        <w:rPr>
          <w:rFonts w:ascii="Times New Roman" w:hAnsi="Times New Roman" w:cs="Times New Roman"/>
          <w:sz w:val="14"/>
        </w:rPr>
        <w:t xml:space="preserve"> of Americans </w:t>
      </w:r>
      <w:r w:rsidRPr="00FE48B9">
        <w:rPr>
          <w:rFonts w:ascii="Times New Roman" w:hAnsi="Times New Roman" w:cs="Times New Roman"/>
          <w:u w:val="single"/>
        </w:rPr>
        <w:t>fervently believe these things</w:t>
      </w:r>
      <w:r w:rsidRPr="00FE48B9">
        <w:rPr>
          <w:rFonts w:ascii="Times New Roman" w:hAnsi="Times New Roman" w:cs="Times New Roman"/>
          <w:sz w:val="14"/>
        </w:rPr>
        <w:t xml:space="preserve">. Different polls find different things, and it’s always difficult to distinguish what people really believe from what they say on surveys. But if 30 percent of America’s 200 million registered voters are Republicans, and 40 percent of those don’t believe Obama was born in the US, well, that’s 24 million people, among them the most active participants in Republican politics. In short, an increasingly large chunk of Americans believes a whole bunch of crazy things, and it is warping our politics. This basic story has been told plenty of times (my longer version is here), but the reason we should not let it out of our sights right now is the Mueller investigation. As Ezra Klein laid out, </w:t>
      </w:r>
      <w:r w:rsidRPr="00FE48B9">
        <w:rPr>
          <w:rFonts w:ascii="Times New Roman" w:hAnsi="Times New Roman" w:cs="Times New Roman"/>
          <w:u w:val="single"/>
        </w:rPr>
        <w:t>there is enough on the record</w:t>
      </w:r>
      <w:r w:rsidRPr="00FE48B9">
        <w:rPr>
          <w:rFonts w:ascii="Times New Roman" w:hAnsi="Times New Roman" w:cs="Times New Roman"/>
          <w:sz w:val="14"/>
        </w:rPr>
        <w:t xml:space="preserve"> now </w:t>
      </w:r>
      <w:r w:rsidRPr="00FE48B9">
        <w:rPr>
          <w:rFonts w:ascii="Times New Roman" w:hAnsi="Times New Roman" w:cs="Times New Roman"/>
          <w:u w:val="single"/>
        </w:rPr>
        <w:t xml:space="preserve">to make it at the very least </w:t>
      </w:r>
      <w:r w:rsidRPr="00FE48B9">
        <w:rPr>
          <w:rStyle w:val="Emphasis"/>
          <w:rFonts w:ascii="Times New Roman" w:hAnsi="Times New Roman" w:cs="Times New Roman"/>
        </w:rPr>
        <w:t>highly probable</w:t>
      </w:r>
      <w:r w:rsidRPr="00FE48B9">
        <w:rPr>
          <w:rFonts w:ascii="Times New Roman" w:hAnsi="Times New Roman" w:cs="Times New Roman"/>
          <w:sz w:val="14"/>
        </w:rPr>
        <w:t xml:space="preserve"> that </w:t>
      </w:r>
      <w:r w:rsidRPr="00FE48B9">
        <w:rPr>
          <w:rFonts w:ascii="Times New Roman" w:hAnsi="Times New Roman" w:cs="Times New Roman"/>
          <w:u w:val="single"/>
        </w:rPr>
        <w:t>there was collusion between</w:t>
      </w:r>
      <w:r w:rsidRPr="00FE48B9">
        <w:rPr>
          <w:rFonts w:ascii="Times New Roman" w:hAnsi="Times New Roman" w:cs="Times New Roman"/>
          <w:sz w:val="14"/>
        </w:rPr>
        <w:t xml:space="preserve"> the </w:t>
      </w:r>
      <w:r w:rsidRPr="00FE48B9">
        <w:rPr>
          <w:rFonts w:ascii="Times New Roman" w:hAnsi="Times New Roman" w:cs="Times New Roman"/>
          <w:u w:val="single"/>
        </w:rPr>
        <w:t>Trump</w:t>
      </w:r>
      <w:r w:rsidRPr="00FE48B9">
        <w:rPr>
          <w:rFonts w:ascii="Times New Roman" w:hAnsi="Times New Roman" w:cs="Times New Roman"/>
          <w:sz w:val="14"/>
        </w:rPr>
        <w:t xml:space="preserve"> campaign </w:t>
      </w:r>
      <w:r w:rsidRPr="00FE48B9">
        <w:rPr>
          <w:rFonts w:ascii="Times New Roman" w:hAnsi="Times New Roman" w:cs="Times New Roman"/>
          <w:u w:val="single"/>
        </w:rPr>
        <w:t>and Russia</w:t>
      </w:r>
      <w:r w:rsidRPr="00FE48B9">
        <w:rPr>
          <w:rFonts w:ascii="Times New Roman" w:hAnsi="Times New Roman" w:cs="Times New Roman"/>
          <w:sz w:val="14"/>
        </w:rPr>
        <w:t xml:space="preserve">, </w:t>
      </w:r>
      <w:r w:rsidRPr="00FE48B9">
        <w:rPr>
          <w:rFonts w:ascii="Times New Roman" w:hAnsi="Times New Roman" w:cs="Times New Roman"/>
          <w:u w:val="single"/>
        </w:rPr>
        <w:t>meant to affect the</w:t>
      </w:r>
      <w:r w:rsidRPr="00FE48B9">
        <w:rPr>
          <w:rFonts w:ascii="Times New Roman" w:hAnsi="Times New Roman" w:cs="Times New Roman"/>
          <w:sz w:val="14"/>
        </w:rPr>
        <w:t xml:space="preserve"> outcome of the </w:t>
      </w:r>
      <w:r w:rsidRPr="00FE48B9">
        <w:rPr>
          <w:rFonts w:ascii="Times New Roman" w:hAnsi="Times New Roman" w:cs="Times New Roman"/>
          <w:u w:val="single"/>
        </w:rPr>
        <w:t>election</w:t>
      </w:r>
      <w:r w:rsidRPr="00FE48B9">
        <w:rPr>
          <w:rFonts w:ascii="Times New Roman" w:hAnsi="Times New Roman" w:cs="Times New Roman"/>
          <w:sz w:val="14"/>
        </w:rPr>
        <w:t xml:space="preserve">. </w:t>
      </w:r>
      <w:proofErr w:type="spellStart"/>
      <w:r w:rsidRPr="00FE48B9">
        <w:rPr>
          <w:rFonts w:ascii="Times New Roman" w:hAnsi="Times New Roman" w:cs="Times New Roman"/>
          <w:sz w:val="14"/>
        </w:rPr>
        <w:t>Er</w:t>
      </w:r>
      <w:proofErr w:type="spellEnd"/>
      <w:r w:rsidRPr="00FE48B9">
        <w:rPr>
          <w:rFonts w:ascii="Times New Roman" w:hAnsi="Times New Roman" w:cs="Times New Roman"/>
          <w:sz w:val="14"/>
        </w:rPr>
        <w:t xml:space="preserve">, despite what Trump says. We don’t know yet if Mueller has the goods — documentary or testimonial proof of explicit collusion — or if he can get them, so we have no idea how this is ultimately going to play out. But </w:t>
      </w:r>
      <w:r w:rsidRPr="00FE48B9">
        <w:rPr>
          <w:rFonts w:ascii="Times New Roman" w:hAnsi="Times New Roman" w:cs="Times New Roman"/>
          <w:u w:val="single"/>
        </w:rPr>
        <w:t xml:space="preserve">we are </w:t>
      </w:r>
      <w:r w:rsidRPr="00FE48B9">
        <w:rPr>
          <w:rStyle w:val="Emphasis"/>
          <w:rFonts w:ascii="Times New Roman" w:hAnsi="Times New Roman" w:cs="Times New Roman"/>
        </w:rPr>
        <w:t>disturbingly close</w:t>
      </w:r>
      <w:r w:rsidRPr="00FE48B9">
        <w:rPr>
          <w:rFonts w:ascii="Times New Roman" w:hAnsi="Times New Roman" w:cs="Times New Roman"/>
          <w:u w:val="single"/>
        </w:rPr>
        <w:t xml:space="preserve"> to</w:t>
      </w:r>
      <w:r w:rsidRPr="00FE48B9">
        <w:rPr>
          <w:rFonts w:ascii="Times New Roman" w:hAnsi="Times New Roman" w:cs="Times New Roman"/>
          <w:sz w:val="14"/>
        </w:rPr>
        <w:t xml:space="preserve"> </w:t>
      </w:r>
      <w:r w:rsidRPr="00FE48B9">
        <w:rPr>
          <w:rStyle w:val="StyleUnderline"/>
          <w:rFonts w:ascii="Times New Roman" w:hAnsi="Times New Roman" w:cs="Times New Roman"/>
        </w:rPr>
        <w:t>the following scenario</w:t>
      </w:r>
      <w:r w:rsidRPr="00FE48B9">
        <w:rPr>
          <w:rFonts w:ascii="Times New Roman" w:hAnsi="Times New Roman" w:cs="Times New Roman"/>
          <w:sz w:val="14"/>
        </w:rPr>
        <w:t xml:space="preserve">: Say </w:t>
      </w:r>
      <w:r w:rsidRPr="00FE48B9">
        <w:rPr>
          <w:rFonts w:ascii="Times New Roman" w:hAnsi="Times New Roman" w:cs="Times New Roman"/>
          <w:u w:val="single"/>
        </w:rPr>
        <w:t>Mueller reveals hard proof</w:t>
      </w:r>
      <w:r w:rsidRPr="00FE48B9">
        <w:rPr>
          <w:rFonts w:ascii="Times New Roman" w:hAnsi="Times New Roman" w:cs="Times New Roman"/>
          <w:sz w:val="14"/>
        </w:rPr>
        <w:t xml:space="preserve"> that the </w:t>
      </w:r>
      <w:r w:rsidRPr="00FE48B9">
        <w:rPr>
          <w:rFonts w:ascii="Times New Roman" w:hAnsi="Times New Roman" w:cs="Times New Roman"/>
          <w:u w:val="single"/>
        </w:rPr>
        <w:t>Trump</w:t>
      </w:r>
      <w:r w:rsidRPr="00FE48B9">
        <w:rPr>
          <w:rFonts w:ascii="Times New Roman" w:hAnsi="Times New Roman" w:cs="Times New Roman"/>
          <w:sz w:val="14"/>
        </w:rPr>
        <w:t xml:space="preserve"> campaign </w:t>
      </w:r>
      <w:r w:rsidRPr="00FE48B9">
        <w:rPr>
          <w:rFonts w:ascii="Times New Roman" w:hAnsi="Times New Roman" w:cs="Times New Roman"/>
          <w:u w:val="single"/>
        </w:rPr>
        <w:t>knowingly colluded</w:t>
      </w:r>
      <w:r w:rsidRPr="00FE48B9">
        <w:rPr>
          <w:rFonts w:ascii="Times New Roman" w:hAnsi="Times New Roman" w:cs="Times New Roman"/>
          <w:sz w:val="14"/>
        </w:rPr>
        <w:t xml:space="preserve"> with Russia, strategically using leaked emails to hurt Clinton’s campaign. Say </w:t>
      </w:r>
      <w:r w:rsidRPr="00FE48B9">
        <w:rPr>
          <w:rFonts w:ascii="Times New Roman" w:hAnsi="Times New Roman" w:cs="Times New Roman"/>
          <w:u w:val="single"/>
        </w:rPr>
        <w:t>the president</w:t>
      </w:r>
      <w:r w:rsidRPr="00FE48B9">
        <w:rPr>
          <w:rFonts w:ascii="Times New Roman" w:hAnsi="Times New Roman" w:cs="Times New Roman"/>
          <w:sz w:val="14"/>
        </w:rPr>
        <w:t xml:space="preserve"> — </w:t>
      </w:r>
      <w:r w:rsidRPr="00FE48B9">
        <w:rPr>
          <w:rFonts w:ascii="Times New Roman" w:hAnsi="Times New Roman" w:cs="Times New Roman"/>
          <w:u w:val="single"/>
        </w:rPr>
        <w:t>backed by</w:t>
      </w:r>
      <w:r w:rsidRPr="00FE48B9">
        <w:rPr>
          <w:rFonts w:ascii="Times New Roman" w:hAnsi="Times New Roman" w:cs="Times New Roman"/>
          <w:sz w:val="14"/>
        </w:rPr>
        <w:t xml:space="preserve"> the Wall Street Journal editorial page, Fox News, </w:t>
      </w:r>
      <w:r w:rsidRPr="00FE48B9">
        <w:rPr>
          <w:rStyle w:val="StyleUnderline"/>
          <w:rFonts w:ascii="Times New Roman" w:hAnsi="Times New Roman" w:cs="Times New Roman"/>
        </w:rPr>
        <w:t>Breitbart</w:t>
      </w:r>
      <w:r w:rsidRPr="00FE48B9">
        <w:rPr>
          <w:rFonts w:ascii="Times New Roman" w:hAnsi="Times New Roman" w:cs="Times New Roman"/>
          <w:sz w:val="14"/>
        </w:rPr>
        <w:t xml:space="preserve">, most of the US Cabinet, half the panelists on CNN, most of the radio talk show hosts in the country, and an enormous network of Russian-paid hackers and volunteer </w:t>
      </w:r>
      <w:proofErr w:type="spellStart"/>
      <w:r w:rsidRPr="00FE48B9">
        <w:rPr>
          <w:rFonts w:ascii="Times New Roman" w:hAnsi="Times New Roman" w:cs="Times New Roman"/>
          <w:sz w:val="14"/>
        </w:rPr>
        <w:t>shitposters</w:t>
      </w:r>
      <w:proofErr w:type="spellEnd"/>
      <w:r w:rsidRPr="00FE48B9">
        <w:rPr>
          <w:rFonts w:ascii="Times New Roman" w:hAnsi="Times New Roman" w:cs="Times New Roman"/>
          <w:sz w:val="14"/>
        </w:rPr>
        <w:t xml:space="preserve"> working through social media — </w:t>
      </w:r>
      <w:r w:rsidRPr="00FE48B9">
        <w:rPr>
          <w:rFonts w:ascii="Times New Roman" w:hAnsi="Times New Roman" w:cs="Times New Roman"/>
          <w:u w:val="single"/>
        </w:rPr>
        <w:t>rejects the evidence. They</w:t>
      </w:r>
      <w:r w:rsidRPr="00FE48B9">
        <w:rPr>
          <w:rFonts w:ascii="Times New Roman" w:hAnsi="Times New Roman" w:cs="Times New Roman"/>
          <w:sz w:val="14"/>
        </w:rPr>
        <w:t xml:space="preserve"> might </w:t>
      </w:r>
      <w:r w:rsidRPr="00FE48B9">
        <w:rPr>
          <w:rFonts w:ascii="Times New Roman" w:hAnsi="Times New Roman" w:cs="Times New Roman"/>
          <w:u w:val="single"/>
        </w:rPr>
        <w:t>say Mueller is compromised. It’s a</w:t>
      </w:r>
      <w:r w:rsidRPr="00FE48B9">
        <w:rPr>
          <w:rFonts w:ascii="Times New Roman" w:hAnsi="Times New Roman" w:cs="Times New Roman"/>
          <w:sz w:val="14"/>
        </w:rPr>
        <w:t xml:space="preserve"> Hillary/</w:t>
      </w:r>
      <w:r w:rsidRPr="00FE48B9">
        <w:rPr>
          <w:rFonts w:ascii="Times New Roman" w:hAnsi="Times New Roman" w:cs="Times New Roman"/>
          <w:u w:val="single"/>
        </w:rPr>
        <w:t>Deep State plot</w:t>
      </w:r>
      <w:r w:rsidRPr="00FE48B9">
        <w:rPr>
          <w:rFonts w:ascii="Times New Roman" w:hAnsi="Times New Roman" w:cs="Times New Roman"/>
          <w:sz w:val="14"/>
        </w:rPr>
        <w:t xml:space="preserve">. There’s nothing wrong with colluding with Russia in this particular way. </w:t>
      </w:r>
      <w:r w:rsidRPr="00FE48B9">
        <w:rPr>
          <w:rFonts w:ascii="Times New Roman" w:hAnsi="Times New Roman" w:cs="Times New Roman"/>
          <w:u w:val="single"/>
        </w:rPr>
        <w:t>Dems did it first</w:t>
      </w:r>
      <w:r w:rsidRPr="00FE48B9">
        <w:rPr>
          <w:rFonts w:ascii="Times New Roman" w:hAnsi="Times New Roman" w:cs="Times New Roman"/>
          <w:sz w:val="14"/>
        </w:rPr>
        <w:t xml:space="preserve">. All of the above. Whatever. Say </w:t>
      </w:r>
      <w:r w:rsidRPr="00FE48B9">
        <w:rPr>
          <w:rFonts w:ascii="Times New Roman" w:hAnsi="Times New Roman" w:cs="Times New Roman"/>
          <w:u w:val="single"/>
        </w:rPr>
        <w:t>the</w:t>
      </w:r>
      <w:r w:rsidRPr="00FE48B9">
        <w:rPr>
          <w:rFonts w:ascii="Times New Roman" w:hAnsi="Times New Roman" w:cs="Times New Roman"/>
          <w:sz w:val="14"/>
        </w:rPr>
        <w:t xml:space="preserve"> entire </w:t>
      </w:r>
      <w:r w:rsidRPr="00FE48B9">
        <w:rPr>
          <w:rFonts w:ascii="Times New Roman" w:hAnsi="Times New Roman" w:cs="Times New Roman"/>
          <w:u w:val="single"/>
        </w:rPr>
        <w:t>right-wing media machine kicks to life and dismisses the whole thing</w:t>
      </w:r>
      <w:r w:rsidRPr="00FE48B9">
        <w:rPr>
          <w:rFonts w:ascii="Times New Roman" w:hAnsi="Times New Roman" w:cs="Times New Roman"/>
          <w:sz w:val="14"/>
        </w:rPr>
        <w:t xml:space="preserve"> as a scam — </w:t>
      </w:r>
      <w:r w:rsidRPr="00FE48B9">
        <w:rPr>
          <w:rFonts w:ascii="Times New Roman" w:hAnsi="Times New Roman" w:cs="Times New Roman"/>
          <w:u w:val="single"/>
        </w:rPr>
        <w:t>and conservatives believe them.</w:t>
      </w:r>
      <w:r w:rsidRPr="00FE48B9">
        <w:rPr>
          <w:rFonts w:ascii="Times New Roman" w:hAnsi="Times New Roman" w:cs="Times New Roman"/>
          <w:sz w:val="14"/>
        </w:rPr>
        <w:t xml:space="preserve"> </w:t>
      </w:r>
      <w:r w:rsidRPr="00FE48B9">
        <w:rPr>
          <w:rFonts w:ascii="Times New Roman" w:hAnsi="Times New Roman" w:cs="Times New Roman"/>
          <w:u w:val="single"/>
        </w:rPr>
        <w:t>The</w:t>
      </w:r>
      <w:r w:rsidRPr="00FE48B9">
        <w:rPr>
          <w:rFonts w:ascii="Times New Roman" w:hAnsi="Times New Roman" w:cs="Times New Roman"/>
          <w:sz w:val="14"/>
        </w:rPr>
        <w:t xml:space="preserve"> conservative </w:t>
      </w:r>
      <w:r w:rsidRPr="00FE48B9">
        <w:rPr>
          <w:rFonts w:ascii="Times New Roman" w:hAnsi="Times New Roman" w:cs="Times New Roman"/>
          <w:u w:val="single"/>
        </w:rPr>
        <w:t xml:space="preserve">base remains committed to Trump, </w:t>
      </w:r>
      <w:r w:rsidRPr="00FE48B9">
        <w:rPr>
          <w:rStyle w:val="Emphasis"/>
          <w:rFonts w:ascii="Times New Roman" w:hAnsi="Times New Roman" w:cs="Times New Roman"/>
        </w:rPr>
        <w:t>politicians remain scared to cross the base, and</w:t>
      </w:r>
      <w:r w:rsidRPr="00FE48B9">
        <w:rPr>
          <w:rFonts w:ascii="Times New Roman" w:hAnsi="Times New Roman" w:cs="Times New Roman"/>
          <w:u w:val="single"/>
        </w:rPr>
        <w:t xml:space="preserve"> US politics remains</w:t>
      </w:r>
      <w:r w:rsidRPr="00FE48B9">
        <w:rPr>
          <w:rFonts w:ascii="Times New Roman" w:hAnsi="Times New Roman" w:cs="Times New Roman"/>
          <w:sz w:val="14"/>
        </w:rPr>
        <w:t xml:space="preserve"> stuck in partisan paralysis, </w:t>
      </w:r>
      <w:r w:rsidRPr="00FE48B9">
        <w:rPr>
          <w:rStyle w:val="Emphasis"/>
          <w:rFonts w:ascii="Times New Roman" w:hAnsi="Times New Roman" w:cs="Times New Roman"/>
        </w:rPr>
        <w:t>unable to act on what Mueller discovers</w:t>
      </w:r>
      <w:r w:rsidRPr="00FE48B9">
        <w:rPr>
          <w:rFonts w:ascii="Times New Roman" w:hAnsi="Times New Roman" w:cs="Times New Roman"/>
          <w:u w:val="single"/>
        </w:rPr>
        <w:t xml:space="preserve">. </w:t>
      </w:r>
      <w:r w:rsidRPr="00FE48B9">
        <w:rPr>
          <w:rFonts w:ascii="Times New Roman" w:hAnsi="Times New Roman" w:cs="Times New Roman"/>
          <w:sz w:val="14"/>
        </w:rPr>
        <w:t>In short, what if Mueller proves the case and it’s not enough? What if there is no longer any evidentiary standard that could overcome the influence of right-wing media? The US is undergoing an epistemic breach Epistemology is the branch of philosophy having to do with how we know things and what it means for something to be true or false, accurate or inaccurate. (Episteme, or ἐπ</w:t>
      </w:r>
      <w:proofErr w:type="spellStart"/>
      <w:r w:rsidRPr="00FE48B9">
        <w:rPr>
          <w:rFonts w:ascii="Times New Roman" w:hAnsi="Times New Roman" w:cs="Times New Roman"/>
          <w:sz w:val="14"/>
        </w:rPr>
        <w:t>ιστήμη</w:t>
      </w:r>
      <w:proofErr w:type="spellEnd"/>
      <w:r w:rsidRPr="00FE48B9">
        <w:rPr>
          <w:rFonts w:ascii="Times New Roman" w:hAnsi="Times New Roman" w:cs="Times New Roman"/>
          <w:sz w:val="14"/>
        </w:rPr>
        <w:t xml:space="preserve">, is ancient Greek for knowledge/science/understanding.) The US is experiencing a deep epistemic breach, a split not just in what we value or want, but in who we trust, how we come to know things, and what we believe we know — what we believe exists, is true, has happened and is happening. The primary source of this breach, to make a long story short, is the US conservative movement’s rejection of the mainstream institutions devoted to gathering and disseminating knowledge (journalism, science, the academy) — the ones society has appointed as referees in matters of factual dispute. In their place, </w:t>
      </w:r>
      <w:r w:rsidRPr="00FE48B9">
        <w:rPr>
          <w:rFonts w:ascii="Times New Roman" w:hAnsi="Times New Roman" w:cs="Times New Roman"/>
          <w:u w:val="single"/>
        </w:rPr>
        <w:t>the right has created its own</w:t>
      </w:r>
      <w:r w:rsidRPr="00FE48B9">
        <w:rPr>
          <w:rFonts w:ascii="Times New Roman" w:hAnsi="Times New Roman" w:cs="Times New Roman"/>
          <w:sz w:val="14"/>
        </w:rPr>
        <w:t xml:space="preserve"> parallel set of institutions, most notably its own </w:t>
      </w:r>
      <w:r w:rsidRPr="00FE48B9">
        <w:rPr>
          <w:rFonts w:ascii="Times New Roman" w:hAnsi="Times New Roman" w:cs="Times New Roman"/>
          <w:u w:val="single"/>
        </w:rPr>
        <w:t>media ecosystem</w:t>
      </w:r>
      <w:r w:rsidRPr="00FE48B9">
        <w:rPr>
          <w:rFonts w:ascii="Times New Roman" w:hAnsi="Times New Roman" w:cs="Times New Roman"/>
          <w:sz w:val="14"/>
        </w:rPr>
        <w:t xml:space="preserve">. But the right’s institutions are not of the same kind as the ones they seek to displace. Mainstream scientists and journalists see themselves as beholden to values and standards that transcend party or faction. They try to separate truth from tribal interests and have developed various guild rules and procedures to help do that. They see themselves as neutral arbiters, even if they do not always uphold that ideal in practice. The pretense for the conservative revolution was that mainstream institutions had failed in their role as neutral arbiters — that they had been taken over by the left, become agents of the left in referee’s clothing, as it were. But the right did not want better neutral arbiters. The institutions it built scarcely made any pretense of transcending faction; they are of and for the right. There is nominal separation of conservative media from conservative politicians, think tanks, and lobbyists, but in practice, they are all part of the conservative movement. They are prosecuting its interests; that is the </w:t>
      </w:r>
      <w:proofErr w:type="spellStart"/>
      <w:r w:rsidRPr="00FE48B9">
        <w:rPr>
          <w:rFonts w:ascii="Times New Roman" w:hAnsi="Times New Roman" w:cs="Times New Roman"/>
          <w:sz w:val="14"/>
        </w:rPr>
        <w:t>ur</w:t>
      </w:r>
      <w:proofErr w:type="spellEnd"/>
      <w:r w:rsidRPr="00FE48B9">
        <w:rPr>
          <w:rFonts w:ascii="Times New Roman" w:hAnsi="Times New Roman" w:cs="Times New Roman"/>
          <w:sz w:val="14"/>
        </w:rPr>
        <w:t xml:space="preserve">-goal. Indeed, the far right rejects the very idea of neutral, binding arbiters; there is only Us and Them, only a zero-sum contest for resources. That mindset leads to what I call “tribal epistemology” — the systematic conflation of what is true with what is good for the tribe. There’s always been a conspiratorial and xenophobic fringe on the right, but it was (fitfully) held in place by gatekeepers through the early decades of America’s post-war prosperity. The explosion of right-wing media in the 1990s and 2000s swept those gatekeepers away, giving the loudest voice, the most exposure, and the most power to the most extreme elements on the right. The right-wing media ecosystem became a bubble from which fewer and fewer inhabitants ever ventured. As </w:t>
      </w:r>
      <w:r w:rsidRPr="00FE48B9">
        <w:rPr>
          <w:rFonts w:ascii="Times New Roman" w:hAnsi="Times New Roman" w:cs="Times New Roman"/>
          <w:u w:val="single"/>
        </w:rPr>
        <w:t xml:space="preserve">the </w:t>
      </w:r>
      <w:r w:rsidRPr="00FE48B9">
        <w:rPr>
          <w:rStyle w:val="Emphasis"/>
          <w:rFonts w:ascii="Times New Roman" w:hAnsi="Times New Roman" w:cs="Times New Roman"/>
        </w:rPr>
        <w:t>massive</w:t>
      </w:r>
      <w:r w:rsidRPr="00FE48B9">
        <w:rPr>
          <w:rFonts w:ascii="Times New Roman" w:hAnsi="Times New Roman" w:cs="Times New Roman"/>
          <w:u w:val="single"/>
        </w:rPr>
        <w:t xml:space="preserve"> </w:t>
      </w:r>
      <w:r w:rsidRPr="00FE48B9">
        <w:rPr>
          <w:rStyle w:val="Emphasis"/>
          <w:rFonts w:ascii="Times New Roman" w:hAnsi="Times New Roman" w:cs="Times New Roman"/>
        </w:rPr>
        <w:t>post-election</w:t>
      </w:r>
      <w:r w:rsidRPr="00FE48B9">
        <w:rPr>
          <w:rFonts w:ascii="Times New Roman" w:hAnsi="Times New Roman" w:cs="Times New Roman"/>
          <w:u w:val="single"/>
        </w:rPr>
        <w:t xml:space="preserve"> </w:t>
      </w:r>
      <w:r w:rsidRPr="00FE48B9">
        <w:rPr>
          <w:rStyle w:val="StyleUnderline"/>
          <w:rFonts w:ascii="Times New Roman" w:hAnsi="Times New Roman" w:cs="Times New Roman"/>
        </w:rPr>
        <w:t>study</w:t>
      </w:r>
      <w:r w:rsidRPr="00FE48B9">
        <w:rPr>
          <w:rFonts w:ascii="Times New Roman" w:hAnsi="Times New Roman" w:cs="Times New Roman"/>
          <w:u w:val="single"/>
        </w:rPr>
        <w:t xml:space="preserve"> of</w:t>
      </w:r>
      <w:r w:rsidRPr="00FE48B9">
        <w:rPr>
          <w:rFonts w:ascii="Times New Roman" w:hAnsi="Times New Roman" w:cs="Times New Roman"/>
          <w:sz w:val="14"/>
        </w:rPr>
        <w:t xml:space="preserve"> online </w:t>
      </w:r>
      <w:r w:rsidRPr="00FE48B9">
        <w:rPr>
          <w:rFonts w:ascii="Times New Roman" w:hAnsi="Times New Roman" w:cs="Times New Roman"/>
          <w:u w:val="single"/>
        </w:rPr>
        <w:t xml:space="preserve">media from </w:t>
      </w:r>
      <w:r w:rsidRPr="00FE48B9">
        <w:rPr>
          <w:rStyle w:val="Emphasis"/>
          <w:rFonts w:ascii="Times New Roman" w:hAnsi="Times New Roman" w:cs="Times New Roman"/>
        </w:rPr>
        <w:t>Harvard</w:t>
      </w:r>
      <w:r w:rsidRPr="00FE48B9">
        <w:rPr>
          <w:rFonts w:ascii="Times New Roman" w:hAnsi="Times New Roman" w:cs="Times New Roman"/>
          <w:sz w:val="14"/>
        </w:rPr>
        <w:t xml:space="preserve"> (which got far too little attention) </w:t>
      </w:r>
      <w:r w:rsidRPr="00FE48B9">
        <w:rPr>
          <w:rFonts w:ascii="Times New Roman" w:hAnsi="Times New Roman" w:cs="Times New Roman"/>
          <w:u w:val="single"/>
        </w:rPr>
        <w:t>showed</w:t>
      </w:r>
      <w:r w:rsidRPr="00FE48B9">
        <w:rPr>
          <w:rFonts w:ascii="Times New Roman" w:hAnsi="Times New Roman" w:cs="Times New Roman"/>
          <w:sz w:val="14"/>
        </w:rPr>
        <w:t>, media is not symmetrical any more than broader polarization is. “Prominent media on the left are well distributed across the center, center-left, and left,” the researchers found. “</w:t>
      </w:r>
      <w:r w:rsidRPr="00FE48B9">
        <w:rPr>
          <w:rFonts w:ascii="Times New Roman" w:hAnsi="Times New Roman" w:cs="Times New Roman"/>
          <w:u w:val="single"/>
        </w:rPr>
        <w:t xml:space="preserve">On the right, prominent media are highly partisan.” </w:t>
      </w:r>
      <w:r w:rsidRPr="00FE48B9">
        <w:rPr>
          <w:rFonts w:ascii="Times New Roman" w:hAnsi="Times New Roman" w:cs="Times New Roman"/>
          <w:sz w:val="14"/>
        </w:rPr>
        <w:t xml:space="preserve">When mapping out sources of online news, researchers found that the two basic poles were the center-left and the far-right. The center of gravity of the overall landscape is the center-left. Partisan media sources on the left are integrated into this landscape and are of lesser importance than the major media outlets of the center-left. The center of attention and influence for conservative media is on the far right. The center-right is of minor importance and is the least represented portion of the media spectrum. In short, </w:t>
      </w:r>
      <w:r w:rsidRPr="00FE48B9">
        <w:rPr>
          <w:rFonts w:ascii="Times New Roman" w:hAnsi="Times New Roman" w:cs="Times New Roman"/>
          <w:u w:val="single"/>
        </w:rPr>
        <w:t xml:space="preserve">they conclude, “conservative media is more partisan and </w:t>
      </w:r>
      <w:r w:rsidRPr="00FE48B9">
        <w:rPr>
          <w:rStyle w:val="Emphasis"/>
          <w:rFonts w:ascii="Times New Roman" w:hAnsi="Times New Roman" w:cs="Times New Roman"/>
        </w:rPr>
        <w:t>more insular</w:t>
      </w:r>
      <w:r w:rsidRPr="00FE48B9">
        <w:rPr>
          <w:rFonts w:ascii="Times New Roman" w:hAnsi="Times New Roman" w:cs="Times New Roman"/>
          <w:sz w:val="14"/>
        </w:rPr>
        <w:t xml:space="preserve"> than the left.” That insular partisan far-right media is also full of nonsense like </w:t>
      </w:r>
      <w:proofErr w:type="spellStart"/>
      <w:r w:rsidRPr="00FE48B9">
        <w:rPr>
          <w:rFonts w:ascii="Times New Roman" w:hAnsi="Times New Roman" w:cs="Times New Roman"/>
          <w:sz w:val="14"/>
        </w:rPr>
        <w:t>Pizzagate</w:t>
      </w:r>
      <w:proofErr w:type="spellEnd"/>
      <w:r w:rsidRPr="00FE48B9">
        <w:rPr>
          <w:rFonts w:ascii="Times New Roman" w:hAnsi="Times New Roman" w:cs="Times New Roman"/>
          <w:sz w:val="14"/>
        </w:rPr>
        <w:t xml:space="preserve"> that leaves the base continuously pumped up — outraged, infuriated, terrified, and misled. At this point, as the stories above show, the conservative base will believe anything. And they are pissed about all of it. As Brian </w:t>
      </w:r>
      <w:proofErr w:type="spellStart"/>
      <w:r w:rsidRPr="00FE48B9">
        <w:rPr>
          <w:rFonts w:ascii="Times New Roman" w:hAnsi="Times New Roman" w:cs="Times New Roman"/>
          <w:sz w:val="14"/>
        </w:rPr>
        <w:t>Beutler</w:t>
      </w:r>
      <w:proofErr w:type="spellEnd"/>
      <w:r w:rsidRPr="00FE48B9">
        <w:rPr>
          <w:rFonts w:ascii="Times New Roman" w:hAnsi="Times New Roman" w:cs="Times New Roman"/>
          <w:sz w:val="14"/>
        </w:rPr>
        <w:t xml:space="preserve"> wrote in a scathing piece recently, the mainstream media has never learned to deal with the right-wing bubble — it has not learned how not to take bad-faith lies seriously. And now we will all reap the consequences. </w:t>
      </w:r>
      <w:r w:rsidRPr="00FE48B9">
        <w:rPr>
          <w:rFonts w:ascii="Times New Roman" w:hAnsi="Times New Roman" w:cs="Times New Roman"/>
          <w:b/>
          <w:u w:val="single"/>
        </w:rPr>
        <w:t xml:space="preserve">The incentives facing GOP politicians are not good </w:t>
      </w:r>
      <w:r w:rsidRPr="00FE48B9">
        <w:rPr>
          <w:rStyle w:val="Emphasis"/>
          <w:rFonts w:ascii="Times New Roman" w:hAnsi="Times New Roman" w:cs="Times New Roman"/>
        </w:rPr>
        <w:t xml:space="preserve">For Mueller’s findings to have any effect, they will have to break </w:t>
      </w:r>
      <w:r w:rsidRPr="00FE48B9">
        <w:rPr>
          <w:rStyle w:val="Emphasis"/>
          <w:rFonts w:ascii="Times New Roman" w:hAnsi="Times New Roman" w:cs="Times New Roman"/>
          <w:b w:val="0"/>
        </w:rPr>
        <w:t>some part of</w:t>
      </w:r>
      <w:r w:rsidRPr="00FE48B9">
        <w:rPr>
          <w:rStyle w:val="Emphasis"/>
          <w:rFonts w:ascii="Times New Roman" w:hAnsi="Times New Roman" w:cs="Times New Roman"/>
        </w:rPr>
        <w:t xml:space="preserve"> the basic dynamic on the right</w:t>
      </w:r>
      <w:r w:rsidRPr="00FE48B9">
        <w:rPr>
          <w:rFonts w:ascii="Times New Roman" w:hAnsi="Times New Roman" w:cs="Times New Roman"/>
          <w:sz w:val="14"/>
        </w:rPr>
        <w:t xml:space="preserve">. Here’s how it works: Pundits and yellers in right-wing media compete to freak out the base and reinforce its allegiance to Donald Trump. </w:t>
      </w:r>
      <w:r w:rsidRPr="00FE48B9">
        <w:rPr>
          <w:rFonts w:ascii="Times New Roman" w:hAnsi="Times New Roman" w:cs="Times New Roman"/>
          <w:u w:val="single"/>
        </w:rPr>
        <w:t>The base leans on politicians</w:t>
      </w:r>
      <w:r w:rsidRPr="00FE48B9">
        <w:rPr>
          <w:rFonts w:ascii="Times New Roman" w:hAnsi="Times New Roman" w:cs="Times New Roman"/>
          <w:sz w:val="14"/>
        </w:rPr>
        <w:t xml:space="preserve">. And </w:t>
      </w:r>
      <w:r w:rsidRPr="00FE48B9">
        <w:rPr>
          <w:rFonts w:ascii="Times New Roman" w:hAnsi="Times New Roman" w:cs="Times New Roman"/>
          <w:u w:val="single"/>
        </w:rPr>
        <w:t>most elected GOP officials</w:t>
      </w:r>
      <w:r w:rsidRPr="00FE48B9">
        <w:rPr>
          <w:rFonts w:ascii="Times New Roman" w:hAnsi="Times New Roman" w:cs="Times New Roman"/>
          <w:sz w:val="14"/>
        </w:rPr>
        <w:t xml:space="preserve"> are in seats safe enough that </w:t>
      </w:r>
      <w:r w:rsidRPr="00FE48B9">
        <w:rPr>
          <w:rStyle w:val="Emphasis"/>
          <w:rFonts w:ascii="Times New Roman" w:hAnsi="Times New Roman" w:cs="Times New Roman"/>
        </w:rPr>
        <w:t>they fear a primary challenge</w:t>
      </w:r>
      <w:r w:rsidRPr="00FE48B9">
        <w:rPr>
          <w:rFonts w:ascii="Times New Roman" w:hAnsi="Times New Roman" w:cs="Times New Roman"/>
          <w:u w:val="single"/>
        </w:rPr>
        <w:t xml:space="preserve"> </w:t>
      </w:r>
      <w:r w:rsidRPr="00FE48B9">
        <w:rPr>
          <w:rStyle w:val="Emphasis"/>
          <w:rFonts w:ascii="Times New Roman" w:hAnsi="Times New Roman" w:cs="Times New Roman"/>
        </w:rPr>
        <w:t>from the base more than a Democratic</w:t>
      </w:r>
      <w:r w:rsidRPr="00FE48B9">
        <w:rPr>
          <w:rFonts w:ascii="Times New Roman" w:hAnsi="Times New Roman" w:cs="Times New Roman"/>
          <w:u w:val="single"/>
        </w:rPr>
        <w:t xml:space="preserve"> challenger</w:t>
      </w:r>
      <w:r w:rsidRPr="00FE48B9">
        <w:rPr>
          <w:rFonts w:ascii="Times New Roman" w:hAnsi="Times New Roman" w:cs="Times New Roman"/>
          <w:sz w:val="14"/>
        </w:rPr>
        <w:t xml:space="preserve">. </w:t>
      </w:r>
      <w:r w:rsidRPr="00FE48B9">
        <w:rPr>
          <w:rFonts w:ascii="Times New Roman" w:hAnsi="Times New Roman" w:cs="Times New Roman"/>
          <w:u w:val="single"/>
        </w:rPr>
        <w:t>The only way to stave off a primary is to pay obeisance</w:t>
      </w:r>
      <w:r w:rsidRPr="00FE48B9">
        <w:rPr>
          <w:rFonts w:ascii="Times New Roman" w:hAnsi="Times New Roman" w:cs="Times New Roman"/>
          <w:sz w:val="14"/>
        </w:rPr>
        <w:t xml:space="preserve">. That’s why Jeff Flake and Bob Corker are leaving the Senate. They no longer have any control over what their constituents believe or want, and their constituents believe and want increasingly ugly things. Sen. John McCain is saying all the right things now, but back when he faced his own Tea Party challenger, he sprinted right as fast as he could. </w:t>
      </w:r>
      <w:r w:rsidRPr="00FE48B9">
        <w:rPr>
          <w:rStyle w:val="Emphasis"/>
          <w:rFonts w:ascii="Times New Roman" w:hAnsi="Times New Roman" w:cs="Times New Roman"/>
        </w:rPr>
        <w:t>GOP politicians</w:t>
      </w:r>
      <w:r w:rsidRPr="00FE48B9">
        <w:rPr>
          <w:rFonts w:ascii="Times New Roman" w:hAnsi="Times New Roman" w:cs="Times New Roman"/>
          <w:sz w:val="14"/>
        </w:rPr>
        <w:t xml:space="preserve"> cannot (or </w:t>
      </w:r>
      <w:r w:rsidRPr="00FE48B9">
        <w:rPr>
          <w:rStyle w:val="Emphasis"/>
          <w:rFonts w:ascii="Times New Roman" w:hAnsi="Times New Roman" w:cs="Times New Roman"/>
        </w:rPr>
        <w:t>feel</w:t>
      </w:r>
      <w:r w:rsidRPr="00FE48B9">
        <w:rPr>
          <w:rFonts w:ascii="Times New Roman" w:hAnsi="Times New Roman" w:cs="Times New Roman"/>
          <w:sz w:val="14"/>
        </w:rPr>
        <w:t xml:space="preserve"> that </w:t>
      </w:r>
      <w:r w:rsidRPr="00FE48B9">
        <w:rPr>
          <w:rStyle w:val="Emphasis"/>
          <w:rFonts w:ascii="Times New Roman" w:hAnsi="Times New Roman" w:cs="Times New Roman"/>
        </w:rPr>
        <w:t>they cannot</w:t>
      </w:r>
      <w:r w:rsidRPr="00FE48B9">
        <w:rPr>
          <w:rStyle w:val="Emphasis"/>
          <w:rFonts w:ascii="Times New Roman" w:hAnsi="Times New Roman" w:cs="Times New Roman"/>
          <w:b w:val="0"/>
        </w:rPr>
        <w:t>)</w:t>
      </w:r>
      <w:r w:rsidRPr="00FE48B9">
        <w:rPr>
          <w:rStyle w:val="Emphasis"/>
          <w:rFonts w:ascii="Times New Roman" w:hAnsi="Times New Roman" w:cs="Times New Roman"/>
        </w:rPr>
        <w:t xml:space="preserve"> cross the base</w:t>
      </w:r>
      <w:r w:rsidRPr="00FE48B9">
        <w:rPr>
          <w:rFonts w:ascii="Times New Roman" w:hAnsi="Times New Roman" w:cs="Times New Roman"/>
          <w:sz w:val="14"/>
        </w:rPr>
        <w:t xml:space="preserve">. And the base is currently being lied to about the Mueller investigation at a furious pace. The entire right-wing machine has kicked into high gear, led by the president himself, furiously throwing out chaff about Comey, Mueller, Obama, Hillary, the dossier, the uranium, the emails, and whatever else. On Monday, Fox News practically had a blackout of the Mueller news. Instead it covered fake Clinton scandals and cheeseburger emojis. It was such an embarrassing performance that multiple people on the news side leaked their disappointment to reporter Oliver Darcy. As always, the goal of this media/political offensive (there is no longer much distinction) is less to present some coherent alternative account of the facts than to fill the atmosphere with fog, to give those on the right enough cover to slough off the charges as yet another liberal plot. (See Vox’s Sean </w:t>
      </w:r>
      <w:proofErr w:type="spellStart"/>
      <w:r w:rsidRPr="00FE48B9">
        <w:rPr>
          <w:rFonts w:ascii="Times New Roman" w:hAnsi="Times New Roman" w:cs="Times New Roman"/>
          <w:sz w:val="14"/>
        </w:rPr>
        <w:t>Illing’s</w:t>
      </w:r>
      <w:proofErr w:type="spellEnd"/>
      <w:r w:rsidRPr="00FE48B9">
        <w:rPr>
          <w:rFonts w:ascii="Times New Roman" w:hAnsi="Times New Roman" w:cs="Times New Roman"/>
          <w:sz w:val="14"/>
        </w:rPr>
        <w:t xml:space="preserve"> great interview with Charlie Sykes, the conservative talk-radio host who criticized Trump and was excommunicated, for more on how this happens.) This reaction to Mueller in right-wing media was predictable enough. Similar things have happened so many times before, and been studied, analyzed, and documented. But to this day, no one knows how to stop or counter it. Mainstream institutions seem as unable as ever to resist its warping effects. It’s all playing out like some morbid script that we can only watch, stupefied. As familiar as this dynamic is, however, this episode is different. </w:t>
      </w:r>
      <w:r w:rsidRPr="00FE48B9">
        <w:rPr>
          <w:rFonts w:ascii="Times New Roman" w:hAnsi="Times New Roman" w:cs="Times New Roman"/>
          <w:u w:val="single"/>
        </w:rPr>
        <w:t xml:space="preserve">We are drifting perilously close to a serious constitutional crisis. </w:t>
      </w:r>
      <w:r w:rsidRPr="00FE48B9">
        <w:rPr>
          <w:rFonts w:ascii="Times New Roman" w:hAnsi="Times New Roman" w:cs="Times New Roman"/>
          <w:sz w:val="14"/>
        </w:rPr>
        <w:t xml:space="preserve">What if we find out Trump is guilty and just can’t do anything about it? As long as the base is convinced that Mueller is an agent of the deep state (or whatever), it will punish any Republican politician that strays from the pack and criticizes Trump. For a GOP officeholder, standing up for democratic integrity could mean sacrificing reelection in 2018 or 2020. </w:t>
      </w:r>
      <w:r w:rsidRPr="00FE48B9">
        <w:rPr>
          <w:rStyle w:val="Emphasis"/>
          <w:rFonts w:ascii="Times New Roman" w:hAnsi="Times New Roman" w:cs="Times New Roman"/>
        </w:rPr>
        <w:t xml:space="preserve">As long as Republican </w:t>
      </w:r>
      <w:r w:rsidRPr="00FE48B9">
        <w:rPr>
          <w:rStyle w:val="Emphasis"/>
          <w:rFonts w:ascii="Times New Roman" w:hAnsi="Times New Roman" w:cs="Times New Roman"/>
          <w:b w:val="0"/>
          <w:sz w:val="14"/>
        </w:rPr>
        <w:t>politician</w:t>
      </w:r>
      <w:r w:rsidRPr="00FE48B9">
        <w:rPr>
          <w:rStyle w:val="Emphasis"/>
          <w:rFonts w:ascii="Times New Roman" w:hAnsi="Times New Roman" w:cs="Times New Roman"/>
        </w:rPr>
        <w:t>s are frightened by the base</w:t>
      </w:r>
      <w:r w:rsidRPr="00FE48B9">
        <w:rPr>
          <w:rFonts w:ascii="Times New Roman" w:hAnsi="Times New Roman" w:cs="Times New Roman"/>
          <w:sz w:val="14"/>
        </w:rPr>
        <w:t xml:space="preserve">, the base is frightened by scary conspiracies in right-wing media, and right-wing media makes more money the more frightened everyone is, </w:t>
      </w:r>
      <w:r w:rsidRPr="00FE48B9">
        <w:rPr>
          <w:rStyle w:val="Emphasis"/>
          <w:rFonts w:ascii="Times New Roman" w:hAnsi="Times New Roman" w:cs="Times New Roman"/>
        </w:rPr>
        <w:t>Trump appears to be safe</w:t>
      </w:r>
      <w:r w:rsidRPr="00FE48B9">
        <w:rPr>
          <w:rFonts w:ascii="Times New Roman" w:hAnsi="Times New Roman" w:cs="Times New Roman"/>
          <w:sz w:val="14"/>
        </w:rPr>
        <w:t xml:space="preserve">. As long as the incentives are aligned in that direction, there will be no substantial movement to censure, restrain, or remove him from office. What happens if nothing happens? Mainstream scholars do not think that Trump will be able to get away with simply ignoring Mueller’s findings or pardoning everyone involved. As Andy Wright, a law professor at Savannah Law School, put it, “with each abnormal, unbecoming, or dishonorable act, President Trump makes it harder for his appointees to defend him, harder for traditional Republicans to maintain their uneasy power alliance with him, and easier for Democrats to take the moral high ground and secure political advantage." But if there’s one thing non-experts like me have learned over the last few decades of watching US politics, it’s that experts are frequently caught flat-footed by the growing intensity of partisanship and the destruction of norms it has wrought. They are operating based on certain assumptions that it simply doesn’t occur to them that a politician can ignore. But politicians can. Mitch McConnell can simply refuse to hold a vote on a Supreme Court nominee. There’s no explicit rule or law that says he can’t, so he can, and he did. That one shocked and flabbergasted experts too, but just like all the other perverse steps down this road to illiberal lawlessness, they eventually took it on board and normalized it. Now they’re sure Donald Trump can’t simply brazen his way out of an indictment. What if they’re wrong about that? Say he pardons everyone. People will argue on cable TV about whether he should have. One side will say up, the other will say down. Trump may have done this, but what about when Obama did that? What about Hillary’s emails? </w:t>
      </w:r>
      <w:proofErr w:type="spellStart"/>
      <w:r w:rsidRPr="00FE48B9">
        <w:rPr>
          <w:rFonts w:ascii="Times New Roman" w:hAnsi="Times New Roman" w:cs="Times New Roman"/>
          <w:sz w:val="14"/>
        </w:rPr>
        <w:t>Whatabout</w:t>
      </w:r>
      <w:proofErr w:type="spellEnd"/>
      <w:r w:rsidRPr="00FE48B9">
        <w:rPr>
          <w:rFonts w:ascii="Times New Roman" w:hAnsi="Times New Roman" w:cs="Times New Roman"/>
          <w:sz w:val="14"/>
        </w:rPr>
        <w:t xml:space="preserve"> this, </w:t>
      </w:r>
      <w:proofErr w:type="spellStart"/>
      <w:r w:rsidRPr="00FE48B9">
        <w:rPr>
          <w:rFonts w:ascii="Times New Roman" w:hAnsi="Times New Roman" w:cs="Times New Roman"/>
          <w:sz w:val="14"/>
        </w:rPr>
        <w:t>whatabout</w:t>
      </w:r>
      <w:proofErr w:type="spellEnd"/>
      <w:r w:rsidRPr="00FE48B9">
        <w:rPr>
          <w:rFonts w:ascii="Times New Roman" w:hAnsi="Times New Roman" w:cs="Times New Roman"/>
          <w:sz w:val="14"/>
        </w:rPr>
        <w:t xml:space="preserve"> that, </w:t>
      </w:r>
      <w:proofErr w:type="spellStart"/>
      <w:r w:rsidRPr="00FE48B9">
        <w:rPr>
          <w:rFonts w:ascii="Times New Roman" w:hAnsi="Times New Roman" w:cs="Times New Roman"/>
          <w:sz w:val="14"/>
        </w:rPr>
        <w:t>whatabout</w:t>
      </w:r>
      <w:proofErr w:type="spellEnd"/>
      <w:r w:rsidRPr="00FE48B9">
        <w:rPr>
          <w:rFonts w:ascii="Times New Roman" w:hAnsi="Times New Roman" w:cs="Times New Roman"/>
          <w:sz w:val="14"/>
        </w:rPr>
        <w:t xml:space="preserve"> </w:t>
      </w:r>
      <w:proofErr w:type="spellStart"/>
      <w:r w:rsidRPr="00FE48B9">
        <w:rPr>
          <w:rFonts w:ascii="Times New Roman" w:hAnsi="Times New Roman" w:cs="Times New Roman"/>
          <w:sz w:val="14"/>
        </w:rPr>
        <w:t>whatabout</w:t>
      </w:r>
      <w:proofErr w:type="spellEnd"/>
      <w:r w:rsidRPr="00FE48B9">
        <w:rPr>
          <w:rFonts w:ascii="Times New Roman" w:hAnsi="Times New Roman" w:cs="Times New Roman"/>
          <w:sz w:val="14"/>
        </w:rPr>
        <w:t xml:space="preserve"> </w:t>
      </w:r>
      <w:proofErr w:type="spellStart"/>
      <w:r w:rsidRPr="00FE48B9">
        <w:rPr>
          <w:rFonts w:ascii="Times New Roman" w:hAnsi="Times New Roman" w:cs="Times New Roman"/>
          <w:sz w:val="14"/>
        </w:rPr>
        <w:t>whatabout</w:t>
      </w:r>
      <w:proofErr w:type="spellEnd"/>
      <w:r w:rsidRPr="00FE48B9">
        <w:rPr>
          <w:rFonts w:ascii="Times New Roman" w:hAnsi="Times New Roman" w:cs="Times New Roman"/>
          <w:sz w:val="14"/>
        </w:rPr>
        <w:t xml:space="preserve">? There is no longer any settling such arguments. The only way to settle any argument is for both sides to be committed, at least to some degree, to shared standards of evidence and accuracy, and to place a measure of shared trust in institutions meant to vouchsafe evidence and accuracy. Without that basic agreement, without common arbiters, there can be no end to dispute. If one side rejects the epistemic authority of society’s core institutions and practices, there’s just nothing left to be done. Truth cannot speak for itself, like the voice of God from above. It can only speak through human institutions and practices. The subject of climate change offers a crystalline example here. If climate science does its thing, checks and rechecks its work, and then the Republican Party simply refuses to accept it ... what then? That’s what US elites are truly afraid to confront: What if facts and persuasion just don’t matter anymore? As long as conservatives can do something — steal an election, gerrymander crazy districts to maximize GOP advantage, use the filibuster as a routine tool of opposition, launch congressional investigations as political attacks, hold the debt ceiling hostage, repress voting among minorities, withhold a confirmation vote on a Supreme Court nominee, defend a known fraud and sexual predator who has likely colluded with a foreign government to gain the presidency — they will do it, knowing they’ll be backed by a relentlessly on-message media apparatus. And if that’s true, if the very preconditions of science and journalism as commonly understood have been eroded, then all that’s left is a raw contest of power. Donald Trump has the power to hold on to the presidency, as long as elected Republicans, cowed by the conservative base, support him. That is true almost regardless of what he’s done or what’s proven by Mueller. As long as he has that power, he will exercise it. That’s what recent history seems to show. </w:t>
      </w:r>
      <w:r w:rsidRPr="00FE48B9">
        <w:rPr>
          <w:rFonts w:ascii="Times New Roman" w:hAnsi="Times New Roman" w:cs="Times New Roman"/>
          <w:u w:val="single"/>
        </w:rPr>
        <w:t>Dem</w:t>
      </w:r>
      <w:r w:rsidRPr="00FE48B9">
        <w:rPr>
          <w:rFonts w:ascii="Times New Roman" w:hAnsi="Times New Roman" w:cs="Times New Roman"/>
          <w:sz w:val="14"/>
        </w:rPr>
        <w:t>ocrat</w:t>
      </w:r>
      <w:r w:rsidRPr="00FE48B9">
        <w:rPr>
          <w:rFonts w:ascii="Times New Roman" w:hAnsi="Times New Roman" w:cs="Times New Roman"/>
          <w:u w:val="single"/>
        </w:rPr>
        <w:t>s</w:t>
      </w:r>
      <w:r w:rsidRPr="00FE48B9">
        <w:rPr>
          <w:rFonts w:ascii="Times New Roman" w:hAnsi="Times New Roman" w:cs="Times New Roman"/>
          <w:sz w:val="14"/>
        </w:rPr>
        <w:t xml:space="preserve"> </w:t>
      </w:r>
      <w:r w:rsidRPr="00FE48B9">
        <w:rPr>
          <w:rFonts w:ascii="Times New Roman" w:hAnsi="Times New Roman" w:cs="Times New Roman"/>
          <w:u w:val="single"/>
        </w:rPr>
        <w:t>do not</w:t>
      </w:r>
      <w:r w:rsidRPr="00FE48B9">
        <w:rPr>
          <w:rFonts w:ascii="Times New Roman" w:hAnsi="Times New Roman" w:cs="Times New Roman"/>
          <w:sz w:val="14"/>
        </w:rPr>
        <w:t xml:space="preserve"> currently </w:t>
      </w:r>
      <w:r w:rsidRPr="00FE48B9">
        <w:rPr>
          <w:rFonts w:ascii="Times New Roman" w:hAnsi="Times New Roman" w:cs="Times New Roman"/>
          <w:u w:val="single"/>
        </w:rPr>
        <w:t>have the numbers to stop him. They can’t do it without some help from Republicans</w:t>
      </w:r>
      <w:r w:rsidRPr="00FE48B9">
        <w:rPr>
          <w:rFonts w:ascii="Times New Roman" w:hAnsi="Times New Roman" w:cs="Times New Roman"/>
          <w:sz w:val="14"/>
        </w:rPr>
        <w:t>. And Republicans seem incapable, not only of acting on what Mueller knows, but of even coming to know it.</w:t>
      </w:r>
    </w:p>
    <w:p w:rsidR="00FE48B9" w:rsidRPr="00FE48B9" w:rsidRDefault="00FE48B9" w:rsidP="00FE48B9">
      <w:pPr>
        <w:rPr>
          <w:rFonts w:ascii="Times New Roman" w:hAnsi="Times New Roman" w:cs="Times New Roman"/>
        </w:rPr>
      </w:pPr>
    </w:p>
    <w:p w:rsidR="00FE48B9" w:rsidRPr="00FE48B9" w:rsidRDefault="00FE48B9" w:rsidP="00FE48B9">
      <w:pPr>
        <w:pStyle w:val="Heading4"/>
        <w:rPr>
          <w:rFonts w:ascii="Times New Roman" w:hAnsi="Times New Roman" w:cs="Times New Roman"/>
        </w:rPr>
      </w:pPr>
      <w:r w:rsidRPr="00FE48B9">
        <w:rPr>
          <w:rFonts w:ascii="Times New Roman" w:hAnsi="Times New Roman" w:cs="Times New Roman"/>
        </w:rPr>
        <w:t xml:space="preserve">Pence causes U.S.-Russia war </w:t>
      </w:r>
    </w:p>
    <w:p w:rsidR="00FE48B9" w:rsidRPr="00FE48B9" w:rsidRDefault="00FE48B9" w:rsidP="00FE48B9">
      <w:pPr>
        <w:rPr>
          <w:rFonts w:ascii="Times New Roman" w:hAnsi="Times New Roman" w:cs="Times New Roman"/>
        </w:rPr>
      </w:pPr>
      <w:r w:rsidRPr="00FE48B9">
        <w:rPr>
          <w:rFonts w:ascii="Times New Roman" w:hAnsi="Times New Roman" w:cs="Times New Roman"/>
        </w:rPr>
        <w:t xml:space="preserve">Bobo </w:t>
      </w:r>
      <w:r w:rsidRPr="00FE48B9">
        <w:rPr>
          <w:rStyle w:val="Style13ptBold"/>
          <w:rFonts w:ascii="Times New Roman" w:hAnsi="Times New Roman" w:cs="Times New Roman"/>
        </w:rPr>
        <w:t>Lo 17</w:t>
      </w:r>
      <w:r w:rsidRPr="00FE48B9">
        <w:rPr>
          <w:rFonts w:ascii="Times New Roman" w:hAnsi="Times New Roman" w:cs="Times New Roman"/>
        </w:rPr>
        <w:t xml:space="preserve">, Nonresident Fellow at the Lowy Institute, Associate Research Fellow with the Russia/NIS Center at the French Institute of International Relations, previously Head of the Russia and Eurasia </w:t>
      </w:r>
      <w:proofErr w:type="spellStart"/>
      <w:r w:rsidRPr="00FE48B9">
        <w:rPr>
          <w:rFonts w:ascii="Times New Roman" w:hAnsi="Times New Roman" w:cs="Times New Roman"/>
        </w:rPr>
        <w:t>Programme</w:t>
      </w:r>
      <w:proofErr w:type="spellEnd"/>
      <w:r w:rsidRPr="00FE48B9">
        <w:rPr>
          <w:rFonts w:ascii="Times New Roman" w:hAnsi="Times New Roman" w:cs="Times New Roman"/>
        </w:rPr>
        <w:t xml:space="preserve"> at Chatham House and Deputy Head of Mission at the Australian Embassy in Moscow, 10/25/17, “AN ACCIDENT WAITING TO HAPPEN: TRUMP, PUTIN AND THE US–RUSSIA RELATIONSHIP,” </w:t>
      </w:r>
      <w:hyperlink r:id="rId153" w:history="1">
        <w:r w:rsidRPr="00FE48B9">
          <w:rPr>
            <w:rStyle w:val="Hyperlink"/>
            <w:rFonts w:ascii="Times New Roman" w:hAnsi="Times New Roman" w:cs="Times New Roman"/>
          </w:rPr>
          <w:t>https://www.lowyinstitute.org/publications/accident-waiting-happen-trump-putin-and-us-russia-relationship</w:t>
        </w:r>
      </w:hyperlink>
    </w:p>
    <w:p w:rsidR="00FE48B9" w:rsidRPr="00FE48B9" w:rsidRDefault="00FE48B9" w:rsidP="00FE48B9">
      <w:pPr>
        <w:rPr>
          <w:rFonts w:ascii="Times New Roman" w:hAnsi="Times New Roman" w:cs="Times New Roman"/>
        </w:rPr>
      </w:pPr>
      <w:r w:rsidRPr="00FE48B9">
        <w:rPr>
          <w:rStyle w:val="Emphasis"/>
          <w:rFonts w:ascii="Times New Roman" w:hAnsi="Times New Roman" w:cs="Times New Roman"/>
        </w:rPr>
        <w:t>For the time being</w:t>
      </w:r>
      <w:r w:rsidRPr="00FE48B9">
        <w:rPr>
          <w:rStyle w:val="StyleUnderline"/>
          <w:rFonts w:ascii="Times New Roman" w:hAnsi="Times New Roman" w:cs="Times New Roman"/>
        </w:rPr>
        <w:t>, the Kremlin will keep faith with Trump as the least bad option</w:t>
      </w:r>
      <w:r w:rsidRPr="00FE48B9">
        <w:rPr>
          <w:rFonts w:ascii="Times New Roman" w:hAnsi="Times New Roman" w:cs="Times New Roman"/>
          <w:sz w:val="16"/>
        </w:rPr>
        <w:t>, consistent with the Russian adage, ‘hope dies last’ (</w:t>
      </w:r>
      <w:proofErr w:type="spellStart"/>
      <w:r w:rsidRPr="00FE48B9">
        <w:rPr>
          <w:rFonts w:ascii="Times New Roman" w:hAnsi="Times New Roman" w:cs="Times New Roman"/>
          <w:sz w:val="16"/>
        </w:rPr>
        <w:t>nadezhda</w:t>
      </w:r>
      <w:proofErr w:type="spellEnd"/>
      <w:r w:rsidRPr="00FE48B9">
        <w:rPr>
          <w:rFonts w:ascii="Times New Roman" w:hAnsi="Times New Roman" w:cs="Times New Roman"/>
          <w:sz w:val="16"/>
        </w:rPr>
        <w:t xml:space="preserve"> </w:t>
      </w:r>
      <w:proofErr w:type="spellStart"/>
      <w:r w:rsidRPr="00FE48B9">
        <w:rPr>
          <w:rFonts w:ascii="Times New Roman" w:hAnsi="Times New Roman" w:cs="Times New Roman"/>
          <w:sz w:val="16"/>
        </w:rPr>
        <w:t>umiraet</w:t>
      </w:r>
      <w:proofErr w:type="spellEnd"/>
      <w:r w:rsidRPr="00FE48B9">
        <w:rPr>
          <w:rFonts w:ascii="Times New Roman" w:hAnsi="Times New Roman" w:cs="Times New Roman"/>
          <w:sz w:val="16"/>
        </w:rPr>
        <w:t xml:space="preserve"> </w:t>
      </w:r>
      <w:proofErr w:type="spellStart"/>
      <w:r w:rsidRPr="00FE48B9">
        <w:rPr>
          <w:rFonts w:ascii="Times New Roman" w:hAnsi="Times New Roman" w:cs="Times New Roman"/>
          <w:sz w:val="16"/>
        </w:rPr>
        <w:t>poslednei</w:t>
      </w:r>
      <w:proofErr w:type="spellEnd"/>
      <w:r w:rsidRPr="00FE48B9">
        <w:rPr>
          <w:rFonts w:ascii="Times New Roman" w:hAnsi="Times New Roman" w:cs="Times New Roman"/>
          <w:sz w:val="16"/>
        </w:rPr>
        <w:t xml:space="preserve">). </w:t>
      </w:r>
      <w:r w:rsidRPr="00FE48B9">
        <w:rPr>
          <w:rStyle w:val="StyleUnderline"/>
          <w:rFonts w:ascii="Times New Roman" w:hAnsi="Times New Roman" w:cs="Times New Roman"/>
        </w:rPr>
        <w:t>That hope</w:t>
      </w:r>
      <w:r w:rsidRPr="00FE48B9">
        <w:rPr>
          <w:rFonts w:ascii="Times New Roman" w:hAnsi="Times New Roman" w:cs="Times New Roman"/>
          <w:sz w:val="16"/>
        </w:rPr>
        <w:t xml:space="preserve">, however, </w:t>
      </w:r>
      <w:r w:rsidRPr="00FE48B9">
        <w:rPr>
          <w:rStyle w:val="StyleUnderline"/>
          <w:rFonts w:ascii="Times New Roman" w:hAnsi="Times New Roman" w:cs="Times New Roman"/>
        </w:rPr>
        <w:t xml:space="preserve">would </w:t>
      </w:r>
      <w:r w:rsidRPr="00FE48B9">
        <w:rPr>
          <w:rStyle w:val="Emphasis"/>
          <w:rFonts w:ascii="Times New Roman" w:hAnsi="Times New Roman" w:cs="Times New Roman"/>
        </w:rPr>
        <w:t>die</w:t>
      </w:r>
      <w:r w:rsidRPr="00FE48B9">
        <w:rPr>
          <w:rStyle w:val="StyleUnderline"/>
          <w:rFonts w:ascii="Times New Roman" w:hAnsi="Times New Roman" w:cs="Times New Roman"/>
        </w:rPr>
        <w:t xml:space="preserve"> if Trump were</w:t>
      </w:r>
      <w:r w:rsidRPr="00FE48B9">
        <w:rPr>
          <w:rFonts w:ascii="Times New Roman" w:hAnsi="Times New Roman" w:cs="Times New Roman"/>
          <w:sz w:val="16"/>
        </w:rPr>
        <w:t xml:space="preserve"> either </w:t>
      </w:r>
      <w:r w:rsidRPr="00FE48B9">
        <w:rPr>
          <w:rStyle w:val="Emphasis"/>
          <w:rFonts w:ascii="Times New Roman" w:hAnsi="Times New Roman" w:cs="Times New Roman"/>
        </w:rPr>
        <w:t>impeached or forced to resign</w:t>
      </w:r>
      <w:r w:rsidRPr="00FE48B9">
        <w:rPr>
          <w:rStyle w:val="StyleUnderline"/>
          <w:rFonts w:ascii="Times New Roman" w:hAnsi="Times New Roman" w:cs="Times New Roman"/>
        </w:rPr>
        <w:t>, and replaced by</w:t>
      </w:r>
      <w:r w:rsidRPr="00FE48B9">
        <w:rPr>
          <w:rFonts w:ascii="Times New Roman" w:hAnsi="Times New Roman" w:cs="Times New Roman"/>
          <w:sz w:val="16"/>
        </w:rPr>
        <w:t xml:space="preserve"> Vice President Mike </w:t>
      </w:r>
      <w:r w:rsidRPr="00FE48B9">
        <w:rPr>
          <w:rStyle w:val="Emphasis"/>
          <w:rFonts w:ascii="Times New Roman" w:hAnsi="Times New Roman" w:cs="Times New Roman"/>
        </w:rPr>
        <w:t>Pence</w:t>
      </w:r>
      <w:r w:rsidRPr="00FE48B9">
        <w:rPr>
          <w:rStyle w:val="StyleUnderline"/>
          <w:rFonts w:ascii="Times New Roman" w:hAnsi="Times New Roman" w:cs="Times New Roman"/>
        </w:rPr>
        <w:t>. Washington and Moscow would then</w:t>
      </w:r>
      <w:r w:rsidRPr="00FE48B9">
        <w:rPr>
          <w:rFonts w:ascii="Times New Roman" w:hAnsi="Times New Roman" w:cs="Times New Roman"/>
          <w:sz w:val="16"/>
        </w:rPr>
        <w:t xml:space="preserve"> most likely </w:t>
      </w:r>
      <w:r w:rsidRPr="00FE48B9">
        <w:rPr>
          <w:rStyle w:val="StyleUnderline"/>
          <w:rFonts w:ascii="Times New Roman" w:hAnsi="Times New Roman" w:cs="Times New Roman"/>
        </w:rPr>
        <w:t xml:space="preserve">enter a </w:t>
      </w:r>
      <w:r w:rsidRPr="00FE48B9">
        <w:rPr>
          <w:rStyle w:val="Emphasis"/>
          <w:rFonts w:ascii="Times New Roman" w:hAnsi="Times New Roman" w:cs="Times New Roman"/>
        </w:rPr>
        <w:t>new phase of confrontation</w:t>
      </w:r>
      <w:r w:rsidRPr="00FE48B9">
        <w:rPr>
          <w:rStyle w:val="StyleUnderline"/>
          <w:rFonts w:ascii="Times New Roman" w:hAnsi="Times New Roman" w:cs="Times New Roman"/>
        </w:rPr>
        <w:t xml:space="preserve">, involving an </w:t>
      </w:r>
      <w:r w:rsidRPr="00FE48B9">
        <w:rPr>
          <w:rStyle w:val="Emphasis"/>
          <w:rFonts w:ascii="Times New Roman" w:hAnsi="Times New Roman" w:cs="Times New Roman"/>
        </w:rPr>
        <w:t>escalation</w:t>
      </w:r>
      <w:r w:rsidRPr="00FE48B9">
        <w:rPr>
          <w:rStyle w:val="StyleUnderline"/>
          <w:rFonts w:ascii="Times New Roman" w:hAnsi="Times New Roman" w:cs="Times New Roman"/>
        </w:rPr>
        <w:t xml:space="preserve"> of Russian military activity in Ukraine</w:t>
      </w:r>
      <w:r w:rsidRPr="00FE48B9">
        <w:rPr>
          <w:rFonts w:ascii="Times New Roman" w:hAnsi="Times New Roman" w:cs="Times New Roman"/>
          <w:sz w:val="16"/>
        </w:rPr>
        <w:t xml:space="preserve">, and </w:t>
      </w:r>
      <w:r w:rsidRPr="00FE48B9">
        <w:rPr>
          <w:rStyle w:val="StyleUnderline"/>
          <w:rFonts w:ascii="Times New Roman" w:hAnsi="Times New Roman" w:cs="Times New Roman"/>
        </w:rPr>
        <w:t>enhanced troop movements in areas adjoining</w:t>
      </w:r>
      <w:r w:rsidRPr="00FE48B9">
        <w:rPr>
          <w:rFonts w:ascii="Times New Roman" w:hAnsi="Times New Roman" w:cs="Times New Roman"/>
          <w:sz w:val="16"/>
        </w:rPr>
        <w:t xml:space="preserve"> the frontline </w:t>
      </w:r>
      <w:r w:rsidRPr="00FE48B9">
        <w:rPr>
          <w:rStyle w:val="StyleUnderline"/>
          <w:rFonts w:ascii="Times New Roman" w:hAnsi="Times New Roman" w:cs="Times New Roman"/>
        </w:rPr>
        <w:t>NATO</w:t>
      </w:r>
      <w:r w:rsidRPr="00FE48B9">
        <w:rPr>
          <w:rFonts w:ascii="Times New Roman" w:hAnsi="Times New Roman" w:cs="Times New Roman"/>
          <w:sz w:val="16"/>
        </w:rPr>
        <w:t xml:space="preserve"> member states — the Baltic republics, Poland, and the Nordic countries. The </w:t>
      </w:r>
      <w:r w:rsidRPr="00FE48B9">
        <w:rPr>
          <w:rStyle w:val="Emphasis"/>
          <w:rFonts w:ascii="Times New Roman" w:hAnsi="Times New Roman" w:cs="Times New Roman"/>
          <w:sz w:val="24"/>
        </w:rPr>
        <w:t xml:space="preserve">risk of a clash between US and Russian forces would increase </w:t>
      </w:r>
      <w:proofErr w:type="gramStart"/>
      <w:r w:rsidRPr="00FE48B9">
        <w:rPr>
          <w:rStyle w:val="Emphasis"/>
          <w:rFonts w:ascii="Times New Roman" w:hAnsi="Times New Roman" w:cs="Times New Roman"/>
          <w:sz w:val="24"/>
        </w:rPr>
        <w:t>exponentially</w:t>
      </w:r>
      <w:r w:rsidRPr="00FE48B9">
        <w:rPr>
          <w:rFonts w:ascii="Times New Roman" w:hAnsi="Times New Roman" w:cs="Times New Roman"/>
          <w:sz w:val="16"/>
        </w:rPr>
        <w:t>.[</w:t>
      </w:r>
      <w:proofErr w:type="gramEnd"/>
      <w:r w:rsidRPr="00FE48B9">
        <w:rPr>
          <w:rFonts w:ascii="Times New Roman" w:hAnsi="Times New Roman" w:cs="Times New Roman"/>
          <w:sz w:val="16"/>
        </w:rPr>
        <w:t>7</w:t>
      </w:r>
    </w:p>
    <w:p w:rsidR="00FE48B9" w:rsidRPr="00FE48B9" w:rsidRDefault="00FE48B9" w:rsidP="00FE48B9">
      <w:pPr>
        <w:rPr>
          <w:rFonts w:ascii="Times New Roman" w:hAnsi="Times New Roman" w:cs="Times New Roman"/>
        </w:rPr>
      </w:pPr>
    </w:p>
    <w:p w:rsidR="00FE48B9" w:rsidRPr="00FE48B9" w:rsidRDefault="00FE48B9" w:rsidP="00FE48B9">
      <w:pPr>
        <w:pStyle w:val="Heading4"/>
        <w:rPr>
          <w:rFonts w:ascii="Times New Roman" w:hAnsi="Times New Roman" w:cs="Times New Roman"/>
        </w:rPr>
      </w:pPr>
      <w:r w:rsidRPr="00FE48B9">
        <w:rPr>
          <w:rFonts w:ascii="Times New Roman" w:hAnsi="Times New Roman" w:cs="Times New Roman"/>
          <w:u w:val="single"/>
        </w:rPr>
        <w:t>Extinction</w:t>
      </w:r>
      <w:r w:rsidRPr="00FE48B9">
        <w:rPr>
          <w:rFonts w:ascii="Times New Roman" w:hAnsi="Times New Roman" w:cs="Times New Roman"/>
        </w:rPr>
        <w:t xml:space="preserve"> – </w:t>
      </w:r>
      <w:r w:rsidRPr="00FE48B9">
        <w:rPr>
          <w:rFonts w:ascii="Times New Roman" w:hAnsi="Times New Roman" w:cs="Times New Roman"/>
          <w:u w:val="single"/>
        </w:rPr>
        <w:t>comparatively outweighs</w:t>
      </w:r>
      <w:r w:rsidRPr="00FE48B9">
        <w:rPr>
          <w:rFonts w:ascii="Times New Roman" w:hAnsi="Times New Roman" w:cs="Times New Roman"/>
        </w:rPr>
        <w:t xml:space="preserve"> every other war scenario</w:t>
      </w:r>
    </w:p>
    <w:p w:rsidR="00FE48B9" w:rsidRPr="00FE48B9" w:rsidRDefault="00FE48B9" w:rsidP="00FE48B9">
      <w:pPr>
        <w:rPr>
          <w:rFonts w:ascii="Times New Roman" w:hAnsi="Times New Roman" w:cs="Times New Roman"/>
        </w:rPr>
      </w:pPr>
      <w:r w:rsidRPr="00FE48B9">
        <w:rPr>
          <w:rFonts w:ascii="Times New Roman" w:hAnsi="Times New Roman" w:cs="Times New Roman"/>
        </w:rPr>
        <w:t xml:space="preserve">Owen </w:t>
      </w:r>
      <w:r w:rsidRPr="00FE48B9">
        <w:rPr>
          <w:rStyle w:val="Style13ptBold"/>
          <w:rFonts w:ascii="Times New Roman" w:hAnsi="Times New Roman" w:cs="Times New Roman"/>
        </w:rPr>
        <w:t>Cotton-Barratt 17</w:t>
      </w:r>
      <w:r w:rsidRPr="00FE48B9">
        <w:rPr>
          <w:rFonts w:ascii="Times New Roman" w:hAnsi="Times New Roman" w:cs="Times New Roman"/>
        </w:rPr>
        <w:t xml:space="preserve">, et al, PhD in Pure Mathematics, Oxford, Lecturer in Mathematics at </w:t>
      </w:r>
      <w:proofErr w:type="gramStart"/>
      <w:r w:rsidRPr="00FE48B9">
        <w:rPr>
          <w:rFonts w:ascii="Times New Roman" w:hAnsi="Times New Roman" w:cs="Times New Roman"/>
        </w:rPr>
        <w:t>Oxford,  Research</w:t>
      </w:r>
      <w:proofErr w:type="gramEnd"/>
      <w:r w:rsidRPr="00FE48B9">
        <w:rPr>
          <w:rFonts w:ascii="Times New Roman" w:hAnsi="Times New Roman" w:cs="Times New Roman"/>
        </w:rPr>
        <w:t xml:space="preserve"> Associate at the Future of Humanity Institute, 2/3/2017, Existential Risk: Diplomacy and Governance, https://www.fhi.ox.ac.uk/wp-content/uploads/Existential-Risks-2017-01-23.pdf</w:t>
      </w:r>
    </w:p>
    <w:p w:rsidR="00FE48B9" w:rsidRPr="00FE48B9" w:rsidRDefault="00FE48B9" w:rsidP="00FE48B9">
      <w:pPr>
        <w:rPr>
          <w:rFonts w:ascii="Times New Roman" w:hAnsi="Times New Roman" w:cs="Times New Roman"/>
        </w:rPr>
      </w:pPr>
      <w:r w:rsidRPr="00FE48B9">
        <w:rPr>
          <w:rFonts w:ascii="Times New Roman" w:hAnsi="Times New Roman" w:cs="Times New Roman"/>
          <w:sz w:val="16"/>
        </w:rPr>
        <w:t xml:space="preserve">The bombings of Hiroshima and Nagasaki demonstrated the unprecedented destructive power of nuclear weapons. However, </w:t>
      </w:r>
      <w:r w:rsidRPr="00FE48B9">
        <w:rPr>
          <w:rStyle w:val="StyleUnderline"/>
          <w:rFonts w:ascii="Times New Roman" w:hAnsi="Times New Roman" w:cs="Times New Roman"/>
        </w:rPr>
        <w:t>even in an all-out nuclear war between the U</w:t>
      </w:r>
      <w:r w:rsidRPr="00FE48B9">
        <w:rPr>
          <w:rFonts w:ascii="Times New Roman" w:hAnsi="Times New Roman" w:cs="Times New Roman"/>
          <w:sz w:val="16"/>
        </w:rPr>
        <w:t xml:space="preserve">nited </w:t>
      </w:r>
      <w:r w:rsidRPr="00FE48B9">
        <w:rPr>
          <w:rStyle w:val="StyleUnderline"/>
          <w:rFonts w:ascii="Times New Roman" w:hAnsi="Times New Roman" w:cs="Times New Roman"/>
        </w:rPr>
        <w:t>S</w:t>
      </w:r>
      <w:r w:rsidRPr="00FE48B9">
        <w:rPr>
          <w:rFonts w:ascii="Times New Roman" w:hAnsi="Times New Roman" w:cs="Times New Roman"/>
          <w:sz w:val="16"/>
        </w:rPr>
        <w:t xml:space="preserve">tates </w:t>
      </w:r>
      <w:r w:rsidRPr="00FE48B9">
        <w:rPr>
          <w:rStyle w:val="StyleUnderline"/>
          <w:rFonts w:ascii="Times New Roman" w:hAnsi="Times New Roman" w:cs="Times New Roman"/>
        </w:rPr>
        <w:t>and Russia</w:t>
      </w:r>
      <w:r w:rsidRPr="00FE48B9">
        <w:rPr>
          <w:rFonts w:ascii="Times New Roman" w:hAnsi="Times New Roman" w:cs="Times New Roman"/>
          <w:sz w:val="16"/>
        </w:rPr>
        <w:t xml:space="preserve">, despite horrific casualties, </w:t>
      </w:r>
      <w:r w:rsidRPr="00FE48B9">
        <w:rPr>
          <w:rStyle w:val="StyleUnderline"/>
          <w:rFonts w:ascii="Times New Roman" w:hAnsi="Times New Roman" w:cs="Times New Roman"/>
        </w:rPr>
        <w:t xml:space="preserve">neither country’s population is likely to be completely destroyed </w:t>
      </w:r>
      <w:r w:rsidRPr="00FE48B9">
        <w:rPr>
          <w:rStyle w:val="Emphasis"/>
          <w:rFonts w:ascii="Times New Roman" w:hAnsi="Times New Roman" w:cs="Times New Roman"/>
        </w:rPr>
        <w:t>by the direct effects of the blast</w:t>
      </w:r>
      <w:r w:rsidRPr="00FE48B9">
        <w:rPr>
          <w:rFonts w:ascii="Times New Roman" w:hAnsi="Times New Roman" w:cs="Times New Roman"/>
          <w:sz w:val="16"/>
        </w:rPr>
        <w:t xml:space="preserve">, fire, and radiation.8 </w:t>
      </w:r>
      <w:r w:rsidRPr="00FE48B9">
        <w:rPr>
          <w:rStyle w:val="StyleUnderline"/>
          <w:rFonts w:ascii="Times New Roman" w:hAnsi="Times New Roman" w:cs="Times New Roman"/>
        </w:rPr>
        <w:t xml:space="preserve">The aftermath could be </w:t>
      </w:r>
      <w:r w:rsidRPr="00FE48B9">
        <w:rPr>
          <w:rStyle w:val="Emphasis"/>
          <w:rFonts w:ascii="Times New Roman" w:hAnsi="Times New Roman" w:cs="Times New Roman"/>
        </w:rPr>
        <w:t>much worse</w:t>
      </w:r>
      <w:r w:rsidRPr="00FE48B9">
        <w:rPr>
          <w:rFonts w:ascii="Times New Roman" w:hAnsi="Times New Roman" w:cs="Times New Roman"/>
          <w:sz w:val="16"/>
        </w:rPr>
        <w:t xml:space="preserve">: the </w:t>
      </w:r>
      <w:r w:rsidRPr="00FE48B9">
        <w:rPr>
          <w:rStyle w:val="StyleUnderline"/>
          <w:rFonts w:ascii="Times New Roman" w:hAnsi="Times New Roman" w:cs="Times New Roman"/>
        </w:rPr>
        <w:t>burning</w:t>
      </w:r>
      <w:r w:rsidRPr="00FE48B9">
        <w:rPr>
          <w:rFonts w:ascii="Times New Roman" w:hAnsi="Times New Roman" w:cs="Times New Roman"/>
          <w:sz w:val="16"/>
        </w:rPr>
        <w:t xml:space="preserve"> of </w:t>
      </w:r>
      <w:r w:rsidRPr="00FE48B9">
        <w:rPr>
          <w:rStyle w:val="StyleUnderline"/>
          <w:rFonts w:ascii="Times New Roman" w:hAnsi="Times New Roman" w:cs="Times New Roman"/>
        </w:rPr>
        <w:t>flammable materials could send massive amounts of smoke into the atmosphere</w:t>
      </w:r>
      <w:r w:rsidRPr="00FE48B9">
        <w:rPr>
          <w:rFonts w:ascii="Times New Roman" w:hAnsi="Times New Roman" w:cs="Times New Roman"/>
          <w:sz w:val="16"/>
        </w:rPr>
        <w:t xml:space="preserve">, which would absorb sunlight and cause sustained global cooling, severe ozone loss, and agricultural disruption – </w:t>
      </w:r>
      <w:r w:rsidRPr="00FE48B9">
        <w:rPr>
          <w:rStyle w:val="Emphasis"/>
          <w:rFonts w:ascii="Times New Roman" w:hAnsi="Times New Roman" w:cs="Times New Roman"/>
        </w:rPr>
        <w:t>a nuclear winter</w:t>
      </w:r>
      <w:r w:rsidRPr="00FE48B9">
        <w:rPr>
          <w:rFonts w:ascii="Times New Roman" w:hAnsi="Times New Roman" w:cs="Times New Roman"/>
          <w:sz w:val="16"/>
        </w:rPr>
        <w:t xml:space="preserve">. According to one model </w:t>
      </w:r>
      <w:proofErr w:type="gramStart"/>
      <w:r w:rsidRPr="00FE48B9">
        <w:rPr>
          <w:rFonts w:ascii="Times New Roman" w:hAnsi="Times New Roman" w:cs="Times New Roman"/>
          <w:sz w:val="16"/>
        </w:rPr>
        <w:t>9 ,</w:t>
      </w:r>
      <w:proofErr w:type="gramEnd"/>
      <w:r w:rsidRPr="00FE48B9">
        <w:rPr>
          <w:rFonts w:ascii="Times New Roman" w:hAnsi="Times New Roman" w:cs="Times New Roman"/>
          <w:sz w:val="16"/>
        </w:rPr>
        <w:t xml:space="preserve"> </w:t>
      </w:r>
      <w:r w:rsidRPr="00FE48B9">
        <w:rPr>
          <w:rStyle w:val="StyleUnderline"/>
          <w:rFonts w:ascii="Times New Roman" w:hAnsi="Times New Roman" w:cs="Times New Roman"/>
        </w:rPr>
        <w:t>an all-out exchange of 4,000 weapons</w:t>
      </w:r>
      <w:r w:rsidRPr="00FE48B9">
        <w:rPr>
          <w:rFonts w:ascii="Times New Roman" w:hAnsi="Times New Roman" w:cs="Times New Roman"/>
          <w:sz w:val="16"/>
        </w:rPr>
        <w:t xml:space="preserve">10 </w:t>
      </w:r>
      <w:r w:rsidRPr="00FE48B9">
        <w:rPr>
          <w:rStyle w:val="StyleUnderline"/>
          <w:rFonts w:ascii="Times New Roman" w:hAnsi="Times New Roman" w:cs="Times New Roman"/>
        </w:rPr>
        <w:t xml:space="preserve">could lead to a drop in global temperatures of around 8°C, making it </w:t>
      </w:r>
      <w:r w:rsidRPr="00FE48B9">
        <w:rPr>
          <w:rStyle w:val="Emphasis"/>
          <w:rFonts w:ascii="Times New Roman" w:hAnsi="Times New Roman" w:cs="Times New Roman"/>
        </w:rPr>
        <w:t>impossible to grow food for</w:t>
      </w:r>
      <w:r w:rsidRPr="00FE48B9">
        <w:rPr>
          <w:rFonts w:ascii="Times New Roman" w:hAnsi="Times New Roman" w:cs="Times New Roman"/>
          <w:sz w:val="16"/>
        </w:rPr>
        <w:t xml:space="preserve"> 4 to </w:t>
      </w:r>
      <w:r w:rsidRPr="00FE48B9">
        <w:rPr>
          <w:rStyle w:val="Emphasis"/>
          <w:rFonts w:ascii="Times New Roman" w:hAnsi="Times New Roman" w:cs="Times New Roman"/>
        </w:rPr>
        <w:t>5 years</w:t>
      </w:r>
      <w:r w:rsidRPr="00FE48B9">
        <w:rPr>
          <w:rStyle w:val="StyleUnderline"/>
          <w:rFonts w:ascii="Times New Roman" w:hAnsi="Times New Roman" w:cs="Times New Roman"/>
        </w:rPr>
        <w:t>. This could leave some survivors</w:t>
      </w:r>
      <w:r w:rsidRPr="00FE48B9">
        <w:rPr>
          <w:rFonts w:ascii="Times New Roman" w:hAnsi="Times New Roman" w:cs="Times New Roman"/>
          <w:sz w:val="16"/>
        </w:rPr>
        <w:t xml:space="preserve"> in parts of Australia and New Zealand, </w:t>
      </w:r>
      <w:r w:rsidRPr="00FE48B9">
        <w:rPr>
          <w:rStyle w:val="StyleUnderline"/>
          <w:rFonts w:ascii="Times New Roman" w:hAnsi="Times New Roman" w:cs="Times New Roman"/>
        </w:rPr>
        <w:t xml:space="preserve">but they would be in a very precarious situation and the </w:t>
      </w:r>
      <w:r w:rsidRPr="00FE48B9">
        <w:rPr>
          <w:rStyle w:val="Emphasis"/>
          <w:rFonts w:ascii="Times New Roman" w:hAnsi="Times New Roman" w:cs="Times New Roman"/>
        </w:rPr>
        <w:t>threat of extinction from other sources would be great</w:t>
      </w:r>
      <w:r w:rsidRPr="00FE48B9">
        <w:rPr>
          <w:rStyle w:val="StyleUnderline"/>
          <w:rFonts w:ascii="Times New Roman" w:hAnsi="Times New Roman" w:cs="Times New Roman"/>
        </w:rPr>
        <w:t xml:space="preserve">. An exchange on this scale is </w:t>
      </w:r>
      <w:r w:rsidRPr="00FE48B9">
        <w:rPr>
          <w:rStyle w:val="Emphasis"/>
          <w:rFonts w:ascii="Times New Roman" w:hAnsi="Times New Roman" w:cs="Times New Roman"/>
          <w:sz w:val="24"/>
        </w:rPr>
        <w:t>only possible between the US and Russia</w:t>
      </w:r>
      <w:r w:rsidRPr="00FE48B9">
        <w:rPr>
          <w:rStyle w:val="StyleUnderline"/>
          <w:rFonts w:ascii="Times New Roman" w:hAnsi="Times New Roman" w:cs="Times New Roman"/>
        </w:rPr>
        <w:t xml:space="preserve"> who have more than 90% of the world’s nuclear weapons</w:t>
      </w:r>
      <w:r w:rsidRPr="00FE48B9">
        <w:rPr>
          <w:rFonts w:ascii="Times New Roman" w:hAnsi="Times New Roman" w:cs="Times New Roman"/>
          <w:sz w:val="16"/>
        </w:rPr>
        <w:t xml:space="preserve">, with stockpiles of around 4,500 warheads each, although many are not operationally deployed.11 Some models suggest that even </w:t>
      </w:r>
      <w:r w:rsidRPr="00FE48B9">
        <w:rPr>
          <w:rStyle w:val="StyleUnderline"/>
          <w:rFonts w:ascii="Times New Roman" w:hAnsi="Times New Roman" w:cs="Times New Roman"/>
        </w:rPr>
        <w:t>a small regional nuclear war involving 100 nuclear weapons would</w:t>
      </w:r>
      <w:r w:rsidRPr="00FE48B9">
        <w:rPr>
          <w:rFonts w:ascii="Times New Roman" w:hAnsi="Times New Roman" w:cs="Times New Roman"/>
          <w:sz w:val="16"/>
        </w:rPr>
        <w:t xml:space="preserve"> produce a nuclear winter serious enough to </w:t>
      </w:r>
      <w:r w:rsidRPr="00FE48B9">
        <w:rPr>
          <w:rStyle w:val="StyleUnderline"/>
          <w:rFonts w:ascii="Times New Roman" w:hAnsi="Times New Roman" w:cs="Times New Roman"/>
        </w:rPr>
        <w:t>put two billion</w:t>
      </w:r>
      <w:r w:rsidRPr="00FE48B9">
        <w:rPr>
          <w:rFonts w:ascii="Times New Roman" w:hAnsi="Times New Roman" w:cs="Times New Roman"/>
          <w:sz w:val="16"/>
        </w:rPr>
        <w:t xml:space="preserve"> people </w:t>
      </w:r>
      <w:r w:rsidRPr="00FE48B9">
        <w:rPr>
          <w:rStyle w:val="StyleUnderline"/>
          <w:rFonts w:ascii="Times New Roman" w:hAnsi="Times New Roman" w:cs="Times New Roman"/>
        </w:rPr>
        <w:t>at risk</w:t>
      </w:r>
      <w:r w:rsidRPr="00FE48B9">
        <w:rPr>
          <w:rFonts w:ascii="Times New Roman" w:hAnsi="Times New Roman" w:cs="Times New Roman"/>
          <w:sz w:val="16"/>
        </w:rPr>
        <w:t xml:space="preserve"> of starvation,12 </w:t>
      </w:r>
      <w:r w:rsidRPr="00FE48B9">
        <w:rPr>
          <w:rStyle w:val="StyleUnderline"/>
          <w:rFonts w:ascii="Times New Roman" w:hAnsi="Times New Roman" w:cs="Times New Roman"/>
        </w:rPr>
        <w:t>though this</w:t>
      </w:r>
      <w:r w:rsidRPr="00FE48B9">
        <w:rPr>
          <w:rFonts w:ascii="Times New Roman" w:hAnsi="Times New Roman" w:cs="Times New Roman"/>
          <w:sz w:val="16"/>
        </w:rPr>
        <w:t xml:space="preserve"> estimate </w:t>
      </w:r>
      <w:r w:rsidRPr="00FE48B9">
        <w:rPr>
          <w:rStyle w:val="Emphasis"/>
          <w:rFonts w:ascii="Times New Roman" w:hAnsi="Times New Roman" w:cs="Times New Roman"/>
        </w:rPr>
        <w:t>might be pessimistic</w:t>
      </w:r>
      <w:r w:rsidRPr="00FE48B9">
        <w:rPr>
          <w:rFonts w:ascii="Times New Roman" w:hAnsi="Times New Roman" w:cs="Times New Roman"/>
          <w:sz w:val="16"/>
        </w:rPr>
        <w:t xml:space="preserve">.13 </w:t>
      </w:r>
      <w:r w:rsidRPr="00FE48B9">
        <w:rPr>
          <w:rStyle w:val="StyleUnderline"/>
          <w:rFonts w:ascii="Times New Roman" w:hAnsi="Times New Roman" w:cs="Times New Roman"/>
        </w:rPr>
        <w:t xml:space="preserve">Wars on this scale are </w:t>
      </w:r>
      <w:r w:rsidRPr="00FE48B9">
        <w:rPr>
          <w:rStyle w:val="Emphasis"/>
          <w:rFonts w:ascii="Times New Roman" w:hAnsi="Times New Roman" w:cs="Times New Roman"/>
        </w:rPr>
        <w:t>unlikely to lead to</w:t>
      </w:r>
      <w:r w:rsidRPr="00FE48B9">
        <w:rPr>
          <w:rFonts w:ascii="Times New Roman" w:hAnsi="Times New Roman" w:cs="Times New Roman"/>
          <w:sz w:val="16"/>
        </w:rPr>
        <w:t xml:space="preserve"> outright </w:t>
      </w:r>
      <w:r w:rsidRPr="00FE48B9">
        <w:rPr>
          <w:rStyle w:val="Emphasis"/>
          <w:rFonts w:ascii="Times New Roman" w:hAnsi="Times New Roman" w:cs="Times New Roman"/>
        </w:rPr>
        <w:t>human extinction</w:t>
      </w:r>
      <w:r w:rsidRPr="00FE48B9">
        <w:rPr>
          <w:rFonts w:ascii="Times New Roman" w:hAnsi="Times New Roman" w:cs="Times New Roman"/>
          <w:sz w:val="16"/>
        </w:rPr>
        <w:t xml:space="preserve">, but this does suggest that conflicts which are around an order of magnitude larger may be likely to threaten </w:t>
      </w:r>
      <w:proofErr w:type="spellStart"/>
      <w:r w:rsidRPr="00FE48B9">
        <w:rPr>
          <w:rFonts w:ascii="Times New Roman" w:hAnsi="Times New Roman" w:cs="Times New Roman"/>
          <w:sz w:val="16"/>
        </w:rPr>
        <w:t>civilisation</w:t>
      </w:r>
      <w:proofErr w:type="spellEnd"/>
      <w:r w:rsidRPr="00FE48B9">
        <w:rPr>
          <w:rFonts w:ascii="Times New Roman" w:hAnsi="Times New Roman" w:cs="Times New Roman"/>
          <w:sz w:val="16"/>
        </w:rPr>
        <w:t xml:space="preserve">. It should be </w:t>
      </w:r>
      <w:proofErr w:type="spellStart"/>
      <w:r w:rsidRPr="00FE48B9">
        <w:rPr>
          <w:rFonts w:ascii="Times New Roman" w:hAnsi="Times New Roman" w:cs="Times New Roman"/>
          <w:sz w:val="16"/>
        </w:rPr>
        <w:t>emphasised</w:t>
      </w:r>
      <w:proofErr w:type="spellEnd"/>
      <w:r w:rsidRPr="00FE48B9">
        <w:rPr>
          <w:rFonts w:ascii="Times New Roman" w:hAnsi="Times New Roman" w:cs="Times New Roman"/>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FE48B9">
        <w:rPr>
          <w:rStyle w:val="StyleUnderline"/>
          <w:rFonts w:ascii="Times New Roman" w:hAnsi="Times New Roman" w:cs="Times New Roman"/>
        </w:rPr>
        <w:t>It is</w:t>
      </w:r>
      <w:r w:rsidRPr="00FE48B9">
        <w:rPr>
          <w:rFonts w:ascii="Times New Roman" w:hAnsi="Times New Roman" w:cs="Times New Roman"/>
          <w:sz w:val="16"/>
        </w:rPr>
        <w:t xml:space="preserve"> very </w:t>
      </w:r>
      <w:r w:rsidRPr="00FE48B9">
        <w:rPr>
          <w:rStyle w:val="StyleUnderline"/>
          <w:rFonts w:ascii="Times New Roman" w:hAnsi="Times New Roman" w:cs="Times New Roman"/>
        </w:rPr>
        <w:t xml:space="preserve">difficult to precisely estimate the probability of </w:t>
      </w:r>
      <w:r w:rsidRPr="00FE48B9">
        <w:rPr>
          <w:rStyle w:val="Emphasis"/>
          <w:rFonts w:ascii="Times New Roman" w:hAnsi="Times New Roman" w:cs="Times New Roman"/>
        </w:rPr>
        <w:t>existential risk from nuclear war</w:t>
      </w:r>
      <w:r w:rsidRPr="00FE48B9">
        <w:rPr>
          <w:rFonts w:ascii="Times New Roman" w:hAnsi="Times New Roman" w:cs="Times New Roman"/>
          <w:sz w:val="16"/>
        </w:rPr>
        <w:t xml:space="preserve"> over the next century, and existing attempts leave very large confidence intervals. According to many experts, </w:t>
      </w:r>
      <w:r w:rsidRPr="00FE48B9">
        <w:rPr>
          <w:rStyle w:val="StyleUnderline"/>
          <w:rFonts w:ascii="Times New Roman" w:hAnsi="Times New Roman" w:cs="Times New Roman"/>
        </w:rPr>
        <w:t>the most likely nuclear war</w:t>
      </w:r>
      <w:r w:rsidRPr="00FE48B9">
        <w:rPr>
          <w:rFonts w:ascii="Times New Roman" w:hAnsi="Times New Roman" w:cs="Times New Roman"/>
          <w:sz w:val="16"/>
        </w:rPr>
        <w:t xml:space="preserve"> at present </w:t>
      </w:r>
      <w:r w:rsidRPr="00FE48B9">
        <w:rPr>
          <w:rStyle w:val="StyleUnderline"/>
          <w:rFonts w:ascii="Times New Roman" w:hAnsi="Times New Roman" w:cs="Times New Roman"/>
        </w:rPr>
        <w:t>is between India and Pakistan</w:t>
      </w:r>
      <w:r w:rsidRPr="00FE48B9">
        <w:rPr>
          <w:rFonts w:ascii="Times New Roman" w:hAnsi="Times New Roman" w:cs="Times New Roman"/>
          <w:sz w:val="16"/>
        </w:rPr>
        <w:t xml:space="preserve">.14 </w:t>
      </w:r>
      <w:r w:rsidRPr="00FE48B9">
        <w:rPr>
          <w:rStyle w:val="StyleUnderline"/>
          <w:rFonts w:ascii="Times New Roman" w:hAnsi="Times New Roman" w:cs="Times New Roman"/>
        </w:rPr>
        <w:t xml:space="preserve">However, given the relatively modest size of their arsenals, the risk of human extinction is </w:t>
      </w:r>
      <w:r w:rsidRPr="00FE48B9">
        <w:rPr>
          <w:rStyle w:val="Emphasis"/>
          <w:rFonts w:ascii="Times New Roman" w:hAnsi="Times New Roman" w:cs="Times New Roman"/>
        </w:rPr>
        <w:t>plausibly greater</w:t>
      </w:r>
      <w:r w:rsidRPr="00FE48B9">
        <w:rPr>
          <w:rStyle w:val="StyleUnderline"/>
          <w:rFonts w:ascii="Times New Roman" w:hAnsi="Times New Roman" w:cs="Times New Roman"/>
        </w:rPr>
        <w:t xml:space="preserve"> from a conflict between the U</w:t>
      </w:r>
      <w:r w:rsidRPr="00FE48B9">
        <w:rPr>
          <w:rFonts w:ascii="Times New Roman" w:hAnsi="Times New Roman" w:cs="Times New Roman"/>
          <w:sz w:val="16"/>
        </w:rPr>
        <w:t xml:space="preserve">nited </w:t>
      </w:r>
      <w:r w:rsidRPr="00FE48B9">
        <w:rPr>
          <w:rStyle w:val="StyleUnderline"/>
          <w:rFonts w:ascii="Times New Roman" w:hAnsi="Times New Roman" w:cs="Times New Roman"/>
        </w:rPr>
        <w:t>S</w:t>
      </w:r>
      <w:r w:rsidRPr="00FE48B9">
        <w:rPr>
          <w:rFonts w:ascii="Times New Roman" w:hAnsi="Times New Roman" w:cs="Times New Roman"/>
          <w:sz w:val="16"/>
        </w:rPr>
        <w:t xml:space="preserve">tates </w:t>
      </w:r>
      <w:r w:rsidRPr="00FE48B9">
        <w:rPr>
          <w:rStyle w:val="StyleUnderline"/>
          <w:rFonts w:ascii="Times New Roman" w:hAnsi="Times New Roman" w:cs="Times New Roman"/>
        </w:rPr>
        <w:t>and Russia</w:t>
      </w:r>
      <w:r w:rsidRPr="00FE48B9">
        <w:rPr>
          <w:rFonts w:ascii="Times New Roman" w:hAnsi="Times New Roman" w:cs="Times New Roman"/>
          <w:sz w:val="16"/>
        </w:rPr>
        <w:t xml:space="preserve">. Tensions between these countries have increased in recent years and it seems unreasonable to rule out the possibility of them rising further in the future. </w:t>
      </w:r>
    </w:p>
    <w:p w:rsidR="00FE48B9" w:rsidRPr="00FA56B7" w:rsidRDefault="00FE48B9" w:rsidP="00FE48B9">
      <w:pPr>
        <w:rPr>
          <w:rFonts w:ascii="Times New Roman" w:hAnsi="Times New Roman" w:cs="Times New Roman"/>
        </w:rPr>
      </w:pPr>
    </w:p>
    <w:p w:rsidR="00FA56B7" w:rsidRPr="00FA56B7" w:rsidRDefault="00FA56B7" w:rsidP="00FA56B7">
      <w:pPr>
        <w:pStyle w:val="Heading3"/>
        <w:rPr>
          <w:rFonts w:ascii="Times New Roman" w:hAnsi="Times New Roman" w:cs="Times New Roman"/>
        </w:rPr>
      </w:pPr>
      <w:r w:rsidRPr="00FA56B7">
        <w:rPr>
          <w:rFonts w:ascii="Times New Roman" w:hAnsi="Times New Roman" w:cs="Times New Roman"/>
        </w:rPr>
        <w:t xml:space="preserve">Impact – </w:t>
      </w:r>
      <w:r w:rsidRPr="00FA56B7">
        <w:rPr>
          <w:rFonts w:ascii="Times New Roman" w:hAnsi="Times New Roman" w:cs="Times New Roman"/>
        </w:rPr>
        <w:t>Russia</w:t>
      </w:r>
      <w:r w:rsidRPr="00FA56B7">
        <w:rPr>
          <w:rFonts w:ascii="Times New Roman" w:hAnsi="Times New Roman" w:cs="Times New Roman"/>
        </w:rPr>
        <w:t xml:space="preserve"> Escalation</w:t>
      </w:r>
    </w:p>
    <w:p w:rsidR="00FA56B7" w:rsidRPr="00FA56B7" w:rsidRDefault="00FA56B7" w:rsidP="00FA56B7">
      <w:pPr>
        <w:pStyle w:val="Heading4"/>
        <w:rPr>
          <w:rFonts w:ascii="Times New Roman" w:hAnsi="Times New Roman" w:cs="Times New Roman"/>
        </w:rPr>
      </w:pPr>
      <w:r w:rsidRPr="00FA56B7">
        <w:rPr>
          <w:rFonts w:ascii="Times New Roman" w:hAnsi="Times New Roman" w:cs="Times New Roman"/>
        </w:rPr>
        <w:t>Pence escalates Russia – visits prove</w:t>
      </w:r>
    </w:p>
    <w:p w:rsidR="00FA56B7" w:rsidRPr="00FA56B7" w:rsidRDefault="00FA56B7" w:rsidP="00FA56B7">
      <w:pPr>
        <w:rPr>
          <w:rFonts w:ascii="Times New Roman" w:hAnsi="Times New Roman" w:cs="Times New Roman"/>
        </w:rPr>
      </w:pPr>
      <w:proofErr w:type="spellStart"/>
      <w:r w:rsidRPr="00FA56B7">
        <w:rPr>
          <w:rStyle w:val="Style13ptBold"/>
          <w:rFonts w:ascii="Times New Roman" w:hAnsi="Times New Roman" w:cs="Times New Roman"/>
        </w:rPr>
        <w:t>Klare</w:t>
      </w:r>
      <w:proofErr w:type="spellEnd"/>
      <w:r w:rsidRPr="00FA56B7">
        <w:rPr>
          <w:rStyle w:val="Style13ptBold"/>
          <w:rFonts w:ascii="Times New Roman" w:hAnsi="Times New Roman" w:cs="Times New Roman"/>
        </w:rPr>
        <w:t xml:space="preserve"> 17 – </w:t>
      </w:r>
      <w:r w:rsidRPr="00FA56B7">
        <w:rPr>
          <w:rFonts w:ascii="Times New Roman" w:hAnsi="Times New Roman" w:cs="Times New Roman"/>
        </w:rPr>
        <w:t xml:space="preserve">Michael T. </w:t>
      </w:r>
      <w:proofErr w:type="spellStart"/>
      <w:r w:rsidRPr="00FA56B7">
        <w:rPr>
          <w:rFonts w:ascii="Times New Roman" w:hAnsi="Times New Roman" w:cs="Times New Roman"/>
        </w:rPr>
        <w:t>Klare</w:t>
      </w:r>
      <w:proofErr w:type="spellEnd"/>
      <w:r w:rsidRPr="00FA56B7">
        <w:rPr>
          <w:rFonts w:ascii="Times New Roman" w:hAnsi="Times New Roman" w:cs="Times New Roman"/>
        </w:rPr>
        <w:t xml:space="preserve">, The Nation’s defense correspondent, is professor emeritus of peace and world-security studies at Hampshire College and senior visiting fellow at the Arms Control Association in Washington, DC., 8-10-2017, "Why Trump Is Beating the War Drum—and How It Could Lead to Disaster," Nation, </w:t>
      </w:r>
      <w:hyperlink r:id="rId154" w:history="1">
        <w:r w:rsidRPr="00FA56B7">
          <w:rPr>
            <w:rStyle w:val="Hyperlink"/>
            <w:rFonts w:ascii="Times New Roman" w:hAnsi="Times New Roman" w:cs="Times New Roman"/>
          </w:rPr>
          <w:t>https://www.thenation.com/article/why-trump-is-beating-the-war-drum-and-how-it-could-lead-to-disaster/</w:t>
        </w:r>
      </w:hyperlink>
      <w:r w:rsidRPr="00FA56B7">
        <w:rPr>
          <w:rFonts w:ascii="Times New Roman" w:hAnsi="Times New Roman" w:cs="Times New Roman"/>
        </w:rPr>
        <w:t xml:space="preserve"> KKC</w:t>
      </w:r>
    </w:p>
    <w:p w:rsidR="00FA56B7" w:rsidRPr="00FA56B7" w:rsidRDefault="00FA56B7" w:rsidP="00FA56B7">
      <w:pPr>
        <w:rPr>
          <w:rStyle w:val="Emphasis"/>
          <w:rFonts w:ascii="Times New Roman" w:hAnsi="Times New Roman" w:cs="Times New Roman"/>
        </w:rPr>
      </w:pPr>
      <w:r w:rsidRPr="00FA56B7">
        <w:rPr>
          <w:rStyle w:val="StyleUnderline"/>
          <w:rFonts w:ascii="Times New Roman" w:hAnsi="Times New Roman" w:cs="Times New Roman"/>
        </w:rPr>
        <w:t>Regarding Russia, this increased belligerency was most evident during</w:t>
      </w:r>
      <w:r w:rsidRPr="00FA56B7">
        <w:rPr>
          <w:rFonts w:ascii="Times New Roman" w:hAnsi="Times New Roman" w:cs="Times New Roman"/>
          <w:sz w:val="16"/>
        </w:rPr>
        <w:t xml:space="preserve"> Vice President Mike </w:t>
      </w:r>
      <w:r w:rsidRPr="00FA56B7">
        <w:rPr>
          <w:rStyle w:val="StyleUnderline"/>
          <w:rFonts w:ascii="Times New Roman" w:hAnsi="Times New Roman" w:cs="Times New Roman"/>
        </w:rPr>
        <w:t xml:space="preserve">Pence’s recent visit to Estonia, Montenegro, and the Republic of Georgia. </w:t>
      </w:r>
      <w:r w:rsidRPr="00FA56B7">
        <w:rPr>
          <w:rFonts w:ascii="Times New Roman" w:hAnsi="Times New Roman" w:cs="Times New Roman"/>
          <w:sz w:val="16"/>
        </w:rPr>
        <w:t xml:space="preserve">Although not well covered by the US media, </w:t>
      </w:r>
      <w:r w:rsidRPr="00FA56B7">
        <w:rPr>
          <w:rStyle w:val="StyleUnderline"/>
          <w:rFonts w:ascii="Times New Roman" w:hAnsi="Times New Roman" w:cs="Times New Roman"/>
        </w:rPr>
        <w:t>Pence’s trip to these three small states on Russia’s periphery marked a turning point in the administration’s stance on Russia</w:t>
      </w:r>
      <w:r w:rsidRPr="00FA56B7">
        <w:rPr>
          <w:rFonts w:ascii="Times New Roman" w:hAnsi="Times New Roman" w:cs="Times New Roman"/>
          <w:sz w:val="16"/>
        </w:rPr>
        <w:t xml:space="preserve">, NATO, </w:t>
      </w:r>
      <w:r w:rsidRPr="00FA56B7">
        <w:rPr>
          <w:rStyle w:val="StyleUnderline"/>
          <w:rFonts w:ascii="Times New Roman" w:hAnsi="Times New Roman" w:cs="Times New Roman"/>
        </w:rPr>
        <w:t>and the role of military force</w:t>
      </w:r>
      <w:r w:rsidRPr="00FA56B7">
        <w:rPr>
          <w:rFonts w:ascii="Times New Roman" w:hAnsi="Times New Roman" w:cs="Times New Roman"/>
          <w:sz w:val="16"/>
        </w:rPr>
        <w:t xml:space="preserve">. </w:t>
      </w:r>
      <w:r w:rsidRPr="00FA56B7">
        <w:rPr>
          <w:rStyle w:val="StyleUnderline"/>
          <w:rFonts w:ascii="Times New Roman" w:hAnsi="Times New Roman" w:cs="Times New Roman"/>
        </w:rPr>
        <w:t>Whereas Trump had dismissed NATO as “obsolete”</w:t>
      </w:r>
      <w:r w:rsidRPr="00FA56B7">
        <w:rPr>
          <w:rFonts w:ascii="Times New Roman" w:hAnsi="Times New Roman" w:cs="Times New Roman"/>
          <w:sz w:val="16"/>
        </w:rPr>
        <w:t xml:space="preserve"> during the campaign and expressed doubts as to whether the United States would defend Estonia and the other Baltic states in the event of attack by Russia, </w:t>
      </w:r>
      <w:r w:rsidRPr="00FA56B7">
        <w:rPr>
          <w:rStyle w:val="Emphasis"/>
          <w:rFonts w:ascii="Times New Roman" w:hAnsi="Times New Roman" w:cs="Times New Roman"/>
        </w:rPr>
        <w:t>Pence denounced Russia in unusually harsh terms and endorsed efforts undertaken by the Obama administration to bolster NATO defenses in the region.</w:t>
      </w:r>
    </w:p>
    <w:p w:rsidR="00FA56B7" w:rsidRPr="00FA56B7" w:rsidRDefault="00FA56B7" w:rsidP="00FA56B7">
      <w:pPr>
        <w:rPr>
          <w:rFonts w:ascii="Times New Roman" w:hAnsi="Times New Roman" w:cs="Times New Roman"/>
          <w:sz w:val="16"/>
        </w:rPr>
      </w:pPr>
      <w:r w:rsidRPr="00FA56B7">
        <w:rPr>
          <w:rStyle w:val="StyleUnderline"/>
          <w:rFonts w:ascii="Times New Roman" w:hAnsi="Times New Roman" w:cs="Times New Roman"/>
        </w:rPr>
        <w:t>“No threat looms larger in the Baltic States than the specter of aggression from your unpredictable neighbor to the east,”</w:t>
      </w:r>
      <w:r w:rsidRPr="00FA56B7">
        <w:rPr>
          <w:rFonts w:ascii="Times New Roman" w:hAnsi="Times New Roman" w:cs="Times New Roman"/>
          <w:sz w:val="16"/>
        </w:rPr>
        <w:t xml:space="preserve"> </w:t>
      </w:r>
      <w:r w:rsidRPr="00FA56B7">
        <w:rPr>
          <w:rStyle w:val="Emphasis"/>
          <w:rFonts w:ascii="Times New Roman" w:hAnsi="Times New Roman" w:cs="Times New Roman"/>
        </w:rPr>
        <w:t>he declared</w:t>
      </w:r>
      <w:r w:rsidRPr="00FA56B7">
        <w:rPr>
          <w:rFonts w:ascii="Times New Roman" w:hAnsi="Times New Roman" w:cs="Times New Roman"/>
          <w:sz w:val="16"/>
        </w:rPr>
        <w:t xml:space="preserve"> in Tallinn, Estonia, on July 31. “</w:t>
      </w:r>
      <w:r w:rsidRPr="00FA56B7">
        <w:rPr>
          <w:rStyle w:val="StyleUnderline"/>
          <w:rFonts w:ascii="Times New Roman" w:hAnsi="Times New Roman" w:cs="Times New Roman"/>
        </w:rPr>
        <w:t>At this very moment, Russia continues to seek to redraw international borders by force, undermine the democracies of sovereign nations, and divide the free nations of Europe one against another.” In response, he asserted, the Trump administration will do whatever is necessary to protect the Baltics and other threatened nations against Russian aggression</w:t>
      </w:r>
      <w:r w:rsidRPr="00FA56B7">
        <w:rPr>
          <w:rFonts w:ascii="Times New Roman" w:hAnsi="Times New Roman" w:cs="Times New Roman"/>
          <w:sz w:val="16"/>
        </w:rPr>
        <w:t xml:space="preserve">. “The United States rejects any attempt to use force, threats, intimidation, or malign influence in the Baltic States or against any of our treaty </w:t>
      </w:r>
      <w:proofErr w:type="spellStart"/>
      <w:r w:rsidRPr="00FA56B7">
        <w:rPr>
          <w:rFonts w:ascii="Times New Roman" w:hAnsi="Times New Roman" w:cs="Times New Roman"/>
          <w:sz w:val="16"/>
        </w:rPr>
        <w:t>allies</w:t>
      </w:r>
      <w:proofErr w:type="gramStart"/>
      <w:r w:rsidRPr="00FA56B7">
        <w:rPr>
          <w:rFonts w:ascii="Times New Roman" w:hAnsi="Times New Roman" w:cs="Times New Roman"/>
          <w:sz w:val="16"/>
        </w:rPr>
        <w:t>.”Vice</w:t>
      </w:r>
      <w:proofErr w:type="spellEnd"/>
      <w:proofErr w:type="gramEnd"/>
      <w:r w:rsidRPr="00FA56B7">
        <w:rPr>
          <w:rFonts w:ascii="Times New Roman" w:hAnsi="Times New Roman" w:cs="Times New Roman"/>
          <w:sz w:val="16"/>
        </w:rPr>
        <w:t xml:space="preserve"> President Pence endorsed Georgia’s efforts to join NATO—a move bound to infuriate Moscow.</w:t>
      </w:r>
    </w:p>
    <w:p w:rsidR="00FA56B7" w:rsidRPr="00FA56B7" w:rsidRDefault="00FA56B7" w:rsidP="00FA56B7">
      <w:pPr>
        <w:rPr>
          <w:rFonts w:ascii="Times New Roman" w:hAnsi="Times New Roman" w:cs="Times New Roman"/>
          <w:sz w:val="16"/>
        </w:rPr>
      </w:pPr>
      <w:r w:rsidRPr="00FA56B7">
        <w:rPr>
          <w:rStyle w:val="StyleUnderline"/>
          <w:rFonts w:ascii="Times New Roman" w:hAnsi="Times New Roman" w:cs="Times New Roman"/>
        </w:rPr>
        <w:t>Pence expanded on this combative stance</w:t>
      </w:r>
      <w:r w:rsidRPr="00FA56B7">
        <w:rPr>
          <w:rFonts w:ascii="Times New Roman" w:hAnsi="Times New Roman" w:cs="Times New Roman"/>
          <w:sz w:val="16"/>
        </w:rPr>
        <w:t xml:space="preserve"> the following day, while </w:t>
      </w:r>
      <w:r w:rsidRPr="00FA56B7">
        <w:rPr>
          <w:rStyle w:val="StyleUnderline"/>
          <w:rFonts w:ascii="Times New Roman" w:hAnsi="Times New Roman" w:cs="Times New Roman"/>
        </w:rPr>
        <w:t>on his visit to Georgia</w:t>
      </w:r>
      <w:r w:rsidRPr="00FA56B7">
        <w:rPr>
          <w:rFonts w:ascii="Times New Roman" w:hAnsi="Times New Roman" w:cs="Times New Roman"/>
          <w:sz w:val="16"/>
        </w:rPr>
        <w:t xml:space="preserve">—a former Soviet republic that fought a brief war with Russia in 2008, when the Georgians attempted to reassert control over the breakaway enclave of South Ossetia and Russian forces intervened on the Ossetians’ behalf. </w:t>
      </w:r>
      <w:r w:rsidRPr="00FA56B7">
        <w:rPr>
          <w:rStyle w:val="Emphasis"/>
          <w:rFonts w:ascii="Times New Roman" w:hAnsi="Times New Roman" w:cs="Times New Roman"/>
        </w:rPr>
        <w:t>Not only did Pence pledge strong support for Georgia’s efforts to regain control over the enclave, but he endorsed its efforts to join NATO—a move bound to infuriate Moscow</w:t>
      </w:r>
      <w:r w:rsidRPr="00FA56B7">
        <w:rPr>
          <w:rFonts w:ascii="Times New Roman" w:hAnsi="Times New Roman" w:cs="Times New Roman"/>
          <w:sz w:val="16"/>
        </w:rPr>
        <w:t xml:space="preserve">. </w:t>
      </w:r>
      <w:r w:rsidRPr="00FA56B7">
        <w:rPr>
          <w:rStyle w:val="StyleUnderline"/>
          <w:rFonts w:ascii="Times New Roman" w:hAnsi="Times New Roman" w:cs="Times New Roman"/>
        </w:rPr>
        <w:t>Pence continued in this vein during his visit to Montenegro, a former constituent of Yugoslavia that just joined NATO in the face of fierce opposition from Russia</w:t>
      </w:r>
      <w:r w:rsidRPr="00FA56B7">
        <w:rPr>
          <w:rFonts w:ascii="Times New Roman" w:hAnsi="Times New Roman" w:cs="Times New Roman"/>
          <w:sz w:val="16"/>
        </w:rPr>
        <w:t xml:space="preserve">. “We truly believe the future of the Western Balkans is in the West,” he declared, </w:t>
      </w:r>
      <w:r w:rsidRPr="00FA56B7">
        <w:rPr>
          <w:rStyle w:val="Emphasis"/>
          <w:rFonts w:ascii="Times New Roman" w:hAnsi="Times New Roman" w:cs="Times New Roman"/>
        </w:rPr>
        <w:t>using language strongly reminiscent of the Cold War era.</w:t>
      </w:r>
    </w:p>
    <w:p w:rsidR="00FA56B7" w:rsidRPr="00FA56B7" w:rsidRDefault="00FA56B7" w:rsidP="00FA56B7">
      <w:pPr>
        <w:rPr>
          <w:rFonts w:ascii="Times New Roman" w:hAnsi="Times New Roman" w:cs="Times New Roman"/>
        </w:rPr>
      </w:pPr>
    </w:p>
    <w:p w:rsidR="0001694A" w:rsidRPr="00FE48B9" w:rsidRDefault="0001694A" w:rsidP="0001694A">
      <w:pPr>
        <w:pStyle w:val="Heading3"/>
        <w:rPr>
          <w:rFonts w:ascii="Times New Roman" w:hAnsi="Times New Roman" w:cs="Times New Roman"/>
        </w:rPr>
      </w:pPr>
      <w:r w:rsidRPr="00FE48B9">
        <w:rPr>
          <w:rFonts w:ascii="Times New Roman" w:hAnsi="Times New Roman" w:cs="Times New Roman"/>
        </w:rPr>
        <w:t>Turns Immigration</w:t>
      </w:r>
    </w:p>
    <w:p w:rsidR="0001694A" w:rsidRPr="00FE48B9" w:rsidRDefault="0001694A" w:rsidP="0001694A">
      <w:pPr>
        <w:pStyle w:val="Heading4"/>
        <w:rPr>
          <w:rFonts w:ascii="Times New Roman" w:hAnsi="Times New Roman" w:cs="Times New Roman"/>
        </w:rPr>
      </w:pPr>
      <w:r w:rsidRPr="00FE48B9">
        <w:rPr>
          <w:rFonts w:ascii="Times New Roman" w:hAnsi="Times New Roman" w:cs="Times New Roman"/>
        </w:rPr>
        <w:t>Pence is worse for immigration – Central America tour proves</w:t>
      </w:r>
    </w:p>
    <w:p w:rsidR="0001694A" w:rsidRPr="00FE48B9" w:rsidRDefault="0001694A" w:rsidP="0001694A">
      <w:pPr>
        <w:rPr>
          <w:rFonts w:ascii="Times New Roman" w:hAnsi="Times New Roman" w:cs="Times New Roman"/>
        </w:rPr>
      </w:pPr>
      <w:r w:rsidRPr="00FE48B9">
        <w:rPr>
          <w:rStyle w:val="Style13ptBold"/>
          <w:rFonts w:ascii="Times New Roman" w:hAnsi="Times New Roman" w:cs="Times New Roman"/>
        </w:rPr>
        <w:t>McDonnell and Wilkinson, 6/28</w:t>
      </w:r>
      <w:r w:rsidRPr="00FE48B9">
        <w:rPr>
          <w:rFonts w:ascii="Times New Roman" w:hAnsi="Times New Roman" w:cs="Times New Roman"/>
        </w:rPr>
        <w:t xml:space="preserve"> (Patrick J. McDonnell is the Mexico City bureau chief for the Los Angeles Times. Tracy Wilkinson has covered wars, crises and daily life on three continents. In 2008, she became Mexico bureau chief, where her coverage was part of a team Overseas Press Club Award and a Robert F. Kennedy Journalism Award. Wilkinson was also the 2014 winner of the Maria Moors Cabot Award for coverage of Latin America. “Pence tells Central American leaders to do more to stem illegal immigration to the U.S.”. Los Angeles Times. June 28</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155" w:history="1">
        <w:r w:rsidRPr="00FE48B9">
          <w:rPr>
            <w:rStyle w:val="Hyperlink"/>
            <w:rFonts w:ascii="Times New Roman" w:hAnsi="Times New Roman" w:cs="Times New Roman"/>
          </w:rPr>
          <w:t>http://www.latimes.com/world/la-fg-guatemala-migrants-pence-20180628-story.html</w:t>
        </w:r>
      </w:hyperlink>
      <w:r w:rsidRPr="00FE48B9">
        <w:rPr>
          <w:rFonts w:ascii="Times New Roman" w:hAnsi="Times New Roman" w:cs="Times New Roman"/>
        </w:rPr>
        <w:t xml:space="preserve"> //rm)</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 xml:space="preserve">Vice President Mike </w:t>
      </w:r>
      <w:r w:rsidRPr="00FE48B9">
        <w:rPr>
          <w:rStyle w:val="StyleUnderline"/>
          <w:rFonts w:ascii="Times New Roman" w:hAnsi="Times New Roman" w:cs="Times New Roman"/>
        </w:rPr>
        <w:t>Pence demanded that Central American nations do more to stem illicit immigration, charging that few asylum seekers from the region had legitimate claims to safe haven in the United States.</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“This exodus must end,” Pence told a meeting of leaders here Thursday from Guatemala, El Salvador and Honduras — which make up the so-called Northern Triangle that produces much of the illegal migration traffic to the U.S.-Mexico border.</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While many claim asylum, few are fleeing prosecution,” Pence said</w:t>
      </w:r>
      <w:r w:rsidRPr="00FE48B9">
        <w:rPr>
          <w:rFonts w:ascii="Times New Roman" w:hAnsi="Times New Roman" w:cs="Times New Roman"/>
          <w:sz w:val="16"/>
        </w:rPr>
        <w:t>.</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The comments came as the Trump administration has faced global condemnation for its now-discontinued “zero tolerance” policy, which resulted in the separation of more than 2,000 children from their families — mostly Central Americans. The U.S. vice president did not mention the family-separation issue.</w:t>
      </w:r>
    </w:p>
    <w:p w:rsidR="0001694A" w:rsidRPr="00FE48B9" w:rsidRDefault="0001694A" w:rsidP="0001694A">
      <w:pPr>
        <w:rPr>
          <w:rFonts w:ascii="Times New Roman" w:hAnsi="Times New Roman" w:cs="Times New Roman"/>
          <w:sz w:val="15"/>
        </w:rPr>
      </w:pPr>
      <w:r w:rsidRPr="00FE48B9">
        <w:rPr>
          <w:rFonts w:ascii="Times New Roman" w:hAnsi="Times New Roman" w:cs="Times New Roman"/>
          <w:sz w:val="15"/>
        </w:rPr>
        <w:t>President Trump reversed the policy last week, but numerous questions remain about how divided families will be reunited.</w:t>
      </w:r>
    </w:p>
    <w:p w:rsidR="0001694A" w:rsidRPr="00FE48B9" w:rsidRDefault="0001694A" w:rsidP="0001694A">
      <w:pPr>
        <w:rPr>
          <w:rFonts w:ascii="Times New Roman" w:hAnsi="Times New Roman" w:cs="Times New Roman"/>
          <w:sz w:val="16"/>
        </w:rPr>
      </w:pPr>
      <w:r w:rsidRPr="00FE48B9">
        <w:rPr>
          <w:rStyle w:val="StyleUnderline"/>
          <w:rFonts w:ascii="Times New Roman" w:hAnsi="Times New Roman" w:cs="Times New Roman"/>
        </w:rPr>
        <w:t>Pence focused on what he characterized as the shortcomings of Central American nations in failing to stem illegal immigration</w:t>
      </w:r>
      <w:r w:rsidRPr="00FE48B9">
        <w:rPr>
          <w:rFonts w:ascii="Times New Roman" w:hAnsi="Times New Roman" w:cs="Times New Roman"/>
          <w:sz w:val="16"/>
        </w:rPr>
        <w:t xml:space="preserve"> to the United States.</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For years, U.S. authorities have rejected most Central American asylum applicants, deeming them economic migrants rather than refugees fleeing persecution because of various qualifying factors — such as race, religion, nationality or political opinion.</w:t>
      </w:r>
    </w:p>
    <w:p w:rsidR="0001694A" w:rsidRPr="00FE48B9" w:rsidRDefault="0001694A" w:rsidP="0001694A">
      <w:pPr>
        <w:rPr>
          <w:rFonts w:ascii="Times New Roman" w:hAnsi="Times New Roman" w:cs="Times New Roman"/>
          <w:sz w:val="16"/>
        </w:rPr>
      </w:pPr>
      <w:r w:rsidRPr="00FE48B9">
        <w:rPr>
          <w:rStyle w:val="StyleUnderline"/>
          <w:rFonts w:ascii="Times New Roman" w:hAnsi="Times New Roman" w:cs="Times New Roman"/>
        </w:rPr>
        <w:t>The Trump administration</w:t>
      </w:r>
      <w:r w:rsidRPr="00FE48B9">
        <w:rPr>
          <w:rFonts w:ascii="Times New Roman" w:hAnsi="Times New Roman" w:cs="Times New Roman"/>
          <w:sz w:val="16"/>
        </w:rPr>
        <w:t xml:space="preserve"> has </w:t>
      </w:r>
      <w:r w:rsidRPr="00FE48B9">
        <w:rPr>
          <w:rStyle w:val="StyleUnderline"/>
          <w:rFonts w:ascii="Times New Roman" w:hAnsi="Times New Roman" w:cs="Times New Roman"/>
        </w:rPr>
        <w:t>reacted skeptically to the notion that people fleeing gang violence</w:t>
      </w:r>
      <w:r w:rsidRPr="00FE48B9">
        <w:rPr>
          <w:rFonts w:ascii="Times New Roman" w:hAnsi="Times New Roman" w:cs="Times New Roman"/>
          <w:sz w:val="16"/>
        </w:rPr>
        <w:t xml:space="preserve"> — which is endemic in the three nations — should </w:t>
      </w:r>
      <w:r w:rsidRPr="00FE48B9">
        <w:rPr>
          <w:rStyle w:val="StyleUnderline"/>
          <w:rFonts w:ascii="Times New Roman" w:hAnsi="Times New Roman" w:cs="Times New Roman"/>
        </w:rPr>
        <w:t>qualify for asylum</w:t>
      </w:r>
      <w:r w:rsidRPr="00FE48B9">
        <w:rPr>
          <w:rFonts w:ascii="Times New Roman" w:hAnsi="Times New Roman" w:cs="Times New Roman"/>
          <w:sz w:val="16"/>
        </w:rPr>
        <w:t>. That stance has angered human rights advocates here and in the United States.</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“Just as we respect your borders and your sovereignty, we insist that you respect ours,” Pence said. “Our nation needs your nations to do more.”</w:t>
      </w:r>
    </w:p>
    <w:p w:rsidR="0001694A" w:rsidRPr="00FE48B9" w:rsidRDefault="0001694A" w:rsidP="0001694A">
      <w:pPr>
        <w:rPr>
          <w:rStyle w:val="StyleUnderline"/>
          <w:rFonts w:ascii="Times New Roman" w:hAnsi="Times New Roman" w:cs="Times New Roman"/>
        </w:rPr>
      </w:pPr>
      <w:r w:rsidRPr="00FE48B9">
        <w:rPr>
          <w:rStyle w:val="StyleUnderline"/>
          <w:rFonts w:ascii="Times New Roman" w:hAnsi="Times New Roman" w:cs="Times New Roman"/>
        </w:rPr>
        <w:t>He added, “Tell your people that coming to the United States illegally will only result in a hard journey and a harder life.”</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The vice president called on the Central American countries to take a number of specific steps, including increasing the ranks of border police, enhancing anti-gang and anti-corruption efforts and removing “public advertisements for human traffickers within your nations” — the last an apparent reference to travel agencies, transport companies and other firms that publicly offer to facilitate trips to the U.S.-Mexico border.</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“Don’t risk your lives or the lives of your children by coming to the United States on the road run by drug smugglers and human traffickers,” Pence said in a message to the Central American people. “Hold on to your homes and your homeland. Hold on to your children. Build your lives in your homes.”</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There was no mention from Pence of past U.S. interventions in Central America or Washington’s past support for repressive Central American governments — a factor often cited by advocates seeking less restrictive U.S. immigration policy.</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Central America, once a crucial Cold War battleground, has lately figured in U.S. policy mostly because it is a source of immigrants who enter the U.S. illegally and a transshipment point for cocaine destined for the United States.</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Guatemala, Honduras and El Salvador are home to the bulk of Central American asylum seekers arriving at the U.S.-Mexico border.</w:t>
      </w:r>
    </w:p>
    <w:p w:rsidR="0001694A" w:rsidRPr="00FE48B9" w:rsidRDefault="0001694A" w:rsidP="0001694A">
      <w:pPr>
        <w:rPr>
          <w:rFonts w:ascii="Times New Roman" w:hAnsi="Times New Roman" w:cs="Times New Roman"/>
          <w:sz w:val="16"/>
        </w:rPr>
      </w:pPr>
      <w:r w:rsidRPr="00FE48B9">
        <w:rPr>
          <w:rFonts w:ascii="Times New Roman" w:hAnsi="Times New Roman" w:cs="Times New Roman"/>
          <w:sz w:val="16"/>
        </w:rPr>
        <w:t>Central American migrants, including many minors, have increasingly begun to outnumber Mexican nationals illegally crossing into the U.S. Most make a long and dangerous trek through Mexico to reach the border.</w:t>
      </w:r>
    </w:p>
    <w:p w:rsidR="0001694A" w:rsidRPr="00FE48B9" w:rsidRDefault="0001694A" w:rsidP="0001694A">
      <w:pPr>
        <w:rPr>
          <w:rFonts w:ascii="Times New Roman" w:hAnsi="Times New Roman" w:cs="Times New Roman"/>
          <w:sz w:val="16"/>
        </w:rPr>
      </w:pPr>
      <w:r w:rsidRPr="00FE48B9">
        <w:rPr>
          <w:rStyle w:val="StyleUnderline"/>
          <w:rFonts w:ascii="Times New Roman" w:hAnsi="Times New Roman" w:cs="Times New Roman"/>
        </w:rPr>
        <w:t>The vice president’s stop here continues a Latin American swing for Pence, who</w:t>
      </w:r>
      <w:r w:rsidRPr="00FE48B9">
        <w:rPr>
          <w:rFonts w:ascii="Times New Roman" w:hAnsi="Times New Roman" w:cs="Times New Roman"/>
          <w:sz w:val="16"/>
        </w:rPr>
        <w:t xml:space="preserve">, while </w:t>
      </w:r>
      <w:r w:rsidRPr="00FE48B9">
        <w:rPr>
          <w:rStyle w:val="StyleUnderline"/>
          <w:rFonts w:ascii="Times New Roman" w:hAnsi="Times New Roman" w:cs="Times New Roman"/>
        </w:rPr>
        <w:t>in Brazil</w:t>
      </w:r>
      <w:r w:rsidRPr="00FE48B9">
        <w:rPr>
          <w:rFonts w:ascii="Times New Roman" w:hAnsi="Times New Roman" w:cs="Times New Roman"/>
          <w:sz w:val="16"/>
        </w:rPr>
        <w:t xml:space="preserve">, publicly </w:t>
      </w:r>
      <w:r w:rsidRPr="00FE48B9">
        <w:rPr>
          <w:rStyle w:val="StyleUnderline"/>
          <w:rFonts w:ascii="Times New Roman" w:hAnsi="Times New Roman" w:cs="Times New Roman"/>
        </w:rPr>
        <w:t>discouraged Central Americans from making the journey through Mexico and to the U.S</w:t>
      </w:r>
      <w:r w:rsidRPr="00FE48B9">
        <w:rPr>
          <w:rFonts w:ascii="Times New Roman" w:hAnsi="Times New Roman" w:cs="Times New Roman"/>
          <w:sz w:val="16"/>
        </w:rPr>
        <w:t>. border.</w:t>
      </w:r>
    </w:p>
    <w:p w:rsidR="0001694A" w:rsidRPr="00FE48B9" w:rsidRDefault="0001694A" w:rsidP="0001694A">
      <w:pPr>
        <w:rPr>
          <w:rFonts w:ascii="Times New Roman" w:hAnsi="Times New Roman" w:cs="Times New Roman"/>
        </w:rPr>
      </w:pPr>
    </w:p>
    <w:p w:rsidR="001571B7" w:rsidRPr="00FE48B9" w:rsidRDefault="00444791" w:rsidP="001571B7">
      <w:pPr>
        <w:pStyle w:val="Heading3"/>
        <w:rPr>
          <w:rFonts w:ascii="Times New Roman" w:hAnsi="Times New Roman" w:cs="Times New Roman"/>
        </w:rPr>
      </w:pPr>
      <w:r w:rsidRPr="00FE48B9">
        <w:rPr>
          <w:rFonts w:ascii="Times New Roman" w:hAnsi="Times New Roman" w:cs="Times New Roman"/>
        </w:rPr>
        <w:t>XT – Yes Impeachment</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Only base support prevents impeachment --- prevents Republican backing articles of impeachment</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Miere</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Jason Le </w:t>
      </w:r>
      <w:proofErr w:type="spellStart"/>
      <w:r w:rsidRPr="00FE48B9">
        <w:rPr>
          <w:rFonts w:ascii="Times New Roman" w:hAnsi="Times New Roman" w:cs="Times New Roman"/>
        </w:rPr>
        <w:t>Miere</w:t>
      </w:r>
      <w:proofErr w:type="spellEnd"/>
      <w:r w:rsidRPr="00FE48B9">
        <w:rPr>
          <w:rFonts w:ascii="Times New Roman" w:hAnsi="Times New Roman" w:cs="Times New Roman"/>
        </w:rPr>
        <w:t xml:space="preserve">, 10-16-2017, "Articles of impeachment against President Donald Trump could get Republican backing, House Democrat claims," Newsweek, </w:t>
      </w:r>
      <w:hyperlink r:id="rId156" w:history="1">
        <w:r w:rsidRPr="00FE48B9">
          <w:rPr>
            <w:rStyle w:val="Hyperlink"/>
            <w:rFonts w:ascii="Times New Roman" w:hAnsi="Times New Roman" w:cs="Times New Roman"/>
          </w:rPr>
          <w:t>https://www.newsweek.com/trump-impeachment-articles-republican-impeach-685831</w:t>
        </w:r>
      </w:hyperlink>
      <w:r w:rsidRPr="00FE48B9">
        <w:rPr>
          <w:rFonts w:ascii="Times New Roman" w:hAnsi="Times New Roman" w:cs="Times New Roman"/>
        </w:rPr>
        <w:t xml:space="preserve"> KKC</w:t>
      </w:r>
    </w:p>
    <w:p w:rsidR="001571B7" w:rsidRPr="00FE48B9" w:rsidRDefault="001571B7" w:rsidP="001571B7">
      <w:pPr>
        <w:rPr>
          <w:rStyle w:val="Emphasis"/>
          <w:rFonts w:ascii="Times New Roman" w:hAnsi="Times New Roman" w:cs="Times New Roman"/>
        </w:rPr>
      </w:pPr>
      <w:r w:rsidRPr="00FE48B9">
        <w:rPr>
          <w:rStyle w:val="StyleUnderline"/>
          <w:rFonts w:ascii="Times New Roman" w:hAnsi="Times New Roman" w:cs="Times New Roman"/>
        </w:rPr>
        <w:t>The push to impeach</w:t>
      </w:r>
      <w:r w:rsidRPr="00FE48B9">
        <w:rPr>
          <w:rFonts w:ascii="Times New Roman" w:hAnsi="Times New Roman" w:cs="Times New Roman"/>
          <w:sz w:val="12"/>
        </w:rPr>
        <w:t xml:space="preserve"> President Donald </w:t>
      </w:r>
      <w:r w:rsidRPr="00FE48B9">
        <w:rPr>
          <w:rStyle w:val="StyleUnderline"/>
          <w:rFonts w:ascii="Times New Roman" w:hAnsi="Times New Roman" w:cs="Times New Roman"/>
        </w:rPr>
        <w:t>Trump could</w:t>
      </w:r>
      <w:r w:rsidRPr="00FE48B9">
        <w:rPr>
          <w:rFonts w:ascii="Times New Roman" w:hAnsi="Times New Roman" w:cs="Times New Roman"/>
          <w:sz w:val="12"/>
        </w:rPr>
        <w:t xml:space="preserve"> soon </w:t>
      </w:r>
      <w:r w:rsidRPr="00FE48B9">
        <w:rPr>
          <w:rStyle w:val="StyleUnderline"/>
          <w:rFonts w:ascii="Times New Roman" w:hAnsi="Times New Roman" w:cs="Times New Roman"/>
        </w:rPr>
        <w:t>receive a major boost</w:t>
      </w:r>
      <w:r w:rsidRPr="00FE48B9">
        <w:rPr>
          <w:rFonts w:ascii="Times New Roman" w:hAnsi="Times New Roman" w:cs="Times New Roman"/>
          <w:sz w:val="12"/>
        </w:rPr>
        <w:t xml:space="preserve">, </w:t>
      </w:r>
      <w:r w:rsidRPr="00FE48B9">
        <w:rPr>
          <w:rStyle w:val="StyleUnderline"/>
          <w:rFonts w:ascii="Times New Roman" w:hAnsi="Times New Roman" w:cs="Times New Roman"/>
        </w:rPr>
        <w:t>with</w:t>
      </w:r>
      <w:r w:rsidRPr="00FE48B9">
        <w:rPr>
          <w:rFonts w:ascii="Times New Roman" w:hAnsi="Times New Roman" w:cs="Times New Roman"/>
          <w:sz w:val="12"/>
        </w:rPr>
        <w:t xml:space="preserve"> one Democratic lawmaker claiming that a </w:t>
      </w:r>
      <w:r w:rsidRPr="00FE48B9">
        <w:rPr>
          <w:rStyle w:val="StyleUnderline"/>
          <w:rFonts w:ascii="Times New Roman" w:hAnsi="Times New Roman" w:cs="Times New Roman"/>
        </w:rPr>
        <w:t>Republican</w:t>
      </w:r>
      <w:r w:rsidRPr="00FE48B9">
        <w:rPr>
          <w:rFonts w:ascii="Times New Roman" w:hAnsi="Times New Roman" w:cs="Times New Roman"/>
          <w:sz w:val="12"/>
        </w:rPr>
        <w:t xml:space="preserve"> could </w:t>
      </w:r>
      <w:r w:rsidRPr="00FE48B9">
        <w:rPr>
          <w:rStyle w:val="StyleUnderline"/>
          <w:rFonts w:ascii="Times New Roman" w:hAnsi="Times New Roman" w:cs="Times New Roman"/>
        </w:rPr>
        <w:t>support</w:t>
      </w:r>
      <w:r w:rsidRPr="00FE48B9">
        <w:rPr>
          <w:rFonts w:ascii="Times New Roman" w:hAnsi="Times New Roman" w:cs="Times New Roman"/>
          <w:sz w:val="12"/>
        </w:rPr>
        <w:t xml:space="preserve"> his planned </w:t>
      </w:r>
      <w:r w:rsidRPr="00FE48B9">
        <w:rPr>
          <w:rStyle w:val="StyleUnderline"/>
          <w:rFonts w:ascii="Times New Roman" w:hAnsi="Times New Roman" w:cs="Times New Roman"/>
        </w:rPr>
        <w:t>articles of impeachment</w:t>
      </w:r>
      <w:r w:rsidRPr="00FE48B9">
        <w:rPr>
          <w:rFonts w:ascii="Times New Roman" w:hAnsi="Times New Roman" w:cs="Times New Roman"/>
          <w:sz w:val="12"/>
        </w:rPr>
        <w:t xml:space="preserve">. Two Democrats, Al Green of Texas and Brad Sherman of California, have already filed impeachment articles in the House, but they did so without having widespread support—even among members of their own party. Tennessee Representative Steve Cohen said he is planning to soon follow suit, but he is determined that when he does so, he will have some significant weight behind the effort. Cohen, who announced his plan following Trump's controversial comments in the wake of the deadly violence at a white nationalist rally in Charlottesville, Virginia, in August, said he is looking to get between seven and 10 co-sponsors </w:t>
      </w:r>
      <w:r w:rsidRPr="00FE48B9">
        <w:rPr>
          <w:rStyle w:val="StyleUnderline"/>
          <w:rFonts w:ascii="Times New Roman" w:hAnsi="Times New Roman" w:cs="Times New Roman"/>
        </w:rPr>
        <w:t>before taking impeachment articles</w:t>
      </w:r>
      <w:r w:rsidRPr="00FE48B9">
        <w:rPr>
          <w:rFonts w:ascii="Times New Roman" w:hAnsi="Times New Roman" w:cs="Times New Roman"/>
          <w:sz w:val="12"/>
        </w:rPr>
        <w:t xml:space="preserve"> to the House. And, </w:t>
      </w:r>
      <w:r w:rsidRPr="00FE48B9">
        <w:rPr>
          <w:rStyle w:val="StyleUnderline"/>
          <w:rFonts w:ascii="Times New Roman" w:hAnsi="Times New Roman" w:cs="Times New Roman"/>
        </w:rPr>
        <w:t>he suggested, he is hopeful that one of them will be a member of Trump’s own party.</w:t>
      </w:r>
      <w:r w:rsidRPr="00FE48B9">
        <w:rPr>
          <w:rFonts w:ascii="Times New Roman" w:hAnsi="Times New Roman" w:cs="Times New Roman"/>
          <w:sz w:val="12"/>
        </w:rPr>
        <w:t xml:space="preserve"> “I have one Republican who has said he is looking at it, he’s considering it,” Cohen told MSNBC Sunday. “I have other Republicans, just like Senator Bob Corker suggested, who have told me on a constant basis that they know this man is not balanced, he is not capable of continuing to lead us, including Freedom Party people, who said 'I don’t know how long we can stand this.'” Corker, who also represents Tennessee, recently became the most outspoken Republican critic of Trump, accusing the president of putting the U.S. “on the path to World War III” and claiming that the White House had become little more than “an adult day care center.” Most recently, Corker claimed the president had engaged in a public “castration” of his secretary of state, Rex Tillerson. Corker’s rebukes, however, have come only after he announced he would not be running for re-election in 2018. And Cohen accepts that while many </w:t>
      </w:r>
      <w:r w:rsidRPr="00FE48B9">
        <w:rPr>
          <w:rStyle w:val="StyleUnderline"/>
          <w:rFonts w:ascii="Times New Roman" w:hAnsi="Times New Roman" w:cs="Times New Roman"/>
        </w:rPr>
        <w:t xml:space="preserve">Republicans may privately harbor wishes for Trump to be removed, it would be unwise politically for them to come forward </w:t>
      </w:r>
      <w:proofErr w:type="spellStart"/>
      <w:r w:rsidRPr="00FE48B9">
        <w:rPr>
          <w:rStyle w:val="StyleUnderline"/>
          <w:rFonts w:ascii="Times New Roman" w:hAnsi="Times New Roman" w:cs="Times New Roman"/>
        </w:rPr>
        <w:t>publically</w:t>
      </w:r>
      <w:proofErr w:type="spellEnd"/>
      <w:r w:rsidRPr="00FE48B9">
        <w:rPr>
          <w:rStyle w:val="StyleUnderline"/>
          <w:rFonts w:ascii="Times New Roman" w:hAnsi="Times New Roman" w:cs="Times New Roman"/>
        </w:rPr>
        <w:t xml:space="preserve"> with their criticisms, much less to back articles of impeachment</w:t>
      </w:r>
      <w:r w:rsidRPr="00FE48B9">
        <w:rPr>
          <w:rFonts w:ascii="Times New Roman" w:hAnsi="Times New Roman" w:cs="Times New Roman"/>
          <w:sz w:val="12"/>
        </w:rPr>
        <w:t>. “Privately they will tell you, by their words and by their expressions, that they would like to see an end to the Trump administration and don’t approve of what he’s doing,” Cohen said. “</w:t>
      </w:r>
      <w:r w:rsidRPr="00FE48B9">
        <w:rPr>
          <w:rStyle w:val="StyleUnderline"/>
          <w:rFonts w:ascii="Times New Roman" w:hAnsi="Times New Roman" w:cs="Times New Roman"/>
        </w:rPr>
        <w:t xml:space="preserve">But </w:t>
      </w:r>
      <w:r w:rsidRPr="00FE48B9">
        <w:rPr>
          <w:rStyle w:val="Emphasis"/>
          <w:rFonts w:ascii="Times New Roman" w:hAnsi="Times New Roman" w:cs="Times New Roman"/>
        </w:rPr>
        <w:t>the Republican base is still supportive of Trump</w:t>
      </w:r>
      <w:r w:rsidRPr="00FE48B9">
        <w:rPr>
          <w:rFonts w:ascii="Times New Roman" w:hAnsi="Times New Roman" w:cs="Times New Roman"/>
          <w:sz w:val="12"/>
        </w:rPr>
        <w:t>—</w:t>
      </w:r>
      <w:r w:rsidRPr="00FE48B9">
        <w:rPr>
          <w:rStyle w:val="Emphasis"/>
          <w:rFonts w:ascii="Times New Roman" w:hAnsi="Times New Roman" w:cs="Times New Roman"/>
        </w:rPr>
        <w:t>that’s who’s strong in their primaries, and politically they can’t come out and say it.”</w:t>
      </w:r>
    </w:p>
    <w:p w:rsidR="001571B7" w:rsidRPr="00FE48B9" w:rsidRDefault="001571B7" w:rsidP="001571B7">
      <w:pPr>
        <w:rPr>
          <w:rFonts w:ascii="Times New Roman" w:hAnsi="Times New Roman" w:cs="Times New Roman"/>
          <w:sz w:val="12"/>
        </w:rPr>
      </w:pPr>
    </w:p>
    <w:p w:rsidR="00E27AB3" w:rsidRPr="00E27AB3" w:rsidRDefault="00E27AB3" w:rsidP="003B747C">
      <w:pPr>
        <w:pStyle w:val="Heading3"/>
        <w:rPr>
          <w:rFonts w:ascii="Times New Roman" w:hAnsi="Times New Roman" w:cs="Times New Roman"/>
        </w:rPr>
      </w:pPr>
      <w:r w:rsidRPr="00E27AB3">
        <w:rPr>
          <w:rFonts w:ascii="Times New Roman" w:hAnsi="Times New Roman" w:cs="Times New Roman"/>
        </w:rPr>
        <w:t>AT – Economy</w:t>
      </w:r>
    </w:p>
    <w:p w:rsidR="00E27AB3" w:rsidRPr="00E27AB3" w:rsidRDefault="00E27AB3" w:rsidP="00E27AB3">
      <w:pPr>
        <w:pStyle w:val="Heading4"/>
        <w:rPr>
          <w:rFonts w:ascii="Times New Roman" w:hAnsi="Times New Roman" w:cs="Times New Roman"/>
        </w:rPr>
      </w:pPr>
      <w:r w:rsidRPr="00E27AB3">
        <w:rPr>
          <w:rFonts w:ascii="Times New Roman" w:hAnsi="Times New Roman" w:cs="Times New Roman"/>
        </w:rPr>
        <w:t>Pence won’t help the economy – Indiana’s finances prove</w:t>
      </w:r>
    </w:p>
    <w:p w:rsidR="00E27AB3" w:rsidRPr="00E27AB3" w:rsidRDefault="00E27AB3" w:rsidP="00E27AB3">
      <w:pPr>
        <w:rPr>
          <w:rFonts w:ascii="Times New Roman" w:hAnsi="Times New Roman" w:cs="Times New Roman"/>
        </w:rPr>
      </w:pPr>
      <w:r w:rsidRPr="00E27AB3">
        <w:rPr>
          <w:rStyle w:val="Style13ptBold"/>
          <w:rFonts w:ascii="Times New Roman" w:hAnsi="Times New Roman" w:cs="Times New Roman"/>
        </w:rPr>
        <w:t>Covert, 16</w:t>
      </w:r>
      <w:r w:rsidRPr="00E27AB3">
        <w:rPr>
          <w:rFonts w:ascii="Times New Roman" w:hAnsi="Times New Roman" w:cs="Times New Roman"/>
        </w:rPr>
        <w:t xml:space="preserve"> (Bryce Covert is an independent journalist writing about the economy. She is a contributing op-ed writer at the New York Times and a contributing writer at The Nation. “Indiana’s economy isn’t the conservative success story Mike Pence is telling”. Think Progress. July 21</w:t>
      </w:r>
      <w:r w:rsidRPr="00E27AB3">
        <w:rPr>
          <w:rFonts w:ascii="Times New Roman" w:hAnsi="Times New Roman" w:cs="Times New Roman"/>
          <w:vertAlign w:val="superscript"/>
        </w:rPr>
        <w:t>st</w:t>
      </w:r>
      <w:r w:rsidRPr="00E27AB3">
        <w:rPr>
          <w:rFonts w:ascii="Times New Roman" w:hAnsi="Times New Roman" w:cs="Times New Roman"/>
        </w:rPr>
        <w:t xml:space="preserve">, 2016. </w:t>
      </w:r>
      <w:hyperlink r:id="rId157" w:history="1">
        <w:r w:rsidRPr="00E27AB3">
          <w:rPr>
            <w:rStyle w:val="Hyperlink"/>
            <w:rFonts w:ascii="Times New Roman" w:hAnsi="Times New Roman" w:cs="Times New Roman"/>
          </w:rPr>
          <w:t>https://thinkprogress.org/indianas-economy-isn-t-the-conservative-success-story-mike-pence-is-telling-a25ae94c73cb/</w:t>
        </w:r>
      </w:hyperlink>
      <w:r w:rsidR="00B35AA7">
        <w:rPr>
          <w:rFonts w:ascii="Times New Roman" w:hAnsi="Times New Roman" w:cs="Times New Roman"/>
        </w:rPr>
        <w:t xml:space="preserve"> //rm)</w:t>
      </w:r>
    </w:p>
    <w:p w:rsidR="00E27AB3" w:rsidRPr="00E27AB3" w:rsidRDefault="00E27AB3" w:rsidP="00E27AB3">
      <w:pPr>
        <w:rPr>
          <w:rFonts w:ascii="Times New Roman" w:hAnsi="Times New Roman" w:cs="Times New Roman"/>
          <w:sz w:val="16"/>
        </w:rPr>
      </w:pPr>
      <w:r w:rsidRPr="00E27AB3">
        <w:rPr>
          <w:rFonts w:ascii="Times New Roman" w:hAnsi="Times New Roman" w:cs="Times New Roman"/>
          <w:sz w:val="16"/>
        </w:rPr>
        <w:t xml:space="preserve">As Republican </w:t>
      </w:r>
      <w:proofErr w:type="gramStart"/>
      <w:r w:rsidRPr="00E27AB3">
        <w:rPr>
          <w:rFonts w:ascii="Times New Roman" w:hAnsi="Times New Roman" w:cs="Times New Roman"/>
          <w:sz w:val="16"/>
        </w:rPr>
        <w:t>vice presidential</w:t>
      </w:r>
      <w:proofErr w:type="gramEnd"/>
      <w:r w:rsidRPr="00E27AB3">
        <w:rPr>
          <w:rFonts w:ascii="Times New Roman" w:hAnsi="Times New Roman" w:cs="Times New Roman"/>
          <w:sz w:val="16"/>
        </w:rPr>
        <w:t xml:space="preserve"> nominee Mike </w:t>
      </w:r>
      <w:r w:rsidRPr="00E27AB3">
        <w:rPr>
          <w:rStyle w:val="StyleUnderline"/>
          <w:rFonts w:ascii="Times New Roman" w:hAnsi="Times New Roman" w:cs="Times New Roman"/>
        </w:rPr>
        <w:t>Pence</w:t>
      </w:r>
      <w:r w:rsidRPr="00E27AB3">
        <w:rPr>
          <w:rFonts w:ascii="Times New Roman" w:hAnsi="Times New Roman" w:cs="Times New Roman"/>
          <w:sz w:val="16"/>
        </w:rPr>
        <w:t xml:space="preserve"> took the stage on Wednesday night, he took some time to </w:t>
      </w:r>
      <w:r w:rsidRPr="00E27AB3">
        <w:rPr>
          <w:rStyle w:val="StyleUnderline"/>
          <w:rFonts w:ascii="Times New Roman" w:hAnsi="Times New Roman" w:cs="Times New Roman"/>
        </w:rPr>
        <w:t>tout his economic record during his tenure as governor of Indiana</w:t>
      </w:r>
      <w:r w:rsidRPr="00E27AB3">
        <w:rPr>
          <w:rFonts w:ascii="Times New Roman" w:hAnsi="Times New Roman" w:cs="Times New Roman"/>
          <w:sz w:val="16"/>
        </w:rPr>
        <w:t>.</w:t>
      </w:r>
    </w:p>
    <w:p w:rsidR="00E27AB3" w:rsidRPr="00E27AB3" w:rsidRDefault="00E27AB3" w:rsidP="00E27AB3">
      <w:pPr>
        <w:rPr>
          <w:rFonts w:ascii="Times New Roman" w:hAnsi="Times New Roman" w:cs="Times New Roman"/>
          <w:sz w:val="16"/>
        </w:rPr>
      </w:pPr>
      <w:r w:rsidRPr="00E27AB3">
        <w:rPr>
          <w:rFonts w:ascii="Times New Roman" w:hAnsi="Times New Roman" w:cs="Times New Roman"/>
          <w:sz w:val="16"/>
        </w:rPr>
        <w:t>“In my home state of Indiana, we prove every day that you can build a growing economy on balanced budgets, low taxes, even while making record investments in education and roads and health care,” he told the cheering audience. “Indiana is a state that works because conservative principles work every time you put them into practice.” He went on to list tax cuts, a growing state labor force, and the creation of “nearly 150,000 new jobs” as evidence of this claim. “That’s what you can do with common sense Republican leadership,” he said.</w:t>
      </w:r>
    </w:p>
    <w:p w:rsidR="00E27AB3" w:rsidRPr="00E27AB3" w:rsidRDefault="00E27AB3" w:rsidP="00E27AB3">
      <w:pPr>
        <w:rPr>
          <w:rFonts w:ascii="Times New Roman" w:hAnsi="Times New Roman" w:cs="Times New Roman"/>
          <w:sz w:val="16"/>
        </w:rPr>
      </w:pPr>
      <w:r w:rsidRPr="00E27AB3">
        <w:rPr>
          <w:rStyle w:val="StyleUnderline"/>
          <w:rFonts w:ascii="Times New Roman" w:hAnsi="Times New Roman" w:cs="Times New Roman"/>
        </w:rPr>
        <w:t>But he can’t take much credit for the health of his own state’s economy</w:t>
      </w:r>
      <w:r w:rsidRPr="00E27AB3">
        <w:rPr>
          <w:rFonts w:ascii="Times New Roman" w:hAnsi="Times New Roman" w:cs="Times New Roman"/>
          <w:sz w:val="16"/>
        </w:rPr>
        <w:t>.</w:t>
      </w:r>
    </w:p>
    <w:p w:rsidR="00E27AB3" w:rsidRPr="00E27AB3" w:rsidRDefault="00E27AB3" w:rsidP="00E27AB3">
      <w:pPr>
        <w:rPr>
          <w:rFonts w:ascii="Times New Roman" w:hAnsi="Times New Roman" w:cs="Times New Roman"/>
          <w:sz w:val="16"/>
        </w:rPr>
      </w:pPr>
      <w:r w:rsidRPr="00E27AB3">
        <w:rPr>
          <w:rFonts w:ascii="Times New Roman" w:hAnsi="Times New Roman" w:cs="Times New Roman"/>
          <w:sz w:val="16"/>
        </w:rPr>
        <w:t>Share of Hoosiers working</w:t>
      </w:r>
    </w:p>
    <w:p w:rsidR="00E27AB3" w:rsidRPr="00E27AB3" w:rsidRDefault="00E27AB3" w:rsidP="00E27AB3">
      <w:pPr>
        <w:rPr>
          <w:rFonts w:ascii="Times New Roman" w:hAnsi="Times New Roman" w:cs="Times New Roman"/>
          <w:sz w:val="16"/>
        </w:rPr>
      </w:pPr>
      <w:r w:rsidRPr="00E27AB3">
        <w:rPr>
          <w:rStyle w:val="StyleUnderline"/>
          <w:rFonts w:ascii="Times New Roman" w:hAnsi="Times New Roman" w:cs="Times New Roman"/>
        </w:rPr>
        <w:t>Indiana’s labor force</w:t>
      </w:r>
      <w:r w:rsidRPr="00E27AB3">
        <w:rPr>
          <w:rFonts w:ascii="Times New Roman" w:hAnsi="Times New Roman" w:cs="Times New Roman"/>
          <w:sz w:val="16"/>
        </w:rPr>
        <w:t> — those who are either working or actively looking for a job — </w:t>
      </w:r>
      <w:r w:rsidRPr="00E27AB3">
        <w:rPr>
          <w:rStyle w:val="StyleUnderline"/>
          <w:rFonts w:ascii="Times New Roman" w:hAnsi="Times New Roman" w:cs="Times New Roman"/>
        </w:rPr>
        <w:t>has grown</w:t>
      </w:r>
      <w:r w:rsidRPr="00E27AB3">
        <w:rPr>
          <w:rFonts w:ascii="Times New Roman" w:hAnsi="Times New Roman" w:cs="Times New Roman"/>
          <w:sz w:val="16"/>
        </w:rPr>
        <w:t xml:space="preserve"> by 186,527 people during Pence’s time in office. </w:t>
      </w:r>
      <w:r w:rsidRPr="00E27AB3">
        <w:rPr>
          <w:rStyle w:val="StyleUnderline"/>
          <w:rFonts w:ascii="Times New Roman" w:hAnsi="Times New Roman" w:cs="Times New Roman"/>
        </w:rPr>
        <w:t>But that may be a reflection of a growing population</w:t>
      </w:r>
      <w:r w:rsidRPr="00E27AB3">
        <w:rPr>
          <w:rFonts w:ascii="Times New Roman" w:hAnsi="Times New Roman" w:cs="Times New Roman"/>
          <w:sz w:val="16"/>
        </w:rPr>
        <w:t xml:space="preserve"> as much as growing employment opportunities. The state’s population has increased by nearly 9 percent between 2000 and 2015. With population taken into account, a bigger percentage of state residents were working in 2000 than in 2016. Meanwhile, 41 states and Washington, D.C. have also seen increased their labor forces since 2013, with six and Washington, D.C. outpacing Indiana.</w:t>
      </w:r>
    </w:p>
    <w:p w:rsidR="00E27AB3" w:rsidRPr="00E27AB3" w:rsidRDefault="00E27AB3" w:rsidP="00E27AB3">
      <w:pPr>
        <w:rPr>
          <w:rFonts w:ascii="Times New Roman" w:hAnsi="Times New Roman" w:cs="Times New Roman"/>
          <w:sz w:val="16"/>
        </w:rPr>
      </w:pPr>
      <w:r w:rsidRPr="00E27AB3">
        <w:rPr>
          <w:rFonts w:ascii="Times New Roman" w:hAnsi="Times New Roman" w:cs="Times New Roman"/>
          <w:sz w:val="16"/>
        </w:rPr>
        <w:t>Unemployment rate</w:t>
      </w:r>
    </w:p>
    <w:p w:rsidR="00E27AB3" w:rsidRPr="00E27AB3" w:rsidRDefault="00E27AB3" w:rsidP="00E27AB3">
      <w:pPr>
        <w:rPr>
          <w:rFonts w:ascii="Times New Roman" w:hAnsi="Times New Roman" w:cs="Times New Roman"/>
          <w:sz w:val="16"/>
        </w:rPr>
      </w:pPr>
      <w:r w:rsidRPr="00E27AB3">
        <w:rPr>
          <w:rStyle w:val="StyleUnderline"/>
          <w:rFonts w:ascii="Times New Roman" w:hAnsi="Times New Roman" w:cs="Times New Roman"/>
        </w:rPr>
        <w:t>A better measure of the health of the job market might be the unemployment rate</w:t>
      </w:r>
      <w:r w:rsidRPr="00E27AB3">
        <w:rPr>
          <w:rFonts w:ascii="Times New Roman" w:hAnsi="Times New Roman" w:cs="Times New Roman"/>
          <w:sz w:val="16"/>
        </w:rPr>
        <w:t xml:space="preserve">. And </w:t>
      </w:r>
      <w:r w:rsidRPr="00E27AB3">
        <w:rPr>
          <w:rStyle w:val="StyleUnderline"/>
          <w:rFonts w:ascii="Times New Roman" w:hAnsi="Times New Roman" w:cs="Times New Roman"/>
        </w:rPr>
        <w:t>the rate has dropped under Pence’s tenure. But it was already on a downward trajectory when he took office</w:t>
      </w:r>
      <w:r w:rsidRPr="00E27AB3">
        <w:rPr>
          <w:rFonts w:ascii="Times New Roman" w:hAnsi="Times New Roman" w:cs="Times New Roman"/>
          <w:sz w:val="16"/>
        </w:rPr>
        <w:t xml:space="preserve">: It had fallen from a recession peak of 10.9 percent to 8.4 percent in January 2013. Meanwhile, </w:t>
      </w:r>
      <w:r w:rsidRPr="00E27AB3">
        <w:rPr>
          <w:rStyle w:val="StyleUnderline"/>
          <w:rFonts w:ascii="Times New Roman" w:hAnsi="Times New Roman" w:cs="Times New Roman"/>
        </w:rPr>
        <w:t>the state’s rate has mostly just followed the national average without performing significantly better</w:t>
      </w:r>
      <w:r w:rsidRPr="00E27AB3">
        <w:rPr>
          <w:rFonts w:ascii="Times New Roman" w:hAnsi="Times New Roman" w:cs="Times New Roman"/>
          <w:sz w:val="16"/>
        </w:rPr>
        <w:t>. The state’s unemployment rate fell 3.4 percentage points between January 2013 and May 2016, about the same as the 3.3 percentage point drop across the country.</w:t>
      </w:r>
    </w:p>
    <w:p w:rsidR="00E27AB3" w:rsidRPr="00E27AB3" w:rsidRDefault="00E27AB3" w:rsidP="00E27AB3">
      <w:pPr>
        <w:rPr>
          <w:rFonts w:ascii="Times New Roman" w:hAnsi="Times New Roman" w:cs="Times New Roman"/>
        </w:rPr>
      </w:pPr>
      <w:r w:rsidRPr="00E27AB3">
        <w:rPr>
          <w:rFonts w:ascii="Times New Roman" w:hAnsi="Times New Roman" w:cs="Times New Roman"/>
          <w:noProof/>
        </w:rPr>
        <w:drawing>
          <wp:inline distT="0" distB="0" distL="0" distR="0" wp14:anchorId="0C32FAEE" wp14:editId="1AD12992">
            <wp:extent cx="9080500" cy="425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22 at 4.07.02 PM.png"/>
                    <pic:cNvPicPr/>
                  </pic:nvPicPr>
                  <pic:blipFill>
                    <a:blip r:embed="rId158"/>
                    <a:stretch>
                      <a:fillRect/>
                    </a:stretch>
                  </pic:blipFill>
                  <pic:spPr>
                    <a:xfrm>
                      <a:off x="0" y="0"/>
                      <a:ext cx="9080500" cy="4254500"/>
                    </a:xfrm>
                    <a:prstGeom prst="rect">
                      <a:avLst/>
                    </a:prstGeom>
                  </pic:spPr>
                </pic:pic>
              </a:graphicData>
            </a:graphic>
          </wp:inline>
        </w:drawing>
      </w:r>
    </w:p>
    <w:p w:rsidR="00E27AB3" w:rsidRPr="00E27AB3" w:rsidRDefault="00E27AB3" w:rsidP="00E27AB3">
      <w:pPr>
        <w:rPr>
          <w:rFonts w:ascii="Times New Roman" w:hAnsi="Times New Roman" w:cs="Times New Roman"/>
          <w:sz w:val="16"/>
        </w:rPr>
      </w:pPr>
      <w:r w:rsidRPr="00E27AB3">
        <w:rPr>
          <w:rFonts w:ascii="Times New Roman" w:hAnsi="Times New Roman" w:cs="Times New Roman"/>
          <w:sz w:val="16"/>
        </w:rPr>
        <w:t>Job growth</w:t>
      </w:r>
    </w:p>
    <w:p w:rsidR="00E27AB3" w:rsidRPr="00E27AB3" w:rsidRDefault="00E27AB3" w:rsidP="00E27AB3">
      <w:pPr>
        <w:rPr>
          <w:rFonts w:ascii="Times New Roman" w:hAnsi="Times New Roman" w:cs="Times New Roman"/>
          <w:sz w:val="16"/>
        </w:rPr>
      </w:pPr>
      <w:r w:rsidRPr="00E27AB3">
        <w:rPr>
          <w:rStyle w:val="StyleUnderline"/>
          <w:rFonts w:ascii="Times New Roman" w:hAnsi="Times New Roman" w:cs="Times New Roman"/>
        </w:rPr>
        <w:t>Indiana has added</w:t>
      </w:r>
      <w:r w:rsidRPr="00E27AB3">
        <w:rPr>
          <w:rFonts w:ascii="Times New Roman" w:hAnsi="Times New Roman" w:cs="Times New Roman"/>
          <w:sz w:val="16"/>
        </w:rPr>
        <w:t xml:space="preserve"> 147,800 </w:t>
      </w:r>
      <w:r w:rsidRPr="00E27AB3">
        <w:rPr>
          <w:rStyle w:val="StyleUnderline"/>
          <w:rFonts w:ascii="Times New Roman" w:hAnsi="Times New Roman" w:cs="Times New Roman"/>
        </w:rPr>
        <w:t>jobs</w:t>
      </w:r>
      <w:r w:rsidRPr="00E27AB3">
        <w:rPr>
          <w:rFonts w:ascii="Times New Roman" w:hAnsi="Times New Roman" w:cs="Times New Roman"/>
          <w:sz w:val="16"/>
        </w:rPr>
        <w:t xml:space="preserve"> between when Pence took office in January 2013 until May 2016</w:t>
      </w:r>
      <w:r w:rsidRPr="00E27AB3">
        <w:rPr>
          <w:rStyle w:val="StyleUnderline"/>
          <w:rFonts w:ascii="Times New Roman" w:hAnsi="Times New Roman" w:cs="Times New Roman"/>
        </w:rPr>
        <w:t>. But that performance isn’t particularly exceptional</w:t>
      </w:r>
      <w:r w:rsidRPr="00E27AB3">
        <w:rPr>
          <w:rFonts w:ascii="Times New Roman" w:hAnsi="Times New Roman" w:cs="Times New Roman"/>
          <w:sz w:val="16"/>
        </w:rPr>
        <w:t>. According to FactCheck.org, 18 other states added more jobs than that during the same time. That includes many larger states, such as California, but also smaller ones like South Carolina.</w:t>
      </w:r>
    </w:p>
    <w:p w:rsidR="00E27AB3" w:rsidRPr="00E27AB3" w:rsidRDefault="00E27AB3" w:rsidP="00E27AB3">
      <w:pPr>
        <w:rPr>
          <w:rFonts w:ascii="Times New Roman" w:hAnsi="Times New Roman" w:cs="Times New Roman"/>
          <w:sz w:val="16"/>
        </w:rPr>
      </w:pPr>
      <w:r w:rsidRPr="00E27AB3">
        <w:rPr>
          <w:rStyle w:val="StyleUnderline"/>
          <w:rFonts w:ascii="Times New Roman" w:hAnsi="Times New Roman" w:cs="Times New Roman"/>
        </w:rPr>
        <w:t>Pence</w:t>
      </w:r>
      <w:r w:rsidRPr="00E27AB3">
        <w:rPr>
          <w:rFonts w:ascii="Times New Roman" w:hAnsi="Times New Roman" w:cs="Times New Roman"/>
          <w:sz w:val="16"/>
        </w:rPr>
        <w:t xml:space="preserve"> particularly </w:t>
      </w:r>
      <w:r w:rsidRPr="00E27AB3">
        <w:rPr>
          <w:rStyle w:val="StyleUnderline"/>
          <w:rFonts w:ascii="Times New Roman" w:hAnsi="Times New Roman" w:cs="Times New Roman"/>
        </w:rPr>
        <w:t>touted a supposed drop in his state’s government employees, but that doesn’t seem to match the data</w:t>
      </w:r>
      <w:r w:rsidRPr="00E27AB3">
        <w:rPr>
          <w:rFonts w:ascii="Times New Roman" w:hAnsi="Times New Roman" w:cs="Times New Roman"/>
          <w:sz w:val="16"/>
        </w:rPr>
        <w:t xml:space="preserve">, which shows the number of state employees has increased since 2013. Meanwhile, </w:t>
      </w:r>
      <w:r w:rsidRPr="00E27AB3">
        <w:rPr>
          <w:rStyle w:val="StyleUnderline"/>
          <w:rFonts w:ascii="Times New Roman" w:hAnsi="Times New Roman" w:cs="Times New Roman"/>
        </w:rPr>
        <w:t>the job gains look less impressive without public sector jobs</w:t>
      </w:r>
      <w:r w:rsidRPr="00E27AB3">
        <w:rPr>
          <w:rFonts w:ascii="Times New Roman" w:hAnsi="Times New Roman" w:cs="Times New Roman"/>
          <w:sz w:val="16"/>
        </w:rPr>
        <w:t xml:space="preserve">. When looking at just the private sector, Indiana’s job growth rate lagged behind 20 states and Washington, D.C., according to </w:t>
      </w:r>
      <w:proofErr w:type="spellStart"/>
      <w:r w:rsidRPr="00E27AB3">
        <w:rPr>
          <w:rFonts w:ascii="Times New Roman" w:hAnsi="Times New Roman" w:cs="Times New Roman"/>
          <w:sz w:val="16"/>
        </w:rPr>
        <w:t>FactCheck</w:t>
      </w:r>
      <w:proofErr w:type="spellEnd"/>
      <w:r w:rsidRPr="00E27AB3">
        <w:rPr>
          <w:rFonts w:ascii="Times New Roman" w:hAnsi="Times New Roman" w:cs="Times New Roman"/>
          <w:sz w:val="16"/>
        </w:rPr>
        <w:t>.</w:t>
      </w:r>
    </w:p>
    <w:p w:rsidR="00E27AB3" w:rsidRPr="00E27AB3" w:rsidRDefault="00E27AB3" w:rsidP="00E27AB3">
      <w:pPr>
        <w:rPr>
          <w:rFonts w:ascii="Times New Roman" w:hAnsi="Times New Roman" w:cs="Times New Roman"/>
          <w:sz w:val="16"/>
        </w:rPr>
      </w:pPr>
      <w:r w:rsidRPr="00E27AB3">
        <w:rPr>
          <w:rFonts w:ascii="Times New Roman" w:hAnsi="Times New Roman" w:cs="Times New Roman"/>
          <w:sz w:val="16"/>
        </w:rPr>
        <w:t>Hunger</w:t>
      </w:r>
    </w:p>
    <w:p w:rsidR="00E27AB3" w:rsidRPr="00E27AB3" w:rsidRDefault="00E27AB3" w:rsidP="00EA0429">
      <w:pPr>
        <w:rPr>
          <w:rFonts w:ascii="Times New Roman" w:hAnsi="Times New Roman" w:cs="Times New Roman"/>
          <w:sz w:val="16"/>
        </w:rPr>
      </w:pPr>
      <w:r w:rsidRPr="00E27AB3">
        <w:rPr>
          <w:rFonts w:ascii="Times New Roman" w:hAnsi="Times New Roman" w:cs="Times New Roman"/>
          <w:sz w:val="16"/>
        </w:rPr>
        <w:t xml:space="preserve">An economy’s health is about more than just who has a job and who doesn’t, however. It’s also about whether people are able to make ends meet and afford the basic necessities. The Department of Agriculture found that between 2012 and 2014, </w:t>
      </w:r>
      <w:r w:rsidRPr="00E27AB3">
        <w:rPr>
          <w:rStyle w:val="StyleUnderline"/>
          <w:rFonts w:ascii="Times New Roman" w:hAnsi="Times New Roman" w:cs="Times New Roman"/>
        </w:rPr>
        <w:t xml:space="preserve">nearly </w:t>
      </w:r>
      <w:r w:rsidRPr="00E27AB3">
        <w:rPr>
          <w:rStyle w:val="Emphasis"/>
          <w:rFonts w:ascii="Times New Roman" w:hAnsi="Times New Roman" w:cs="Times New Roman"/>
        </w:rPr>
        <w:t>15 percent of Hoosiers experienced food insecurity</w:t>
      </w:r>
      <w:r w:rsidRPr="00E27AB3">
        <w:rPr>
          <w:rStyle w:val="StyleUnderline"/>
          <w:rFonts w:ascii="Times New Roman" w:hAnsi="Times New Roman" w:cs="Times New Roman"/>
        </w:rPr>
        <w:t xml:space="preserve"> at some point in a given year, meaning they can’t get adequate food due to lack of money</w:t>
      </w:r>
      <w:r w:rsidRPr="00E27AB3">
        <w:rPr>
          <w:rFonts w:ascii="Times New Roman" w:hAnsi="Times New Roman" w:cs="Times New Roman"/>
          <w:sz w:val="16"/>
        </w:rPr>
        <w:t xml:space="preserve">. </w:t>
      </w:r>
      <w:r w:rsidRPr="00E27AB3">
        <w:rPr>
          <w:rStyle w:val="StyleUnderline"/>
          <w:rFonts w:ascii="Times New Roman" w:hAnsi="Times New Roman" w:cs="Times New Roman"/>
        </w:rPr>
        <w:t>That represented a 1.4 percentage point increase over the previous three-year period at a time when the country on average was seeing a decline, as well as a 4.5 percentage point increase from a decade ago</w:t>
      </w:r>
      <w:r w:rsidRPr="00E27AB3">
        <w:rPr>
          <w:rFonts w:ascii="Times New Roman" w:hAnsi="Times New Roman" w:cs="Times New Roman"/>
          <w:sz w:val="16"/>
        </w:rPr>
        <w:t>. Yet Pence decided to reinstate a work requirement for food stamps that kicked tens of thousands of people off the rolls in 2015.</w:t>
      </w:r>
    </w:p>
    <w:p w:rsidR="00E27AB3" w:rsidRPr="00E27AB3" w:rsidRDefault="00E27AB3" w:rsidP="00E27AB3"/>
    <w:p w:rsidR="003B747C" w:rsidRPr="00FE48B9" w:rsidRDefault="003B747C" w:rsidP="003B747C">
      <w:pPr>
        <w:pStyle w:val="Heading3"/>
        <w:rPr>
          <w:rFonts w:ascii="Times New Roman" w:hAnsi="Times New Roman" w:cs="Times New Roman"/>
        </w:rPr>
      </w:pPr>
      <w:r w:rsidRPr="00FE48B9">
        <w:rPr>
          <w:rFonts w:ascii="Times New Roman" w:hAnsi="Times New Roman" w:cs="Times New Roman"/>
        </w:rPr>
        <w:t>AT – Base Not Key/Midterms Key</w:t>
      </w:r>
    </w:p>
    <w:p w:rsidR="003B747C" w:rsidRPr="00FE48B9" w:rsidRDefault="003B747C" w:rsidP="003B747C">
      <w:pPr>
        <w:pStyle w:val="Heading4"/>
        <w:rPr>
          <w:rFonts w:ascii="Times New Roman" w:hAnsi="Times New Roman" w:cs="Times New Roman"/>
        </w:rPr>
      </w:pPr>
      <w:r w:rsidRPr="00FE48B9">
        <w:rPr>
          <w:rFonts w:ascii="Times New Roman" w:hAnsi="Times New Roman" w:cs="Times New Roman"/>
        </w:rPr>
        <w:t xml:space="preserve">Republicans are relying on the base to turn out for the midterms – it’s a critical window </w:t>
      </w:r>
    </w:p>
    <w:p w:rsidR="003B747C" w:rsidRPr="00FE48B9" w:rsidRDefault="003B747C" w:rsidP="003B747C">
      <w:pPr>
        <w:rPr>
          <w:rFonts w:ascii="Times New Roman" w:hAnsi="Times New Roman" w:cs="Times New Roman"/>
        </w:rPr>
      </w:pPr>
      <w:r w:rsidRPr="00FE48B9">
        <w:rPr>
          <w:rStyle w:val="Style13ptBold"/>
          <w:rFonts w:ascii="Times New Roman" w:hAnsi="Times New Roman" w:cs="Times New Roman"/>
        </w:rPr>
        <w:t xml:space="preserve">Kilgore 4/12 – </w:t>
      </w:r>
      <w:r w:rsidRPr="00FE48B9">
        <w:rPr>
          <w:rFonts w:ascii="Times New Roman" w:hAnsi="Times New Roman" w:cs="Times New Roman"/>
        </w:rPr>
        <w:t xml:space="preserve">Ed Kilgore, </w:t>
      </w:r>
      <w:r w:rsidR="00A7113D" w:rsidRPr="00FE48B9">
        <w:rPr>
          <w:rFonts w:ascii="Times New Roman" w:hAnsi="Times New Roman" w:cs="Times New Roman"/>
        </w:rPr>
        <w:t xml:space="preserve">journalist, </w:t>
      </w:r>
      <w:r w:rsidRPr="00FE48B9">
        <w:rPr>
          <w:rFonts w:ascii="Times New Roman" w:hAnsi="Times New Roman" w:cs="Times New Roman"/>
        </w:rPr>
        <w:t xml:space="preserve">4-12-2018, "Why Republicans Love Talking About Impeachment – For Now," Daily Intelligencer, </w:t>
      </w:r>
      <w:hyperlink r:id="rId159" w:history="1">
        <w:r w:rsidRPr="00FE48B9">
          <w:rPr>
            <w:rStyle w:val="Hyperlink"/>
            <w:rFonts w:ascii="Times New Roman" w:hAnsi="Times New Roman" w:cs="Times New Roman"/>
          </w:rPr>
          <w:t>http://nymag.com/daily/intelligencer/2018/04/why-republicans-are-talking-so-much-about-impeaching-trump.html</w:t>
        </w:r>
      </w:hyperlink>
      <w:r w:rsidRPr="00FE48B9">
        <w:rPr>
          <w:rFonts w:ascii="Times New Roman" w:hAnsi="Times New Roman" w:cs="Times New Roman"/>
        </w:rPr>
        <w:t xml:space="preserve"> KKC</w:t>
      </w:r>
    </w:p>
    <w:p w:rsidR="003B747C" w:rsidRPr="00FE48B9" w:rsidRDefault="003B747C" w:rsidP="003B747C">
      <w:pPr>
        <w:rPr>
          <w:rFonts w:ascii="Times New Roman" w:hAnsi="Times New Roman" w:cs="Times New Roman"/>
          <w:sz w:val="16"/>
        </w:rPr>
      </w:pPr>
      <w:r w:rsidRPr="00FE48B9">
        <w:rPr>
          <w:rStyle w:val="Emphasis"/>
          <w:rFonts w:ascii="Times New Roman" w:hAnsi="Times New Roman" w:cs="Times New Roman"/>
        </w:rPr>
        <w:t>When</w:t>
      </w:r>
      <w:r w:rsidRPr="00FE48B9">
        <w:rPr>
          <w:rFonts w:ascii="Times New Roman" w:hAnsi="Times New Roman" w:cs="Times New Roman"/>
          <w:sz w:val="16"/>
        </w:rPr>
        <w:t xml:space="preserve"> Representative Steve Stivers of Ohio, the chairman of the </w:t>
      </w:r>
      <w:r w:rsidRPr="00FE48B9">
        <w:rPr>
          <w:rStyle w:val="Emphasis"/>
          <w:rFonts w:ascii="Times New Roman" w:hAnsi="Times New Roman" w:cs="Times New Roman"/>
        </w:rPr>
        <w:t>House Republican</w:t>
      </w:r>
      <w:r w:rsidRPr="00FE48B9">
        <w:rPr>
          <w:rFonts w:ascii="Times New Roman" w:hAnsi="Times New Roman" w:cs="Times New Roman"/>
          <w:sz w:val="16"/>
        </w:rPr>
        <w:t xml:space="preserve"> campaign organization, convened about two dozen </w:t>
      </w:r>
      <w:r w:rsidRPr="00FE48B9">
        <w:rPr>
          <w:rStyle w:val="Emphasis"/>
          <w:rFonts w:ascii="Times New Roman" w:hAnsi="Times New Roman" w:cs="Times New Roman"/>
        </w:rPr>
        <w:t>party strategists</w:t>
      </w:r>
      <w:r w:rsidRPr="00FE48B9">
        <w:rPr>
          <w:rFonts w:ascii="Times New Roman" w:hAnsi="Times New Roman" w:cs="Times New Roman"/>
          <w:sz w:val="16"/>
        </w:rPr>
        <w:t xml:space="preserve"> in February for a private dinner at a French bistro here, the attendees were surprised when he </w:t>
      </w:r>
      <w:r w:rsidRPr="00FE48B9">
        <w:rPr>
          <w:rStyle w:val="Emphasis"/>
          <w:rFonts w:ascii="Times New Roman" w:hAnsi="Times New Roman" w:cs="Times New Roman"/>
        </w:rPr>
        <w:t>address</w:t>
      </w:r>
      <w:r w:rsidRPr="00FE48B9">
        <w:rPr>
          <w:rFonts w:ascii="Times New Roman" w:hAnsi="Times New Roman" w:cs="Times New Roman"/>
          <w:sz w:val="16"/>
        </w:rPr>
        <w:t xml:space="preserve">ed an issue not included in his formal PowerPoint presentation: </w:t>
      </w:r>
      <w:r w:rsidRPr="00FE48B9">
        <w:rPr>
          <w:rStyle w:val="Emphasis"/>
          <w:rFonts w:ascii="Times New Roman" w:hAnsi="Times New Roman" w:cs="Times New Roman"/>
        </w:rPr>
        <w:t>the threat of impeachment against</w:t>
      </w:r>
      <w:r w:rsidRPr="00FE48B9">
        <w:rPr>
          <w:rFonts w:ascii="Times New Roman" w:hAnsi="Times New Roman" w:cs="Times New Roman"/>
          <w:sz w:val="16"/>
        </w:rPr>
        <w:t xml:space="preserve"> Mr. </w:t>
      </w:r>
      <w:r w:rsidRPr="00FE48B9">
        <w:rPr>
          <w:rStyle w:val="Emphasis"/>
          <w:rFonts w:ascii="Times New Roman" w:hAnsi="Times New Roman" w:cs="Times New Roman"/>
        </w:rPr>
        <w:t>Trump</w:t>
      </w:r>
      <w:r w:rsidRPr="00FE48B9">
        <w:rPr>
          <w:rFonts w:ascii="Times New Roman" w:hAnsi="Times New Roman" w:cs="Times New Roman"/>
          <w:sz w:val="16"/>
        </w:rPr>
        <w:t xml:space="preserve">, which </w:t>
      </w:r>
      <w:r w:rsidRPr="00FE48B9">
        <w:rPr>
          <w:rStyle w:val="Emphasis"/>
          <w:rFonts w:ascii="Times New Roman" w:hAnsi="Times New Roman" w:cs="Times New Roman"/>
        </w:rPr>
        <w:t>he</w:t>
      </w:r>
      <w:r w:rsidRPr="00FE48B9">
        <w:rPr>
          <w:rFonts w:ascii="Times New Roman" w:hAnsi="Times New Roman" w:cs="Times New Roman"/>
          <w:sz w:val="16"/>
        </w:rPr>
        <w:t xml:space="preserve"> said </w:t>
      </w:r>
      <w:r w:rsidRPr="00FE48B9">
        <w:rPr>
          <w:rStyle w:val="Emphasis"/>
          <w:rFonts w:ascii="Times New Roman" w:hAnsi="Times New Roman" w:cs="Times New Roman"/>
        </w:rPr>
        <w:t>fired up the party base</w:t>
      </w:r>
      <w:r w:rsidRPr="00FE48B9">
        <w:rPr>
          <w:rFonts w:ascii="Times New Roman" w:hAnsi="Times New Roman" w:cs="Times New Roman"/>
          <w:sz w:val="16"/>
        </w:rPr>
        <w:t>.</w:t>
      </w:r>
    </w:p>
    <w:p w:rsidR="003B747C" w:rsidRPr="00FE48B9" w:rsidRDefault="003B747C" w:rsidP="003B747C">
      <w:pPr>
        <w:rPr>
          <w:rStyle w:val="Emphasis"/>
          <w:rFonts w:ascii="Times New Roman" w:hAnsi="Times New Roman" w:cs="Times New Roman"/>
        </w:rPr>
      </w:pPr>
      <w:r w:rsidRPr="00FE48B9">
        <w:rPr>
          <w:rStyle w:val="StyleUnderline"/>
          <w:rFonts w:ascii="Times New Roman" w:hAnsi="Times New Roman" w:cs="Times New Roman"/>
        </w:rPr>
        <w:t>It makes some political sense</w:t>
      </w:r>
      <w:r w:rsidRPr="00FE48B9">
        <w:rPr>
          <w:rFonts w:ascii="Times New Roman" w:hAnsi="Times New Roman" w:cs="Times New Roman"/>
          <w:sz w:val="16"/>
        </w:rPr>
        <w:t xml:space="preserve">. Unlike most previous presidents facing toxic midterms (e.g., Bill Clinton in 1994, George W. Bush in 2006, and Barack Obama in 2010) Donald </w:t>
      </w:r>
      <w:r w:rsidRPr="00FE48B9">
        <w:rPr>
          <w:rStyle w:val="Emphasis"/>
          <w:rFonts w:ascii="Times New Roman" w:hAnsi="Times New Roman" w:cs="Times New Roman"/>
        </w:rPr>
        <w:t>Trump is wildly popular among</w:t>
      </w:r>
      <w:r w:rsidRPr="00FE48B9">
        <w:rPr>
          <w:rFonts w:ascii="Times New Roman" w:hAnsi="Times New Roman" w:cs="Times New Roman"/>
          <w:sz w:val="16"/>
        </w:rPr>
        <w:t xml:space="preserve"> members of </w:t>
      </w:r>
      <w:r w:rsidRPr="00FE48B9">
        <w:rPr>
          <w:rStyle w:val="Emphasis"/>
          <w:rFonts w:ascii="Times New Roman" w:hAnsi="Times New Roman" w:cs="Times New Roman"/>
        </w:rPr>
        <w:t>his “base.”</w:t>
      </w:r>
      <w:r w:rsidRPr="00FE48B9">
        <w:rPr>
          <w:rFonts w:ascii="Times New Roman" w:hAnsi="Times New Roman" w:cs="Times New Roman"/>
          <w:sz w:val="16"/>
        </w:rPr>
        <w:t xml:space="preserve"> And much of his bond with hard-core conservatives involves a shared persecution complex involving sneering elitist liberals who despise their values and want to disenfranchise or even silence them. </w:t>
      </w:r>
      <w:r w:rsidRPr="00FE48B9">
        <w:rPr>
          <w:rStyle w:val="Emphasis"/>
          <w:rFonts w:ascii="Times New Roman" w:hAnsi="Times New Roman" w:cs="Times New Roman"/>
        </w:rPr>
        <w:t>The</w:t>
      </w:r>
      <w:r w:rsidRPr="00FE48B9">
        <w:rPr>
          <w:rFonts w:ascii="Times New Roman" w:hAnsi="Times New Roman" w:cs="Times New Roman"/>
          <w:sz w:val="16"/>
        </w:rPr>
        <w:t xml:space="preserve"> idea that </w:t>
      </w:r>
      <w:r w:rsidRPr="00FE48B9">
        <w:rPr>
          <w:rStyle w:val="Emphasis"/>
          <w:rFonts w:ascii="Times New Roman" w:hAnsi="Times New Roman" w:cs="Times New Roman"/>
        </w:rPr>
        <w:t>talk of impeachment portends a “coup”</w:t>
      </w:r>
      <w:r w:rsidRPr="00FE48B9">
        <w:rPr>
          <w:rStyle w:val="StyleUnderline"/>
          <w:rFonts w:ascii="Times New Roman" w:hAnsi="Times New Roman" w:cs="Times New Roman"/>
        </w:rPr>
        <w:t xml:space="preserve"> to reverse the 2016 election</w:t>
      </w:r>
      <w:r w:rsidRPr="00FE48B9">
        <w:rPr>
          <w:rFonts w:ascii="Times New Roman" w:hAnsi="Times New Roman" w:cs="Times New Roman"/>
          <w:sz w:val="16"/>
        </w:rPr>
        <w:t xml:space="preserve"> returns </w:t>
      </w:r>
      <w:r w:rsidRPr="00FE48B9">
        <w:rPr>
          <w:rStyle w:val="StyleUnderline"/>
          <w:rFonts w:ascii="Times New Roman" w:hAnsi="Times New Roman" w:cs="Times New Roman"/>
        </w:rPr>
        <w:t xml:space="preserve">does not seem that outlandish to people who think </w:t>
      </w:r>
      <w:r w:rsidRPr="00FE48B9">
        <w:rPr>
          <w:rStyle w:val="Emphasis"/>
          <w:rFonts w:ascii="Times New Roman" w:hAnsi="Times New Roman" w:cs="Times New Roman"/>
        </w:rPr>
        <w:t>Democrats</w:t>
      </w:r>
      <w:r w:rsidRPr="00FE48B9">
        <w:rPr>
          <w:rStyle w:val="StyleUnderline"/>
          <w:rFonts w:ascii="Times New Roman" w:hAnsi="Times New Roman" w:cs="Times New Roman"/>
        </w:rPr>
        <w:t xml:space="preserve"> are disloyal</w:t>
      </w:r>
      <w:r w:rsidRPr="00FE48B9">
        <w:rPr>
          <w:rFonts w:ascii="Times New Roman" w:hAnsi="Times New Roman" w:cs="Times New Roman"/>
          <w:sz w:val="16"/>
        </w:rPr>
        <w:t xml:space="preserve"> to America </w:t>
      </w:r>
      <w:r w:rsidRPr="00FE48B9">
        <w:rPr>
          <w:rStyle w:val="StyleUnderline"/>
          <w:rFonts w:ascii="Times New Roman" w:hAnsi="Times New Roman" w:cs="Times New Roman"/>
        </w:rPr>
        <w:t>and only believe in democracy when it suits their subversive purposes</w:t>
      </w:r>
      <w:r w:rsidRPr="00FE48B9">
        <w:rPr>
          <w:rFonts w:ascii="Times New Roman" w:hAnsi="Times New Roman" w:cs="Times New Roman"/>
          <w:sz w:val="16"/>
        </w:rPr>
        <w:t xml:space="preserve">. Trump has already told them that their enemies routinely stuff ballot boxes and plan to win future elections by inviting hordes of illegal immigrants to come across the border and vote themselves lavish government benefits while running criminally amok. </w:t>
      </w:r>
      <w:r w:rsidRPr="00FE48B9">
        <w:rPr>
          <w:rStyle w:val="Emphasis"/>
          <w:rFonts w:ascii="Times New Roman" w:hAnsi="Times New Roman" w:cs="Times New Roman"/>
        </w:rPr>
        <w:t>So why wouldn’t they “purge” Trump without justification, given the opportunity?</w:t>
      </w:r>
    </w:p>
    <w:p w:rsidR="003B747C" w:rsidRPr="00FE48B9" w:rsidRDefault="003B747C" w:rsidP="003B747C">
      <w:pPr>
        <w:rPr>
          <w:rFonts w:ascii="Times New Roman" w:hAnsi="Times New Roman" w:cs="Times New Roman"/>
          <w:sz w:val="16"/>
        </w:rPr>
      </w:pPr>
      <w:r w:rsidRPr="00FE48B9">
        <w:rPr>
          <w:rStyle w:val="StyleUnderline"/>
          <w:rFonts w:ascii="Times New Roman" w:hAnsi="Times New Roman" w:cs="Times New Roman"/>
        </w:rPr>
        <w:t xml:space="preserve">Building a backlash to impeachment is not a completely novel idea. It is arguably what happened in the 1998 midterms when Democrats used the impeachment threat to Bill Clinton to motivate their own base while making Republicans appear extremist and power-hungry </w:t>
      </w:r>
      <w:r w:rsidRPr="00FE48B9">
        <w:rPr>
          <w:rFonts w:ascii="Times New Roman" w:hAnsi="Times New Roman" w:cs="Times New Roman"/>
          <w:sz w:val="16"/>
        </w:rPr>
        <w:t>(though high job approval ratings for Clinton–something Trump is very unlikely to enjoy–contributed to the results).</w:t>
      </w:r>
    </w:p>
    <w:p w:rsidR="003B747C" w:rsidRPr="00FE48B9" w:rsidRDefault="003B747C" w:rsidP="003B747C">
      <w:pPr>
        <w:rPr>
          <w:rFonts w:ascii="Times New Roman" w:hAnsi="Times New Roman" w:cs="Times New Roman"/>
        </w:rPr>
      </w:pPr>
    </w:p>
    <w:p w:rsidR="001571B7" w:rsidRPr="00FE48B9" w:rsidRDefault="001571B7" w:rsidP="001571B7">
      <w:pPr>
        <w:rPr>
          <w:rFonts w:ascii="Times New Roman" w:hAnsi="Times New Roman" w:cs="Times New Roman"/>
          <w:sz w:val="12"/>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Border Wall Impact</w:t>
      </w:r>
    </w:p>
    <w:p w:rsidR="001571B7" w:rsidRPr="00FE48B9" w:rsidRDefault="00444791" w:rsidP="001571B7">
      <w:pPr>
        <w:pStyle w:val="Heading3"/>
        <w:rPr>
          <w:rFonts w:ascii="Times New Roman" w:hAnsi="Times New Roman" w:cs="Times New Roman"/>
        </w:rPr>
      </w:pPr>
      <w:r w:rsidRPr="00FE48B9">
        <w:rPr>
          <w:rFonts w:ascii="Times New Roman" w:hAnsi="Times New Roman" w:cs="Times New Roman"/>
        </w:rPr>
        <w:t>1nc – Border Wall Module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Diversion means he begins constructions of the border wall by force </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Bershidsky</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Leonid </w:t>
      </w:r>
      <w:proofErr w:type="spellStart"/>
      <w:r w:rsidRPr="00FE48B9">
        <w:rPr>
          <w:rFonts w:ascii="Times New Roman" w:hAnsi="Times New Roman" w:cs="Times New Roman"/>
        </w:rPr>
        <w:t>Bershidsky</w:t>
      </w:r>
      <w:proofErr w:type="spellEnd"/>
      <w:r w:rsidRPr="00FE48B9">
        <w:rPr>
          <w:rFonts w:ascii="Times New Roman" w:hAnsi="Times New Roman" w:cs="Times New Roman"/>
        </w:rPr>
        <w:t xml:space="preserve">, is a Bloomberg View columnist., 1-26-2017, "Trump is a master of diversionary tactics," </w:t>
      </w:r>
      <w:proofErr w:type="spellStart"/>
      <w:r w:rsidRPr="00FE48B9">
        <w:rPr>
          <w:rFonts w:ascii="Times New Roman" w:hAnsi="Times New Roman" w:cs="Times New Roman"/>
        </w:rPr>
        <w:t>chicagotribune</w:t>
      </w:r>
      <w:proofErr w:type="spellEnd"/>
      <w:r w:rsidRPr="00FE48B9">
        <w:rPr>
          <w:rFonts w:ascii="Times New Roman" w:hAnsi="Times New Roman" w:cs="Times New Roman"/>
        </w:rPr>
        <w:t xml:space="preserve">, </w:t>
      </w:r>
      <w:hyperlink r:id="rId160" w:history="1">
        <w:r w:rsidRPr="00FE48B9">
          <w:rPr>
            <w:rStyle w:val="Hyperlink"/>
            <w:rFonts w:ascii="Times New Roman" w:hAnsi="Times New Roman" w:cs="Times New Roman"/>
          </w:rPr>
          <w:t>http://www.chicagotribune.com/news/opinion/commentary/ct-trump-diversion-tactics-media-20170126-story.html</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2"/>
        </w:rPr>
      </w:pPr>
      <w:r w:rsidRPr="00FE48B9">
        <w:rPr>
          <w:rStyle w:val="StyleUnderline"/>
          <w:rFonts w:ascii="Times New Roman" w:hAnsi="Times New Roman" w:cs="Times New Roman"/>
        </w:rPr>
        <w:t>This is the result of a manipulation strategy described</w:t>
      </w:r>
      <w:r w:rsidRPr="00FE48B9">
        <w:rPr>
          <w:rFonts w:ascii="Times New Roman" w:hAnsi="Times New Roman" w:cs="Times New Roman"/>
          <w:sz w:val="12"/>
        </w:rPr>
        <w:t xml:space="preserve"> long ago </w:t>
      </w:r>
      <w:r w:rsidRPr="00FE48B9">
        <w:rPr>
          <w:rStyle w:val="StyleUnderline"/>
          <w:rFonts w:ascii="Times New Roman" w:hAnsi="Times New Roman" w:cs="Times New Roman"/>
        </w:rPr>
        <w:t>by</w:t>
      </w:r>
      <w:r w:rsidRPr="00FE48B9">
        <w:rPr>
          <w:rFonts w:ascii="Times New Roman" w:hAnsi="Times New Roman" w:cs="Times New Roman"/>
          <w:sz w:val="12"/>
        </w:rPr>
        <w:t xml:space="preserve"> historian and cognitive scientist Noam Chomsky: “Keep the adult public attention diverted away from the real social issues and captivated by matters of no real importance.” Leftists such as Chomsky argue that this is what capitalist elites do, but I know it as a common tactic of kleptocratic regimes such as Vladimir Putin’s in Russia. There’s even a term for the tactic: </w:t>
      </w:r>
      <w:r w:rsidRPr="00FE48B9">
        <w:rPr>
          <w:rStyle w:val="Emphasis"/>
          <w:rFonts w:ascii="Times New Roman" w:hAnsi="Times New Roman" w:cs="Times New Roman"/>
        </w:rPr>
        <w:t>“diversionary conflict</w:t>
      </w:r>
      <w:r w:rsidRPr="00FE48B9">
        <w:rPr>
          <w:rStyle w:val="StyleUnderline"/>
          <w:rFonts w:ascii="Times New Roman" w:hAnsi="Times New Roman" w:cs="Times New Roman"/>
        </w:rPr>
        <w:t xml:space="preserve">.” Faced with economic difficulties or other problems potentially </w:t>
      </w:r>
      <w:r w:rsidRPr="00FE48B9">
        <w:rPr>
          <w:rStyle w:val="Emphasis"/>
          <w:rFonts w:ascii="Times New Roman" w:hAnsi="Times New Roman" w:cs="Times New Roman"/>
        </w:rPr>
        <w:t xml:space="preserve">threatening to its survival, </w:t>
      </w:r>
      <w:r w:rsidRPr="00FE48B9">
        <w:rPr>
          <w:rFonts w:ascii="Times New Roman" w:hAnsi="Times New Roman" w:cs="Times New Roman"/>
          <w:sz w:val="12"/>
        </w:rPr>
        <w:t xml:space="preserve">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FE48B9">
        <w:rPr>
          <w:rStyle w:val="Emphasis"/>
          <w:rFonts w:ascii="Times New Roman" w:hAnsi="Times New Roman" w:cs="Times New Roman"/>
        </w:rPr>
        <w:t>Trump doesn’t need to start wars:</w:t>
      </w:r>
      <w:r w:rsidRPr="00FE48B9">
        <w:rPr>
          <w:rFonts w:ascii="Times New Roman" w:hAnsi="Times New Roman" w:cs="Times New Roman"/>
          <w:sz w:val="12"/>
        </w:rPr>
        <w:t xml:space="preserve"> He and </w:t>
      </w:r>
      <w:r w:rsidRPr="00FE48B9">
        <w:rPr>
          <w:rStyle w:val="Emphasis"/>
          <w:rFonts w:ascii="Times New Roman" w:hAnsi="Times New Roman" w:cs="Times New Roman"/>
        </w:rPr>
        <w:t>his team know how emotional many Americans are about him</w:t>
      </w:r>
      <w:r w:rsidRPr="00FE48B9">
        <w:rPr>
          <w:rFonts w:ascii="Times New Roman" w:hAnsi="Times New Roman" w:cs="Times New Roman"/>
          <w:sz w:val="12"/>
        </w:rPr>
        <w:t xml:space="preserve">. He can choose what he wants to be hated for — </w:t>
      </w:r>
      <w:r w:rsidRPr="00FE48B9">
        <w:rPr>
          <w:rStyle w:val="Emphasis"/>
          <w:rFonts w:ascii="Times New Roman" w:hAnsi="Times New Roman" w:cs="Times New Roman"/>
        </w:rPr>
        <w:t>preferably</w:t>
      </w:r>
      <w:r w:rsidRPr="00FE48B9">
        <w:rPr>
          <w:rFonts w:ascii="Times New Roman" w:hAnsi="Times New Roman" w:cs="Times New Roman"/>
          <w:sz w:val="12"/>
        </w:rPr>
        <w:t xml:space="preserve"> for </w:t>
      </w:r>
      <w:r w:rsidRPr="00FE48B9">
        <w:rPr>
          <w:rStyle w:val="Emphasis"/>
          <w:rFonts w:ascii="Times New Roman" w:hAnsi="Times New Roman" w:cs="Times New Roman"/>
        </w:rPr>
        <w:t>something silly and unrelated</w:t>
      </w:r>
      <w:r w:rsidRPr="00FE48B9">
        <w:rPr>
          <w:rFonts w:ascii="Times New Roman" w:hAnsi="Times New Roman" w:cs="Times New Roman"/>
          <w:sz w:val="12"/>
        </w:rPr>
        <w:t xml:space="preserve"> to his actual priorities at the moment. </w:t>
      </w:r>
      <w:r w:rsidRPr="00FE48B9">
        <w:rPr>
          <w:rStyle w:val="StyleUnderline"/>
          <w:rFonts w:ascii="Times New Roman" w:hAnsi="Times New Roman" w:cs="Times New Roman"/>
        </w:rPr>
        <w:t>He used this</w:t>
      </w:r>
      <w:r w:rsidRPr="00FE48B9">
        <w:rPr>
          <w:rFonts w:ascii="Times New Roman" w:hAnsi="Times New Roman" w:cs="Times New Roman"/>
          <w:sz w:val="12"/>
        </w:rPr>
        <w:t xml:space="preserve"> to his advantage </w:t>
      </w:r>
      <w:r w:rsidRPr="00FE48B9">
        <w:rPr>
          <w:rStyle w:val="StyleUnderline"/>
          <w:rFonts w:ascii="Times New Roman" w:hAnsi="Times New Roman" w:cs="Times New Roman"/>
        </w:rPr>
        <w:t>during the campaign: His alleged sexual misconduct took up so much media time</w:t>
      </w:r>
      <w:r w:rsidRPr="00FE48B9">
        <w:rPr>
          <w:rFonts w:ascii="Times New Roman" w:hAnsi="Times New Roman" w:cs="Times New Roman"/>
          <w:sz w:val="12"/>
        </w:rPr>
        <w:t xml:space="preserve"> and public attention </w:t>
      </w:r>
      <w:r w:rsidRPr="00FE48B9">
        <w:rPr>
          <w:rStyle w:val="StyleUnderline"/>
          <w:rFonts w:ascii="Times New Roman" w:hAnsi="Times New Roman" w:cs="Times New Roman"/>
        </w:rPr>
        <w:t>than issues</w:t>
      </w:r>
      <w:r w:rsidRPr="00FE48B9">
        <w:rPr>
          <w:rFonts w:ascii="Times New Roman" w:hAnsi="Times New Roman" w:cs="Times New Roman"/>
          <w:sz w:val="12"/>
        </w:rPr>
        <w:t xml:space="preserve"> </w:t>
      </w:r>
      <w:r w:rsidRPr="00FE48B9">
        <w:rPr>
          <w:rStyle w:val="StyleUnderline"/>
          <w:rFonts w:ascii="Times New Roman" w:hAnsi="Times New Roman" w:cs="Times New Roman"/>
        </w:rPr>
        <w:t>like his business history,</w:t>
      </w:r>
      <w:r w:rsidRPr="00FE48B9">
        <w:rPr>
          <w:rFonts w:ascii="Times New Roman" w:hAnsi="Times New Roman" w:cs="Times New Roman"/>
          <w:sz w:val="12"/>
        </w:rPr>
        <w:t xml:space="preserve"> </w:t>
      </w:r>
      <w:r w:rsidRPr="00FE48B9">
        <w:rPr>
          <w:rStyle w:val="StyleUnderline"/>
          <w:rFonts w:ascii="Times New Roman" w:hAnsi="Times New Roman" w:cs="Times New Roman"/>
        </w:rPr>
        <w:t>his tax returns and his proposals</w:t>
      </w:r>
      <w:r w:rsidRPr="00FE48B9">
        <w:rPr>
          <w:rFonts w:ascii="Times New Roman" w:hAnsi="Times New Roman" w:cs="Times New Roman"/>
          <w:sz w:val="12"/>
        </w:rPr>
        <w:t xml:space="preserve">. As the inauguration attendance argument played, </w:t>
      </w:r>
      <w:r w:rsidRPr="00FE48B9">
        <w:rPr>
          <w:rStyle w:val="StyleUnderline"/>
          <w:rFonts w:ascii="Times New Roman" w:hAnsi="Times New Roman" w:cs="Times New Roman"/>
        </w:rPr>
        <w:t>Trump has been busy</w:t>
      </w:r>
      <w:r w:rsidRPr="00FE48B9">
        <w:rPr>
          <w:rFonts w:ascii="Times New Roman" w:hAnsi="Times New Roman" w:cs="Times New Roman"/>
          <w:sz w:val="12"/>
        </w:rPr>
        <w:t>. Apart from starting the Obamacare rollback and withdrawing from the TPP, he has frozen a reduction of mortgage insurance premiums, allowed the Keystone pipeline to go ahead</w:t>
      </w:r>
      <w:r w:rsidRPr="00FE48B9">
        <w:rPr>
          <w:rStyle w:val="StyleUnderline"/>
          <w:rFonts w:ascii="Times New Roman" w:hAnsi="Times New Roman" w:cs="Times New Roman"/>
        </w:rPr>
        <w:t xml:space="preserve"> </w:t>
      </w:r>
      <w:r w:rsidRPr="00FE48B9">
        <w:rPr>
          <w:rStyle w:val="Emphasis"/>
          <w:rFonts w:ascii="Times New Roman" w:hAnsi="Times New Roman" w:cs="Times New Roman"/>
        </w:rPr>
        <w:t>and is prepared to sign an executive order to begin construction of a border wall</w:t>
      </w:r>
      <w:r w:rsidRPr="00FE48B9">
        <w:rPr>
          <w:rFonts w:ascii="Times New Roman" w:hAnsi="Times New Roman" w:cs="Times New Roman"/>
          <w:sz w:val="12"/>
        </w:rPr>
        <w:t xml:space="preserve">. Well </w:t>
      </w:r>
      <w:r w:rsidRPr="00FE48B9">
        <w:rPr>
          <w:rStyle w:val="StyleUnderline"/>
          <w:rFonts w:ascii="Times New Roman" w:hAnsi="Times New Roman" w:cs="Times New Roman"/>
        </w:rPr>
        <w:t>aware that</w:t>
      </w:r>
      <w:r w:rsidRPr="00FE48B9">
        <w:rPr>
          <w:rFonts w:ascii="Times New Roman" w:hAnsi="Times New Roman" w:cs="Times New Roman"/>
          <w:sz w:val="12"/>
        </w:rPr>
        <w:t xml:space="preserve"> some of </w:t>
      </w:r>
      <w:r w:rsidRPr="00FE48B9">
        <w:rPr>
          <w:rStyle w:val="StyleUnderline"/>
          <w:rFonts w:ascii="Times New Roman" w:hAnsi="Times New Roman" w:cs="Times New Roman"/>
        </w:rPr>
        <w:t>these</w:t>
      </w:r>
      <w:r w:rsidRPr="00FE48B9">
        <w:rPr>
          <w:rFonts w:ascii="Times New Roman" w:hAnsi="Times New Roman" w:cs="Times New Roman"/>
          <w:sz w:val="12"/>
        </w:rPr>
        <w:t xml:space="preserve"> important actions </w:t>
      </w:r>
      <w:r w:rsidRPr="00FE48B9">
        <w:rPr>
          <w:rStyle w:val="StyleUnderline"/>
          <w:rFonts w:ascii="Times New Roman" w:hAnsi="Times New Roman" w:cs="Times New Roman"/>
        </w:rPr>
        <w:t>might cause</w:t>
      </w:r>
      <w:r w:rsidRPr="00FE48B9">
        <w:rPr>
          <w:rFonts w:ascii="Times New Roman" w:hAnsi="Times New Roman" w:cs="Times New Roman"/>
          <w:sz w:val="12"/>
        </w:rPr>
        <w:t xml:space="preserve"> indignation and targeted </w:t>
      </w:r>
      <w:r w:rsidRPr="00FE48B9">
        <w:rPr>
          <w:rStyle w:val="StyleUnderline"/>
          <w:rFonts w:ascii="Times New Roman" w:hAnsi="Times New Roman" w:cs="Times New Roman"/>
        </w:rPr>
        <w:t>protest</w:t>
      </w:r>
      <w:r w:rsidRPr="00FE48B9">
        <w:rPr>
          <w:rFonts w:ascii="Times New Roman" w:hAnsi="Times New Roman" w:cs="Times New Roman"/>
          <w:sz w:val="12"/>
        </w:rPr>
        <w:t xml:space="preserve">, </w:t>
      </w:r>
      <w:r w:rsidRPr="00FE48B9">
        <w:rPr>
          <w:rStyle w:val="StyleUnderline"/>
          <w:rFonts w:ascii="Times New Roman" w:hAnsi="Times New Roman" w:cs="Times New Roman"/>
        </w:rPr>
        <w:t>Trump has tossed out another meaningless football for the media and the public to fixate on.</w:t>
      </w:r>
      <w:r w:rsidRPr="00FE48B9">
        <w:rPr>
          <w:rFonts w:ascii="Times New Roman" w:hAnsi="Times New Roman" w:cs="Times New Roman"/>
          <w:sz w:val="12"/>
        </w:rPr>
        <w:t xml:space="preserve"> “I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w:t>
      </w:r>
      <w:r w:rsidRPr="00FE48B9">
        <w:rPr>
          <w:rStyle w:val="Emphasis"/>
          <w:rFonts w:ascii="Times New Roman" w:hAnsi="Times New Roman" w:cs="Times New Roman"/>
        </w:rPr>
        <w:t>the border wall order coming a distant second</w:t>
      </w:r>
      <w:r w:rsidRPr="00FE48B9">
        <w:rPr>
          <w:rFonts w:ascii="Times New Roman" w:hAnsi="Times New Roman" w:cs="Times New Roman"/>
          <w:sz w:val="12"/>
        </w:rPr>
        <w:t xml:space="preserve">. Just as it was unimportant how many people attended the inauguration, it doesn’t matter at all at this point whether undocumented immigrants actually voted last November and whether any votes were cast for dead people. No one is challenging the results of the election. </w:t>
      </w:r>
      <w:r w:rsidRPr="00FE48B9">
        <w:rPr>
          <w:rStyle w:val="StyleUnderline"/>
          <w:rFonts w:ascii="Times New Roman" w:hAnsi="Times New Roman" w:cs="Times New Roman"/>
        </w:rPr>
        <w:t>The wall</w:t>
      </w:r>
      <w:r w:rsidRPr="00FE48B9">
        <w:rPr>
          <w:rFonts w:ascii="Times New Roman" w:hAnsi="Times New Roman" w:cs="Times New Roman"/>
          <w:sz w:val="12"/>
        </w:rPr>
        <w:t xml:space="preserve"> and the Keystone pipeline matter </w:t>
      </w:r>
      <w:r w:rsidRPr="00FE48B9">
        <w:rPr>
          <w:rStyle w:val="StyleUnderline"/>
          <w:rFonts w:ascii="Times New Roman" w:hAnsi="Times New Roman" w:cs="Times New Roman"/>
        </w:rPr>
        <w:t>yet are much smaller stories in terms of readership</w:t>
      </w:r>
      <w:r w:rsidRPr="00FE48B9">
        <w:rPr>
          <w:rFonts w:ascii="Times New Roman" w:hAnsi="Times New Roman" w:cs="Times New Roman"/>
          <w:sz w:val="12"/>
        </w:rPr>
        <w:t xml:space="preserve">. </w:t>
      </w:r>
      <w:r w:rsidRPr="00FE48B9">
        <w:rPr>
          <w:rStyle w:val="StyleUnderline"/>
          <w:rFonts w:ascii="Times New Roman" w:hAnsi="Times New Roman" w:cs="Times New Roman"/>
        </w:rPr>
        <w:t>Trump</w:t>
      </w:r>
      <w:r w:rsidRPr="00FE48B9">
        <w:rPr>
          <w:rFonts w:ascii="Times New Roman" w:hAnsi="Times New Roman" w:cs="Times New Roman"/>
          <w:sz w:val="12"/>
        </w:rPr>
        <w:t xml:space="preserve"> and his team are </w:t>
      </w:r>
      <w:r w:rsidRPr="00FE48B9">
        <w:rPr>
          <w:rStyle w:val="StyleUnderline"/>
          <w:rFonts w:ascii="Times New Roman" w:hAnsi="Times New Roman" w:cs="Times New Roman"/>
        </w:rPr>
        <w:t>already showing a flair for diversion</w:t>
      </w:r>
      <w:r w:rsidRPr="00FE48B9">
        <w:rPr>
          <w:rFonts w:ascii="Times New Roman" w:hAnsi="Times New Roman" w:cs="Times New Roman"/>
          <w:sz w:val="12"/>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FE48B9">
        <w:rPr>
          <w:rStyle w:val="Emphasis"/>
          <w:rFonts w:ascii="Times New Roman" w:hAnsi="Times New Roman" w:cs="Times New Roman"/>
        </w:rPr>
        <w:t>Trump</w:t>
      </w:r>
      <w:r w:rsidRPr="00FE48B9">
        <w:rPr>
          <w:rFonts w:ascii="Times New Roman" w:hAnsi="Times New Roman" w:cs="Times New Roman"/>
          <w:sz w:val="12"/>
        </w:rPr>
        <w:t xml:space="preserve">’s </w:t>
      </w:r>
      <w:r w:rsidRPr="00FE48B9">
        <w:rPr>
          <w:rStyle w:val="Emphasis"/>
          <w:rFonts w:ascii="Times New Roman" w:hAnsi="Times New Roman" w:cs="Times New Roman"/>
        </w:rPr>
        <w:t>and his team</w:t>
      </w:r>
      <w:r w:rsidRPr="00FE48B9">
        <w:rPr>
          <w:rFonts w:ascii="Times New Roman" w:hAnsi="Times New Roman" w:cs="Times New Roman"/>
          <w:sz w:val="12"/>
        </w:rPr>
        <w:t xml:space="preserve">’s communications look awkward, inept, gallingly primitive. It’s time to wise up: These people </w:t>
      </w:r>
      <w:r w:rsidRPr="00FE48B9">
        <w:rPr>
          <w:rStyle w:val="Emphasis"/>
          <w:rFonts w:ascii="Times New Roman" w:hAnsi="Times New Roman" w:cs="Times New Roman"/>
        </w:rPr>
        <w:t>know what they’re doing.</w:t>
      </w:r>
      <w:r w:rsidRPr="00FE48B9">
        <w:rPr>
          <w:rFonts w:ascii="Times New Roman" w:hAnsi="Times New Roman" w:cs="Times New Roman"/>
          <w:sz w:val="12"/>
        </w:rPr>
        <w:t xml:space="preserve"> They want their political opponents to be confused, to flail at windmills</w:t>
      </w:r>
      <w:r w:rsidRPr="00FE48B9">
        <w:rPr>
          <w:rStyle w:val="StyleUnderline"/>
          <w:rFonts w:ascii="Times New Roman" w:hAnsi="Times New Roman" w:cs="Times New Roman"/>
        </w:rPr>
        <w:t xml:space="preserve">, to expend emotions on meaningless scandals to </w:t>
      </w:r>
      <w:r w:rsidRPr="00FE48B9">
        <w:rPr>
          <w:rStyle w:val="Emphasis"/>
          <w:rFonts w:ascii="Times New Roman" w:hAnsi="Times New Roman" w:cs="Times New Roman"/>
        </w:rPr>
        <w:t>distract</w:t>
      </w:r>
      <w:r w:rsidRPr="00FE48B9">
        <w:rPr>
          <w:rStyle w:val="StyleUnderline"/>
          <w:rFonts w:ascii="Times New Roman" w:hAnsi="Times New Roman" w:cs="Times New Roman"/>
        </w:rPr>
        <w:t xml:space="preserve"> them </w:t>
      </w:r>
      <w:r w:rsidRPr="00FE48B9">
        <w:rPr>
          <w:rStyle w:val="Emphasis"/>
          <w:rFonts w:ascii="Times New Roman" w:hAnsi="Times New Roman" w:cs="Times New Roman"/>
        </w:rPr>
        <w:t>from any</w:t>
      </w:r>
      <w:r w:rsidRPr="00FE48B9">
        <w:rPr>
          <w:rStyle w:val="StyleUnderline"/>
          <w:rFonts w:ascii="Times New Roman" w:hAnsi="Times New Roman" w:cs="Times New Roman"/>
        </w:rPr>
        <w:t xml:space="preserve"> targeted, coordinated </w:t>
      </w:r>
      <w:r w:rsidRPr="00FE48B9">
        <w:rPr>
          <w:rStyle w:val="Emphasis"/>
          <w:rFonts w:ascii="Times New Roman" w:hAnsi="Times New Roman" w:cs="Times New Roman"/>
        </w:rPr>
        <w:t>action against specific threats</w:t>
      </w:r>
      <w:r w:rsidRPr="00FE48B9">
        <w:rPr>
          <w:rFonts w:ascii="Times New Roman" w:hAnsi="Times New Roman" w:cs="Times New Roman"/>
          <w:sz w:val="12"/>
        </w:rPr>
        <w:t>. There are going to be many of these: Trump appears intent on keeping his promises. Calm concentration is needed to counteract dangerous policies.</w:t>
      </w:r>
    </w:p>
    <w:p w:rsidR="001571B7" w:rsidRPr="00FE48B9" w:rsidRDefault="001752FE" w:rsidP="001752FE">
      <w:pPr>
        <w:pStyle w:val="Heading3"/>
        <w:rPr>
          <w:rFonts w:ascii="Times New Roman" w:hAnsi="Times New Roman" w:cs="Times New Roman"/>
        </w:rPr>
      </w:pPr>
      <w:r w:rsidRPr="00FE48B9">
        <w:rPr>
          <w:rFonts w:ascii="Times New Roman" w:hAnsi="Times New Roman" w:cs="Times New Roman"/>
        </w:rPr>
        <w:t>Impact – Econ</w:t>
      </w:r>
    </w:p>
    <w:p w:rsidR="001752FE" w:rsidRPr="00FE48B9" w:rsidRDefault="001752FE" w:rsidP="001752FE">
      <w:pPr>
        <w:pStyle w:val="Heading4"/>
        <w:rPr>
          <w:rFonts w:ascii="Times New Roman" w:hAnsi="Times New Roman" w:cs="Times New Roman"/>
        </w:rPr>
      </w:pPr>
      <w:r w:rsidRPr="00FE48B9">
        <w:rPr>
          <w:rFonts w:ascii="Times New Roman" w:hAnsi="Times New Roman" w:cs="Times New Roman"/>
        </w:rPr>
        <w:t>Turns econ---border wall would cost over $20 billion and come from American taxes</w:t>
      </w:r>
    </w:p>
    <w:p w:rsidR="001752FE" w:rsidRPr="00FE48B9" w:rsidRDefault="001752FE" w:rsidP="001752FE">
      <w:pPr>
        <w:rPr>
          <w:rStyle w:val="Style13ptBold"/>
          <w:rFonts w:ascii="Times New Roman" w:hAnsi="Times New Roman" w:cs="Times New Roman"/>
        </w:rPr>
      </w:pPr>
      <w:r w:rsidRPr="00FE48B9">
        <w:rPr>
          <w:rStyle w:val="Style13ptBold"/>
          <w:rFonts w:ascii="Times New Roman" w:hAnsi="Times New Roman" w:cs="Times New Roman"/>
        </w:rPr>
        <w:t>Chopra, Sehgal, and Avgerinos 17</w:t>
      </w:r>
    </w:p>
    <w:p w:rsidR="001752FE" w:rsidRPr="00FE48B9" w:rsidRDefault="001752FE" w:rsidP="001752FE">
      <w:pPr>
        <w:rPr>
          <w:rFonts w:ascii="Times New Roman" w:hAnsi="Times New Roman" w:cs="Times New Roman"/>
          <w:sz w:val="18"/>
          <w:szCs w:val="18"/>
        </w:rPr>
      </w:pPr>
      <w:r w:rsidRPr="00FE48B9">
        <w:rPr>
          <w:rFonts w:ascii="Times New Roman" w:hAnsi="Times New Roman" w:cs="Times New Roman"/>
          <w:sz w:val="18"/>
          <w:szCs w:val="18"/>
        </w:rPr>
        <w:t>(Deepak Chopra is the founder of The Chopra Foundation, co-founder of The Chopra Center for Wellbeing, and a pioneer in integrative medicine and personal transformation. Kabir Sehgal is a New York Times bestselling author, multi-Grammy Award winner, and U.S. Navy veteran. Paul Avgerinos is a Grammy Award winning artist. Chopra, Sehgal, and Avgerinos created </w:t>
      </w:r>
      <w:hyperlink r:id="rId161" w:tgtFrame="_new" w:history="1">
        <w:r w:rsidRPr="00FE48B9">
          <w:rPr>
            <w:rStyle w:val="Hyperlink"/>
            <w:rFonts w:ascii="Times New Roman" w:hAnsi="Times New Roman" w:cs="Times New Roman"/>
            <w:sz w:val="18"/>
            <w:szCs w:val="18"/>
          </w:rPr>
          <w:t>Home: Where Everyone is Welcome</w:t>
        </w:r>
      </w:hyperlink>
      <w:r w:rsidRPr="00FE48B9">
        <w:rPr>
          <w:rFonts w:ascii="Times New Roman" w:hAnsi="Times New Roman" w:cs="Times New Roman"/>
          <w:sz w:val="18"/>
          <w:szCs w:val="18"/>
        </w:rPr>
        <w:t>, a book of poems and album inspired by American immigrants. August 10, 2017. Trump’s border wall with Mexico will kill U.S. jobs, business, environment: Chopra. https://www.marketwatch.com/story/why-deepak-chopra-opposes-trumps-mexican-border-wall-2017-08-10)</w:t>
      </w:r>
    </w:p>
    <w:p w:rsidR="001752FE" w:rsidRPr="00FE48B9" w:rsidRDefault="001752FE" w:rsidP="001752FE">
      <w:pPr>
        <w:rPr>
          <w:rFonts w:ascii="Times New Roman" w:hAnsi="Times New Roman" w:cs="Times New Roman"/>
          <w:sz w:val="14"/>
          <w:szCs w:val="18"/>
        </w:rPr>
      </w:pPr>
      <w:r w:rsidRPr="00FE48B9">
        <w:rPr>
          <w:rFonts w:ascii="Times New Roman" w:hAnsi="Times New Roman" w:cs="Times New Roman"/>
          <w:sz w:val="14"/>
          <w:szCs w:val="18"/>
        </w:rPr>
        <w:t xml:space="preserve">The world now knows what Donald Trump has long understood — Mexico isn’t going to pay for his proposed border wall. A phone conversation between Trump and Mexican President Enrique Peña Nieto </w:t>
      </w:r>
      <w:hyperlink r:id="rId162" w:history="1">
        <w:r w:rsidRPr="00FE48B9">
          <w:rPr>
            <w:rStyle w:val="Hyperlink"/>
            <w:rFonts w:ascii="Times New Roman" w:hAnsi="Times New Roman" w:cs="Times New Roman"/>
            <w:sz w:val="14"/>
            <w:szCs w:val="18"/>
          </w:rPr>
          <w:t>leaked</w:t>
        </w:r>
      </w:hyperlink>
      <w:r w:rsidRPr="00FE48B9">
        <w:rPr>
          <w:rFonts w:ascii="Times New Roman" w:hAnsi="Times New Roman" w:cs="Times New Roman"/>
          <w:sz w:val="14"/>
          <w:szCs w:val="18"/>
        </w:rPr>
        <w:t xml:space="preserve">, in which the U.S. president admitted that he’s in a political bind, “because I have to have Mexico pay for the wall.” He </w:t>
      </w:r>
      <w:hyperlink r:id="rId163" w:tgtFrame="_new" w:history="1">
        <w:r w:rsidRPr="00FE48B9">
          <w:rPr>
            <w:rStyle w:val="Hyperlink"/>
            <w:rFonts w:ascii="Times New Roman" w:hAnsi="Times New Roman" w:cs="Times New Roman"/>
            <w:sz w:val="14"/>
            <w:szCs w:val="18"/>
          </w:rPr>
          <w:t>admonished</w:t>
        </w:r>
      </w:hyperlink>
      <w:r w:rsidRPr="00FE48B9">
        <w:rPr>
          <w:rFonts w:ascii="Times New Roman" w:hAnsi="Times New Roman" w:cs="Times New Roman"/>
          <w:sz w:val="14"/>
          <w:szCs w:val="18"/>
        </w:rPr>
        <w:t xml:space="preserve"> Nieto not so say, “we will not pay” but instead “we will work it out.” Nieto rightfully pushed back, not falling for Trump’s wheedling or bullying. Paradoxically, the Mexican president’s position on the wall is better for American business than the U.S. president’s stance. In short, </w:t>
      </w:r>
      <w:r w:rsidRPr="00FE48B9">
        <w:rPr>
          <w:rStyle w:val="StyleUnderline"/>
          <w:rFonts w:ascii="Times New Roman" w:hAnsi="Times New Roman" w:cs="Times New Roman"/>
        </w:rPr>
        <w:t>Trump’s border wall would be bad for American businesses, America’s taxpayers, and America’s environment</w:t>
      </w:r>
      <w:r w:rsidRPr="00FE48B9">
        <w:rPr>
          <w:rFonts w:ascii="Times New Roman" w:hAnsi="Times New Roman" w:cs="Times New Roman"/>
          <w:sz w:val="14"/>
          <w:szCs w:val="18"/>
        </w:rPr>
        <w:t xml:space="preserve"> — a strange position for someone who advances an “America First” agenda. </w:t>
      </w:r>
      <w:r w:rsidRPr="00FE48B9">
        <w:rPr>
          <w:rStyle w:val="StyleUnderline"/>
          <w:rFonts w:ascii="Times New Roman" w:hAnsi="Times New Roman" w:cs="Times New Roman"/>
        </w:rPr>
        <w:t xml:space="preserve">First, the enhanced border wall may result in a </w:t>
      </w:r>
      <w:hyperlink r:id="rId164" w:history="1">
        <w:r w:rsidRPr="00FE48B9">
          <w:rPr>
            <w:rStyle w:val="StyleUnderline"/>
            <w:rFonts w:ascii="Times New Roman" w:hAnsi="Times New Roman" w:cs="Times New Roman"/>
          </w:rPr>
          <w:t xml:space="preserve">trade war </w:t>
        </w:r>
      </w:hyperlink>
      <w:r w:rsidRPr="00FE48B9">
        <w:rPr>
          <w:rStyle w:val="StyleUnderline"/>
          <w:rFonts w:ascii="Times New Roman" w:hAnsi="Times New Roman" w:cs="Times New Roman"/>
        </w:rPr>
        <w:t>that would negatively affect U.S. consumers.</w:t>
      </w:r>
      <w:r w:rsidRPr="00FE48B9">
        <w:rPr>
          <w:rFonts w:ascii="Times New Roman" w:hAnsi="Times New Roman" w:cs="Times New Roman"/>
          <w:sz w:val="14"/>
          <w:szCs w:val="18"/>
        </w:rPr>
        <w:t xml:space="preserve"> </w:t>
      </w:r>
      <w:r w:rsidRPr="00FE48B9">
        <w:rPr>
          <w:rStyle w:val="StyleUnderline"/>
          <w:rFonts w:ascii="Times New Roman" w:hAnsi="Times New Roman" w:cs="Times New Roman"/>
        </w:rPr>
        <w:t>Mexico</w:t>
      </w:r>
      <w:r w:rsidRPr="00FE48B9">
        <w:rPr>
          <w:rFonts w:ascii="Times New Roman" w:hAnsi="Times New Roman" w:cs="Times New Roman"/>
          <w:sz w:val="14"/>
          <w:szCs w:val="18"/>
        </w:rPr>
        <w:t xml:space="preserve"> is the third-largest trading partner of the United States. American businesses </w:t>
      </w:r>
      <w:hyperlink r:id="rId165" w:tgtFrame="_new" w:history="1">
        <w:r w:rsidRPr="00FE48B9">
          <w:rPr>
            <w:rStyle w:val="Hyperlink"/>
            <w:rFonts w:ascii="Times New Roman" w:hAnsi="Times New Roman" w:cs="Times New Roman"/>
            <w:sz w:val="14"/>
            <w:szCs w:val="18"/>
          </w:rPr>
          <w:t>export</w:t>
        </w:r>
      </w:hyperlink>
      <w:r w:rsidRPr="00FE48B9">
        <w:rPr>
          <w:rFonts w:ascii="Times New Roman" w:hAnsi="Times New Roman" w:cs="Times New Roman"/>
          <w:sz w:val="14"/>
          <w:szCs w:val="18"/>
        </w:rPr>
        <w:t xml:space="preserve"> $231 billion in goods to Mexico annually, and the overall trade number is $525 billion, which </w:t>
      </w:r>
      <w:r w:rsidRPr="00FE48B9">
        <w:rPr>
          <w:rStyle w:val="StyleUnderline"/>
          <w:rFonts w:ascii="Times New Roman" w:hAnsi="Times New Roman" w:cs="Times New Roman"/>
        </w:rPr>
        <w:t>represents 14% of America’s total trade volume. Enhancing the already-existing 653-mile border wall will antagonize Mexico and chill the relationship with our southern neighbor</w:t>
      </w:r>
      <w:r w:rsidRPr="00FE48B9">
        <w:rPr>
          <w:rFonts w:ascii="Times New Roman" w:hAnsi="Times New Roman" w:cs="Times New Roman"/>
          <w:sz w:val="14"/>
          <w:szCs w:val="18"/>
        </w:rPr>
        <w:t xml:space="preserve">. </w:t>
      </w:r>
      <w:r w:rsidRPr="00FE48B9">
        <w:rPr>
          <w:rStyle w:val="StyleUnderline"/>
          <w:rFonts w:ascii="Times New Roman" w:hAnsi="Times New Roman" w:cs="Times New Roman"/>
        </w:rPr>
        <w:t>It’s foolish to think Mexico won’t retaliate.</w:t>
      </w:r>
      <w:r w:rsidRPr="00FE48B9">
        <w:rPr>
          <w:rFonts w:ascii="Times New Roman" w:hAnsi="Times New Roman" w:cs="Times New Roman"/>
          <w:sz w:val="14"/>
          <w:szCs w:val="18"/>
        </w:rPr>
        <w:t xml:space="preserve"> Mexico buys 28% of U.S. corn exports, and there are already calls in Mexico to </w:t>
      </w:r>
      <w:hyperlink r:id="rId166" w:tgtFrame="_new" w:history="1">
        <w:r w:rsidRPr="00FE48B9">
          <w:rPr>
            <w:rStyle w:val="Hyperlink"/>
            <w:rFonts w:ascii="Times New Roman" w:hAnsi="Times New Roman" w:cs="Times New Roman"/>
            <w:sz w:val="14"/>
            <w:szCs w:val="18"/>
          </w:rPr>
          <w:t>boycott</w:t>
        </w:r>
      </w:hyperlink>
      <w:r w:rsidRPr="00FE48B9">
        <w:rPr>
          <w:rFonts w:ascii="Times New Roman" w:hAnsi="Times New Roman" w:cs="Times New Roman"/>
          <w:sz w:val="14"/>
          <w:szCs w:val="18"/>
        </w:rPr>
        <w:t xml:space="preserve"> these American goods. Such </w:t>
      </w:r>
      <w:r w:rsidRPr="00FE48B9">
        <w:rPr>
          <w:rStyle w:val="StyleUnderline"/>
          <w:rFonts w:ascii="Times New Roman" w:hAnsi="Times New Roman" w:cs="Times New Roman"/>
        </w:rPr>
        <w:t>an embargo would negatively affect Midwestern farmers, some of whom comprise Trump’s base of support.</w:t>
      </w:r>
      <w:r w:rsidRPr="00FE48B9">
        <w:rPr>
          <w:rFonts w:ascii="Times New Roman" w:hAnsi="Times New Roman" w:cs="Times New Roman"/>
          <w:sz w:val="14"/>
          <w:szCs w:val="18"/>
        </w:rPr>
        <w:t xml:space="preserve"> Trump says his border wall is meant to stem illegal immigration, but the number of illegal immigrants from Mexico living in the U.S. </w:t>
      </w:r>
      <w:hyperlink r:id="rId167" w:tgtFrame="_new" w:history="1">
        <w:r w:rsidRPr="00FE48B9">
          <w:rPr>
            <w:rStyle w:val="Hyperlink"/>
            <w:rFonts w:ascii="Times New Roman" w:hAnsi="Times New Roman" w:cs="Times New Roman"/>
            <w:sz w:val="14"/>
            <w:szCs w:val="18"/>
          </w:rPr>
          <w:t>has fallen</w:t>
        </w:r>
      </w:hyperlink>
      <w:r w:rsidRPr="00FE48B9">
        <w:rPr>
          <w:rFonts w:ascii="Times New Roman" w:hAnsi="Times New Roman" w:cs="Times New Roman"/>
          <w:sz w:val="14"/>
          <w:szCs w:val="18"/>
        </w:rPr>
        <w:t xml:space="preserve"> by 1 million since 2007. </w:t>
      </w:r>
      <w:r w:rsidRPr="00FE48B9">
        <w:rPr>
          <w:rStyle w:val="StyleUnderline"/>
          <w:rFonts w:ascii="Times New Roman" w:hAnsi="Times New Roman" w:cs="Times New Roman"/>
        </w:rPr>
        <w:t xml:space="preserve">Second, the cost of the wall could </w:t>
      </w:r>
      <w:hyperlink r:id="rId168" w:tgtFrame="_new" w:history="1">
        <w:r w:rsidRPr="00FE48B9">
          <w:rPr>
            <w:rStyle w:val="StyleUnderline"/>
            <w:rFonts w:ascii="Times New Roman" w:hAnsi="Times New Roman" w:cs="Times New Roman"/>
          </w:rPr>
          <w:t>range</w:t>
        </w:r>
      </w:hyperlink>
      <w:r w:rsidRPr="00FE48B9">
        <w:rPr>
          <w:rStyle w:val="StyleUnderline"/>
          <w:rFonts w:ascii="Times New Roman" w:hAnsi="Times New Roman" w:cs="Times New Roman"/>
        </w:rPr>
        <w:t xml:space="preserve"> between $8 billion and $40 billion</w:t>
      </w:r>
      <w:r w:rsidRPr="00FE48B9">
        <w:rPr>
          <w:rFonts w:ascii="Times New Roman" w:hAnsi="Times New Roman" w:cs="Times New Roman"/>
          <w:sz w:val="14"/>
          <w:szCs w:val="18"/>
        </w:rPr>
        <w:t xml:space="preserve">. While Trump has played down the costs, his own </w:t>
      </w:r>
      <w:r w:rsidRPr="00FE48B9">
        <w:rPr>
          <w:rStyle w:val="StyleUnderline"/>
          <w:rFonts w:ascii="Times New Roman" w:hAnsi="Times New Roman" w:cs="Times New Roman"/>
        </w:rPr>
        <w:t>D</w:t>
      </w:r>
      <w:r w:rsidRPr="00FE48B9">
        <w:rPr>
          <w:rFonts w:ascii="Times New Roman" w:hAnsi="Times New Roman" w:cs="Times New Roman"/>
          <w:sz w:val="14"/>
          <w:szCs w:val="18"/>
        </w:rPr>
        <w:t xml:space="preserve">epartment of </w:t>
      </w:r>
      <w:r w:rsidRPr="00FE48B9">
        <w:rPr>
          <w:rStyle w:val="StyleUnderline"/>
          <w:rFonts w:ascii="Times New Roman" w:hAnsi="Times New Roman" w:cs="Times New Roman"/>
        </w:rPr>
        <w:t>H</w:t>
      </w:r>
      <w:r w:rsidRPr="00FE48B9">
        <w:rPr>
          <w:rFonts w:ascii="Times New Roman" w:hAnsi="Times New Roman" w:cs="Times New Roman"/>
          <w:sz w:val="14"/>
          <w:szCs w:val="18"/>
        </w:rPr>
        <w:t xml:space="preserve">omeland </w:t>
      </w:r>
      <w:r w:rsidRPr="00FE48B9">
        <w:rPr>
          <w:rStyle w:val="StyleUnderline"/>
          <w:rFonts w:ascii="Times New Roman" w:hAnsi="Times New Roman" w:cs="Times New Roman"/>
        </w:rPr>
        <w:t>S</w:t>
      </w:r>
      <w:r w:rsidRPr="00FE48B9">
        <w:rPr>
          <w:rFonts w:ascii="Times New Roman" w:hAnsi="Times New Roman" w:cs="Times New Roman"/>
          <w:sz w:val="14"/>
          <w:szCs w:val="18"/>
        </w:rPr>
        <w:t xml:space="preserve">ecurity </w:t>
      </w:r>
      <w:r w:rsidRPr="00FE48B9">
        <w:rPr>
          <w:rStyle w:val="StyleUnderline"/>
          <w:rFonts w:ascii="Times New Roman" w:hAnsi="Times New Roman" w:cs="Times New Roman"/>
        </w:rPr>
        <w:t>estimates the wall would cost just over $20 billion,</w:t>
      </w:r>
      <w:r w:rsidRPr="00FE48B9">
        <w:rPr>
          <w:rFonts w:ascii="Times New Roman" w:hAnsi="Times New Roman" w:cs="Times New Roman"/>
          <w:sz w:val="14"/>
          <w:szCs w:val="18"/>
        </w:rPr>
        <w:t xml:space="preserve"> and a separate MIT study pegged the </w:t>
      </w:r>
      <w:hyperlink r:id="rId169" w:tgtFrame="_new" w:history="1">
        <w:r w:rsidRPr="00FE48B9">
          <w:rPr>
            <w:rStyle w:val="Hyperlink"/>
            <w:rFonts w:ascii="Times New Roman" w:hAnsi="Times New Roman" w:cs="Times New Roman"/>
            <w:sz w:val="14"/>
            <w:szCs w:val="18"/>
          </w:rPr>
          <w:t>cost for concrete</w:t>
        </w:r>
      </w:hyperlink>
      <w:r w:rsidRPr="00FE48B9">
        <w:rPr>
          <w:rFonts w:ascii="Times New Roman" w:hAnsi="Times New Roman" w:cs="Times New Roman"/>
          <w:sz w:val="14"/>
          <w:szCs w:val="18"/>
        </w:rPr>
        <w:t xml:space="preserve"> at $8.7 billion alone. Because Mexico refuses to pay for the wall, </w:t>
      </w:r>
      <w:r w:rsidRPr="00FE48B9">
        <w:rPr>
          <w:rStyle w:val="StyleUnderline"/>
          <w:rFonts w:ascii="Times New Roman" w:hAnsi="Times New Roman" w:cs="Times New Roman"/>
        </w:rPr>
        <w:t>Trump has two options: (1) force Mexico to pay</w:t>
      </w:r>
      <w:r w:rsidRPr="00FE48B9">
        <w:rPr>
          <w:rFonts w:ascii="Times New Roman" w:hAnsi="Times New Roman" w:cs="Times New Roman"/>
          <w:sz w:val="14"/>
          <w:szCs w:val="18"/>
        </w:rPr>
        <w:t xml:space="preserve"> by leveraging the Patriot Act to recoup remittances (or other draconian measures), which would make it difficult for immigrants to send money to their families, </w:t>
      </w:r>
      <w:r w:rsidRPr="00FE48B9">
        <w:rPr>
          <w:rStyle w:val="StyleUnderline"/>
          <w:rFonts w:ascii="Times New Roman" w:hAnsi="Times New Roman" w:cs="Times New Roman"/>
        </w:rPr>
        <w:t>(2) make the American taxpayer pay</w:t>
      </w:r>
      <w:r w:rsidRPr="00FE48B9">
        <w:rPr>
          <w:rFonts w:ascii="Times New Roman" w:hAnsi="Times New Roman" w:cs="Times New Roman"/>
          <w:sz w:val="14"/>
          <w:szCs w:val="18"/>
        </w:rPr>
        <w:t xml:space="preserve"> for it. Trump administration officials have already floated the idea of a tariff on Mexican goods — but that’s a tax that U.S. consumers would have to pay. Already, Trump’s budget requests $2.6 billion for the first phase designing the wall. Trump is trying to get the American tax payer to pay for something that they don’t want: 62% don’t support the wall, </w:t>
      </w:r>
      <w:hyperlink r:id="rId170" w:tgtFrame="_new" w:history="1">
        <w:r w:rsidRPr="00FE48B9">
          <w:rPr>
            <w:rStyle w:val="Hyperlink"/>
            <w:rFonts w:ascii="Times New Roman" w:hAnsi="Times New Roman" w:cs="Times New Roman"/>
            <w:sz w:val="14"/>
            <w:szCs w:val="18"/>
          </w:rPr>
          <w:t>according</w:t>
        </w:r>
      </w:hyperlink>
      <w:r w:rsidRPr="00FE48B9">
        <w:rPr>
          <w:rFonts w:ascii="Times New Roman" w:hAnsi="Times New Roman" w:cs="Times New Roman"/>
          <w:sz w:val="14"/>
          <w:szCs w:val="18"/>
        </w:rPr>
        <w:t xml:space="preserve"> to the Pew Research Center. Every businessperson knows it’s not wise to have your customers pay for something that they don’t want. </w:t>
      </w:r>
      <w:r w:rsidRPr="00FE48B9">
        <w:rPr>
          <w:rStyle w:val="StyleUnderline"/>
          <w:rFonts w:ascii="Times New Roman" w:hAnsi="Times New Roman" w:cs="Times New Roman"/>
        </w:rPr>
        <w:t>Third, the border wall would be ruinous for the environment.</w:t>
      </w:r>
      <w:r w:rsidRPr="00FE48B9">
        <w:rPr>
          <w:rFonts w:ascii="Times New Roman" w:hAnsi="Times New Roman" w:cs="Times New Roman"/>
          <w:sz w:val="14"/>
          <w:szCs w:val="18"/>
        </w:rPr>
        <w:t xml:space="preserve"> The border is home to many native animals, insects, and plants. While U.S. agencies must undergo environmental assessments, they can also seek waivers from environmental regulations. That’s just what Trump’s Department of Homeland Security has done, </w:t>
      </w:r>
      <w:hyperlink r:id="rId171" w:tgtFrame="_new" w:history="1">
        <w:r w:rsidRPr="00FE48B9">
          <w:rPr>
            <w:rStyle w:val="Hyperlink"/>
            <w:rFonts w:ascii="Times New Roman" w:hAnsi="Times New Roman" w:cs="Times New Roman"/>
            <w:sz w:val="14"/>
            <w:szCs w:val="18"/>
          </w:rPr>
          <w:t>seeking a waiver</w:t>
        </w:r>
      </w:hyperlink>
      <w:r w:rsidRPr="00FE48B9">
        <w:rPr>
          <w:rFonts w:ascii="Times New Roman" w:hAnsi="Times New Roman" w:cs="Times New Roman"/>
          <w:sz w:val="14"/>
          <w:szCs w:val="18"/>
        </w:rPr>
        <w:t xml:space="preserve"> for a stretch of land near San Diego. In Texas, Trump’s border wall might prevent butterflies from migrating, and it would slash through a wildlife refuge. The Army Corps of Engineers is considering building a </w:t>
      </w:r>
      <w:hyperlink r:id="rId172" w:tgtFrame="_new" w:history="1">
        <w:r w:rsidRPr="00FE48B9">
          <w:rPr>
            <w:rStyle w:val="Hyperlink"/>
            <w:rFonts w:ascii="Times New Roman" w:hAnsi="Times New Roman" w:cs="Times New Roman"/>
            <w:sz w:val="14"/>
            <w:szCs w:val="18"/>
          </w:rPr>
          <w:t>levee</w:t>
        </w:r>
      </w:hyperlink>
      <w:r w:rsidRPr="00FE48B9">
        <w:rPr>
          <w:rFonts w:ascii="Times New Roman" w:hAnsi="Times New Roman" w:cs="Times New Roman"/>
          <w:sz w:val="14"/>
          <w:szCs w:val="18"/>
        </w:rPr>
        <w:t xml:space="preserve"> that would further place stresses on the habit for indigenous wildlife. By building a wall, Trump would cut into America’s natural beauty and wildlife. It’s a far cry from the agenda of fellow Republican President Theodore Roosevelt, who believed that America’s environment is one of our country’s greatest assets. We believe in Theodore Roosevelt’s vision of America, that we should cherish the diversity of our natural habitat. We further believe that what makes America remarkable is that our people exhibit cognitive and cultural diversity. Trump’s wall would dampen this diversity, and it must be resisted. Our new book and album </w:t>
      </w:r>
      <w:hyperlink r:id="rId173" w:tgtFrame="_new" w:history="1">
        <w:r w:rsidRPr="00FE48B9">
          <w:rPr>
            <w:rStyle w:val="Hyperlink"/>
            <w:rFonts w:ascii="Times New Roman" w:hAnsi="Times New Roman" w:cs="Times New Roman"/>
            <w:sz w:val="14"/>
            <w:szCs w:val="18"/>
          </w:rPr>
          <w:t>Home: Where Everyone is Welcome</w:t>
        </w:r>
      </w:hyperlink>
      <w:r w:rsidRPr="00FE48B9">
        <w:rPr>
          <w:rFonts w:ascii="Times New Roman" w:hAnsi="Times New Roman" w:cs="Times New Roman"/>
          <w:sz w:val="14"/>
          <w:szCs w:val="18"/>
        </w:rPr>
        <w:t>, inspired by American immigrants such as Mexican-American writer Reyna Grande, is part of the resistance. It makes the case that America is at its best when it’s building bridges, not walls.</w:t>
      </w:r>
    </w:p>
    <w:p w:rsidR="001752FE" w:rsidRPr="00FE48B9" w:rsidRDefault="001752FE" w:rsidP="001752FE">
      <w:pPr>
        <w:pStyle w:val="Heading4"/>
        <w:rPr>
          <w:rFonts w:ascii="Times New Roman" w:hAnsi="Times New Roman" w:cs="Times New Roman"/>
        </w:rPr>
      </w:pPr>
      <w:r w:rsidRPr="00FE48B9">
        <w:rPr>
          <w:rFonts w:ascii="Times New Roman" w:hAnsi="Times New Roman" w:cs="Times New Roman"/>
        </w:rPr>
        <w:t>The wall is too expensive and ineffective—turns econ</w:t>
      </w:r>
    </w:p>
    <w:p w:rsidR="001752FE" w:rsidRPr="00FE48B9" w:rsidRDefault="001752FE" w:rsidP="001752FE">
      <w:pPr>
        <w:rPr>
          <w:rStyle w:val="Style13ptBold"/>
          <w:rFonts w:ascii="Times New Roman" w:hAnsi="Times New Roman" w:cs="Times New Roman"/>
        </w:rPr>
      </w:pPr>
      <w:r w:rsidRPr="00FE48B9">
        <w:rPr>
          <w:rStyle w:val="Style13ptBold"/>
          <w:rFonts w:ascii="Times New Roman" w:hAnsi="Times New Roman" w:cs="Times New Roman"/>
        </w:rPr>
        <w:t xml:space="preserve">Campoy 18 </w:t>
      </w:r>
    </w:p>
    <w:p w:rsidR="001752FE" w:rsidRPr="00FE48B9" w:rsidRDefault="001752FE" w:rsidP="001752FE">
      <w:pPr>
        <w:rPr>
          <w:rFonts w:ascii="Times New Roman" w:hAnsi="Times New Roman" w:cs="Times New Roman"/>
          <w:sz w:val="16"/>
          <w:szCs w:val="16"/>
        </w:rPr>
      </w:pPr>
      <w:r w:rsidRPr="00FE48B9">
        <w:rPr>
          <w:rFonts w:ascii="Times New Roman" w:hAnsi="Times New Roman" w:cs="Times New Roman"/>
          <w:sz w:val="16"/>
          <w:szCs w:val="16"/>
        </w:rPr>
        <w:t>(Ana Campoy writes on all things Latin America, including politics, technology and pot. Before Quartz, she spent 8 years at the Wall Street Journal, covering everything from the economy to natural disasters to Texas quirks such as suburban feral pigs. She’s also written about the ups and downs of oil prices and European interest rates. She was part of a team of reporters that won a Gerald Loeb Award for a series of stories on BP’s Deepwater Horizon disaster. January 5, 2018. “Trump’s border wall keeps getting shorter and more expensive” https://qz.com/1172972/trumps-border-wall-keeps-getting-shorter-and-more-expensive/)</w:t>
      </w:r>
    </w:p>
    <w:p w:rsidR="001752FE" w:rsidRPr="00FE48B9" w:rsidRDefault="001752FE" w:rsidP="001752FE">
      <w:pPr>
        <w:rPr>
          <w:rFonts w:ascii="Times New Roman" w:hAnsi="Times New Roman" w:cs="Times New Roman"/>
          <w:sz w:val="18"/>
          <w:szCs w:val="18"/>
        </w:rPr>
      </w:pPr>
      <w:r w:rsidRPr="00FE48B9">
        <w:rPr>
          <w:rFonts w:ascii="Times New Roman" w:hAnsi="Times New Roman" w:cs="Times New Roman"/>
          <w:sz w:val="18"/>
          <w:szCs w:val="18"/>
        </w:rPr>
        <w:t xml:space="preserve">Donald Trump’s plans to build a “big, beautiful wall” between the US and Mexico have gotten less grandiose the longer he’s been president. In its latest iteration, </w:t>
      </w:r>
      <w:r w:rsidRPr="00FE48B9">
        <w:rPr>
          <w:rStyle w:val="StyleUnderline"/>
          <w:rFonts w:ascii="Times New Roman" w:hAnsi="Times New Roman" w:cs="Times New Roman"/>
        </w:rPr>
        <w:t>the wall would span 700</w:t>
      </w:r>
      <w:r w:rsidRPr="00FE48B9">
        <w:rPr>
          <w:rFonts w:ascii="Times New Roman" w:hAnsi="Times New Roman" w:cs="Times New Roman"/>
          <w:sz w:val="18"/>
          <w:szCs w:val="18"/>
        </w:rPr>
        <w:t xml:space="preserve"> of the US-Mexico border’s 2,000 </w:t>
      </w:r>
      <w:r w:rsidRPr="00FE48B9">
        <w:rPr>
          <w:rStyle w:val="StyleUnderline"/>
          <w:rFonts w:ascii="Times New Roman" w:hAnsi="Times New Roman" w:cs="Times New Roman"/>
        </w:rPr>
        <w:t>miles</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and cost nearly $18 billion to build</w:t>
      </w:r>
      <w:r w:rsidRPr="00FE48B9">
        <w:rPr>
          <w:rFonts w:ascii="Times New Roman" w:hAnsi="Times New Roman" w:cs="Times New Roman"/>
          <w:sz w:val="18"/>
          <w:szCs w:val="18"/>
        </w:rPr>
        <w:t xml:space="preserve">, according to sources quoted by the </w:t>
      </w:r>
      <w:hyperlink r:id="rId174" w:history="1">
        <w:r w:rsidRPr="00FE48B9">
          <w:rPr>
            <w:rStyle w:val="Hyperlink"/>
            <w:rFonts w:ascii="Times New Roman" w:hAnsi="Times New Roman" w:cs="Times New Roman"/>
            <w:sz w:val="18"/>
            <w:szCs w:val="18"/>
          </w:rPr>
          <w:t>Wall Street Journal</w:t>
        </w:r>
      </w:hyperlink>
      <w:r w:rsidRPr="00FE48B9">
        <w:rPr>
          <w:rFonts w:ascii="Times New Roman" w:hAnsi="Times New Roman" w:cs="Times New Roman"/>
          <w:sz w:val="18"/>
          <w:szCs w:val="18"/>
        </w:rPr>
        <w:t xml:space="preserve">. The new specs come from a Department of Homeland Security report to some members of the US Senate. The length is on the lower end of Trump’s most recent estimate—in July, he said it would be </w:t>
      </w:r>
      <w:hyperlink r:id="rId175" w:history="1">
        <w:r w:rsidRPr="00FE48B9">
          <w:rPr>
            <w:rStyle w:val="Hyperlink"/>
            <w:rFonts w:ascii="Times New Roman" w:hAnsi="Times New Roman" w:cs="Times New Roman"/>
            <w:sz w:val="18"/>
            <w:szCs w:val="18"/>
          </w:rPr>
          <w:t>700 to 900 miles</w:t>
        </w:r>
      </w:hyperlink>
      <w:r w:rsidRPr="00FE48B9">
        <w:rPr>
          <w:rFonts w:ascii="Times New Roman" w:hAnsi="Times New Roman" w:cs="Times New Roman"/>
          <w:sz w:val="18"/>
          <w:szCs w:val="18"/>
        </w:rPr>
        <w:t xml:space="preserve">—and a considerable cut from the </w:t>
      </w:r>
      <w:hyperlink r:id="rId176" w:history="1">
        <w:r w:rsidRPr="00FE48B9">
          <w:rPr>
            <w:rStyle w:val="Hyperlink"/>
            <w:rFonts w:ascii="Times New Roman" w:hAnsi="Times New Roman" w:cs="Times New Roman"/>
            <w:sz w:val="18"/>
            <w:szCs w:val="18"/>
          </w:rPr>
          <w:t>1,250-mile</w:t>
        </w:r>
      </w:hyperlink>
      <w:r w:rsidRPr="00FE48B9">
        <w:rPr>
          <w:rFonts w:ascii="Times New Roman" w:hAnsi="Times New Roman" w:cs="Times New Roman"/>
          <w:sz w:val="18"/>
          <w:szCs w:val="18"/>
        </w:rPr>
        <w:t xml:space="preserve"> figure Homeland Security officials were factoring in February. At that time, the agency calculated it would cost $21.6 billion to build that stretch, or around $17 million per mile. </w:t>
      </w:r>
      <w:r w:rsidRPr="00FE48B9">
        <w:rPr>
          <w:rStyle w:val="StyleUnderline"/>
          <w:rFonts w:ascii="Times New Roman" w:hAnsi="Times New Roman" w:cs="Times New Roman"/>
        </w:rPr>
        <w:t>The new cost estimate comes out to more than $25 million per mile.</w:t>
      </w:r>
      <w:r w:rsidRPr="00FE48B9">
        <w:rPr>
          <w:rFonts w:ascii="Times New Roman" w:hAnsi="Times New Roman" w:cs="Times New Roman"/>
          <w:sz w:val="18"/>
          <w:szCs w:val="18"/>
        </w:rPr>
        <w:t xml:space="preserve"> That’s a far cry from Trump’s own projections. Last spring, he said the whole project could be done for less than </w:t>
      </w:r>
      <w:hyperlink r:id="rId177" w:history="1">
        <w:r w:rsidRPr="00FE48B9">
          <w:rPr>
            <w:rStyle w:val="Hyperlink"/>
            <w:rFonts w:ascii="Times New Roman" w:hAnsi="Times New Roman" w:cs="Times New Roman"/>
            <w:sz w:val="18"/>
            <w:szCs w:val="18"/>
          </w:rPr>
          <w:t>$10 billion</w:t>
        </w:r>
      </w:hyperlink>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 xml:space="preserve">His initial vision of a solid, concrete barrier, as high as </w:t>
      </w:r>
      <w:hyperlink r:id="rId178" w:history="1">
        <w:r w:rsidRPr="00FE48B9">
          <w:rPr>
            <w:rStyle w:val="StyleUnderline"/>
            <w:rFonts w:ascii="Times New Roman" w:hAnsi="Times New Roman" w:cs="Times New Roman"/>
          </w:rPr>
          <w:t>65 feet</w:t>
        </w:r>
      </w:hyperlink>
      <w:r w:rsidRPr="00FE48B9">
        <w:rPr>
          <w:rStyle w:val="StyleUnderline"/>
          <w:rFonts w:ascii="Times New Roman" w:hAnsi="Times New Roman" w:cs="Times New Roman"/>
        </w:rPr>
        <w:t xml:space="preserve"> at one point, has also morphed into a see-through barrier with a height between </w:t>
      </w:r>
      <w:hyperlink r:id="rId179" w:history="1">
        <w:r w:rsidRPr="00FE48B9">
          <w:rPr>
            <w:rStyle w:val="StyleUnderline"/>
            <w:rFonts w:ascii="Times New Roman" w:hAnsi="Times New Roman" w:cs="Times New Roman"/>
          </w:rPr>
          <w:t>18 and 30</w:t>
        </w:r>
      </w:hyperlink>
      <w:r w:rsidRPr="00FE48B9">
        <w:rPr>
          <w:rStyle w:val="StyleUnderline"/>
          <w:rFonts w:ascii="Times New Roman" w:hAnsi="Times New Roman" w:cs="Times New Roman"/>
        </w:rPr>
        <w:t xml:space="preserve"> feet.</w:t>
      </w:r>
      <w:r w:rsidRPr="00FE48B9">
        <w:rPr>
          <w:rFonts w:ascii="Times New Roman" w:hAnsi="Times New Roman" w:cs="Times New Roman"/>
          <w:sz w:val="18"/>
          <w:szCs w:val="18"/>
        </w:rPr>
        <w:t xml:space="preserve"> Trump’s wall is again at the forefront of the immigration debate in Congress because he’s is making it a necessary condition for any replacement for the Deferred Action for Childhood Arrivals (DACA) program, which allows undocumented immigrants who came to the US as children to stay and work in the US. Its beneficiaries could become </w:t>
      </w:r>
      <w:hyperlink r:id="rId180" w:history="1">
        <w:r w:rsidRPr="00FE48B9">
          <w:rPr>
            <w:rStyle w:val="Hyperlink"/>
            <w:rFonts w:ascii="Times New Roman" w:hAnsi="Times New Roman" w:cs="Times New Roman"/>
            <w:sz w:val="18"/>
            <w:szCs w:val="18"/>
          </w:rPr>
          <w:t>subject for deportation</w:t>
        </w:r>
      </w:hyperlink>
      <w:r w:rsidRPr="00FE48B9">
        <w:rPr>
          <w:rFonts w:ascii="Times New Roman" w:hAnsi="Times New Roman" w:cs="Times New Roman"/>
          <w:sz w:val="18"/>
          <w:szCs w:val="18"/>
        </w:rPr>
        <w:t xml:space="preserve"> if Congress doesn’t pass a new law to protect them by March. But even this scaled-down version of the border barrier is likely to face resistance. Democrats, and even </w:t>
      </w:r>
      <w:hyperlink r:id="rId181" w:history="1">
        <w:r w:rsidRPr="00FE48B9">
          <w:rPr>
            <w:rStyle w:val="Hyperlink"/>
            <w:rFonts w:ascii="Times New Roman" w:hAnsi="Times New Roman" w:cs="Times New Roman"/>
            <w:sz w:val="18"/>
            <w:szCs w:val="18"/>
          </w:rPr>
          <w:t>some Republicans</w:t>
        </w:r>
      </w:hyperlink>
      <w:r w:rsidRPr="00FE48B9">
        <w:rPr>
          <w:rFonts w:ascii="Times New Roman" w:hAnsi="Times New Roman" w:cs="Times New Roman"/>
          <w:sz w:val="18"/>
          <w:szCs w:val="18"/>
        </w:rPr>
        <w:t>, have said they oppose the concept of spending billions of dollars to wall off the border.</w:t>
      </w:r>
    </w:p>
    <w:p w:rsidR="001752FE" w:rsidRPr="00FE48B9" w:rsidRDefault="001752FE" w:rsidP="001752FE">
      <w:pPr>
        <w:rPr>
          <w:rFonts w:ascii="Times New Roman" w:hAnsi="Times New Roman" w:cs="Times New Roman"/>
          <w:sz w:val="18"/>
          <w:szCs w:val="18"/>
        </w:rPr>
      </w:pPr>
    </w:p>
    <w:p w:rsidR="001752FE" w:rsidRPr="00FE48B9" w:rsidRDefault="001752FE" w:rsidP="001752FE">
      <w:pPr>
        <w:rPr>
          <w:rFonts w:ascii="Times New Roman" w:hAnsi="Times New Roman" w:cs="Times New Roman"/>
        </w:rPr>
      </w:pPr>
    </w:p>
    <w:p w:rsidR="001571B7" w:rsidRPr="00FE48B9" w:rsidRDefault="00E67DB8" w:rsidP="001571B7">
      <w:pPr>
        <w:pStyle w:val="Heading3"/>
        <w:rPr>
          <w:rFonts w:ascii="Times New Roman" w:hAnsi="Times New Roman" w:cs="Times New Roman"/>
        </w:rPr>
      </w:pPr>
      <w:r w:rsidRPr="00FE48B9">
        <w:rPr>
          <w:rFonts w:ascii="Times New Roman" w:hAnsi="Times New Roman" w:cs="Times New Roman"/>
        </w:rPr>
        <w:t xml:space="preserve">AT – </w:t>
      </w:r>
      <w:r w:rsidR="001571B7" w:rsidRPr="00FE48B9">
        <w:rPr>
          <w:rFonts w:ascii="Times New Roman" w:hAnsi="Times New Roman" w:cs="Times New Roman"/>
        </w:rPr>
        <w:t>Base Doesn’t Care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Base wants the wall – they weren’t kidding</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Date 4-3 – </w:t>
      </w:r>
      <w:r w:rsidRPr="00FE48B9">
        <w:rPr>
          <w:rFonts w:ascii="Times New Roman" w:hAnsi="Times New Roman" w:cs="Times New Roman"/>
        </w:rPr>
        <w:t xml:space="preserve">S.V. Date, Senior White House Correspondent for the HuffPost, 4-3-2018, "Americans Don’t Really Care About Trump’s ‘Great Wall’ ― But His Base Sure Does," HuffPost, </w:t>
      </w:r>
      <w:hyperlink r:id="rId182" w:history="1">
        <w:r w:rsidRPr="00FE48B9">
          <w:rPr>
            <w:rStyle w:val="Hyperlink"/>
            <w:rFonts w:ascii="Times New Roman" w:hAnsi="Times New Roman" w:cs="Times New Roman"/>
          </w:rPr>
          <w:t>https://www.huffingtonpost.com/entry/trump-wall-base-supporters_us_5ac3a9a3e4b00fa46f86d89b</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 If President Donald </w:t>
      </w:r>
      <w:r w:rsidRPr="00FE48B9">
        <w:rPr>
          <w:rStyle w:val="StyleUnderline"/>
          <w:rFonts w:ascii="Times New Roman" w:hAnsi="Times New Roman" w:cs="Times New Roman"/>
        </w:rPr>
        <w:t>Trump</w:t>
      </w:r>
      <w:r w:rsidRPr="00FE48B9">
        <w:rPr>
          <w:rFonts w:ascii="Times New Roman" w:hAnsi="Times New Roman" w:cs="Times New Roman"/>
          <w:sz w:val="14"/>
        </w:rPr>
        <w:t xml:space="preserve"> seems particularly </w:t>
      </w:r>
      <w:r w:rsidRPr="00FE48B9">
        <w:rPr>
          <w:rStyle w:val="StyleUnderline"/>
          <w:rFonts w:ascii="Times New Roman" w:hAnsi="Times New Roman" w:cs="Times New Roman"/>
        </w:rPr>
        <w:t>agitated about his failure</w:t>
      </w:r>
      <w:r w:rsidRPr="00FE48B9">
        <w:rPr>
          <w:rFonts w:ascii="Times New Roman" w:hAnsi="Times New Roman" w:cs="Times New Roman"/>
          <w:sz w:val="14"/>
        </w:rPr>
        <w:t xml:space="preserve"> to secure money </w:t>
      </w:r>
      <w:r w:rsidRPr="00FE48B9">
        <w:rPr>
          <w:rStyle w:val="StyleUnderline"/>
          <w:rFonts w:ascii="Times New Roman" w:hAnsi="Times New Roman" w:cs="Times New Roman"/>
        </w:rPr>
        <w:t>to build his</w:t>
      </w:r>
      <w:r w:rsidRPr="00FE48B9">
        <w:rPr>
          <w:rFonts w:ascii="Times New Roman" w:hAnsi="Times New Roman" w:cs="Times New Roman"/>
          <w:sz w:val="14"/>
        </w:rPr>
        <w:t xml:space="preserve"> </w:t>
      </w:r>
      <w:r w:rsidRPr="00FE48B9">
        <w:rPr>
          <w:rStyle w:val="Emphasis"/>
          <w:rFonts w:ascii="Times New Roman" w:hAnsi="Times New Roman" w:cs="Times New Roman"/>
        </w:rPr>
        <w:t>long-promised wall</w:t>
      </w:r>
      <w:r w:rsidRPr="00FE48B9">
        <w:rPr>
          <w:rFonts w:ascii="Times New Roman" w:hAnsi="Times New Roman" w:cs="Times New Roman"/>
          <w:sz w:val="14"/>
        </w:rPr>
        <w:t xml:space="preserve"> along the Mexican border, he </w:t>
      </w:r>
      <w:r w:rsidRPr="00FE48B9">
        <w:rPr>
          <w:rStyle w:val="Emphasis"/>
          <w:rFonts w:ascii="Times New Roman" w:hAnsi="Times New Roman" w:cs="Times New Roman"/>
        </w:rPr>
        <w:t>has</w:t>
      </w:r>
      <w:r w:rsidRPr="00FE48B9">
        <w:rPr>
          <w:rFonts w:ascii="Times New Roman" w:hAnsi="Times New Roman" w:cs="Times New Roman"/>
          <w:sz w:val="14"/>
        </w:rPr>
        <w:t xml:space="preserve"> millions of </w:t>
      </w:r>
      <w:r w:rsidRPr="00FE48B9">
        <w:rPr>
          <w:rStyle w:val="Emphasis"/>
          <w:rFonts w:ascii="Times New Roman" w:hAnsi="Times New Roman" w:cs="Times New Roman"/>
        </w:rPr>
        <w:t>good reasons to be like that.</w:t>
      </w:r>
      <w:r w:rsidRPr="00FE48B9">
        <w:rPr>
          <w:rFonts w:ascii="Times New Roman" w:hAnsi="Times New Roman" w:cs="Times New Roman"/>
          <w:sz w:val="14"/>
        </w:rPr>
        <w:t xml:space="preserve"> While </w:t>
      </w:r>
      <w:r w:rsidRPr="00FE48B9">
        <w:rPr>
          <w:rStyle w:val="StyleUnderline"/>
          <w:rFonts w:ascii="Times New Roman" w:hAnsi="Times New Roman" w:cs="Times New Roman"/>
        </w:rPr>
        <w:t xml:space="preserve">most Americans are relatively unconcerned about Trump’s “Great Wall,” </w:t>
      </w:r>
      <w:r w:rsidRPr="00FE48B9">
        <w:rPr>
          <w:rStyle w:val="Emphasis"/>
          <w:rFonts w:ascii="Times New Roman" w:hAnsi="Times New Roman" w:cs="Times New Roman"/>
        </w:rPr>
        <w:t>his supporters continue to expect it</w:t>
      </w:r>
      <w:r w:rsidRPr="00FE48B9">
        <w:rPr>
          <w:rStyle w:val="StyleUnderline"/>
          <w:rFonts w:ascii="Times New Roman" w:hAnsi="Times New Roman" w:cs="Times New Roman"/>
        </w:rPr>
        <w:t xml:space="preserve"> to be built, according to a new HuffPost/YouGov poll.</w:t>
      </w:r>
      <w:r w:rsidRPr="00FE48B9">
        <w:rPr>
          <w:rFonts w:ascii="Times New Roman" w:hAnsi="Times New Roman" w:cs="Times New Roman"/>
          <w:sz w:val="14"/>
        </w:rPr>
        <w:t xml:space="preserve"> Fully </w:t>
      </w:r>
      <w:r w:rsidRPr="00FE48B9">
        <w:rPr>
          <w:rStyle w:val="Emphasis"/>
          <w:rFonts w:ascii="Times New Roman" w:hAnsi="Times New Roman" w:cs="Times New Roman"/>
        </w:rPr>
        <w:t xml:space="preserve">65 percent </w:t>
      </w:r>
      <w:r w:rsidRPr="00FE48B9">
        <w:rPr>
          <w:rStyle w:val="StyleUnderline"/>
          <w:rFonts w:ascii="Times New Roman" w:hAnsi="Times New Roman" w:cs="Times New Roman"/>
        </w:rPr>
        <w:t>of those who voted for Trump</w:t>
      </w:r>
      <w:r w:rsidRPr="00FE48B9">
        <w:rPr>
          <w:rFonts w:ascii="Times New Roman" w:hAnsi="Times New Roman" w:cs="Times New Roman"/>
          <w:sz w:val="14"/>
        </w:rPr>
        <w:t xml:space="preserve"> in 2016 </w:t>
      </w:r>
      <w:r w:rsidRPr="00FE48B9">
        <w:rPr>
          <w:rStyle w:val="StyleUnderline"/>
          <w:rFonts w:ascii="Times New Roman" w:hAnsi="Times New Roman" w:cs="Times New Roman"/>
        </w:rPr>
        <w:t>said the president was “likely to accomplish” his promise to build a wall</w:t>
      </w:r>
      <w:r w:rsidRPr="00FE48B9">
        <w:rPr>
          <w:rFonts w:ascii="Times New Roman" w:hAnsi="Times New Roman" w:cs="Times New Roman"/>
          <w:sz w:val="14"/>
        </w:rPr>
        <w:t xml:space="preserve"> and make Mexico pay for it. (Six percent said they believed it had already happened.) More Trump voters named the promise as a top three priority than anything else but his vow to “drain the swamp” in the nation’s capital. </w:t>
      </w:r>
      <w:r w:rsidRPr="00FE48B9">
        <w:rPr>
          <w:rStyle w:val="StyleUnderline"/>
          <w:rFonts w:ascii="Times New Roman" w:hAnsi="Times New Roman" w:cs="Times New Roman"/>
        </w:rPr>
        <w:t xml:space="preserve">It is precisely those loyal </w:t>
      </w:r>
      <w:proofErr w:type="spellStart"/>
      <w:r w:rsidRPr="00FE48B9">
        <w:rPr>
          <w:rStyle w:val="StyleUnderline"/>
          <w:rFonts w:ascii="Times New Roman" w:hAnsi="Times New Roman" w:cs="Times New Roman"/>
        </w:rPr>
        <w:t>supporterswhom</w:t>
      </w:r>
      <w:proofErr w:type="spellEnd"/>
      <w:r w:rsidRPr="00FE48B9">
        <w:rPr>
          <w:rStyle w:val="StyleUnderline"/>
          <w:rFonts w:ascii="Times New Roman" w:hAnsi="Times New Roman" w:cs="Times New Roman"/>
        </w:rPr>
        <w:t xml:space="preserve"> Trump may be on the verge of alienating</w:t>
      </w:r>
      <w:r w:rsidRPr="00FE48B9">
        <w:rPr>
          <w:rFonts w:ascii="Times New Roman" w:hAnsi="Times New Roman" w:cs="Times New Roman"/>
          <w:sz w:val="14"/>
        </w:rPr>
        <w:t xml:space="preserve"> by failing to get funding for the wall in a $1.3 trillion spending bill he signed late last month. “He lied to us. He lied to us all. He betrayed us,” said William </w:t>
      </w:r>
      <w:proofErr w:type="spellStart"/>
      <w:r w:rsidRPr="00FE48B9">
        <w:rPr>
          <w:rFonts w:ascii="Times New Roman" w:hAnsi="Times New Roman" w:cs="Times New Roman"/>
          <w:sz w:val="14"/>
        </w:rPr>
        <w:t>Gheen</w:t>
      </w:r>
      <w:proofErr w:type="spellEnd"/>
      <w:r w:rsidRPr="00FE48B9">
        <w:rPr>
          <w:rFonts w:ascii="Times New Roman" w:hAnsi="Times New Roman" w:cs="Times New Roman"/>
          <w:sz w:val="14"/>
        </w:rPr>
        <w:t xml:space="preserve">, head of the </w:t>
      </w:r>
      <w:proofErr w:type="spellStart"/>
      <w:r w:rsidRPr="00FE48B9">
        <w:rPr>
          <w:rFonts w:ascii="Times New Roman" w:hAnsi="Times New Roman" w:cs="Times New Roman"/>
          <w:sz w:val="14"/>
        </w:rPr>
        <w:t>hard-line</w:t>
      </w:r>
      <w:proofErr w:type="spellEnd"/>
      <w:r w:rsidRPr="00FE48B9">
        <w:rPr>
          <w:rFonts w:ascii="Times New Roman" w:hAnsi="Times New Roman" w:cs="Times New Roman"/>
          <w:sz w:val="14"/>
        </w:rPr>
        <w:t xml:space="preserve"> group Americans for Legal Immigration. “He’s jumped into the D.C. swamp like it’s a Mar-a-Lago hot tub.” Overall, only 30 percent of Americans think Trump will be able to build a wall and make Mexico pay for it, while 49 percent think he will fail. Only 13 percent of Americans generally </w:t>
      </w:r>
      <w:r w:rsidRPr="00FE48B9">
        <w:rPr>
          <w:rStyle w:val="Emphasis"/>
          <w:rFonts w:ascii="Times New Roman" w:hAnsi="Times New Roman" w:cs="Times New Roman"/>
        </w:rPr>
        <w:t>rank the wall in the top three promises</w:t>
      </w:r>
      <w:r w:rsidRPr="00FE48B9">
        <w:rPr>
          <w:rFonts w:ascii="Times New Roman" w:hAnsi="Times New Roman" w:cs="Times New Roman"/>
          <w:sz w:val="14"/>
        </w:rPr>
        <w:t xml:space="preserve"> Trump made. </w:t>
      </w:r>
      <w:r w:rsidRPr="00FE48B9">
        <w:rPr>
          <w:rStyle w:val="StyleUnderline"/>
          <w:rFonts w:ascii="Times New Roman" w:hAnsi="Times New Roman" w:cs="Times New Roman"/>
        </w:rPr>
        <w:t>Among Trump voters</w:t>
      </w:r>
      <w:r w:rsidRPr="00FE48B9">
        <w:rPr>
          <w:rFonts w:ascii="Times New Roman" w:hAnsi="Times New Roman" w:cs="Times New Roman"/>
          <w:sz w:val="14"/>
        </w:rPr>
        <w:t xml:space="preserve">, </w:t>
      </w:r>
      <w:r w:rsidRPr="00FE48B9">
        <w:rPr>
          <w:rStyle w:val="Emphasis"/>
          <w:rFonts w:ascii="Times New Roman" w:hAnsi="Times New Roman" w:cs="Times New Roman"/>
        </w:rPr>
        <w:t>the</w:t>
      </w:r>
      <w:r w:rsidRPr="00FE48B9">
        <w:rPr>
          <w:rFonts w:ascii="Times New Roman" w:hAnsi="Times New Roman" w:cs="Times New Roman"/>
          <w:sz w:val="14"/>
        </w:rPr>
        <w:t xml:space="preserve"> latter </w:t>
      </w:r>
      <w:r w:rsidRPr="00FE48B9">
        <w:rPr>
          <w:rStyle w:val="Emphasis"/>
          <w:rFonts w:ascii="Times New Roman" w:hAnsi="Times New Roman" w:cs="Times New Roman"/>
        </w:rPr>
        <w:t>figure is</w:t>
      </w:r>
      <w:r w:rsidRPr="00FE48B9">
        <w:rPr>
          <w:rFonts w:ascii="Times New Roman" w:hAnsi="Times New Roman" w:cs="Times New Roman"/>
          <w:sz w:val="14"/>
        </w:rPr>
        <w:t xml:space="preserve"> nearly three times as high: </w:t>
      </w:r>
      <w:r w:rsidRPr="00FE48B9">
        <w:rPr>
          <w:rStyle w:val="Emphasis"/>
          <w:rFonts w:ascii="Times New Roman" w:hAnsi="Times New Roman" w:cs="Times New Roman"/>
        </w:rPr>
        <w:t>37 percent</w:t>
      </w:r>
      <w:r w:rsidRPr="00FE48B9">
        <w:rPr>
          <w:rFonts w:ascii="Times New Roman" w:hAnsi="Times New Roman" w:cs="Times New Roman"/>
          <w:sz w:val="14"/>
        </w:rPr>
        <w:t xml:space="preserve">. Mark Krikorian, of the similarly </w:t>
      </w:r>
      <w:proofErr w:type="spellStart"/>
      <w:r w:rsidRPr="00FE48B9">
        <w:rPr>
          <w:rFonts w:ascii="Times New Roman" w:hAnsi="Times New Roman" w:cs="Times New Roman"/>
          <w:sz w:val="14"/>
        </w:rPr>
        <w:t>hard-line</w:t>
      </w:r>
      <w:proofErr w:type="spellEnd"/>
      <w:r w:rsidRPr="00FE48B9">
        <w:rPr>
          <w:rFonts w:ascii="Times New Roman" w:hAnsi="Times New Roman" w:cs="Times New Roman"/>
          <w:sz w:val="14"/>
        </w:rPr>
        <w:t xml:space="preserve"> Center for Immigration Studies, said the lack of wall funding in the spending bill, which runs through Sept. 30, wouldn’t have been so bad had it not been for the large spending increases in other areas, including those favored by Democrats. “If he was enjoying success more broadly, then the disappointing parts of this bill wouldn’t have that sting,” Krikorian said. “There’s no question that this is going to de-motivate a significant number of people. </w:t>
      </w:r>
      <w:r w:rsidRPr="00FE48B9">
        <w:rPr>
          <w:rStyle w:val="StyleUnderline"/>
          <w:rFonts w:ascii="Times New Roman" w:hAnsi="Times New Roman" w:cs="Times New Roman"/>
        </w:rPr>
        <w:t>You can’t put up with betrayal forever</w:t>
      </w:r>
      <w:r w:rsidRPr="00FE48B9">
        <w:rPr>
          <w:rFonts w:ascii="Times New Roman" w:hAnsi="Times New Roman" w:cs="Times New Roman"/>
          <w:sz w:val="14"/>
        </w:rPr>
        <w:t xml:space="preserve">.” </w:t>
      </w:r>
      <w:r w:rsidRPr="00FE48B9">
        <w:rPr>
          <w:rStyle w:val="StyleUnderline"/>
          <w:rFonts w:ascii="Times New Roman" w:hAnsi="Times New Roman" w:cs="Times New Roman"/>
        </w:rPr>
        <w:t>Trump appears to understand how poorly the spending bill has gone over with his base, which may be why he has spoken out so aggressively about the wall over the past week</w:t>
      </w:r>
      <w:r w:rsidRPr="00FE48B9">
        <w:rPr>
          <w:rFonts w:ascii="Times New Roman" w:hAnsi="Times New Roman" w:cs="Times New Roman"/>
          <w:sz w:val="14"/>
        </w:rPr>
        <w:t xml:space="preserve"> ― </w:t>
      </w:r>
      <w:r w:rsidRPr="00FE48B9">
        <w:rPr>
          <w:rStyle w:val="Emphasis"/>
          <w:rFonts w:ascii="Times New Roman" w:hAnsi="Times New Roman" w:cs="Times New Roman"/>
        </w:rPr>
        <w:t>even, at one point, trying to get the military to pay for it out of its budget</w:t>
      </w:r>
      <w:r w:rsidRPr="00FE48B9">
        <w:rPr>
          <w:rFonts w:ascii="Times New Roman" w:hAnsi="Times New Roman" w:cs="Times New Roman"/>
          <w:sz w:val="14"/>
        </w:rPr>
        <w:t xml:space="preserve">. (On Tuesday, he even suggested he might post troops along parts of the border until the wall gets built.) “Embarrassingly stupid,” a Republican adviser close to the White House said on condition of anonymity. “Over a year in, just signed a $1 trillion spending bill and now whines about having the Army do it.” Stan </w:t>
      </w:r>
      <w:proofErr w:type="spellStart"/>
      <w:r w:rsidRPr="00FE48B9">
        <w:rPr>
          <w:rFonts w:ascii="Times New Roman" w:hAnsi="Times New Roman" w:cs="Times New Roman"/>
          <w:sz w:val="14"/>
        </w:rPr>
        <w:t>Collender</w:t>
      </w:r>
      <w:proofErr w:type="spellEnd"/>
      <w:r w:rsidRPr="00FE48B9">
        <w:rPr>
          <w:rFonts w:ascii="Times New Roman" w:hAnsi="Times New Roman" w:cs="Times New Roman"/>
          <w:sz w:val="14"/>
        </w:rPr>
        <w:t xml:space="preserve">, who for many years worked on Capitol Hill as a budget committee staffer, said he cannot see the Defense Department going along with a major reallocation of its funds. Nor can he see Congress going along with it, which it would need to do. “He said Mexico was going to pay for the wall, and they turned him down,” </w:t>
      </w:r>
      <w:proofErr w:type="spellStart"/>
      <w:r w:rsidRPr="00FE48B9">
        <w:rPr>
          <w:rFonts w:ascii="Times New Roman" w:hAnsi="Times New Roman" w:cs="Times New Roman"/>
          <w:sz w:val="14"/>
        </w:rPr>
        <w:t>Collender</w:t>
      </w:r>
      <w:proofErr w:type="spellEnd"/>
      <w:r w:rsidRPr="00FE48B9">
        <w:rPr>
          <w:rFonts w:ascii="Times New Roman" w:hAnsi="Times New Roman" w:cs="Times New Roman"/>
          <w:sz w:val="14"/>
        </w:rPr>
        <w:t xml:space="preserve"> said. “Plan B was for Congress to pay for it, and they turned him down. Plan C is that he wants the Pentagon to pay for it, and they’re almost certainly going to turn him down.” As the military option seemed to fizzle, Trump instead began claiming ― falsely ― that construction of his wall has already begun. “We started building our wall. I’m so proud of it. We started. We started. We have $1.6 billion, and we’ve already started,” he said during a speech last week in Ohio. “And you saw those beautiful pictures, and the wall looks good. It’s properly designed.” Those pictures he referred to were included in a message sent from Trump’s Twitter account the previous day: “Great briefing this afternoon on the start of our Southern Border WALL!” The tweet included photos of a tall “bollard” fence under construction in Calexico, California. It is replacing a shorter existing fence, and the work has been planned for years. (It is unclear, however, whether Trump personally wrote or directed that tweet and added those photos. The president is not known to gather images or video from the internet on his own.) Meanwhile, the newly passed spending bill contains only $641 million to build 33 miles of barrier along the border between Mexico and the United States in areas that are currently unsecured. That total includes 25 miles of “levee” fencing along the Rio Grande and eight miles of pedestrian fence. The remainder of the roughly $1.6 billion is to repair and replace existing fence or to upgrade other border security measures. And completely absent from the discussion is the idea of Mexico paying for the project ― something that Trump promised hundreds of times on the campaign trail. While most of his campaign positions were drafted weeks or months into his presidential run, Trump’s promise to build a structure along the southern border was a central point in his June 2015 announcement speech. “I would build a great wall, and nobody builds walls better than me, believe me, and I’ll build them very inexpensively,” Trump boasted. “I will build a great, great wall on our southern border. And I will have Mexico pay for that wall. Mark my words.” That vow drew an enthusiastic response, and Trump began including it in his standard stump speech. Often it would be in a call-and-response format, with the candidate asking, “Who’s going to pay for the wall?” and the crowd shouting, “Mexico!” The vow did not go over well with Mexican leaders, and that country’s president, Enrique Peña Nieto, reportedly canceled a recent planned visit to the White House over his adamant refusal to stop saying that Mexico had no intention of paying for Trump’s wall. Whether the funding element of Trump’s wall promise matters to his political base is unclear. The HuffPost/YouGov poll did not separate wall construction generally from the idea of Mexico paying for it. According to a Quinnipiac University poll from last May, 52 percent of Republican voters believed Trump would eventually find a way to make Mexico pay for the wall, while 39 percent did not and 10 percent did not know. Some top Republicans wonder how meaningful these figures really are, pointing out that Trump has already suggested that renegotiating the North American Free Trade Agreement with Canada and Mexico should count toward his wall funding promise. “Trump will likely argue that his great deal-making regarding NAFTA will prove that Mexico paid for the wall,” said one Republican National Committee member on condition of anonymity. “Some of the polling I’ve seen indicates that voters don’t even care if it’s a bricks-and-mortar wall or a ‘virtual’ wall,” said GOP pollster Neil Newhouse. “They simply want our borders intact.” But </w:t>
      </w:r>
      <w:proofErr w:type="spellStart"/>
      <w:r w:rsidRPr="00FE48B9">
        <w:rPr>
          <w:rFonts w:ascii="Times New Roman" w:hAnsi="Times New Roman" w:cs="Times New Roman"/>
          <w:sz w:val="14"/>
        </w:rPr>
        <w:t>Gheen</w:t>
      </w:r>
      <w:proofErr w:type="spellEnd"/>
      <w:r w:rsidRPr="00FE48B9">
        <w:rPr>
          <w:rFonts w:ascii="Times New Roman" w:hAnsi="Times New Roman" w:cs="Times New Roman"/>
          <w:sz w:val="14"/>
        </w:rPr>
        <w:t xml:space="preserve">, of Americans for Legal Immigration, said </w:t>
      </w:r>
      <w:r w:rsidRPr="00FE48B9">
        <w:rPr>
          <w:rStyle w:val="Emphasis"/>
          <w:rFonts w:ascii="Times New Roman" w:hAnsi="Times New Roman" w:cs="Times New Roman"/>
        </w:rPr>
        <w:t>Trump’s strongest and earliest supporters are quite clear about what they want</w:t>
      </w:r>
      <w:r w:rsidRPr="00FE48B9">
        <w:rPr>
          <w:rFonts w:ascii="Times New Roman" w:hAnsi="Times New Roman" w:cs="Times New Roman"/>
          <w:sz w:val="14"/>
        </w:rPr>
        <w:t>. “</w:t>
      </w:r>
      <w:r w:rsidRPr="00FE48B9">
        <w:rPr>
          <w:rStyle w:val="StyleUnderline"/>
          <w:rFonts w:ascii="Times New Roman" w:hAnsi="Times New Roman" w:cs="Times New Roman"/>
        </w:rPr>
        <w:t>Millions of Americans were very serious about Donald Trump’s promises</w:t>
      </w:r>
      <w:r w:rsidRPr="00FE48B9">
        <w:rPr>
          <w:rFonts w:ascii="Times New Roman" w:hAnsi="Times New Roman" w:cs="Times New Roman"/>
          <w:sz w:val="14"/>
        </w:rPr>
        <w:t xml:space="preserve">,” said </w:t>
      </w:r>
      <w:proofErr w:type="spellStart"/>
      <w:r w:rsidRPr="00FE48B9">
        <w:rPr>
          <w:rFonts w:ascii="Times New Roman" w:hAnsi="Times New Roman" w:cs="Times New Roman"/>
          <w:sz w:val="14"/>
        </w:rPr>
        <w:t>Gheen</w:t>
      </w:r>
      <w:proofErr w:type="spellEnd"/>
      <w:r w:rsidRPr="00FE48B9">
        <w:rPr>
          <w:rFonts w:ascii="Times New Roman" w:hAnsi="Times New Roman" w:cs="Times New Roman"/>
          <w:sz w:val="14"/>
        </w:rPr>
        <w:t>, who noted he went to great effort to attend Trump’s inauguration because he was so enamored of the new president. “</w:t>
      </w:r>
      <w:r w:rsidRPr="00FE48B9">
        <w:rPr>
          <w:rStyle w:val="Emphasis"/>
          <w:rFonts w:ascii="Times New Roman" w:hAnsi="Times New Roman" w:cs="Times New Roman"/>
        </w:rPr>
        <w:t>When they were chanting about building the wall, they weren’t joking around.</w:t>
      </w:r>
      <w:r w:rsidRPr="00FE48B9">
        <w:rPr>
          <w:rFonts w:ascii="Times New Roman" w:hAnsi="Times New Roman" w:cs="Times New Roman"/>
          <w:sz w:val="14"/>
        </w:rPr>
        <w:t xml:space="preserve"> It wasn’t some type of pep rally.” Trump likely has only one chance left to make things right with his base before the November midterm elections. The new spending bill expires at the end of the federal budget year on Sept. 30. Congress will have to pass an extension or an entirely new spending plan prior to that deadline, and Trump last week appeared to signal that he intends to use that opportunity to demand his wall. “On September 28th, we go further and we’re getting that sucker built,” he said. “And you think that’s easy? People said, ‘Oh, has he given up on the wall?’ No, I never give up.” Whether Trump would be willing to shut down the government if Congress fails to give him his wall money remains to be seen. He wasn’t willing last </w:t>
      </w:r>
      <w:proofErr w:type="gramStart"/>
      <w:r w:rsidRPr="00FE48B9">
        <w:rPr>
          <w:rFonts w:ascii="Times New Roman" w:hAnsi="Times New Roman" w:cs="Times New Roman"/>
          <w:sz w:val="14"/>
        </w:rPr>
        <w:t>month, and</w:t>
      </w:r>
      <w:proofErr w:type="gramEnd"/>
      <w:r w:rsidRPr="00FE48B9">
        <w:rPr>
          <w:rFonts w:ascii="Times New Roman" w:hAnsi="Times New Roman" w:cs="Times New Roman"/>
          <w:sz w:val="14"/>
        </w:rPr>
        <w:t xml:space="preserve"> doing so at the end of September could reflect poorly on Republicans just five weeks before Election Day. One former Trump aide, though, said he might not have a choice. </w:t>
      </w:r>
      <w:r w:rsidRPr="00FE48B9">
        <w:rPr>
          <w:rStyle w:val="Emphasis"/>
          <w:rFonts w:ascii="Times New Roman" w:hAnsi="Times New Roman" w:cs="Times New Roman"/>
        </w:rPr>
        <w:t>If Trump fails yet again to get his wall, his most loyal supporters might just skip voting entirely</w:t>
      </w:r>
      <w:r w:rsidRPr="00FE48B9">
        <w:rPr>
          <w:rFonts w:ascii="Times New Roman" w:hAnsi="Times New Roman" w:cs="Times New Roman"/>
          <w:sz w:val="14"/>
        </w:rPr>
        <w:t>, the aide said on condition of anonymity. “Does he put his base to sleep for the midterms?” the former aide said. “</w:t>
      </w:r>
      <w:r w:rsidRPr="00FE48B9">
        <w:rPr>
          <w:rStyle w:val="Emphasis"/>
          <w:rFonts w:ascii="Times New Roman" w:hAnsi="Times New Roman" w:cs="Times New Roman"/>
        </w:rPr>
        <w:t>Half of his base is pissed off because of the wall, and the other half is pissed because ‘Here we go again.’</w:t>
      </w:r>
      <w:r w:rsidRPr="00FE48B9">
        <w:rPr>
          <w:rFonts w:ascii="Times New Roman" w:hAnsi="Times New Roman" w:cs="Times New Roman"/>
          <w:sz w:val="14"/>
        </w:rPr>
        <w:t>”</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AT </w:t>
      </w:r>
      <w:r w:rsidR="00E67DB8" w:rsidRPr="00FE48B9">
        <w:rPr>
          <w:rFonts w:ascii="Times New Roman" w:hAnsi="Times New Roman" w:cs="Times New Roman"/>
        </w:rPr>
        <w:t xml:space="preserve">– </w:t>
      </w:r>
      <w:r w:rsidRPr="00FE48B9">
        <w:rPr>
          <w:rFonts w:ascii="Times New Roman" w:hAnsi="Times New Roman" w:cs="Times New Roman"/>
        </w:rPr>
        <w:t>Wall Compromise Now</w:t>
      </w:r>
    </w:p>
    <w:p w:rsidR="001571B7" w:rsidRPr="00FE48B9" w:rsidRDefault="001571B7" w:rsidP="001571B7">
      <w:pPr>
        <w:rPr>
          <w:rFonts w:ascii="Times New Roman" w:hAnsi="Times New Roman" w:cs="Times New Roman"/>
        </w:rPr>
      </w:pP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Trump has maintained a hardline stance on the wall – rejected compromise</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Phillips 1-24 – </w:t>
      </w:r>
      <w:r w:rsidRPr="00FE48B9">
        <w:rPr>
          <w:rFonts w:ascii="Times New Roman" w:hAnsi="Times New Roman" w:cs="Times New Roman"/>
        </w:rPr>
        <w:t xml:space="preserve">Amber Phillips, Phillips writes about politics for The Fix. She was previously the one-woman D.C. bureau for the Las Vegas Sun and has reported from Boston and Taiwan, 1-24-2018, "Yet again, Trump's border wall is blocking an immigration deal on 'dreamers'," Washington Post, </w:t>
      </w:r>
      <w:hyperlink r:id="rId183" w:history="1">
        <w:r w:rsidRPr="00FE48B9">
          <w:rPr>
            <w:rStyle w:val="Hyperlink"/>
            <w:rFonts w:ascii="Times New Roman" w:hAnsi="Times New Roman" w:cs="Times New Roman"/>
          </w:rPr>
          <w:t>https://www.washingtonpost.com/news/the-fix/wp/2018/01/24/yet-again-trumps-border-wall-is-blocking-an-immigration-deal-on-dreamers/?noredirect=on&amp;amp;utm_term=.866637032add</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rPr>
      </w:pPr>
      <w:r w:rsidRPr="00FE48B9">
        <w:rPr>
          <w:rStyle w:val="StyleUnderline"/>
          <w:rFonts w:ascii="Times New Roman" w:hAnsi="Times New Roman" w:cs="Times New Roman"/>
        </w:rPr>
        <w:t>In the battle over protecting “dreamers</w:t>
      </w:r>
      <w:r w:rsidRPr="00FE48B9">
        <w:rPr>
          <w:rFonts w:ascii="Times New Roman" w:hAnsi="Times New Roman" w:cs="Times New Roman"/>
        </w:rPr>
        <w:t>” from deportation, Democrats really only have three pressure points to put on Republicans.</w:t>
      </w:r>
    </w:p>
    <w:p w:rsidR="001571B7" w:rsidRPr="00FE48B9" w:rsidRDefault="001571B7" w:rsidP="001571B7">
      <w:pPr>
        <w:ind w:left="720"/>
        <w:rPr>
          <w:rFonts w:ascii="Times New Roman" w:hAnsi="Times New Roman" w:cs="Times New Roman"/>
          <w:sz w:val="16"/>
        </w:rPr>
      </w:pPr>
      <w:r w:rsidRPr="00FE48B9">
        <w:rPr>
          <w:rFonts w:ascii="Times New Roman" w:hAnsi="Times New Roman" w:cs="Times New Roman"/>
          <w:sz w:val="16"/>
        </w:rPr>
        <w:t>1. Vote to shut down the government unless they get a deal.</w:t>
      </w:r>
    </w:p>
    <w:p w:rsidR="001571B7" w:rsidRPr="00FE48B9" w:rsidRDefault="001571B7" w:rsidP="001571B7">
      <w:pPr>
        <w:ind w:left="720"/>
        <w:rPr>
          <w:rFonts w:ascii="Times New Roman" w:hAnsi="Times New Roman" w:cs="Times New Roman"/>
          <w:sz w:val="16"/>
        </w:rPr>
      </w:pPr>
      <w:r w:rsidRPr="00FE48B9">
        <w:rPr>
          <w:rFonts w:ascii="Times New Roman" w:hAnsi="Times New Roman" w:cs="Times New Roman"/>
          <w:sz w:val="16"/>
        </w:rPr>
        <w:t>2. Hope that Republicans, who control the majority in both chambers of Congress, also want to protect dreamers enough to act on it.</w:t>
      </w:r>
    </w:p>
    <w:p w:rsidR="001571B7" w:rsidRPr="00FE48B9" w:rsidRDefault="001571B7" w:rsidP="001571B7">
      <w:pPr>
        <w:ind w:left="720"/>
        <w:rPr>
          <w:rFonts w:ascii="Times New Roman" w:hAnsi="Times New Roman" w:cs="Times New Roman"/>
          <w:sz w:val="16"/>
        </w:rPr>
      </w:pPr>
      <w:r w:rsidRPr="00FE48B9">
        <w:rPr>
          <w:rFonts w:ascii="Times New Roman" w:hAnsi="Times New Roman" w:cs="Times New Roman"/>
          <w:sz w:val="16"/>
        </w:rPr>
        <w:t>3. Offer to fund President Trump’s border wall.</w:t>
      </w:r>
    </w:p>
    <w:p w:rsidR="001571B7" w:rsidRPr="00FE48B9" w:rsidRDefault="001571B7" w:rsidP="001571B7">
      <w:pPr>
        <w:rPr>
          <w:rFonts w:ascii="Times New Roman" w:hAnsi="Times New Roman" w:cs="Times New Roman"/>
          <w:sz w:val="14"/>
        </w:rPr>
      </w:pPr>
      <w:r w:rsidRPr="00FE48B9">
        <w:rPr>
          <w:rFonts w:ascii="Times New Roman" w:hAnsi="Times New Roman" w:cs="Times New Roman"/>
          <w:sz w:val="14"/>
        </w:rPr>
        <w:t xml:space="preserve">All three have faded in recent days. No. 1 didn’t work out (although another shutdown when a funding deadline hits in a few weeks isn't out of the question). It's still an open question how badly Republicans want to protect dreamers, young undocumented immigrants brought to the United States as children. Congressional leaders such as House Speaker Paul D. Ryan (R-Wis.) seem caught between the prospect of a largely sympathetic group of immigrants getting deported and the right flank of their party, which sees such protections as amnesty. On No. 3 — Trump's border wall — </w:t>
      </w:r>
      <w:r w:rsidRPr="00FE48B9">
        <w:rPr>
          <w:rStyle w:val="StyleUnderline"/>
          <w:rFonts w:ascii="Times New Roman" w:hAnsi="Times New Roman" w:cs="Times New Roman"/>
        </w:rPr>
        <w:t xml:space="preserve">how much leverage </w:t>
      </w:r>
      <w:r w:rsidRPr="00FE48B9">
        <w:rPr>
          <w:rStyle w:val="Emphasis"/>
          <w:rFonts w:ascii="Times New Roman" w:hAnsi="Times New Roman" w:cs="Times New Roman"/>
        </w:rPr>
        <w:t>Dem</w:t>
      </w:r>
      <w:r w:rsidRPr="00FE48B9">
        <w:rPr>
          <w:rFonts w:ascii="Times New Roman" w:hAnsi="Times New Roman" w:cs="Times New Roman"/>
          <w:sz w:val="14"/>
        </w:rPr>
        <w:t>ocrat</w:t>
      </w:r>
      <w:r w:rsidRPr="00FE48B9">
        <w:rPr>
          <w:rStyle w:val="Emphasis"/>
          <w:rFonts w:ascii="Times New Roman" w:hAnsi="Times New Roman" w:cs="Times New Roman"/>
        </w:rPr>
        <w:t>s</w:t>
      </w:r>
      <w:r w:rsidRPr="00FE48B9">
        <w:rPr>
          <w:rFonts w:ascii="Times New Roman" w:hAnsi="Times New Roman" w:cs="Times New Roman"/>
          <w:sz w:val="14"/>
        </w:rPr>
        <w:t xml:space="preserve"> </w:t>
      </w:r>
      <w:r w:rsidRPr="00FE48B9">
        <w:rPr>
          <w:rStyle w:val="StyleUnderline"/>
          <w:rFonts w:ascii="Times New Roman" w:hAnsi="Times New Roman" w:cs="Times New Roman"/>
        </w:rPr>
        <w:t>actually have after the shutdown is up for debate</w:t>
      </w:r>
      <w:r w:rsidRPr="00FE48B9">
        <w:rPr>
          <w:rFonts w:ascii="Times New Roman" w:hAnsi="Times New Roman" w:cs="Times New Roman"/>
          <w:sz w:val="14"/>
        </w:rPr>
        <w:t xml:space="preserve">. </w:t>
      </w:r>
      <w:r w:rsidRPr="00FE48B9">
        <w:rPr>
          <w:rStyle w:val="Emphasis"/>
          <w:rFonts w:ascii="Times New Roman" w:hAnsi="Times New Roman" w:cs="Times New Roman"/>
        </w:rPr>
        <w:t xml:space="preserve">Before the shutdown, Senate Democratic leaders </w:t>
      </w:r>
      <w:r w:rsidRPr="00FE48B9">
        <w:rPr>
          <w:rStyle w:val="StyleUnderline"/>
          <w:rFonts w:ascii="Times New Roman" w:hAnsi="Times New Roman" w:cs="Times New Roman"/>
        </w:rPr>
        <w:t>had already</w:t>
      </w:r>
      <w:r w:rsidRPr="00FE48B9">
        <w:rPr>
          <w:rFonts w:ascii="Times New Roman" w:hAnsi="Times New Roman" w:cs="Times New Roman"/>
          <w:sz w:val="14"/>
        </w:rPr>
        <w:t xml:space="preserve"> </w:t>
      </w:r>
      <w:r w:rsidRPr="00FE48B9">
        <w:rPr>
          <w:rStyle w:val="Emphasis"/>
          <w:rFonts w:ascii="Times New Roman" w:hAnsi="Times New Roman" w:cs="Times New Roman"/>
        </w:rPr>
        <w:t>agreed to fund billions of it</w:t>
      </w:r>
      <w:r w:rsidRPr="00FE48B9">
        <w:rPr>
          <w:rFonts w:ascii="Times New Roman" w:hAnsi="Times New Roman" w:cs="Times New Roman"/>
          <w:sz w:val="14"/>
        </w:rPr>
        <w:t xml:space="preserve">. </w:t>
      </w:r>
      <w:r w:rsidRPr="00FE48B9">
        <w:rPr>
          <w:rStyle w:val="StyleUnderline"/>
          <w:rFonts w:ascii="Times New Roman" w:hAnsi="Times New Roman" w:cs="Times New Roman"/>
        </w:rPr>
        <w:t xml:space="preserve">It was </w:t>
      </w:r>
      <w:r w:rsidRPr="00FE48B9">
        <w:rPr>
          <w:rStyle w:val="Emphasis"/>
          <w:rFonts w:ascii="Times New Roman" w:hAnsi="Times New Roman" w:cs="Times New Roman"/>
        </w:rPr>
        <w:t>an extraordinary concession</w:t>
      </w:r>
      <w:r w:rsidRPr="00FE48B9">
        <w:rPr>
          <w:rStyle w:val="StyleUnderline"/>
          <w:rFonts w:ascii="Times New Roman" w:hAnsi="Times New Roman" w:cs="Times New Roman"/>
        </w:rPr>
        <w:t xml:space="preserve"> for a party whose base views Trump's wall as a symbol for everything they despise about the president</w:t>
      </w:r>
      <w:r w:rsidRPr="00FE48B9">
        <w:rPr>
          <w:rFonts w:ascii="Times New Roman" w:hAnsi="Times New Roman" w:cs="Times New Roman"/>
          <w:sz w:val="14"/>
        </w:rPr>
        <w:t xml:space="preserve">. </w:t>
      </w:r>
      <w:r w:rsidRPr="00FE48B9">
        <w:rPr>
          <w:rStyle w:val="Emphasis"/>
          <w:rFonts w:ascii="Times New Roman" w:hAnsi="Times New Roman" w:cs="Times New Roman"/>
        </w:rPr>
        <w:t xml:space="preserve">And it didn't help get a deal. </w:t>
      </w:r>
      <w:r w:rsidRPr="00FE48B9">
        <w:rPr>
          <w:rFonts w:ascii="Times New Roman" w:hAnsi="Times New Roman" w:cs="Times New Roman"/>
          <w:sz w:val="14"/>
        </w:rPr>
        <w:t xml:space="preserve">Which could help explain why Senate Minority Leader Charles E. Schumer (D-N.Y.) wants to take that offer back. Hours before the shutdown, </w:t>
      </w:r>
      <w:r w:rsidRPr="00FE48B9">
        <w:rPr>
          <w:rStyle w:val="Emphasis"/>
          <w:rFonts w:ascii="Times New Roman" w:hAnsi="Times New Roman" w:cs="Times New Roman"/>
        </w:rPr>
        <w:t>Schumer</w:t>
      </w:r>
      <w:r w:rsidRPr="00FE48B9">
        <w:rPr>
          <w:rFonts w:ascii="Times New Roman" w:hAnsi="Times New Roman" w:cs="Times New Roman"/>
          <w:sz w:val="14"/>
        </w:rPr>
        <w:t xml:space="preserve"> said he </w:t>
      </w:r>
      <w:r w:rsidRPr="00FE48B9">
        <w:rPr>
          <w:rStyle w:val="Emphasis"/>
          <w:rFonts w:ascii="Times New Roman" w:hAnsi="Times New Roman" w:cs="Times New Roman"/>
        </w:rPr>
        <w:t>told Trump to name his price</w:t>
      </w:r>
      <w:r w:rsidRPr="00FE48B9">
        <w:rPr>
          <w:rFonts w:ascii="Times New Roman" w:hAnsi="Times New Roman" w:cs="Times New Roman"/>
          <w:sz w:val="14"/>
        </w:rPr>
        <w:t xml:space="preserve"> on the wall in exchange for protecting dreamers. A day after the shutdown, </w:t>
      </w:r>
      <w:r w:rsidRPr="00FE48B9">
        <w:rPr>
          <w:rStyle w:val="Emphasis"/>
          <w:rFonts w:ascii="Times New Roman" w:hAnsi="Times New Roman" w:cs="Times New Roman"/>
        </w:rPr>
        <w:t>he</w:t>
      </w:r>
      <w:r w:rsidRPr="00FE48B9">
        <w:rPr>
          <w:rFonts w:ascii="Times New Roman" w:hAnsi="Times New Roman" w:cs="Times New Roman"/>
          <w:sz w:val="14"/>
        </w:rPr>
        <w:t xml:space="preserve">'s </w:t>
      </w:r>
      <w:r w:rsidRPr="00FE48B9">
        <w:rPr>
          <w:rStyle w:val="Emphasis"/>
          <w:rFonts w:ascii="Times New Roman" w:hAnsi="Times New Roman" w:cs="Times New Roman"/>
        </w:rPr>
        <w:t xml:space="preserve">publicly </w:t>
      </w:r>
      <w:r w:rsidRPr="00FE48B9">
        <w:rPr>
          <w:rFonts w:ascii="Times New Roman" w:hAnsi="Times New Roman" w:cs="Times New Roman"/>
          <w:sz w:val="14"/>
        </w:rPr>
        <w:t>confirming he</w:t>
      </w:r>
      <w:r w:rsidRPr="00FE48B9">
        <w:rPr>
          <w:rStyle w:val="Emphasis"/>
          <w:rFonts w:ascii="Times New Roman" w:eastAsiaTheme="majorEastAsia" w:hAnsi="Times New Roman" w:cs="Times New Roman"/>
          <w:sz w:val="14"/>
        </w:rPr>
        <w:t xml:space="preserve"> </w:t>
      </w:r>
      <w:r w:rsidRPr="00FE48B9">
        <w:rPr>
          <w:rStyle w:val="Emphasis"/>
          <w:rFonts w:ascii="Times New Roman" w:hAnsi="Times New Roman" w:cs="Times New Roman"/>
        </w:rPr>
        <w:t>rescinded that offer.</w:t>
      </w:r>
    </w:p>
    <w:p w:rsidR="001571B7" w:rsidRPr="00FE48B9" w:rsidRDefault="001571B7" w:rsidP="001571B7">
      <w:pPr>
        <w:rPr>
          <w:rFonts w:ascii="Times New Roman" w:hAnsi="Times New Roman" w:cs="Times New Roman"/>
        </w:rPr>
      </w:pPr>
    </w:p>
    <w:p w:rsidR="001571B7" w:rsidRPr="00FE48B9" w:rsidRDefault="001571B7" w:rsidP="001571B7">
      <w:pPr>
        <w:rPr>
          <w:rFonts w:ascii="Times New Roman" w:hAnsi="Times New Roman" w:cs="Times New Roman"/>
        </w:rPr>
      </w:pPr>
    </w:p>
    <w:p w:rsidR="001571B7" w:rsidRPr="00FE48B9" w:rsidRDefault="001571B7" w:rsidP="001571B7">
      <w:pPr>
        <w:pStyle w:val="Heading1"/>
        <w:rPr>
          <w:rFonts w:ascii="Times New Roman" w:hAnsi="Times New Roman" w:cs="Times New Roman"/>
        </w:rPr>
      </w:pPr>
      <w:r w:rsidRPr="00FE48B9">
        <w:rPr>
          <w:rFonts w:ascii="Times New Roman" w:hAnsi="Times New Roman" w:cs="Times New Roman"/>
        </w:rPr>
        <w:t>Aff</w:t>
      </w: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Uniqueness</w:t>
      </w:r>
    </w:p>
    <w:p w:rsidR="00FC1684" w:rsidRPr="00FE48B9" w:rsidRDefault="00FC1684" w:rsidP="00FC1684">
      <w:pPr>
        <w:pStyle w:val="Heading3"/>
        <w:rPr>
          <w:rFonts w:ascii="Times New Roman" w:hAnsi="Times New Roman" w:cs="Times New Roman"/>
        </w:rPr>
      </w:pPr>
      <w:r w:rsidRPr="00FE48B9">
        <w:rPr>
          <w:rFonts w:ascii="Times New Roman" w:hAnsi="Times New Roman" w:cs="Times New Roman"/>
        </w:rPr>
        <w:t>General</w:t>
      </w:r>
    </w:p>
    <w:p w:rsidR="00BF48C6" w:rsidRPr="00FE48B9" w:rsidRDefault="00BF48C6" w:rsidP="00BF48C6">
      <w:pPr>
        <w:pStyle w:val="Heading4"/>
        <w:rPr>
          <w:rStyle w:val="Style13ptBold"/>
          <w:rFonts w:ascii="Times New Roman" w:hAnsi="Times New Roman" w:cs="Times New Roman"/>
          <w:b/>
        </w:rPr>
      </w:pPr>
      <w:r w:rsidRPr="00FE48B9">
        <w:rPr>
          <w:rStyle w:val="Style13ptBold"/>
          <w:rFonts w:ascii="Times New Roman" w:hAnsi="Times New Roman" w:cs="Times New Roman"/>
          <w:b/>
        </w:rPr>
        <w:t xml:space="preserve">Trump’s base is shrinking now. </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Manchester 7/18</w:t>
      </w:r>
    </w:p>
    <w:p w:rsidR="00BF48C6" w:rsidRPr="00FE48B9" w:rsidRDefault="00BF48C6" w:rsidP="00BF48C6">
      <w:pPr>
        <w:rPr>
          <w:rFonts w:ascii="Times New Roman" w:hAnsi="Times New Roman" w:cs="Times New Roman"/>
        </w:rPr>
      </w:pPr>
      <w:r w:rsidRPr="00FE48B9">
        <w:rPr>
          <w:rFonts w:ascii="Times New Roman" w:hAnsi="Times New Roman" w:cs="Times New Roman"/>
        </w:rPr>
        <w:t xml:space="preserve">(Julia Manchester is a breaking news reporter at The Hill. She earned a Master's degree in political science from American University's School of Public Affairs in May of 2017. </w:t>
      </w:r>
      <w:proofErr w:type="gramStart"/>
      <w:r w:rsidRPr="00FE48B9">
        <w:rPr>
          <w:rFonts w:ascii="Times New Roman" w:hAnsi="Times New Roman" w:cs="Times New Roman"/>
        </w:rPr>
        <w:t>She  graduated</w:t>
      </w:r>
      <w:proofErr w:type="gramEnd"/>
      <w:r w:rsidRPr="00FE48B9">
        <w:rPr>
          <w:rFonts w:ascii="Times New Roman" w:hAnsi="Times New Roman" w:cs="Times New Roman"/>
        </w:rPr>
        <w:t xml:space="preserve"> Magna Cum Laude from Ithaca College in May of 2015 with a </w:t>
      </w:r>
      <w:proofErr w:type="spellStart"/>
      <w:r w:rsidRPr="00FE48B9">
        <w:rPr>
          <w:rFonts w:ascii="Times New Roman" w:hAnsi="Times New Roman" w:cs="Times New Roman"/>
        </w:rPr>
        <w:t>Bachelors</w:t>
      </w:r>
      <w:proofErr w:type="spellEnd"/>
      <w:r w:rsidRPr="00FE48B9">
        <w:rPr>
          <w:rFonts w:ascii="Times New Roman" w:hAnsi="Times New Roman" w:cs="Times New Roman"/>
        </w:rPr>
        <w:t xml:space="preserve"> of Science in Television-Radio. July 18, 2018. “Pollster: GOP Base is Shrinking” http://thehill.com/hilltv/what-americas-thinking/397695-pollster-gop-base-is-shrinking)</w:t>
      </w:r>
    </w:p>
    <w:p w:rsidR="00BF48C6" w:rsidRPr="00FE48B9" w:rsidRDefault="00BF48C6" w:rsidP="004C3F0F">
      <w:pPr>
        <w:rPr>
          <w:rFonts w:ascii="Times New Roman" w:hAnsi="Times New Roman" w:cs="Times New Roman"/>
        </w:rPr>
      </w:pPr>
      <w:r w:rsidRPr="00FE48B9">
        <w:rPr>
          <w:rStyle w:val="StyleUnderline"/>
          <w:rFonts w:ascii="Times New Roman" w:hAnsi="Times New Roman" w:cs="Times New Roman"/>
        </w:rPr>
        <w:t xml:space="preserve">Pollster Lee </w:t>
      </w:r>
      <w:proofErr w:type="spellStart"/>
      <w:r w:rsidRPr="00FE48B9">
        <w:rPr>
          <w:rStyle w:val="StyleUnderline"/>
          <w:rFonts w:ascii="Times New Roman" w:hAnsi="Times New Roman" w:cs="Times New Roman"/>
        </w:rPr>
        <w:t>Miringoff</w:t>
      </w:r>
      <w:proofErr w:type="spellEnd"/>
      <w:r w:rsidRPr="00FE48B9">
        <w:rPr>
          <w:rStyle w:val="StyleUnderline"/>
          <w:rFonts w:ascii="Times New Roman" w:hAnsi="Times New Roman" w:cs="Times New Roman"/>
        </w:rPr>
        <w:t xml:space="preserve"> said on Wednesday that Republicans are in danger ahead of November's midterm elections due to a shrinking base.</w:t>
      </w:r>
      <w:r w:rsidRPr="00FE48B9">
        <w:rPr>
          <w:rFonts w:ascii="Times New Roman" w:hAnsi="Times New Roman" w:cs="Times New Roman"/>
        </w:rPr>
        <w:t xml:space="preserve"> </w:t>
      </w:r>
      <w:r w:rsidRPr="00FE48B9">
        <w:rPr>
          <w:rFonts w:ascii="Times New Roman" w:hAnsi="Times New Roman" w:cs="Times New Roman"/>
          <w:sz w:val="18"/>
          <w:szCs w:val="18"/>
        </w:rPr>
        <w:t xml:space="preserve">"In addition to [President] Trump's approval rating, it's the damaged brand right now, and that's what the Republicans have to worry about," </w:t>
      </w:r>
      <w:proofErr w:type="spellStart"/>
      <w:r w:rsidRPr="00FE48B9">
        <w:rPr>
          <w:rFonts w:ascii="Times New Roman" w:hAnsi="Times New Roman" w:cs="Times New Roman"/>
          <w:sz w:val="18"/>
          <w:szCs w:val="18"/>
        </w:rPr>
        <w:t>Miringoff</w:t>
      </w:r>
      <w:proofErr w:type="spellEnd"/>
      <w:r w:rsidRPr="00FE48B9">
        <w:rPr>
          <w:rFonts w:ascii="Times New Roman" w:hAnsi="Times New Roman" w:cs="Times New Roman"/>
          <w:sz w:val="18"/>
          <w:szCs w:val="18"/>
        </w:rPr>
        <w:t xml:space="preserve">, who is the director of the Marist Institute for Public Opinion, told </w:t>
      </w:r>
      <w:proofErr w:type="spellStart"/>
      <w:r w:rsidRPr="00FE48B9">
        <w:rPr>
          <w:rFonts w:ascii="Times New Roman" w:hAnsi="Times New Roman" w:cs="Times New Roman"/>
          <w:sz w:val="18"/>
          <w:szCs w:val="18"/>
        </w:rPr>
        <w:t>Hill.TV's</w:t>
      </w:r>
      <w:proofErr w:type="spellEnd"/>
      <w:r w:rsidRPr="00FE48B9">
        <w:rPr>
          <w:rFonts w:ascii="Times New Roman" w:hAnsi="Times New Roman" w:cs="Times New Roman"/>
          <w:sz w:val="18"/>
          <w:szCs w:val="18"/>
        </w:rPr>
        <w:t xml:space="preserve"> Joe Concha on "What America's Thinking." "</w:t>
      </w:r>
      <w:r w:rsidRPr="00FE48B9">
        <w:rPr>
          <w:rStyle w:val="StyleUnderline"/>
          <w:rFonts w:ascii="Times New Roman" w:hAnsi="Times New Roman" w:cs="Times New Roman"/>
        </w:rPr>
        <w:t>The base is shrinking because there are fewer Republicans</w:t>
      </w:r>
      <w:r w:rsidRPr="00FE48B9">
        <w:rPr>
          <w:rFonts w:ascii="Times New Roman" w:hAnsi="Times New Roman" w:cs="Times New Roman"/>
          <w:sz w:val="18"/>
          <w:szCs w:val="18"/>
        </w:rPr>
        <w:t xml:space="preserve">. </w:t>
      </w:r>
      <w:proofErr w:type="gramStart"/>
      <w:r w:rsidRPr="00FE48B9">
        <w:rPr>
          <w:rFonts w:ascii="Times New Roman" w:hAnsi="Times New Roman" w:cs="Times New Roman"/>
          <w:sz w:val="18"/>
          <w:szCs w:val="18"/>
        </w:rPr>
        <w:t>So</w:t>
      </w:r>
      <w:proofErr w:type="gramEnd"/>
      <w:r w:rsidRPr="00FE48B9">
        <w:rPr>
          <w:rFonts w:ascii="Times New Roman" w:hAnsi="Times New Roman" w:cs="Times New Roman"/>
          <w:sz w:val="18"/>
          <w:szCs w:val="18"/>
        </w:rPr>
        <w:t xml:space="preserve"> the base is more solid than it was, but there's fewer of them," he said. The University of Virginia Center for Politics </w:t>
      </w:r>
      <w:hyperlink r:id="rId184" w:history="1">
        <w:r w:rsidRPr="00FE48B9">
          <w:rPr>
            <w:rStyle w:val="Hyperlink"/>
            <w:rFonts w:ascii="Times New Roman" w:hAnsi="Times New Roman" w:cs="Times New Roman"/>
            <w:sz w:val="18"/>
            <w:szCs w:val="18"/>
          </w:rPr>
          <w:t>detailed</w:t>
        </w:r>
      </w:hyperlink>
      <w:r w:rsidRPr="00FE48B9">
        <w:rPr>
          <w:rFonts w:ascii="Times New Roman" w:hAnsi="Times New Roman" w:cs="Times New Roman"/>
          <w:sz w:val="18"/>
          <w:szCs w:val="18"/>
        </w:rPr>
        <w:t xml:space="preserve"> party registration last week and found that there were nearly 12 million more registered Democrats than Republicans across 31 states and the District of Columbia. The analysis also found that 40 percent of all voters in party registration states are Democrats, while only 29 percent are Republicans. </w:t>
      </w:r>
      <w:r w:rsidRPr="00FE48B9">
        <w:rPr>
          <w:rStyle w:val="StyleUnderline"/>
          <w:rFonts w:ascii="Times New Roman" w:hAnsi="Times New Roman" w:cs="Times New Roman"/>
        </w:rPr>
        <w:t xml:space="preserve">Gallup </w:t>
      </w:r>
      <w:hyperlink r:id="rId185" w:history="1">
        <w:r w:rsidRPr="00FE48B9">
          <w:rPr>
            <w:rStyle w:val="StyleUnderline"/>
            <w:rFonts w:ascii="Times New Roman" w:hAnsi="Times New Roman" w:cs="Times New Roman"/>
          </w:rPr>
          <w:t>polling</w:t>
        </w:r>
      </w:hyperlink>
      <w:r w:rsidRPr="00FE48B9">
        <w:rPr>
          <w:rStyle w:val="StyleUnderline"/>
          <w:rFonts w:ascii="Times New Roman" w:hAnsi="Times New Roman" w:cs="Times New Roman"/>
        </w:rPr>
        <w:t xml:space="preserve"> also shows more self-identifying Democrats than self-identifying Republicans in 2018,</w:t>
      </w:r>
      <w:r w:rsidRPr="00FE48B9">
        <w:rPr>
          <w:rFonts w:ascii="Times New Roman" w:hAnsi="Times New Roman" w:cs="Times New Roman"/>
          <w:sz w:val="18"/>
          <w:szCs w:val="18"/>
        </w:rPr>
        <w:t xml:space="preserve"> compared to earlier years when Republicans outnumbered Democrats. Republicans are preparing to defend the House, Senate and various state legislatures from what could be large Democratic turnout in November. </w:t>
      </w:r>
    </w:p>
    <w:p w:rsidR="00BF48C6" w:rsidRPr="00FE48B9" w:rsidRDefault="00BF48C6" w:rsidP="00BF48C6">
      <w:pPr>
        <w:pStyle w:val="Heading4"/>
        <w:spacing w:before="0"/>
        <w:rPr>
          <w:rFonts w:ascii="Times New Roman" w:hAnsi="Times New Roman" w:cs="Times New Roman"/>
        </w:rPr>
      </w:pPr>
      <w:r w:rsidRPr="00FE48B9">
        <w:rPr>
          <w:rFonts w:ascii="Times New Roman" w:hAnsi="Times New Roman" w:cs="Times New Roman"/>
        </w:rPr>
        <w:t xml:space="preserve">Trump base is shrinking-tariffs and economy prove. </w:t>
      </w:r>
    </w:p>
    <w:p w:rsidR="00BF48C6" w:rsidRPr="00FE48B9" w:rsidRDefault="00BF48C6" w:rsidP="00BF48C6">
      <w:pPr>
        <w:pStyle w:val="c-article-bodytext"/>
        <w:shd w:val="clear" w:color="auto" w:fill="FFFFFF"/>
        <w:spacing w:before="0" w:beforeAutospacing="0" w:after="0" w:afterAutospacing="0"/>
        <w:rPr>
          <w:rStyle w:val="Style13ptBold"/>
          <w:rFonts w:ascii="Times New Roman" w:hAnsi="Times New Roman" w:cs="Times New Roman"/>
        </w:rPr>
      </w:pPr>
      <w:proofErr w:type="spellStart"/>
      <w:r w:rsidRPr="00FE48B9">
        <w:rPr>
          <w:rStyle w:val="Style13ptBold"/>
          <w:rFonts w:ascii="Times New Roman" w:hAnsi="Times New Roman" w:cs="Times New Roman"/>
        </w:rPr>
        <w:t>Ibbitson</w:t>
      </w:r>
      <w:proofErr w:type="spellEnd"/>
      <w:r w:rsidRPr="00FE48B9">
        <w:rPr>
          <w:rStyle w:val="Style13ptBold"/>
          <w:rFonts w:ascii="Times New Roman" w:hAnsi="Times New Roman" w:cs="Times New Roman"/>
        </w:rPr>
        <w:t xml:space="preserve"> 7/11</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 xml:space="preserve">(John </w:t>
      </w:r>
      <w:proofErr w:type="spellStart"/>
      <w:r w:rsidRPr="00FE48B9">
        <w:rPr>
          <w:rFonts w:ascii="Times New Roman" w:hAnsi="Times New Roman" w:cs="Times New Roman"/>
          <w:sz w:val="18"/>
          <w:szCs w:val="18"/>
        </w:rPr>
        <w:t>Ibbitson's</w:t>
      </w:r>
      <w:proofErr w:type="spellEnd"/>
      <w:r w:rsidRPr="00FE48B9">
        <w:rPr>
          <w:rFonts w:ascii="Times New Roman" w:hAnsi="Times New Roman" w:cs="Times New Roman"/>
          <w:sz w:val="18"/>
          <w:szCs w:val="18"/>
        </w:rPr>
        <w:t xml:space="preserve"> career as a journalist spans more than three decades. He has served as the paper’s Queen’s Park bureau chief, Washington bureau chief and Ottawa bureau chief, becoming Chief Political Writer in 2012 and Writer at Large in 2015. July 11, 2018. “We may already have passed peak Trump” https://www.theglobeandmail.com/opinion/article-we-may-already-have-passed-peak-trump/)</w:t>
      </w:r>
    </w:p>
    <w:p w:rsidR="00BF48C6" w:rsidRPr="00FE48B9" w:rsidRDefault="00BF48C6" w:rsidP="00BF48C6">
      <w:pPr>
        <w:pStyle w:val="c-article-bodytext"/>
        <w:shd w:val="clear" w:color="auto" w:fill="FFFFFF"/>
        <w:spacing w:before="0" w:beforeAutospacing="0"/>
        <w:rPr>
          <w:rStyle w:val="StyleUnderline"/>
          <w:rFonts w:ascii="Times New Roman" w:hAnsi="Times New Roman" w:cs="Times New Roman"/>
        </w:rPr>
      </w:pPr>
      <w:r w:rsidRPr="00FE48B9">
        <w:rPr>
          <w:rFonts w:ascii="Times New Roman" w:hAnsi="Times New Roman" w:cs="Times New Roman"/>
          <w:sz w:val="18"/>
          <w:szCs w:val="18"/>
        </w:rPr>
        <w:t xml:space="preserve">For much of this year, the gap between the majority of Americans who disapprove of Donald Trump’s performance and the minority who approve had been narrowing. </w:t>
      </w:r>
      <w:r w:rsidRPr="00FE48B9">
        <w:rPr>
          <w:rStyle w:val="StyleUnderline"/>
          <w:rFonts w:ascii="Times New Roman" w:hAnsi="Times New Roman" w:cs="Times New Roman"/>
        </w:rPr>
        <w:t xml:space="preserve">The rogue Republican President was becoming less unpopular. But </w:t>
      </w:r>
      <w:r w:rsidRPr="00FE48B9">
        <w:rPr>
          <w:rFonts w:ascii="Times New Roman" w:hAnsi="Times New Roman" w:cs="Times New Roman"/>
          <w:sz w:val="18"/>
          <w:szCs w:val="18"/>
        </w:rPr>
        <w:t xml:space="preserve">in recent weeks </w:t>
      </w:r>
      <w:r w:rsidRPr="00FE48B9">
        <w:rPr>
          <w:rStyle w:val="StyleUnderline"/>
          <w:rFonts w:ascii="Times New Roman" w:hAnsi="Times New Roman" w:cs="Times New Roman"/>
        </w:rPr>
        <w:t>the gap has widened, and on Wednesday it returned to double digits, with 53.1 disapproving compared to 43.1 approving</w:t>
      </w:r>
      <w:r w:rsidRPr="00FE48B9">
        <w:rPr>
          <w:rFonts w:ascii="Times New Roman" w:hAnsi="Times New Roman" w:cs="Times New Roman"/>
          <w:sz w:val="18"/>
          <w:szCs w:val="18"/>
        </w:rPr>
        <w:t xml:space="preserve">, </w:t>
      </w:r>
      <w:hyperlink r:id="rId186" w:history="1">
        <w:r w:rsidRPr="00FE48B9">
          <w:rPr>
            <w:rStyle w:val="Hyperlink"/>
            <w:rFonts w:ascii="Times New Roman" w:eastAsiaTheme="majorEastAsia" w:hAnsi="Times New Roman" w:cs="Times New Roman"/>
            <w:sz w:val="18"/>
            <w:szCs w:val="18"/>
          </w:rPr>
          <w:t>according to</w:t>
        </w:r>
      </w:hyperlink>
      <w:r w:rsidRPr="00FE48B9">
        <w:rPr>
          <w:rFonts w:ascii="Times New Roman" w:hAnsi="Times New Roman" w:cs="Times New Roman"/>
          <w:sz w:val="18"/>
          <w:szCs w:val="18"/>
        </w:rPr>
        <w:t xml:space="preserve"> the aggregator </w:t>
      </w:r>
      <w:proofErr w:type="spellStart"/>
      <w:r w:rsidRPr="00FE48B9">
        <w:rPr>
          <w:rFonts w:ascii="Times New Roman" w:hAnsi="Times New Roman" w:cs="Times New Roman"/>
          <w:sz w:val="18"/>
          <w:szCs w:val="18"/>
        </w:rPr>
        <w:t>RealClearPolitics</w:t>
      </w:r>
      <w:proofErr w:type="spellEnd"/>
      <w:r w:rsidRPr="00FE48B9">
        <w:rPr>
          <w:rFonts w:ascii="Times New Roman" w:hAnsi="Times New Roman" w:cs="Times New Roman"/>
          <w:sz w:val="18"/>
          <w:szCs w:val="18"/>
        </w:rPr>
        <w:t xml:space="preserve">. Mr. Trump may finally have jumped the shark. Witness Wednesday: At the NATO summit in Brussels, Mr. Trump lashed out at Germany, one of the United States’ closest allies, for relying on the United States to protect it from Russia even as it purchased natural gas from Vladimir Putin’s regime. “Germany is totally controlled by Russia,” he told NATO Secretary-General Jens Stoltenberg, in front of reporters. He went on to berate NATO member states for not spending enough on </w:t>
      </w:r>
      <w:proofErr w:type="spellStart"/>
      <w:r w:rsidRPr="00FE48B9">
        <w:rPr>
          <w:rFonts w:ascii="Times New Roman" w:hAnsi="Times New Roman" w:cs="Times New Roman"/>
          <w:sz w:val="18"/>
          <w:szCs w:val="18"/>
        </w:rPr>
        <w:t>defence</w:t>
      </w:r>
      <w:proofErr w:type="spellEnd"/>
      <w:r w:rsidRPr="00FE48B9">
        <w:rPr>
          <w:rFonts w:ascii="Times New Roman" w:hAnsi="Times New Roman" w:cs="Times New Roman"/>
          <w:sz w:val="18"/>
          <w:szCs w:val="18"/>
        </w:rPr>
        <w:t xml:space="preserve">. “We’re not going to put up with it,” he warned. </w:t>
      </w:r>
      <w:r w:rsidRPr="00FE48B9">
        <w:rPr>
          <w:rStyle w:val="StyleUnderline"/>
          <w:rFonts w:ascii="Times New Roman" w:hAnsi="Times New Roman" w:cs="Times New Roman"/>
        </w:rPr>
        <w:t>What mattered most</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was</w:t>
      </w:r>
      <w:r w:rsidRPr="00FE48B9">
        <w:rPr>
          <w:rFonts w:ascii="Times New Roman" w:hAnsi="Times New Roman" w:cs="Times New Roman"/>
          <w:sz w:val="18"/>
          <w:szCs w:val="18"/>
        </w:rPr>
        <w:t xml:space="preserve"> not German Chancellor Angela Merkel’s measured response – “We can make our independent policies and make independent decisions” – but rather </w:t>
      </w:r>
      <w:r w:rsidRPr="00FE48B9">
        <w:rPr>
          <w:rStyle w:val="StyleUnderline"/>
          <w:rFonts w:ascii="Times New Roman" w:hAnsi="Times New Roman" w:cs="Times New Roman"/>
        </w:rPr>
        <w:t xml:space="preserve">the response of the U.S. Senate, which in anticipation of the summit voted 97-2 in </w:t>
      </w:r>
      <w:proofErr w:type="spellStart"/>
      <w:r w:rsidRPr="00FE48B9">
        <w:rPr>
          <w:rStyle w:val="StyleUnderline"/>
          <w:rFonts w:ascii="Times New Roman" w:hAnsi="Times New Roman" w:cs="Times New Roman"/>
        </w:rPr>
        <w:t>favour</w:t>
      </w:r>
      <w:proofErr w:type="spellEnd"/>
      <w:r w:rsidRPr="00FE48B9">
        <w:rPr>
          <w:rStyle w:val="StyleUnderline"/>
          <w:rFonts w:ascii="Times New Roman" w:hAnsi="Times New Roman" w:cs="Times New Roman"/>
        </w:rPr>
        <w:t xml:space="preserve"> of a motion affirming support for NATO. And in a further rebuke, the Senate voted 88-11 on Wednesday afternoon on a motion criticizing the Trump administration’s tariff policy.</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These non-binding motions are only first steps, but they are meaningful shots across the President’s bow</w:t>
      </w:r>
      <w:r w:rsidRPr="00FE48B9">
        <w:rPr>
          <w:rFonts w:ascii="Times New Roman" w:hAnsi="Times New Roman" w:cs="Times New Roman"/>
          <w:sz w:val="18"/>
          <w:szCs w:val="18"/>
        </w:rPr>
        <w:t xml:space="preserve">. All of this comes even as the Trump administration announced a further US$200-billion in impending tariffs against China, which if implemented could mark the end of any meaningful trade between the world’s two largest economies, since China would certainly respond with matching </w:t>
      </w:r>
      <w:proofErr w:type="spellStart"/>
      <w:r w:rsidRPr="00FE48B9">
        <w:rPr>
          <w:rFonts w:ascii="Times New Roman" w:hAnsi="Times New Roman" w:cs="Times New Roman"/>
          <w:sz w:val="18"/>
          <w:szCs w:val="18"/>
        </w:rPr>
        <w:t>countertariffs</w:t>
      </w:r>
      <w:proofErr w:type="spellEnd"/>
      <w:r w:rsidRPr="00FE48B9">
        <w:rPr>
          <w:rFonts w:ascii="Times New Roman" w:hAnsi="Times New Roman" w:cs="Times New Roman"/>
          <w:sz w:val="18"/>
          <w:szCs w:val="18"/>
        </w:rPr>
        <w:t xml:space="preserve">. Mr. Trump has pulled the United States out of a Pacific trade agreement, threatens to cancel the North American free-trade agreement, has imposed tariffs on steel and aluminum entering the United States and is threatening to extend those tariffs to the auto sector. In short, he has launched a trade war between the United States and the rest of the world. The world is fighting back with retaliatory tariffs, and those tariffs are starting to hurt. John Murphy, senior vice-president of the U.S. Chamber of Commerce, said a new tariff by Mexico on dairy products was a “disaster” for dairy farmers. “It’s a perfect storm spawned in large part by tariffs unleashed in Washington,” he tweeted. Mr. Trump urges patience. “Farmers have done poorly for 15 years,” he tweeted from Brussels. “Other countries’ trade barriers and tariffs have been destroying their businesses. I will open things up, better than ever before, but it can’t go too quickly. I am fighting for a level playing field for our </w:t>
      </w:r>
      <w:proofErr w:type="gramStart"/>
      <w:r w:rsidRPr="00FE48B9">
        <w:rPr>
          <w:rFonts w:ascii="Times New Roman" w:hAnsi="Times New Roman" w:cs="Times New Roman"/>
          <w:sz w:val="18"/>
          <w:szCs w:val="18"/>
        </w:rPr>
        <w:t>farmers, and</w:t>
      </w:r>
      <w:proofErr w:type="gramEnd"/>
      <w:r w:rsidRPr="00FE48B9">
        <w:rPr>
          <w:rFonts w:ascii="Times New Roman" w:hAnsi="Times New Roman" w:cs="Times New Roman"/>
          <w:sz w:val="18"/>
          <w:szCs w:val="18"/>
        </w:rPr>
        <w:t xml:space="preserve"> will win!” But for the Republican establishment, this President’s usefulness may be on the wane. Yes, he helped deliver a tax cut that </w:t>
      </w:r>
      <w:proofErr w:type="spellStart"/>
      <w:r w:rsidRPr="00FE48B9">
        <w:rPr>
          <w:rFonts w:ascii="Times New Roman" w:hAnsi="Times New Roman" w:cs="Times New Roman"/>
          <w:sz w:val="18"/>
          <w:szCs w:val="18"/>
        </w:rPr>
        <w:t>favours</w:t>
      </w:r>
      <w:proofErr w:type="spellEnd"/>
      <w:r w:rsidRPr="00FE48B9">
        <w:rPr>
          <w:rFonts w:ascii="Times New Roman" w:hAnsi="Times New Roman" w:cs="Times New Roman"/>
          <w:sz w:val="18"/>
          <w:szCs w:val="18"/>
        </w:rPr>
        <w:t xml:space="preserve"> their wealthy supporters. And with his nomination of Brett Kavanaugh, the Supreme Court will have a conservative majority that could last a generation. But Mr. Trump’s excesses could damage Republican re-election prospects in November’s midterms and in 2020. </w:t>
      </w:r>
      <w:r w:rsidRPr="00FE48B9">
        <w:rPr>
          <w:rStyle w:val="StyleUnderline"/>
          <w:rFonts w:ascii="Times New Roman" w:hAnsi="Times New Roman" w:cs="Times New Roman"/>
        </w:rPr>
        <w:t>The tariff wars are bad for business</w:t>
      </w:r>
      <w:r w:rsidRPr="00FE48B9">
        <w:rPr>
          <w:rFonts w:ascii="Times New Roman" w:hAnsi="Times New Roman" w:cs="Times New Roman"/>
          <w:sz w:val="18"/>
          <w:szCs w:val="18"/>
        </w:rPr>
        <w:t xml:space="preserve">. The cruelty of his decision to separate the children of border-crossers from their parents ignited a firestorm of protest. While Republicans are wary of angering Mr. Trump’s fervent supporters, they can’t be happy about the clutch of self-declared neo-Nazis and other white supremacists who have managed to win Republican nominations in state and House races. And everyone continues to wait for special counsel Robert Mueller to report his findings on possible collusion between Russia and the Trump team. For any Republican running for office, Mr. Trump’s tariff wars, Latino bashing and relentless attacks on America’s allies cannot be helpful, which may be why </w:t>
      </w:r>
      <w:r w:rsidRPr="00FE48B9">
        <w:rPr>
          <w:rStyle w:val="StyleUnderline"/>
          <w:rFonts w:ascii="Times New Roman" w:hAnsi="Times New Roman" w:cs="Times New Roman"/>
        </w:rPr>
        <w:t>a growing number</w:t>
      </w:r>
      <w:r w:rsidRPr="00FE48B9">
        <w:rPr>
          <w:rFonts w:ascii="Times New Roman" w:hAnsi="Times New Roman" w:cs="Times New Roman"/>
          <w:sz w:val="18"/>
          <w:szCs w:val="18"/>
        </w:rPr>
        <w:t xml:space="preserve"> of them </w:t>
      </w:r>
      <w:r w:rsidRPr="00FE48B9">
        <w:rPr>
          <w:rStyle w:val="StyleUnderline"/>
          <w:rFonts w:ascii="Times New Roman" w:hAnsi="Times New Roman" w:cs="Times New Roman"/>
        </w:rPr>
        <w:t>have started to distance themselves from him.</w:t>
      </w:r>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Thoughtful Republicans will also know the long-term damage the President is inflicting on their brand.</w:t>
      </w:r>
      <w:r w:rsidRPr="00FE48B9">
        <w:rPr>
          <w:rFonts w:ascii="Times New Roman" w:hAnsi="Times New Roman" w:cs="Times New Roman"/>
          <w:sz w:val="18"/>
          <w:szCs w:val="18"/>
        </w:rPr>
        <w:t xml:space="preserve"> Last month, the U.S. Census Bureau reported that, thanks to falling fertility rates, the population of white Americans is now in decline. Non-white babies have outnumbered white babies for nine years. Mr. Trump’s multifront war on immigrants and foreigners may play well with his base of fearful white voters. </w:t>
      </w:r>
      <w:r w:rsidRPr="00FE48B9">
        <w:rPr>
          <w:rStyle w:val="StyleUnderline"/>
          <w:rFonts w:ascii="Times New Roman" w:hAnsi="Times New Roman" w:cs="Times New Roman"/>
        </w:rPr>
        <w:t>But the base is shrinking. We may already have passed peak Trump.</w:t>
      </w:r>
    </w:p>
    <w:p w:rsidR="00FC1684" w:rsidRPr="00FE48B9" w:rsidRDefault="00FC1684" w:rsidP="00FC1684">
      <w:pPr>
        <w:pStyle w:val="Heading3"/>
        <w:rPr>
          <w:rFonts w:ascii="Times New Roman" w:hAnsi="Times New Roman" w:cs="Times New Roman"/>
        </w:rPr>
      </w:pPr>
      <w:r w:rsidRPr="00FE48B9">
        <w:rPr>
          <w:rFonts w:ascii="Times New Roman" w:hAnsi="Times New Roman" w:cs="Times New Roman"/>
        </w:rPr>
        <w:t>Immigration Not Key</w:t>
      </w:r>
    </w:p>
    <w:p w:rsidR="00E62834" w:rsidRPr="00FE48B9" w:rsidRDefault="00E62834" w:rsidP="00E62834">
      <w:pPr>
        <w:pStyle w:val="Heading4"/>
        <w:rPr>
          <w:rStyle w:val="StyleUnderline"/>
          <w:rFonts w:ascii="Times New Roman" w:hAnsi="Times New Roman" w:cs="Times New Roman"/>
          <w:sz w:val="26"/>
          <w:szCs w:val="26"/>
          <w:u w:val="none"/>
        </w:rPr>
      </w:pPr>
      <w:r w:rsidRPr="00FE48B9">
        <w:rPr>
          <w:rStyle w:val="StyleUnderline"/>
          <w:rFonts w:ascii="Times New Roman" w:hAnsi="Times New Roman" w:cs="Times New Roman"/>
          <w:sz w:val="26"/>
          <w:szCs w:val="26"/>
          <w:u w:val="none"/>
        </w:rPr>
        <w:t>Base doesn’t leave from immigration – constitutional violations and global power key</w:t>
      </w:r>
    </w:p>
    <w:p w:rsidR="00E62834" w:rsidRPr="00FE48B9" w:rsidRDefault="00E62834" w:rsidP="00E62834">
      <w:pPr>
        <w:rPr>
          <w:rStyle w:val="StyleUnderline"/>
          <w:rFonts w:ascii="Times New Roman" w:hAnsi="Times New Roman" w:cs="Times New Roman"/>
          <w:u w:val="none"/>
        </w:rPr>
      </w:pPr>
      <w:proofErr w:type="spellStart"/>
      <w:r w:rsidRPr="00FE48B9">
        <w:rPr>
          <w:rStyle w:val="Style13ptBold"/>
          <w:rFonts w:ascii="Times New Roman" w:hAnsi="Times New Roman" w:cs="Times New Roman"/>
        </w:rPr>
        <w:t>Davich</w:t>
      </w:r>
      <w:proofErr w:type="spellEnd"/>
      <w:r w:rsidRPr="00FE48B9">
        <w:rPr>
          <w:rStyle w:val="Style13ptBold"/>
          <w:rFonts w:ascii="Times New Roman" w:hAnsi="Times New Roman" w:cs="Times New Roman"/>
        </w:rPr>
        <w:t>, 4/6</w:t>
      </w:r>
      <w:r w:rsidRPr="00FE48B9">
        <w:rPr>
          <w:rStyle w:val="StyleUnderline"/>
          <w:rFonts w:ascii="Times New Roman" w:hAnsi="Times New Roman" w:cs="Times New Roman"/>
          <w:u w:val="none"/>
        </w:rPr>
        <w:t xml:space="preserve"> (Jerry </w:t>
      </w:r>
      <w:proofErr w:type="spellStart"/>
      <w:r w:rsidRPr="00FE48B9">
        <w:rPr>
          <w:rStyle w:val="StyleUnderline"/>
          <w:rFonts w:ascii="Times New Roman" w:hAnsi="Times New Roman" w:cs="Times New Roman"/>
          <w:u w:val="none"/>
        </w:rPr>
        <w:t>Davich</w:t>
      </w:r>
      <w:proofErr w:type="spellEnd"/>
      <w:r w:rsidRPr="00FE48B9">
        <w:rPr>
          <w:rStyle w:val="StyleUnderline"/>
          <w:rFonts w:ascii="Times New Roman" w:hAnsi="Times New Roman" w:cs="Times New Roman"/>
          <w:u w:val="none"/>
        </w:rPr>
        <w:t xml:space="preserve"> needs quals. “Is there a 'red line' for Trump supporters? Northwest Indiana residents weigh in”. Chicago Tribune. April 6</w:t>
      </w:r>
      <w:r w:rsidRPr="00FE48B9">
        <w:rPr>
          <w:rStyle w:val="StyleUnderline"/>
          <w:rFonts w:ascii="Times New Roman" w:hAnsi="Times New Roman" w:cs="Times New Roman"/>
          <w:u w:val="none"/>
          <w:vertAlign w:val="superscript"/>
        </w:rPr>
        <w:t>th</w:t>
      </w:r>
      <w:r w:rsidRPr="00FE48B9">
        <w:rPr>
          <w:rStyle w:val="StyleUnderline"/>
          <w:rFonts w:ascii="Times New Roman" w:hAnsi="Times New Roman" w:cs="Times New Roman"/>
          <w:u w:val="none"/>
        </w:rPr>
        <w:t xml:space="preserve">, 2018. </w:t>
      </w:r>
      <w:hyperlink r:id="rId187" w:history="1">
        <w:r w:rsidRPr="00FE48B9">
          <w:rPr>
            <w:rStyle w:val="Hyperlink"/>
            <w:rFonts w:ascii="Times New Roman" w:hAnsi="Times New Roman" w:cs="Times New Roman"/>
          </w:rPr>
          <w:t>http://www.chicagotribune.com/suburbs/post-tribune/opinion/ct-ptb-davich-trump-supporters-last-straw-st-0408-20180407-story.html</w:t>
        </w:r>
      </w:hyperlink>
      <w:r w:rsidRPr="00FE48B9">
        <w:rPr>
          <w:rStyle w:val="StyleUnderline"/>
          <w:rFonts w:ascii="Times New Roman" w:hAnsi="Times New Roman" w:cs="Times New Roman"/>
          <w:u w:val="none"/>
        </w:rPr>
        <w:t xml:space="preserve"> //rm)</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 xml:space="preserve">"But </w:t>
      </w:r>
      <w:r w:rsidRPr="00FE48B9">
        <w:rPr>
          <w:rStyle w:val="StyleUnderline"/>
          <w:rFonts w:ascii="Times New Roman" w:hAnsi="Times New Roman" w:cs="Times New Roman"/>
        </w:rPr>
        <w:t>is there anything that Donald Trump could do that would make them say that they cannot support him</w:t>
      </w:r>
      <w:r w:rsidRPr="00FE48B9">
        <w:rPr>
          <w:rStyle w:val="StyleUnderline"/>
          <w:rFonts w:ascii="Times New Roman" w:hAnsi="Times New Roman" w:cs="Times New Roman"/>
          <w:sz w:val="16"/>
          <w:u w:val="none"/>
        </w:rPr>
        <w:t xml:space="preserve"> anymore?" she asked.</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As I do with most columns, I first posted this question on my social media sites. Less than one minute later, comments began pouring in.</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 xml:space="preserve">"Are you kidding? </w:t>
      </w:r>
      <w:r w:rsidRPr="00FE48B9">
        <w:rPr>
          <w:rStyle w:val="StyleUnderline"/>
          <w:rFonts w:ascii="Times New Roman" w:hAnsi="Times New Roman" w:cs="Times New Roman"/>
        </w:rPr>
        <w:t>When [Trump] said he could shoot someone and not lose any support, he knew who he was talking to</w:t>
      </w:r>
      <w:r w:rsidRPr="00FE48B9">
        <w:rPr>
          <w:rStyle w:val="StyleUnderline"/>
          <w:rFonts w:ascii="Times New Roman" w:hAnsi="Times New Roman" w:cs="Times New Roman"/>
          <w:sz w:val="16"/>
          <w:u w:val="none"/>
        </w:rPr>
        <w:t>," replied Dave H.</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 xml:space="preserve">"By now </w:t>
      </w:r>
      <w:r w:rsidRPr="00FE48B9">
        <w:rPr>
          <w:rStyle w:val="StyleUnderline"/>
          <w:rFonts w:ascii="Times New Roman" w:hAnsi="Times New Roman" w:cs="Times New Roman"/>
        </w:rPr>
        <w:t>it should be obvious that his supporters have no 'red line</w:t>
      </w:r>
      <w:r w:rsidRPr="00FE48B9">
        <w:rPr>
          <w:rStyle w:val="StyleUnderline"/>
          <w:rFonts w:ascii="Times New Roman" w:hAnsi="Times New Roman" w:cs="Times New Roman"/>
          <w:sz w:val="16"/>
          <w:u w:val="none"/>
        </w:rPr>
        <w:t>,'" added Joe W. "He could force himself upon a nun, in the Oval Office, while on live TV, and his people would still cry about Hillary's e-mails or Obama 's birth certificate."</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"This should have been everybody's red line," said Cheryl B., citing a photo of Trump demonstrably mocking a journalist with a physical handicap during the presidential campaign.</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Trump supporters also weighed in.</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"I, for one, support our president," said Pauly O. "</w:t>
      </w:r>
      <w:r w:rsidRPr="00FE48B9">
        <w:rPr>
          <w:rStyle w:val="StyleUnderline"/>
          <w:rFonts w:ascii="Times New Roman" w:hAnsi="Times New Roman" w:cs="Times New Roman"/>
        </w:rPr>
        <w:t>Everyone has scandal in their life</w:t>
      </w:r>
      <w:r w:rsidRPr="00FE48B9">
        <w:rPr>
          <w:rStyle w:val="StyleUnderline"/>
          <w:rFonts w:ascii="Times New Roman" w:hAnsi="Times New Roman" w:cs="Times New Roman"/>
          <w:sz w:val="16"/>
          <w:u w:val="none"/>
        </w:rPr>
        <w:t xml:space="preserve">. After seeing years and years of scandals, </w:t>
      </w:r>
      <w:r w:rsidRPr="00FE48B9">
        <w:rPr>
          <w:rStyle w:val="StyleUnderline"/>
          <w:rFonts w:ascii="Times New Roman" w:hAnsi="Times New Roman" w:cs="Times New Roman"/>
        </w:rPr>
        <w:t>nothing shocks us anymore</w:t>
      </w:r>
      <w:r w:rsidRPr="00FE48B9">
        <w:rPr>
          <w:rStyle w:val="StyleUnderline"/>
          <w:rFonts w:ascii="Times New Roman" w:hAnsi="Times New Roman" w:cs="Times New Roman"/>
          <w:sz w:val="16"/>
          <w:u w:val="none"/>
        </w:rPr>
        <w:t>."</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"Sorry, there is no red line," insisted Lenore B. "President Trump has my full trust in that he will always do the right thing and make the best decisions for our country. So far, he has been doing that every day."</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This viewpoint, I hope, is the extreme, not the norm, for the majority of Trump supporters. I believe that most of them would agree more with this comment:</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"All I heard during his campaign to be president (including myself) was how unhappy everyone was with the career politicians, and how they wanted someone who was business savvy," said Wally M. "Well, here we are. The majority of us asked for it and now we have it. I'll be the first to admit I'm not particularly happy with how he handles some things, but I still support him," he said.</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Soon after Trump was elected, I wrote that not only did our country vote him into office, but our country deserves him in office. I still stand by those words.</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 xml:space="preserve">He is anything but a career politician. He may be a career huckster or a career egotist or a career businessman, but </w:t>
      </w:r>
      <w:r w:rsidRPr="00FE48B9">
        <w:rPr>
          <w:rStyle w:val="StyleUnderline"/>
          <w:rFonts w:ascii="Times New Roman" w:hAnsi="Times New Roman" w:cs="Times New Roman"/>
        </w:rPr>
        <w:t>the American people who voted for him got pretty much what they expected</w:t>
      </w:r>
      <w:r w:rsidRPr="00FE48B9">
        <w:rPr>
          <w:rStyle w:val="StyleUnderline"/>
          <w:rFonts w:ascii="Times New Roman" w:hAnsi="Times New Roman" w:cs="Times New Roman"/>
          <w:sz w:val="16"/>
          <w:u w:val="none"/>
        </w:rPr>
        <w:t>, I say. He's a loose cannon with total disregard for Washington D.C. protocol, or even the appearance of presidential behavior.</w:t>
      </w:r>
    </w:p>
    <w:p w:rsidR="00E62834" w:rsidRPr="00FE48B9" w:rsidRDefault="00E62834" w:rsidP="00E62834">
      <w:pPr>
        <w:rPr>
          <w:rStyle w:val="StyleUnderline"/>
          <w:rFonts w:ascii="Times New Roman" w:hAnsi="Times New Roman" w:cs="Times New Roman"/>
          <w:sz w:val="16"/>
          <w:u w:val="none"/>
        </w:rPr>
      </w:pPr>
      <w:r w:rsidRPr="00FE48B9">
        <w:rPr>
          <w:rStyle w:val="StyleUnderline"/>
          <w:rFonts w:ascii="Times New Roman" w:hAnsi="Times New Roman" w:cs="Times New Roman"/>
          <w:sz w:val="16"/>
          <w:u w:val="none"/>
        </w:rPr>
        <w:t>I've kept in contact with several Trump supporters in Northwest Indiana since Election Day. Most of them still stand by their vote for Trump as president, though many of them have admitted they are not an ardent fan of Trump, the man.</w:t>
      </w:r>
    </w:p>
    <w:p w:rsidR="00E62834" w:rsidRPr="00FE48B9" w:rsidRDefault="00E62834" w:rsidP="00E62834">
      <w:pPr>
        <w:rPr>
          <w:rFonts w:ascii="Times New Roman" w:hAnsi="Times New Roman" w:cs="Times New Roman"/>
          <w:sz w:val="16"/>
        </w:rPr>
      </w:pPr>
      <w:r w:rsidRPr="00FE48B9">
        <w:rPr>
          <w:rStyle w:val="StyleUnderline"/>
          <w:rFonts w:ascii="Times New Roman" w:hAnsi="Times New Roman" w:cs="Times New Roman"/>
        </w:rPr>
        <w:t xml:space="preserve">As long as </w:t>
      </w:r>
      <w:r w:rsidRPr="00FE48B9">
        <w:rPr>
          <w:rStyle w:val="Emphasis"/>
          <w:rFonts w:ascii="Times New Roman" w:hAnsi="Times New Roman" w:cs="Times New Roman"/>
        </w:rPr>
        <w:t>their constitutional rights are not infringed</w:t>
      </w:r>
      <w:r w:rsidRPr="00FE48B9">
        <w:rPr>
          <w:rStyle w:val="StyleUnderline"/>
          <w:rFonts w:ascii="Times New Roman" w:hAnsi="Times New Roman" w:cs="Times New Roman"/>
        </w:rPr>
        <w:t xml:space="preserve">, and the United States continues to have a swagger in the world while </w:t>
      </w:r>
      <w:r w:rsidRPr="00FE48B9">
        <w:rPr>
          <w:rStyle w:val="Emphasis"/>
          <w:rFonts w:ascii="Times New Roman" w:hAnsi="Times New Roman" w:cs="Times New Roman"/>
        </w:rPr>
        <w:t>avoiding a nuclear war</w:t>
      </w:r>
      <w:r w:rsidRPr="00FE48B9">
        <w:rPr>
          <w:rStyle w:val="StyleUnderline"/>
          <w:rFonts w:ascii="Times New Roman" w:hAnsi="Times New Roman" w:cs="Times New Roman"/>
        </w:rPr>
        <w:t>, these local Trump supporters can tolerate his flaws, lies and tweets</w:t>
      </w:r>
      <w:r w:rsidRPr="00FE48B9">
        <w:rPr>
          <w:rStyle w:val="StyleUnderline"/>
          <w:rFonts w:ascii="Times New Roman" w:hAnsi="Times New Roman" w:cs="Times New Roman"/>
          <w:sz w:val="16"/>
          <w:u w:val="none"/>
        </w:rPr>
        <w:t>, they say.</w:t>
      </w:r>
    </w:p>
    <w:p w:rsidR="00BF48C6" w:rsidRPr="00FE48B9" w:rsidRDefault="00BF48C6" w:rsidP="00BF48C6">
      <w:pPr>
        <w:pStyle w:val="Heading4"/>
        <w:rPr>
          <w:rFonts w:ascii="Times New Roman" w:hAnsi="Times New Roman" w:cs="Times New Roman"/>
        </w:rPr>
      </w:pPr>
      <w:r w:rsidRPr="00FE48B9">
        <w:rPr>
          <w:rFonts w:ascii="Times New Roman" w:hAnsi="Times New Roman" w:cs="Times New Roman"/>
        </w:rPr>
        <w:t xml:space="preserve">Immigration not the key issue for Trump—talks too much. </w:t>
      </w:r>
    </w:p>
    <w:p w:rsidR="00BF48C6" w:rsidRPr="00FE48B9" w:rsidRDefault="00BF48C6" w:rsidP="00BF48C6">
      <w:pPr>
        <w:rPr>
          <w:rStyle w:val="Style13ptBold"/>
          <w:rFonts w:ascii="Times New Roman" w:hAnsi="Times New Roman" w:cs="Times New Roman"/>
        </w:rPr>
      </w:pPr>
      <w:proofErr w:type="spellStart"/>
      <w:r w:rsidRPr="00FE48B9">
        <w:rPr>
          <w:rStyle w:val="Style13ptBold"/>
          <w:rFonts w:ascii="Times New Roman" w:hAnsi="Times New Roman" w:cs="Times New Roman"/>
        </w:rPr>
        <w:t>Yglesias</w:t>
      </w:r>
      <w:proofErr w:type="spellEnd"/>
      <w:r w:rsidRPr="00FE48B9">
        <w:rPr>
          <w:rStyle w:val="Style13ptBold"/>
          <w:rFonts w:ascii="Times New Roman" w:hAnsi="Times New Roman" w:cs="Times New Roman"/>
        </w:rPr>
        <w:t xml:space="preserve"> 18</w:t>
      </w:r>
    </w:p>
    <w:p w:rsidR="00BF48C6" w:rsidRPr="00FE48B9" w:rsidRDefault="00BF48C6" w:rsidP="00BF48C6">
      <w:pPr>
        <w:rPr>
          <w:rStyle w:val="Style13ptBold"/>
          <w:rFonts w:ascii="Times New Roman" w:hAnsi="Times New Roman" w:cs="Times New Roman"/>
          <w:b w:val="0"/>
          <w:sz w:val="18"/>
          <w:szCs w:val="18"/>
        </w:rPr>
      </w:pPr>
      <w:r w:rsidRPr="00FE48B9">
        <w:rPr>
          <w:rFonts w:ascii="Times New Roman" w:hAnsi="Times New Roman" w:cs="Times New Roman"/>
          <w:sz w:val="18"/>
          <w:szCs w:val="18"/>
        </w:rPr>
        <w:t xml:space="preserve">(Matthew </w:t>
      </w:r>
      <w:proofErr w:type="spellStart"/>
      <w:r w:rsidRPr="00FE48B9">
        <w:rPr>
          <w:rFonts w:ascii="Times New Roman" w:hAnsi="Times New Roman" w:cs="Times New Roman"/>
          <w:sz w:val="18"/>
          <w:szCs w:val="18"/>
        </w:rPr>
        <w:t>Yglesias</w:t>
      </w:r>
      <w:proofErr w:type="spellEnd"/>
      <w:r w:rsidRPr="00FE48B9">
        <w:rPr>
          <w:rFonts w:ascii="Times New Roman" w:hAnsi="Times New Roman" w:cs="Times New Roman"/>
          <w:sz w:val="18"/>
          <w:szCs w:val="18"/>
        </w:rPr>
        <w:t xml:space="preserve"> co-founded Vox.com with Ezra Klein and Melissa Bell back in the spring of 2014. He's currently a senior correspondent focused on politics and economic </w:t>
      </w:r>
      <w:proofErr w:type="gramStart"/>
      <w:r w:rsidRPr="00FE48B9">
        <w:rPr>
          <w:rFonts w:ascii="Times New Roman" w:hAnsi="Times New Roman" w:cs="Times New Roman"/>
          <w:sz w:val="18"/>
          <w:szCs w:val="18"/>
        </w:rPr>
        <w:t>policy, and</w:t>
      </w:r>
      <w:proofErr w:type="gramEnd"/>
      <w:r w:rsidRPr="00FE48B9">
        <w:rPr>
          <w:rFonts w:ascii="Times New Roman" w:hAnsi="Times New Roman" w:cs="Times New Roman"/>
          <w:sz w:val="18"/>
          <w:szCs w:val="18"/>
        </w:rPr>
        <w:t xml:space="preserve"> co-hosts The Weeds podcast twice a week on Tuesdays and Fridays. July 5, 2018. “Support for immigration is surging in the Trump era” https://www.vox.com/policy-and-politics/2018/7/5/17527734/trump-immigration-poll)</w:t>
      </w:r>
    </w:p>
    <w:p w:rsidR="00BF48C6" w:rsidRPr="00FE48B9" w:rsidRDefault="00BF48C6" w:rsidP="004C3F0F">
      <w:pPr>
        <w:rPr>
          <w:rFonts w:ascii="Times New Roman" w:hAnsi="Times New Roman" w:cs="Times New Roman"/>
        </w:rPr>
      </w:pPr>
      <w:r w:rsidRPr="00FE48B9">
        <w:rPr>
          <w:rStyle w:val="StyleUnderline"/>
          <w:rFonts w:ascii="Times New Roman" w:hAnsi="Times New Roman" w:cs="Times New Roman"/>
        </w:rPr>
        <w:t>Anti-immigration sentiment fueled Donald Trump’s shocking primary victory and seemed to have won him some crucial votes in critical 2016 swing states. But now that he’s in office, public views of immigration are soaring to new heights.</w:t>
      </w:r>
      <w:r w:rsidRPr="00FE48B9">
        <w:rPr>
          <w:rFonts w:ascii="Times New Roman" w:hAnsi="Times New Roman" w:cs="Times New Roman"/>
          <w:sz w:val="18"/>
          <w:szCs w:val="18"/>
        </w:rPr>
        <w:t xml:space="preserve"> A new Pew poll released last week, for example, finds that, for the first time on record, more Americans want to see </w:t>
      </w:r>
      <w:hyperlink r:id="rId188" w:history="1">
        <w:r w:rsidRPr="00FE48B9">
          <w:rPr>
            <w:rStyle w:val="StyleUnderline"/>
            <w:rFonts w:ascii="Times New Roman" w:hAnsi="Times New Roman" w:cs="Times New Roman"/>
          </w:rPr>
          <w:t>legal immigration levels increased rather than decreased</w:t>
        </w:r>
      </w:hyperlink>
      <w:r w:rsidRPr="00FE48B9">
        <w:rPr>
          <w:rStyle w:val="StyleUnderline"/>
          <w:rFonts w:ascii="Times New Roman" w:hAnsi="Times New Roman" w:cs="Times New Roman"/>
        </w:rPr>
        <w:t>. The higher levels of support for immigration are driven by a surge in Democratic enthusiasm, but Republican views are also shifting in the same direction.</w:t>
      </w:r>
      <w:r w:rsidRPr="00FE48B9">
        <w:rPr>
          <w:rFonts w:ascii="Times New Roman" w:hAnsi="Times New Roman" w:cs="Times New Roman"/>
          <w:sz w:val="18"/>
          <w:szCs w:val="18"/>
        </w:rPr>
        <w:t xml:space="preserve"> Overall public opinion on immigration is always somewhat murky and a little hard to parse, but </w:t>
      </w:r>
      <w:r w:rsidRPr="00FE48B9">
        <w:rPr>
          <w:rStyle w:val="StyleUnderline"/>
          <w:rFonts w:ascii="Times New Roman" w:hAnsi="Times New Roman" w:cs="Times New Roman"/>
        </w:rPr>
        <w:t>the trends here are unmistakable.</w:t>
      </w:r>
      <w:r w:rsidRPr="00FE48B9">
        <w:rPr>
          <w:rFonts w:ascii="Times New Roman" w:hAnsi="Times New Roman" w:cs="Times New Roman"/>
          <w:sz w:val="18"/>
          <w:szCs w:val="18"/>
        </w:rPr>
        <w:t xml:space="preserve"> Gallup, asking a different kind of question, found </w:t>
      </w:r>
      <w:r w:rsidRPr="00FE48B9">
        <w:rPr>
          <w:rStyle w:val="StyleUnderline"/>
          <w:rFonts w:ascii="Times New Roman" w:hAnsi="Times New Roman" w:cs="Times New Roman"/>
        </w:rPr>
        <w:t xml:space="preserve">unprecedented numbers of Americans saying that immigration to the United States is </w:t>
      </w:r>
      <w:hyperlink r:id="rId189" w:history="1">
        <w:r w:rsidRPr="00FE48B9">
          <w:rPr>
            <w:rStyle w:val="StyleUnderline"/>
            <w:rFonts w:ascii="Times New Roman" w:hAnsi="Times New Roman" w:cs="Times New Roman"/>
          </w:rPr>
          <w:t>“a good thing.”</w:t>
        </w:r>
      </w:hyperlink>
      <w:r w:rsidRPr="00FE48B9">
        <w:rPr>
          <w:rFonts w:ascii="Times New Roman" w:hAnsi="Times New Roman" w:cs="Times New Roman"/>
          <w:sz w:val="18"/>
          <w:szCs w:val="18"/>
        </w:rPr>
        <w:t xml:space="preserve"> The conjunction of the most anti-immigration presidency in generations with a strong pro-immigration shift in public opinion may seem paradoxical. But scholars of American public opinion have long believed that </w:t>
      </w:r>
      <w:hyperlink r:id="rId190" w:history="1">
        <w:r w:rsidRPr="00FE48B9">
          <w:rPr>
            <w:rStyle w:val="Hyperlink"/>
            <w:rFonts w:ascii="Times New Roman" w:hAnsi="Times New Roman" w:cs="Times New Roman"/>
            <w:sz w:val="18"/>
            <w:szCs w:val="18"/>
          </w:rPr>
          <w:t>the public largely behaves like a thermostat</w:t>
        </w:r>
      </w:hyperlink>
      <w:r w:rsidRPr="00FE48B9">
        <w:rPr>
          <w:rFonts w:ascii="Times New Roman" w:hAnsi="Times New Roman" w:cs="Times New Roman"/>
          <w:sz w:val="18"/>
          <w:szCs w:val="18"/>
        </w:rPr>
        <w:t xml:space="preserve"> and shifts its views in the opposite direction of where it perceives the governing regime to be headed. The mechanism works, primarily, because most people don’t have strong feelings on most issues. When the Obama administration was trying to </w:t>
      </w:r>
      <w:hyperlink r:id="rId191" w:history="1">
        <w:r w:rsidRPr="00FE48B9">
          <w:rPr>
            <w:rStyle w:val="Hyperlink"/>
            <w:rFonts w:ascii="Times New Roman" w:hAnsi="Times New Roman" w:cs="Times New Roman"/>
            <w:sz w:val="18"/>
            <w:szCs w:val="18"/>
          </w:rPr>
          <w:t>use family detention to deter Central American asylum-seekers</w:t>
        </w:r>
      </w:hyperlink>
      <w:r w:rsidRPr="00FE48B9">
        <w:rPr>
          <w:rFonts w:ascii="Times New Roman" w:hAnsi="Times New Roman" w:cs="Times New Roman"/>
          <w:sz w:val="18"/>
          <w:szCs w:val="18"/>
        </w:rPr>
        <w:t xml:space="preserve">, for example, they got pushback from activists, but most rank-and-file Democrats didn’t care much one way or the other. Now that Trump is president, </w:t>
      </w:r>
      <w:r w:rsidRPr="00FE48B9">
        <w:rPr>
          <w:rStyle w:val="StyleUnderline"/>
          <w:rFonts w:ascii="Times New Roman" w:hAnsi="Times New Roman" w:cs="Times New Roman"/>
        </w:rPr>
        <w:t>Democrats who are passionately engaged with politics on any issue are strongly attuned to anti-Trump arguments of all kinds, and they’re much more engaged with the topic. Conversely, committed Republican partisans who don’t care much about immigration</w:t>
      </w:r>
      <w:r w:rsidRPr="00FE48B9">
        <w:rPr>
          <w:rFonts w:ascii="Times New Roman" w:hAnsi="Times New Roman" w:cs="Times New Roman"/>
          <w:sz w:val="18"/>
          <w:szCs w:val="18"/>
        </w:rPr>
        <w:t xml:space="preserve"> but perhaps had some vague concern that Obama wasn’t strict enough see how spun-up Trump is about it and feel okay. Gallup polling also shows more </w:t>
      </w:r>
      <w:hyperlink r:id="rId192" w:history="1">
        <w:r w:rsidRPr="00FE48B9">
          <w:rPr>
            <w:rStyle w:val="Hyperlink"/>
            <w:rFonts w:ascii="Times New Roman" w:hAnsi="Times New Roman" w:cs="Times New Roman"/>
            <w:sz w:val="18"/>
            <w:szCs w:val="18"/>
          </w:rPr>
          <w:t>public support for a government-run health system</w:t>
        </w:r>
      </w:hyperlink>
      <w:r w:rsidRPr="00FE48B9">
        <w:rPr>
          <w:rFonts w:ascii="Times New Roman" w:hAnsi="Times New Roman" w:cs="Times New Roman"/>
          <w:sz w:val="18"/>
          <w:szCs w:val="18"/>
        </w:rPr>
        <w:t xml:space="preserve"> and more people saying the government should </w:t>
      </w:r>
      <w:hyperlink r:id="rId193" w:history="1">
        <w:r w:rsidRPr="00FE48B9">
          <w:rPr>
            <w:rStyle w:val="Hyperlink"/>
            <w:rFonts w:ascii="Times New Roman" w:hAnsi="Times New Roman" w:cs="Times New Roman"/>
            <w:sz w:val="18"/>
            <w:szCs w:val="18"/>
          </w:rPr>
          <w:t>prioritize environmental protection over economic growth</w:t>
        </w:r>
      </w:hyperlink>
      <w:r w:rsidRPr="00FE48B9">
        <w:rPr>
          <w:rFonts w:ascii="Times New Roman" w:hAnsi="Times New Roman" w:cs="Times New Roman"/>
          <w:sz w:val="18"/>
          <w:szCs w:val="18"/>
        </w:rPr>
        <w:t xml:space="preserve">. </w:t>
      </w:r>
      <w:r w:rsidRPr="00FE48B9">
        <w:rPr>
          <w:rStyle w:val="StyleUnderline"/>
          <w:rFonts w:ascii="Times New Roman" w:hAnsi="Times New Roman" w:cs="Times New Roman"/>
        </w:rPr>
        <w:t>The effect is perhaps particularly strong on the immigration topic precisely because Trump talks so much about it. Contrary to a lot of hazy stereotypes, presidential efforts to use the bully pulpit have a tendency to backfire</w:t>
      </w:r>
      <w:r w:rsidRPr="00FE48B9">
        <w:rPr>
          <w:rFonts w:ascii="Times New Roman" w:hAnsi="Times New Roman" w:cs="Times New Roman"/>
          <w:sz w:val="18"/>
          <w:szCs w:val="18"/>
        </w:rPr>
        <w:t xml:space="preserve"> in exactly this way. After years of immigration being a relatively unpolarized issue, Trump is, for the first time, calling into being a large constituency for more immigration.</w:t>
      </w:r>
    </w:p>
    <w:p w:rsidR="00BF48C6" w:rsidRPr="00FE48B9" w:rsidRDefault="00394D5A" w:rsidP="00BF48C6">
      <w:pPr>
        <w:pStyle w:val="Heading4"/>
        <w:rPr>
          <w:rFonts w:ascii="Times New Roman" w:hAnsi="Times New Roman" w:cs="Times New Roman"/>
        </w:rPr>
      </w:pPr>
      <w:r w:rsidRPr="00FE48B9">
        <w:rPr>
          <w:rFonts w:ascii="Times New Roman" w:hAnsi="Times New Roman" w:cs="Times New Roman"/>
        </w:rPr>
        <w:t>They have it backwards---</w:t>
      </w:r>
      <w:r w:rsidR="00BF48C6" w:rsidRPr="00FE48B9">
        <w:rPr>
          <w:rFonts w:ascii="Times New Roman" w:hAnsi="Times New Roman" w:cs="Times New Roman"/>
        </w:rPr>
        <w:t>Trump talking about immigration</w:t>
      </w:r>
      <w:r w:rsidR="00D35FF8" w:rsidRPr="00FE48B9">
        <w:rPr>
          <w:rFonts w:ascii="Times New Roman" w:hAnsi="Times New Roman" w:cs="Times New Roman"/>
        </w:rPr>
        <w:t xml:space="preserve"> only</w:t>
      </w:r>
      <w:r w:rsidR="00BF48C6" w:rsidRPr="00FE48B9">
        <w:rPr>
          <w:rFonts w:ascii="Times New Roman" w:hAnsi="Times New Roman" w:cs="Times New Roman"/>
        </w:rPr>
        <w:t xml:space="preserve"> helps him maintain his base. </w:t>
      </w:r>
    </w:p>
    <w:p w:rsidR="00BF48C6" w:rsidRPr="00FE48B9" w:rsidRDefault="00BF48C6" w:rsidP="00BF48C6">
      <w:pPr>
        <w:rPr>
          <w:rStyle w:val="Style13ptBold"/>
          <w:rFonts w:ascii="Times New Roman" w:hAnsi="Times New Roman" w:cs="Times New Roman"/>
        </w:rPr>
      </w:pPr>
      <w:r w:rsidRPr="00FE48B9">
        <w:rPr>
          <w:rStyle w:val="Style13ptBold"/>
          <w:rFonts w:ascii="Times New Roman" w:hAnsi="Times New Roman" w:cs="Times New Roman"/>
        </w:rPr>
        <w:t>Glasser 18</w:t>
      </w:r>
    </w:p>
    <w:p w:rsidR="00BF48C6" w:rsidRPr="00FE48B9" w:rsidRDefault="00BF48C6" w:rsidP="00BF48C6">
      <w:pPr>
        <w:rPr>
          <w:rFonts w:ascii="Times New Roman" w:hAnsi="Times New Roman" w:cs="Times New Roman"/>
          <w:sz w:val="18"/>
          <w:szCs w:val="18"/>
        </w:rPr>
      </w:pPr>
      <w:r w:rsidRPr="00FE48B9">
        <w:rPr>
          <w:rFonts w:ascii="Times New Roman" w:hAnsi="Times New Roman" w:cs="Times New Roman"/>
          <w:sz w:val="18"/>
          <w:szCs w:val="18"/>
        </w:rPr>
        <w:t xml:space="preserve">(Susan B. Glasser is a staff writer at The New Yorker, where she writes a </w:t>
      </w:r>
      <w:hyperlink r:id="rId194" w:history="1">
        <w:r w:rsidRPr="00FE48B9">
          <w:rPr>
            <w:rStyle w:val="Hyperlink"/>
            <w:rFonts w:ascii="Times New Roman" w:hAnsi="Times New Roman" w:cs="Times New Roman"/>
            <w:sz w:val="18"/>
            <w:szCs w:val="18"/>
          </w:rPr>
          <w:t>weekly column</w:t>
        </w:r>
      </w:hyperlink>
      <w:r w:rsidRPr="00FE48B9">
        <w:rPr>
          <w:rFonts w:ascii="Times New Roman" w:hAnsi="Times New Roman" w:cs="Times New Roman"/>
          <w:sz w:val="18"/>
          <w:szCs w:val="18"/>
        </w:rPr>
        <w:t xml:space="preserve"> on life in Trump’s Washington. Before that, she worked for a decade at the Washington Post, where she was the editor of Outlook and national news. June 22, 2018. “Trump’s Cynical Immigration Strategy Might Work for Him—Again” </w:t>
      </w:r>
      <w:hyperlink r:id="rId195" w:history="1">
        <w:r w:rsidRPr="00FE48B9">
          <w:rPr>
            <w:rStyle w:val="Hyperlink"/>
            <w:rFonts w:ascii="Times New Roman" w:hAnsi="Times New Roman" w:cs="Times New Roman"/>
            <w:sz w:val="18"/>
            <w:szCs w:val="18"/>
          </w:rPr>
          <w:t>https://www.newyorker.com/news/letter-from-trumps-washington/trumps-cynical-immigration-strategy-might-work-for-himagain</w:t>
        </w:r>
      </w:hyperlink>
      <w:r w:rsidRPr="00FE48B9">
        <w:rPr>
          <w:rFonts w:ascii="Times New Roman" w:hAnsi="Times New Roman" w:cs="Times New Roman"/>
          <w:sz w:val="18"/>
          <w:szCs w:val="18"/>
        </w:rPr>
        <w:t xml:space="preserve"> The New Yorker)</w:t>
      </w:r>
    </w:p>
    <w:p w:rsidR="00BF48C6" w:rsidRPr="00FE48B9" w:rsidRDefault="00BF48C6" w:rsidP="00BF48C6">
      <w:pPr>
        <w:rPr>
          <w:rFonts w:ascii="Times New Roman" w:hAnsi="Times New Roman" w:cs="Times New Roman"/>
          <w:sz w:val="18"/>
          <w:szCs w:val="18"/>
        </w:rPr>
      </w:pPr>
      <w:r w:rsidRPr="00FE48B9">
        <w:rPr>
          <w:rStyle w:val="StyleUnderline"/>
          <w:rFonts w:ascii="Times New Roman" w:hAnsi="Times New Roman" w:cs="Times New Roman"/>
        </w:rPr>
        <w:t xml:space="preserve">Trump’s ability to gin up fears about illegal immigration, more than perhaps any other issue, won him the White House. Headed into a </w:t>
      </w:r>
      <w:hyperlink r:id="rId196" w:history="1">
        <w:r w:rsidRPr="00FE48B9">
          <w:rPr>
            <w:rStyle w:val="StyleUnderline"/>
            <w:rFonts w:ascii="Times New Roman" w:hAnsi="Times New Roman" w:cs="Times New Roman"/>
          </w:rPr>
          <w:t xml:space="preserve">midterm </w:t>
        </w:r>
        <w:proofErr w:type="spellStart"/>
        <w:r w:rsidRPr="00FE48B9">
          <w:rPr>
            <w:rStyle w:val="StyleUnderline"/>
            <w:rFonts w:ascii="Times New Roman" w:hAnsi="Times New Roman" w:cs="Times New Roman"/>
          </w:rPr>
          <w:t>election</w:t>
        </w:r>
      </w:hyperlink>
      <w:r w:rsidRPr="00FE48B9">
        <w:rPr>
          <w:rStyle w:val="StyleUnderline"/>
          <w:rFonts w:ascii="Times New Roman" w:hAnsi="Times New Roman" w:cs="Times New Roman"/>
        </w:rPr>
        <w:t>that</w:t>
      </w:r>
      <w:proofErr w:type="spellEnd"/>
      <w:r w:rsidRPr="00FE48B9">
        <w:rPr>
          <w:rStyle w:val="StyleUnderline"/>
          <w:rFonts w:ascii="Times New Roman" w:hAnsi="Times New Roman" w:cs="Times New Roman"/>
        </w:rPr>
        <w:t xml:space="preserve"> will be won by the political party that can better rally its base, Trump has remained determined to talk about immigration, even when others in his party have resisted</w:t>
      </w:r>
      <w:r w:rsidRPr="00FE48B9">
        <w:rPr>
          <w:rFonts w:ascii="Times New Roman" w:hAnsi="Times New Roman" w:cs="Times New Roman"/>
        </w:rPr>
        <w:t xml:space="preserve">. </w:t>
      </w:r>
      <w:r w:rsidRPr="00FE48B9">
        <w:rPr>
          <w:rFonts w:ascii="Times New Roman" w:hAnsi="Times New Roman" w:cs="Times New Roman"/>
          <w:sz w:val="18"/>
          <w:szCs w:val="18"/>
        </w:rPr>
        <w:t xml:space="preserve">Indeed, Republican leaders on Capitol Hill were furious with Trump as the immigration controversy </w:t>
      </w:r>
      <w:proofErr w:type="spellStart"/>
      <w:r w:rsidRPr="00FE48B9">
        <w:rPr>
          <w:rFonts w:ascii="Times New Roman" w:hAnsi="Times New Roman" w:cs="Times New Roman"/>
          <w:sz w:val="18"/>
          <w:szCs w:val="18"/>
        </w:rPr>
        <w:t>spiralled</w:t>
      </w:r>
      <w:proofErr w:type="spellEnd"/>
      <w:r w:rsidRPr="00FE48B9">
        <w:rPr>
          <w:rFonts w:ascii="Times New Roman" w:hAnsi="Times New Roman" w:cs="Times New Roman"/>
          <w:sz w:val="18"/>
          <w:szCs w:val="18"/>
        </w:rPr>
        <w:t xml:space="preserve"> out of control this week—a time they had planned to spend celebrating the G.O.P. tax cut, along with the general strength of the economy, which they hope to make the centerpiece of their fall campaign. On Monday, as the political pressure on Trump was escalating, I met with Kristen Soltis Anderson, a Republican pollster who has advised G.O.P. leaders about this fall’s elections at a couple of recent retreats. </w:t>
      </w:r>
      <w:r w:rsidRPr="00FE48B9">
        <w:rPr>
          <w:rStyle w:val="StyleUnderline"/>
          <w:rFonts w:ascii="Times New Roman" w:hAnsi="Times New Roman" w:cs="Times New Roman"/>
        </w:rPr>
        <w:t>Trump</w:t>
      </w:r>
      <w:r w:rsidRPr="00FE48B9">
        <w:rPr>
          <w:rFonts w:ascii="Times New Roman" w:hAnsi="Times New Roman" w:cs="Times New Roman"/>
          <w:sz w:val="18"/>
          <w:szCs w:val="18"/>
        </w:rPr>
        <w:t xml:space="preserve">, she told me, </w:t>
      </w:r>
      <w:r w:rsidRPr="00FE48B9">
        <w:rPr>
          <w:rStyle w:val="StyleUnderline"/>
          <w:rFonts w:ascii="Times New Roman" w:hAnsi="Times New Roman" w:cs="Times New Roman"/>
        </w:rPr>
        <w:t>had a “freakishly stable” approval rating; in such a polarized moment, people know where they stand on the President</w:t>
      </w:r>
      <w:r w:rsidRPr="00FE48B9">
        <w:rPr>
          <w:rFonts w:ascii="Times New Roman" w:hAnsi="Times New Roman" w:cs="Times New Roman"/>
          <w:sz w:val="18"/>
          <w:szCs w:val="18"/>
        </w:rPr>
        <w:t xml:space="preserve">. She said that, unlike in previous midterm elections in which the incumbent President’s party has done poorly, </w:t>
      </w:r>
      <w:r w:rsidRPr="00FE48B9">
        <w:rPr>
          <w:rStyle w:val="StyleUnderline"/>
          <w:rFonts w:ascii="Times New Roman" w:hAnsi="Times New Roman" w:cs="Times New Roman"/>
        </w:rPr>
        <w:t>voter enthusiasm for Trump has remained strong among Republican voters, even as a blue wave of Trump-hating Democrats has been building</w:t>
      </w:r>
      <w:r w:rsidRPr="00FE48B9">
        <w:rPr>
          <w:rFonts w:ascii="Times New Roman" w:hAnsi="Times New Roman" w:cs="Times New Roman"/>
          <w:sz w:val="18"/>
          <w:szCs w:val="18"/>
        </w:rPr>
        <w:t xml:space="preserve">. “The question is,” Anderson told me, “if the blue wave is coming, have Republicans built a large enough wall to stop it?” New Pew Research Center data this week underscored her point, finding that voters in both parties are more motivated to vote than they were at any time in the previous twenty years. The Democrats’ advantage on enthusiasm, Pew found, is significantly weaker than it was in the previous election cycles when their party scored big. On Wednesday, soon after Trump signed his executive order, I spoke with a veteran Democratic pollster. “I don’t want to be quoted saying Democrats have a problem,” the pollster said, “but there is a real problem here.” </w:t>
      </w:r>
      <w:r w:rsidRPr="00FE48B9">
        <w:rPr>
          <w:rStyle w:val="StyleUnderline"/>
          <w:rFonts w:ascii="Times New Roman" w:hAnsi="Times New Roman" w:cs="Times New Roman"/>
        </w:rPr>
        <w:t>The pollster agreed that it appeared to be a smart move on Trump’s part to keep talking about illegal immigration as much as the economy,</w:t>
      </w:r>
      <w:r w:rsidRPr="00FE48B9">
        <w:rPr>
          <w:rFonts w:ascii="Times New Roman" w:hAnsi="Times New Roman" w:cs="Times New Roman"/>
          <w:sz w:val="18"/>
          <w:szCs w:val="18"/>
        </w:rPr>
        <w:t xml:space="preserve"> even in the midst of the backlash over his tough policies. “On most issues, whether health care or taxes or the general mood, the Republicans are in a bad place,” the pollster said. “</w:t>
      </w:r>
      <w:r w:rsidRPr="00FE48B9">
        <w:rPr>
          <w:rStyle w:val="StyleUnderline"/>
          <w:rFonts w:ascii="Times New Roman" w:hAnsi="Times New Roman" w:cs="Times New Roman"/>
        </w:rPr>
        <w:t>This is their one wedge issue that actually works for them</w:t>
      </w:r>
      <w:r w:rsidRPr="00FE48B9">
        <w:rPr>
          <w:rFonts w:ascii="Times New Roman" w:hAnsi="Times New Roman" w:cs="Times New Roman"/>
          <w:sz w:val="18"/>
          <w:szCs w:val="18"/>
        </w:rPr>
        <w:t xml:space="preserve">.” Trump certainly seems to think so. At a May 29th campaign event in Nashville for Representative Marsha Blackburn, who is running to succeed the retiring Senator Bob Corker, Trump said of immigration, “The Democrats want to use it as a campaign issue, and I keep saying I hope they do.” He added, “That’s a good issue for us, not for them.” At a rally this week in Washington, </w:t>
      </w:r>
      <w:r w:rsidRPr="00FE48B9">
        <w:rPr>
          <w:rStyle w:val="StyleUnderline"/>
          <w:rFonts w:ascii="Times New Roman" w:hAnsi="Times New Roman" w:cs="Times New Roman"/>
        </w:rPr>
        <w:t>Trump said he had used immigration as an issue to his benefit in the 2016 campaign.</w:t>
      </w:r>
      <w:r w:rsidRPr="00FE48B9">
        <w:rPr>
          <w:rFonts w:ascii="Times New Roman" w:hAnsi="Times New Roman" w:cs="Times New Roman"/>
          <w:sz w:val="18"/>
          <w:szCs w:val="18"/>
        </w:rPr>
        <w:t xml:space="preserve"> He even made reference to his opening speech of the race, in Trump Tower, when he referred to Mexicans as “rapists” and falsely claimed that hordes were invading America’s southern border. The lesson learned by Trump was not that saying shocking, untrue, and arguably racist things about immigrants was politically dangerous but that doing so helped him become President. “Remember I made that speech, and I was badly criticized? ‘Oh, it’s so terrible, what he said,</w:t>
      </w:r>
      <w:proofErr w:type="gramStart"/>
      <w:r w:rsidRPr="00FE48B9">
        <w:rPr>
          <w:rFonts w:ascii="Times New Roman" w:hAnsi="Times New Roman" w:cs="Times New Roman"/>
          <w:sz w:val="18"/>
          <w:szCs w:val="18"/>
        </w:rPr>
        <w:t>’ ”</w:t>
      </w:r>
      <w:proofErr w:type="gramEnd"/>
      <w:r w:rsidRPr="00FE48B9">
        <w:rPr>
          <w:rFonts w:ascii="Times New Roman" w:hAnsi="Times New Roman" w:cs="Times New Roman"/>
          <w:sz w:val="18"/>
          <w:szCs w:val="18"/>
        </w:rPr>
        <w:t xml:space="preserve"> he told the audience. “Turned out I was a hundred per cent right. That’s why I got elected.”</w:t>
      </w:r>
    </w:p>
    <w:p w:rsidR="00BF48C6" w:rsidRPr="00FE48B9" w:rsidRDefault="00BF48C6" w:rsidP="00BF48C6">
      <w:pPr>
        <w:rPr>
          <w:rFonts w:ascii="Times New Roman" w:hAnsi="Times New Roman" w:cs="Times New Roman"/>
          <w:sz w:val="18"/>
          <w:szCs w:val="18"/>
        </w:rPr>
      </w:pPr>
    </w:p>
    <w:p w:rsidR="00BF48C6" w:rsidRPr="00FE48B9" w:rsidRDefault="00BF48C6" w:rsidP="00BF48C6">
      <w:pPr>
        <w:rPr>
          <w:rFonts w:ascii="Times New Roman" w:hAnsi="Times New Roman" w:cs="Times New Roman"/>
          <w:sz w:val="18"/>
          <w:szCs w:val="18"/>
        </w:rPr>
      </w:pPr>
    </w:p>
    <w:p w:rsidR="00FC1684" w:rsidRPr="00FE48B9" w:rsidRDefault="00FC1684" w:rsidP="00FC1684">
      <w:pPr>
        <w:pStyle w:val="Heading3"/>
        <w:rPr>
          <w:rFonts w:ascii="Times New Roman" w:hAnsi="Times New Roman" w:cs="Times New Roman"/>
        </w:rPr>
      </w:pPr>
      <w:r w:rsidRPr="00FE48B9">
        <w:rPr>
          <w:rFonts w:ascii="Times New Roman" w:hAnsi="Times New Roman" w:cs="Times New Roman"/>
        </w:rPr>
        <w:t>Family Separation Thumper</w:t>
      </w:r>
    </w:p>
    <w:p w:rsidR="00FC1684" w:rsidRPr="00FE48B9" w:rsidRDefault="00FC1684" w:rsidP="00FC1684">
      <w:pPr>
        <w:pStyle w:val="Heading4"/>
        <w:rPr>
          <w:rFonts w:ascii="Times New Roman" w:hAnsi="Times New Roman" w:cs="Times New Roman"/>
        </w:rPr>
      </w:pPr>
      <w:r w:rsidRPr="00FE48B9">
        <w:rPr>
          <w:rFonts w:ascii="Times New Roman" w:hAnsi="Times New Roman" w:cs="Times New Roman"/>
          <w:u w:val="single"/>
        </w:rPr>
        <w:t>Family separation thumps</w:t>
      </w:r>
      <w:r w:rsidRPr="00FE48B9">
        <w:rPr>
          <w:rFonts w:ascii="Times New Roman" w:hAnsi="Times New Roman" w:cs="Times New Roman"/>
        </w:rPr>
        <w:t xml:space="preserve">---err towards polls since they based the DA off Trump watching the numbers </w:t>
      </w:r>
    </w:p>
    <w:p w:rsidR="00FC1684" w:rsidRPr="00FE48B9" w:rsidRDefault="00FC1684" w:rsidP="00FC1684">
      <w:pPr>
        <w:rPr>
          <w:rFonts w:ascii="Times New Roman" w:hAnsi="Times New Roman" w:cs="Times New Roman"/>
        </w:rPr>
      </w:pPr>
      <w:r w:rsidRPr="00FE48B9">
        <w:rPr>
          <w:rStyle w:val="Style13ptBold"/>
          <w:rFonts w:ascii="Times New Roman" w:hAnsi="Times New Roman" w:cs="Times New Roman"/>
        </w:rPr>
        <w:t xml:space="preserve">Matthews 6/18 – </w:t>
      </w:r>
      <w:r w:rsidRPr="00FE48B9">
        <w:rPr>
          <w:rFonts w:ascii="Times New Roman" w:hAnsi="Times New Roman" w:cs="Times New Roman"/>
        </w:rPr>
        <w:t xml:space="preserve">Dylan Matthews, 6-18-2018, "Polls: Trump’s family separation policy is very unpopular — except among Republicans," Vox, </w:t>
      </w:r>
      <w:hyperlink r:id="rId197" w:history="1">
        <w:r w:rsidRPr="00FE48B9">
          <w:rPr>
            <w:rStyle w:val="Hyperlink"/>
            <w:rFonts w:ascii="Times New Roman" w:hAnsi="Times New Roman" w:cs="Times New Roman"/>
          </w:rPr>
          <w:t>https://www.vox.com/policy-and-politics/2018/6/18/17475740/family-separation-poll-polling-border-trump-children-immigrant-families-parents</w:t>
        </w:r>
      </w:hyperlink>
      <w:r w:rsidRPr="00FE48B9">
        <w:rPr>
          <w:rFonts w:ascii="Times New Roman" w:hAnsi="Times New Roman" w:cs="Times New Roman"/>
        </w:rPr>
        <w:t xml:space="preserve"> KKC</w:t>
      </w:r>
    </w:p>
    <w:p w:rsidR="00FC1684" w:rsidRPr="00FE48B9" w:rsidRDefault="00FC1684" w:rsidP="00FC1684">
      <w:pPr>
        <w:rPr>
          <w:rFonts w:ascii="Times New Roman" w:hAnsi="Times New Roman" w:cs="Times New Roman"/>
          <w:sz w:val="12"/>
        </w:rPr>
      </w:pPr>
      <w:r w:rsidRPr="00FE48B9">
        <w:rPr>
          <w:rStyle w:val="StyleUnderline"/>
          <w:rFonts w:ascii="Times New Roman" w:hAnsi="Times New Roman" w:cs="Times New Roman"/>
        </w:rPr>
        <w:t xml:space="preserve">Two new polls find that the US government policy of separating children from their parents at the Mexican border is very unpopular with the general public </w:t>
      </w:r>
      <w:r w:rsidRPr="00FE48B9">
        <w:rPr>
          <w:rStyle w:val="Emphasis"/>
          <w:rFonts w:ascii="Times New Roman" w:hAnsi="Times New Roman" w:cs="Times New Roman"/>
        </w:rPr>
        <w:t xml:space="preserve">but retains majority support among Republicans. </w:t>
      </w:r>
      <w:r w:rsidRPr="00FE48B9">
        <w:rPr>
          <w:rFonts w:ascii="Times New Roman" w:hAnsi="Times New Roman" w:cs="Times New Roman"/>
          <w:sz w:val="12"/>
        </w:rPr>
        <w:t xml:space="preserve">A new Quinnipiac University poll, released Monday, asked voters, “As you may know, some families seeking asylum from their home country cross the U.S. border illegally and then request asylum. In an attempt to discourage this, the Trump administration has been prosecuting the parents immediately, which means separating parents from their children. Do you support or oppose this policy?” As my colleague Dara Lind notes, this characterizes most of the reason for family separation, though some families seeking asylum legally at ports of entry have also been separated. Sixty-six percent of voters — including 91 percent of Democrats and 68 percent of independents — told Quinnipiac they opposed the policy. Whites with college degrees were likelier than non-college whites to oppose the policy, and young people of all races were likelier to oppose it than old people. Women were likelier to oppose the policy than men, and black and Hispanic Americans were more likely to oppose it than whites (though a large majority of whites still oppose the policy). </w:t>
      </w:r>
    </w:p>
    <w:p w:rsidR="00FC1684" w:rsidRPr="00FE48B9" w:rsidRDefault="00FC1684" w:rsidP="00FC1684">
      <w:pPr>
        <w:rPr>
          <w:rFonts w:ascii="Times New Roman" w:hAnsi="Times New Roman" w:cs="Times New Roman"/>
          <w:sz w:val="16"/>
        </w:rPr>
      </w:pPr>
      <w:r w:rsidRPr="00FE48B9">
        <w:rPr>
          <w:rFonts w:ascii="Times New Roman" w:hAnsi="Times New Roman" w:cs="Times New Roman"/>
          <w:sz w:val="16"/>
        </w:rPr>
        <w:t>But by a large, 20-point (55 percent to 35 percent) margin, Republicans supported the policy:</w:t>
      </w:r>
    </w:p>
    <w:p w:rsidR="00FC1684" w:rsidRPr="00FE48B9" w:rsidRDefault="00FC1684" w:rsidP="00FC1684">
      <w:pPr>
        <w:rPr>
          <w:rFonts w:ascii="Times New Roman" w:hAnsi="Times New Roman" w:cs="Times New Roman"/>
        </w:rPr>
      </w:pPr>
      <w:r w:rsidRPr="00FE48B9">
        <w:rPr>
          <w:rFonts w:ascii="Times New Roman" w:hAnsi="Times New Roman" w:cs="Times New Roman"/>
          <w:noProof/>
        </w:rPr>
        <w:drawing>
          <wp:inline distT="0" distB="0" distL="0" distR="0" wp14:anchorId="05F77937" wp14:editId="01F1F466">
            <wp:extent cx="4963786" cy="1932843"/>
            <wp:effectExtent l="0" t="0" r="0" b="0"/>
            <wp:docPr id="2" name="Picture 2" descr="Poll showing majorities of Americans oppose family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l showing majorities of Americans oppose family separation"/>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993058" cy="1944241"/>
                    </a:xfrm>
                    <a:prstGeom prst="rect">
                      <a:avLst/>
                    </a:prstGeom>
                    <a:noFill/>
                    <a:ln>
                      <a:noFill/>
                    </a:ln>
                  </pic:spPr>
                </pic:pic>
              </a:graphicData>
            </a:graphic>
          </wp:inline>
        </w:drawing>
      </w:r>
    </w:p>
    <w:p w:rsidR="00FC1684" w:rsidRPr="00FE48B9" w:rsidRDefault="00FC1684" w:rsidP="00FC1684">
      <w:pPr>
        <w:rPr>
          <w:rFonts w:ascii="Times New Roman" w:hAnsi="Times New Roman" w:cs="Times New Roman"/>
          <w:sz w:val="12"/>
        </w:rPr>
      </w:pPr>
      <w:r w:rsidRPr="00FE48B9">
        <w:rPr>
          <w:rFonts w:ascii="Times New Roman" w:hAnsi="Times New Roman" w:cs="Times New Roman"/>
          <w:sz w:val="12"/>
        </w:rPr>
        <w:t xml:space="preserve">A poll conducted by Ipsos exclusively for the Daily Beast found similar results. Ipsos asked respondents if they agreed with this statement: “It is appropriate to separate undocumented immigrant parents from their children when they cross the border in order to discourage others from crossing the border illegally.” The wording is slightly different from the Quinnipiac poll, foregrounding the </w:t>
      </w:r>
      <w:r w:rsidRPr="00FE48B9">
        <w:rPr>
          <w:rStyle w:val="StyleUnderline"/>
          <w:rFonts w:ascii="Times New Roman" w:hAnsi="Times New Roman" w:cs="Times New Roman"/>
        </w:rPr>
        <w:t>deterrence rationale the Trump administration has used to defend the policy</w:t>
      </w:r>
      <w:r w:rsidRPr="00FE48B9">
        <w:rPr>
          <w:rFonts w:ascii="Times New Roman" w:hAnsi="Times New Roman" w:cs="Times New Roman"/>
          <w:sz w:val="12"/>
        </w:rPr>
        <w:t xml:space="preserve">. Fifty-five percent of respondents stated they disagreed (42 percent “strongly” disagreed), while 27 percent agreed. As in the Quinnipiac poll, women and nonwhite people were likelier to disagree with the policy; unlike the Quinnipiac poll, differences based on education were minimal, and 18- to 34-year-olds and 35- to 54-year-olds had similar opinions. (People 55 and up were likelier to support the policy.) And as in the Quinnipiac poll, more Republicans approved of the policy than not (46 percent to 32 percent). Note that unlike the Quinnipiac poll, the Ipsos poll found only a plurality of Republicans supporting family separation, not a majority. Chris </w:t>
      </w:r>
      <w:proofErr w:type="spellStart"/>
      <w:r w:rsidRPr="00FE48B9">
        <w:rPr>
          <w:rFonts w:ascii="Times New Roman" w:hAnsi="Times New Roman" w:cs="Times New Roman"/>
          <w:sz w:val="12"/>
        </w:rPr>
        <w:t>Warshaw</w:t>
      </w:r>
      <w:proofErr w:type="spellEnd"/>
      <w:r w:rsidRPr="00FE48B9">
        <w:rPr>
          <w:rFonts w:ascii="Times New Roman" w:hAnsi="Times New Roman" w:cs="Times New Roman"/>
          <w:sz w:val="12"/>
        </w:rPr>
        <w:t xml:space="preserve">, a political scientist at George Washington University, notes that both the Quinnipiac and Ipsos polling suggests the policy is less popular than any major policy proposal of recent American history, including the extremely unpopular Obamacare repeal bills of last summer: Nonetheless, </w:t>
      </w:r>
      <w:r w:rsidRPr="00FE48B9">
        <w:rPr>
          <w:rStyle w:val="Emphasis"/>
          <w:rFonts w:ascii="Times New Roman" w:hAnsi="Times New Roman" w:cs="Times New Roman"/>
        </w:rPr>
        <w:t>the polls find that Trump’s core Republican base supports family separation. But when interpreting party-based polling</w:t>
      </w:r>
      <w:r w:rsidRPr="00FE48B9">
        <w:rPr>
          <w:rFonts w:ascii="Times New Roman" w:hAnsi="Times New Roman" w:cs="Times New Roman"/>
          <w:sz w:val="12"/>
        </w:rPr>
        <w:t xml:space="preserve">, one should keep in mind the finding by Emory political scientists Pablo </w:t>
      </w:r>
      <w:proofErr w:type="spellStart"/>
      <w:r w:rsidRPr="00FE48B9">
        <w:rPr>
          <w:rFonts w:ascii="Times New Roman" w:hAnsi="Times New Roman" w:cs="Times New Roman"/>
          <w:sz w:val="12"/>
        </w:rPr>
        <w:t>Montagnes</w:t>
      </w:r>
      <w:proofErr w:type="spellEnd"/>
      <w:r w:rsidRPr="00FE48B9">
        <w:rPr>
          <w:rFonts w:ascii="Times New Roman" w:hAnsi="Times New Roman" w:cs="Times New Roman"/>
          <w:sz w:val="12"/>
        </w:rPr>
        <w:t xml:space="preserve">, Zachary </w:t>
      </w:r>
      <w:proofErr w:type="spellStart"/>
      <w:r w:rsidRPr="00FE48B9">
        <w:rPr>
          <w:rFonts w:ascii="Times New Roman" w:hAnsi="Times New Roman" w:cs="Times New Roman"/>
          <w:sz w:val="12"/>
        </w:rPr>
        <w:t>Peskowitz</w:t>
      </w:r>
      <w:proofErr w:type="spellEnd"/>
      <w:r w:rsidRPr="00FE48B9">
        <w:rPr>
          <w:rFonts w:ascii="Times New Roman" w:hAnsi="Times New Roman" w:cs="Times New Roman"/>
          <w:sz w:val="12"/>
        </w:rPr>
        <w:t xml:space="preserve">, and Joshua </w:t>
      </w:r>
      <w:proofErr w:type="spellStart"/>
      <w:r w:rsidRPr="00FE48B9">
        <w:rPr>
          <w:rFonts w:ascii="Times New Roman" w:hAnsi="Times New Roman" w:cs="Times New Roman"/>
          <w:sz w:val="12"/>
        </w:rPr>
        <w:t>McCrain</w:t>
      </w:r>
      <w:proofErr w:type="spellEnd"/>
      <w:r w:rsidRPr="00FE48B9">
        <w:rPr>
          <w:rFonts w:ascii="Times New Roman" w:hAnsi="Times New Roman" w:cs="Times New Roman"/>
          <w:sz w:val="12"/>
        </w:rPr>
        <w:t xml:space="preserve"> that Trump’s </w:t>
      </w:r>
      <w:r w:rsidRPr="00FE48B9">
        <w:rPr>
          <w:rStyle w:val="StyleUnderline"/>
          <w:rFonts w:ascii="Times New Roman" w:hAnsi="Times New Roman" w:cs="Times New Roman"/>
        </w:rPr>
        <w:t>unpopularity has coincided with fewer people identifying as Republicans</w:t>
      </w:r>
      <w:r w:rsidRPr="00FE48B9">
        <w:rPr>
          <w:rFonts w:ascii="Times New Roman" w:hAnsi="Times New Roman" w:cs="Times New Roman"/>
          <w:sz w:val="12"/>
        </w:rPr>
        <w:t xml:space="preserve">. That could mean that </w:t>
      </w:r>
      <w:r w:rsidRPr="00FE48B9">
        <w:rPr>
          <w:rStyle w:val="StyleUnderline"/>
          <w:rFonts w:ascii="Times New Roman" w:hAnsi="Times New Roman" w:cs="Times New Roman"/>
        </w:rPr>
        <w:t>Republicans who disagree with Trump</w:t>
      </w:r>
      <w:r w:rsidRPr="00FE48B9">
        <w:rPr>
          <w:rFonts w:ascii="Times New Roman" w:hAnsi="Times New Roman" w:cs="Times New Roman"/>
          <w:sz w:val="12"/>
        </w:rPr>
        <w:t xml:space="preserve">, </w:t>
      </w:r>
      <w:r w:rsidRPr="00FE48B9">
        <w:rPr>
          <w:rStyle w:val="Emphasis"/>
          <w:rFonts w:ascii="Times New Roman" w:hAnsi="Times New Roman" w:cs="Times New Roman"/>
        </w:rPr>
        <w:t>and in particular his immigration policies</w:t>
      </w:r>
      <w:r w:rsidRPr="00FE48B9">
        <w:rPr>
          <w:rFonts w:ascii="Times New Roman" w:hAnsi="Times New Roman" w:cs="Times New Roman"/>
          <w:sz w:val="12"/>
        </w:rPr>
        <w:t xml:space="preserve">, </w:t>
      </w:r>
      <w:r w:rsidRPr="00FE48B9">
        <w:rPr>
          <w:rStyle w:val="StyleUnderline"/>
          <w:rFonts w:ascii="Times New Roman" w:hAnsi="Times New Roman" w:cs="Times New Roman"/>
        </w:rPr>
        <w:t>are likelier to identify as independents rather than Republicans now,</w:t>
      </w:r>
      <w:r w:rsidRPr="00FE48B9">
        <w:rPr>
          <w:rFonts w:ascii="Times New Roman" w:hAnsi="Times New Roman" w:cs="Times New Roman"/>
          <w:sz w:val="12"/>
        </w:rPr>
        <w:t xml:space="preserve"> </w:t>
      </w:r>
      <w:r w:rsidRPr="00FE48B9">
        <w:rPr>
          <w:rStyle w:val="StyleUnderline"/>
          <w:rFonts w:ascii="Times New Roman" w:hAnsi="Times New Roman" w:cs="Times New Roman"/>
        </w:rPr>
        <w:t>which in turn artificially inflates support for Trump among self-identified Republicans</w:t>
      </w:r>
      <w:r w:rsidRPr="00FE48B9">
        <w:rPr>
          <w:rFonts w:ascii="Times New Roman" w:hAnsi="Times New Roman" w:cs="Times New Roman"/>
          <w:sz w:val="12"/>
        </w:rPr>
        <w:t xml:space="preserve">. If you polled people who identified as Republicans as of November 2016 and asked what they think of the family separation policy, you might get different results. That said, </w:t>
      </w:r>
      <w:r w:rsidRPr="00FE48B9">
        <w:rPr>
          <w:rStyle w:val="StyleUnderline"/>
          <w:rFonts w:ascii="Times New Roman" w:hAnsi="Times New Roman" w:cs="Times New Roman"/>
        </w:rPr>
        <w:t xml:space="preserve">Trump’s popularity has been rising in recent weeks, </w:t>
      </w:r>
      <w:r w:rsidRPr="00FE48B9">
        <w:rPr>
          <w:rStyle w:val="Emphasis"/>
          <w:rFonts w:ascii="Times New Roman" w:hAnsi="Times New Roman" w:cs="Times New Roman"/>
        </w:rPr>
        <w:t>which could mitigate that effect</w:t>
      </w:r>
      <w:r w:rsidRPr="00FE48B9">
        <w:rPr>
          <w:rFonts w:ascii="Times New Roman" w:hAnsi="Times New Roman" w:cs="Times New Roman"/>
          <w:sz w:val="12"/>
        </w:rPr>
        <w:t xml:space="preserve">. The polling here matches up with a longstanding public opinion trend of </w:t>
      </w:r>
      <w:r w:rsidRPr="00FE48B9">
        <w:rPr>
          <w:rStyle w:val="Emphasis"/>
          <w:rFonts w:ascii="Times New Roman" w:hAnsi="Times New Roman" w:cs="Times New Roman"/>
        </w:rPr>
        <w:t>Americans becoming more supportive of immigration</w:t>
      </w:r>
      <w:r w:rsidRPr="00FE48B9">
        <w:rPr>
          <w:rFonts w:ascii="Times New Roman" w:hAnsi="Times New Roman" w:cs="Times New Roman"/>
          <w:sz w:val="12"/>
        </w:rPr>
        <w:t xml:space="preserve">. An NBC poll last summer found that the share of Americans saying that immigration strengthens the US had grown from 47 percent in 2010 to 64 percent in 2017, rising among Democrats and Republicans alike. </w:t>
      </w:r>
      <w:r w:rsidRPr="00FE48B9">
        <w:rPr>
          <w:rStyle w:val="Emphasis"/>
          <w:rFonts w:ascii="Times New Roman" w:hAnsi="Times New Roman" w:cs="Times New Roman"/>
        </w:rPr>
        <w:t>Pew Research Center</w:t>
      </w:r>
      <w:r w:rsidRPr="00FE48B9">
        <w:rPr>
          <w:rFonts w:ascii="Times New Roman" w:hAnsi="Times New Roman" w:cs="Times New Roman"/>
          <w:sz w:val="12"/>
        </w:rPr>
        <w:t xml:space="preserve"> has reached similar </w:t>
      </w:r>
      <w:r w:rsidRPr="00FE48B9">
        <w:rPr>
          <w:rStyle w:val="Emphasis"/>
          <w:rFonts w:ascii="Times New Roman" w:hAnsi="Times New Roman" w:cs="Times New Roman"/>
        </w:rPr>
        <w:t>findings</w:t>
      </w:r>
      <w:r w:rsidRPr="00FE48B9">
        <w:rPr>
          <w:rFonts w:ascii="Times New Roman" w:hAnsi="Times New Roman" w:cs="Times New Roman"/>
          <w:sz w:val="12"/>
        </w:rPr>
        <w:t xml:space="preserve">, and political scientists Daniel Hopkins (at the University of Pennsylvania) and Michael </w:t>
      </w:r>
      <w:proofErr w:type="spellStart"/>
      <w:r w:rsidRPr="00FE48B9">
        <w:rPr>
          <w:rFonts w:ascii="Times New Roman" w:hAnsi="Times New Roman" w:cs="Times New Roman"/>
          <w:sz w:val="12"/>
        </w:rPr>
        <w:t>Tesler</w:t>
      </w:r>
      <w:proofErr w:type="spellEnd"/>
      <w:r w:rsidRPr="00FE48B9">
        <w:rPr>
          <w:rFonts w:ascii="Times New Roman" w:hAnsi="Times New Roman" w:cs="Times New Roman"/>
          <w:sz w:val="12"/>
        </w:rPr>
        <w:t xml:space="preserve"> (at University of California Irvine) have found </w:t>
      </w:r>
      <w:r w:rsidRPr="00FE48B9">
        <w:rPr>
          <w:rStyle w:val="StyleUnderline"/>
          <w:rFonts w:ascii="Times New Roman" w:hAnsi="Times New Roman" w:cs="Times New Roman"/>
        </w:rPr>
        <w:t>that the 2016 campaign made Americans more pro-immigration, including on Trump’s signature issue of a border wall</w:t>
      </w:r>
      <w:r w:rsidRPr="00FE48B9">
        <w:rPr>
          <w:rFonts w:ascii="Times New Roman" w:hAnsi="Times New Roman" w:cs="Times New Roman"/>
          <w:sz w:val="12"/>
        </w:rPr>
        <w:t>.</w:t>
      </w:r>
    </w:p>
    <w:p w:rsidR="00FC1684" w:rsidRPr="00FE48B9" w:rsidRDefault="00D36134" w:rsidP="00D36134">
      <w:pPr>
        <w:pStyle w:val="Heading3"/>
        <w:rPr>
          <w:rFonts w:ascii="Times New Roman" w:hAnsi="Times New Roman" w:cs="Times New Roman"/>
        </w:rPr>
      </w:pPr>
      <w:r w:rsidRPr="00FE48B9">
        <w:rPr>
          <w:rFonts w:ascii="Times New Roman" w:hAnsi="Times New Roman" w:cs="Times New Roman"/>
        </w:rPr>
        <w:t>Resilient</w:t>
      </w:r>
    </w:p>
    <w:p w:rsidR="00D36134" w:rsidRPr="00FE48B9" w:rsidRDefault="00D36134" w:rsidP="00D36134">
      <w:pPr>
        <w:pStyle w:val="Heading4"/>
        <w:rPr>
          <w:rFonts w:ascii="Times New Roman" w:hAnsi="Times New Roman" w:cs="Times New Roman"/>
        </w:rPr>
      </w:pPr>
      <w:r w:rsidRPr="00FE48B9">
        <w:rPr>
          <w:rFonts w:ascii="Times New Roman" w:hAnsi="Times New Roman" w:cs="Times New Roman"/>
          <w:i/>
        </w:rPr>
        <w:t>This card smokes them</w:t>
      </w:r>
      <w:r w:rsidRPr="00FE48B9">
        <w:rPr>
          <w:rFonts w:ascii="Times New Roman" w:hAnsi="Times New Roman" w:cs="Times New Roman"/>
        </w:rPr>
        <w:t xml:space="preserve"> – Base just don’t care, so ideologically fixed on supporting trump, </w:t>
      </w:r>
      <w:r w:rsidRPr="00FE48B9">
        <w:rPr>
          <w:rFonts w:ascii="Times New Roman" w:hAnsi="Times New Roman" w:cs="Times New Roman"/>
          <w:u w:val="single"/>
        </w:rPr>
        <w:t>even on immigration</w:t>
      </w:r>
      <w:r w:rsidRPr="00FE48B9">
        <w:rPr>
          <w:rFonts w:ascii="Times New Roman" w:hAnsi="Times New Roman" w:cs="Times New Roman"/>
        </w:rPr>
        <w:t xml:space="preserve"> – betrayal mentality encourages support instead of resentment </w:t>
      </w:r>
    </w:p>
    <w:p w:rsidR="00D36134" w:rsidRPr="00FE48B9" w:rsidRDefault="00D36134" w:rsidP="00D36134">
      <w:pPr>
        <w:spacing w:after="0"/>
        <w:rPr>
          <w:rFonts w:ascii="Times New Roman" w:hAnsi="Times New Roman" w:cs="Times New Roman"/>
        </w:rPr>
      </w:pPr>
      <w:r w:rsidRPr="00FE48B9">
        <w:rPr>
          <w:rFonts w:ascii="Times New Roman" w:hAnsi="Times New Roman" w:cs="Times New Roman"/>
        </w:rPr>
        <w:t>- AT: Family Separation</w:t>
      </w:r>
    </w:p>
    <w:p w:rsidR="00D36134" w:rsidRPr="00FE48B9" w:rsidRDefault="00D36134" w:rsidP="00D36134">
      <w:pPr>
        <w:rPr>
          <w:rFonts w:ascii="Times New Roman" w:hAnsi="Times New Roman" w:cs="Times New Roman"/>
        </w:rPr>
      </w:pPr>
      <w:r w:rsidRPr="00FE48B9">
        <w:rPr>
          <w:rStyle w:val="Style13ptBold"/>
          <w:rFonts w:ascii="Times New Roman" w:hAnsi="Times New Roman" w:cs="Times New Roman"/>
        </w:rPr>
        <w:t xml:space="preserve">Peters 6/23 – </w:t>
      </w:r>
      <w:r w:rsidRPr="00FE48B9">
        <w:rPr>
          <w:rFonts w:ascii="Times New Roman" w:hAnsi="Times New Roman" w:cs="Times New Roman"/>
        </w:rPr>
        <w:t>Jeremy W. Peters, 6-23-2018, "</w:t>
      </w:r>
      <w:r w:rsidRPr="00FE48B9">
        <w:rPr>
          <w:rStyle w:val="Emphasis"/>
          <w:rFonts w:ascii="Times New Roman" w:hAnsi="Times New Roman" w:cs="Times New Roman"/>
        </w:rPr>
        <w:t xml:space="preserve">As Critics Assail Trump, His Supporters Dig </w:t>
      </w:r>
      <w:proofErr w:type="gramStart"/>
      <w:r w:rsidRPr="00FE48B9">
        <w:rPr>
          <w:rStyle w:val="Emphasis"/>
          <w:rFonts w:ascii="Times New Roman" w:hAnsi="Times New Roman" w:cs="Times New Roman"/>
        </w:rPr>
        <w:t>In</w:t>
      </w:r>
      <w:proofErr w:type="gramEnd"/>
      <w:r w:rsidRPr="00FE48B9">
        <w:rPr>
          <w:rStyle w:val="Emphasis"/>
          <w:rFonts w:ascii="Times New Roman" w:hAnsi="Times New Roman" w:cs="Times New Roman"/>
        </w:rPr>
        <w:t xml:space="preserve"> Deeper</w:t>
      </w:r>
      <w:r w:rsidRPr="00FE48B9">
        <w:rPr>
          <w:rFonts w:ascii="Times New Roman" w:hAnsi="Times New Roman" w:cs="Times New Roman"/>
        </w:rPr>
        <w:t xml:space="preserve">," New York Times, </w:t>
      </w:r>
      <w:hyperlink r:id="rId199" w:history="1">
        <w:r w:rsidRPr="00FE48B9">
          <w:rPr>
            <w:rStyle w:val="Hyperlink"/>
            <w:rFonts w:ascii="Times New Roman" w:hAnsi="Times New Roman" w:cs="Times New Roman"/>
          </w:rPr>
          <w:t>https://www.nytimes.com/2018/06/23/us/politics/republican-voters-trump.html</w:t>
        </w:r>
      </w:hyperlink>
      <w:r w:rsidRPr="00FE48B9">
        <w:rPr>
          <w:rFonts w:ascii="Times New Roman" w:hAnsi="Times New Roman" w:cs="Times New Roman"/>
        </w:rPr>
        <w:t xml:space="preserve"> KKC</w:t>
      </w:r>
    </w:p>
    <w:p w:rsidR="00D36134" w:rsidRPr="00FE48B9" w:rsidRDefault="00D36134" w:rsidP="00D36134">
      <w:pPr>
        <w:rPr>
          <w:rStyle w:val="StyleUnderline"/>
          <w:rFonts w:ascii="Times New Roman" w:hAnsi="Times New Roman" w:cs="Times New Roman"/>
        </w:rPr>
      </w:pPr>
      <w:r w:rsidRPr="00FE48B9">
        <w:rPr>
          <w:rFonts w:ascii="Times New Roman" w:hAnsi="Times New Roman" w:cs="Times New Roman"/>
          <w:sz w:val="16"/>
        </w:rPr>
        <w:t xml:space="preserve">Gina Anders knows the feeling well by now. President </w:t>
      </w:r>
      <w:r w:rsidRPr="00FE48B9">
        <w:rPr>
          <w:rStyle w:val="StyleUnderline"/>
          <w:rFonts w:ascii="Times New Roman" w:hAnsi="Times New Roman" w:cs="Times New Roman"/>
        </w:rPr>
        <w:t>Trump says or does something that triggers a spasm of outrage. She doesn’t necessarily agree with how he handled the situation. She gets why people are upset.</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But Ms. Anders, 46, a Republican from suburban Loudoun County, Va., with a law degree, a business career, and not a stitch of “Make America Great Again” gear in her wardrobe, is moved to defend him anyway.</w:t>
      </w:r>
    </w:p>
    <w:p w:rsidR="00D36134" w:rsidRPr="00FE48B9" w:rsidRDefault="00D36134" w:rsidP="00D36134">
      <w:pPr>
        <w:rPr>
          <w:rStyle w:val="StyleUnderline"/>
          <w:rFonts w:ascii="Times New Roman" w:hAnsi="Times New Roman" w:cs="Times New Roman"/>
        </w:rPr>
      </w:pPr>
      <w:r w:rsidRPr="00FE48B9">
        <w:rPr>
          <w:rFonts w:ascii="Times New Roman" w:hAnsi="Times New Roman" w:cs="Times New Roman"/>
        </w:rPr>
        <w:t>“</w:t>
      </w:r>
      <w:r w:rsidRPr="00FE48B9">
        <w:rPr>
          <w:rStyle w:val="Emphasis"/>
          <w:rFonts w:ascii="Times New Roman" w:hAnsi="Times New Roman" w:cs="Times New Roman"/>
        </w:rPr>
        <w:t>All nuance and all complexity</w:t>
      </w:r>
      <w:r w:rsidRPr="00FE48B9">
        <w:rPr>
          <w:rFonts w:ascii="Times New Roman" w:hAnsi="Times New Roman" w:cs="Times New Roman"/>
        </w:rPr>
        <w:t xml:space="preserve"> — and these are complex issues — </w:t>
      </w:r>
      <w:r w:rsidRPr="00FE48B9">
        <w:rPr>
          <w:rStyle w:val="Emphasis"/>
          <w:rFonts w:ascii="Times New Roman" w:hAnsi="Times New Roman" w:cs="Times New Roman"/>
        </w:rPr>
        <w:t>are completely lost</w:t>
      </w:r>
      <w:r w:rsidRPr="00FE48B9">
        <w:rPr>
          <w:rStyle w:val="StyleUnderline"/>
          <w:rFonts w:ascii="Times New Roman" w:hAnsi="Times New Roman" w:cs="Times New Roman"/>
        </w:rPr>
        <w:t>,” she said, describing “overblown” reactions from the president’s critics, some of whom equated the Trump administration’s policy of separating migrant children and parents to history’s greatest atrocities.</w:t>
      </w:r>
    </w:p>
    <w:p w:rsidR="00D36134" w:rsidRPr="00FE48B9" w:rsidRDefault="00D36134" w:rsidP="00D36134">
      <w:pPr>
        <w:rPr>
          <w:rFonts w:ascii="Times New Roman" w:hAnsi="Times New Roman" w:cs="Times New Roman"/>
        </w:rPr>
      </w:pPr>
      <w:r w:rsidRPr="00FE48B9">
        <w:rPr>
          <w:rStyle w:val="StyleUnderline"/>
          <w:rFonts w:ascii="Times New Roman" w:hAnsi="Times New Roman" w:cs="Times New Roman"/>
        </w:rPr>
        <w:t>“It makes me angry at them, which causes me to want to defend him to them more</w:t>
      </w:r>
      <w:r w:rsidRPr="00FE48B9">
        <w:rPr>
          <w:rFonts w:ascii="Times New Roman" w:hAnsi="Times New Roman" w:cs="Times New Roman"/>
        </w:rPr>
        <w:t>,” Ms. Anders said.</w:t>
      </w:r>
    </w:p>
    <w:p w:rsidR="00D36134" w:rsidRPr="00FE48B9" w:rsidRDefault="00D36134" w:rsidP="00D36134">
      <w:pPr>
        <w:rPr>
          <w:rFonts w:ascii="Times New Roman" w:hAnsi="Times New Roman" w:cs="Times New Roman"/>
        </w:rPr>
      </w:pPr>
      <w:r w:rsidRPr="00FE48B9">
        <w:rPr>
          <w:rStyle w:val="StyleUnderline"/>
          <w:rFonts w:ascii="Times New Roman" w:hAnsi="Times New Roman" w:cs="Times New Roman"/>
        </w:rPr>
        <w:t>In interviews across the country over the last few days, dozens of Trump voters, as well as pollsters and strategists, described something like a bonding experience with the president that happens each time Republicans have to answer a now-familiar question: “How can you possibly still support this man?”</w:t>
      </w:r>
      <w:r w:rsidRPr="00FE48B9">
        <w:rPr>
          <w:rFonts w:ascii="Times New Roman" w:hAnsi="Times New Roman" w:cs="Times New Roman"/>
        </w:rPr>
        <w:t xml:space="preserve"> </w:t>
      </w:r>
      <w:r w:rsidRPr="00FE48B9">
        <w:rPr>
          <w:rStyle w:val="Emphasis"/>
          <w:rFonts w:ascii="Times New Roman" w:hAnsi="Times New Roman" w:cs="Times New Roman"/>
        </w:rPr>
        <w:t>Their resilience suggests a level of unity among Republicans that could help mitigate Mr. Trump’s low overall approval ratings and aid his party’s chances of keeping control of the House of Representatives in November.</w:t>
      </w:r>
    </w:p>
    <w:p w:rsidR="00D36134" w:rsidRPr="00FE48B9" w:rsidRDefault="00D36134" w:rsidP="00D36134">
      <w:pPr>
        <w:rPr>
          <w:rStyle w:val="StyleUnderline"/>
          <w:rFonts w:ascii="Times New Roman" w:hAnsi="Times New Roman" w:cs="Times New Roman"/>
          <w:sz w:val="16"/>
        </w:rPr>
      </w:pPr>
      <w:r w:rsidRPr="00FE48B9">
        <w:rPr>
          <w:rFonts w:ascii="Times New Roman" w:hAnsi="Times New Roman" w:cs="Times New Roman"/>
          <w:sz w:val="16"/>
        </w:rPr>
        <w:t xml:space="preserve">“He’s not a perfect guy; he does some stupid stuff,” said Tony </w:t>
      </w:r>
      <w:proofErr w:type="spellStart"/>
      <w:r w:rsidRPr="00FE48B9">
        <w:rPr>
          <w:rFonts w:ascii="Times New Roman" w:hAnsi="Times New Roman" w:cs="Times New Roman"/>
          <w:sz w:val="16"/>
        </w:rPr>
        <w:t>Schrantz</w:t>
      </w:r>
      <w:proofErr w:type="spellEnd"/>
      <w:r w:rsidRPr="00FE48B9">
        <w:rPr>
          <w:rFonts w:ascii="Times New Roman" w:hAnsi="Times New Roman" w:cs="Times New Roman"/>
          <w:sz w:val="16"/>
        </w:rPr>
        <w:t>, 50, of Lino Lakes, Minn., the owner of a water systems leak detection business. “But when they’re hounding him all the time it just gets old. Give the guy a little.”</w:t>
      </w:r>
    </w:p>
    <w:p w:rsidR="00D36134" w:rsidRPr="00FE48B9" w:rsidRDefault="00D36134" w:rsidP="00D36134">
      <w:pPr>
        <w:rPr>
          <w:rFonts w:ascii="Times New Roman" w:hAnsi="Times New Roman" w:cs="Times New Roman"/>
          <w:sz w:val="16"/>
        </w:rPr>
      </w:pPr>
      <w:r w:rsidRPr="00FE48B9">
        <w:rPr>
          <w:rStyle w:val="StyleUnderline"/>
          <w:rFonts w:ascii="Times New Roman" w:hAnsi="Times New Roman" w:cs="Times New Roman"/>
        </w:rPr>
        <w:t>Republican voters repeatedly described an instinctive, protective response to the president, and their support has grown in recent months:</w:t>
      </w:r>
      <w:r w:rsidRPr="00FE48B9">
        <w:rPr>
          <w:rFonts w:ascii="Times New Roman" w:hAnsi="Times New Roman" w:cs="Times New Roman"/>
          <w:sz w:val="16"/>
        </w:rPr>
        <w:t xml:space="preserve"> Mr. </w:t>
      </w:r>
      <w:r w:rsidRPr="00FE48B9">
        <w:rPr>
          <w:rStyle w:val="Emphasis"/>
          <w:rFonts w:ascii="Times New Roman" w:hAnsi="Times New Roman" w:cs="Times New Roman"/>
        </w:rPr>
        <w:t>Trump’s approval rating among Republicans is now about 90 percent</w:t>
      </w:r>
      <w:r w:rsidRPr="00FE48B9">
        <w:rPr>
          <w:rFonts w:ascii="Times New Roman" w:hAnsi="Times New Roman" w:cs="Times New Roman"/>
          <w:sz w:val="16"/>
        </w:rPr>
        <w:t xml:space="preserve">. And </w:t>
      </w:r>
      <w:r w:rsidRPr="00FE48B9">
        <w:rPr>
          <w:rStyle w:val="StyleUnderline"/>
          <w:rFonts w:ascii="Times New Roman" w:hAnsi="Times New Roman" w:cs="Times New Roman"/>
        </w:rPr>
        <w:t>while polling has yet to capture the effect of the last week’s immigration controversy, the only modern Republican president more popular with his party than Mr. Trump at this point in his first term, according to Gallup</w:t>
      </w:r>
      <w:r w:rsidRPr="00FE48B9">
        <w:rPr>
          <w:rFonts w:ascii="Times New Roman" w:hAnsi="Times New Roman" w:cs="Times New Roman"/>
          <w:sz w:val="16"/>
        </w:rPr>
        <w:t>, was George W. Bush after the country united in the wake of the Sept. 11 attacks.</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noProof/>
        </w:rPr>
        <w:drawing>
          <wp:inline distT="0" distB="0" distL="0" distR="0" wp14:anchorId="76849017" wp14:editId="5698A8C8">
            <wp:extent cx="3613263" cy="181729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621847" cy="1821612"/>
                    </a:xfrm>
                    <a:prstGeom prst="rect">
                      <a:avLst/>
                    </a:prstGeom>
                  </pic:spPr>
                </pic:pic>
              </a:graphicData>
            </a:graphic>
          </wp:inline>
        </w:drawing>
      </w:r>
      <w:r w:rsidRPr="00FE48B9">
        <w:rPr>
          <w:rFonts w:ascii="Times New Roman" w:hAnsi="Times New Roman" w:cs="Times New Roman"/>
          <w:noProof/>
        </w:rPr>
        <w:t xml:space="preserve"> </w:t>
      </w:r>
    </w:p>
    <w:p w:rsidR="00D36134" w:rsidRPr="00FE48B9" w:rsidRDefault="00D36134" w:rsidP="00D36134">
      <w:pPr>
        <w:rPr>
          <w:rFonts w:ascii="Times New Roman" w:hAnsi="Times New Roman" w:cs="Times New Roman"/>
          <w:sz w:val="16"/>
        </w:rPr>
      </w:pPr>
      <w:r w:rsidRPr="00FE48B9">
        <w:rPr>
          <w:rStyle w:val="StyleUnderline"/>
          <w:rFonts w:ascii="Times New Roman" w:hAnsi="Times New Roman" w:cs="Times New Roman"/>
        </w:rPr>
        <w:t>Mr. Trump has also retained support across a range of demographics other than the working-class voters who are most identified with him</w:t>
      </w:r>
      <w:r w:rsidRPr="00FE48B9">
        <w:rPr>
          <w:rFonts w:ascii="Times New Roman" w:hAnsi="Times New Roman" w:cs="Times New Roman"/>
          <w:sz w:val="16"/>
        </w:rPr>
        <w:t>. This includes portions of the wealthy college-educated people in swing counties, like Virginia’s Loudoun, in the country’s most politically competitive states.</w:t>
      </w:r>
    </w:p>
    <w:p w:rsidR="00D36134" w:rsidRPr="00FE48B9" w:rsidRDefault="00D36134" w:rsidP="00D36134">
      <w:pPr>
        <w:rPr>
          <w:rStyle w:val="StyleUnderline"/>
          <w:rFonts w:ascii="Times New Roman" w:hAnsi="Times New Roman" w:cs="Times New Roman"/>
        </w:rPr>
      </w:pPr>
      <w:r w:rsidRPr="00FE48B9">
        <w:rPr>
          <w:rFonts w:ascii="Times New Roman" w:hAnsi="Times New Roman" w:cs="Times New Roman"/>
        </w:rPr>
        <w:t xml:space="preserve">Many of these voters say their lives and the country are improving under his presidency, and </w:t>
      </w:r>
      <w:r w:rsidRPr="00FE48B9">
        <w:rPr>
          <w:rStyle w:val="Emphasis"/>
          <w:rFonts w:ascii="Times New Roman" w:hAnsi="Times New Roman" w:cs="Times New Roman"/>
        </w:rPr>
        <w:t>the endless stream of tough cable news coverage and bad headlines about Mr. Trump only galvanizes them further</w:t>
      </w:r>
      <w:r w:rsidRPr="00FE48B9">
        <w:rPr>
          <w:rFonts w:ascii="Times New Roman" w:hAnsi="Times New Roman" w:cs="Times New Roman"/>
        </w:rPr>
        <w:t xml:space="preserve"> — </w:t>
      </w:r>
      <w:r w:rsidRPr="00FE48B9">
        <w:rPr>
          <w:rStyle w:val="Emphasis"/>
          <w:rFonts w:ascii="Times New Roman" w:hAnsi="Times New Roman" w:cs="Times New Roman"/>
        </w:rPr>
        <w:t>even though some displayed discomfort</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on their faces when asked about the child separation </w:t>
      </w:r>
      <w:proofErr w:type="gramStart"/>
      <w:r w:rsidRPr="00FE48B9">
        <w:rPr>
          <w:rStyle w:val="StyleUnderline"/>
          <w:rFonts w:ascii="Times New Roman" w:hAnsi="Times New Roman" w:cs="Times New Roman"/>
        </w:rPr>
        <w:t>policy, and</w:t>
      </w:r>
      <w:proofErr w:type="gramEnd"/>
      <w:r w:rsidRPr="00FE48B9">
        <w:rPr>
          <w:rStyle w:val="StyleUnderline"/>
          <w:rFonts w:ascii="Times New Roman" w:hAnsi="Times New Roman" w:cs="Times New Roman"/>
        </w:rPr>
        <w:t xml:space="preserve"> </w:t>
      </w:r>
      <w:r w:rsidRPr="00FE48B9">
        <w:rPr>
          <w:rStyle w:val="Emphasis"/>
          <w:rFonts w:ascii="Times New Roman" w:hAnsi="Times New Roman" w:cs="Times New Roman"/>
        </w:rPr>
        <w:t>expressed misgivings about the president’s character</w:t>
      </w:r>
      <w:r w:rsidRPr="00FE48B9">
        <w:rPr>
          <w:rStyle w:val="StyleUnderline"/>
          <w:rFonts w:ascii="Times New Roman" w:hAnsi="Times New Roman" w:cs="Times New Roman"/>
        </w:rPr>
        <w:t>.</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w:t>
      </w:r>
      <w:r w:rsidRPr="00FE48B9">
        <w:rPr>
          <w:rStyle w:val="StyleUnderline"/>
          <w:rFonts w:ascii="Times New Roman" w:hAnsi="Times New Roman" w:cs="Times New Roman"/>
        </w:rPr>
        <w:t xml:space="preserve">It bothers me </w:t>
      </w:r>
      <w:r w:rsidRPr="00FE48B9">
        <w:rPr>
          <w:rFonts w:ascii="Times New Roman" w:hAnsi="Times New Roman" w:cs="Times New Roman"/>
          <w:sz w:val="16"/>
        </w:rPr>
        <w:t xml:space="preserve">that he doesn’t tell the truth, </w:t>
      </w:r>
      <w:r w:rsidRPr="00FE48B9">
        <w:rPr>
          <w:rStyle w:val="StyleUnderline"/>
          <w:rFonts w:ascii="Times New Roman" w:hAnsi="Times New Roman" w:cs="Times New Roman"/>
        </w:rPr>
        <w:t>but I guess I kind of expect that</w:t>
      </w:r>
      <w:r w:rsidRPr="00FE48B9">
        <w:rPr>
          <w:rFonts w:ascii="Times New Roman" w:hAnsi="Times New Roman" w:cs="Times New Roman"/>
          <w:sz w:val="16"/>
        </w:rPr>
        <w:t xml:space="preserve">, </w:t>
      </w:r>
      <w:r w:rsidRPr="00FE48B9">
        <w:rPr>
          <w:rStyle w:val="StyleUnderline"/>
          <w:rFonts w:ascii="Times New Roman" w:hAnsi="Times New Roman" w:cs="Times New Roman"/>
        </w:rPr>
        <w:t>and I expect that from the media, too</w:t>
      </w:r>
      <w:r w:rsidRPr="00FE48B9">
        <w:rPr>
          <w:rFonts w:ascii="Times New Roman" w:hAnsi="Times New Roman" w:cs="Times New Roman"/>
          <w:sz w:val="16"/>
        </w:rPr>
        <w:t xml:space="preserve"> — not to always tell the truth or to slant it one way,” said Julie Knight, 63, a retired personal injury case manager from Algona, Wash.</w:t>
      </w:r>
    </w:p>
    <w:p w:rsidR="00D36134" w:rsidRPr="00FE48B9" w:rsidRDefault="00D36134" w:rsidP="00D36134">
      <w:pPr>
        <w:rPr>
          <w:rStyle w:val="Emphasis"/>
          <w:rFonts w:ascii="Times New Roman" w:hAnsi="Times New Roman" w:cs="Times New Roman"/>
        </w:rPr>
      </w:pPr>
      <w:r w:rsidRPr="00FE48B9">
        <w:rPr>
          <w:rFonts w:ascii="Times New Roman" w:hAnsi="Times New Roman" w:cs="Times New Roman"/>
          <w:sz w:val="16"/>
        </w:rPr>
        <w:t xml:space="preserve">The increasingly </w:t>
      </w:r>
      <w:r w:rsidRPr="00FE48B9">
        <w:rPr>
          <w:rStyle w:val="StyleUnderline"/>
          <w:rFonts w:ascii="Times New Roman" w:hAnsi="Times New Roman" w:cs="Times New Roman"/>
        </w:rPr>
        <w:t>tribalized politics on the left and right</w:t>
      </w:r>
      <w:r w:rsidRPr="00FE48B9">
        <w:rPr>
          <w:rFonts w:ascii="Times New Roman" w:hAnsi="Times New Roman" w:cs="Times New Roman"/>
          <w:sz w:val="16"/>
        </w:rPr>
        <w:t xml:space="preserve"> have helped </w:t>
      </w:r>
      <w:r w:rsidRPr="00FE48B9">
        <w:rPr>
          <w:rStyle w:val="StyleUnderline"/>
          <w:rFonts w:ascii="Times New Roman" w:hAnsi="Times New Roman" w:cs="Times New Roman"/>
        </w:rPr>
        <w:t>insulate</w:t>
      </w:r>
      <w:r w:rsidRPr="00FE48B9">
        <w:rPr>
          <w:rFonts w:ascii="Times New Roman" w:hAnsi="Times New Roman" w:cs="Times New Roman"/>
          <w:sz w:val="16"/>
        </w:rPr>
        <w:t xml:space="preserve"> Mr. </w:t>
      </w:r>
      <w:r w:rsidRPr="00FE48B9">
        <w:rPr>
          <w:rStyle w:val="StyleUnderline"/>
          <w:rFonts w:ascii="Times New Roman" w:hAnsi="Times New Roman" w:cs="Times New Roman"/>
        </w:rPr>
        <w:t>Trump</w:t>
      </w:r>
      <w:r w:rsidRPr="00FE48B9">
        <w:rPr>
          <w:rFonts w:ascii="Times New Roman" w:hAnsi="Times New Roman" w:cs="Times New Roman"/>
          <w:sz w:val="16"/>
        </w:rPr>
        <w:t xml:space="preserve"> </w:t>
      </w:r>
      <w:r w:rsidRPr="00FE48B9">
        <w:rPr>
          <w:rStyle w:val="StyleUnderline"/>
          <w:rFonts w:ascii="Times New Roman" w:hAnsi="Times New Roman" w:cs="Times New Roman"/>
        </w:rPr>
        <w:t>from the paroxysms that have jolted his party and eroded longstanding expectations of restraint</w:t>
      </w:r>
      <w:r w:rsidRPr="00FE48B9">
        <w:rPr>
          <w:rFonts w:ascii="Times New Roman" w:hAnsi="Times New Roman" w:cs="Times New Roman"/>
          <w:sz w:val="16"/>
        </w:rPr>
        <w:t xml:space="preserve">, humility and honesty in American presidents. This era of tumult has left Democrats energized and determined to win back Congress and act as a check on Mr. Trump, and their intensity has been reflected by strong turnouts in the primaries so far. But still, in just the last year and a half, Mr. </w:t>
      </w:r>
      <w:r w:rsidRPr="00FE48B9">
        <w:rPr>
          <w:rStyle w:val="Emphasis"/>
          <w:rFonts w:ascii="Times New Roman" w:hAnsi="Times New Roman" w:cs="Times New Roman"/>
        </w:rPr>
        <w:t>Trump has bounced back from crises that at the time seemed as if they might be too severe for him to recover politically.</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 xml:space="preserve">And </w:t>
      </w:r>
      <w:proofErr w:type="gramStart"/>
      <w:r w:rsidRPr="00FE48B9">
        <w:rPr>
          <w:rFonts w:ascii="Times New Roman" w:hAnsi="Times New Roman" w:cs="Times New Roman"/>
          <w:sz w:val="16"/>
        </w:rPr>
        <w:t>so</w:t>
      </w:r>
      <w:proofErr w:type="gramEnd"/>
      <w:r w:rsidRPr="00FE48B9">
        <w:rPr>
          <w:rFonts w:ascii="Times New Roman" w:hAnsi="Times New Roman" w:cs="Times New Roman"/>
          <w:sz w:val="16"/>
        </w:rPr>
        <w:t xml:space="preserve"> </w:t>
      </w:r>
      <w:r w:rsidRPr="00FE48B9">
        <w:rPr>
          <w:rStyle w:val="Emphasis"/>
          <w:rFonts w:ascii="Times New Roman" w:hAnsi="Times New Roman" w:cs="Times New Roman"/>
        </w:rPr>
        <w:t>as another immigration crisis</w:t>
      </w:r>
      <w:r w:rsidRPr="00FE48B9">
        <w:rPr>
          <w:rStyle w:val="StyleUnderline"/>
          <w:rFonts w:ascii="Times New Roman" w:hAnsi="Times New Roman" w:cs="Times New Roman"/>
        </w:rPr>
        <w:t xml:space="preserve"> of his own making smoldered this past week, critics inside and outside Mr. Trump’s party predicted another devastating, irremediable low point in his presidency.</w:t>
      </w:r>
      <w:r w:rsidRPr="00FE48B9">
        <w:rPr>
          <w:rFonts w:ascii="Times New Roman" w:hAnsi="Times New Roman" w:cs="Times New Roman"/>
          <w:sz w:val="16"/>
        </w:rPr>
        <w:t xml:space="preserve"> </w:t>
      </w:r>
      <w:r w:rsidRPr="00FE48B9">
        <w:rPr>
          <w:rStyle w:val="Emphasis"/>
          <w:rFonts w:ascii="Times New Roman" w:hAnsi="Times New Roman" w:cs="Times New Roman"/>
        </w:rPr>
        <w:t>Yet many Trump voters said that they no longer had the patience or interest to listen to what they see as another hysterical outburst by Democrats</w:t>
      </w:r>
      <w:r w:rsidRPr="00FE48B9">
        <w:rPr>
          <w:rFonts w:ascii="Times New Roman" w:hAnsi="Times New Roman" w:cs="Times New Roman"/>
          <w:sz w:val="16"/>
        </w:rPr>
        <w:t xml:space="preserve">, Republican “Never </w:t>
      </w:r>
      <w:proofErr w:type="spellStart"/>
      <w:r w:rsidRPr="00FE48B9">
        <w:rPr>
          <w:rFonts w:ascii="Times New Roman" w:hAnsi="Times New Roman" w:cs="Times New Roman"/>
          <w:sz w:val="16"/>
        </w:rPr>
        <w:t>Trumpers</w:t>
      </w:r>
      <w:proofErr w:type="spellEnd"/>
      <w:r w:rsidRPr="00FE48B9">
        <w:rPr>
          <w:rFonts w:ascii="Times New Roman" w:hAnsi="Times New Roman" w:cs="Times New Roman"/>
          <w:sz w:val="16"/>
        </w:rPr>
        <w:t>” and the media.</w:t>
      </w:r>
    </w:p>
    <w:p w:rsidR="00D36134" w:rsidRPr="00FE48B9" w:rsidRDefault="00D36134" w:rsidP="00D36134">
      <w:pPr>
        <w:rPr>
          <w:rStyle w:val="StyleUnderline"/>
          <w:rFonts w:ascii="Times New Roman" w:hAnsi="Times New Roman" w:cs="Times New Roman"/>
        </w:rPr>
      </w:pPr>
      <w:r w:rsidRPr="00FE48B9">
        <w:rPr>
          <w:rFonts w:ascii="Times New Roman" w:hAnsi="Times New Roman" w:cs="Times New Roman"/>
          <w:sz w:val="16"/>
        </w:rPr>
        <w:t xml:space="preserve">“It’s kind of like when you experience a sensation over and over and over again,” said Daniel Arnold, 32, a warehouse manager from Leesburg, Va., about an hour outside Washington. </w:t>
      </w:r>
      <w:r w:rsidRPr="00FE48B9">
        <w:rPr>
          <w:rStyle w:val="StyleUnderline"/>
          <w:rFonts w:ascii="Times New Roman" w:hAnsi="Times New Roman" w:cs="Times New Roman"/>
        </w:rPr>
        <w:t>“A sensation is no longer a sensation. It’s just, ‘Oh, here we are again.’”</w:t>
      </w:r>
    </w:p>
    <w:p w:rsidR="00D36134" w:rsidRPr="00FE48B9" w:rsidRDefault="00D36134" w:rsidP="00D36134">
      <w:pPr>
        <w:rPr>
          <w:rStyle w:val="StyleUnderline"/>
          <w:rFonts w:ascii="Times New Roman" w:hAnsi="Times New Roman" w:cs="Times New Roman"/>
        </w:rPr>
      </w:pPr>
      <w:r w:rsidRPr="00FE48B9">
        <w:rPr>
          <w:rFonts w:ascii="Times New Roman" w:hAnsi="Times New Roman" w:cs="Times New Roman"/>
          <w:sz w:val="16"/>
        </w:rPr>
        <w:t xml:space="preserve">For many Republicans, the audio of children sobbing at a migrant detention center barely registered, because these </w:t>
      </w:r>
      <w:r w:rsidRPr="00FE48B9">
        <w:rPr>
          <w:rStyle w:val="StyleUnderline"/>
          <w:rFonts w:ascii="Times New Roman" w:hAnsi="Times New Roman" w:cs="Times New Roman"/>
        </w:rPr>
        <w:t>voters don’t pay attention to the left-leaning and mainstream media that have covered the family separation crisis far more than their preferred channel, Fox News.</w:t>
      </w:r>
    </w:p>
    <w:p w:rsidR="00D36134" w:rsidRPr="00FE48B9" w:rsidRDefault="00D36134" w:rsidP="00D36134">
      <w:pPr>
        <w:rPr>
          <w:rFonts w:ascii="Times New Roman" w:hAnsi="Times New Roman" w:cs="Times New Roman"/>
          <w:sz w:val="16"/>
        </w:rPr>
      </w:pPr>
      <w:r w:rsidRPr="00FE48B9">
        <w:rPr>
          <w:rStyle w:val="StyleUnderline"/>
          <w:rFonts w:ascii="Times New Roman" w:hAnsi="Times New Roman" w:cs="Times New Roman"/>
        </w:rPr>
        <w:t>“I think it’s terrible about the kids getting split up from their parents. But the parents shouldn’t have been here,”</w:t>
      </w:r>
      <w:r w:rsidRPr="00FE48B9">
        <w:rPr>
          <w:rFonts w:ascii="Times New Roman" w:hAnsi="Times New Roman" w:cs="Times New Roman"/>
          <w:sz w:val="16"/>
        </w:rPr>
        <w:t xml:space="preserve"> said Lynn </w:t>
      </w:r>
      <w:proofErr w:type="spellStart"/>
      <w:r w:rsidRPr="00FE48B9">
        <w:rPr>
          <w:rFonts w:ascii="Times New Roman" w:hAnsi="Times New Roman" w:cs="Times New Roman"/>
          <w:sz w:val="16"/>
        </w:rPr>
        <w:t>Dittbenner</w:t>
      </w:r>
      <w:proofErr w:type="spellEnd"/>
      <w:r w:rsidRPr="00FE48B9">
        <w:rPr>
          <w:rFonts w:ascii="Times New Roman" w:hAnsi="Times New Roman" w:cs="Times New Roman"/>
          <w:sz w:val="16"/>
        </w:rPr>
        <w:t>, 65, of Elk River, Minn., who took the day off from relaxing with her family at their lake cabin to hear the president speak at a rally in Duluth on Wednesday.</w:t>
      </w:r>
    </w:p>
    <w:p w:rsidR="00D36134" w:rsidRPr="00FE48B9" w:rsidRDefault="00D36134" w:rsidP="00D36134">
      <w:pPr>
        <w:rPr>
          <w:rFonts w:ascii="Times New Roman" w:hAnsi="Times New Roman" w:cs="Times New Roman"/>
          <w:sz w:val="16"/>
        </w:rPr>
      </w:pPr>
      <w:r w:rsidRPr="00FE48B9">
        <w:rPr>
          <w:rStyle w:val="Emphasis"/>
          <w:rFonts w:ascii="Times New Roman" w:hAnsi="Times New Roman" w:cs="Times New Roman"/>
        </w:rPr>
        <w:t>Others said they saw a ploy by the president’s enemies to obscure news that was more favorable to him,</w:t>
      </w:r>
      <w:r w:rsidRPr="00FE48B9">
        <w:rPr>
          <w:rFonts w:ascii="Times New Roman" w:hAnsi="Times New Roman" w:cs="Times New Roman"/>
          <w:sz w:val="16"/>
        </w:rPr>
        <w:t xml:space="preserve"> like the internal Justice Department investigation that recently uncovered evidence of F.B.I. officials speaking disparagingly of Mr. Trump.</w:t>
      </w:r>
    </w:p>
    <w:p w:rsidR="00D36134" w:rsidRPr="00FE48B9" w:rsidRDefault="00D36134" w:rsidP="00D36134">
      <w:pPr>
        <w:rPr>
          <w:rFonts w:ascii="Times New Roman" w:hAnsi="Times New Roman" w:cs="Times New Roman"/>
          <w:sz w:val="16"/>
        </w:rPr>
      </w:pPr>
      <w:r w:rsidRPr="00FE48B9">
        <w:rPr>
          <w:rStyle w:val="StyleUnderline"/>
          <w:rFonts w:ascii="Times New Roman" w:hAnsi="Times New Roman" w:cs="Times New Roman"/>
        </w:rPr>
        <w:t>“It’s just incredible what the nation is trying to do to disrupt this president and his agenda,”</w:t>
      </w:r>
      <w:r w:rsidRPr="00FE48B9">
        <w:rPr>
          <w:rFonts w:ascii="Times New Roman" w:hAnsi="Times New Roman" w:cs="Times New Roman"/>
          <w:sz w:val="16"/>
        </w:rPr>
        <w:t xml:space="preserve"> said Jeff Butts, 58, an unemployed sales manager from Leesburg. “We don’t get to hear about that. We only get to hear about the crying babies on the border.”</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Sometimes they seized on made-up or erroneous story lines that were mostly absent from the mainstream media.</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“Those cages and those families — that was actually filmed during the Obama administration, not the Trump administration,” said Clayton Smith, 57, a commercial lending underwriter from Cary, Ill., a Chicago suburb.</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Mr. Smith was correct about one image. He was referring to a story that was covered widely in the conservative media over the last few weeks about one of President Obama’s former speechwriters who tweeted a picture of immigrant children sleeping in a chain-link pen. “This is happening right now,” the tweet said, despite the fact that the picture was from 2014 when Mr. Obama was president. (He later deleted it and acknowledged the error.)</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As isolated as those examples are, they are validating for people who believe their political beliefs are constantly held under a microscope and vilified.</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 xml:space="preserve">“I don’t have friends anymore because I’ve switched parties,” said Judy </w:t>
      </w:r>
      <w:proofErr w:type="spellStart"/>
      <w:r w:rsidRPr="00FE48B9">
        <w:rPr>
          <w:rFonts w:ascii="Times New Roman" w:hAnsi="Times New Roman" w:cs="Times New Roman"/>
          <w:sz w:val="16"/>
        </w:rPr>
        <w:t>Brana</w:t>
      </w:r>
      <w:proofErr w:type="spellEnd"/>
      <w:r w:rsidRPr="00FE48B9">
        <w:rPr>
          <w:rFonts w:ascii="Times New Roman" w:hAnsi="Times New Roman" w:cs="Times New Roman"/>
          <w:sz w:val="16"/>
        </w:rPr>
        <w:t>, 66, a retired music and art teacher from St. Cloud, Minn., who left home at 10:30 on Wednesday morning to make the two-and-a-half-hour drive up to Duluth for the president’s rally.</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“Friends I’ve had for 40 years,” she added. “It’s insane, that’s what I’ll tell you.”</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Another factor that seems to be driving up support is a sense that no one is acknowledging Mr. Trump’s successes, which they see as manifold, historic and irrefutable.</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 xml:space="preserve">“Let’s see,” said John </w:t>
      </w:r>
      <w:proofErr w:type="spellStart"/>
      <w:r w:rsidRPr="00FE48B9">
        <w:rPr>
          <w:rFonts w:ascii="Times New Roman" w:hAnsi="Times New Roman" w:cs="Times New Roman"/>
          <w:sz w:val="16"/>
        </w:rPr>
        <w:t>Westling</w:t>
      </w:r>
      <w:proofErr w:type="spellEnd"/>
      <w:r w:rsidRPr="00FE48B9">
        <w:rPr>
          <w:rFonts w:ascii="Times New Roman" w:hAnsi="Times New Roman" w:cs="Times New Roman"/>
          <w:sz w:val="16"/>
        </w:rPr>
        <w:t>, 70, of Princeton, Minn., reciting a list of the president’s accomplishments that he said no one in the media wants to talk about. “Economy booming, check. Unemployment down, check. Border security being addressed, check. Possible end to the Korean War that started when I was 3 years old, 68 years ago, check.”</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 xml:space="preserve">“I suspect that if Trump walked across Lake Mille Lacs,” Mr. </w:t>
      </w:r>
      <w:proofErr w:type="spellStart"/>
      <w:r w:rsidRPr="00FE48B9">
        <w:rPr>
          <w:rFonts w:ascii="Times New Roman" w:hAnsi="Times New Roman" w:cs="Times New Roman"/>
          <w:sz w:val="16"/>
        </w:rPr>
        <w:t>Westling</w:t>
      </w:r>
      <w:proofErr w:type="spellEnd"/>
      <w:r w:rsidRPr="00FE48B9">
        <w:rPr>
          <w:rFonts w:ascii="Times New Roman" w:hAnsi="Times New Roman" w:cs="Times New Roman"/>
          <w:sz w:val="16"/>
        </w:rPr>
        <w:t xml:space="preserve"> added, “the media would announce, ‘Trump can’t swim!’”</w:t>
      </w:r>
    </w:p>
    <w:p w:rsidR="00D36134" w:rsidRPr="00FE48B9" w:rsidRDefault="00D36134" w:rsidP="00D36134">
      <w:pPr>
        <w:rPr>
          <w:rFonts w:ascii="Times New Roman" w:hAnsi="Times New Roman" w:cs="Times New Roman"/>
        </w:rPr>
      </w:pPr>
      <w:r w:rsidRPr="00FE48B9">
        <w:rPr>
          <w:rFonts w:ascii="Times New Roman" w:hAnsi="Times New Roman" w:cs="Times New Roman"/>
          <w:sz w:val="16"/>
        </w:rPr>
        <w:t xml:space="preserve">As measured by the </w:t>
      </w:r>
      <w:r w:rsidRPr="00FE48B9">
        <w:rPr>
          <w:rStyle w:val="StyleUnderline"/>
          <w:rFonts w:ascii="Times New Roman" w:hAnsi="Times New Roman" w:cs="Times New Roman"/>
        </w:rPr>
        <w:t>Gallup daily presidential approval tracking poll, Mr. Trump has averaged 87 percent job approval from fellow Republicans in his second year in office, up from 83 percent in his first year. And during the past two weeks, his approval rating hit 90 percent with Republicans</w:t>
      </w:r>
      <w:r w:rsidRPr="00FE48B9">
        <w:rPr>
          <w:rFonts w:ascii="Times New Roman" w:hAnsi="Times New Roman" w:cs="Times New Roman"/>
        </w:rPr>
        <w:t>.</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 xml:space="preserve">Yet some say their patience with Mr. Trump’s divisive style is not limitless. Gary </w:t>
      </w:r>
      <w:proofErr w:type="spellStart"/>
      <w:r w:rsidRPr="00FE48B9">
        <w:rPr>
          <w:rFonts w:ascii="Times New Roman" w:hAnsi="Times New Roman" w:cs="Times New Roman"/>
          <w:sz w:val="16"/>
        </w:rPr>
        <w:t>Winthorpe</w:t>
      </w:r>
      <w:proofErr w:type="spellEnd"/>
      <w:r w:rsidRPr="00FE48B9">
        <w:rPr>
          <w:rFonts w:ascii="Times New Roman" w:hAnsi="Times New Roman" w:cs="Times New Roman"/>
          <w:sz w:val="16"/>
        </w:rPr>
        <w:t>, a 17-year-old high school student who was on his way to see the president speak in Minnesota on Wednesday, said he hopes that the first vote he casts for president in 2020 is for Mr. Trump. But he acknowledged being wary at times, aware of protests against the president.</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“I’m not blindly for Donald Trump,” he said. “I have a fair bit of skepticism toward him. But I feel like he is trying his best.”</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 xml:space="preserve">Mr. Trump fared much worse than prior Republican candidates among well-educated and affluent white </w:t>
      </w:r>
      <w:proofErr w:type="gramStart"/>
      <w:r w:rsidRPr="00FE48B9">
        <w:rPr>
          <w:rFonts w:ascii="Times New Roman" w:hAnsi="Times New Roman" w:cs="Times New Roman"/>
          <w:sz w:val="16"/>
        </w:rPr>
        <w:t>voters, and</w:t>
      </w:r>
      <w:proofErr w:type="gramEnd"/>
      <w:r w:rsidRPr="00FE48B9">
        <w:rPr>
          <w:rFonts w:ascii="Times New Roman" w:hAnsi="Times New Roman" w:cs="Times New Roman"/>
          <w:sz w:val="16"/>
        </w:rPr>
        <w:t xml:space="preserve"> became the first Republican to win the presidency while losing white college graduates. But he nonetheless won considerable support among college-educated and affluent voters. He retains much of that support today. According to a Pew Research survey this month, approximately 31 percent of Trump approvers are white men without a college degree, and 66 percent are either college graduates, women or nonwhite.</w:t>
      </w:r>
    </w:p>
    <w:p w:rsidR="00D36134" w:rsidRPr="00FE48B9" w:rsidRDefault="00D36134" w:rsidP="00D36134">
      <w:pPr>
        <w:rPr>
          <w:rFonts w:ascii="Times New Roman" w:hAnsi="Times New Roman" w:cs="Times New Roman"/>
        </w:rPr>
      </w:pPr>
      <w:r w:rsidRPr="00FE48B9">
        <w:rPr>
          <w:rFonts w:ascii="Times New Roman" w:hAnsi="Times New Roman" w:cs="Times New Roman"/>
          <w:noProof/>
        </w:rPr>
        <w:drawing>
          <wp:inline distT="0" distB="0" distL="0" distR="0" wp14:anchorId="398FE62F" wp14:editId="607E77A2">
            <wp:extent cx="3158747" cy="1230442"/>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177415" cy="1237714"/>
                    </a:xfrm>
                    <a:prstGeom prst="rect">
                      <a:avLst/>
                    </a:prstGeom>
                  </pic:spPr>
                </pic:pic>
              </a:graphicData>
            </a:graphic>
          </wp:inline>
        </w:drawing>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According to Gallup, Mr. Trump’s popularity with college-educated voters has remained about equal to his popularity with Americans overall this year.</w:t>
      </w:r>
    </w:p>
    <w:p w:rsidR="00D36134" w:rsidRPr="00FE48B9" w:rsidRDefault="00D36134" w:rsidP="00D36134">
      <w:pPr>
        <w:rPr>
          <w:rStyle w:val="StyleUnderline"/>
          <w:rFonts w:ascii="Times New Roman" w:hAnsi="Times New Roman" w:cs="Times New Roman"/>
        </w:rPr>
      </w:pPr>
      <w:r w:rsidRPr="00FE48B9">
        <w:rPr>
          <w:rStyle w:val="StyleUnderline"/>
          <w:rFonts w:ascii="Times New Roman" w:hAnsi="Times New Roman" w:cs="Times New Roman"/>
        </w:rPr>
        <w:t>There is some evidence that Mr. Trump’s base of support may have shrunk slightly, though. In recent polls from Gallup and Morning Consult, the numbers of people who identified as Republicans were about 2 percentage points smaller than they were in early 2017.</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Among Democrats, Mr. Trump’s initial approval has been historically low, failing to reach 15 percent since he took office. Presidents have traditionally come in with at least a moderate amount of support from the opposing party.</w:t>
      </w:r>
    </w:p>
    <w:p w:rsidR="00D36134" w:rsidRPr="00FE48B9" w:rsidRDefault="00D36134" w:rsidP="00D36134">
      <w:pPr>
        <w:rPr>
          <w:rFonts w:ascii="Times New Roman" w:hAnsi="Times New Roman" w:cs="Times New Roman"/>
        </w:rPr>
      </w:pPr>
      <w:r w:rsidRPr="00FE48B9">
        <w:rPr>
          <w:rFonts w:ascii="Times New Roman" w:hAnsi="Times New Roman" w:cs="Times New Roman"/>
          <w:noProof/>
        </w:rPr>
        <w:drawing>
          <wp:inline distT="0" distB="0" distL="0" distR="0" wp14:anchorId="6EC06488" wp14:editId="65DD97B6">
            <wp:extent cx="3608551" cy="174350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620815" cy="1749433"/>
                    </a:xfrm>
                    <a:prstGeom prst="rect">
                      <a:avLst/>
                    </a:prstGeom>
                  </pic:spPr>
                </pic:pic>
              </a:graphicData>
            </a:graphic>
          </wp:inline>
        </w:drawing>
      </w:r>
    </w:p>
    <w:p w:rsidR="00D36134" w:rsidRPr="00FE48B9" w:rsidRDefault="00D36134" w:rsidP="00D36134">
      <w:pPr>
        <w:rPr>
          <w:rStyle w:val="StyleUnderline"/>
          <w:rFonts w:ascii="Times New Roman" w:hAnsi="Times New Roman" w:cs="Times New Roman"/>
        </w:rPr>
      </w:pPr>
      <w:r w:rsidRPr="00FE48B9">
        <w:rPr>
          <w:rStyle w:val="StyleUnderline"/>
          <w:rFonts w:ascii="Times New Roman" w:hAnsi="Times New Roman" w:cs="Times New Roman"/>
        </w:rPr>
        <w:t xml:space="preserve">Just as </w:t>
      </w:r>
      <w:r w:rsidRPr="00FE48B9">
        <w:rPr>
          <w:rFonts w:ascii="Times New Roman" w:hAnsi="Times New Roman" w:cs="Times New Roman"/>
          <w:sz w:val="16"/>
        </w:rPr>
        <w:t>Mr.</w:t>
      </w:r>
      <w:r w:rsidRPr="00FE48B9">
        <w:rPr>
          <w:rStyle w:val="StyleUnderline"/>
          <w:rFonts w:ascii="Times New Roman" w:hAnsi="Times New Roman" w:cs="Times New Roman"/>
        </w:rPr>
        <w:t xml:space="preserve"> Trump has changed the makeup of the Republican coalition, he also appears to have helped change the views of the people who support him.</w:t>
      </w:r>
    </w:p>
    <w:p w:rsidR="00D36134" w:rsidRPr="00FE48B9" w:rsidRDefault="00D36134" w:rsidP="00D36134">
      <w:pPr>
        <w:rPr>
          <w:rStyle w:val="Emphasis"/>
          <w:rFonts w:ascii="Times New Roman" w:hAnsi="Times New Roman" w:cs="Times New Roman"/>
        </w:rPr>
      </w:pPr>
      <w:r w:rsidRPr="00FE48B9">
        <w:rPr>
          <w:rFonts w:ascii="Times New Roman" w:hAnsi="Times New Roman" w:cs="Times New Roman"/>
          <w:sz w:val="16"/>
        </w:rPr>
        <w:t>Republicans appear to have developed more forgiving views on morality and public service in recent years, for example. In 2011, one in three Republicans thought an elected official who commits immoral acts in private life could act ethically in public life, according to a Public Religion Research Institute/Brookings survey. By 2016, seven out of 10 did. Th</w:t>
      </w:r>
      <w:r w:rsidRPr="00FE48B9">
        <w:rPr>
          <w:rStyle w:val="Emphasis"/>
          <w:rFonts w:ascii="Times New Roman" w:hAnsi="Times New Roman" w:cs="Times New Roman"/>
        </w:rPr>
        <w:t>e trend was especially pronounced among white evangelicals, who strongly supported Mr. Trump and went from being the least likely to the most likely to agree that a candidate’s personal immorality had nothing to do with public service.</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The percentage of Republicans who say they have a favorable view of Vladimir Putin, the Russian president for whom Mr. Trump has repeatedly expressed fondness, has doubled from 2015 to 2017 to 24 percent, according to Gallup. Among Democrats, Mr. Putin’s popularity has plummeted.</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Even if Mr. Trump wasn’t at the center of the national conversation, Ms. Anders, the Loudoun County business executive, said she thinks that the country would still be polarized. But as long as he is, she said, people on the right and the left will probably continue to dig in based on what Mr. Trump does and how his opponents respond.</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“It all coalesces around Trump,” she said. “It’s either, ‘Trump wants to put people in cages, in concentration camps.’ Or, on the other side, ‘Oh the left just wants everybody to come into the country illegally so they can get voters.’”</w:t>
      </w:r>
    </w:p>
    <w:p w:rsidR="00D36134" w:rsidRPr="00FE48B9" w:rsidRDefault="00D36134" w:rsidP="00D36134">
      <w:pPr>
        <w:rPr>
          <w:rFonts w:ascii="Times New Roman" w:hAnsi="Times New Roman" w:cs="Times New Roman"/>
          <w:sz w:val="16"/>
        </w:rPr>
      </w:pPr>
      <w:r w:rsidRPr="00FE48B9">
        <w:rPr>
          <w:rFonts w:ascii="Times New Roman" w:hAnsi="Times New Roman" w:cs="Times New Roman"/>
          <w:sz w:val="16"/>
        </w:rPr>
        <w:t>She concluded: “We can’t have a conversation.”</w:t>
      </w:r>
    </w:p>
    <w:p w:rsidR="00D36134" w:rsidRPr="00FE48B9" w:rsidRDefault="00D36134" w:rsidP="00D36134">
      <w:pPr>
        <w:pStyle w:val="Heading4"/>
        <w:rPr>
          <w:rFonts w:ascii="Times New Roman" w:hAnsi="Times New Roman" w:cs="Times New Roman"/>
        </w:rPr>
      </w:pPr>
      <w:r w:rsidRPr="00FE48B9">
        <w:rPr>
          <w:rFonts w:ascii="Times New Roman" w:hAnsi="Times New Roman" w:cs="Times New Roman"/>
        </w:rPr>
        <w:t xml:space="preserve">Trumps Base is resilient multiple reasons---first year proves </w:t>
      </w:r>
    </w:p>
    <w:p w:rsidR="00D36134" w:rsidRPr="00FE48B9" w:rsidRDefault="00D36134" w:rsidP="00D36134">
      <w:pPr>
        <w:rPr>
          <w:rFonts w:ascii="Times New Roman" w:hAnsi="Times New Roman" w:cs="Times New Roman"/>
        </w:rPr>
      </w:pPr>
      <w:r w:rsidRPr="00FE48B9">
        <w:rPr>
          <w:rStyle w:val="Style13ptBold"/>
          <w:rFonts w:ascii="Times New Roman" w:hAnsi="Times New Roman" w:cs="Times New Roman"/>
        </w:rPr>
        <w:t xml:space="preserve">Atkins 17 – </w:t>
      </w:r>
      <w:r w:rsidRPr="00FE48B9">
        <w:rPr>
          <w:rFonts w:ascii="Times New Roman" w:hAnsi="Times New Roman" w:cs="Times New Roman"/>
        </w:rPr>
        <w:t>Dennis Atkins, Nov. 8. 2017. “Still Singing the Trump Song,” The Courier mail, Australia Ed. KKC</w:t>
      </w:r>
    </w:p>
    <w:p w:rsidR="00D36134" w:rsidRPr="00FE48B9" w:rsidRDefault="00D36134" w:rsidP="00D36134">
      <w:pPr>
        <w:rPr>
          <w:rFonts w:ascii="Times New Roman" w:hAnsi="Times New Roman" w:cs="Times New Roman"/>
        </w:rPr>
      </w:pPr>
      <w:r w:rsidRPr="00FE48B9">
        <w:rPr>
          <w:rStyle w:val="StyleUnderline"/>
          <w:rFonts w:ascii="Times New Roman" w:hAnsi="Times New Roman" w:cs="Times New Roman"/>
        </w:rPr>
        <w:t>One year into his term, Trump's base support is sticking with their man</w:t>
      </w:r>
      <w:r w:rsidRPr="00FE48B9">
        <w:rPr>
          <w:rFonts w:ascii="Times New Roman" w:hAnsi="Times New Roman" w:cs="Times New Roman"/>
        </w:rPr>
        <w:t>, writes Dennis Atkins</w:t>
      </w:r>
    </w:p>
    <w:p w:rsidR="00D36134" w:rsidRPr="00FE48B9" w:rsidRDefault="00D36134" w:rsidP="00D36134">
      <w:pPr>
        <w:rPr>
          <w:rFonts w:ascii="Times New Roman" w:hAnsi="Times New Roman" w:cs="Times New Roman"/>
        </w:rPr>
      </w:pPr>
      <w:r w:rsidRPr="00FE48B9">
        <w:rPr>
          <w:rStyle w:val="Emphasis"/>
          <w:rFonts w:ascii="Times New Roman" w:hAnsi="Times New Roman" w:cs="Times New Roman"/>
        </w:rPr>
        <w:t xml:space="preserve">DONALD Trump's first year has felt </w:t>
      </w:r>
      <w:r w:rsidRPr="00FE48B9">
        <w:rPr>
          <w:rStyle w:val="StyleUnderline"/>
          <w:rFonts w:ascii="Times New Roman" w:hAnsi="Times New Roman" w:cs="Times New Roman"/>
        </w:rPr>
        <w:t>like</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it has moved in </w:t>
      </w:r>
      <w:r w:rsidRPr="00FE48B9">
        <w:rPr>
          <w:rStyle w:val="Emphasis"/>
          <w:rFonts w:ascii="Times New Roman" w:hAnsi="Times New Roman" w:cs="Times New Roman"/>
        </w:rPr>
        <w:t>slow</w:t>
      </w:r>
      <w:r w:rsidRPr="00FE48B9">
        <w:rPr>
          <w:rStyle w:val="StyleUnderline"/>
          <w:rFonts w:ascii="Times New Roman" w:hAnsi="Times New Roman" w:cs="Times New Roman"/>
        </w:rPr>
        <w:t xml:space="preserve"> motion </w:t>
      </w:r>
      <w:r w:rsidRPr="00FE48B9">
        <w:rPr>
          <w:rStyle w:val="Emphasis"/>
          <w:rFonts w:ascii="Times New Roman" w:hAnsi="Times New Roman" w:cs="Times New Roman"/>
        </w:rPr>
        <w:t>despite the hectic activity</w:t>
      </w:r>
      <w:r w:rsidRPr="00FE48B9">
        <w:rPr>
          <w:rStyle w:val="StyleUnderline"/>
          <w:rFonts w:ascii="Times New Roman" w:hAnsi="Times New Roman" w:cs="Times New Roman"/>
        </w:rPr>
        <w:t xml:space="preserve"> from the first morning tweets to whiplash developments throughout the day.</w:t>
      </w:r>
    </w:p>
    <w:p w:rsidR="00D36134" w:rsidRPr="00FE48B9" w:rsidRDefault="00D36134" w:rsidP="00D36134">
      <w:pPr>
        <w:rPr>
          <w:rFonts w:ascii="Times New Roman" w:hAnsi="Times New Roman" w:cs="Times New Roman"/>
        </w:rPr>
      </w:pPr>
      <w:r w:rsidRPr="00FE48B9">
        <w:rPr>
          <w:rStyle w:val="StyleUnderline"/>
          <w:rFonts w:ascii="Times New Roman" w:hAnsi="Times New Roman" w:cs="Times New Roman"/>
        </w:rPr>
        <w:t xml:space="preserve">The amazing thing is </w:t>
      </w:r>
      <w:r w:rsidRPr="00FE48B9">
        <w:rPr>
          <w:rStyle w:val="Emphasis"/>
          <w:rFonts w:ascii="Times New Roman" w:hAnsi="Times New Roman" w:cs="Times New Roman"/>
        </w:rPr>
        <w:t>how resilient and reliable Trump's supporters are.</w:t>
      </w:r>
      <w:r w:rsidRPr="00FE48B9">
        <w:rPr>
          <w:rFonts w:ascii="Times New Roman" w:hAnsi="Times New Roman" w:cs="Times New Roman"/>
        </w:rPr>
        <w:t xml:space="preserve"> </w:t>
      </w:r>
      <w:r w:rsidRPr="00FE48B9">
        <w:rPr>
          <w:rStyle w:val="StyleUnderline"/>
          <w:rFonts w:ascii="Times New Roman" w:hAnsi="Times New Roman" w:cs="Times New Roman"/>
        </w:rPr>
        <w:t>He maintains a steady vote of just under</w:t>
      </w:r>
      <w:r w:rsidRPr="00FE48B9">
        <w:rPr>
          <w:rFonts w:ascii="Times New Roman" w:hAnsi="Times New Roman" w:cs="Times New Roman"/>
        </w:rPr>
        <w:t xml:space="preserve"> </w:t>
      </w:r>
      <w:r w:rsidRPr="00FE48B9">
        <w:rPr>
          <w:rStyle w:val="Emphasis"/>
          <w:rFonts w:ascii="Times New Roman" w:hAnsi="Times New Roman" w:cs="Times New Roman"/>
        </w:rPr>
        <w:t>40 per cent</w:t>
      </w:r>
      <w:r w:rsidRPr="00FE48B9">
        <w:rPr>
          <w:rFonts w:ascii="Times New Roman" w:hAnsi="Times New Roman" w:cs="Times New Roman"/>
        </w:rPr>
        <w:t xml:space="preserve"> </w:t>
      </w:r>
      <w:r w:rsidRPr="00FE48B9">
        <w:rPr>
          <w:rStyle w:val="Emphasis"/>
          <w:rFonts w:ascii="Times New Roman" w:hAnsi="Times New Roman" w:cs="Times New Roman"/>
        </w:rPr>
        <w:t>and has around four in five Republican voters sticking with him</w:t>
      </w:r>
      <w:r w:rsidRPr="00FE48B9">
        <w:rPr>
          <w:rFonts w:ascii="Times New Roman" w:hAnsi="Times New Roman" w:cs="Times New Roman"/>
        </w:rPr>
        <w:t>.</w:t>
      </w:r>
    </w:p>
    <w:p w:rsidR="00D36134" w:rsidRPr="00FE48B9" w:rsidRDefault="00D36134" w:rsidP="00D36134">
      <w:pPr>
        <w:rPr>
          <w:rFonts w:ascii="Times New Roman" w:hAnsi="Times New Roman" w:cs="Times New Roman"/>
        </w:rPr>
      </w:pPr>
      <w:r w:rsidRPr="00FE48B9">
        <w:rPr>
          <w:rFonts w:ascii="Times New Roman" w:hAnsi="Times New Roman" w:cs="Times New Roman"/>
        </w:rPr>
        <w:t xml:space="preserve">This hardcore middle American voice distrusts the media - blaming the often despised "mainstream media" for Trump's misfortunes - and likes many things the President does. </w:t>
      </w:r>
    </w:p>
    <w:p w:rsidR="00D36134" w:rsidRPr="00FE48B9" w:rsidRDefault="00D36134" w:rsidP="00D36134">
      <w:pPr>
        <w:rPr>
          <w:rStyle w:val="StyleUnderline"/>
          <w:rFonts w:ascii="Times New Roman" w:hAnsi="Times New Roman" w:cs="Times New Roman"/>
        </w:rPr>
      </w:pPr>
      <w:r w:rsidRPr="00FE48B9">
        <w:rPr>
          <w:rStyle w:val="Emphasis"/>
          <w:rFonts w:ascii="Times New Roman" w:hAnsi="Times New Roman" w:cs="Times New Roman"/>
        </w:rPr>
        <w:t>They like the cultural wars</w:t>
      </w:r>
      <w:r w:rsidRPr="00FE48B9">
        <w:rPr>
          <w:rStyle w:val="StyleUnderline"/>
          <w:rFonts w:ascii="Times New Roman" w:hAnsi="Times New Roman" w:cs="Times New Roman"/>
        </w:rPr>
        <w:t xml:space="preserve"> such as pride in the flag and standing up for Confederate statues. </w:t>
      </w:r>
    </w:p>
    <w:p w:rsidR="00D36134" w:rsidRPr="00FE48B9" w:rsidRDefault="00D36134" w:rsidP="00D36134">
      <w:pPr>
        <w:rPr>
          <w:rStyle w:val="StyleUnderline"/>
          <w:rFonts w:ascii="Times New Roman" w:hAnsi="Times New Roman" w:cs="Times New Roman"/>
        </w:rPr>
      </w:pPr>
      <w:r w:rsidRPr="00FE48B9">
        <w:rPr>
          <w:rStyle w:val="Emphasis"/>
          <w:rFonts w:ascii="Times New Roman" w:hAnsi="Times New Roman" w:cs="Times New Roman"/>
        </w:rPr>
        <w:t>They also like the economic nationalism</w:t>
      </w:r>
      <w:r w:rsidRPr="00FE48B9">
        <w:rPr>
          <w:rStyle w:val="StyleUnderline"/>
          <w:rFonts w:ascii="Times New Roman" w:hAnsi="Times New Roman" w:cs="Times New Roman"/>
        </w:rPr>
        <w:t xml:space="preserve"> even when it works against their </w:t>
      </w:r>
      <w:proofErr w:type="spellStart"/>
      <w:r w:rsidRPr="00FE48B9">
        <w:rPr>
          <w:rStyle w:val="StyleUnderline"/>
          <w:rFonts w:ascii="Times New Roman" w:hAnsi="Times New Roman" w:cs="Times New Roman"/>
        </w:rPr>
        <w:t>self interest</w:t>
      </w:r>
      <w:proofErr w:type="spellEnd"/>
      <w:r w:rsidRPr="00FE48B9">
        <w:rPr>
          <w:rStyle w:val="StyleUnderline"/>
          <w:rFonts w:ascii="Times New Roman" w:hAnsi="Times New Roman" w:cs="Times New Roman"/>
        </w:rPr>
        <w:t>.</w:t>
      </w:r>
    </w:p>
    <w:p w:rsidR="00D36134" w:rsidRPr="00FE48B9" w:rsidRDefault="00D36134" w:rsidP="00D36134">
      <w:pPr>
        <w:rPr>
          <w:rFonts w:ascii="Times New Roman" w:hAnsi="Times New Roman" w:cs="Times New Roman"/>
          <w:u w:val="single"/>
        </w:rPr>
      </w:pPr>
      <w:r w:rsidRPr="00FE48B9">
        <w:rPr>
          <w:rStyle w:val="Emphasis"/>
          <w:rFonts w:ascii="Times New Roman" w:hAnsi="Times New Roman" w:cs="Times New Roman"/>
        </w:rPr>
        <w:t>Thirdly, they like his tough talk on</w:t>
      </w:r>
      <w:r w:rsidRPr="00FE48B9">
        <w:rPr>
          <w:rStyle w:val="StyleUnderline"/>
          <w:rFonts w:ascii="Times New Roman" w:hAnsi="Times New Roman" w:cs="Times New Roman"/>
        </w:rPr>
        <w:t xml:space="preserve"> </w:t>
      </w:r>
      <w:r w:rsidRPr="00FE48B9">
        <w:rPr>
          <w:rStyle w:val="Emphasis"/>
          <w:rFonts w:ascii="Times New Roman" w:hAnsi="Times New Roman" w:cs="Times New Roman"/>
        </w:rPr>
        <w:t>the</w:t>
      </w:r>
      <w:r w:rsidRPr="00FE48B9">
        <w:rPr>
          <w:rStyle w:val="StyleUnderline"/>
          <w:rFonts w:ascii="Times New Roman" w:hAnsi="Times New Roman" w:cs="Times New Roman"/>
        </w:rPr>
        <w:t xml:space="preserve"> border </w:t>
      </w:r>
      <w:r w:rsidRPr="00FE48B9">
        <w:rPr>
          <w:rStyle w:val="Emphasis"/>
          <w:rFonts w:ascii="Times New Roman" w:hAnsi="Times New Roman" w:cs="Times New Roman"/>
        </w:rPr>
        <w:t>wall</w:t>
      </w:r>
      <w:r w:rsidRPr="00FE48B9">
        <w:rPr>
          <w:rStyle w:val="StyleUnderline"/>
          <w:rFonts w:ascii="Times New Roman" w:hAnsi="Times New Roman" w:cs="Times New Roman"/>
        </w:rPr>
        <w:t xml:space="preserve">, </w:t>
      </w:r>
      <w:r w:rsidRPr="00FE48B9">
        <w:rPr>
          <w:rStyle w:val="Emphasis"/>
          <w:rFonts w:ascii="Times New Roman" w:hAnsi="Times New Roman" w:cs="Times New Roman"/>
        </w:rPr>
        <w:t>immigration</w:t>
      </w:r>
      <w:r w:rsidRPr="00FE48B9">
        <w:rPr>
          <w:rStyle w:val="StyleUnderline"/>
          <w:rFonts w:ascii="Times New Roman" w:hAnsi="Times New Roman" w:cs="Times New Roman"/>
        </w:rPr>
        <w:t xml:space="preserve">, </w:t>
      </w:r>
      <w:r w:rsidRPr="00FE48B9">
        <w:rPr>
          <w:rStyle w:val="Emphasis"/>
          <w:rFonts w:ascii="Times New Roman" w:hAnsi="Times New Roman" w:cs="Times New Roman"/>
        </w:rPr>
        <w:t>foreign trade</w:t>
      </w:r>
      <w:r w:rsidRPr="00FE48B9">
        <w:rPr>
          <w:rStyle w:val="StyleUnderline"/>
          <w:rFonts w:ascii="Times New Roman" w:hAnsi="Times New Roman" w:cs="Times New Roman"/>
        </w:rPr>
        <w:t xml:space="preserve"> </w:t>
      </w:r>
      <w:r w:rsidRPr="00FE48B9">
        <w:rPr>
          <w:rStyle w:val="Emphasis"/>
          <w:rFonts w:ascii="Times New Roman" w:hAnsi="Times New Roman" w:cs="Times New Roman"/>
        </w:rPr>
        <w:t>and bad guys such as Korea and Iran</w:t>
      </w:r>
      <w:r w:rsidRPr="00FE48B9">
        <w:rPr>
          <w:rStyle w:val="StyleUnderline"/>
          <w:rFonts w:ascii="Times New Roman" w:hAnsi="Times New Roman" w:cs="Times New Roman"/>
        </w:rPr>
        <w:t>.</w:t>
      </w:r>
    </w:p>
    <w:p w:rsidR="00D36134" w:rsidRPr="00FE48B9" w:rsidRDefault="00D36134" w:rsidP="00D36134">
      <w:pPr>
        <w:rPr>
          <w:rFonts w:ascii="Times New Roman" w:hAnsi="Times New Roman" w:cs="Times New Roman"/>
        </w:rPr>
      </w:pPr>
      <w:r w:rsidRPr="00FE48B9">
        <w:rPr>
          <w:rFonts w:ascii="Times New Roman" w:hAnsi="Times New Roman" w:cs="Times New Roman"/>
        </w:rPr>
        <w:t>Finally, these voters in those key states that elected Trump say he needs more time to tackle the legacy of Barack Obama who is still unloved.</w:t>
      </w:r>
    </w:p>
    <w:p w:rsidR="00D36134" w:rsidRPr="00FE48B9" w:rsidRDefault="00D36134" w:rsidP="00D36134">
      <w:pPr>
        <w:rPr>
          <w:rFonts w:ascii="Times New Roman" w:hAnsi="Times New Roman" w:cs="Times New Roman"/>
        </w:rPr>
      </w:pPr>
      <w:r w:rsidRPr="00FE48B9">
        <w:rPr>
          <w:rFonts w:ascii="Times New Roman" w:hAnsi="Times New Roman" w:cs="Times New Roman"/>
        </w:rPr>
        <w:t>One thing Trump supporters don't like is the President's tweeting and his ill-disciplined mouth.</w:t>
      </w:r>
    </w:p>
    <w:p w:rsidR="00D36134" w:rsidRPr="00FE48B9" w:rsidRDefault="00D36134" w:rsidP="00D36134">
      <w:pPr>
        <w:rPr>
          <w:rStyle w:val="StyleUnderline"/>
          <w:rFonts w:ascii="Times New Roman" w:hAnsi="Times New Roman" w:cs="Times New Roman"/>
        </w:rPr>
      </w:pPr>
      <w:r w:rsidRPr="00FE48B9">
        <w:rPr>
          <w:rFonts w:ascii="Times New Roman" w:hAnsi="Times New Roman" w:cs="Times New Roman"/>
        </w:rPr>
        <w:t xml:space="preserve">But </w:t>
      </w:r>
      <w:r w:rsidRPr="00FE48B9">
        <w:rPr>
          <w:rStyle w:val="StyleUnderline"/>
          <w:rFonts w:ascii="Times New Roman" w:hAnsi="Times New Roman" w:cs="Times New Roman"/>
        </w:rPr>
        <w:t>a revealing look at Trump voters by USA Today shows how these sentiments are coalescing to keep the President's base intact and loyal</w:t>
      </w:r>
    </w:p>
    <w:p w:rsidR="00FC1684" w:rsidRPr="00FE48B9" w:rsidRDefault="00FC1684" w:rsidP="00FC1684">
      <w:pPr>
        <w:rPr>
          <w:rFonts w:ascii="Times New Roman" w:hAnsi="Times New Roman" w:cs="Times New Roman"/>
        </w:rPr>
      </w:pPr>
    </w:p>
    <w:p w:rsidR="00C67AEE" w:rsidRPr="00FE48B9" w:rsidRDefault="00C67AEE" w:rsidP="001571B7">
      <w:pPr>
        <w:pStyle w:val="Heading2"/>
        <w:rPr>
          <w:rFonts w:ascii="Times New Roman" w:hAnsi="Times New Roman" w:cs="Times New Roman"/>
        </w:rPr>
      </w:pPr>
      <w:r w:rsidRPr="00FE48B9">
        <w:rPr>
          <w:rFonts w:ascii="Times New Roman" w:hAnsi="Times New Roman" w:cs="Times New Roman"/>
        </w:rPr>
        <w:t>Link</w:t>
      </w:r>
    </w:p>
    <w:p w:rsidR="00C67AEE" w:rsidRPr="00FE48B9" w:rsidRDefault="00715CCC" w:rsidP="00C67AEE">
      <w:pPr>
        <w:pStyle w:val="Heading3"/>
        <w:rPr>
          <w:rFonts w:ascii="Times New Roman" w:hAnsi="Times New Roman" w:cs="Times New Roman"/>
        </w:rPr>
      </w:pPr>
      <w:r w:rsidRPr="00FE48B9">
        <w:rPr>
          <w:rFonts w:ascii="Times New Roman" w:hAnsi="Times New Roman" w:cs="Times New Roman"/>
        </w:rPr>
        <w:t xml:space="preserve">AT – </w:t>
      </w:r>
      <w:r w:rsidR="00C67AEE" w:rsidRPr="00FE48B9">
        <w:rPr>
          <w:rFonts w:ascii="Times New Roman" w:hAnsi="Times New Roman" w:cs="Times New Roman"/>
        </w:rPr>
        <w:t xml:space="preserve">Congress </w:t>
      </w:r>
    </w:p>
    <w:p w:rsidR="00C67AEE" w:rsidRPr="00FE48B9" w:rsidRDefault="00C67AEE" w:rsidP="00C67AEE">
      <w:pPr>
        <w:rPr>
          <w:rFonts w:ascii="Times New Roman" w:hAnsi="Times New Roman" w:cs="Times New Roman"/>
        </w:rPr>
      </w:pPr>
    </w:p>
    <w:p w:rsidR="00C67AEE" w:rsidRPr="00FE48B9" w:rsidRDefault="00C67AEE" w:rsidP="00C67AEE">
      <w:pPr>
        <w:pStyle w:val="Heading4"/>
        <w:rPr>
          <w:rFonts w:ascii="Times New Roman" w:hAnsi="Times New Roman" w:cs="Times New Roman"/>
        </w:rPr>
      </w:pPr>
      <w:r w:rsidRPr="00FE48B9">
        <w:rPr>
          <w:rFonts w:ascii="Times New Roman" w:hAnsi="Times New Roman" w:cs="Times New Roman"/>
        </w:rPr>
        <w:t>Trump working with Congress maintains long-term base support – his policies won’t be upheld judicially</w:t>
      </w:r>
    </w:p>
    <w:p w:rsidR="00C67AEE" w:rsidRPr="00FE48B9" w:rsidRDefault="00C67AEE" w:rsidP="00C67AEE">
      <w:pPr>
        <w:rPr>
          <w:rFonts w:ascii="Times New Roman" w:hAnsi="Times New Roman" w:cs="Times New Roman"/>
        </w:rPr>
      </w:pPr>
      <w:r w:rsidRPr="00FE48B9">
        <w:rPr>
          <w:rStyle w:val="Style13ptBold"/>
          <w:rFonts w:ascii="Times New Roman" w:hAnsi="Times New Roman" w:cs="Times New Roman"/>
        </w:rPr>
        <w:t>Tampa Bay, 7/11</w:t>
      </w:r>
      <w:r w:rsidRPr="00FE48B9">
        <w:rPr>
          <w:rFonts w:ascii="Times New Roman" w:hAnsi="Times New Roman" w:cs="Times New Roman"/>
        </w:rPr>
        <w:t xml:space="preserve"> (Tampa Bay Times</w:t>
      </w:r>
      <w:r w:rsidR="0077742B" w:rsidRPr="00FE48B9">
        <w:rPr>
          <w:rFonts w:ascii="Times New Roman" w:hAnsi="Times New Roman" w:cs="Times New Roman"/>
        </w:rPr>
        <w:t xml:space="preserve"> is an American newspaper published in St. Petersburg, Florida, United States</w:t>
      </w:r>
      <w:r w:rsidRPr="00FE48B9">
        <w:rPr>
          <w:rFonts w:ascii="Times New Roman" w:hAnsi="Times New Roman" w:cs="Times New Roman"/>
        </w:rPr>
        <w:t>. “Trump should work with Congress on immigration”. July 11</w:t>
      </w:r>
      <w:r w:rsidRPr="00FE48B9">
        <w:rPr>
          <w:rFonts w:ascii="Times New Roman" w:hAnsi="Times New Roman" w:cs="Times New Roman"/>
          <w:vertAlign w:val="superscript"/>
        </w:rPr>
        <w:t>th</w:t>
      </w:r>
      <w:r w:rsidRPr="00FE48B9">
        <w:rPr>
          <w:rFonts w:ascii="Times New Roman" w:hAnsi="Times New Roman" w:cs="Times New Roman"/>
        </w:rPr>
        <w:t xml:space="preserve">, 2018. </w:t>
      </w:r>
      <w:hyperlink r:id="rId203" w:history="1">
        <w:r w:rsidRPr="00FE48B9">
          <w:rPr>
            <w:rStyle w:val="Hyperlink"/>
            <w:rFonts w:ascii="Times New Roman" w:hAnsi="Times New Roman" w:cs="Times New Roman"/>
          </w:rPr>
          <w:t>https://www.tampabay.com/opinion/editorials/Trump-should-work-with-Congress-on-immigration_169931426</w:t>
        </w:r>
      </w:hyperlink>
      <w:r w:rsidRPr="00FE48B9">
        <w:rPr>
          <w:rFonts w:ascii="Times New Roman" w:hAnsi="Times New Roman" w:cs="Times New Roman"/>
        </w:rPr>
        <w:t xml:space="preserve"> //rm)</w:t>
      </w:r>
    </w:p>
    <w:p w:rsidR="00C67AEE" w:rsidRPr="00FE48B9" w:rsidRDefault="00C67AEE" w:rsidP="00C67AEE">
      <w:pPr>
        <w:rPr>
          <w:rFonts w:ascii="Times New Roman" w:hAnsi="Times New Roman" w:cs="Times New Roman"/>
        </w:rPr>
      </w:pPr>
    </w:p>
    <w:p w:rsidR="00C67AEE" w:rsidRPr="00FE48B9" w:rsidRDefault="00C67AEE" w:rsidP="00C67AEE">
      <w:pPr>
        <w:rPr>
          <w:rStyle w:val="StyleUnderline"/>
          <w:rFonts w:ascii="Times New Roman" w:hAnsi="Times New Roman" w:cs="Times New Roman"/>
        </w:rPr>
      </w:pPr>
      <w:r w:rsidRPr="00FE48B9">
        <w:rPr>
          <w:rFonts w:ascii="Times New Roman" w:hAnsi="Times New Roman" w:cs="Times New Roman"/>
          <w:sz w:val="16"/>
        </w:rPr>
        <w:t>But whatever camp you’re in, there should be agreement on this</w:t>
      </w:r>
      <w:r w:rsidRPr="00FE48B9">
        <w:rPr>
          <w:rStyle w:val="StyleUnderline"/>
          <w:rFonts w:ascii="Times New Roman" w:hAnsi="Times New Roman" w:cs="Times New Roman"/>
        </w:rPr>
        <w:t>: The Trump administration needs to get its act together on immigration</w:t>
      </w:r>
      <w:r w:rsidRPr="00FE48B9">
        <w:rPr>
          <w:rFonts w:ascii="Times New Roman" w:hAnsi="Times New Roman" w:cs="Times New Roman"/>
          <w:sz w:val="16"/>
        </w:rPr>
        <w:t xml:space="preserve">. </w:t>
      </w:r>
      <w:r w:rsidRPr="00FE48B9">
        <w:rPr>
          <w:rStyle w:val="StyleUnderline"/>
          <w:rFonts w:ascii="Times New Roman" w:hAnsi="Times New Roman" w:cs="Times New Roman"/>
        </w:rPr>
        <w:t>Three federal courts in California last week showed he should be working with Congress to come up with coherent policies.</w:t>
      </w:r>
    </w:p>
    <w:p w:rsidR="00C67AEE" w:rsidRPr="00FE48B9" w:rsidRDefault="00C67AEE" w:rsidP="00C67AEE">
      <w:pPr>
        <w:rPr>
          <w:rFonts w:ascii="Times New Roman" w:hAnsi="Times New Roman" w:cs="Times New Roman"/>
          <w:sz w:val="16"/>
        </w:rPr>
      </w:pPr>
      <w:r w:rsidRPr="00FE48B9">
        <w:rPr>
          <w:rFonts w:ascii="Times New Roman" w:hAnsi="Times New Roman" w:cs="Times New Roman"/>
          <w:sz w:val="16"/>
        </w:rPr>
        <w:t xml:space="preserve">On Monday, Los Angeles-based U.S. District Judge Dolly M. </w:t>
      </w:r>
      <w:r w:rsidRPr="00FE48B9">
        <w:rPr>
          <w:rStyle w:val="StyleUnderline"/>
          <w:rFonts w:ascii="Times New Roman" w:hAnsi="Times New Roman" w:cs="Times New Roman"/>
        </w:rPr>
        <w:t>Gee rejected virtually every argument put forward by Attorney General Jeff Sessions and the Justice Department</w:t>
      </w:r>
      <w:r w:rsidRPr="00FE48B9">
        <w:rPr>
          <w:rFonts w:ascii="Times New Roman" w:hAnsi="Times New Roman" w:cs="Times New Roman"/>
          <w:sz w:val="16"/>
        </w:rPr>
        <w:t xml:space="preserve"> that sought to modify a 1997 consent decree </w:t>
      </w:r>
      <w:r w:rsidRPr="00FE48B9">
        <w:rPr>
          <w:rStyle w:val="StyleUnderline"/>
          <w:rFonts w:ascii="Times New Roman" w:hAnsi="Times New Roman" w:cs="Times New Roman"/>
        </w:rPr>
        <w:t>that requires children detained on immigration grounds to be transferred to licensed care programs within 20 days</w:t>
      </w:r>
      <w:r w:rsidRPr="00FE48B9">
        <w:rPr>
          <w:rFonts w:ascii="Times New Roman" w:hAnsi="Times New Roman" w:cs="Times New Roman"/>
          <w:sz w:val="16"/>
        </w:rPr>
        <w:t>. Sessions argued that long-term confinement was essential to keeping families from being separated when parents are detained for alleged immigration violations.</w:t>
      </w:r>
    </w:p>
    <w:p w:rsidR="00C67AEE" w:rsidRPr="00FE48B9" w:rsidRDefault="00C67AEE" w:rsidP="00C67AEE">
      <w:pPr>
        <w:rPr>
          <w:rFonts w:ascii="Times New Roman" w:hAnsi="Times New Roman" w:cs="Times New Roman"/>
          <w:sz w:val="16"/>
        </w:rPr>
      </w:pPr>
      <w:r w:rsidRPr="00FE48B9">
        <w:rPr>
          <w:rFonts w:ascii="Times New Roman" w:hAnsi="Times New Roman" w:cs="Times New Roman"/>
          <w:sz w:val="16"/>
        </w:rPr>
        <w:t xml:space="preserve">The falsity of this purported compassion was shown Tuesday in San Diego. U.S. District Judge Dana </w:t>
      </w:r>
      <w:proofErr w:type="spellStart"/>
      <w:r w:rsidRPr="00FE48B9">
        <w:rPr>
          <w:rFonts w:ascii="Times New Roman" w:hAnsi="Times New Roman" w:cs="Times New Roman"/>
          <w:sz w:val="16"/>
        </w:rPr>
        <w:t>Sabraw</w:t>
      </w:r>
      <w:proofErr w:type="spellEnd"/>
      <w:r w:rsidRPr="00FE48B9">
        <w:rPr>
          <w:rFonts w:ascii="Times New Roman" w:hAnsi="Times New Roman" w:cs="Times New Roman"/>
          <w:sz w:val="16"/>
        </w:rPr>
        <w:t xml:space="preserve"> ordered the federal government to hurry up and meet deadlines he had previously set for reuniting detained children and their parents. </w:t>
      </w:r>
      <w:proofErr w:type="spellStart"/>
      <w:r w:rsidRPr="00FE48B9">
        <w:rPr>
          <w:rStyle w:val="StyleUnderline"/>
          <w:rFonts w:ascii="Times New Roman" w:hAnsi="Times New Roman" w:cs="Times New Roman"/>
        </w:rPr>
        <w:t>Sabraw</w:t>
      </w:r>
      <w:proofErr w:type="spellEnd"/>
      <w:r w:rsidRPr="00FE48B9">
        <w:rPr>
          <w:rStyle w:val="StyleUnderline"/>
          <w:rFonts w:ascii="Times New Roman" w:hAnsi="Times New Roman" w:cs="Times New Roman"/>
        </w:rPr>
        <w:t xml:space="preserve"> ruled last month that Trump’s "zero tolerance," automatic-arrest policy at the border denied due process to asylum seekers and led to "a chaotic circumstance of the government’s own making."</w:t>
      </w:r>
    </w:p>
    <w:p w:rsidR="00C67AEE" w:rsidRPr="00FE48B9" w:rsidRDefault="00C67AEE" w:rsidP="00C67AEE">
      <w:pPr>
        <w:rPr>
          <w:rFonts w:ascii="Times New Roman" w:hAnsi="Times New Roman" w:cs="Times New Roman"/>
          <w:sz w:val="16"/>
        </w:rPr>
      </w:pPr>
      <w:r w:rsidRPr="00FE48B9">
        <w:rPr>
          <w:rFonts w:ascii="Times New Roman" w:hAnsi="Times New Roman" w:cs="Times New Roman"/>
          <w:sz w:val="16"/>
        </w:rPr>
        <w:t xml:space="preserve">The scattershot nature of the administration’s immigration policies was also underlined Monday by Sacramento-based U.S. District Judge John </w:t>
      </w:r>
      <w:r w:rsidRPr="00FE48B9">
        <w:rPr>
          <w:rStyle w:val="StyleUnderline"/>
          <w:rFonts w:ascii="Times New Roman" w:hAnsi="Times New Roman" w:cs="Times New Roman"/>
        </w:rPr>
        <w:t xml:space="preserve">Mendez, </w:t>
      </w:r>
      <w:r w:rsidRPr="00FE48B9">
        <w:rPr>
          <w:rFonts w:ascii="Times New Roman" w:hAnsi="Times New Roman" w:cs="Times New Roman"/>
          <w:sz w:val="16"/>
        </w:rPr>
        <w:t>who</w:t>
      </w:r>
      <w:r w:rsidRPr="00FE48B9">
        <w:rPr>
          <w:rStyle w:val="StyleUnderline"/>
          <w:rFonts w:ascii="Times New Roman" w:hAnsi="Times New Roman" w:cs="Times New Roman"/>
        </w:rPr>
        <w:t xml:space="preserve"> upheld his preliminary ruling that two state laws and part of a third passed by the Legislature in response to the Trump administration’s immigration crackdown are legal</w:t>
      </w:r>
      <w:r w:rsidRPr="00FE48B9">
        <w:rPr>
          <w:rFonts w:ascii="Times New Roman" w:hAnsi="Times New Roman" w:cs="Times New Roman"/>
          <w:sz w:val="16"/>
        </w:rPr>
        <w:t xml:space="preserve">. One allows the state to inspect federal detention facilities; </w:t>
      </w:r>
      <w:proofErr w:type="gramStart"/>
      <w:r w:rsidRPr="00FE48B9">
        <w:rPr>
          <w:rFonts w:ascii="Times New Roman" w:hAnsi="Times New Roman" w:cs="Times New Roman"/>
          <w:sz w:val="16"/>
        </w:rPr>
        <w:t>another</w:t>
      </w:r>
      <w:proofErr w:type="gramEnd"/>
      <w:r w:rsidRPr="00FE48B9">
        <w:rPr>
          <w:rFonts w:ascii="Times New Roman" w:hAnsi="Times New Roman" w:cs="Times New Roman"/>
          <w:sz w:val="16"/>
        </w:rPr>
        <w:t xml:space="preserve"> limits how much local and state law enforcement authorities can cooperate with federal immigration officials. Mendez found the former law did little more than restate existing laws and that the latter law was acceptable because refusing to help immigration officials is not the same as impeding them.</w:t>
      </w:r>
    </w:p>
    <w:p w:rsidR="00C67AEE" w:rsidRPr="00FE48B9" w:rsidRDefault="00C67AEE" w:rsidP="00C67AEE">
      <w:pPr>
        <w:rPr>
          <w:rStyle w:val="StyleUnderline"/>
          <w:rFonts w:ascii="Times New Roman" w:hAnsi="Times New Roman" w:cs="Times New Roman"/>
        </w:rPr>
      </w:pPr>
      <w:r w:rsidRPr="00FE48B9">
        <w:rPr>
          <w:rFonts w:ascii="Times New Roman" w:hAnsi="Times New Roman" w:cs="Times New Roman"/>
          <w:sz w:val="16"/>
        </w:rPr>
        <w:t xml:space="preserve">Judges Gee and Mendez both urged the federal government to step up and pass immigration legislation that would answer basic policy questions that have been addressed with executive orders and judicial rulings. Gee rapped "over 20 years of congressional inaction." </w:t>
      </w:r>
      <w:r w:rsidRPr="00FE48B9">
        <w:rPr>
          <w:rStyle w:val="StyleUnderline"/>
          <w:rFonts w:ascii="Times New Roman" w:hAnsi="Times New Roman" w:cs="Times New Roman"/>
        </w:rPr>
        <w:t>Mendez said the Constitution "demands" a legislative response.</w:t>
      </w:r>
    </w:p>
    <w:p w:rsidR="00C67AEE" w:rsidRPr="00FE48B9" w:rsidRDefault="00C67AEE" w:rsidP="00C67AEE">
      <w:pPr>
        <w:rPr>
          <w:rFonts w:ascii="Times New Roman" w:hAnsi="Times New Roman" w:cs="Times New Roman"/>
          <w:sz w:val="16"/>
        </w:rPr>
      </w:pPr>
      <w:r w:rsidRPr="00FE48B9">
        <w:rPr>
          <w:rFonts w:ascii="Times New Roman" w:hAnsi="Times New Roman" w:cs="Times New Roman"/>
          <w:sz w:val="16"/>
        </w:rPr>
        <w:t xml:space="preserve">Perhaps this is unrealistic. </w:t>
      </w:r>
      <w:r w:rsidRPr="00FE48B9">
        <w:rPr>
          <w:rStyle w:val="StyleUnderline"/>
          <w:rFonts w:ascii="Times New Roman" w:hAnsi="Times New Roman" w:cs="Times New Roman"/>
        </w:rPr>
        <w:t>But even if Congress’ lethargy continues, Trump, Sessions and others in the administration should pursue a more sustainable course on immigration by recognizing the limits on what unilateral executive action can achieve.</w:t>
      </w:r>
      <w:r w:rsidRPr="00FE48B9">
        <w:rPr>
          <w:rFonts w:ascii="Times New Roman" w:hAnsi="Times New Roman" w:cs="Times New Roman"/>
          <w:sz w:val="16"/>
        </w:rPr>
        <w:t xml:space="preserve"> Adopting </w:t>
      </w:r>
      <w:r w:rsidRPr="00FE48B9">
        <w:rPr>
          <w:rStyle w:val="StyleUnderline"/>
          <w:rFonts w:ascii="Times New Roman" w:hAnsi="Times New Roman" w:cs="Times New Roman"/>
        </w:rPr>
        <w:t>policies that violate established precedent</w:t>
      </w:r>
      <w:r w:rsidRPr="00FE48B9">
        <w:rPr>
          <w:rFonts w:ascii="Times New Roman" w:hAnsi="Times New Roman" w:cs="Times New Roman"/>
          <w:sz w:val="16"/>
        </w:rPr>
        <w:t xml:space="preserve">s and abandon due process </w:t>
      </w:r>
      <w:r w:rsidRPr="00FE48B9">
        <w:rPr>
          <w:rStyle w:val="StyleUnderline"/>
          <w:rFonts w:ascii="Times New Roman" w:hAnsi="Times New Roman" w:cs="Times New Roman"/>
        </w:rPr>
        <w:t>may play well with Trump’s base</w:t>
      </w:r>
      <w:r w:rsidRPr="00FE48B9">
        <w:rPr>
          <w:rFonts w:ascii="Times New Roman" w:hAnsi="Times New Roman" w:cs="Times New Roman"/>
          <w:sz w:val="16"/>
        </w:rPr>
        <w:t xml:space="preserve">. </w:t>
      </w:r>
      <w:r w:rsidRPr="00FE48B9">
        <w:rPr>
          <w:rStyle w:val="Emphasis"/>
          <w:rFonts w:ascii="Times New Roman" w:hAnsi="Times New Roman" w:cs="Times New Roman"/>
        </w:rPr>
        <w:t>But if the policies don’t survive repeated legal scrutiny, it’s hard to see why they would be considered constructive — even by his admirers.</w:t>
      </w:r>
    </w:p>
    <w:p w:rsidR="00C67AEE" w:rsidRPr="00FE48B9" w:rsidRDefault="00C67AEE" w:rsidP="00C67AEE">
      <w:pPr>
        <w:rPr>
          <w:rFonts w:ascii="Times New Roman" w:hAnsi="Times New Roman" w:cs="Times New Roman"/>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General Impact</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AT </w:t>
      </w:r>
      <w:r w:rsidR="00FF6B31" w:rsidRPr="00FE48B9">
        <w:rPr>
          <w:rFonts w:ascii="Times New Roman" w:hAnsi="Times New Roman" w:cs="Times New Roman"/>
        </w:rPr>
        <w:t xml:space="preserve">– </w:t>
      </w:r>
      <w:r w:rsidRPr="00FE48B9">
        <w:rPr>
          <w:rFonts w:ascii="Times New Roman" w:hAnsi="Times New Roman" w:cs="Times New Roman"/>
        </w:rPr>
        <w:t>Diversion</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Trump diversions wrong—empirics prove---</w:t>
      </w:r>
      <w:bookmarkStart w:id="1" w:name="_Hlk519964658"/>
      <w:r w:rsidRPr="00FE48B9">
        <w:rPr>
          <w:rFonts w:ascii="Times New Roman" w:hAnsi="Times New Roman" w:cs="Times New Roman"/>
        </w:rPr>
        <w:t>already launched a strike on Syria---no escalation</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Gainor</w:t>
      </w:r>
      <w:proofErr w:type="spellEnd"/>
      <w:r w:rsidRPr="00FE48B9">
        <w:rPr>
          <w:rStyle w:val="Style13ptBold"/>
          <w:rFonts w:ascii="Times New Roman" w:hAnsi="Times New Roman" w:cs="Times New Roman"/>
        </w:rPr>
        <w:t xml:space="preserve"> 4/14 – </w:t>
      </w:r>
      <w:r w:rsidRPr="00FE48B9">
        <w:rPr>
          <w:rFonts w:ascii="Times New Roman" w:hAnsi="Times New Roman" w:cs="Times New Roman"/>
        </w:rPr>
        <w:t xml:space="preserve">Dan </w:t>
      </w:r>
      <w:proofErr w:type="spellStart"/>
      <w:r w:rsidRPr="00FE48B9">
        <w:rPr>
          <w:rFonts w:ascii="Times New Roman" w:hAnsi="Times New Roman" w:cs="Times New Roman"/>
        </w:rPr>
        <w:t>Gainor</w:t>
      </w:r>
      <w:proofErr w:type="spellEnd"/>
      <w:r w:rsidRPr="00FE48B9">
        <w:rPr>
          <w:rFonts w:ascii="Times New Roman" w:hAnsi="Times New Roman" w:cs="Times New Roman"/>
        </w:rPr>
        <w:t>, is the Media Research Center's Vice President for Business and Culture., 4-14-2018, "</w:t>
      </w:r>
      <w:r w:rsidRPr="00FE48B9">
        <w:rPr>
          <w:rStyle w:val="Emphasis"/>
          <w:rFonts w:ascii="Times New Roman" w:hAnsi="Times New Roman" w:cs="Times New Roman"/>
        </w:rPr>
        <w:t>Trump strikes Syria</w:t>
      </w:r>
      <w:r w:rsidRPr="00FE48B9">
        <w:rPr>
          <w:rFonts w:ascii="Times New Roman" w:hAnsi="Times New Roman" w:cs="Times New Roman"/>
        </w:rPr>
        <w:t xml:space="preserve">, media fire back, and other examples of their war against the president," Fox News, </w:t>
      </w:r>
      <w:hyperlink r:id="rId204" w:history="1">
        <w:r w:rsidRPr="00FE48B9">
          <w:rPr>
            <w:rStyle w:val="Hyperlink"/>
            <w:rFonts w:ascii="Times New Roman" w:hAnsi="Times New Roman" w:cs="Times New Roman"/>
          </w:rPr>
          <w:t>http://www.foxnews.com/opinion/2018/04/14/trump-strikes-syria-media-fire-back-and-other-examples-their-war-against-president.html</w:t>
        </w:r>
      </w:hyperlink>
      <w:r w:rsidRPr="00FE48B9">
        <w:rPr>
          <w:rFonts w:ascii="Times New Roman" w:hAnsi="Times New Roman" w:cs="Times New Roman"/>
        </w:rPr>
        <w:t xml:space="preserve"> KKC</w:t>
      </w:r>
    </w:p>
    <w:p w:rsidR="001571B7" w:rsidRPr="00FE48B9" w:rsidRDefault="001571B7" w:rsidP="001571B7">
      <w:pPr>
        <w:rPr>
          <w:rStyle w:val="Emphasis"/>
          <w:rFonts w:ascii="Times New Roman" w:hAnsi="Times New Roman" w:cs="Times New Roman"/>
        </w:rPr>
      </w:pPr>
      <w:r w:rsidRPr="00FE48B9">
        <w:rPr>
          <w:rStyle w:val="StyleUnderline"/>
          <w:rFonts w:ascii="Times New Roman" w:hAnsi="Times New Roman" w:cs="Times New Roman"/>
        </w:rPr>
        <w:t>Following the missile attack by U.S.,</w:t>
      </w:r>
      <w:r w:rsidRPr="00FE48B9">
        <w:rPr>
          <w:rFonts w:ascii="Times New Roman" w:hAnsi="Times New Roman" w:cs="Times New Roman"/>
          <w:sz w:val="8"/>
        </w:rPr>
        <w:t xml:space="preserve"> </w:t>
      </w:r>
      <w:r w:rsidRPr="00FE48B9">
        <w:rPr>
          <w:rStyle w:val="StyleUnderline"/>
          <w:rFonts w:ascii="Times New Roman" w:hAnsi="Times New Roman" w:cs="Times New Roman"/>
        </w:rPr>
        <w:t>French and British forces on Syrian chemical weapons targets</w:t>
      </w:r>
      <w:r w:rsidRPr="00FE48B9">
        <w:rPr>
          <w:rFonts w:ascii="Times New Roman" w:hAnsi="Times New Roman" w:cs="Times New Roman"/>
          <w:sz w:val="8"/>
        </w:rPr>
        <w:t xml:space="preserve"> that President </w:t>
      </w:r>
      <w:r w:rsidRPr="00FE48B9">
        <w:rPr>
          <w:rStyle w:val="Emphasis"/>
          <w:rFonts w:ascii="Times New Roman" w:hAnsi="Times New Roman" w:cs="Times New Roman"/>
        </w:rPr>
        <w:t>Trump</w:t>
      </w:r>
      <w:r w:rsidRPr="00FE48B9">
        <w:rPr>
          <w:rFonts w:ascii="Times New Roman" w:hAnsi="Times New Roman" w:cs="Times New Roman"/>
          <w:sz w:val="8"/>
        </w:rPr>
        <w:t xml:space="preserve"> announced Friday, the </w:t>
      </w:r>
      <w:r w:rsidRPr="00FE48B9">
        <w:rPr>
          <w:rStyle w:val="StyleUnderline"/>
          <w:rFonts w:ascii="Times New Roman" w:hAnsi="Times New Roman" w:cs="Times New Roman"/>
        </w:rPr>
        <w:t>anti-Trump media immediately</w:t>
      </w:r>
      <w:r w:rsidRPr="00FE48B9">
        <w:rPr>
          <w:rFonts w:ascii="Times New Roman" w:hAnsi="Times New Roman" w:cs="Times New Roman"/>
          <w:sz w:val="8"/>
        </w:rPr>
        <w:t xml:space="preserve"> fired back at the president, </w:t>
      </w:r>
      <w:r w:rsidRPr="00FE48B9">
        <w:rPr>
          <w:rStyle w:val="StyleUnderline"/>
          <w:rFonts w:ascii="Times New Roman" w:hAnsi="Times New Roman" w:cs="Times New Roman"/>
        </w:rPr>
        <w:t>wonder</w:t>
      </w:r>
      <w:r w:rsidRPr="00FE48B9">
        <w:rPr>
          <w:rFonts w:ascii="Times New Roman" w:hAnsi="Times New Roman" w:cs="Times New Roman"/>
          <w:sz w:val="8"/>
        </w:rPr>
        <w:t xml:space="preserve">ing </w:t>
      </w:r>
      <w:r w:rsidRPr="00FE48B9">
        <w:rPr>
          <w:rStyle w:val="StyleUnderline"/>
          <w:rFonts w:ascii="Times New Roman" w:hAnsi="Times New Roman" w:cs="Times New Roman"/>
        </w:rPr>
        <w:t>if he ordered the strike to divert attention</w:t>
      </w:r>
      <w:r w:rsidRPr="00FE48B9">
        <w:rPr>
          <w:rFonts w:ascii="Times New Roman" w:hAnsi="Times New Roman" w:cs="Times New Roman"/>
          <w:sz w:val="8"/>
        </w:rPr>
        <w:t xml:space="preserve"> from news coverage of his troubles at home. CNN anti-Trump Republican commentator Ana Navarro took the chance to bash President Trump once more, tweeting: “It is true </w:t>
      </w:r>
      <w:r w:rsidRPr="00FE48B9">
        <w:rPr>
          <w:rStyle w:val="StyleUnderline"/>
          <w:rFonts w:ascii="Times New Roman" w:hAnsi="Times New Roman" w:cs="Times New Roman"/>
        </w:rPr>
        <w:t>Trump may have ordered strikes against Syria to distract attention from Comey</w:t>
      </w:r>
      <w:r w:rsidRPr="00FE48B9">
        <w:rPr>
          <w:rFonts w:ascii="Times New Roman" w:hAnsi="Times New Roman" w:cs="Times New Roman"/>
          <w:sz w:val="8"/>
        </w:rPr>
        <w:t xml:space="preserve"> book </w:t>
      </w:r>
      <w:r w:rsidRPr="00FE48B9">
        <w:rPr>
          <w:rStyle w:val="StyleUnderline"/>
          <w:rFonts w:ascii="Times New Roman" w:hAnsi="Times New Roman" w:cs="Times New Roman"/>
        </w:rPr>
        <w:t>&amp; Cohen investigation</w:t>
      </w:r>
      <w:r w:rsidRPr="00FE48B9">
        <w:rPr>
          <w:rFonts w:ascii="Times New Roman" w:hAnsi="Times New Roman" w:cs="Times New Roman"/>
          <w:sz w:val="8"/>
        </w:rPr>
        <w:t xml:space="preserve">.” She referred to the new book by fired FBI Director James Comey filled with criticism of the president, and to a U.S. Justice Department investigation of the president’s personal attorney, Michael Cohen. MSNBC’s far-left Rachel Maddow said on her show minutes after President Trump announced the Syria attack that foreign leaders may believe the U.S. president “issued the order to launch this strike tonight, even in part, because … </w:t>
      </w:r>
      <w:r w:rsidRPr="00FE48B9">
        <w:rPr>
          <w:rStyle w:val="StyleUnderline"/>
          <w:rFonts w:ascii="Times New Roman" w:hAnsi="Times New Roman" w:cs="Times New Roman"/>
        </w:rPr>
        <w:t>he wanted to distract from a catastrophic domestic scandal that is blowing up at home at the same time.</w:t>
      </w:r>
      <w:r w:rsidRPr="00FE48B9">
        <w:rPr>
          <w:rFonts w:ascii="Times New Roman" w:hAnsi="Times New Roman" w:cs="Times New Roman"/>
          <w:sz w:val="8"/>
        </w:rPr>
        <w:t>” New York Times columnist Paul Krugman fired off a series of tweets saying the president is “dishonest, corrupt, quite possibly being blackmailed by a hostile foreign power” and raising the question: “</w:t>
      </w:r>
      <w:r w:rsidRPr="00FE48B9">
        <w:rPr>
          <w:rStyle w:val="Emphasis"/>
          <w:rFonts w:ascii="Times New Roman" w:hAnsi="Times New Roman" w:cs="Times New Roman"/>
        </w:rPr>
        <w:t>Could such a man deliberately</w:t>
      </w:r>
      <w:r w:rsidRPr="00FE48B9">
        <w:rPr>
          <w:rFonts w:ascii="Times New Roman" w:hAnsi="Times New Roman" w:cs="Times New Roman"/>
          <w:sz w:val="8"/>
        </w:rPr>
        <w:t xml:space="preserve"> wag the dog?” </w:t>
      </w:r>
      <w:r w:rsidRPr="00FE48B9">
        <w:rPr>
          <w:rStyle w:val="Emphasis"/>
          <w:rFonts w:ascii="Times New Roman" w:hAnsi="Times New Roman" w:cs="Times New Roman"/>
        </w:rPr>
        <w:t>“Wag the Dog”</w:t>
      </w:r>
      <w:r w:rsidRPr="00FE48B9">
        <w:rPr>
          <w:rFonts w:ascii="Times New Roman" w:hAnsi="Times New Roman" w:cs="Times New Roman"/>
          <w:sz w:val="8"/>
        </w:rPr>
        <w:t xml:space="preserve"> is </w:t>
      </w:r>
      <w:proofErr w:type="gramStart"/>
      <w:r w:rsidRPr="00FE48B9">
        <w:rPr>
          <w:rFonts w:ascii="Times New Roman" w:hAnsi="Times New Roman" w:cs="Times New Roman"/>
          <w:sz w:val="8"/>
        </w:rPr>
        <w:t>a 1997 films</w:t>
      </w:r>
      <w:proofErr w:type="gramEnd"/>
      <w:r w:rsidRPr="00FE48B9">
        <w:rPr>
          <w:rFonts w:ascii="Times New Roman" w:hAnsi="Times New Roman" w:cs="Times New Roman"/>
          <w:sz w:val="8"/>
        </w:rPr>
        <w:t xml:space="preserve"> that tells the fictional story of a Hollywood producer and a spin doctor who stage a fake war to dominate new coverage and successfully divert media attention from a presidential sex scandal. The New York Times used its editorial page to take President Trump to task for </w:t>
      </w:r>
      <w:r w:rsidRPr="00FE48B9">
        <w:rPr>
          <w:rStyle w:val="Emphasis"/>
          <w:rFonts w:ascii="Times New Roman" w:hAnsi="Times New Roman" w:cs="Times New Roman"/>
        </w:rPr>
        <w:t>the attack on Syria</w:t>
      </w:r>
      <w:r w:rsidRPr="00FE48B9">
        <w:rPr>
          <w:rFonts w:ascii="Times New Roman" w:hAnsi="Times New Roman" w:cs="Times New Roman"/>
          <w:sz w:val="8"/>
        </w:rPr>
        <w:t xml:space="preserve">. While the newspaper said the limited attack </w:t>
      </w:r>
      <w:r w:rsidRPr="00FE48B9">
        <w:rPr>
          <w:rStyle w:val="Emphasis"/>
          <w:rFonts w:ascii="Times New Roman" w:hAnsi="Times New Roman" w:cs="Times New Roman"/>
        </w:rPr>
        <w:t>was</w:t>
      </w:r>
      <w:r w:rsidRPr="00FE48B9">
        <w:rPr>
          <w:rFonts w:ascii="Times New Roman" w:hAnsi="Times New Roman" w:cs="Times New Roman"/>
          <w:sz w:val="8"/>
        </w:rPr>
        <w:t xml:space="preserve"> “reassuring,” it criticized the president for </w:t>
      </w:r>
      <w:r w:rsidRPr="00FE48B9">
        <w:rPr>
          <w:rStyle w:val="Emphasis"/>
          <w:rFonts w:ascii="Times New Roman" w:hAnsi="Times New Roman" w:cs="Times New Roman"/>
        </w:rPr>
        <w:t>acting without congressional approval</w:t>
      </w:r>
      <w:r w:rsidRPr="00FE48B9">
        <w:rPr>
          <w:rFonts w:ascii="Times New Roman" w:hAnsi="Times New Roman" w:cs="Times New Roman"/>
          <w:sz w:val="8"/>
        </w:rPr>
        <w:t xml:space="preserve">. It urged Congress to pass legislation limiting presidential power to wage war rather than “ceding broad powers to an impulsive president with dubious judgment.” Other pundits kept up the anti-Trump onslaught. The Atlantic Senior Editor David Frum also blasted Trump repeatedly, claiming: “The lives of Americans and the peace of the world are in hands you wouldn't trust with your beer money.” He went on to argue that “the political leadership of the US is broken. No new wars under this president.” Esquire writer Charles P. Pierce mocked the president’s comments after the strike: “Child very proud of new toy. And his fully-approved dollars.” CNN White House reporter </w:t>
      </w:r>
      <w:proofErr w:type="spellStart"/>
      <w:r w:rsidRPr="00FE48B9">
        <w:rPr>
          <w:rFonts w:ascii="Times New Roman" w:hAnsi="Times New Roman" w:cs="Times New Roman"/>
          <w:sz w:val="8"/>
        </w:rPr>
        <w:t>Kaitlan</w:t>
      </w:r>
      <w:proofErr w:type="spellEnd"/>
      <w:r w:rsidRPr="00FE48B9">
        <w:rPr>
          <w:rFonts w:ascii="Times New Roman" w:hAnsi="Times New Roman" w:cs="Times New Roman"/>
          <w:sz w:val="8"/>
        </w:rPr>
        <w:t xml:space="preserve"> Collins was one of several in the media to criticize Trump’s use of the term “mission accomplished.” She retweeted a comment by the president, adding this: “Oh man. ‘Mission accomplished.’ A phrase George W. Bush used in 2003, and later came to regret because it conveyed the wrong message, that the Iraq war was over.” RT, the embarrassingly pro-Putin Russian propaganda outlet, ran this unsubtle headline: “US acting as ‘ISIS air force’ in Syria, spreads ‘conscious, transparent lie’ – analysts to RT.” 2. Going into the Sewer: There’s an old saying: “Sex sells.” The media have clearly embraced that money-making idea, working overtime to draw viewers, readers and listeners by focusing much of their recent coverage on the Trump presidency on unproven and salacious allegations about the sexual behavior of the president many years ago. The prevailing media wisdom is that stories about President Trump’s success in creating jobs, cutting taxes, getting rid of needless regulations and accomplishing so much else is B-O-R-I-N-G. But allegations that president denies about his sex life? Hey – that’s entertainment that will draw an audience! As satirist Tom Lehrer sang in his 1960sc ode to pornography, titled “Smut”: “More, more I’m still not satisfied!” Stormy Daniels wasn’t enough. It wasn’t enough for the media to go digging through the ancient claims of a former porn star to try to find dirt on a president they hate. They had to jump in the sewer. CBS and NBC actually cautioned viewers about content Friday, with NBC anchor Lester Holt giving parents “a warning if there are small kids in the room.” Comey’s new book helped the media dive into the filth. Titled “A Higher Loyalty: Truth, Lies, and Leadership,” the book hits the stands next week and major media have been doing everything but standing on street corners selling copies. Their obsession focused on Comey’s comments about allegations – without a shred of evidence backing them up – claiming that President Donald Trump was involved with prostitutes in Moscow. President Trump has vehemently denied the sensationalist charge. This has become a national news story because journalists desperately want it to be true. ABC anchor and former top aide to President Clinton George Stephanopoulos had a full interview with Comey. Part of that interview appeared on “Good Morning America” to help push Comey’s book. Stephanopoulos asked: “Was President Trump obstructing justice? Should Donald Trump be impeached?” Then the show cut to a promo … like there’s a person in America who doesn’t know what Comey will claim. It wasn’t just impeachment. Hillary Clinton biographer Carl Bernstein continued trying to tie President Trump to President Richard Nixon. He told CNN’s “Anderson Cooper 360”: “We’re in a constitutional crisis,” arguing that President Trump will shut down the meandering investigation into Russia’s interference in the 2016 presidential election. Despite repeated claims that this will happen, the media have been </w:t>
      </w:r>
      <w:proofErr w:type="gramStart"/>
      <w:r w:rsidRPr="00FE48B9">
        <w:rPr>
          <w:rFonts w:ascii="Times New Roman" w:hAnsi="Times New Roman" w:cs="Times New Roman"/>
          <w:sz w:val="8"/>
        </w:rPr>
        <w:t>wrong</w:t>
      </w:r>
      <w:proofErr w:type="gramEnd"/>
      <w:r w:rsidRPr="00FE48B9">
        <w:rPr>
          <w:rFonts w:ascii="Times New Roman" w:hAnsi="Times New Roman" w:cs="Times New Roman"/>
          <w:sz w:val="8"/>
        </w:rPr>
        <w:t xml:space="preserve"> every time on this. CNN White House Correspondent Jim Acosta questioned the president’s willingness to send out tweets criticizing Comey, asking: “Isn't all of that a bit unbecoming the presidency, of this White House to go after him (Comey) in such a personal way like that? Calling him a slime ball and a liar and a leaker?” The GOP responded to Comey claims by reminding the world how much Democrats discredited Comey earlier, when they hated him for reporting on the FBI investigation of the Hillary Clinton email scandal. Republicans created an embarrassing video that shows politician after politician tearing down the fired FBI director they now lionize. Don’t look for much of that on TV news. It destroys the narrative. Because that’s what this is about. The Chicago Tribune ran a telling column headlined: “Donald Trump's presidency is collapsing.” That’s what the left and media want. Ultimately, the anti-Trump journalists couldn’t care less about Daniels, prostitutes, etc. Their goal is to undermine the president with an onslaught of “news” intended to embarrass him and drive him from office any way they can. 3. Social Media Isn’t So Social: Social media had a down-and-up week following a bizarre tweet from Twitter CEO Jack Dorsey and then Facebook CEO Mark Zuckerberg’s apology tour of Capitol Hill. Dorsey kicked off the week, posting “The Great Lesson of California in America’s New Civil War.” The article described how California became a one-party state and said “there’s no way that a bipartisan path provides the way forward” for the United States. There’s only one way, going left. The article was widely mocked online. Dorsey’s take? “Great read.” Disheartening for anyone hoping for fair treatment on Twitter. Zuckerberg spoke first to committees in the Senate and then a House committee, saying he was “sorry” 15 separate times. The discussion was notable for a few reasons. National Review called it: “Grandpa Tries to Interrogate Your Company’s IT Guy.” The magazine wasn’t wrong. Members of Congress were sometimes poorly prepped, not just on the workings of social media, but the workings of the Internet. Democratic Sen. Brian Schatz of Hawaii didn’t even understand you can’t email within WhatsApp, “which is a text-messaging and voice-call app.” Republicans hammered home points about mistreatment of the right online. Zuckerberg responded to a grilling from Texas Sen. Ted Cruz by admitting: “Facebook and the tech industry are located in Silicon Valley, which is an extremely left-leaning place.” Zuckerberg denied Democratic claims that Facebook had aided the Obama campaign in 2012. Don’t hold your breath waiting for journalists to dig into that story to find out what really happened. 4. The Paul Ryan Tidal Wave: Remember the tidal wave in “Deep Impact,” the lesser of the 1998 meteor movies? That’s what the media envision will happen in November, predicting that Democrats will gain majority control in the House and Senate. This week’s announced retirement of unpopular House Speaker Paul Ryan, R-Wis., further emphasized the media narrative. NBC correspondent Kasie Hunt underscored how “Ryan couldn't escape the building blue (Democratic) wave.” MSNBC anchor Lawrence O’Donnell said: “The big blue wave is looking so big, so overwhelming” to explain why Ryan is retiring. O’Donnell added: “Paul Ryan will take his seat as simply the worst of this country's speakers of the House of Representatives” and placed him below a “pedophile” and those who were “slave-owning.” The New York Times theoretically conservative columnist Bret Stephens told MSNBC that Ryan’s refusal to resign to protest </w:t>
      </w:r>
      <w:r w:rsidRPr="00FE48B9">
        <w:rPr>
          <w:rStyle w:val="Emphasis"/>
          <w:rFonts w:ascii="Times New Roman" w:hAnsi="Times New Roman" w:cs="Times New Roman"/>
        </w:rPr>
        <w:t>Trump “is going to be a stain on his political reputation forever.”</w:t>
      </w:r>
    </w:p>
    <w:bookmarkEnd w:id="1"/>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Twitter Diversion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No escalation---Twitter is the preferred tactic</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Wolffe</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Richard </w:t>
      </w:r>
      <w:proofErr w:type="spellStart"/>
      <w:r w:rsidRPr="00FE48B9">
        <w:rPr>
          <w:rFonts w:ascii="Times New Roman" w:hAnsi="Times New Roman" w:cs="Times New Roman"/>
        </w:rPr>
        <w:t>Wolffe</w:t>
      </w:r>
      <w:proofErr w:type="spellEnd"/>
      <w:r w:rsidRPr="00FE48B9">
        <w:rPr>
          <w:rFonts w:ascii="Times New Roman" w:hAnsi="Times New Roman" w:cs="Times New Roman"/>
        </w:rPr>
        <w:t xml:space="preserve">, 3-4-2017, "Out of control? Or is Trump's tweeting designed to </w:t>
      </w:r>
      <w:proofErr w:type="gramStart"/>
      <w:r w:rsidRPr="00FE48B9">
        <w:rPr>
          <w:rFonts w:ascii="Times New Roman" w:hAnsi="Times New Roman" w:cs="Times New Roman"/>
        </w:rPr>
        <w:t>distract?,</w:t>
      </w:r>
      <w:proofErr w:type="gramEnd"/>
      <w:r w:rsidRPr="00FE48B9">
        <w:rPr>
          <w:rFonts w:ascii="Times New Roman" w:hAnsi="Times New Roman" w:cs="Times New Roman"/>
        </w:rPr>
        <w:t xml:space="preserve">" Guardian, </w:t>
      </w:r>
      <w:hyperlink r:id="rId205" w:history="1">
        <w:r w:rsidRPr="00FE48B9">
          <w:rPr>
            <w:rStyle w:val="Hyperlink"/>
            <w:rFonts w:ascii="Times New Roman" w:hAnsi="Times New Roman" w:cs="Times New Roman"/>
          </w:rPr>
          <w:t>https://www.theguardian.com/us-news/2017/mar/04/donald-trump-tweeting-designed-to-distract-russia-obama</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Style w:val="StyleUnderline"/>
          <w:rFonts w:ascii="Times New Roman" w:hAnsi="Times New Roman" w:cs="Times New Roman"/>
        </w:rPr>
        <w:t>Under pressure over links to Russia, the presidential thumbs twitched</w:t>
      </w:r>
      <w:r w:rsidRPr="00FE48B9">
        <w:rPr>
          <w:rFonts w:ascii="Times New Roman" w:hAnsi="Times New Roman" w:cs="Times New Roman"/>
          <w:sz w:val="14"/>
        </w:rPr>
        <w:t xml:space="preserve"> and out came an extraordinary charge against Obama – but </w:t>
      </w:r>
      <w:r w:rsidRPr="00FE48B9">
        <w:rPr>
          <w:rStyle w:val="Emphasis"/>
          <w:rFonts w:ascii="Times New Roman" w:hAnsi="Times New Roman" w:cs="Times New Roman"/>
        </w:rPr>
        <w:t xml:space="preserve">we’ve seen such tactics before </w:t>
      </w:r>
      <w:r w:rsidRPr="00FE48B9">
        <w:rPr>
          <w:rFonts w:ascii="Times New Roman" w:hAnsi="Times New Roman" w:cs="Times New Roman"/>
          <w:sz w:val="14"/>
        </w:rPr>
        <w:t xml:space="preserve">Finding a rational explanation in Donald </w:t>
      </w:r>
      <w:r w:rsidRPr="00FE48B9">
        <w:rPr>
          <w:rStyle w:val="Emphasis"/>
          <w:rFonts w:ascii="Times New Roman" w:hAnsi="Times New Roman" w:cs="Times New Roman"/>
        </w:rPr>
        <w:t>Trump’s politics</w:t>
      </w:r>
      <w:r w:rsidRPr="00FE48B9">
        <w:rPr>
          <w:rFonts w:ascii="Times New Roman" w:hAnsi="Times New Roman" w:cs="Times New Roman"/>
          <w:sz w:val="14"/>
        </w:rPr>
        <w:t xml:space="preserve"> </w:t>
      </w:r>
      <w:r w:rsidRPr="00FE48B9">
        <w:rPr>
          <w:rStyle w:val="StyleUnderline"/>
          <w:rFonts w:ascii="Times New Roman" w:hAnsi="Times New Roman" w:cs="Times New Roman"/>
        </w:rPr>
        <w:t xml:space="preserve">is much like seeing a pattern in a Rorschach </w:t>
      </w:r>
      <w:proofErr w:type="spellStart"/>
      <w:r w:rsidRPr="00FE48B9">
        <w:rPr>
          <w:rStyle w:val="StyleUnderline"/>
          <w:rFonts w:ascii="Times New Roman" w:hAnsi="Times New Roman" w:cs="Times New Roman"/>
        </w:rPr>
        <w:t>splodge</w:t>
      </w:r>
      <w:proofErr w:type="spellEnd"/>
      <w:r w:rsidRPr="00FE48B9">
        <w:rPr>
          <w:rStyle w:val="StyleUnderline"/>
          <w:rFonts w:ascii="Times New Roman" w:hAnsi="Times New Roman" w:cs="Times New Roman"/>
        </w:rPr>
        <w:t xml:space="preserve"> of in</w:t>
      </w:r>
      <w:r w:rsidRPr="00FE48B9">
        <w:rPr>
          <w:rFonts w:ascii="Times New Roman" w:hAnsi="Times New Roman" w:cs="Times New Roman"/>
          <w:sz w:val="14"/>
        </w:rPr>
        <w:t xml:space="preserve">k. Most people stare into the random eruptions and see whatever they want to project on to the 45th president of the United States. The </w:t>
      </w:r>
      <w:r w:rsidRPr="00FE48B9">
        <w:rPr>
          <w:rStyle w:val="Emphasis"/>
          <w:rFonts w:ascii="Times New Roman" w:hAnsi="Times New Roman" w:cs="Times New Roman"/>
        </w:rPr>
        <w:t>process began again</w:t>
      </w:r>
      <w:r w:rsidRPr="00FE48B9">
        <w:rPr>
          <w:rFonts w:ascii="Times New Roman" w:hAnsi="Times New Roman" w:cs="Times New Roman"/>
          <w:sz w:val="14"/>
        </w:rPr>
        <w:t xml:space="preserve"> on Saturday morning, after Trump tweeted a claim, without accompanying evidence, that Barack Obama had “had my ‘wires tapped’ in Trump Tower” before the election in November. Some </w:t>
      </w:r>
      <w:r w:rsidRPr="00FE48B9">
        <w:rPr>
          <w:rStyle w:val="StyleUnderline"/>
          <w:rFonts w:ascii="Times New Roman" w:hAnsi="Times New Roman" w:cs="Times New Roman"/>
        </w:rPr>
        <w:t xml:space="preserve">political </w:t>
      </w:r>
      <w:r w:rsidRPr="00FE48B9">
        <w:rPr>
          <w:rStyle w:val="Emphasis"/>
          <w:rFonts w:ascii="Times New Roman" w:hAnsi="Times New Roman" w:cs="Times New Roman"/>
        </w:rPr>
        <w:t>observers discern a deliberate pattern of distraction and diversion in</w:t>
      </w:r>
      <w:r w:rsidRPr="00FE48B9">
        <w:rPr>
          <w:rStyle w:val="StyleUnderline"/>
          <w:rFonts w:ascii="Times New Roman" w:hAnsi="Times New Roman" w:cs="Times New Roman"/>
        </w:rPr>
        <w:t xml:space="preserve"> the early morning </w:t>
      </w:r>
      <w:r w:rsidRPr="00FE48B9">
        <w:rPr>
          <w:rStyle w:val="Emphasis"/>
          <w:rFonts w:ascii="Times New Roman" w:hAnsi="Times New Roman" w:cs="Times New Roman"/>
        </w:rPr>
        <w:t>tweets</w:t>
      </w:r>
      <w:r w:rsidRPr="00FE48B9">
        <w:rPr>
          <w:rStyle w:val="StyleUnderline"/>
          <w:rFonts w:ascii="Times New Roman" w:hAnsi="Times New Roman" w:cs="Times New Roman"/>
        </w:rPr>
        <w:t xml:space="preserve"> that are the product of the president’s prodigious fingers</w:t>
      </w:r>
      <w:r w:rsidRPr="00FE48B9">
        <w:rPr>
          <w:rFonts w:ascii="Times New Roman" w:hAnsi="Times New Roman" w:cs="Times New Roman"/>
          <w:sz w:val="14"/>
        </w:rPr>
        <w:t xml:space="preserve">. When the media coverage, or the congressional pressure, gets too tough, a simple tweet is enough to send the press stampeding in the other direction. Other insiders see an inexorable path to normalcy and the establishment. The burdens of the office – combined with so much wise counsel – will weigh down and discipline even someone as headstrong and inexperienced as Trump. This view was best summed up by his predecessor, Obama, who delivered this dose of realism as advice to Trump in his final presidential press conference: “This is a job of such magnitude that you can’t do it by yourself. You are enormously reliant on your team … reality has a way of biting back if you don’t pay attention to it.” Judging from the events of the past week, </w:t>
      </w:r>
      <w:r w:rsidRPr="00FE48B9">
        <w:rPr>
          <w:rStyle w:val="StyleUnderline"/>
          <w:rFonts w:ascii="Times New Roman" w:hAnsi="Times New Roman" w:cs="Times New Roman"/>
        </w:rPr>
        <w:t>it’s not clear what Trump is paying attention to</w:t>
      </w:r>
      <w:r w:rsidRPr="00FE48B9">
        <w:rPr>
          <w:rFonts w:ascii="Times New Roman" w:hAnsi="Times New Roman" w:cs="Times New Roman"/>
          <w:sz w:val="14"/>
        </w:rPr>
        <w:t xml:space="preserve">. Nor is it clear whom he relies on at any given time. This was a week when the pundits were almost united in seeing amid the inkblots something that started to look presidential. Trump’s first address to a joint session of Congress was the polar opposite of his first press conference: he stuck to his script rather than riffing at length on his pet peeves. That meant speaking in a subdued tone and complete sentences, which was such a departure from his natural style that the contrast led once again to talk of a presidential pivot. “The most presidential speech </w:t>
      </w:r>
      <w:proofErr w:type="spellStart"/>
      <w:r w:rsidRPr="00FE48B9">
        <w:rPr>
          <w:rFonts w:ascii="Times New Roman" w:hAnsi="Times New Roman" w:cs="Times New Roman"/>
          <w:sz w:val="14"/>
        </w:rPr>
        <w:t>Mr</w:t>
      </w:r>
      <w:proofErr w:type="spellEnd"/>
      <w:r w:rsidRPr="00FE48B9">
        <w:rPr>
          <w:rFonts w:ascii="Times New Roman" w:hAnsi="Times New Roman" w:cs="Times New Roman"/>
          <w:sz w:val="14"/>
        </w:rPr>
        <w:t xml:space="preserve"> Trump has ever given,” said the New York Times, summing up the kind of reaction that left Trump’s aides elated as they returned to the White House. Anonymous sources cited the influence of his daughter Ivanka or his chief of staff, Reince Priebus The Washington Post reported that those same aides were surprised at how many plaudits they were earning, since the substance of the speech represented no pivot at all. </w:t>
      </w:r>
      <w:r w:rsidRPr="00FE48B9">
        <w:rPr>
          <w:rStyle w:val="StyleUnderline"/>
          <w:rFonts w:ascii="Times New Roman" w:hAnsi="Times New Roman" w:cs="Times New Roman"/>
        </w:rPr>
        <w:t>Trump spoke harshly about immigrant criminals even as he made a vague promise of immigration reform</w:t>
      </w:r>
      <w:r w:rsidRPr="00FE48B9">
        <w:rPr>
          <w:rFonts w:ascii="Times New Roman" w:hAnsi="Times New Roman" w:cs="Times New Roman"/>
          <w:sz w:val="14"/>
        </w:rPr>
        <w:t>. He claimed that the nation’s voters were all united behind his campaign promise to make America great again, despite the fact that he lost the popular vote by three million.</w:t>
      </w: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NoKo Impact</w:t>
      </w:r>
    </w:p>
    <w:p w:rsidR="00212BE0" w:rsidRPr="00FE48B9" w:rsidRDefault="00212BE0" w:rsidP="00212BE0">
      <w:pPr>
        <w:pStyle w:val="Heading3"/>
        <w:rPr>
          <w:rFonts w:ascii="Times New Roman" w:hAnsi="Times New Roman" w:cs="Times New Roman"/>
        </w:rPr>
      </w:pPr>
      <w:r w:rsidRPr="00FE48B9">
        <w:rPr>
          <w:rFonts w:ascii="Times New Roman" w:hAnsi="Times New Roman" w:cs="Times New Roman"/>
        </w:rPr>
        <w:t>AT – North Korea War</w:t>
      </w:r>
    </w:p>
    <w:p w:rsidR="00212BE0" w:rsidRPr="00FE48B9" w:rsidRDefault="00212BE0" w:rsidP="00212BE0">
      <w:pPr>
        <w:pStyle w:val="Heading4"/>
        <w:rPr>
          <w:rFonts w:ascii="Times New Roman" w:hAnsi="Times New Roman" w:cs="Times New Roman"/>
        </w:rPr>
      </w:pPr>
      <w:r w:rsidRPr="00FE48B9">
        <w:rPr>
          <w:rFonts w:ascii="Times New Roman" w:hAnsi="Times New Roman" w:cs="Times New Roman"/>
        </w:rPr>
        <w:t>Deterrence and Mutual Assured destruction ensure no escalation</w:t>
      </w:r>
    </w:p>
    <w:p w:rsidR="00212BE0" w:rsidRPr="00FE48B9" w:rsidRDefault="00212BE0" w:rsidP="00212BE0">
      <w:pPr>
        <w:rPr>
          <w:rFonts w:ascii="Times New Roman" w:hAnsi="Times New Roman" w:cs="Times New Roman"/>
        </w:rPr>
      </w:pPr>
      <w:proofErr w:type="spellStart"/>
      <w:r w:rsidRPr="00FE48B9">
        <w:rPr>
          <w:rStyle w:val="Style13ptBold"/>
          <w:rFonts w:ascii="Times New Roman" w:hAnsi="Times New Roman" w:cs="Times New Roman"/>
        </w:rPr>
        <w:t>Berlinger</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Joshua </w:t>
      </w:r>
      <w:proofErr w:type="spellStart"/>
      <w:r w:rsidRPr="00FE48B9">
        <w:rPr>
          <w:rFonts w:ascii="Times New Roman" w:hAnsi="Times New Roman" w:cs="Times New Roman"/>
        </w:rPr>
        <w:t>Berlinger</w:t>
      </w:r>
      <w:proofErr w:type="spellEnd"/>
      <w:r w:rsidRPr="00FE48B9">
        <w:rPr>
          <w:rFonts w:ascii="Times New Roman" w:hAnsi="Times New Roman" w:cs="Times New Roman"/>
        </w:rPr>
        <w:t xml:space="preserve">, is a Digital Producer at CNN's Hong Kong bureau. He has been with the company since 2013, 6-23-2017, "Why neither North Korea nor the United States want all-out war," CNN, </w:t>
      </w:r>
      <w:hyperlink r:id="rId206" w:history="1">
        <w:r w:rsidRPr="00FE48B9">
          <w:rPr>
            <w:rStyle w:val="Hyperlink"/>
            <w:rFonts w:ascii="Times New Roman" w:hAnsi="Times New Roman" w:cs="Times New Roman"/>
          </w:rPr>
          <w:t>https://www.cnn.com/2017/06/22/asia/north-korea-war-devastation/index.html</w:t>
        </w:r>
      </w:hyperlink>
      <w:r w:rsidRPr="00FE48B9">
        <w:rPr>
          <w:rFonts w:ascii="Times New Roman" w:hAnsi="Times New Roman" w:cs="Times New Roman"/>
        </w:rPr>
        <w:t xml:space="preserve"> KKC</w:t>
      </w:r>
    </w:p>
    <w:p w:rsidR="00212BE0" w:rsidRPr="00FE48B9" w:rsidRDefault="00212BE0" w:rsidP="00212BE0">
      <w:pPr>
        <w:rPr>
          <w:rStyle w:val="StyleUnderline"/>
          <w:rFonts w:ascii="Times New Roman" w:hAnsi="Times New Roman" w:cs="Times New Roman"/>
        </w:rPr>
      </w:pPr>
      <w:r w:rsidRPr="00FE48B9">
        <w:rPr>
          <w:rStyle w:val="Emphasis"/>
          <w:rFonts w:ascii="Times New Roman" w:hAnsi="Times New Roman" w:cs="Times New Roman"/>
        </w:rPr>
        <w:t>But it hasn't reached the brink yet</w:t>
      </w:r>
      <w:r w:rsidRPr="00FE48B9">
        <w:rPr>
          <w:rFonts w:ascii="Times New Roman" w:hAnsi="Times New Roman" w:cs="Times New Roman"/>
          <w:sz w:val="16"/>
        </w:rPr>
        <w:t xml:space="preserve">, and </w:t>
      </w:r>
      <w:r w:rsidRPr="00FE48B9">
        <w:rPr>
          <w:rStyle w:val="StyleUnderline"/>
          <w:rFonts w:ascii="Times New Roman" w:hAnsi="Times New Roman" w:cs="Times New Roman"/>
        </w:rPr>
        <w:t>that's likely because</w:t>
      </w:r>
      <w:r w:rsidRPr="00FE48B9">
        <w:rPr>
          <w:rFonts w:ascii="Times New Roman" w:hAnsi="Times New Roman" w:cs="Times New Roman"/>
          <w:sz w:val="16"/>
        </w:rPr>
        <w:t xml:space="preserve"> US President Donald </w:t>
      </w:r>
      <w:r w:rsidRPr="00FE48B9">
        <w:rPr>
          <w:rStyle w:val="StyleUnderline"/>
          <w:rFonts w:ascii="Times New Roman" w:hAnsi="Times New Roman" w:cs="Times New Roman"/>
        </w:rPr>
        <w:t>Trump and</w:t>
      </w:r>
      <w:r w:rsidRPr="00FE48B9">
        <w:rPr>
          <w:rFonts w:ascii="Times New Roman" w:hAnsi="Times New Roman" w:cs="Times New Roman"/>
          <w:sz w:val="16"/>
        </w:rPr>
        <w:t xml:space="preserve"> North Korean leader </w:t>
      </w:r>
      <w:r w:rsidRPr="00FE48B9">
        <w:rPr>
          <w:rStyle w:val="StyleUnderline"/>
          <w:rFonts w:ascii="Times New Roman" w:hAnsi="Times New Roman" w:cs="Times New Roman"/>
        </w:rPr>
        <w:t>Kim</w:t>
      </w:r>
      <w:r w:rsidRPr="00FE48B9">
        <w:rPr>
          <w:rFonts w:ascii="Times New Roman" w:hAnsi="Times New Roman" w:cs="Times New Roman"/>
          <w:sz w:val="16"/>
        </w:rPr>
        <w:t xml:space="preserve"> Jong Un </w:t>
      </w:r>
      <w:r w:rsidRPr="00FE48B9">
        <w:rPr>
          <w:rStyle w:val="StyleUnderline"/>
          <w:rFonts w:ascii="Times New Roman" w:hAnsi="Times New Roman" w:cs="Times New Roman"/>
        </w:rPr>
        <w:t>and their</w:t>
      </w:r>
      <w:r w:rsidRPr="00FE48B9">
        <w:rPr>
          <w:rFonts w:ascii="Times New Roman" w:hAnsi="Times New Roman" w:cs="Times New Roman"/>
          <w:sz w:val="16"/>
        </w:rPr>
        <w:t xml:space="preserve"> respective </w:t>
      </w:r>
      <w:r w:rsidRPr="00FE48B9">
        <w:rPr>
          <w:rStyle w:val="StyleUnderline"/>
          <w:rFonts w:ascii="Times New Roman" w:hAnsi="Times New Roman" w:cs="Times New Roman"/>
        </w:rPr>
        <w:t>advisers</w:t>
      </w:r>
      <w:r w:rsidRPr="00FE48B9">
        <w:rPr>
          <w:rFonts w:ascii="Times New Roman" w:hAnsi="Times New Roman" w:cs="Times New Roman"/>
          <w:sz w:val="16"/>
        </w:rPr>
        <w:t xml:space="preserve"> </w:t>
      </w:r>
      <w:r w:rsidRPr="00FE48B9">
        <w:rPr>
          <w:rStyle w:val="StyleUnderline"/>
          <w:rFonts w:ascii="Times New Roman" w:hAnsi="Times New Roman" w:cs="Times New Roman"/>
        </w:rPr>
        <w:t>are aware of the immense cost of the Korean War</w:t>
      </w:r>
      <w:r w:rsidRPr="00FE48B9">
        <w:rPr>
          <w:rFonts w:ascii="Times New Roman" w:hAnsi="Times New Roman" w:cs="Times New Roman"/>
          <w:sz w:val="16"/>
        </w:rPr>
        <w:t xml:space="preserve">, which started June 25, 1950. "If this goes to a military solution, it is going to be tragic on an unbelievable scale," Defense Secretary James Mattis said at a news conference in May. </w:t>
      </w:r>
      <w:r w:rsidRPr="00FE48B9">
        <w:rPr>
          <w:rStyle w:val="StyleUnderline"/>
          <w:rFonts w:ascii="Times New Roman" w:hAnsi="Times New Roman" w:cs="Times New Roman"/>
        </w:rPr>
        <w:t>The Korean War, which technically never ended, led to the deaths of about 600,000 North Korean and 1 million South Korean civilians, along with hundreds of thousands of troops. The legacy of the war lives on in North Korea</w:t>
      </w:r>
      <w:r w:rsidRPr="00FE48B9">
        <w:rPr>
          <w:rFonts w:ascii="Times New Roman" w:hAnsi="Times New Roman" w:cs="Times New Roman"/>
          <w:sz w:val="16"/>
        </w:rPr>
        <w:t xml:space="preserve">, where it's still used as a key piece of propaganda for the Kim regime. American fighter jets blanketed the country with about 625,000 tons of bombs on North Korea, </w:t>
      </w:r>
      <w:r w:rsidRPr="00FE48B9">
        <w:rPr>
          <w:rStyle w:val="StyleUnderline"/>
          <w:rFonts w:ascii="Times New Roman" w:hAnsi="Times New Roman" w:cs="Times New Roman"/>
        </w:rPr>
        <w:t>killing 20% of the country's population, according to one estimate</w:t>
      </w:r>
      <w:r w:rsidRPr="00FE48B9">
        <w:rPr>
          <w:rFonts w:ascii="Times New Roman" w:hAnsi="Times New Roman" w:cs="Times New Roman"/>
          <w:sz w:val="16"/>
        </w:rPr>
        <w:t xml:space="preserve">. </w:t>
      </w:r>
      <w:r w:rsidRPr="00FE48B9">
        <w:rPr>
          <w:rStyle w:val="Emphasis"/>
          <w:rFonts w:ascii="Times New Roman" w:hAnsi="Times New Roman" w:cs="Times New Roman"/>
        </w:rPr>
        <w:t>If the conflict reignited, it could be even more cataclysmic this time around with the specter of nuclear weapons looming</w:t>
      </w:r>
      <w:r w:rsidRPr="00FE48B9">
        <w:rPr>
          <w:rFonts w:ascii="Times New Roman" w:hAnsi="Times New Roman" w:cs="Times New Roman"/>
          <w:sz w:val="16"/>
        </w:rPr>
        <w:t xml:space="preserve">. </w:t>
      </w:r>
      <w:r w:rsidRPr="00FE48B9">
        <w:rPr>
          <w:rStyle w:val="StyleUnderline"/>
          <w:rFonts w:ascii="Times New Roman" w:hAnsi="Times New Roman" w:cs="Times New Roman"/>
        </w:rPr>
        <w:t>"The threat of war on the peninsula -- major war or a limited war -- has been present off and on since the end of the Korean War,"</w:t>
      </w:r>
      <w:r w:rsidRPr="00FE48B9">
        <w:rPr>
          <w:rFonts w:ascii="Times New Roman" w:hAnsi="Times New Roman" w:cs="Times New Roman"/>
          <w:sz w:val="16"/>
        </w:rPr>
        <w:t xml:space="preserve"> Adam Mount, a senior fellow at the Center for American Progress, told CNN. </w:t>
      </w:r>
      <w:r w:rsidRPr="00FE48B9">
        <w:rPr>
          <w:rStyle w:val="StyleUnderline"/>
          <w:rFonts w:ascii="Times New Roman" w:hAnsi="Times New Roman" w:cs="Times New Roman"/>
        </w:rPr>
        <w:t>"Both the United States historically and also North Korea have proved that they can demonstrate restraint, de-escalate a crisis (and) step back from the brink of war ... They're both interested in avoiding a war that would be in nobody's interest."</w:t>
      </w:r>
    </w:p>
    <w:p w:rsidR="00212BE0" w:rsidRPr="00FE48B9" w:rsidRDefault="00212BE0" w:rsidP="00212BE0">
      <w:pPr>
        <w:pStyle w:val="Heading4"/>
        <w:rPr>
          <w:rFonts w:ascii="Times New Roman" w:hAnsi="Times New Roman" w:cs="Times New Roman"/>
        </w:rPr>
      </w:pPr>
      <w:r w:rsidRPr="00FE48B9">
        <w:rPr>
          <w:rFonts w:ascii="Times New Roman" w:hAnsi="Times New Roman" w:cs="Times New Roman"/>
        </w:rPr>
        <w:t>Trump has been rational with NoKo</w:t>
      </w:r>
    </w:p>
    <w:p w:rsidR="00212BE0" w:rsidRPr="00FE48B9" w:rsidRDefault="00212BE0" w:rsidP="00212BE0">
      <w:pPr>
        <w:rPr>
          <w:rFonts w:ascii="Times New Roman" w:hAnsi="Times New Roman" w:cs="Times New Roman"/>
        </w:rPr>
      </w:pPr>
      <w:r w:rsidRPr="00FE48B9">
        <w:rPr>
          <w:rStyle w:val="Style13ptBold"/>
          <w:rFonts w:ascii="Times New Roman" w:hAnsi="Times New Roman" w:cs="Times New Roman"/>
        </w:rPr>
        <w:t xml:space="preserve">White 5/27 – </w:t>
      </w:r>
      <w:r w:rsidRPr="00FE48B9">
        <w:rPr>
          <w:rFonts w:ascii="Times New Roman" w:hAnsi="Times New Roman" w:cs="Times New Roman"/>
        </w:rPr>
        <w:t xml:space="preserve">Past White, 5-27-2018, "Trump will never sacrifice American security in dealing with North Korea," </w:t>
      </w:r>
      <w:proofErr w:type="spellStart"/>
      <w:r w:rsidRPr="00FE48B9">
        <w:rPr>
          <w:rFonts w:ascii="Times New Roman" w:hAnsi="Times New Roman" w:cs="Times New Roman"/>
        </w:rPr>
        <w:t>TheHill</w:t>
      </w:r>
      <w:proofErr w:type="spellEnd"/>
      <w:r w:rsidRPr="00FE48B9">
        <w:rPr>
          <w:rFonts w:ascii="Times New Roman" w:hAnsi="Times New Roman" w:cs="Times New Roman"/>
        </w:rPr>
        <w:t xml:space="preserve">, </w:t>
      </w:r>
      <w:hyperlink r:id="rId207" w:history="1">
        <w:r w:rsidRPr="00FE48B9">
          <w:rPr>
            <w:rStyle w:val="Hyperlink"/>
            <w:rFonts w:ascii="Times New Roman" w:hAnsi="Times New Roman" w:cs="Times New Roman"/>
          </w:rPr>
          <w:t>http://thehill.com/opinion/national-security/389586-trump-will-never-sacrifice-american-security-in-dealing-with-north</w:t>
        </w:r>
      </w:hyperlink>
      <w:r w:rsidRPr="00FE48B9">
        <w:rPr>
          <w:rFonts w:ascii="Times New Roman" w:hAnsi="Times New Roman" w:cs="Times New Roman"/>
        </w:rPr>
        <w:t xml:space="preserve"> KKC </w:t>
      </w:r>
    </w:p>
    <w:p w:rsidR="00212BE0" w:rsidRPr="00FE48B9" w:rsidRDefault="00212BE0" w:rsidP="00212BE0">
      <w:pPr>
        <w:rPr>
          <w:rFonts w:ascii="Times New Roman" w:hAnsi="Times New Roman" w:cs="Times New Roman"/>
          <w:sz w:val="10"/>
        </w:rPr>
      </w:pPr>
      <w:r w:rsidRPr="00FE48B9">
        <w:rPr>
          <w:rFonts w:ascii="Times New Roman" w:hAnsi="Times New Roman" w:cs="Times New Roman"/>
          <w:sz w:val="10"/>
        </w:rPr>
        <w:t xml:space="preserve">President </w:t>
      </w:r>
      <w:r w:rsidRPr="00FE48B9">
        <w:rPr>
          <w:rStyle w:val="StyleUnderline"/>
          <w:rFonts w:ascii="Times New Roman" w:hAnsi="Times New Roman" w:cs="Times New Roman"/>
        </w:rPr>
        <w:t>Trump has, for now, cancelled the highly anticipated June summit with North Korean leader Kim</w:t>
      </w:r>
      <w:r w:rsidRPr="00FE48B9">
        <w:rPr>
          <w:rFonts w:ascii="Times New Roman" w:hAnsi="Times New Roman" w:cs="Times New Roman"/>
          <w:sz w:val="10"/>
        </w:rPr>
        <w:t xml:space="preserve"> Jong Un. The stated reason for his decision was the recent statements from a senior North Korean official in which she threatened nuclear war. According to press reports, North Korean officials had also not been responding to U.S. correspondence and stood up U.S. officials. No doubt there is more the public does not know. There are a few points worth considering. First, U.S. officials have made it clear that the United States wants to see North Korea “make a strategic decision” to denuclearize, and North Korea has clearly not done that. This means the United States is not looking for compromise on the North Korean nuclear program, a compromise akin to the Iran deal, for example. Kim Jong Un cannot demand to have “what Iran has been allowed to have” because the United States has returned to the policy before the Obama administration when Iran was allowed to have nothing, no nuclear program, at all. Second, despite insistence from his critics, President Trump has clearly said the summit might not happen, and as committed as he is to giving negotiations a chance, he is also perfectly willing to walk. It is a myth that he was cornered into making a deal or that he should be embarrassed by calling off the summit. It is disappointing, and his base of supporters are eager to have a Nobel Peace Prize bestowed on him. But as President Trump said, the prize is “victory for the world.” Third, </w:t>
      </w:r>
      <w:r w:rsidRPr="00FE48B9">
        <w:rPr>
          <w:rStyle w:val="StyleUnderline"/>
          <w:rFonts w:ascii="Times New Roman" w:hAnsi="Times New Roman" w:cs="Times New Roman"/>
        </w:rPr>
        <w:t>claims from his critics that President Trump or his officials are to blame for derailing the deal are completely bogus</w:t>
      </w:r>
      <w:r w:rsidRPr="00FE48B9">
        <w:rPr>
          <w:rFonts w:ascii="Times New Roman" w:hAnsi="Times New Roman" w:cs="Times New Roman"/>
          <w:sz w:val="10"/>
        </w:rPr>
        <w:t xml:space="preserve">. Yes, President Trump, Vice President Mike Pence, and national security adviser John Bolton mentioned the “Libya model” in the context of North Korea. </w:t>
      </w:r>
      <w:proofErr w:type="gramStart"/>
      <w:r w:rsidRPr="00FE48B9">
        <w:rPr>
          <w:rFonts w:ascii="Times New Roman" w:hAnsi="Times New Roman" w:cs="Times New Roman"/>
          <w:sz w:val="10"/>
        </w:rPr>
        <w:t>So</w:t>
      </w:r>
      <w:proofErr w:type="gramEnd"/>
      <w:r w:rsidRPr="00FE48B9">
        <w:rPr>
          <w:rFonts w:ascii="Times New Roman" w:hAnsi="Times New Roman" w:cs="Times New Roman"/>
          <w:sz w:val="10"/>
        </w:rPr>
        <w:t xml:space="preserve"> what? In 2003, U.S. negotiators successfully worked with Libyan officials and came up with a plan for removing all elements of the Libyan nuclear weapons program, as well as its longer range ballistic missiles. Nothing about the characterization by Bolton of the U.S. plan for North Korea contradicts anything President Trump or Secretary of State Mike Pompeo had said regarding the U.S. objectives leading up to the North Korean rejection of those objectives and intentions. </w:t>
      </w:r>
      <w:r w:rsidRPr="00FE48B9">
        <w:rPr>
          <w:rStyle w:val="StyleUnderline"/>
          <w:rFonts w:ascii="Times New Roman" w:hAnsi="Times New Roman" w:cs="Times New Roman"/>
        </w:rPr>
        <w:t>The United States requires complete, verifiable, irreversible denuclearization from North Korea</w:t>
      </w:r>
      <w:r w:rsidRPr="00FE48B9">
        <w:rPr>
          <w:rFonts w:ascii="Times New Roman" w:hAnsi="Times New Roman" w:cs="Times New Roman"/>
          <w:sz w:val="10"/>
        </w:rPr>
        <w:t xml:space="preserve">, and there are lessons from the denuclearization of Libya for the United States to model. Ambassador Robert Joseph, who played a leading role in removing weapons in Libya, said, “With Libya, it became apparent that Gaddafi had made the decision to abandon his nuclear program.” He continued, “With North Korea, a strategic decision to abandon its nuclear program may take a different form. But without a strategic decision, there will be little merit in the outcome, as it will only indicate a continuation of past behavior that has always ended in failure.” But what about the recent press conference during which President Trump said the United States was not pursuing the Libya model? He was directly refuting the accusation that his plan for North Korea includes what many wrongly associate with the Libyan nuclear disarmament, and that was in 2011, when Libyans deposed Muammar Gaddafi with the help from the United States. But what happened under the Obama administration then was in response to the brutal oppression of the Libyan people and their willingness to risk their lives to depose Gaddafi. Warnings by President Trump and Vice President Pence that the Libya model is what will happen if Kim Jong Un does not denuclearize contributed to the confusion about what Bolton was describing in the Libya model. But it is also clear, for anyone earnestly trying to understand President Trump, that his warning about what will happen if Kim Jong Un does not denuclearize is the same as his past warnings. President Trump said the U.S. desired outcome “would be with Kim Jong Un, something where he would be there, he would be in his country, he would be running his country, his country would be very rich, his country would be very industrious.” After providing such reassurances that the United States was absolutely not seeking regime change, he warned, “The best thing he could do is to make a deal.” What ultimately happened to Gaddafi is what will take place if no deal happens. </w:t>
      </w:r>
      <w:r w:rsidRPr="00FE48B9">
        <w:rPr>
          <w:rStyle w:val="StyleUnderline"/>
          <w:rFonts w:ascii="Times New Roman" w:hAnsi="Times New Roman" w:cs="Times New Roman"/>
        </w:rPr>
        <w:t xml:space="preserve">The last point is that the critics are right about one thing. It is not true that the United States “gave up nothing” leading up to the summit. Yes, President Trump successfully secured the release of three American prisoners. Yes, he continued military exercises without much alteration. Yes, the sanctions stayed in place, and he never changed his demands. </w:t>
      </w:r>
      <w:r w:rsidRPr="00FE48B9">
        <w:rPr>
          <w:rStyle w:val="Emphasis"/>
          <w:rFonts w:ascii="Times New Roman" w:hAnsi="Times New Roman" w:cs="Times New Roman"/>
        </w:rPr>
        <w:t>But the administration did relieve some diplomatic pressure</w:t>
      </w:r>
      <w:r w:rsidRPr="00FE48B9">
        <w:rPr>
          <w:rFonts w:ascii="Times New Roman" w:hAnsi="Times New Roman" w:cs="Times New Roman"/>
          <w:sz w:val="10"/>
        </w:rPr>
        <w:t xml:space="preserve">. There was the photo op with Kim Jong Un and Secretary Pompeo, shaking hands and smiling, no less. President Trump has said kind words directed toward the dictator. There is now the infamous creation of the summit challenge coin. The pivot of the administration from condemnation to openness and praise has been deliberate. It was regrettably overdone, but it was also the least costly of any kind of show of good faith. </w:t>
      </w:r>
      <w:r w:rsidRPr="00FE48B9">
        <w:rPr>
          <w:rStyle w:val="StyleUnderline"/>
          <w:rFonts w:ascii="Times New Roman" w:hAnsi="Times New Roman" w:cs="Times New Roman"/>
        </w:rPr>
        <w:t xml:space="preserve">Still, the administration has approached the North Korea problem basically the right way by always hedging, remaining realistic about the prospects of negotiations going south fast, keeping economic sanctions firmly in place, continuing U.S. joint military exercises with allies, seeking a diplomatic solution in good faith, and remaining willing to walk when it becomes clear the ultimate U.S. objective is out of reach. </w:t>
      </w:r>
      <w:r w:rsidRPr="00FE48B9">
        <w:rPr>
          <w:rFonts w:ascii="Times New Roman" w:hAnsi="Times New Roman" w:cs="Times New Roman"/>
          <w:sz w:val="10"/>
        </w:rPr>
        <w:t xml:space="preserve">The United States is not obligated to accept that North Korea must be permitted to have a nuclear program that holds Americans and our </w:t>
      </w:r>
      <w:proofErr w:type="gramStart"/>
      <w:r w:rsidRPr="00FE48B9">
        <w:rPr>
          <w:rFonts w:ascii="Times New Roman" w:hAnsi="Times New Roman" w:cs="Times New Roman"/>
          <w:sz w:val="10"/>
        </w:rPr>
        <w:t>allies</w:t>
      </w:r>
      <w:proofErr w:type="gramEnd"/>
      <w:r w:rsidRPr="00FE48B9">
        <w:rPr>
          <w:rFonts w:ascii="Times New Roman" w:hAnsi="Times New Roman" w:cs="Times New Roman"/>
          <w:sz w:val="10"/>
        </w:rPr>
        <w:t xml:space="preserve"> hostage to nuclear attack. But if North Korea insists that it </w:t>
      </w:r>
      <w:proofErr w:type="gramStart"/>
      <w:r w:rsidRPr="00FE48B9">
        <w:rPr>
          <w:rFonts w:ascii="Times New Roman" w:hAnsi="Times New Roman" w:cs="Times New Roman"/>
          <w:sz w:val="10"/>
        </w:rPr>
        <w:t>is, and</w:t>
      </w:r>
      <w:proofErr w:type="gramEnd"/>
      <w:r w:rsidRPr="00FE48B9">
        <w:rPr>
          <w:rFonts w:ascii="Times New Roman" w:hAnsi="Times New Roman" w:cs="Times New Roman"/>
          <w:sz w:val="10"/>
        </w:rPr>
        <w:t xml:space="preserve"> refuses to make the strategic decision that Libya made, the blame for the potentially disastrous results will rest squarely with Kim Jong Un, not President Trump, who is rightly refusing to sacrifice American security for the sake of what would be deadly compromise.</w:t>
      </w:r>
    </w:p>
    <w:p w:rsidR="00212BE0" w:rsidRPr="00FE48B9" w:rsidRDefault="00212BE0" w:rsidP="00212BE0">
      <w:pPr>
        <w:rPr>
          <w:rStyle w:val="StyleUnderline"/>
          <w:rFonts w:ascii="Times New Roman" w:hAnsi="Times New Roman" w:cs="Times New Roman"/>
        </w:rPr>
      </w:pP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NoKo Turn</w:t>
      </w:r>
    </w:p>
    <w:p w:rsidR="001571B7" w:rsidRPr="00FE48B9" w:rsidRDefault="001571B7" w:rsidP="001571B7">
      <w:pPr>
        <w:rPr>
          <w:rFonts w:ascii="Times New Roman" w:hAnsi="Times New Roman" w:cs="Times New Roman"/>
          <w:b/>
          <w:i/>
        </w:rPr>
      </w:pPr>
      <w:r w:rsidRPr="00FE48B9">
        <w:rPr>
          <w:rFonts w:ascii="Times New Roman" w:hAnsi="Times New Roman" w:cs="Times New Roman"/>
          <w:b/>
          <w:i/>
        </w:rPr>
        <w:t xml:space="preserve">Can also read if the neg doesn’t specify what country trump will strike, just read a “yes </w:t>
      </w:r>
      <w:proofErr w:type="spellStart"/>
      <w:r w:rsidRPr="00FE48B9">
        <w:rPr>
          <w:rFonts w:ascii="Times New Roman" w:hAnsi="Times New Roman" w:cs="Times New Roman"/>
          <w:b/>
          <w:i/>
        </w:rPr>
        <w:t>noko</w:t>
      </w:r>
      <w:proofErr w:type="spellEnd"/>
      <w:r w:rsidRPr="00FE48B9">
        <w:rPr>
          <w:rFonts w:ascii="Times New Roman" w:hAnsi="Times New Roman" w:cs="Times New Roman"/>
          <w:b/>
          <w:i/>
        </w:rPr>
        <w:t xml:space="preserve">” card from the </w:t>
      </w:r>
      <w:proofErr w:type="spellStart"/>
      <w:r w:rsidRPr="00FE48B9">
        <w:rPr>
          <w:rFonts w:ascii="Times New Roman" w:hAnsi="Times New Roman" w:cs="Times New Roman"/>
          <w:b/>
          <w:i/>
        </w:rPr>
        <w:t>eng</w:t>
      </w:r>
      <w:proofErr w:type="spellEnd"/>
      <w:r w:rsidRPr="00FE48B9">
        <w:rPr>
          <w:rFonts w:ascii="Times New Roman" w:hAnsi="Times New Roman" w:cs="Times New Roman"/>
          <w:b/>
          <w:i/>
        </w:rPr>
        <w:t xml:space="preserve"> section.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Extinction is inevitable absent pre-emptive strike </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Rovere</w:t>
      </w:r>
      <w:proofErr w:type="spellEnd"/>
      <w:r w:rsidRPr="00FE48B9">
        <w:rPr>
          <w:rStyle w:val="Style13ptBold"/>
          <w:rFonts w:ascii="Times New Roman" w:hAnsi="Times New Roman" w:cs="Times New Roman"/>
        </w:rPr>
        <w:t xml:space="preserve"> 17 – </w:t>
      </w:r>
      <w:r w:rsidRPr="00FE48B9">
        <w:rPr>
          <w:rFonts w:ascii="Times New Roman" w:hAnsi="Times New Roman" w:cs="Times New Roman"/>
        </w:rPr>
        <w:t xml:space="preserve">Crispin </w:t>
      </w:r>
      <w:proofErr w:type="spellStart"/>
      <w:r w:rsidRPr="00FE48B9">
        <w:rPr>
          <w:rFonts w:ascii="Times New Roman" w:hAnsi="Times New Roman" w:cs="Times New Roman"/>
        </w:rPr>
        <w:t>Rovere</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Rovere</w:t>
      </w:r>
      <w:proofErr w:type="spellEnd"/>
      <w:r w:rsidRPr="00FE48B9">
        <w:rPr>
          <w:rFonts w:ascii="Times New Roman" w:hAnsi="Times New Roman" w:cs="Times New Roman"/>
        </w:rPr>
        <w:t xml:space="preserve"> is a member of the Australian Labor Party and previous </w:t>
      </w:r>
      <w:proofErr w:type="spellStart"/>
      <w:r w:rsidRPr="00FE48B9">
        <w:rPr>
          <w:rFonts w:ascii="Times New Roman" w:hAnsi="Times New Roman" w:cs="Times New Roman"/>
        </w:rPr>
        <w:t>convenor</w:t>
      </w:r>
      <w:proofErr w:type="spellEnd"/>
      <w:r w:rsidRPr="00FE48B9">
        <w:rPr>
          <w:rFonts w:ascii="Times New Roman" w:hAnsi="Times New Roman" w:cs="Times New Roman"/>
        </w:rPr>
        <w:t xml:space="preserve"> of the ACT ALP International Affairs Policy Committee. Formerly he was a Ph.D. candidate at the ANU's Strategic and </w:t>
      </w:r>
      <w:proofErr w:type="spellStart"/>
      <w:r w:rsidRPr="00FE48B9">
        <w:rPr>
          <w:rFonts w:ascii="Times New Roman" w:hAnsi="Times New Roman" w:cs="Times New Roman"/>
        </w:rPr>
        <w:t>Defence</w:t>
      </w:r>
      <w:proofErr w:type="spellEnd"/>
      <w:r w:rsidRPr="00FE48B9">
        <w:rPr>
          <w:rFonts w:ascii="Times New Roman" w:hAnsi="Times New Roman" w:cs="Times New Roman"/>
        </w:rPr>
        <w:t xml:space="preserve"> Studies Centre (SDSC) and previously worked in Secretariat of the Asia-Pacific Leadership Network for Nuclear Non-Proliferation and </w:t>
      </w:r>
      <w:proofErr w:type="gramStart"/>
      <w:r w:rsidRPr="00FE48B9">
        <w:rPr>
          <w:rFonts w:ascii="Times New Roman" w:hAnsi="Times New Roman" w:cs="Times New Roman"/>
        </w:rPr>
        <w:t>Disarmament, and</w:t>
      </w:r>
      <w:proofErr w:type="gramEnd"/>
      <w:r w:rsidRPr="00FE48B9">
        <w:rPr>
          <w:rFonts w:ascii="Times New Roman" w:hAnsi="Times New Roman" w:cs="Times New Roman"/>
        </w:rPr>
        <w:t xml:space="preserve"> published on nuclear policy. Crispin is the author of The Trump Phenomenon: How One Man Conquered America. 9-29-2017, "Why War with North Korea Is Inevitable," National Interest, </w:t>
      </w:r>
      <w:hyperlink r:id="rId208" w:history="1">
        <w:r w:rsidRPr="00FE48B9">
          <w:rPr>
            <w:rStyle w:val="Hyperlink"/>
            <w:rFonts w:ascii="Times New Roman" w:hAnsi="Times New Roman" w:cs="Times New Roman"/>
          </w:rPr>
          <w:t>https://nationalinterest.org/blog/the-buzz/why-war-north-korea-inevitable-22532</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b/>
          <w:iCs/>
          <w:u w:val="single"/>
          <w:bdr w:val="single" w:sz="12" w:space="0" w:color="auto"/>
        </w:rPr>
      </w:pPr>
      <w:r w:rsidRPr="00FE48B9">
        <w:rPr>
          <w:rStyle w:val="StyleUnderline"/>
          <w:rFonts w:ascii="Times New Roman" w:hAnsi="Times New Roman" w:cs="Times New Roman"/>
        </w:rPr>
        <w:t>Those arguing against war insist that traditional nuclear deterrence with North Korea can work</w:t>
      </w:r>
      <w:r w:rsidRPr="00FE48B9">
        <w:rPr>
          <w:rFonts w:ascii="Times New Roman" w:hAnsi="Times New Roman" w:cs="Times New Roman"/>
          <w:sz w:val="10"/>
        </w:rPr>
        <w:t xml:space="preserve">, just like with the Soviet Union during the Cold War. Before proceeding everyone should re-read the last paragraph and understand fully that their argument is an academic exercise and not a realistic course of action. </w:t>
      </w:r>
      <w:r w:rsidRPr="00FE48B9">
        <w:rPr>
          <w:rStyle w:val="StyleUnderline"/>
          <w:rFonts w:ascii="Times New Roman" w:hAnsi="Times New Roman" w:cs="Times New Roman"/>
        </w:rPr>
        <w:t xml:space="preserve">They are also totally wrong, for these reasons: </w:t>
      </w:r>
      <w:r w:rsidRPr="00FE48B9">
        <w:rPr>
          <w:rStyle w:val="Emphasis"/>
          <w:rFonts w:ascii="Times New Roman" w:hAnsi="Times New Roman" w:cs="Times New Roman"/>
        </w:rPr>
        <w:t xml:space="preserve">1. Deterrence has already failed </w:t>
      </w:r>
      <w:r w:rsidRPr="00FE48B9">
        <w:rPr>
          <w:rStyle w:val="StyleUnderline"/>
          <w:rFonts w:ascii="Times New Roman" w:hAnsi="Times New Roman" w:cs="Times New Roman"/>
        </w:rPr>
        <w:t>North Korea’s nuclear weapons are not merely about regime survival</w:t>
      </w:r>
      <w:r w:rsidRPr="00FE48B9">
        <w:rPr>
          <w:rFonts w:ascii="Times New Roman" w:hAnsi="Times New Roman" w:cs="Times New Roman"/>
          <w:sz w:val="10"/>
        </w:rPr>
        <w:t xml:space="preserve">, for all would agree that its existing capabilities are more than sufficient for dissuading unprovoked regime change. </w:t>
      </w:r>
      <w:r w:rsidRPr="00FE48B9">
        <w:rPr>
          <w:rStyle w:val="StyleUnderline"/>
          <w:rFonts w:ascii="Times New Roman" w:hAnsi="Times New Roman" w:cs="Times New Roman"/>
        </w:rPr>
        <w:t>Rather, it seeks mutual nuclear vulnerability with the</w:t>
      </w:r>
      <w:r w:rsidRPr="00FE48B9">
        <w:rPr>
          <w:rFonts w:ascii="Times New Roman" w:hAnsi="Times New Roman" w:cs="Times New Roman"/>
          <w:sz w:val="10"/>
        </w:rPr>
        <w:t xml:space="preserve"> </w:t>
      </w:r>
      <w:r w:rsidRPr="00FE48B9">
        <w:rPr>
          <w:rStyle w:val="StyleUnderline"/>
          <w:rFonts w:ascii="Times New Roman" w:hAnsi="Times New Roman" w:cs="Times New Roman"/>
        </w:rPr>
        <w:t>U</w:t>
      </w:r>
      <w:r w:rsidRPr="00FE48B9">
        <w:rPr>
          <w:rFonts w:ascii="Times New Roman" w:hAnsi="Times New Roman" w:cs="Times New Roman"/>
          <w:sz w:val="10"/>
        </w:rPr>
        <w:t xml:space="preserve">nited </w:t>
      </w:r>
      <w:r w:rsidRPr="00FE48B9">
        <w:rPr>
          <w:rStyle w:val="StyleUnderline"/>
          <w:rFonts w:ascii="Times New Roman" w:hAnsi="Times New Roman" w:cs="Times New Roman"/>
        </w:rPr>
        <w:t>S</w:t>
      </w:r>
      <w:r w:rsidRPr="00FE48B9">
        <w:rPr>
          <w:rFonts w:ascii="Times New Roman" w:hAnsi="Times New Roman" w:cs="Times New Roman"/>
          <w:sz w:val="10"/>
        </w:rPr>
        <w:t xml:space="preserve">tates </w:t>
      </w:r>
      <w:r w:rsidRPr="00FE48B9">
        <w:rPr>
          <w:rStyle w:val="StyleUnderline"/>
          <w:rFonts w:ascii="Times New Roman" w:hAnsi="Times New Roman" w:cs="Times New Roman"/>
        </w:rPr>
        <w:t xml:space="preserve">to prevent military responses </w:t>
      </w:r>
      <w:r w:rsidRPr="00FE48B9">
        <w:rPr>
          <w:rFonts w:ascii="Times New Roman" w:hAnsi="Times New Roman" w:cs="Times New Roman"/>
          <w:sz w:val="10"/>
        </w:rPr>
        <w:t xml:space="preserve">to North Korea’s </w:t>
      </w:r>
      <w:r w:rsidRPr="00FE48B9">
        <w:rPr>
          <w:rStyle w:val="StyleUnderline"/>
          <w:rFonts w:ascii="Times New Roman" w:hAnsi="Times New Roman" w:cs="Times New Roman"/>
        </w:rPr>
        <w:t>current and future aggression towards U.S. allies in the region.</w:t>
      </w:r>
      <w:r w:rsidRPr="00FE48B9">
        <w:rPr>
          <w:rFonts w:ascii="Times New Roman" w:hAnsi="Times New Roman" w:cs="Times New Roman"/>
          <w:sz w:val="10"/>
        </w:rPr>
        <w:t xml:space="preserve"> This is already being demonstrated. On September 14, </w:t>
      </w:r>
      <w:r w:rsidRPr="00FE48B9">
        <w:rPr>
          <w:rStyle w:val="StyleUnderline"/>
          <w:rFonts w:ascii="Times New Roman" w:hAnsi="Times New Roman" w:cs="Times New Roman"/>
        </w:rPr>
        <w:t>North Korea stated that</w:t>
      </w:r>
      <w:r w:rsidRPr="00FE48B9">
        <w:rPr>
          <w:rFonts w:ascii="Times New Roman" w:hAnsi="Times New Roman" w:cs="Times New Roman"/>
          <w:sz w:val="10"/>
        </w:rPr>
        <w:t xml:space="preserve">: “The four islands of </w:t>
      </w:r>
      <w:r w:rsidRPr="00FE48B9">
        <w:rPr>
          <w:rStyle w:val="StyleUnderline"/>
          <w:rFonts w:ascii="Times New Roman" w:hAnsi="Times New Roman" w:cs="Times New Roman"/>
        </w:rPr>
        <w:t>the [Japanese] archipelago should be sunken</w:t>
      </w:r>
      <w:r w:rsidRPr="00FE48B9">
        <w:rPr>
          <w:rFonts w:ascii="Times New Roman" w:hAnsi="Times New Roman" w:cs="Times New Roman"/>
          <w:sz w:val="10"/>
        </w:rPr>
        <w:t xml:space="preserve"> into the sea </w:t>
      </w:r>
      <w:r w:rsidRPr="00FE48B9">
        <w:rPr>
          <w:rStyle w:val="StyleUnderline"/>
          <w:rFonts w:ascii="Times New Roman" w:hAnsi="Times New Roman" w:cs="Times New Roman"/>
        </w:rPr>
        <w:t>by the nuclear bomb</w:t>
      </w:r>
      <w:r w:rsidRPr="00FE48B9">
        <w:rPr>
          <w:rFonts w:ascii="Times New Roman" w:hAnsi="Times New Roman" w:cs="Times New Roman"/>
          <w:sz w:val="10"/>
        </w:rPr>
        <w:t xml:space="preserve"> of Juche. Japan is no longer needed to exist near us.” </w:t>
      </w:r>
      <w:r w:rsidRPr="00FE48B9">
        <w:rPr>
          <w:rStyle w:val="StyleUnderline"/>
          <w:rFonts w:ascii="Times New Roman" w:hAnsi="Times New Roman" w:cs="Times New Roman"/>
        </w:rPr>
        <w:t>Hardly a declaration that nuclear weapons are for deterrence</w:t>
      </w:r>
      <w:r w:rsidRPr="00FE48B9">
        <w:rPr>
          <w:rFonts w:ascii="Times New Roman" w:hAnsi="Times New Roman" w:cs="Times New Roman"/>
          <w:sz w:val="10"/>
        </w:rPr>
        <w:t xml:space="preserve">! The very next day residents on Hokkaido island received a text – ‘a missile from North Korea has been detected, take cover.' </w:t>
      </w:r>
      <w:r w:rsidRPr="00FE48B9">
        <w:rPr>
          <w:rStyle w:val="StyleUnderline"/>
          <w:rFonts w:ascii="Times New Roman" w:hAnsi="Times New Roman" w:cs="Times New Roman"/>
        </w:rPr>
        <w:t>Any suggestion that there is a ‘lock step’ allied response to these provocations is absurd</w:t>
      </w:r>
      <w:r w:rsidRPr="00FE48B9">
        <w:rPr>
          <w:rFonts w:ascii="Times New Roman" w:hAnsi="Times New Roman" w:cs="Times New Roman"/>
          <w:sz w:val="10"/>
        </w:rPr>
        <w:t xml:space="preserve">. Imagine it was Hawaii that North Korea proclaimed would be ‘sunk’ and American citizens receiving texts with missiles flying overhead. Washington’s response would be starkly different. Maybe North Korea could be deterred from launching a nuclear weapon directly against the United States (and none can be certain of that). Once </w:t>
      </w:r>
      <w:r w:rsidRPr="00FE48B9">
        <w:rPr>
          <w:rStyle w:val="StyleUnderline"/>
          <w:rFonts w:ascii="Times New Roman" w:hAnsi="Times New Roman" w:cs="Times New Roman"/>
        </w:rPr>
        <w:t>North Korea possesses dozens of nuclear-tipped ICBMs, however, it can attack U.S. allies and even embark on a second Korean war knowing there isn’t a thing the United States can do about it without inviting a massive and unacceptable nuclear retaliation</w:t>
      </w:r>
      <w:r w:rsidRPr="00FE48B9">
        <w:rPr>
          <w:rFonts w:ascii="Times New Roman" w:hAnsi="Times New Roman" w:cs="Times New Roman"/>
          <w:sz w:val="10"/>
        </w:rPr>
        <w:t xml:space="preserve">. This fact is not lost on Japan, Korea, or even Australia. Consequently, U.S. alliances in Asia will fast unravel. </w:t>
      </w:r>
      <w:r w:rsidRPr="00FE48B9">
        <w:rPr>
          <w:rStyle w:val="Emphasis"/>
          <w:rFonts w:ascii="Times New Roman" w:hAnsi="Times New Roman" w:cs="Times New Roman"/>
        </w:rPr>
        <w:t xml:space="preserve">2. North Korea is not the Soviet Union or China </w:t>
      </w:r>
      <w:r w:rsidRPr="00FE48B9">
        <w:rPr>
          <w:rFonts w:ascii="Times New Roman" w:hAnsi="Times New Roman" w:cs="Times New Roman"/>
          <w:sz w:val="10"/>
        </w:rPr>
        <w:t xml:space="preserve">This seemed so obvious that when the comparison was first made I regrettably ignored it. Since then there has been an increasing number of deterrence advocates who use the Soviet Union or China as examples to support their case. Starting with the basics, </w:t>
      </w:r>
      <w:r w:rsidRPr="00FE48B9">
        <w:rPr>
          <w:rStyle w:val="StyleUnderline"/>
          <w:rFonts w:ascii="Times New Roman" w:hAnsi="Times New Roman" w:cs="Times New Roman"/>
        </w:rPr>
        <w:t>deterrence can only exist when an adversary would have undertaken the action if not for the deterrent</w:t>
      </w:r>
      <w:r w:rsidRPr="00FE48B9">
        <w:rPr>
          <w:rFonts w:ascii="Times New Roman" w:hAnsi="Times New Roman" w:cs="Times New Roman"/>
          <w:sz w:val="10"/>
        </w:rPr>
        <w:t xml:space="preserve">. In the case of China, there was never a prospect of Mao launching a nuclear strike against the United States, regardless of America’s own nuclear arsenal. Nor did America’s nuclear weapons deter China in any way – China fought the Korean war decades before the taboo against nuclear use had been established, and at a time when China did not even possess nuclear weapons! Moreover, the capabilities and doctrine between Mao’s China and North Korea could not be more different. China did not possess any means of delivering a nuclear weapon to the United States until long after bilateral relations had been normalized. China also instituted a minimum-deterrent and no-first-use policy (maintained to this day), targeted at no specific country. Meanwhile, North Korea pursues nuclear ICBMs with gusto and constantly threatens the United States with nuclear destruction. Certainly, those in the 1960s who insisted that America could not live with a nuclear-armed China were fools, but to draw that comparison with North Korea today is spurious. The Soviet case is equally broken. For most of the Cold War, the United States believed itself the conventionally inferior party that had to compensate with nuclear weapons. America’s objective was not to deter a Soviet nuclear attack but rather an invasion of Western Europe. Soviet domination of Western Europe would have posed such an existential threat to the United States that it was credible for America to initiate a nuclear war to prevent it. This credibility was underscored by the fact that two European NATO allies possessed their own nuclear deterrents and could retaliate to an attack on behalf of themselves. </w:t>
      </w:r>
      <w:r w:rsidRPr="00FE48B9">
        <w:rPr>
          <w:rStyle w:val="StyleUnderline"/>
          <w:rFonts w:ascii="Times New Roman" w:hAnsi="Times New Roman" w:cs="Times New Roman"/>
        </w:rPr>
        <w:t>By contrast, it is not credible that the United States will incur large-scale nuclear attack from North Korea</w:t>
      </w:r>
      <w:r w:rsidRPr="00FE48B9">
        <w:rPr>
          <w:rFonts w:ascii="Times New Roman" w:hAnsi="Times New Roman" w:cs="Times New Roman"/>
          <w:sz w:val="10"/>
        </w:rPr>
        <w:t xml:space="preserve"> on behalf of South Korea or even Japan. Unification of the peninsula under Pyongyang would not threaten America’s existence. </w:t>
      </w:r>
      <w:r w:rsidRPr="00FE48B9">
        <w:rPr>
          <w:rStyle w:val="StyleUnderline"/>
          <w:rFonts w:ascii="Times New Roman" w:hAnsi="Times New Roman" w:cs="Times New Roman"/>
        </w:rPr>
        <w:t xml:space="preserve">The North Koreans know this and will therefore not be deterred. </w:t>
      </w:r>
      <w:r w:rsidRPr="00FE48B9">
        <w:rPr>
          <w:rFonts w:ascii="Times New Roman" w:hAnsi="Times New Roman" w:cs="Times New Roman"/>
          <w:sz w:val="10"/>
        </w:rPr>
        <w:t>Others say that Ballistic Missile Defense (</w:t>
      </w:r>
      <w:r w:rsidRPr="00FE48B9">
        <w:rPr>
          <w:rStyle w:val="StyleUnderline"/>
          <w:rFonts w:ascii="Times New Roman" w:hAnsi="Times New Roman" w:cs="Times New Roman"/>
        </w:rPr>
        <w:t>BMD</w:t>
      </w:r>
      <w:r w:rsidRPr="00FE48B9">
        <w:rPr>
          <w:rFonts w:ascii="Times New Roman" w:hAnsi="Times New Roman" w:cs="Times New Roman"/>
          <w:sz w:val="10"/>
        </w:rPr>
        <w:t xml:space="preserve">) </w:t>
      </w:r>
      <w:r w:rsidRPr="00FE48B9">
        <w:rPr>
          <w:rStyle w:val="StyleUnderline"/>
          <w:rFonts w:ascii="Times New Roman" w:hAnsi="Times New Roman" w:cs="Times New Roman"/>
        </w:rPr>
        <w:t>is the answer</w:t>
      </w:r>
      <w:r w:rsidRPr="00FE48B9">
        <w:rPr>
          <w:rFonts w:ascii="Times New Roman" w:hAnsi="Times New Roman" w:cs="Times New Roman"/>
          <w:sz w:val="10"/>
        </w:rPr>
        <w:t xml:space="preserve">. The reason being that deterrence by punishment (nuclear retaliation) can be combined with deterrence by denial (thwarting an attack) to effectively deter hostile aggression. After all, if North Korea believes that America can shoot down its ICBMs, it is less likely to engage in hostile acts in the first place. Again, this </w:t>
      </w:r>
      <w:r w:rsidRPr="00FE48B9">
        <w:rPr>
          <w:rStyle w:val="StyleUnderline"/>
          <w:rFonts w:ascii="Times New Roman" w:hAnsi="Times New Roman" w:cs="Times New Roman"/>
        </w:rPr>
        <w:t>is wrong</w:t>
      </w:r>
      <w:r w:rsidRPr="00FE48B9">
        <w:rPr>
          <w:rFonts w:ascii="Times New Roman" w:hAnsi="Times New Roman" w:cs="Times New Roman"/>
          <w:sz w:val="10"/>
        </w:rPr>
        <w:t xml:space="preserve">. The hostile reaction of China and Russia to BMD aside, missile defense is more like a Kevlar vest than an impregnable bank vault – the bad guy will still shoot at you, you are hoping to reduce some of the damage. </w:t>
      </w:r>
      <w:r w:rsidRPr="00FE48B9">
        <w:rPr>
          <w:rStyle w:val="StyleUnderline"/>
          <w:rFonts w:ascii="Times New Roman" w:hAnsi="Times New Roman" w:cs="Times New Roman"/>
        </w:rPr>
        <w:t>It will take decades of proven efficacy before long-range BMD systems have any deterrent effect at all</w:t>
      </w:r>
      <w:r w:rsidRPr="00FE48B9">
        <w:rPr>
          <w:rFonts w:ascii="Times New Roman" w:hAnsi="Times New Roman" w:cs="Times New Roman"/>
          <w:sz w:val="10"/>
        </w:rPr>
        <w:t xml:space="preserve">. In the interim, </w:t>
      </w:r>
      <w:r w:rsidRPr="00FE48B9">
        <w:rPr>
          <w:rStyle w:val="StyleUnderline"/>
          <w:rFonts w:ascii="Times New Roman" w:hAnsi="Times New Roman" w:cs="Times New Roman"/>
        </w:rPr>
        <w:t xml:space="preserve">BMD systems must be assessed as an operational capability, not a strategic one. </w:t>
      </w:r>
      <w:r w:rsidRPr="00FE48B9">
        <w:rPr>
          <w:rFonts w:ascii="Times New Roman" w:hAnsi="Times New Roman" w:cs="Times New Roman"/>
          <w:sz w:val="10"/>
        </w:rPr>
        <w:t xml:space="preserve">However, the most significant issue is that nuclear deterrence simply doesn’t work the same way in the context of a major power-weak state dyad. Nuclear deterrence was effective with Russia and China because both saw themselves as massive and great civilizations in which nuclear weapons were guarantors of ultimate security, not instruments of first response. The risk of uncontrolled escalation created a disincentive against threatening the core interests of rival nuclear </w:t>
      </w:r>
      <w:proofErr w:type="gramStart"/>
      <w:r w:rsidRPr="00FE48B9">
        <w:rPr>
          <w:rFonts w:ascii="Times New Roman" w:hAnsi="Times New Roman" w:cs="Times New Roman"/>
          <w:sz w:val="10"/>
        </w:rPr>
        <w:t>powers, and</w:t>
      </w:r>
      <w:proofErr w:type="gramEnd"/>
      <w:r w:rsidRPr="00FE48B9">
        <w:rPr>
          <w:rFonts w:ascii="Times New Roman" w:hAnsi="Times New Roman" w:cs="Times New Roman"/>
          <w:sz w:val="10"/>
        </w:rPr>
        <w:t xml:space="preserve"> reduced (but hardly eliminated) the threat of major power war. </w:t>
      </w:r>
      <w:r w:rsidRPr="00FE48B9">
        <w:rPr>
          <w:rStyle w:val="StyleUnderline"/>
          <w:rFonts w:ascii="Times New Roman" w:hAnsi="Times New Roman" w:cs="Times New Roman"/>
        </w:rPr>
        <w:t>The incentive for North Korea is exactly opposite.</w:t>
      </w:r>
      <w:r w:rsidRPr="00FE48B9">
        <w:rPr>
          <w:rFonts w:ascii="Times New Roman" w:hAnsi="Times New Roman" w:cs="Times New Roman"/>
          <w:sz w:val="10"/>
        </w:rPr>
        <w:t xml:space="preserve"> Far from avoiding threatening America’s core interests, doing so directly advances Pyongyang’s own strategic goals. This is because the costs to the United States of intervening will greatly outweigh those of acquiescing to what are, relative to major power competitors, modest North Korean objectives (even though the long-term consequences for the United States’ position in Asia is profound). Moreover, </w:t>
      </w:r>
      <w:r w:rsidRPr="00FE48B9">
        <w:rPr>
          <w:rStyle w:val="StyleUnderline"/>
          <w:rFonts w:ascii="Times New Roman" w:hAnsi="Times New Roman" w:cs="Times New Roman"/>
        </w:rPr>
        <w:t xml:space="preserve">unlike with America’s major power rivals, any level of American military intervention taken against North Korea would necessarily be interpreted by Pyongyang as an existential threat to regime survival, meaning that dramatic escalation is assured and not merely a risk. </w:t>
      </w:r>
      <w:r w:rsidRPr="00FE48B9">
        <w:rPr>
          <w:rFonts w:ascii="Times New Roman" w:hAnsi="Times New Roman" w:cs="Times New Roman"/>
          <w:sz w:val="10"/>
        </w:rPr>
        <w:t xml:space="preserve">In short, North Korea will increasingly engage in hostile aggression below the nuclear threshold, without fear of conflict. </w:t>
      </w:r>
      <w:r w:rsidRPr="00FE48B9">
        <w:rPr>
          <w:rStyle w:val="StyleUnderline"/>
          <w:rFonts w:ascii="Times New Roman" w:hAnsi="Times New Roman" w:cs="Times New Roman"/>
        </w:rPr>
        <w:t xml:space="preserve">The bottom line is that the United States will be deterred, not North Korea, despite the wide gap between their respective nuclear capabilities. </w:t>
      </w:r>
      <w:r w:rsidRPr="00FE48B9">
        <w:rPr>
          <w:rFonts w:ascii="Times New Roman" w:hAnsi="Times New Roman" w:cs="Times New Roman"/>
          <w:sz w:val="10"/>
        </w:rPr>
        <w:t xml:space="preserve">A better example than China or Russia would be India and Pakistan, were Pakistan only aggressive toward distant Indian allies and not India itself. It is inconceivable that India would incur a major nuclear exchange on behalf of these allies, and therefore Pakistan’s nuclear arsenal would serve as a deterrent for India, but not the other way around, thereby encouraging Pakistani hostility. The differing nature of each country’s political system should not be ignored either. In the case of both Russia and China, there is an advanced political structure in which the leaders who emerge have risen during a long career. These individuals must possess a degree of reason, patience, and resilience as pre-requisite of their station. In the case of North Korea, however, the requisite qualities are dynastic pedigree, personality worship, and absolute brutality – hardly a dependable catalog for nuclear restraint. Deterrence advocates rely heavily on Kim Jong-Un’s rationality to support their case. Leaving aside the fact that nuclear first use by North Korea could be rational, given the nature of the regime it is irrational for a U.S. president to stake millions of American lives on this assumption. In timeless wisdom, the Ancient Greek historian Thucydides outlined the three causes of war: </w:t>
      </w:r>
      <w:r w:rsidRPr="00FE48B9">
        <w:rPr>
          <w:rStyle w:val="StyleUnderline"/>
          <w:rFonts w:ascii="Times New Roman" w:hAnsi="Times New Roman" w:cs="Times New Roman"/>
        </w:rPr>
        <w:t>fear, honor, and interest</w:t>
      </w:r>
      <w:r w:rsidRPr="00FE48B9">
        <w:rPr>
          <w:rFonts w:ascii="Times New Roman" w:hAnsi="Times New Roman" w:cs="Times New Roman"/>
          <w:sz w:val="10"/>
        </w:rPr>
        <w:t xml:space="preserve">. </w:t>
      </w:r>
      <w:r w:rsidRPr="00FE48B9">
        <w:rPr>
          <w:rStyle w:val="StyleUnderline"/>
          <w:rFonts w:ascii="Times New Roman" w:hAnsi="Times New Roman" w:cs="Times New Roman"/>
        </w:rPr>
        <w:t>All</w:t>
      </w:r>
      <w:r w:rsidRPr="00FE48B9">
        <w:rPr>
          <w:rFonts w:ascii="Times New Roman" w:hAnsi="Times New Roman" w:cs="Times New Roman"/>
          <w:sz w:val="10"/>
        </w:rPr>
        <w:t xml:space="preserve"> three </w:t>
      </w:r>
      <w:r w:rsidRPr="00FE48B9">
        <w:rPr>
          <w:rStyle w:val="StyleUnderline"/>
          <w:rFonts w:ascii="Times New Roman" w:hAnsi="Times New Roman" w:cs="Times New Roman"/>
        </w:rPr>
        <w:t>are at play on the Korean peninsula.</w:t>
      </w:r>
      <w:r w:rsidRPr="00FE48B9">
        <w:rPr>
          <w:rFonts w:ascii="Times New Roman" w:hAnsi="Times New Roman" w:cs="Times New Roman"/>
          <w:sz w:val="10"/>
        </w:rPr>
        <w:t xml:space="preserve"> The United States fears </w:t>
      </w:r>
      <w:r w:rsidRPr="00FE48B9">
        <w:rPr>
          <w:rStyle w:val="StyleUnderline"/>
          <w:rFonts w:ascii="Times New Roman" w:hAnsi="Times New Roman" w:cs="Times New Roman"/>
        </w:rPr>
        <w:t>a North Korean nuclear weapon could detonate over an American ci</w:t>
      </w:r>
      <w:r w:rsidRPr="00FE48B9">
        <w:rPr>
          <w:rFonts w:ascii="Times New Roman" w:hAnsi="Times New Roman" w:cs="Times New Roman"/>
          <w:sz w:val="10"/>
        </w:rPr>
        <w:t xml:space="preserve">ty. </w:t>
      </w:r>
      <w:r w:rsidRPr="00FE48B9">
        <w:rPr>
          <w:rStyle w:val="StyleUnderline"/>
          <w:rFonts w:ascii="Times New Roman" w:hAnsi="Times New Roman" w:cs="Times New Roman"/>
        </w:rPr>
        <w:t>Its status as a major power in Asia and credibility as an ally is on the line</w:t>
      </w:r>
      <w:r w:rsidRPr="00FE48B9">
        <w:rPr>
          <w:rStyle w:val="Emphasis"/>
          <w:rFonts w:ascii="Times New Roman" w:hAnsi="Times New Roman" w:cs="Times New Roman"/>
        </w:rPr>
        <w:t xml:space="preserve">. And it has profound interests in North Korea not becoming an established nuclear power. </w:t>
      </w:r>
      <w:r w:rsidRPr="00FE48B9">
        <w:rPr>
          <w:rFonts w:ascii="Times New Roman" w:hAnsi="Times New Roman" w:cs="Times New Roman"/>
          <w:sz w:val="10"/>
        </w:rPr>
        <w:t xml:space="preserve">At present, </w:t>
      </w:r>
      <w:r w:rsidRPr="00FE48B9">
        <w:rPr>
          <w:rStyle w:val="StyleUnderline"/>
          <w:rFonts w:ascii="Times New Roman" w:hAnsi="Times New Roman" w:cs="Times New Roman"/>
        </w:rPr>
        <w:t>only two nations can credibly threaten the United States with nuclear destruction</w:t>
      </w:r>
      <w:r w:rsidRPr="00FE48B9">
        <w:rPr>
          <w:rFonts w:ascii="Times New Roman" w:hAnsi="Times New Roman" w:cs="Times New Roman"/>
          <w:sz w:val="10"/>
        </w:rPr>
        <w:t xml:space="preserve">, Russia, and China. A North Korean nuclear ICBM is entry to a very exclusive club. If this picture seems wrong instinctively, it is. Some with impressive nuclear resumes believe traditional nuclear deterrence strategies are adaptable to North Korea. They are totally wrong about this, and no-one should be seduced by this fantasy. Creative diplomatic solutions have been suggested, of which former Australian Prime Minister Kevin Rudd’s ‘Grand Bargain’ is likely the best. But the probability of success is desperately remote and time is fast running out. </w:t>
      </w:r>
      <w:r w:rsidRPr="00FE48B9">
        <w:rPr>
          <w:rStyle w:val="Emphasis"/>
          <w:rFonts w:ascii="Times New Roman" w:hAnsi="Times New Roman" w:cs="Times New Roman"/>
        </w:rPr>
        <w:t>War is the inevitable, and only, alternative.</w:t>
      </w:r>
    </w:p>
    <w:p w:rsidR="001571B7" w:rsidRPr="00FE48B9" w:rsidRDefault="001571B7" w:rsidP="001571B7">
      <w:pPr>
        <w:rPr>
          <w:rFonts w:ascii="Times New Roman" w:hAnsi="Times New Roman" w:cs="Times New Roman"/>
        </w:rPr>
      </w:pP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Pre-emptive NoKo strikes are good---demobilize their forces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White 17 – </w:t>
      </w:r>
      <w:r w:rsidRPr="00FE48B9">
        <w:rPr>
          <w:rFonts w:ascii="Times New Roman" w:hAnsi="Times New Roman" w:cs="Times New Roman"/>
        </w:rPr>
        <w:t xml:space="preserve">Past White, Schwartz is an attorney based in New York. He worked previously as an assistant district attorney in Bronx County, a special counsel for the U.S. Department of Justice-FBI, and for more than a decade as a special agent for the U.S. Customs Service, retiring as a security and intelligence officer. 11-16-2017, "Here's </w:t>
      </w:r>
      <w:proofErr w:type="spellStart"/>
      <w:r w:rsidRPr="00FE48B9">
        <w:rPr>
          <w:rFonts w:ascii="Times New Roman" w:hAnsi="Times New Roman" w:cs="Times New Roman"/>
        </w:rPr>
        <w:t>how&amp;nbsp;a</w:t>
      </w:r>
      <w:proofErr w:type="spellEnd"/>
      <w:r w:rsidRPr="00FE48B9">
        <w:rPr>
          <w:rFonts w:ascii="Times New Roman" w:hAnsi="Times New Roman" w:cs="Times New Roman"/>
        </w:rPr>
        <w:t xml:space="preserve"> preemptive strike against North Korea would play </w:t>
      </w:r>
      <w:proofErr w:type="spellStart"/>
      <w:r w:rsidRPr="00FE48B9">
        <w:rPr>
          <w:rFonts w:ascii="Times New Roman" w:hAnsi="Times New Roman" w:cs="Times New Roman"/>
        </w:rPr>
        <w:t>out&amp;nbsp</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TheHill</w:t>
      </w:r>
      <w:proofErr w:type="spellEnd"/>
      <w:r w:rsidRPr="00FE48B9">
        <w:rPr>
          <w:rFonts w:ascii="Times New Roman" w:hAnsi="Times New Roman" w:cs="Times New Roman"/>
        </w:rPr>
        <w:t xml:space="preserve">, </w:t>
      </w:r>
      <w:hyperlink r:id="rId209" w:history="1">
        <w:r w:rsidRPr="00FE48B9">
          <w:rPr>
            <w:rStyle w:val="Hyperlink"/>
            <w:rFonts w:ascii="Times New Roman" w:hAnsi="Times New Roman" w:cs="Times New Roman"/>
          </w:rPr>
          <w:t>http://thehill.com/opinion/national-security/360710-heres-how-a-pre-emptive-strike-against-north-korea-would-play-out</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Style w:val="Emphasis"/>
          <w:rFonts w:ascii="Times New Roman" w:hAnsi="Times New Roman" w:cs="Times New Roman"/>
        </w:rPr>
        <w:t>No</w:t>
      </w:r>
      <w:r w:rsidRPr="00FE48B9">
        <w:rPr>
          <w:rFonts w:ascii="Times New Roman" w:hAnsi="Times New Roman" w:cs="Times New Roman"/>
          <w:sz w:val="14"/>
        </w:rPr>
        <w:t xml:space="preserve">rth </w:t>
      </w:r>
      <w:r w:rsidRPr="00FE48B9">
        <w:rPr>
          <w:rStyle w:val="Emphasis"/>
          <w:rFonts w:ascii="Times New Roman" w:hAnsi="Times New Roman" w:cs="Times New Roman"/>
        </w:rPr>
        <w:t>Ko</w:t>
      </w:r>
      <w:r w:rsidRPr="00FE48B9">
        <w:rPr>
          <w:rFonts w:ascii="Times New Roman" w:hAnsi="Times New Roman" w:cs="Times New Roman"/>
          <w:sz w:val="14"/>
        </w:rPr>
        <w:t xml:space="preserve">rea’s </w:t>
      </w:r>
      <w:r w:rsidRPr="00FE48B9">
        <w:rPr>
          <w:rStyle w:val="StyleUnderline"/>
          <w:rFonts w:ascii="Times New Roman" w:hAnsi="Times New Roman" w:cs="Times New Roman"/>
        </w:rPr>
        <w:t>nuclear and ballistic missile capacities pose an increasing threat to the world</w:t>
      </w:r>
      <w:r w:rsidRPr="00FE48B9">
        <w:rPr>
          <w:rFonts w:ascii="Times New Roman" w:hAnsi="Times New Roman" w:cs="Times New Roman"/>
          <w:sz w:val="14"/>
        </w:rPr>
        <w:t xml:space="preserve">, and </w:t>
      </w:r>
      <w:r w:rsidRPr="00FE48B9">
        <w:rPr>
          <w:rStyle w:val="Emphasis"/>
          <w:rFonts w:ascii="Times New Roman" w:hAnsi="Times New Roman" w:cs="Times New Roman"/>
        </w:rPr>
        <w:t>sanctions have not deterred its belligerence</w:t>
      </w:r>
      <w:r w:rsidRPr="00FE48B9">
        <w:rPr>
          <w:rFonts w:ascii="Times New Roman" w:hAnsi="Times New Roman" w:cs="Times New Roman"/>
          <w:sz w:val="14"/>
        </w:rPr>
        <w:t xml:space="preserve">. American intelligence agencies believe it's close to perfecting an ICBM with a miniaturized nuclear warhead capable of striking our mainland. China, with the ability to shut off oil and electricity to the North, is still not taking the tough steps to force Kim Jong Un to halt his WMD programs, even as he continues to embarrass their leadership. That inaction arises from fears that regime collapse in the North will cause a massive influx of North Koreans across its borders. That may be true, but </w:t>
      </w:r>
      <w:r w:rsidRPr="00FE48B9">
        <w:rPr>
          <w:rStyle w:val="StyleUnderline"/>
          <w:rFonts w:ascii="Times New Roman" w:hAnsi="Times New Roman" w:cs="Times New Roman"/>
        </w:rPr>
        <w:t>the alternative is military conflict</w:t>
      </w:r>
      <w:r w:rsidRPr="00FE48B9">
        <w:rPr>
          <w:rFonts w:ascii="Times New Roman" w:hAnsi="Times New Roman" w:cs="Times New Roman"/>
          <w:sz w:val="14"/>
        </w:rPr>
        <w:t xml:space="preserve">. </w:t>
      </w:r>
      <w:r w:rsidRPr="00FE48B9">
        <w:rPr>
          <w:rStyle w:val="Emphasis"/>
          <w:rFonts w:ascii="Times New Roman" w:hAnsi="Times New Roman" w:cs="Times New Roman"/>
        </w:rPr>
        <w:t>One way that could happen is in the form of a pre-emptive attack</w:t>
      </w:r>
      <w:r w:rsidRPr="00FE48B9">
        <w:rPr>
          <w:rFonts w:ascii="Times New Roman" w:hAnsi="Times New Roman" w:cs="Times New Roman"/>
          <w:sz w:val="14"/>
        </w:rPr>
        <w:t xml:space="preserve"> that the U.S. has planned for and is prepared to rapidly initiate. We don't know the Trump administration's "red line," but a missile </w:t>
      </w:r>
      <w:proofErr w:type="gramStart"/>
      <w:r w:rsidRPr="00FE48B9">
        <w:rPr>
          <w:rFonts w:ascii="Times New Roman" w:hAnsi="Times New Roman" w:cs="Times New Roman"/>
          <w:sz w:val="14"/>
        </w:rPr>
        <w:t>launch</w:t>
      </w:r>
      <w:proofErr w:type="gramEnd"/>
      <w:r w:rsidRPr="00FE48B9">
        <w:rPr>
          <w:rFonts w:ascii="Times New Roman" w:hAnsi="Times New Roman" w:cs="Times New Roman"/>
          <w:sz w:val="14"/>
        </w:rPr>
        <w:t xml:space="preserve"> into our waters off Guam, Alaska or the West Coast, would be an example of an event that would force a major military response. </w:t>
      </w:r>
      <w:r w:rsidRPr="00FE48B9">
        <w:rPr>
          <w:rStyle w:val="StyleUnderline"/>
          <w:rFonts w:ascii="Times New Roman" w:hAnsi="Times New Roman" w:cs="Times New Roman"/>
        </w:rPr>
        <w:t>Based upon my talks with government experts on Korea, and information from strategic studies groups, this is how a strike against North Korea might unfold</w:t>
      </w:r>
      <w:r w:rsidRPr="00FE48B9">
        <w:rPr>
          <w:rFonts w:ascii="Times New Roman" w:hAnsi="Times New Roman" w:cs="Times New Roman"/>
          <w:sz w:val="14"/>
        </w:rPr>
        <w:t>. The combined U.S.-South Korea plan would involve the use of land forces, aircraft, and American sea-launched missiles</w:t>
      </w:r>
      <w:r w:rsidRPr="00FE48B9">
        <w:rPr>
          <w:rStyle w:val="StyleUnderline"/>
          <w:rFonts w:ascii="Times New Roman" w:hAnsi="Times New Roman" w:cs="Times New Roman"/>
        </w:rPr>
        <w:t>. The buildup to such a strike would be gradual; some assets are already in place.</w:t>
      </w:r>
      <w:r w:rsidRPr="00FE48B9">
        <w:rPr>
          <w:rFonts w:ascii="Times New Roman" w:hAnsi="Times New Roman" w:cs="Times New Roman"/>
          <w:sz w:val="14"/>
        </w:rPr>
        <w:t xml:space="preserve"> U.S. submarines are likely in range for missile attacks. An aircraft carrier task would sail into the theater immediately. Stealth fighters and bombers are already located in range of Korea, and we have a substantial troop presence in the South that would move to the Demilitarized Zone (DMZ) to help 500,000 South Korean (ROK) forces repel ground invasions by the North. Our </w:t>
      </w:r>
      <w:r w:rsidRPr="00FE48B9">
        <w:rPr>
          <w:rStyle w:val="StyleUnderline"/>
          <w:rFonts w:ascii="Times New Roman" w:hAnsi="Times New Roman" w:cs="Times New Roman"/>
        </w:rPr>
        <w:t>B-1 bombers cart large payloads of precision weapons and can fly long distances to reach North Korean targets</w:t>
      </w:r>
      <w:r w:rsidRPr="00FE48B9">
        <w:rPr>
          <w:rFonts w:ascii="Times New Roman" w:hAnsi="Times New Roman" w:cs="Times New Roman"/>
          <w:sz w:val="14"/>
        </w:rPr>
        <w:t xml:space="preserve">. They also carry massive bunker-buster bombs to destroy deep underground facilities, many of which we've already pinpointed. </w:t>
      </w:r>
      <w:r w:rsidRPr="00FE48B9">
        <w:rPr>
          <w:rStyle w:val="StyleUnderline"/>
          <w:rFonts w:ascii="Times New Roman" w:hAnsi="Times New Roman" w:cs="Times New Roman"/>
        </w:rPr>
        <w:t>Stealth aircraft like the B-2 and the F-22 operate beyond the air defense capabilities of the North and would play a major role in any strike</w:t>
      </w:r>
      <w:r w:rsidRPr="00FE48B9">
        <w:rPr>
          <w:rFonts w:ascii="Times New Roman" w:hAnsi="Times New Roman" w:cs="Times New Roman"/>
          <w:sz w:val="14"/>
        </w:rPr>
        <w:t xml:space="preserve">. </w:t>
      </w:r>
      <w:r w:rsidRPr="00FE48B9">
        <w:rPr>
          <w:rStyle w:val="StyleUnderline"/>
          <w:rFonts w:ascii="Times New Roman" w:hAnsi="Times New Roman" w:cs="Times New Roman"/>
        </w:rPr>
        <w:t>The probable strategy would involve an overwhelming attack on the North's nuclear and missile facilities by aircraft and naval forces</w:t>
      </w:r>
      <w:r w:rsidRPr="00FE48B9">
        <w:rPr>
          <w:rFonts w:ascii="Times New Roman" w:hAnsi="Times New Roman" w:cs="Times New Roman"/>
          <w:sz w:val="14"/>
        </w:rPr>
        <w:t xml:space="preserve">. Stealth fighters would seek out the hundreds of mobile missile launchers the North moves around the country. </w:t>
      </w:r>
      <w:r w:rsidRPr="00FE48B9">
        <w:rPr>
          <w:rStyle w:val="StyleUnderline"/>
          <w:rFonts w:ascii="Times New Roman" w:hAnsi="Times New Roman" w:cs="Times New Roman"/>
        </w:rPr>
        <w:t>Additionally, combined US/ROK Special Forces capability would enter the North to pinpoint these systems for ground or laser-marked air attack</w:t>
      </w:r>
      <w:r w:rsidRPr="00FE48B9">
        <w:rPr>
          <w:rFonts w:ascii="Times New Roman" w:hAnsi="Times New Roman" w:cs="Times New Roman"/>
          <w:sz w:val="14"/>
        </w:rPr>
        <w:t>. If the North launched any missiles at U.S. or allied nations, we have multiple in-theater and land-based air defense modalities to destroy them in flight. A major problem for any U.S./ROK military scenario are the thousands of artillery pieces and short-range missiles the North has near the DMZ. Many of them would be fired into that zone to detonate emplaced land mines and facilitate a ground invasion of the South. They would also fire upon U.S. and ROK forces positioned near the DMZ. Additionally, so</w:t>
      </w:r>
      <w:r w:rsidRPr="00FE48B9">
        <w:rPr>
          <w:rStyle w:val="StyleUnderline"/>
          <w:rFonts w:ascii="Times New Roman" w:hAnsi="Times New Roman" w:cs="Times New Roman"/>
        </w:rPr>
        <w:t xml:space="preserve">me of the North's artillery has the range to strike Seoul, and damage to the Capital is unavoidable. </w:t>
      </w:r>
      <w:proofErr w:type="gramStart"/>
      <w:r w:rsidRPr="00FE48B9">
        <w:rPr>
          <w:rStyle w:val="StyleUnderline"/>
          <w:rFonts w:ascii="Times New Roman" w:hAnsi="Times New Roman" w:cs="Times New Roman"/>
        </w:rPr>
        <w:t>However</w:t>
      </w:r>
      <w:proofErr w:type="gramEnd"/>
      <w:r w:rsidRPr="00FE48B9">
        <w:rPr>
          <w:rStyle w:val="StyleUnderline"/>
          <w:rFonts w:ascii="Times New Roman" w:hAnsi="Times New Roman" w:cs="Times New Roman"/>
        </w:rPr>
        <w:t xml:space="preserve"> those weapons would come under an unrelenting barrage from air and missile assets, to neutralize as many as possible as the strike gets underway</w:t>
      </w:r>
      <w:r w:rsidRPr="00FE48B9">
        <w:rPr>
          <w:rFonts w:ascii="Times New Roman" w:hAnsi="Times New Roman" w:cs="Times New Roman"/>
          <w:sz w:val="14"/>
        </w:rPr>
        <w:t xml:space="preserve">. </w:t>
      </w:r>
      <w:r w:rsidRPr="00FE48B9">
        <w:rPr>
          <w:rStyle w:val="StyleUnderline"/>
          <w:rFonts w:ascii="Times New Roman" w:hAnsi="Times New Roman" w:cs="Times New Roman"/>
        </w:rPr>
        <w:t xml:space="preserve">Undiscovered artillery and surface-to-surface missile sites would be attacked as they revealed their locations by opening </w:t>
      </w:r>
      <w:proofErr w:type="spellStart"/>
      <w:proofErr w:type="gramStart"/>
      <w:r w:rsidRPr="00FE48B9">
        <w:rPr>
          <w:rStyle w:val="StyleUnderline"/>
          <w:rFonts w:ascii="Times New Roman" w:hAnsi="Times New Roman" w:cs="Times New Roman"/>
        </w:rPr>
        <w:t>fire</w:t>
      </w:r>
      <w:r w:rsidRPr="00FE48B9">
        <w:rPr>
          <w:rFonts w:ascii="Times New Roman" w:hAnsi="Times New Roman" w:cs="Times New Roman"/>
          <w:sz w:val="14"/>
        </w:rPr>
        <w:t>.Another</w:t>
      </w:r>
      <w:proofErr w:type="spellEnd"/>
      <w:proofErr w:type="gramEnd"/>
      <w:r w:rsidRPr="00FE48B9">
        <w:rPr>
          <w:rFonts w:ascii="Times New Roman" w:hAnsi="Times New Roman" w:cs="Times New Roman"/>
          <w:sz w:val="14"/>
        </w:rPr>
        <w:t xml:space="preserve"> factor is the existence of a single </w:t>
      </w:r>
      <w:r w:rsidRPr="00FE48B9">
        <w:rPr>
          <w:rStyle w:val="Emphasis"/>
          <w:rFonts w:ascii="Times New Roman" w:hAnsi="Times New Roman" w:cs="Times New Roman"/>
        </w:rPr>
        <w:t>No</w:t>
      </w:r>
      <w:r w:rsidRPr="00FE48B9">
        <w:rPr>
          <w:rFonts w:ascii="Times New Roman" w:hAnsi="Times New Roman" w:cs="Times New Roman"/>
          <w:sz w:val="14"/>
        </w:rPr>
        <w:t xml:space="preserve">rth </w:t>
      </w:r>
      <w:r w:rsidRPr="00FE48B9">
        <w:rPr>
          <w:rStyle w:val="Emphasis"/>
          <w:rFonts w:ascii="Times New Roman" w:hAnsi="Times New Roman" w:cs="Times New Roman"/>
        </w:rPr>
        <w:t>Ko</w:t>
      </w:r>
      <w:r w:rsidRPr="00FE48B9">
        <w:rPr>
          <w:rFonts w:ascii="Times New Roman" w:hAnsi="Times New Roman" w:cs="Times New Roman"/>
          <w:sz w:val="14"/>
        </w:rPr>
        <w:t xml:space="preserve">rean “Boomer,” or </w:t>
      </w:r>
      <w:r w:rsidRPr="00FE48B9">
        <w:rPr>
          <w:rStyle w:val="Emphasis"/>
          <w:rFonts w:ascii="Times New Roman" w:hAnsi="Times New Roman" w:cs="Times New Roman"/>
        </w:rPr>
        <w:t>ICBM-capable submarine</w:t>
      </w:r>
      <w:r w:rsidRPr="00FE48B9">
        <w:rPr>
          <w:rFonts w:ascii="Times New Roman" w:hAnsi="Times New Roman" w:cs="Times New Roman"/>
          <w:sz w:val="14"/>
        </w:rPr>
        <w:t xml:space="preserve">. </w:t>
      </w:r>
      <w:proofErr w:type="gramStart"/>
      <w:r w:rsidRPr="00FE48B9">
        <w:rPr>
          <w:rFonts w:ascii="Times New Roman" w:hAnsi="Times New Roman" w:cs="Times New Roman"/>
          <w:sz w:val="14"/>
        </w:rPr>
        <w:t>Fortunately</w:t>
      </w:r>
      <w:proofErr w:type="gramEnd"/>
      <w:r w:rsidRPr="00FE48B9">
        <w:rPr>
          <w:rFonts w:ascii="Times New Roman" w:hAnsi="Times New Roman" w:cs="Times New Roman"/>
          <w:sz w:val="14"/>
        </w:rPr>
        <w:t xml:space="preserve"> </w:t>
      </w:r>
      <w:r w:rsidRPr="00FE48B9">
        <w:rPr>
          <w:rStyle w:val="StyleUnderline"/>
          <w:rFonts w:ascii="Times New Roman" w:hAnsi="Times New Roman" w:cs="Times New Roman"/>
        </w:rPr>
        <w:t>it's a very old model</w:t>
      </w:r>
      <w:r w:rsidRPr="00FE48B9">
        <w:rPr>
          <w:rFonts w:ascii="Times New Roman" w:hAnsi="Times New Roman" w:cs="Times New Roman"/>
          <w:sz w:val="14"/>
        </w:rPr>
        <w:t xml:space="preserve">; it </w:t>
      </w:r>
      <w:r w:rsidRPr="00FE48B9">
        <w:rPr>
          <w:rStyle w:val="StyleUnderline"/>
          <w:rFonts w:ascii="Times New Roman" w:hAnsi="Times New Roman" w:cs="Times New Roman"/>
        </w:rPr>
        <w:t>would be detected prior to a U.S. strike and preemptively sunk by our Navy.</w:t>
      </w:r>
      <w:r w:rsidRPr="00FE48B9">
        <w:rPr>
          <w:rFonts w:ascii="Times New Roman" w:hAnsi="Times New Roman" w:cs="Times New Roman"/>
          <w:sz w:val="14"/>
        </w:rPr>
        <w:t xml:space="preserve"> The rest of their fleet, including 70-90 low-tech submarines, pose no naval </w:t>
      </w:r>
      <w:proofErr w:type="spellStart"/>
      <w:proofErr w:type="gramStart"/>
      <w:r w:rsidRPr="00FE48B9">
        <w:rPr>
          <w:rFonts w:ascii="Times New Roman" w:hAnsi="Times New Roman" w:cs="Times New Roman"/>
          <w:sz w:val="14"/>
        </w:rPr>
        <w:t>threat.If</w:t>
      </w:r>
      <w:proofErr w:type="spellEnd"/>
      <w:proofErr w:type="gramEnd"/>
      <w:r w:rsidRPr="00FE48B9">
        <w:rPr>
          <w:rFonts w:ascii="Times New Roman" w:hAnsi="Times New Roman" w:cs="Times New Roman"/>
          <w:sz w:val="14"/>
        </w:rPr>
        <w:t xml:space="preserve"> our strike killed Kim Jong Un or his military leadership, then what? If they survived it's likely they would attempt retaliation against the U.S. or Japan. But our military planners are prepared for this and its effect would be blunted. If he or his top generals were dead, though there would be fight left in the North Korean military, they'd soon realize they were outmatched and would retreat to stabilize what was left of their country. </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War Inevitable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War is inevitable – Rising tensions, brinksmanship and NoKo signaling</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AP 17 – </w:t>
      </w:r>
      <w:r w:rsidRPr="00FE48B9">
        <w:rPr>
          <w:rFonts w:ascii="Times New Roman" w:hAnsi="Times New Roman" w:cs="Times New Roman"/>
        </w:rPr>
        <w:t xml:space="preserve">Associated Press, 12-6-2017, "North Korea says war with the U.S. is inevitable," NBC News, </w:t>
      </w:r>
      <w:hyperlink r:id="rId210" w:history="1">
        <w:r w:rsidRPr="00FE48B9">
          <w:rPr>
            <w:rStyle w:val="Hyperlink"/>
            <w:rFonts w:ascii="Times New Roman" w:hAnsi="Times New Roman" w:cs="Times New Roman"/>
          </w:rPr>
          <w:t>https://www.nbcnews.com/news/north-korea/north-korea-says-war-u-s-inevitable-n827296</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2"/>
        </w:rPr>
      </w:pPr>
      <w:r w:rsidRPr="00FE48B9">
        <w:rPr>
          <w:rStyle w:val="Emphasis"/>
          <w:rFonts w:ascii="Times New Roman" w:hAnsi="Times New Roman" w:cs="Times New Roman"/>
        </w:rPr>
        <w:t>No</w:t>
      </w:r>
      <w:r w:rsidRPr="00FE48B9">
        <w:rPr>
          <w:rFonts w:ascii="Times New Roman" w:hAnsi="Times New Roman" w:cs="Times New Roman"/>
          <w:sz w:val="12"/>
        </w:rPr>
        <w:t xml:space="preserve">rth </w:t>
      </w:r>
      <w:r w:rsidRPr="00FE48B9">
        <w:rPr>
          <w:rStyle w:val="Emphasis"/>
          <w:rFonts w:ascii="Times New Roman" w:hAnsi="Times New Roman" w:cs="Times New Roman"/>
        </w:rPr>
        <w:t>Ko</w:t>
      </w:r>
      <w:r w:rsidRPr="00FE48B9">
        <w:rPr>
          <w:rFonts w:ascii="Times New Roman" w:hAnsi="Times New Roman" w:cs="Times New Roman"/>
          <w:sz w:val="12"/>
        </w:rPr>
        <w:t xml:space="preserve">rea </w:t>
      </w:r>
      <w:r w:rsidRPr="00FE48B9">
        <w:rPr>
          <w:rStyle w:val="Emphasis"/>
          <w:rFonts w:ascii="Times New Roman" w:hAnsi="Times New Roman" w:cs="Times New Roman"/>
        </w:rPr>
        <w:t>said</w:t>
      </w:r>
      <w:r w:rsidRPr="00FE48B9">
        <w:rPr>
          <w:rFonts w:ascii="Times New Roman" w:hAnsi="Times New Roman" w:cs="Times New Roman"/>
          <w:sz w:val="12"/>
        </w:rPr>
        <w:t xml:space="preserve"> a </w:t>
      </w:r>
      <w:r w:rsidRPr="00FE48B9">
        <w:rPr>
          <w:rStyle w:val="Emphasis"/>
          <w:rFonts w:ascii="Times New Roman" w:hAnsi="Times New Roman" w:cs="Times New Roman"/>
        </w:rPr>
        <w:t>nuclear war on the Korean Peninsula has become a matter of when, not if</w:t>
      </w:r>
      <w:r w:rsidRPr="00FE48B9">
        <w:rPr>
          <w:rFonts w:ascii="Times New Roman" w:hAnsi="Times New Roman" w:cs="Times New Roman"/>
          <w:sz w:val="12"/>
        </w:rPr>
        <w:t xml:space="preserve">, </w:t>
      </w:r>
      <w:r w:rsidRPr="00FE48B9">
        <w:rPr>
          <w:rStyle w:val="StyleUnderline"/>
          <w:rFonts w:ascii="Times New Roman" w:hAnsi="Times New Roman" w:cs="Times New Roman"/>
        </w:rPr>
        <w:t>as it continued to lash out at a massive joint military exercise between the United States and South Korea involving hundreds of advanced warplanes.</w:t>
      </w:r>
      <w:r w:rsidRPr="00FE48B9">
        <w:rPr>
          <w:rFonts w:ascii="Times New Roman" w:hAnsi="Times New Roman" w:cs="Times New Roman"/>
          <w:sz w:val="12"/>
        </w:rPr>
        <w:t xml:space="preserve"> In comments attributed to an unnamed Foreign Ministry spokesman, North Korea also claimed high-ranking U.S. officials, including CIA Director Mike Pompeo, have further confirmed American intent for war with a series of "bellicose remarks." Pompeo said Saturday that </w:t>
      </w:r>
      <w:r w:rsidRPr="00FE48B9">
        <w:rPr>
          <w:rStyle w:val="StyleUnderline"/>
          <w:rFonts w:ascii="Times New Roman" w:hAnsi="Times New Roman" w:cs="Times New Roman"/>
        </w:rPr>
        <w:t xml:space="preserve">U.S. intelligence agencies believe North Korean leader Kim Jong Un doesn't have a good idea about how tenuous his situation is domestically and internationally. </w:t>
      </w:r>
      <w:r w:rsidRPr="00FE48B9">
        <w:rPr>
          <w:rFonts w:ascii="Times New Roman" w:hAnsi="Times New Roman" w:cs="Times New Roman"/>
          <w:sz w:val="12"/>
        </w:rPr>
        <w:t xml:space="preserve">The North's spokesman said Pompeo provoked the country by "impudently criticizing our supreme leadership which is the heart of our people." </w:t>
      </w:r>
      <w:r w:rsidRPr="00FE48B9">
        <w:rPr>
          <w:rStyle w:val="StyleUnderline"/>
          <w:rFonts w:ascii="Times New Roman" w:hAnsi="Times New Roman" w:cs="Times New Roman"/>
        </w:rPr>
        <w:t>"The large-scale nuclear war exercises conducted by the U.S.</w:t>
      </w:r>
      <w:r w:rsidRPr="00FE48B9">
        <w:rPr>
          <w:rFonts w:ascii="Times New Roman" w:hAnsi="Times New Roman" w:cs="Times New Roman"/>
          <w:sz w:val="12"/>
        </w:rPr>
        <w:t xml:space="preserve"> in succession are creating touch-and-go situation </w:t>
      </w:r>
      <w:r w:rsidRPr="00FE48B9">
        <w:rPr>
          <w:rStyle w:val="StyleUnderline"/>
          <w:rFonts w:ascii="Times New Roman" w:hAnsi="Times New Roman" w:cs="Times New Roman"/>
        </w:rPr>
        <w:t>on the Korean Peninsula and series of violent war remarks coming from the U.S. high-level politicians amid such circumstances have made an outbreak of war on the Korean Peninsula an established fact. The remaining question now is: when will the war break out," the spokesman said</w:t>
      </w:r>
      <w:r w:rsidRPr="00FE48B9">
        <w:rPr>
          <w:rFonts w:ascii="Times New Roman" w:hAnsi="Times New Roman" w:cs="Times New Roman"/>
          <w:sz w:val="12"/>
        </w:rPr>
        <w:t xml:space="preserve">. </w:t>
      </w:r>
      <w:r w:rsidRPr="00FE48B9">
        <w:rPr>
          <w:rStyle w:val="StyleUnderline"/>
          <w:rFonts w:ascii="Times New Roman" w:hAnsi="Times New Roman" w:cs="Times New Roman"/>
        </w:rPr>
        <w:t>"We do not wish for a war but shall not hide from it</w:t>
      </w:r>
      <w:r w:rsidRPr="00FE48B9">
        <w:rPr>
          <w:rFonts w:ascii="Times New Roman" w:hAnsi="Times New Roman" w:cs="Times New Roman"/>
          <w:sz w:val="12"/>
        </w:rPr>
        <w:t xml:space="preserve">, </w:t>
      </w:r>
      <w:r w:rsidRPr="00FE48B9">
        <w:rPr>
          <w:rStyle w:val="StyleUnderline"/>
          <w:rFonts w:ascii="Times New Roman" w:hAnsi="Times New Roman" w:cs="Times New Roman"/>
        </w:rPr>
        <w:t>and should the U.S. miscalculate</w:t>
      </w:r>
      <w:r w:rsidRPr="00FE48B9">
        <w:rPr>
          <w:rFonts w:ascii="Times New Roman" w:hAnsi="Times New Roman" w:cs="Times New Roman"/>
          <w:sz w:val="12"/>
        </w:rPr>
        <w:t xml:space="preserve"> our patience </w:t>
      </w:r>
      <w:r w:rsidRPr="00FE48B9">
        <w:rPr>
          <w:rStyle w:val="StyleUnderline"/>
          <w:rFonts w:ascii="Times New Roman" w:hAnsi="Times New Roman" w:cs="Times New Roman"/>
        </w:rPr>
        <w:t>and light the fuse for a nuclear war, we will surely make the U.S. dearly pay the consequences with our mighty nuclear force which we have consistently strengthened</w:t>
      </w:r>
      <w:r w:rsidRPr="00FE48B9">
        <w:rPr>
          <w:rFonts w:ascii="Times New Roman" w:hAnsi="Times New Roman" w:cs="Times New Roman"/>
          <w:sz w:val="12"/>
        </w:rPr>
        <w:t xml:space="preserve">." The comments were carried by the official Korean Central News Agency late Wednesday, hours after the United States flew a B-1B supersonic bomber over South Korea as part of a massive combined aerial exercise involving hundreds of warplanes. South Korea's Joint Chiefs of Staff said the Guam-based bomber simulated land strikes at a military field near South Korea's eastern coast during a drill with U.S. and South Korean fighter jets. "Through the drill, the South Korean and U.S. air forces displayed the allies' strong intent and ability to punish North Korea when threatened by nuclear weapons and missiles," the South Korean military said in a statement. </w:t>
      </w:r>
      <w:r w:rsidRPr="00FE48B9">
        <w:rPr>
          <w:rStyle w:val="StyleUnderline"/>
          <w:rFonts w:ascii="Times New Roman" w:hAnsi="Times New Roman" w:cs="Times New Roman"/>
        </w:rPr>
        <w:t>B-1B flyovers have become an increasingly familiar show of force to North Korea, which after three intercontinental ballistic missile tests has clearly moved closer toward building a nuclear arsenal that could viably target the U.S. mainland.</w:t>
      </w:r>
      <w:r w:rsidRPr="00FE48B9">
        <w:rPr>
          <w:rFonts w:ascii="Times New Roman" w:hAnsi="Times New Roman" w:cs="Times New Roman"/>
          <w:u w:val="single"/>
        </w:rPr>
        <w:t xml:space="preserve"> </w:t>
      </w:r>
      <w:r w:rsidRPr="00FE48B9">
        <w:rPr>
          <w:rFonts w:ascii="Times New Roman" w:hAnsi="Times New Roman" w:cs="Times New Roman"/>
          <w:sz w:val="12"/>
        </w:rPr>
        <w:t xml:space="preserve">The five-day drills that began Monday involve more than 200 aircraft, including six U.S. F-22 and 18 F-35 stealth fighters. </w:t>
      </w:r>
      <w:r w:rsidRPr="00FE48B9">
        <w:rPr>
          <w:rStyle w:val="StyleUnderline"/>
          <w:rFonts w:ascii="Times New Roman" w:hAnsi="Times New Roman" w:cs="Times New Roman"/>
        </w:rPr>
        <w:t>North Korea hates such displays</w:t>
      </w:r>
      <w:r w:rsidRPr="00FE48B9">
        <w:rPr>
          <w:rFonts w:ascii="Times New Roman" w:hAnsi="Times New Roman" w:cs="Times New Roman"/>
          <w:sz w:val="12"/>
        </w:rPr>
        <w:t xml:space="preserve"> of American military might at close range </w:t>
      </w:r>
      <w:r w:rsidRPr="00FE48B9">
        <w:rPr>
          <w:rStyle w:val="StyleUnderline"/>
          <w:rFonts w:ascii="Times New Roman" w:hAnsi="Times New Roman" w:cs="Times New Roman"/>
        </w:rPr>
        <w:t>and typically uses strong language to condemn them as invasion rehearsals</w:t>
      </w:r>
      <w:r w:rsidRPr="00FE48B9">
        <w:rPr>
          <w:rFonts w:ascii="Times New Roman" w:hAnsi="Times New Roman" w:cs="Times New Roman"/>
          <w:sz w:val="12"/>
        </w:rPr>
        <w:t xml:space="preserve">. It has been particularly sensitive about B-1B bombers, describing them as "nuclear strategic" although the planes were switched to conventional weaponry in the mid-1990s. China, North Korea's neighbor and lone major ally, again urged calm and said war was not the answer. "We hope all relevant parties can maintain calm and restraint and take steps to alleviate tensions and not provoke each other," Chinese Foreign Ministry spokesman </w:t>
      </w:r>
      <w:proofErr w:type="spellStart"/>
      <w:r w:rsidRPr="00FE48B9">
        <w:rPr>
          <w:rFonts w:ascii="Times New Roman" w:hAnsi="Times New Roman" w:cs="Times New Roman"/>
          <w:sz w:val="12"/>
        </w:rPr>
        <w:t>Geng</w:t>
      </w:r>
      <w:proofErr w:type="spellEnd"/>
      <w:r w:rsidRPr="00FE48B9">
        <w:rPr>
          <w:rFonts w:ascii="Times New Roman" w:hAnsi="Times New Roman" w:cs="Times New Roman"/>
          <w:sz w:val="12"/>
        </w:rPr>
        <w:t xml:space="preserve"> Shuang said in a statement. "The outbreak of war is not in any side's interest. The ones that will suffer the most are ordinary people." </w:t>
      </w:r>
      <w:r w:rsidRPr="00FE48B9">
        <w:rPr>
          <w:rStyle w:val="Emphasis"/>
          <w:rFonts w:ascii="Times New Roman" w:hAnsi="Times New Roman" w:cs="Times New Roman"/>
        </w:rPr>
        <w:t>Tensions on the Korean Peninsula have risen markedly in recent months after North Korea's latest missile and nuclear tests</w:t>
      </w:r>
      <w:r w:rsidRPr="00FE48B9">
        <w:rPr>
          <w:rStyle w:val="StyleUnderline"/>
          <w:rFonts w:ascii="Times New Roman" w:hAnsi="Times New Roman" w:cs="Times New Roman"/>
        </w:rPr>
        <w:t>, conducted in defiance of U.N. Security Council resolutions and international condemnation.</w:t>
      </w:r>
      <w:r w:rsidRPr="00FE48B9">
        <w:rPr>
          <w:rFonts w:ascii="Times New Roman" w:hAnsi="Times New Roman" w:cs="Times New Roman"/>
          <w:u w:val="single"/>
        </w:rPr>
        <w:t xml:space="preserve"> </w:t>
      </w:r>
      <w:r w:rsidRPr="00FE48B9">
        <w:rPr>
          <w:rStyle w:val="StyleUnderline"/>
          <w:rFonts w:ascii="Times New Roman" w:hAnsi="Times New Roman" w:cs="Times New Roman"/>
        </w:rPr>
        <w:t>North Korea regularly threatens to destroy South Korea and the United States and says its weapons program are necessary to counter American aggression.</w:t>
      </w:r>
      <w:r w:rsidRPr="00FE48B9">
        <w:rPr>
          <w:rFonts w:ascii="Times New Roman" w:hAnsi="Times New Roman" w:cs="Times New Roman"/>
          <w:sz w:val="12"/>
        </w:rPr>
        <w:t xml:space="preserve"> The United States stations 28,500 troops in the South. </w:t>
      </w:r>
      <w:r w:rsidRPr="00FE48B9">
        <w:rPr>
          <w:rStyle w:val="StyleUnderline"/>
          <w:rFonts w:ascii="Times New Roman" w:hAnsi="Times New Roman" w:cs="Times New Roman"/>
        </w:rPr>
        <w:t>North Korea has said in public statements that it wants an official end to the Korean War. The conflict was halted by a 1953 armistice but no peace treaty has been signed</w:t>
      </w:r>
      <w:r w:rsidRPr="00FE48B9">
        <w:rPr>
          <w:rFonts w:ascii="Times New Roman" w:hAnsi="Times New Roman" w:cs="Times New Roman"/>
          <w:sz w:val="12"/>
        </w:rPr>
        <w:t>. It also wants nothing short of full normalization of relations with the U.S. and to be treated with respect and as an equal in the global arena.</w:t>
      </w:r>
    </w:p>
    <w:p w:rsidR="001571B7" w:rsidRPr="00FE48B9" w:rsidRDefault="001571B7" w:rsidP="001571B7">
      <w:pPr>
        <w:rPr>
          <w:rFonts w:ascii="Times New Roman" w:hAnsi="Times New Roman" w:cs="Times New Roman"/>
        </w:rPr>
      </w:pP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AT </w:t>
      </w:r>
      <w:r w:rsidR="00FF6B31" w:rsidRPr="00FE48B9">
        <w:rPr>
          <w:rFonts w:ascii="Times New Roman" w:hAnsi="Times New Roman" w:cs="Times New Roman"/>
        </w:rPr>
        <w:t xml:space="preserve">– </w:t>
      </w:r>
      <w:r w:rsidRPr="00FE48B9">
        <w:rPr>
          <w:rFonts w:ascii="Times New Roman" w:hAnsi="Times New Roman" w:cs="Times New Roman"/>
        </w:rPr>
        <w:t>Trump Talks</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North Korea is still developing despite Trump talks---sees as essential to regime survival and ambiguity is tanking cooperation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Ward 7/2 – </w:t>
      </w:r>
      <w:r w:rsidRPr="00FE48B9">
        <w:rPr>
          <w:rFonts w:ascii="Times New Roman" w:hAnsi="Times New Roman" w:cs="Times New Roman"/>
        </w:rPr>
        <w:t xml:space="preserve">Alex Ward, 7-2-2018, "Trump: North Korea will give up its nukes. US spies: Nope.," Vox, </w:t>
      </w:r>
      <w:hyperlink r:id="rId211" w:history="1">
        <w:r w:rsidRPr="00FE48B9">
          <w:rPr>
            <w:rStyle w:val="Hyperlink"/>
            <w:rFonts w:ascii="Times New Roman" w:hAnsi="Times New Roman" w:cs="Times New Roman"/>
          </w:rPr>
          <w:t>https://www.vox.com/world/2018/7/2/17525376/north-korea-trump-nuclear-satellite-facility</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Style w:val="Emphasis"/>
          <w:rFonts w:ascii="Times New Roman" w:hAnsi="Times New Roman" w:cs="Times New Roman"/>
        </w:rPr>
        <w:t xml:space="preserve">North Korea is lying to the US about its nuclear program </w:t>
      </w:r>
      <w:r w:rsidRPr="00FE48B9">
        <w:rPr>
          <w:rFonts w:ascii="Times New Roman" w:hAnsi="Times New Roman" w:cs="Times New Roman"/>
          <w:sz w:val="14"/>
        </w:rPr>
        <w:t xml:space="preserve">Surprise, surprise: North Korea isn’t telling the truth. Again. According to NBC News last Friday, Pyongyang continues to improve its nuclear program, even though President Donald Trump believes it’s reversing those advancements. </w:t>
      </w:r>
      <w:r w:rsidRPr="00FE48B9">
        <w:rPr>
          <w:rStyle w:val="Emphasis"/>
          <w:rFonts w:ascii="Times New Roman" w:hAnsi="Times New Roman" w:cs="Times New Roman"/>
        </w:rPr>
        <w:t>Kim</w:t>
      </w:r>
      <w:r w:rsidRPr="00FE48B9">
        <w:rPr>
          <w:rFonts w:ascii="Times New Roman" w:hAnsi="Times New Roman" w:cs="Times New Roman"/>
          <w:sz w:val="14"/>
        </w:rPr>
        <w:t xml:space="preserve"> Jong </w:t>
      </w:r>
      <w:proofErr w:type="spellStart"/>
      <w:r w:rsidRPr="00FE48B9">
        <w:rPr>
          <w:rFonts w:ascii="Times New Roman" w:hAnsi="Times New Roman" w:cs="Times New Roman"/>
          <w:sz w:val="14"/>
        </w:rPr>
        <w:t>Un’s</w:t>
      </w:r>
      <w:proofErr w:type="spellEnd"/>
      <w:r w:rsidRPr="00FE48B9">
        <w:rPr>
          <w:rFonts w:ascii="Times New Roman" w:hAnsi="Times New Roman" w:cs="Times New Roman"/>
          <w:sz w:val="14"/>
        </w:rPr>
        <w:t xml:space="preserve"> </w:t>
      </w:r>
      <w:r w:rsidRPr="00FE48B9">
        <w:rPr>
          <w:rStyle w:val="Emphasis"/>
          <w:rFonts w:ascii="Times New Roman" w:hAnsi="Times New Roman" w:cs="Times New Roman"/>
        </w:rPr>
        <w:t>regime continues to enrich uranium at secret, undisclosed sites — including in at least one nuclear facility it has kept from the world.</w:t>
      </w:r>
      <w:r w:rsidRPr="00FE48B9">
        <w:rPr>
          <w:rFonts w:ascii="Times New Roman" w:hAnsi="Times New Roman" w:cs="Times New Roman"/>
          <w:sz w:val="14"/>
        </w:rPr>
        <w:t xml:space="preserve"> “This is huge, if true,” Susan Rice, President Barack Obama’s last national security adviser, tweeted on Saturday. </w:t>
      </w:r>
      <w:r w:rsidRPr="00FE48B9">
        <w:rPr>
          <w:rStyle w:val="StyleUnderline"/>
          <w:rFonts w:ascii="Times New Roman" w:hAnsi="Times New Roman" w:cs="Times New Roman"/>
        </w:rPr>
        <w:t>North Korea “has a secret, third nuclear facility. They have been hiding it</w:t>
      </w:r>
      <w:r w:rsidRPr="00FE48B9">
        <w:rPr>
          <w:rFonts w:ascii="Times New Roman" w:hAnsi="Times New Roman" w:cs="Times New Roman"/>
          <w:sz w:val="14"/>
        </w:rPr>
        <w:t xml:space="preserve">.” </w:t>
      </w:r>
      <w:r w:rsidRPr="00FE48B9">
        <w:rPr>
          <w:rFonts w:ascii="Times New Roman" w:hAnsi="Times New Roman" w:cs="Times New Roman"/>
          <w:u w:val="single"/>
        </w:rPr>
        <w:t>That would only make it harder to prove North Korea actually wants to dismantle its nuclear program</w:t>
      </w:r>
      <w:r w:rsidRPr="00FE48B9">
        <w:rPr>
          <w:rFonts w:ascii="Times New Roman" w:hAnsi="Times New Roman" w:cs="Times New Roman"/>
          <w:sz w:val="14"/>
        </w:rPr>
        <w:t xml:space="preserve">. Even if Pyongyang agreed to let nuclear inspectors into the country, those officials can’t inspect what they don’t know exists. In other words, </w:t>
      </w:r>
      <w:r w:rsidRPr="00FE48B9">
        <w:rPr>
          <w:rStyle w:val="Emphasis"/>
          <w:rFonts w:ascii="Times New Roman" w:hAnsi="Times New Roman" w:cs="Times New Roman"/>
        </w:rPr>
        <w:t>unless North Korea comes clean about what nuclear sites it actually has, there’s no way to be sure if Pyongyang actually stopped improving its nuclear weapons program.</w:t>
      </w:r>
      <w:r w:rsidRPr="00FE48B9">
        <w:rPr>
          <w:rFonts w:ascii="Times New Roman" w:hAnsi="Times New Roman" w:cs="Times New Roman"/>
          <w:sz w:val="14"/>
        </w:rPr>
        <w:t xml:space="preserve"> </w:t>
      </w:r>
      <w:r w:rsidRPr="00FE48B9">
        <w:rPr>
          <w:rStyle w:val="StyleUnderline"/>
          <w:rFonts w:ascii="Times New Roman" w:hAnsi="Times New Roman" w:cs="Times New Roman"/>
        </w:rPr>
        <w:t>As of now, North Korea has only disclosed one main site</w:t>
      </w:r>
      <w:r w:rsidRPr="00FE48B9">
        <w:rPr>
          <w:rFonts w:ascii="Times New Roman" w:hAnsi="Times New Roman" w:cs="Times New Roman"/>
          <w:sz w:val="14"/>
        </w:rPr>
        <w:t xml:space="preserve">: the </w:t>
      </w:r>
      <w:proofErr w:type="spellStart"/>
      <w:r w:rsidRPr="00FE48B9">
        <w:rPr>
          <w:rStyle w:val="Emphasis"/>
          <w:rFonts w:ascii="Times New Roman" w:hAnsi="Times New Roman" w:cs="Times New Roman"/>
        </w:rPr>
        <w:t>Yongbyon</w:t>
      </w:r>
      <w:proofErr w:type="spellEnd"/>
      <w:r w:rsidRPr="00FE48B9">
        <w:rPr>
          <w:rFonts w:ascii="Times New Roman" w:hAnsi="Times New Roman" w:cs="Times New Roman"/>
          <w:sz w:val="14"/>
        </w:rPr>
        <w:t xml:space="preserve"> nuclear research center. </w:t>
      </w:r>
      <w:r w:rsidRPr="00FE48B9">
        <w:rPr>
          <w:rStyle w:val="StyleUnderline"/>
          <w:rFonts w:ascii="Times New Roman" w:hAnsi="Times New Roman" w:cs="Times New Roman"/>
        </w:rPr>
        <w:t>The problem is the regime continues to improve that site too,</w:t>
      </w:r>
      <w:r w:rsidRPr="00FE48B9">
        <w:rPr>
          <w:rFonts w:ascii="Times New Roman" w:hAnsi="Times New Roman" w:cs="Times New Roman"/>
          <w:sz w:val="14"/>
        </w:rPr>
        <w:t xml:space="preserve"> as the North Korea-focused website 38North noted last month. The US is also aware of a secret uranium enrichment site known as </w:t>
      </w:r>
      <w:proofErr w:type="spellStart"/>
      <w:r w:rsidRPr="00FE48B9">
        <w:rPr>
          <w:rFonts w:ascii="Times New Roman" w:hAnsi="Times New Roman" w:cs="Times New Roman"/>
          <w:sz w:val="14"/>
        </w:rPr>
        <w:t>Kangson</w:t>
      </w:r>
      <w:proofErr w:type="spellEnd"/>
      <w:r w:rsidRPr="00FE48B9">
        <w:rPr>
          <w:rFonts w:ascii="Times New Roman" w:hAnsi="Times New Roman" w:cs="Times New Roman"/>
          <w:sz w:val="14"/>
        </w:rPr>
        <w:t xml:space="preserve">, the Washington Post reported on in May. That means American intelligence is aware of least three nuclear-related sites in North Korea, two of which the Kim regime wanted to keep secret. But that’s not all. As the Wall Street Journal reports, </w:t>
      </w:r>
      <w:r w:rsidRPr="00FE48B9">
        <w:rPr>
          <w:rStyle w:val="Emphasis"/>
          <w:rFonts w:ascii="Times New Roman" w:hAnsi="Times New Roman" w:cs="Times New Roman"/>
        </w:rPr>
        <w:t>North Korea is expanding a missile-building plant</w:t>
      </w:r>
      <w:r w:rsidRPr="00FE48B9">
        <w:rPr>
          <w:rFonts w:ascii="Times New Roman" w:hAnsi="Times New Roman" w:cs="Times New Roman"/>
          <w:sz w:val="14"/>
        </w:rPr>
        <w:t xml:space="preserve">. </w:t>
      </w:r>
      <w:r w:rsidRPr="00FE48B9">
        <w:rPr>
          <w:rStyle w:val="StyleUnderline"/>
          <w:rFonts w:ascii="Times New Roman" w:hAnsi="Times New Roman" w:cs="Times New Roman"/>
        </w:rPr>
        <w:t xml:space="preserve">Using research from Middlebury Institute of International Studies based on satellite imagery, it turns out Pyongyang nearly completed its expansion project around when Trump met with Kim in June. </w:t>
      </w:r>
      <w:r w:rsidRPr="00FE48B9">
        <w:rPr>
          <w:rFonts w:ascii="Times New Roman" w:hAnsi="Times New Roman" w:cs="Times New Roman"/>
          <w:sz w:val="14"/>
        </w:rPr>
        <w:t xml:space="preserve">As the Diplomat noted on June 30, North Korea continues to make equipment and launchers for one of its newer, medium-range missiles. That would only help Kim better strike targets like Japan, a staunch US ally. North Korea promised Trump that it would no longer test any more nuclear bombs or missiles, but clearly Kim doesn’t mind continuing to improve them. All of that points to one conclusion: North Korea lied about its nuclear program — and its intentions to dismantle it — to keep extracting concessions from the US. “Work is ongoing to deceive us on the number of facilities, the number of weapons, the number of missiles,” an unnamed senior intelligence official told NBC News. That plan may have already worked. Last month, Trump canceled a key military exercise with South Korea, one of America’s top allies. Pyongyang certainly liked that since it claims the joint drills are both a pretext and rehearsal for a US-led invasion of North Korea. After Trump met with Kim in Singapore on June 12, the president decided he wanted to stop what he calls “war games” in order to lower the tension. “Consistent with President Trump’s commitment and in concert with our Republic of Korea ally, the United States military has suspended all planning for this August’s defensive ‘wargame,’” Dana White, the top Pentagon spokesperson, said in a June 18 statement. </w:t>
      </w:r>
      <w:r w:rsidRPr="00FE48B9">
        <w:rPr>
          <w:rStyle w:val="StyleUnderline"/>
          <w:rFonts w:ascii="Times New Roman" w:hAnsi="Times New Roman" w:cs="Times New Roman"/>
        </w:rPr>
        <w:t>What makes the decision even more surprising is that US intelligence agencies are pretty unanimous on one crucial point</w:t>
      </w:r>
      <w:r w:rsidRPr="00FE48B9">
        <w:rPr>
          <w:rStyle w:val="Emphasis"/>
          <w:rFonts w:ascii="Times New Roman" w:hAnsi="Times New Roman" w:cs="Times New Roman"/>
        </w:rPr>
        <w:t>: North Korea will not give up its nuclear weapons program.</w:t>
      </w:r>
      <w:r w:rsidRPr="00FE48B9">
        <w:rPr>
          <w:rFonts w:ascii="Times New Roman" w:hAnsi="Times New Roman" w:cs="Times New Roman"/>
          <w:sz w:val="14"/>
        </w:rPr>
        <w:t xml:space="preserve"> North Korea likely won’t give up its nuclear weapons program </w:t>
      </w:r>
      <w:r w:rsidRPr="00FE48B9">
        <w:rPr>
          <w:rStyle w:val="StyleUnderline"/>
          <w:rFonts w:ascii="Times New Roman" w:hAnsi="Times New Roman" w:cs="Times New Roman"/>
        </w:rPr>
        <w:t>US intelligence has continued to collect information even after the Trump-Kim summit last month. As of now, intelligence officials assess that North Korea is unlikely to dismantle its nuclear weapons program completely.</w:t>
      </w:r>
      <w:r w:rsidRPr="00FE48B9">
        <w:rPr>
          <w:rFonts w:ascii="Times New Roman" w:hAnsi="Times New Roman" w:cs="Times New Roman"/>
          <w:u w:val="single"/>
        </w:rPr>
        <w:t xml:space="preserve"> </w:t>
      </w:r>
      <w:r w:rsidRPr="00FE48B9">
        <w:rPr>
          <w:rFonts w:ascii="Times New Roman" w:hAnsi="Times New Roman" w:cs="Times New Roman"/>
          <w:sz w:val="14"/>
        </w:rPr>
        <w:t xml:space="preserve">That adds to a report by the Defense Intelligence Agency, a Pentagon spy agency, which concludes North Korea hopes to hold on to some of its stockpile, purposefully hiding parts of it from the United States and others. </w:t>
      </w:r>
      <w:r w:rsidRPr="00FE48B9">
        <w:rPr>
          <w:rStyle w:val="StyleUnderline"/>
          <w:rFonts w:ascii="Times New Roman" w:hAnsi="Times New Roman" w:cs="Times New Roman"/>
        </w:rPr>
        <w:t>That’s a key point: Experts have noted for decades that the North Koreans consider nuclear weapons as key to the regime’s survival</w:t>
      </w:r>
      <w:r w:rsidRPr="00FE48B9">
        <w:rPr>
          <w:rFonts w:ascii="Times New Roman" w:hAnsi="Times New Roman" w:cs="Times New Roman"/>
          <w:sz w:val="14"/>
        </w:rPr>
        <w:t xml:space="preserve"> </w:t>
      </w:r>
      <w:r w:rsidRPr="00FE48B9">
        <w:rPr>
          <w:rStyle w:val="Emphasis"/>
          <w:rFonts w:ascii="Times New Roman" w:hAnsi="Times New Roman" w:cs="Times New Roman"/>
        </w:rPr>
        <w:t>by deterring a foreign invasion.</w:t>
      </w:r>
      <w:r w:rsidRPr="00FE48B9">
        <w:rPr>
          <w:rFonts w:ascii="Times New Roman" w:hAnsi="Times New Roman" w:cs="Times New Roman"/>
          <w:sz w:val="14"/>
        </w:rPr>
        <w:t xml:space="preserve"> But Trump has continuously claimed since meeting with Kim that the North Korean leader has agreed to denuclearize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Talks don’t align with reality</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Ward 7/2 – </w:t>
      </w:r>
      <w:r w:rsidRPr="00FE48B9">
        <w:rPr>
          <w:rFonts w:ascii="Times New Roman" w:hAnsi="Times New Roman" w:cs="Times New Roman"/>
        </w:rPr>
        <w:t xml:space="preserve">Alex Ward, a Slate staff writer, 7-2-2018, "Trump: North Korea will give up its nukes. US spies: Nope.," Vox, </w:t>
      </w:r>
      <w:hyperlink r:id="rId212" w:history="1">
        <w:r w:rsidRPr="00FE48B9">
          <w:rPr>
            <w:rStyle w:val="Hyperlink"/>
            <w:rFonts w:ascii="Times New Roman" w:hAnsi="Times New Roman" w:cs="Times New Roman"/>
          </w:rPr>
          <w:t>https://www.vox.com/world/2018/7/2/17525376/north-korea-trump-nuclear-satellite-facility</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Style w:val="StyleUnderline"/>
          <w:rFonts w:ascii="Times New Roman" w:hAnsi="Times New Roman" w:cs="Times New Roman"/>
        </w:rPr>
        <w:t xml:space="preserve">U.S. intelligence is reporting, shockingly, that </w:t>
      </w:r>
      <w:r w:rsidRPr="00FE48B9">
        <w:rPr>
          <w:rStyle w:val="Emphasis"/>
          <w:rFonts w:ascii="Times New Roman" w:hAnsi="Times New Roman" w:cs="Times New Roman"/>
        </w:rPr>
        <w:t>Trump’s</w:t>
      </w:r>
      <w:r w:rsidRPr="00FE48B9">
        <w:rPr>
          <w:rStyle w:val="StyleUnderline"/>
          <w:rFonts w:ascii="Times New Roman" w:hAnsi="Times New Roman" w:cs="Times New Roman"/>
        </w:rPr>
        <w:t xml:space="preserve"> representation of the vague </w:t>
      </w:r>
      <w:r w:rsidRPr="00FE48B9">
        <w:rPr>
          <w:rStyle w:val="Emphasis"/>
          <w:rFonts w:ascii="Times New Roman" w:hAnsi="Times New Roman" w:cs="Times New Roman"/>
        </w:rPr>
        <w:t>No</w:t>
      </w:r>
      <w:r w:rsidRPr="00FE48B9">
        <w:rPr>
          <w:rStyle w:val="StyleUnderline"/>
          <w:rFonts w:ascii="Times New Roman" w:hAnsi="Times New Roman" w:cs="Times New Roman"/>
        </w:rPr>
        <w:t xml:space="preserve">rth </w:t>
      </w:r>
      <w:r w:rsidRPr="00FE48B9">
        <w:rPr>
          <w:rStyle w:val="Emphasis"/>
          <w:rFonts w:ascii="Times New Roman" w:hAnsi="Times New Roman" w:cs="Times New Roman"/>
        </w:rPr>
        <w:t>Ko</w:t>
      </w:r>
      <w:r w:rsidRPr="00FE48B9">
        <w:rPr>
          <w:rStyle w:val="StyleUnderline"/>
          <w:rFonts w:ascii="Times New Roman" w:hAnsi="Times New Roman" w:cs="Times New Roman"/>
        </w:rPr>
        <w:t xml:space="preserve">rea </w:t>
      </w:r>
      <w:r w:rsidRPr="00FE48B9">
        <w:rPr>
          <w:rStyle w:val="Emphasis"/>
          <w:rFonts w:ascii="Times New Roman" w:hAnsi="Times New Roman" w:cs="Times New Roman"/>
        </w:rPr>
        <w:t>deal</w:t>
      </w:r>
      <w:r w:rsidRPr="00FE48B9">
        <w:rPr>
          <w:rStyle w:val="StyleUnderline"/>
          <w:rFonts w:ascii="Times New Roman" w:hAnsi="Times New Roman" w:cs="Times New Roman"/>
        </w:rPr>
        <w:t xml:space="preserve"> agreed to in Singapore last month </w:t>
      </w:r>
      <w:r w:rsidRPr="00FE48B9">
        <w:rPr>
          <w:rStyle w:val="Emphasis"/>
          <w:rFonts w:ascii="Times New Roman" w:hAnsi="Times New Roman" w:cs="Times New Roman"/>
        </w:rPr>
        <w:t>does not align with reality</w:t>
      </w:r>
      <w:r w:rsidRPr="00FE48B9">
        <w:rPr>
          <w:rFonts w:ascii="Times New Roman" w:hAnsi="Times New Roman" w:cs="Times New Roman"/>
          <w:sz w:val="16"/>
        </w:rPr>
        <w:t xml:space="preserve">. NBC News reports that </w:t>
      </w:r>
      <w:r w:rsidRPr="00FE48B9">
        <w:rPr>
          <w:rStyle w:val="StyleUnderline"/>
          <w:rFonts w:ascii="Times New Roman" w:hAnsi="Times New Roman" w:cs="Times New Roman"/>
        </w:rPr>
        <w:t>American intelligence agencies believe Pyongyang has</w:t>
      </w:r>
      <w:r w:rsidRPr="00FE48B9">
        <w:rPr>
          <w:rFonts w:ascii="Times New Roman" w:hAnsi="Times New Roman" w:cs="Times New Roman"/>
          <w:sz w:val="16"/>
        </w:rPr>
        <w:t xml:space="preserve">, in fact, </w:t>
      </w:r>
      <w:r w:rsidRPr="00FE48B9">
        <w:rPr>
          <w:rStyle w:val="StyleUnderline"/>
          <w:rFonts w:ascii="Times New Roman" w:hAnsi="Times New Roman" w:cs="Times New Roman"/>
        </w:rPr>
        <w:t>increased its production of fuel used for nuclear weapons and maintains secret, undeclared production facilities.</w:t>
      </w:r>
      <w:r w:rsidRPr="00FE48B9">
        <w:rPr>
          <w:rFonts w:ascii="Times New Roman" w:hAnsi="Times New Roman" w:cs="Times New Roman"/>
          <w:sz w:val="16"/>
        </w:rPr>
        <w:t xml:space="preserve"> The continued output at hidden facilities is, according to more than a dozen American officials knowledgeable about the matter, likely part of the </w:t>
      </w:r>
      <w:r w:rsidRPr="00FE48B9">
        <w:rPr>
          <w:rStyle w:val="StyleUnderline"/>
          <w:rFonts w:ascii="Times New Roman" w:hAnsi="Times New Roman" w:cs="Times New Roman"/>
        </w:rPr>
        <w:t>Kim</w:t>
      </w:r>
      <w:r w:rsidRPr="00FE48B9">
        <w:rPr>
          <w:rFonts w:ascii="Times New Roman" w:hAnsi="Times New Roman" w:cs="Times New Roman"/>
          <w:sz w:val="16"/>
        </w:rPr>
        <w:t xml:space="preserve"> Jong-un </w:t>
      </w:r>
      <w:r w:rsidRPr="00FE48B9">
        <w:rPr>
          <w:rStyle w:val="StyleUnderline"/>
          <w:rFonts w:ascii="Times New Roman" w:hAnsi="Times New Roman" w:cs="Times New Roman"/>
        </w:rPr>
        <w:t>regime’s attempt to extract concessions from the Trump administration while holding onto its nuclear capabilities that have given it incredible leverage</w:t>
      </w:r>
      <w:r w:rsidRPr="00FE48B9">
        <w:rPr>
          <w:rFonts w:ascii="Times New Roman" w:hAnsi="Times New Roman" w:cs="Times New Roman"/>
          <w:sz w:val="16"/>
        </w:rPr>
        <w:t xml:space="preserve">. </w:t>
      </w:r>
      <w:r w:rsidRPr="00FE48B9">
        <w:rPr>
          <w:rStyle w:val="Emphasis"/>
          <w:rFonts w:ascii="Times New Roman" w:hAnsi="Times New Roman" w:cs="Times New Roman"/>
        </w:rPr>
        <w:t xml:space="preserve">Trump has already agreed to halt joint military exercises with South Korea, which is viewed as a major concession without much concrete in return. </w:t>
      </w:r>
      <w:r w:rsidRPr="00FE48B9">
        <w:rPr>
          <w:rFonts w:ascii="Times New Roman" w:hAnsi="Times New Roman" w:cs="Times New Roman"/>
          <w:sz w:val="16"/>
        </w:rPr>
        <w:t>“</w:t>
      </w:r>
      <w:r w:rsidRPr="00FE48B9">
        <w:rPr>
          <w:rStyle w:val="Emphasis"/>
          <w:rFonts w:ascii="Times New Roman" w:hAnsi="Times New Roman" w:cs="Times New Roman"/>
        </w:rPr>
        <w:t>In recent months</w:t>
      </w:r>
      <w:r w:rsidRPr="00FE48B9">
        <w:rPr>
          <w:rFonts w:ascii="Times New Roman" w:hAnsi="Times New Roman" w:cs="Times New Roman"/>
          <w:sz w:val="16"/>
        </w:rPr>
        <w:t xml:space="preserve">, even as the two sides engaged in diplomacy, </w:t>
      </w:r>
      <w:r w:rsidRPr="00FE48B9">
        <w:rPr>
          <w:rStyle w:val="Emphasis"/>
          <w:rFonts w:ascii="Times New Roman" w:hAnsi="Times New Roman" w:cs="Times New Roman"/>
        </w:rPr>
        <w:t>North Korea was stepping up its production of enriched uranium for nuclear weapons, five U.S. officials say,</w:t>
      </w:r>
      <w:r w:rsidRPr="00FE48B9">
        <w:rPr>
          <w:rFonts w:ascii="Times New Roman" w:hAnsi="Times New Roman" w:cs="Times New Roman"/>
          <w:sz w:val="16"/>
        </w:rPr>
        <w:t xml:space="preserve"> citing the latest intelligence assessment,” NBC News reports. The North Koreans may have paused missile and nuclear tests, but “there’s no evidence that they are decreasing stockpiles, or that they have stopped their production,” a U.S. official briefed on the latest intelligence told NBC News. The most recent intelligence assessment also comes on the heels of a report from 38north.com that showed North Korea continuing to make advancements at its major disclosed nuclear facility at </w:t>
      </w:r>
      <w:proofErr w:type="spellStart"/>
      <w:r w:rsidRPr="00FE48B9">
        <w:rPr>
          <w:rFonts w:ascii="Times New Roman" w:hAnsi="Times New Roman" w:cs="Times New Roman"/>
          <w:sz w:val="16"/>
        </w:rPr>
        <w:t>Yongbyon</w:t>
      </w:r>
      <w:proofErr w:type="spellEnd"/>
      <w:r w:rsidRPr="00FE48B9">
        <w:rPr>
          <w:rFonts w:ascii="Times New Roman" w:hAnsi="Times New Roman" w:cs="Times New Roman"/>
          <w:sz w:val="16"/>
        </w:rPr>
        <w:t xml:space="preserve">. “There is absolutely unequivocal evidence that they are trying to deceive the U.S.,” the official said. North Korea got concessions out of the Singapore summit, the rest of us got tweets. </w:t>
      </w:r>
    </w:p>
    <w:p w:rsidR="001571B7" w:rsidRPr="00FE48B9" w:rsidRDefault="001571B7" w:rsidP="001571B7">
      <w:pPr>
        <w:rPr>
          <w:rFonts w:ascii="Times New Roman" w:hAnsi="Times New Roman" w:cs="Times New Roman"/>
        </w:rPr>
      </w:pP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AT </w:t>
      </w:r>
      <w:r w:rsidR="00FF6B31" w:rsidRPr="00FE48B9">
        <w:rPr>
          <w:rFonts w:ascii="Times New Roman" w:hAnsi="Times New Roman" w:cs="Times New Roman"/>
        </w:rPr>
        <w:t xml:space="preserve">– </w:t>
      </w:r>
      <w:r w:rsidRPr="00FE48B9">
        <w:rPr>
          <w:rFonts w:ascii="Times New Roman" w:hAnsi="Times New Roman" w:cs="Times New Roman"/>
        </w:rPr>
        <w:t>Escalation</w:t>
      </w:r>
      <w:r w:rsidR="00194500" w:rsidRPr="00FE48B9">
        <w:rPr>
          <w:rFonts w:ascii="Times New Roman" w:hAnsi="Times New Roman" w:cs="Times New Roman"/>
        </w:rPr>
        <w:t>/US Wins</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The US wins the exchange---pre-emptive strikes ensure no escalation</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Lockie</w:t>
      </w:r>
      <w:proofErr w:type="spellEnd"/>
      <w:r w:rsidRPr="00FE48B9">
        <w:rPr>
          <w:rStyle w:val="Style13ptBold"/>
          <w:rFonts w:ascii="Times New Roman" w:hAnsi="Times New Roman" w:cs="Times New Roman"/>
        </w:rPr>
        <w:t xml:space="preserve"> 17 –</w:t>
      </w:r>
      <w:r w:rsidRPr="00FE48B9">
        <w:rPr>
          <w:rFonts w:ascii="Times New Roman" w:hAnsi="Times New Roman" w:cs="Times New Roman"/>
        </w:rPr>
        <w:t xml:space="preserve"> Alex </w:t>
      </w:r>
      <w:proofErr w:type="spellStart"/>
      <w:r w:rsidRPr="00FE48B9">
        <w:rPr>
          <w:rFonts w:ascii="Times New Roman" w:hAnsi="Times New Roman" w:cs="Times New Roman"/>
        </w:rPr>
        <w:t>Lockie</w:t>
      </w:r>
      <w:proofErr w:type="spellEnd"/>
      <w:r w:rsidRPr="00FE48B9">
        <w:rPr>
          <w:rFonts w:ascii="Times New Roman" w:hAnsi="Times New Roman" w:cs="Times New Roman"/>
        </w:rPr>
        <w:t xml:space="preserve">, 8-11-2017, "Trump says the military is 'locked and loaded' to strike North Korea — Here's how it would go down," Business Insider, </w:t>
      </w:r>
      <w:hyperlink r:id="rId213" w:history="1">
        <w:r w:rsidRPr="00FE48B9">
          <w:rPr>
            <w:rStyle w:val="Hyperlink"/>
            <w:rFonts w:ascii="Times New Roman" w:hAnsi="Times New Roman" w:cs="Times New Roman"/>
          </w:rPr>
          <w:t>http://www.businessinsider.com/us-preemptive-strike-north-korea-2017-3</w:t>
        </w:r>
      </w:hyperlink>
      <w:r w:rsidRPr="00FE48B9">
        <w:rPr>
          <w:rFonts w:ascii="Times New Roman" w:hAnsi="Times New Roman" w:cs="Times New Roman"/>
        </w:rPr>
        <w:t xml:space="preserve"> KKC</w:t>
      </w:r>
    </w:p>
    <w:p w:rsidR="001571B7" w:rsidRPr="00FE48B9" w:rsidRDefault="001571B7" w:rsidP="001571B7">
      <w:pPr>
        <w:rPr>
          <w:rStyle w:val="StyleUnderline"/>
          <w:rFonts w:ascii="Times New Roman" w:hAnsi="Times New Roman" w:cs="Times New Roman"/>
        </w:rPr>
      </w:pPr>
      <w:r w:rsidRPr="00FE48B9">
        <w:rPr>
          <w:rFonts w:ascii="Times New Roman" w:hAnsi="Times New Roman" w:cs="Times New Roman"/>
          <w:sz w:val="12"/>
        </w:rPr>
        <w:t xml:space="preserve">President Donald </w:t>
      </w:r>
      <w:r w:rsidRPr="00FE48B9">
        <w:rPr>
          <w:rStyle w:val="StyleUnderline"/>
          <w:rFonts w:ascii="Times New Roman" w:hAnsi="Times New Roman" w:cs="Times New Roman"/>
        </w:rPr>
        <w:t>Trump tweeted on Friday that "Military solutions are now fully in place, locked and loaded, should North Korea act unwisely. Hopefully Kim Jong Un will find another path!</w:t>
      </w:r>
      <w:r w:rsidRPr="00FE48B9">
        <w:rPr>
          <w:rFonts w:ascii="Times New Roman" w:hAnsi="Times New Roman" w:cs="Times New Roman"/>
          <w:sz w:val="12"/>
        </w:rPr>
        <w:t xml:space="preserve">" Trump's statement echoes his defense secretary Jim Mattis, that the US and its ally South Korea have "the most precise, rehearsed, and robust defensive and offensive capabilities on earth." In response to North Korea announcing its intentions to possibly fire four nuclear-capable missiles towards the US territory of Guam, Mattis had a clear message: "Cease any consideration of actions that would lead to the end of its regime and the destruction of its people." Mattis himself admitted that that a fight with North Korea would be "more serious in terms of human suffering" than anything since the original Korean War ended in 1953 and "a war that fundamentally we don't want." But </w:t>
      </w:r>
      <w:r w:rsidRPr="00FE48B9">
        <w:rPr>
          <w:rStyle w:val="StyleUnderline"/>
          <w:rFonts w:ascii="Times New Roman" w:hAnsi="Times New Roman" w:cs="Times New Roman"/>
        </w:rPr>
        <w:t>as North Korea disregards international law, kills innocents, threatens the US and its neighbors with nuclear annihilation, and insists on unworkable terms for diplomacy, at some point the world's biggest military super power may have to step in</w:t>
      </w:r>
      <w:r w:rsidRPr="00FE48B9">
        <w:rPr>
          <w:rFonts w:ascii="Times New Roman" w:hAnsi="Times New Roman" w:cs="Times New Roman"/>
          <w:sz w:val="12"/>
        </w:rPr>
        <w:t xml:space="preserve">. Business Insider spoke with </w:t>
      </w:r>
      <w:proofErr w:type="spellStart"/>
      <w:r w:rsidRPr="00FE48B9">
        <w:rPr>
          <w:rFonts w:ascii="Times New Roman" w:hAnsi="Times New Roman" w:cs="Times New Roman"/>
          <w:sz w:val="12"/>
        </w:rPr>
        <w:t>Stratfor's</w:t>
      </w:r>
      <w:proofErr w:type="spellEnd"/>
      <w:r w:rsidRPr="00FE48B9">
        <w:rPr>
          <w:rFonts w:ascii="Times New Roman" w:hAnsi="Times New Roman" w:cs="Times New Roman"/>
          <w:sz w:val="12"/>
        </w:rPr>
        <w:t xml:space="preserve"> Sim Tack, a senior analyst who is an expert on North Korea, to determine exactly how the US could carry out a crippling strike against the Hermit Kingdom. </w:t>
      </w:r>
      <w:r w:rsidRPr="00FE48B9">
        <w:rPr>
          <w:rStyle w:val="Emphasis"/>
          <w:rFonts w:ascii="Times New Roman" w:hAnsi="Times New Roman" w:cs="Times New Roman"/>
        </w:rPr>
        <w:t xml:space="preserve">First, a decision would need to be made. </w:t>
      </w:r>
      <w:r w:rsidRPr="00FE48B9">
        <w:rPr>
          <w:rStyle w:val="StyleUnderline"/>
          <w:rFonts w:ascii="Times New Roman" w:hAnsi="Times New Roman" w:cs="Times New Roman"/>
        </w:rPr>
        <w:t>Military action against North Korea wouldn't be pretty.</w:t>
      </w:r>
      <w:r w:rsidRPr="00FE48B9">
        <w:rPr>
          <w:rFonts w:ascii="Times New Roman" w:hAnsi="Times New Roman" w:cs="Times New Roman"/>
          <w:sz w:val="12"/>
        </w:rPr>
        <w:t xml:space="preserve"> Civilians in South Korea, and possibly Japan, and US forces stationed in the Pacific would be likely to die in the undertaking no matter how smoothly things went. In short, it's not a decision any US commander in chief would make lightly. But </w:t>
      </w:r>
      <w:r w:rsidRPr="00FE48B9">
        <w:rPr>
          <w:rStyle w:val="StyleUnderline"/>
          <w:rFonts w:ascii="Times New Roman" w:hAnsi="Times New Roman" w:cs="Times New Roman"/>
        </w:rPr>
        <w:t xml:space="preserve">the US would have to choose between a full-scale destruction of North Korea's nuclear facilities and ground forces or a quicker attack on only the most important nuclear facilities. The second option would focus more on crippling North Korea's nuclear program and destroying key threats to the US and its allies. </w:t>
      </w:r>
      <w:r w:rsidRPr="00FE48B9">
        <w:rPr>
          <w:rFonts w:ascii="Times New Roman" w:hAnsi="Times New Roman" w:cs="Times New Roman"/>
          <w:sz w:val="12"/>
        </w:rPr>
        <w:t xml:space="preserve">Since a full-scale attack could lead to "mission creep that could pull the US into a </w:t>
      </w:r>
      <w:proofErr w:type="spellStart"/>
      <w:r w:rsidRPr="00FE48B9">
        <w:rPr>
          <w:rFonts w:ascii="Times New Roman" w:hAnsi="Times New Roman" w:cs="Times New Roman"/>
          <w:sz w:val="12"/>
        </w:rPr>
        <w:t>longterm</w:t>
      </w:r>
      <w:proofErr w:type="spellEnd"/>
      <w:r w:rsidRPr="00FE48B9">
        <w:rPr>
          <w:rFonts w:ascii="Times New Roman" w:hAnsi="Times New Roman" w:cs="Times New Roman"/>
          <w:sz w:val="12"/>
        </w:rPr>
        <w:t xml:space="preserve"> conflict in East Asia," according to Tack of </w:t>
      </w:r>
      <w:proofErr w:type="spellStart"/>
      <w:r w:rsidRPr="00FE48B9">
        <w:rPr>
          <w:rFonts w:ascii="Times New Roman" w:hAnsi="Times New Roman" w:cs="Times New Roman"/>
          <w:sz w:val="12"/>
        </w:rPr>
        <w:t>Stratfor</w:t>
      </w:r>
      <w:proofErr w:type="spellEnd"/>
      <w:r w:rsidRPr="00FE48B9">
        <w:rPr>
          <w:rFonts w:ascii="Times New Roman" w:hAnsi="Times New Roman" w:cs="Times New Roman"/>
          <w:sz w:val="12"/>
        </w:rPr>
        <w:t xml:space="preserve">, the US would most likely focus on a quick, surgical strike that would wipe out the bulk of North Korea's nuclear forces. But </w:t>
      </w:r>
      <w:r w:rsidRPr="00FE48B9">
        <w:rPr>
          <w:rStyle w:val="StyleUnderline"/>
          <w:rFonts w:ascii="Times New Roman" w:hAnsi="Times New Roman" w:cs="Times New Roman"/>
        </w:rPr>
        <w:t>as North Korea may have up to 60 nuclear devices, the US would only ever consider such a strike if war seemed unavoidable, or Pyongyang's behavior intolerable</w:t>
      </w:r>
      <w:r w:rsidRPr="00FE48B9">
        <w:rPr>
          <w:rFonts w:ascii="Times New Roman" w:hAnsi="Times New Roman" w:cs="Times New Roman"/>
          <w:sz w:val="12"/>
        </w:rPr>
        <w:t>. Then, the opening salvo</w:t>
      </w:r>
      <w:r w:rsidRPr="00FE48B9">
        <w:rPr>
          <w:rStyle w:val="StyleUnderline"/>
          <w:rFonts w:ascii="Times New Roman" w:hAnsi="Times New Roman" w:cs="Times New Roman"/>
        </w:rPr>
        <w:t>: A stealth air blitz and cruise missiles rock North Korea's nuclear facilities</w:t>
      </w:r>
      <w:r w:rsidRPr="00FE48B9">
        <w:rPr>
          <w:rFonts w:ascii="Times New Roman" w:hAnsi="Times New Roman" w:cs="Times New Roman"/>
          <w:sz w:val="12"/>
        </w:rPr>
        <w:t xml:space="preserve">. The best tools the US could use against North Korea would be </w:t>
      </w:r>
      <w:r w:rsidRPr="00FE48B9">
        <w:rPr>
          <w:rStyle w:val="StyleUnderline"/>
          <w:rFonts w:ascii="Times New Roman" w:hAnsi="Times New Roman" w:cs="Times New Roman"/>
        </w:rPr>
        <w:t>stealth aircraft like the F-22 and the B-2 bomber</w:t>
      </w:r>
      <w:r w:rsidRPr="00FE48B9">
        <w:rPr>
          <w:rFonts w:ascii="Times New Roman" w:hAnsi="Times New Roman" w:cs="Times New Roman"/>
          <w:sz w:val="12"/>
        </w:rPr>
        <w:t xml:space="preserve">, Tack said. </w:t>
      </w:r>
      <w:r w:rsidRPr="00FE48B9">
        <w:rPr>
          <w:rFonts w:ascii="Times New Roman" w:hAnsi="Times New Roman" w:cs="Times New Roman"/>
          <w:u w:val="single"/>
        </w:rPr>
        <w:t xml:space="preserve">The US would gradually position submarines, Navy ships, and stealth aircraft at bases near North Korea in ways that avoid provoking the Hermit Kingdom's suspicions. </w:t>
      </w:r>
      <w:r w:rsidRPr="00FE48B9">
        <w:rPr>
          <w:rFonts w:ascii="Times New Roman" w:hAnsi="Times New Roman" w:cs="Times New Roman"/>
          <w:sz w:val="12"/>
        </w:rPr>
        <w:t xml:space="preserve">Then, when the time is right, bombers would rip across the sky and ships would let loose with an awesome volley of firepower. </w:t>
      </w:r>
      <w:r w:rsidRPr="00FE48B9">
        <w:rPr>
          <w:rFonts w:ascii="Times New Roman" w:hAnsi="Times New Roman" w:cs="Times New Roman"/>
          <w:u w:val="single"/>
        </w:rPr>
        <w:t xml:space="preserve">The US already has considerable combat capability amassed in the region. </w:t>
      </w:r>
      <w:r w:rsidRPr="00FE48B9">
        <w:rPr>
          <w:rFonts w:ascii="Times New Roman" w:hAnsi="Times New Roman" w:cs="Times New Roman"/>
          <w:sz w:val="12"/>
        </w:rPr>
        <w:t xml:space="preserve">"Suddenly you'd read on the news that the US has conducted these airstrikes," Tack said. Another bomber that would do heavy lifting above North Korea is the B-1 Lancer. Every time North Korea acts up with a missile test, the US responds by flying over the Korean Peninsula with this long-range, high-payload bomber. The B-1 crews train with South Korean and Japanese fighters and can deliver massive 30,000-pound bombs on deep underground bunkers in North Korea — perfect for taking out Kim in an underground bunker. The first targets ... </w:t>
      </w:r>
      <w:r w:rsidRPr="00FE48B9">
        <w:rPr>
          <w:rStyle w:val="Emphasis"/>
          <w:rFonts w:ascii="Times New Roman" w:hAnsi="Times New Roman" w:cs="Times New Roman"/>
        </w:rPr>
        <w:t>The initial targets would include nuclear reactors, missile-production facilities, and launching pads for intercontinental ballistic missiles</w:t>
      </w:r>
      <w:r w:rsidRPr="00FE48B9">
        <w:rPr>
          <w:rFonts w:ascii="Times New Roman" w:hAnsi="Times New Roman" w:cs="Times New Roman"/>
          <w:sz w:val="12"/>
        </w:rPr>
        <w:t xml:space="preserve">, Tack said. </w:t>
      </w:r>
      <w:r w:rsidRPr="00FE48B9">
        <w:rPr>
          <w:rStyle w:val="StyleUnderline"/>
          <w:rFonts w:ascii="Times New Roman" w:hAnsi="Times New Roman" w:cs="Times New Roman"/>
        </w:rPr>
        <w:t>Cruise missiles would pour in from the sea, F-22s would target North Korea's rudimentary air defenses, and B-2s would pound every known missile site</w:t>
      </w:r>
      <w:r w:rsidRPr="00FE48B9">
        <w:rPr>
          <w:rFonts w:ascii="Times New Roman" w:hAnsi="Times New Roman" w:cs="Times New Roman"/>
          <w:sz w:val="12"/>
        </w:rPr>
        <w:t xml:space="preserve">. Planes like the F-35 and the F-22 would frantically hunt down mobile missile launchers, which can hide all over North Korea's mountainous terrain. In the event that North Korea does get off a missile, the US and South Korea have layered missile defenses that would attempt to shoot it out of the sky. Immediately civilians in Seoul would brace for shelling. Air and missile defenses would go on high alert, and the 30,000 US troops in South Korea would vacate their bases, which would be a prime target for missile strikes, and line the border to repel a flood of North Korean troops. </w:t>
      </w:r>
      <w:r w:rsidRPr="00FE48B9">
        <w:rPr>
          <w:rStyle w:val="Emphasis"/>
          <w:rFonts w:ascii="Times New Roman" w:hAnsi="Times New Roman" w:cs="Times New Roman"/>
        </w:rPr>
        <w:t xml:space="preserve">Next, the US would try to limit North Korean retaliation. </w:t>
      </w:r>
      <w:r w:rsidRPr="00FE48B9">
        <w:rPr>
          <w:rFonts w:ascii="Times New Roman" w:hAnsi="Times New Roman" w:cs="Times New Roman"/>
          <w:sz w:val="12"/>
        </w:rPr>
        <w:t xml:space="preserve">Once the US has committed the initial strike against North Korea, how does Kim Jong Un respond? </w:t>
      </w:r>
      <w:r w:rsidRPr="00FE48B9">
        <w:rPr>
          <w:rStyle w:val="StyleUnderline"/>
          <w:rFonts w:ascii="Times New Roman" w:hAnsi="Times New Roman" w:cs="Times New Roman"/>
        </w:rPr>
        <w:t>Even with its nuclear facilities in ashes and most of its command and control destroyed, "North Korea has a lot of options,"</w:t>
      </w:r>
      <w:r w:rsidRPr="00FE48B9">
        <w:rPr>
          <w:rFonts w:ascii="Times New Roman" w:hAnsi="Times New Roman" w:cs="Times New Roman"/>
          <w:sz w:val="12"/>
        </w:rPr>
        <w:t xml:space="preserve"> Tack said. "They have their massive, massive conventional artillery options that can start firing at South Korea in a split second." But as the graphic below shows, most North Korean artillery can't reach Seoul, the South Korean capital. Additionally, Seoul has significant underground bunkers and infrastructure to quickly shield its citizens, though some measure of damage to the city would be unavoidable. According to Tack, much of this artillery would instead fire on the demilitarized zone between the two Koreas, detonating mines so North Korean ground forces could push through. </w:t>
      </w:r>
      <w:proofErr w:type="gramStart"/>
      <w:r w:rsidRPr="00FE48B9">
        <w:rPr>
          <w:rFonts w:ascii="Times New Roman" w:hAnsi="Times New Roman" w:cs="Times New Roman"/>
          <w:sz w:val="12"/>
        </w:rPr>
        <w:t>Also</w:t>
      </w:r>
      <w:proofErr w:type="gramEnd"/>
      <w:r w:rsidRPr="00FE48B9">
        <w:rPr>
          <w:rFonts w:ascii="Times New Roman" w:hAnsi="Times New Roman" w:cs="Times New Roman"/>
          <w:sz w:val="12"/>
        </w:rPr>
        <w:t xml:space="preserve"> within range would be US forces near the DMZ. Some 25,000 American troops are stationed in South Korea, and they would face grave danger from North Korea's vast artillery installations. But the North Korean artillery isn't top of the line. It could focus on slamming US forces, or it could focus on hitting Seoul, but splitting fire between the two targets would limit the impact of its longer-range systems. Additionally, as the artillery starts to fire, it becomes an exposed target for US aircraft. The next phase of the battle would be underwater. North Korea has a submarine that can launch nuclear ballistic missiles, which would represent a big risk to US forces as it can sail outside the range of established missile defenses. Fortunately for the US, it's entirely unclear if North Korea has mastered its submarine-launch technology and the best submarine hunters in the world sail with the US Navy. Helicopters would drop special listening buoys, destroyers would use their advanced radars, and US subs would listen for anything unusual in the deep. North Korea's antique submarine would hardly be a match for the combined efforts of the US, South Korea, and Japan. While the submarine would greatly complicate the operation, it would most likely find itself at the bottom of the ocean before it could do any meaningful damage. What happens if Kim Jong Un is killed? </w:t>
      </w:r>
      <w:r w:rsidRPr="00FE48B9">
        <w:rPr>
          <w:rFonts w:ascii="Times New Roman" w:hAnsi="Times New Roman" w:cs="Times New Roman"/>
          <w:u w:val="single"/>
        </w:rPr>
        <w:t xml:space="preserve">"Decapitation," or the removal of the Kim regime, would be a huge blow to the fiercely autocratic Hermit Kingdom. </w:t>
      </w:r>
      <w:r w:rsidRPr="00FE48B9">
        <w:rPr>
          <w:rFonts w:ascii="Times New Roman" w:hAnsi="Times New Roman" w:cs="Times New Roman"/>
          <w:sz w:val="12"/>
        </w:rPr>
        <w:t xml:space="preserve">Reports have indicated Kim Jong Un has engaged in a vicious campaign to execute senior officials with packs of dogs, mortar fire, and antiaircraft guns for a simple reason, according to Tack: They have ties to China. Kim's removal of anyone senior with ties to China means he has consolidated power within his country to a degree that makes him necessary to the country's functioning. Without a leader, North Korean forces would face a severe blow to their morale as well as their command structure, but it wouldn't end the fight. "Technically North Korea is under the rule of their 'forever leader' Kim Il Sung," Tack said, adding that "a decapitation strike wouldn't guarantee that the structures below him wouldn't fall apart, but it would be a damn tricky problem for those that remain after him." North Koreans aren't shy about putting their leader first, however, and at the first indication of an attack, Kim would most likely be tucked away in a bunker deep underground during the attack. Then the US defends. </w:t>
      </w:r>
      <w:r w:rsidRPr="00FE48B9">
        <w:rPr>
          <w:rStyle w:val="StyleUnderline"/>
          <w:rFonts w:ascii="Times New Roman" w:hAnsi="Times New Roman" w:cs="Times New Roman"/>
        </w:rPr>
        <w:t>"If North Korea doesn't retaliate, they've lost capability and look weak," Tack said.</w:t>
      </w:r>
      <w:r w:rsidRPr="00FE48B9">
        <w:rPr>
          <w:rFonts w:ascii="Times New Roman" w:hAnsi="Times New Roman" w:cs="Times New Roman"/>
          <w:u w:val="single"/>
        </w:rPr>
        <w:t xml:space="preserve"> </w:t>
      </w:r>
      <w:r w:rsidRPr="00FE48B9">
        <w:rPr>
          <w:rFonts w:ascii="Times New Roman" w:hAnsi="Times New Roman" w:cs="Times New Roman"/>
          <w:sz w:val="12"/>
        </w:rPr>
        <w:t xml:space="preserve">Few would expect North Korea to go quietly after suffering even a crippling attack. Through massive tunnels bored under the DMZ, North Korea would try to pour ground troops into the South. "The ground-warfare element is a big part of this," Tack said. "I think that the most likely way that would play out would be the fight in the DMZ area," where the US would not try to invade North Korea but rather would defend its position in the South. Though North Korea's air force is small and outdated, it jets would need to be a target of the US and allied forces. Meanwhile ... US special operations forces, after North Korea's air defenses have been destroyed, would parachute in with the goal of destroying or deactivating mobile launchers and other offensive equipment. The US would face a big challenge in trying to hunt down some 200 missile launchers throughout North Korea, some of which have treads to enter very difficult terrain where US recon planes would struggle to spot them. US special forces would establish themselves at key logistical junctures, observe the North Koreans' movements, and then relay that to US air assets. So how does this all end? North Korea is neither a house of cards nor an impenetrable fortress. Additionally, the resolve of the North Koreans remains a mystery. North Korea successfully estimated that the international community would be unwilling to intervene as it quietly became a nuclear power, but that calculation could become its undoing. North Korea would most likely launch cyberattacks, possibly shutting down parts of the US or allies' power grids, but US Cyber Command would prepare for that. North Korea would most likely destroy some US military installations, lay waste to some small portion of Seoul, and get a handful of missiles fired — but again, US and allied planners would stand ready for that. In the end, it would be a brutal, bloody conflict, but Tack said even the propaganda-saturated North Koreans must be aware of their disadvantages. </w:t>
      </w:r>
      <w:r w:rsidRPr="00FE48B9">
        <w:rPr>
          <w:rStyle w:val="StyleUnderline"/>
          <w:rFonts w:ascii="Times New Roman" w:hAnsi="Times New Roman" w:cs="Times New Roman"/>
        </w:rPr>
        <w:t>Even after</w:t>
      </w:r>
      <w:r w:rsidRPr="00FE48B9">
        <w:rPr>
          <w:rFonts w:ascii="Times New Roman" w:hAnsi="Times New Roman" w:cs="Times New Roman"/>
          <w:sz w:val="12"/>
        </w:rPr>
        <w:t xml:space="preserve"> a devastating missile attack, </w:t>
      </w:r>
      <w:r w:rsidRPr="00FE48B9">
        <w:rPr>
          <w:rStyle w:val="StyleUnderline"/>
          <w:rFonts w:ascii="Times New Roman" w:hAnsi="Times New Roman" w:cs="Times New Roman"/>
        </w:rPr>
        <w:t>some</w:t>
      </w:r>
      <w:r w:rsidRPr="00FE48B9">
        <w:rPr>
          <w:rFonts w:ascii="Times New Roman" w:hAnsi="Times New Roman" w:cs="Times New Roman"/>
          <w:sz w:val="12"/>
        </w:rPr>
        <w:t xml:space="preserve"> of North Korea's </w:t>
      </w:r>
      <w:r w:rsidRPr="00FE48B9">
        <w:rPr>
          <w:rStyle w:val="StyleUnderline"/>
          <w:rFonts w:ascii="Times New Roman" w:hAnsi="Times New Roman" w:cs="Times New Roman"/>
        </w:rPr>
        <w:t>nuclear stockpile would most likely remain hidden</w:t>
      </w:r>
      <w:r w:rsidRPr="00FE48B9">
        <w:rPr>
          <w:rFonts w:ascii="Times New Roman" w:hAnsi="Times New Roman" w:cs="Times New Roman"/>
          <w:sz w:val="12"/>
        </w:rPr>
        <w:t xml:space="preserve">. Some element of the remaining North Korean forces could stage a retaliation, </w:t>
      </w:r>
      <w:r w:rsidRPr="00FE48B9">
        <w:rPr>
          <w:rStyle w:val="StyleUnderline"/>
          <w:rFonts w:ascii="Times New Roman" w:hAnsi="Times New Roman" w:cs="Times New Roman"/>
        </w:rPr>
        <w:t>but what would be the point? "If they chose to go the route of conducting a large-scale retaliation, they're inviting a continuation of the conflict that eventually they cannot win ... Nobody in this whole game is going to believe that North Korea can win a war against the US, South Korea, and Japan," Tack concluded.</w:t>
      </w:r>
    </w:p>
    <w:p w:rsidR="00855551" w:rsidRPr="00FE48B9" w:rsidRDefault="00855551" w:rsidP="00855551">
      <w:pPr>
        <w:pStyle w:val="Heading4"/>
        <w:rPr>
          <w:rFonts w:ascii="Times New Roman" w:hAnsi="Times New Roman" w:cs="Times New Roman"/>
        </w:rPr>
      </w:pPr>
      <w:r w:rsidRPr="00FE48B9">
        <w:rPr>
          <w:rFonts w:ascii="Times New Roman" w:hAnsi="Times New Roman" w:cs="Times New Roman"/>
        </w:rPr>
        <w:t xml:space="preserve">First Strike capabilities check conflict escalation </w:t>
      </w:r>
    </w:p>
    <w:p w:rsidR="00855551" w:rsidRPr="00FE48B9" w:rsidRDefault="00855551" w:rsidP="00855551">
      <w:pPr>
        <w:rPr>
          <w:rFonts w:ascii="Times New Roman" w:hAnsi="Times New Roman" w:cs="Times New Roman"/>
        </w:rPr>
      </w:pPr>
      <w:r w:rsidRPr="00FE48B9">
        <w:rPr>
          <w:rStyle w:val="Style13ptBold"/>
          <w:rFonts w:ascii="Times New Roman" w:hAnsi="Times New Roman" w:cs="Times New Roman"/>
        </w:rPr>
        <w:t xml:space="preserve">Friedman 17 – </w:t>
      </w:r>
      <w:r w:rsidRPr="00FE48B9">
        <w:rPr>
          <w:rFonts w:ascii="Times New Roman" w:hAnsi="Times New Roman" w:cs="Times New Roman"/>
        </w:rPr>
        <w:t xml:space="preserve">Uri Friedman, 5-17-2017, "North Korea: The Military Options," Atlantic, </w:t>
      </w:r>
      <w:hyperlink r:id="rId214" w:history="1">
        <w:r w:rsidRPr="00FE48B9">
          <w:rPr>
            <w:rStyle w:val="Hyperlink"/>
            <w:rFonts w:ascii="Times New Roman" w:hAnsi="Times New Roman" w:cs="Times New Roman"/>
          </w:rPr>
          <w:t>https://www.theatlantic.com/international/archive/2017/05/war-north-korea-options/524049/</w:t>
        </w:r>
      </w:hyperlink>
      <w:r w:rsidRPr="00FE48B9">
        <w:rPr>
          <w:rFonts w:ascii="Times New Roman" w:hAnsi="Times New Roman" w:cs="Times New Roman"/>
        </w:rPr>
        <w:t xml:space="preserve"> KKC</w:t>
      </w:r>
    </w:p>
    <w:p w:rsidR="00855551" w:rsidRPr="00FE48B9" w:rsidRDefault="00855551" w:rsidP="00855551">
      <w:pPr>
        <w:rPr>
          <w:rStyle w:val="StyleUnderline"/>
          <w:rFonts w:ascii="Times New Roman" w:hAnsi="Times New Roman" w:cs="Times New Roman"/>
        </w:rPr>
      </w:pPr>
      <w:r w:rsidRPr="00FE48B9">
        <w:rPr>
          <w:rFonts w:ascii="Times New Roman" w:hAnsi="Times New Roman" w:cs="Times New Roman"/>
          <w:sz w:val="14"/>
        </w:rPr>
        <w:t xml:space="preserve">Since these targets are dispersed across the country and often concealed underground or undersea, </w:t>
      </w:r>
      <w:r w:rsidRPr="00FE48B9">
        <w:rPr>
          <w:rStyle w:val="StyleUnderline"/>
          <w:rFonts w:ascii="Times New Roman" w:hAnsi="Times New Roman" w:cs="Times New Roman"/>
        </w:rPr>
        <w:t>however, U.S. strikes won’t eliminate the country’s nuclear-weapons program</w:t>
      </w:r>
      <w:r w:rsidRPr="00FE48B9">
        <w:rPr>
          <w:rFonts w:ascii="Times New Roman" w:hAnsi="Times New Roman" w:cs="Times New Roman"/>
          <w:sz w:val="14"/>
        </w:rPr>
        <w:t xml:space="preserve">, according to Victor Cha, a Korea expert who was serving in the George W. Bush administration when North Korea tested its first nuclear weapon. At best, they’ll set the program back several years. </w:t>
      </w:r>
      <w:r w:rsidRPr="00FE48B9">
        <w:rPr>
          <w:rStyle w:val="StyleUnderline"/>
          <w:rFonts w:ascii="Times New Roman" w:hAnsi="Times New Roman" w:cs="Times New Roman"/>
        </w:rPr>
        <w:t xml:space="preserve">Daryl Press, a scholar of nuclear deterrence at Dartmouth College, said America’s capacity to inflict severe damage on North Korea’s program shouldn’t be underestimated. But he argued that this capability is best-suited to responding to an outbreak of war between North and South Korea or to North Korea using or threatening to imminently use nuclear weapons, rather than as a preventive measure. </w:t>
      </w:r>
      <w:r w:rsidRPr="00FE48B9">
        <w:rPr>
          <w:rFonts w:ascii="Times New Roman" w:hAnsi="Times New Roman" w:cs="Times New Roman"/>
          <w:sz w:val="14"/>
        </w:rPr>
        <w:t xml:space="preserve">“If there were a conventional war on the Korean peninsula, and thousands of people are dying on all sides, it might be very valuable for the United States to rapidly degrade North Korea’s nuclear forces and also its artillery,” Press explained. A conventional war might encourage the North Koreans to use nuclear weapons, since the U.S. and South Korean militaries are far stronger than North Korea’s and would triumph in a normal conflict. (A 2017 ranking of military powers puts the United States first and South Korea 11th, while North Korea places 23rd.) </w:t>
      </w:r>
      <w:r w:rsidRPr="00FE48B9">
        <w:rPr>
          <w:rStyle w:val="StyleUnderline"/>
          <w:rFonts w:ascii="Times New Roman" w:hAnsi="Times New Roman" w:cs="Times New Roman"/>
        </w:rPr>
        <w:t>“If North Korean nuclear escalation seemed likely, even a 90 percent or a 95 percent successful attack on the North Korean delivery systems would be a great victory, because every weapon destroyed is one that’s not detonating in South Korea or Japan.”</w:t>
      </w:r>
      <w:r w:rsidRPr="00FE48B9">
        <w:rPr>
          <w:rFonts w:ascii="Times New Roman" w:hAnsi="Times New Roman" w:cs="Times New Roman"/>
          <w:sz w:val="14"/>
        </w:rPr>
        <w:t xml:space="preserve"> But in the absence of war, Press continued, each weapon destroyed is not necessarily a victory: “In peacetime … even largely successful strikes against North Korea’s nuclear program or its conventional artillery could very well leave residual North Korean capabilities that could cause incredible amounts of damage and suffering in South Korea and possibly Japan</w:t>
      </w:r>
      <w:r w:rsidRPr="00FE48B9">
        <w:rPr>
          <w:rStyle w:val="StyleUnderline"/>
          <w:rFonts w:ascii="Times New Roman" w:hAnsi="Times New Roman" w:cs="Times New Roman"/>
        </w:rPr>
        <w:t>.” Destroy 90 percent of North Korea’s firepower, and you and your allies still have to reckon with the remaining 10 percent.</w:t>
      </w:r>
    </w:p>
    <w:p w:rsidR="001571B7" w:rsidRPr="00FE48B9" w:rsidRDefault="00FF6B31" w:rsidP="001571B7">
      <w:pPr>
        <w:pStyle w:val="Heading3"/>
        <w:rPr>
          <w:rFonts w:ascii="Times New Roman" w:hAnsi="Times New Roman" w:cs="Times New Roman"/>
        </w:rPr>
      </w:pPr>
      <w:r w:rsidRPr="00FE48B9">
        <w:rPr>
          <w:rFonts w:ascii="Times New Roman" w:hAnsi="Times New Roman" w:cs="Times New Roman"/>
        </w:rPr>
        <w:t xml:space="preserve">AT – </w:t>
      </w:r>
      <w:r w:rsidR="001571B7" w:rsidRPr="00FE48B9">
        <w:rPr>
          <w:rFonts w:ascii="Times New Roman" w:hAnsi="Times New Roman" w:cs="Times New Roman"/>
        </w:rPr>
        <w:t xml:space="preserve">No Capability </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Rising capabilities now---new intelligence reports show weapons production despite negotiations </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Rahn</w:t>
      </w:r>
      <w:proofErr w:type="spellEnd"/>
      <w:r w:rsidRPr="00FE48B9">
        <w:rPr>
          <w:rStyle w:val="Style13ptBold"/>
          <w:rFonts w:ascii="Times New Roman" w:hAnsi="Times New Roman" w:cs="Times New Roman"/>
        </w:rPr>
        <w:t xml:space="preserve"> 7/4 –</w:t>
      </w:r>
      <w:r w:rsidRPr="00FE48B9">
        <w:rPr>
          <w:rFonts w:ascii="Times New Roman" w:hAnsi="Times New Roman" w:cs="Times New Roman"/>
        </w:rPr>
        <w:t xml:space="preserve"> Wesley </w:t>
      </w:r>
      <w:proofErr w:type="spellStart"/>
      <w:r w:rsidRPr="00FE48B9">
        <w:rPr>
          <w:rFonts w:ascii="Times New Roman" w:hAnsi="Times New Roman" w:cs="Times New Roman"/>
        </w:rPr>
        <w:t>Rahn</w:t>
      </w:r>
      <w:proofErr w:type="spellEnd"/>
      <w:r w:rsidRPr="00FE48B9">
        <w:rPr>
          <w:rFonts w:ascii="Times New Roman" w:hAnsi="Times New Roman" w:cs="Times New Roman"/>
        </w:rPr>
        <w:t xml:space="preserve">, 07.04.2018, "Is North Korea defying the US in expanding weapons </w:t>
      </w:r>
      <w:proofErr w:type="gramStart"/>
      <w:r w:rsidRPr="00FE48B9">
        <w:rPr>
          <w:rFonts w:ascii="Times New Roman" w:hAnsi="Times New Roman" w:cs="Times New Roman"/>
        </w:rPr>
        <w:t>production?,</w:t>
      </w:r>
      <w:proofErr w:type="gramEnd"/>
      <w:r w:rsidRPr="00FE48B9">
        <w:rPr>
          <w:rFonts w:ascii="Times New Roman" w:hAnsi="Times New Roman" w:cs="Times New Roman"/>
        </w:rPr>
        <w:t xml:space="preserve">" DW, </w:t>
      </w:r>
      <w:hyperlink r:id="rId215" w:history="1">
        <w:r w:rsidRPr="00FE48B9">
          <w:rPr>
            <w:rStyle w:val="Hyperlink"/>
            <w:rFonts w:ascii="Times New Roman" w:hAnsi="Times New Roman" w:cs="Times New Roman"/>
          </w:rPr>
          <w:t>https://www.dw.com/en/is-north-korea-defying-the-us-in-expanding-weapons-production/a-44529599</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2"/>
        </w:rPr>
      </w:pPr>
      <w:r w:rsidRPr="00FE48B9">
        <w:rPr>
          <w:rStyle w:val="StyleUnderline"/>
          <w:rFonts w:ascii="Times New Roman" w:hAnsi="Times New Roman" w:cs="Times New Roman"/>
        </w:rPr>
        <w:t>Despite positive rhetoric from the Trump administration, intelligence reports and image analysis indicating an increase in weapons production provide a reminder of the difficult path ahead in disarming North Korea</w:t>
      </w:r>
      <w:r w:rsidRPr="00FE48B9">
        <w:rPr>
          <w:rFonts w:ascii="Times New Roman" w:hAnsi="Times New Roman" w:cs="Times New Roman"/>
          <w:sz w:val="12"/>
        </w:rPr>
        <w:t xml:space="preserve">. As the US continues to move forward on diplomatic negotiations with North Korea, </w:t>
      </w:r>
      <w:r w:rsidRPr="00FE48B9">
        <w:rPr>
          <w:rStyle w:val="Emphasis"/>
          <w:rFonts w:ascii="Times New Roman" w:hAnsi="Times New Roman" w:cs="Times New Roman"/>
        </w:rPr>
        <w:t>assessments from US intelligence agencies and several reports from satellite imagery analysts emerged this week providing evidence that Pyongyang is continuing to expand weapons production capability, which Washington says poses a threat to the US and its allies in Asia. Some</w:t>
      </w:r>
      <w:r w:rsidRPr="00FE48B9">
        <w:rPr>
          <w:rFonts w:ascii="Times New Roman" w:hAnsi="Times New Roman" w:cs="Times New Roman"/>
          <w:sz w:val="12"/>
        </w:rPr>
        <w:t xml:space="preserve"> of the </w:t>
      </w:r>
      <w:r w:rsidRPr="00FE48B9">
        <w:rPr>
          <w:rStyle w:val="Emphasis"/>
          <w:rFonts w:ascii="Times New Roman" w:hAnsi="Times New Roman" w:cs="Times New Roman"/>
        </w:rPr>
        <w:t>reports suggested that the Kim regime was expanding weapons production facilities even as it made tentative statements promising to "denuclearize"</w:t>
      </w:r>
      <w:r w:rsidRPr="00FE48B9">
        <w:rPr>
          <w:rFonts w:ascii="Times New Roman" w:hAnsi="Times New Roman" w:cs="Times New Roman"/>
          <w:sz w:val="12"/>
        </w:rPr>
        <w:t xml:space="preserve"> in the run up to the June 12 summit in Singapore between North Korean leader Kim Jong Un and US President Donald Trump. </w:t>
      </w:r>
      <w:r w:rsidRPr="00FE48B9">
        <w:rPr>
          <w:rStyle w:val="StyleUnderline"/>
          <w:rFonts w:ascii="Times New Roman" w:hAnsi="Times New Roman" w:cs="Times New Roman"/>
        </w:rPr>
        <w:t>A report published recently by NBC News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citing unnamed US officials, said US intelligence agencies "believe North Korea has increased production of fuel for nuclear weapons at multiple secret sites in recent months and may try to hide these while seeking concessions in talks with the United </w:t>
      </w:r>
      <w:proofErr w:type="spellStart"/>
      <w:r w:rsidRPr="00FE48B9">
        <w:rPr>
          <w:rStyle w:val="StyleUnderline"/>
          <w:rFonts w:ascii="Times New Roman" w:hAnsi="Times New Roman" w:cs="Times New Roman"/>
        </w:rPr>
        <w:t>States</w:t>
      </w:r>
      <w:r w:rsidRPr="00FE48B9">
        <w:rPr>
          <w:rFonts w:ascii="Times New Roman" w:hAnsi="Times New Roman" w:cs="Times New Roman"/>
          <w:sz w:val="12"/>
        </w:rPr>
        <w:t>."Another</w:t>
      </w:r>
      <w:proofErr w:type="spellEnd"/>
      <w:r w:rsidRPr="00FE48B9">
        <w:rPr>
          <w:rFonts w:ascii="Times New Roman" w:hAnsi="Times New Roman" w:cs="Times New Roman"/>
          <w:sz w:val="12"/>
        </w:rPr>
        <w:t xml:space="preserve"> US official was quoted saying </w:t>
      </w:r>
      <w:r w:rsidRPr="00FE48B9">
        <w:rPr>
          <w:rStyle w:val="Emphasis"/>
          <w:rFonts w:ascii="Times New Roman" w:hAnsi="Times New Roman" w:cs="Times New Roman"/>
        </w:rPr>
        <w:t xml:space="preserve">there is "absolutely unequivocal evidence" that North Korea was trying to "deceive" the US. </w:t>
      </w:r>
      <w:r w:rsidRPr="00FE48B9">
        <w:rPr>
          <w:rFonts w:ascii="Times New Roman" w:hAnsi="Times New Roman" w:cs="Times New Roman"/>
          <w:sz w:val="12"/>
        </w:rPr>
        <w:t xml:space="preserve">"The intelligence community assessment that North Korea is taking steps to deceive the United States would be consistent with regime behavior during all previous diplomatic negotiations," Bruce Klinger, a former CIA division chief for Korea and senior research fellow for Northeast Asia at the Heritage Foundation in Washington, told DW. However, </w:t>
      </w:r>
      <w:r w:rsidRPr="00FE48B9">
        <w:rPr>
          <w:rStyle w:val="StyleUnderline"/>
          <w:rFonts w:ascii="Times New Roman" w:hAnsi="Times New Roman" w:cs="Times New Roman"/>
        </w:rPr>
        <w:t>Klinger emphasized that expanding production of fissile material did not violate the US-North Korea joint declaration signed in Singapore. "No real denuclearization agreement has yet been reached," he said.</w:t>
      </w:r>
      <w:r w:rsidRPr="00FE48B9">
        <w:rPr>
          <w:rFonts w:ascii="Times New Roman" w:hAnsi="Times New Roman" w:cs="Times New Roman"/>
          <w:sz w:val="12"/>
        </w:rPr>
        <w:t xml:space="preserve"> "As the US seeks to put meat on the meager bones of the Singapore Communique, it needs to emulate the lengthy, detailed treaty text and robust verification regimes of arms control treaties with the Soviet Union rather than the flawed North Korean agreements of the past," added Klinger. Very clear' expectations from Washington US Secretary of State Mike Pompeo is heading to North Korea on Thursday for the first round of talks following the June summit. According to a US State Department press briefing, the visit will center on "consultations with the North Korean government" about what Trump and Kim "agreed to" in Singapore. State Department Spokeswoman Heather Nauert said that North Korea was "very clear" in terms of US expectations and Secretary Pompeo would be "very blunt" in what he "expects from the North Koreans." Read more: Mike Pompeo: US ready to help make North Korea rich if it gives up nukes Pompeo tweeted before the Singapore summit that the US remained "committed to the complete, verifiable, irreversible denuclearization of the Korean Peninsula." This is commonly referred to as "CIVD." After the summit on June 13, he told reporters in Seoul, "I hope we'll see — you used the term 'major disarmament' — yes, we're hopeful that we can achieve that in the next two and a half years." "Secretary of State Pompeo will need to get Pyongyang to publicly and unambiguously embrace the CVID concept and accept extensive inspections if the Trump administration is going to achieve real denuclearization," said analyst Klinger. Complete denuclearization?' President Trump's statements since the Singapore summit indicate the administration wants to capitalize on the political significance of the meeting. While dialogue itself is a breakthrough, there has yet to be any indication that North Korea is diminishing its weapons program, despite concessions from the US. Directly after the summit, Trump tweeted that "there is no longer a nuclear threat from North Korea." Yesterday, the US leader declared, "If not for me, we would be at war with North Korea." </w:t>
      </w:r>
      <w:r w:rsidRPr="00FE48B9">
        <w:rPr>
          <w:rStyle w:val="StyleUnderline"/>
          <w:rFonts w:ascii="Times New Roman" w:hAnsi="Times New Roman" w:cs="Times New Roman"/>
        </w:rPr>
        <w:t xml:space="preserve">Despite Trump's assertions, a recent report released by 38 North, a North Korea research and analysis website run by the Stimson Center think tank in Washington, concluded that Pyongyang was carrying out upgrades to North Korea's </w:t>
      </w:r>
      <w:proofErr w:type="spellStart"/>
      <w:r w:rsidRPr="00FE48B9">
        <w:rPr>
          <w:rStyle w:val="StyleUnderline"/>
          <w:rFonts w:ascii="Times New Roman" w:hAnsi="Times New Roman" w:cs="Times New Roman"/>
        </w:rPr>
        <w:t>Yongbyon</w:t>
      </w:r>
      <w:proofErr w:type="spellEnd"/>
      <w:r w:rsidRPr="00FE48B9">
        <w:rPr>
          <w:rStyle w:val="StyleUnderline"/>
          <w:rFonts w:ascii="Times New Roman" w:hAnsi="Times New Roman" w:cs="Times New Roman"/>
        </w:rPr>
        <w:t xml:space="preserve"> Nuclear Scientific Research Center</w:t>
      </w:r>
      <w:r w:rsidRPr="00FE48B9">
        <w:rPr>
          <w:rFonts w:ascii="Times New Roman" w:hAnsi="Times New Roman" w:cs="Times New Roman"/>
          <w:sz w:val="12"/>
        </w:rPr>
        <w:t>. The report said that "</w:t>
      </w:r>
      <w:r w:rsidRPr="00FE48B9">
        <w:rPr>
          <w:rStyle w:val="Emphasis"/>
          <w:rFonts w:ascii="Times New Roman" w:hAnsi="Times New Roman" w:cs="Times New Roman"/>
        </w:rPr>
        <w:t>commercial satellite imagery from June 21" indicated "improvements to the infrastructure</w:t>
      </w:r>
      <w:r w:rsidRPr="00FE48B9">
        <w:rPr>
          <w:rFonts w:ascii="Times New Roman" w:hAnsi="Times New Roman" w:cs="Times New Roman"/>
          <w:sz w:val="12"/>
        </w:rPr>
        <w:t xml:space="preserve">" at </w:t>
      </w:r>
      <w:proofErr w:type="spellStart"/>
      <w:r w:rsidRPr="00FE48B9">
        <w:rPr>
          <w:rFonts w:ascii="Times New Roman" w:hAnsi="Times New Roman" w:cs="Times New Roman"/>
          <w:sz w:val="12"/>
        </w:rPr>
        <w:t>Yongbyon</w:t>
      </w:r>
      <w:proofErr w:type="spellEnd"/>
      <w:r w:rsidRPr="00FE48B9">
        <w:rPr>
          <w:rFonts w:ascii="Times New Roman" w:hAnsi="Times New Roman" w:cs="Times New Roman"/>
          <w:sz w:val="12"/>
        </w:rPr>
        <w:t xml:space="preserve"> were "continuing at a rapid pace." </w:t>
      </w:r>
      <w:r w:rsidRPr="00FE48B9">
        <w:rPr>
          <w:rStyle w:val="StyleUnderline"/>
          <w:rFonts w:ascii="Times New Roman" w:hAnsi="Times New Roman" w:cs="Times New Roman"/>
        </w:rPr>
        <w:t>This included the completion of a cooling system for the plutonium production reactor</w:t>
      </w:r>
      <w:r w:rsidRPr="00FE48B9">
        <w:rPr>
          <w:rFonts w:ascii="Times New Roman" w:hAnsi="Times New Roman" w:cs="Times New Roman"/>
          <w:sz w:val="12"/>
        </w:rPr>
        <w:t>.</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Satellite imagery confirms---Innovations in Plutonium production reactor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Hass 6/26 – </w:t>
      </w:r>
      <w:r w:rsidRPr="00FE48B9">
        <w:rPr>
          <w:rFonts w:ascii="Times New Roman" w:hAnsi="Times New Roman" w:cs="Times New Roman"/>
        </w:rPr>
        <w:t xml:space="preserve">Benjamin Haas, 6-26-2018, "North Korea making 'rapid' upgrades to nuclear reactor despite summit pledges," Guardian, </w:t>
      </w:r>
      <w:hyperlink r:id="rId216" w:history="1">
        <w:r w:rsidRPr="00FE48B9">
          <w:rPr>
            <w:rStyle w:val="Hyperlink"/>
            <w:rFonts w:ascii="Times New Roman" w:hAnsi="Times New Roman" w:cs="Times New Roman"/>
          </w:rPr>
          <w:t>https://www.theguardian.com/world/2018/jun/27/north-korea-nuclear-reactor-upgrades-summit-pledges</w:t>
        </w:r>
      </w:hyperlink>
      <w:r w:rsidRPr="00FE48B9">
        <w:rPr>
          <w:rFonts w:ascii="Times New Roman" w:hAnsi="Times New Roman" w:cs="Times New Roman"/>
        </w:rPr>
        <w:t xml:space="preserve"> KKC</w:t>
      </w:r>
    </w:p>
    <w:p w:rsidR="001571B7" w:rsidRPr="00FE48B9" w:rsidRDefault="001571B7" w:rsidP="001571B7">
      <w:pPr>
        <w:rPr>
          <w:rStyle w:val="StyleUnderline"/>
          <w:rFonts w:ascii="Times New Roman" w:hAnsi="Times New Roman" w:cs="Times New Roman"/>
        </w:rPr>
      </w:pPr>
      <w:r w:rsidRPr="00FE48B9">
        <w:rPr>
          <w:rStyle w:val="StyleUnderline"/>
          <w:rFonts w:ascii="Times New Roman" w:hAnsi="Times New Roman" w:cs="Times New Roman"/>
        </w:rPr>
        <w:t xml:space="preserve">Monitoring group says work shows why a </w:t>
      </w:r>
      <w:proofErr w:type="spellStart"/>
      <w:r w:rsidRPr="00FE48B9">
        <w:rPr>
          <w:rStyle w:val="StyleUnderline"/>
          <w:rFonts w:ascii="Times New Roman" w:hAnsi="Times New Roman" w:cs="Times New Roman"/>
        </w:rPr>
        <w:t>denuclearisation</w:t>
      </w:r>
      <w:proofErr w:type="spellEnd"/>
      <w:r w:rsidRPr="00FE48B9">
        <w:rPr>
          <w:rStyle w:val="StyleUnderline"/>
          <w:rFonts w:ascii="Times New Roman" w:hAnsi="Times New Roman" w:cs="Times New Roman"/>
        </w:rPr>
        <w:t xml:space="preserve"> deal rather than a ‘statement of lofty goals’ is needed</w:t>
      </w:r>
    </w:p>
    <w:p w:rsidR="001571B7" w:rsidRPr="00FE48B9" w:rsidRDefault="001571B7" w:rsidP="001571B7">
      <w:pPr>
        <w:rPr>
          <w:rFonts w:ascii="Times New Roman" w:hAnsi="Times New Roman" w:cs="Times New Roman"/>
        </w:rPr>
      </w:pPr>
      <w:r w:rsidRPr="00FE48B9">
        <w:rPr>
          <w:rStyle w:val="Emphasis"/>
          <w:rFonts w:ascii="Times New Roman" w:hAnsi="Times New Roman" w:cs="Times New Roman"/>
        </w:rPr>
        <w:t>No</w:t>
      </w:r>
      <w:r w:rsidRPr="00FE48B9">
        <w:rPr>
          <w:rFonts w:ascii="Times New Roman" w:hAnsi="Times New Roman" w:cs="Times New Roman"/>
        </w:rPr>
        <w:t xml:space="preserve">rth </w:t>
      </w:r>
      <w:r w:rsidRPr="00FE48B9">
        <w:rPr>
          <w:rStyle w:val="Emphasis"/>
          <w:rFonts w:ascii="Times New Roman" w:hAnsi="Times New Roman" w:cs="Times New Roman"/>
        </w:rPr>
        <w:t>Ko</w:t>
      </w:r>
      <w:r w:rsidRPr="00FE48B9">
        <w:rPr>
          <w:rFonts w:ascii="Times New Roman" w:hAnsi="Times New Roman" w:cs="Times New Roman"/>
        </w:rPr>
        <w:t xml:space="preserve">rea has </w:t>
      </w:r>
      <w:r w:rsidRPr="00FE48B9">
        <w:rPr>
          <w:rStyle w:val="Emphasis"/>
          <w:rFonts w:ascii="Times New Roman" w:hAnsi="Times New Roman" w:cs="Times New Roman"/>
        </w:rPr>
        <w:t>continued to upgrade its only known nuclear reactor used to fuel its weapons program</w:t>
      </w:r>
      <w:r w:rsidRPr="00FE48B9">
        <w:rPr>
          <w:rFonts w:ascii="Times New Roman" w:hAnsi="Times New Roman" w:cs="Times New Roman"/>
        </w:rPr>
        <w:t xml:space="preserve">, </w:t>
      </w:r>
      <w:r w:rsidRPr="00FE48B9">
        <w:rPr>
          <w:rStyle w:val="StyleUnderline"/>
          <w:rFonts w:ascii="Times New Roman" w:hAnsi="Times New Roman" w:cs="Times New Roman"/>
        </w:rPr>
        <w:t xml:space="preserve">satellite imagery has shown, despite ongoing negotiations with the US and a pledge to </w:t>
      </w:r>
      <w:proofErr w:type="spellStart"/>
      <w:r w:rsidRPr="00FE48B9">
        <w:rPr>
          <w:rStyle w:val="StyleUnderline"/>
          <w:rFonts w:ascii="Times New Roman" w:hAnsi="Times New Roman" w:cs="Times New Roman"/>
        </w:rPr>
        <w:t>denuclearise</w:t>
      </w:r>
      <w:proofErr w:type="spellEnd"/>
      <w:r w:rsidRPr="00FE48B9">
        <w:rPr>
          <w:rFonts w:ascii="Times New Roman" w:hAnsi="Times New Roman" w:cs="Times New Roman"/>
        </w:rPr>
        <w:t>.</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Infrastructure improvements at the </w:t>
      </w:r>
      <w:proofErr w:type="spellStart"/>
      <w:r w:rsidRPr="00FE48B9">
        <w:rPr>
          <w:rFonts w:ascii="Times New Roman" w:hAnsi="Times New Roman" w:cs="Times New Roman"/>
        </w:rPr>
        <w:t>Yongbyon</w:t>
      </w:r>
      <w:proofErr w:type="spellEnd"/>
      <w:r w:rsidRPr="00FE48B9">
        <w:rPr>
          <w:rFonts w:ascii="Times New Roman" w:hAnsi="Times New Roman" w:cs="Times New Roman"/>
        </w:rPr>
        <w:t xml:space="preserve"> nuclear plant are “continuing at a rapid pace”, according to an analysis by monitoring group 38 North of commercial satellite images taken on 21 June.</w:t>
      </w:r>
    </w:p>
    <w:p w:rsidR="001571B7" w:rsidRPr="00FE48B9" w:rsidRDefault="001571B7" w:rsidP="001571B7">
      <w:pPr>
        <w:rPr>
          <w:rFonts w:ascii="Times New Roman" w:hAnsi="Times New Roman" w:cs="Times New Roman"/>
        </w:rPr>
      </w:pPr>
      <w:r w:rsidRPr="00FE48B9">
        <w:rPr>
          <w:rStyle w:val="StyleUnderline"/>
          <w:rFonts w:ascii="Times New Roman" w:hAnsi="Times New Roman" w:cs="Times New Roman"/>
        </w:rPr>
        <w:t>The cooling system for the plutonium production reactor has been modified and at least two new non-industrial buildings have been built on the site,</w:t>
      </w:r>
      <w:r w:rsidRPr="00FE48B9">
        <w:rPr>
          <w:rFonts w:ascii="Times New Roman" w:hAnsi="Times New Roman" w:cs="Times New Roman"/>
        </w:rPr>
        <w:t xml:space="preserve"> </w:t>
      </w:r>
      <w:r w:rsidRPr="00FE48B9">
        <w:rPr>
          <w:rStyle w:val="StyleUnderline"/>
          <w:rFonts w:ascii="Times New Roman" w:hAnsi="Times New Roman" w:cs="Times New Roman"/>
        </w:rPr>
        <w:t>possibly for use by visiting officials</w:t>
      </w:r>
      <w:r w:rsidRPr="00FE48B9">
        <w:rPr>
          <w:rFonts w:ascii="Times New Roman" w:hAnsi="Times New Roman" w:cs="Times New Roman"/>
        </w:rPr>
        <w:t xml:space="preserve">. A new engineering office building has been completed and construction has continued on support facilities throughout the complex, according to a blog post written by Frank V </w:t>
      </w:r>
      <w:proofErr w:type="spellStart"/>
      <w:r w:rsidRPr="00FE48B9">
        <w:rPr>
          <w:rFonts w:ascii="Times New Roman" w:hAnsi="Times New Roman" w:cs="Times New Roman"/>
        </w:rPr>
        <w:t>Pabian</w:t>
      </w:r>
      <w:proofErr w:type="spellEnd"/>
      <w:r w:rsidRPr="00FE48B9">
        <w:rPr>
          <w:rFonts w:ascii="Times New Roman" w:hAnsi="Times New Roman" w:cs="Times New Roman"/>
        </w:rPr>
        <w:t>, Joseph S Bermudez Jr and Jack Liu.</w:t>
      </w:r>
    </w:p>
    <w:p w:rsidR="001571B7" w:rsidRPr="00FE48B9" w:rsidRDefault="001571B7" w:rsidP="001571B7">
      <w:pPr>
        <w:rPr>
          <w:rFonts w:ascii="Times New Roman" w:hAnsi="Times New Roman" w:cs="Times New Roman"/>
        </w:rPr>
      </w:pPr>
      <w:r w:rsidRPr="00FE48B9">
        <w:rPr>
          <w:rFonts w:ascii="Times New Roman" w:hAnsi="Times New Roman" w:cs="Times New Roman"/>
        </w:rPr>
        <w:t xml:space="preserve">The North Korean leader, Kim Jong-un, has committed to “complete </w:t>
      </w:r>
      <w:proofErr w:type="spellStart"/>
      <w:r w:rsidRPr="00FE48B9">
        <w:rPr>
          <w:rFonts w:ascii="Times New Roman" w:hAnsi="Times New Roman" w:cs="Times New Roman"/>
        </w:rPr>
        <w:t>denuclearisation</w:t>
      </w:r>
      <w:proofErr w:type="spellEnd"/>
      <w:r w:rsidRPr="00FE48B9">
        <w:rPr>
          <w:rFonts w:ascii="Times New Roman" w:hAnsi="Times New Roman" w:cs="Times New Roman"/>
        </w:rPr>
        <w:t xml:space="preserve">” in meetings with Donald Trump and South Korean president Moon Jae-in, but the details of how and when that will happen have not yet been decided. Kim announced earlier this year the </w:t>
      </w:r>
      <w:proofErr w:type="spellStart"/>
      <w:r w:rsidRPr="00FE48B9">
        <w:rPr>
          <w:rFonts w:ascii="Times New Roman" w:hAnsi="Times New Roman" w:cs="Times New Roman"/>
        </w:rPr>
        <w:t>the</w:t>
      </w:r>
      <w:proofErr w:type="spellEnd"/>
      <w:r w:rsidRPr="00FE48B9">
        <w:rPr>
          <w:rFonts w:ascii="Times New Roman" w:hAnsi="Times New Roman" w:cs="Times New Roman"/>
        </w:rPr>
        <w:t xml:space="preserve"> North’s nuclear arsenal and weapons capable of striking the US were complete, and the North closed its only known nuclear test site in May.</w:t>
      </w:r>
    </w:p>
    <w:p w:rsidR="001571B7" w:rsidRPr="00FE48B9" w:rsidRDefault="001571B7" w:rsidP="001571B7">
      <w:pPr>
        <w:rPr>
          <w:rFonts w:ascii="Times New Roman" w:hAnsi="Times New Roman" w:cs="Times New Roman"/>
        </w:rPr>
      </w:pPr>
      <w:r w:rsidRPr="00FE48B9">
        <w:rPr>
          <w:rStyle w:val="StyleUnderline"/>
          <w:rFonts w:ascii="Times New Roman" w:hAnsi="Times New Roman" w:cs="Times New Roman"/>
        </w:rPr>
        <w:t xml:space="preserve">“Infrastructure improvements continue at </w:t>
      </w:r>
      <w:proofErr w:type="spellStart"/>
      <w:r w:rsidRPr="00FE48B9">
        <w:rPr>
          <w:rStyle w:val="StyleUnderline"/>
          <w:rFonts w:ascii="Times New Roman" w:hAnsi="Times New Roman" w:cs="Times New Roman"/>
        </w:rPr>
        <w:t>Yongbyon</w:t>
      </w:r>
      <w:proofErr w:type="spellEnd"/>
      <w:r w:rsidRPr="00FE48B9">
        <w:rPr>
          <w:rStyle w:val="StyleUnderline"/>
          <w:rFonts w:ascii="Times New Roman" w:hAnsi="Times New Roman" w:cs="Times New Roman"/>
        </w:rPr>
        <w:t>,” Jenny Town, managing editor of 38 North, wrote</w:t>
      </w:r>
      <w:r w:rsidRPr="00FE48B9">
        <w:rPr>
          <w:rFonts w:ascii="Times New Roman" w:hAnsi="Times New Roman" w:cs="Times New Roman"/>
        </w:rPr>
        <w:t xml:space="preserve"> on Twitter. </w:t>
      </w:r>
      <w:r w:rsidRPr="00FE48B9">
        <w:rPr>
          <w:rStyle w:val="StyleUnderline"/>
          <w:rFonts w:ascii="Times New Roman" w:hAnsi="Times New Roman" w:cs="Times New Roman"/>
        </w:rPr>
        <w:t>“Underscores reason why an actual deal is necessary, not just a statement of lofty goals.”</w:t>
      </w:r>
    </w:p>
    <w:p w:rsidR="001571B7" w:rsidRPr="00FE48B9" w:rsidRDefault="001571B7" w:rsidP="001571B7">
      <w:pPr>
        <w:rPr>
          <w:rFonts w:ascii="Times New Roman" w:hAnsi="Times New Roman" w:cs="Times New Roman"/>
        </w:rPr>
      </w:pPr>
      <w:r w:rsidRPr="00FE48B9">
        <w:rPr>
          <w:rStyle w:val="StyleUnderline"/>
          <w:rFonts w:ascii="Times New Roman" w:hAnsi="Times New Roman" w:cs="Times New Roman"/>
        </w:rPr>
        <w:t>The status of various parts of the nuclear complex remains unclear, and experts cautioned linking ongoing improvements to negotiations with the US</w:t>
      </w:r>
      <w:r w:rsidRPr="00FE48B9">
        <w:rPr>
          <w:rFonts w:ascii="Times New Roman" w:hAnsi="Times New Roman" w:cs="Times New Roman"/>
        </w:rPr>
        <w:t>.</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Yes capability---has 30 nukes, even if negotiations are occurring, these </w:t>
      </w:r>
      <w:proofErr w:type="spellStart"/>
      <w:proofErr w:type="gramStart"/>
      <w:r w:rsidRPr="00FE48B9">
        <w:rPr>
          <w:rFonts w:ascii="Times New Roman" w:hAnsi="Times New Roman" w:cs="Times New Roman"/>
        </w:rPr>
        <w:t>wont</w:t>
      </w:r>
      <w:proofErr w:type="spellEnd"/>
      <w:proofErr w:type="gramEnd"/>
      <w:r w:rsidRPr="00FE48B9">
        <w:rPr>
          <w:rFonts w:ascii="Times New Roman" w:hAnsi="Times New Roman" w:cs="Times New Roman"/>
        </w:rPr>
        <w:t xml:space="preserve"> go away quickly</w:t>
      </w:r>
    </w:p>
    <w:p w:rsidR="001571B7" w:rsidRPr="00FE48B9" w:rsidRDefault="001571B7" w:rsidP="001571B7">
      <w:pPr>
        <w:rPr>
          <w:rFonts w:ascii="Times New Roman" w:hAnsi="Times New Roman" w:cs="Times New Roman"/>
        </w:rPr>
      </w:pPr>
      <w:proofErr w:type="spellStart"/>
      <w:r w:rsidRPr="00FE48B9">
        <w:rPr>
          <w:rStyle w:val="Style13ptBold"/>
          <w:rFonts w:ascii="Times New Roman" w:hAnsi="Times New Roman" w:cs="Times New Roman"/>
        </w:rPr>
        <w:t>Rahn</w:t>
      </w:r>
      <w:proofErr w:type="spellEnd"/>
      <w:r w:rsidRPr="00FE48B9">
        <w:rPr>
          <w:rStyle w:val="Style13ptBold"/>
          <w:rFonts w:ascii="Times New Roman" w:hAnsi="Times New Roman" w:cs="Times New Roman"/>
        </w:rPr>
        <w:t xml:space="preserve"> 7/4 –</w:t>
      </w:r>
      <w:r w:rsidRPr="00FE48B9">
        <w:rPr>
          <w:rFonts w:ascii="Times New Roman" w:hAnsi="Times New Roman" w:cs="Times New Roman"/>
        </w:rPr>
        <w:t xml:space="preserve"> Wesley </w:t>
      </w:r>
      <w:proofErr w:type="spellStart"/>
      <w:r w:rsidRPr="00FE48B9">
        <w:rPr>
          <w:rFonts w:ascii="Times New Roman" w:hAnsi="Times New Roman" w:cs="Times New Roman"/>
        </w:rPr>
        <w:t>Rahn</w:t>
      </w:r>
      <w:proofErr w:type="spellEnd"/>
      <w:r w:rsidRPr="00FE48B9">
        <w:rPr>
          <w:rFonts w:ascii="Times New Roman" w:hAnsi="Times New Roman" w:cs="Times New Roman"/>
        </w:rPr>
        <w:t xml:space="preserve">, 07.04.2018, "Is North Korea defying the US in expanding weapons </w:t>
      </w:r>
      <w:proofErr w:type="gramStart"/>
      <w:r w:rsidRPr="00FE48B9">
        <w:rPr>
          <w:rFonts w:ascii="Times New Roman" w:hAnsi="Times New Roman" w:cs="Times New Roman"/>
        </w:rPr>
        <w:t>production?,</w:t>
      </w:r>
      <w:proofErr w:type="gramEnd"/>
      <w:r w:rsidRPr="00FE48B9">
        <w:rPr>
          <w:rFonts w:ascii="Times New Roman" w:hAnsi="Times New Roman" w:cs="Times New Roman"/>
        </w:rPr>
        <w:t xml:space="preserve">" DW, </w:t>
      </w:r>
      <w:hyperlink r:id="rId217" w:history="1">
        <w:r w:rsidRPr="00FE48B9">
          <w:rPr>
            <w:rStyle w:val="Hyperlink"/>
            <w:rFonts w:ascii="Times New Roman" w:hAnsi="Times New Roman" w:cs="Times New Roman"/>
          </w:rPr>
          <w:t>https://www.dw.com/en/is-north-korea-defying-the-us-in-expanding-weapons-production/a-44529599</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Style w:val="Emphasis"/>
          <w:rFonts w:ascii="Times New Roman" w:hAnsi="Times New Roman" w:cs="Times New Roman"/>
        </w:rPr>
        <w:t>Unrealistic timelines from</w:t>
      </w:r>
      <w:r w:rsidRPr="00FE48B9">
        <w:rPr>
          <w:rFonts w:ascii="Times New Roman" w:hAnsi="Times New Roman" w:cs="Times New Roman"/>
          <w:sz w:val="16"/>
        </w:rPr>
        <w:t xml:space="preserve"> the US </w:t>
      </w:r>
      <w:proofErr w:type="gramStart"/>
      <w:r w:rsidRPr="00FE48B9">
        <w:rPr>
          <w:rFonts w:ascii="Times New Roman" w:hAnsi="Times New Roman" w:cs="Times New Roman"/>
          <w:sz w:val="16"/>
        </w:rPr>
        <w:t>On</w:t>
      </w:r>
      <w:proofErr w:type="gramEnd"/>
      <w:r w:rsidRPr="00FE48B9">
        <w:rPr>
          <w:rFonts w:ascii="Times New Roman" w:hAnsi="Times New Roman" w:cs="Times New Roman"/>
          <w:sz w:val="16"/>
        </w:rPr>
        <w:t xml:space="preserve"> Sunday, President </w:t>
      </w:r>
      <w:r w:rsidRPr="00FE48B9">
        <w:rPr>
          <w:rStyle w:val="Emphasis"/>
          <w:rFonts w:ascii="Times New Roman" w:hAnsi="Times New Roman" w:cs="Times New Roman"/>
        </w:rPr>
        <w:t>Trump's National Security Advisor</w:t>
      </w:r>
      <w:r w:rsidRPr="00FE48B9">
        <w:rPr>
          <w:rFonts w:ascii="Times New Roman" w:hAnsi="Times New Roman" w:cs="Times New Roman"/>
          <w:sz w:val="16"/>
        </w:rPr>
        <w:t xml:space="preserve"> John Bolton </w:t>
      </w:r>
      <w:r w:rsidRPr="00FE48B9">
        <w:rPr>
          <w:rStyle w:val="StyleUnderline"/>
          <w:rFonts w:ascii="Times New Roman" w:hAnsi="Times New Roman" w:cs="Times New Roman"/>
        </w:rPr>
        <w:t>told CBS that the US could "move very quickly"</w:t>
      </w:r>
      <w:r w:rsidRPr="00FE48B9">
        <w:rPr>
          <w:rFonts w:ascii="Times New Roman" w:hAnsi="Times New Roman" w:cs="Times New Roman"/>
          <w:sz w:val="16"/>
        </w:rPr>
        <w:t xml:space="preserve"> and that Secretary Pompeo would discuss </w:t>
      </w:r>
      <w:r w:rsidRPr="00FE48B9">
        <w:rPr>
          <w:rStyle w:val="StyleUnderline"/>
          <w:rFonts w:ascii="Times New Roman" w:hAnsi="Times New Roman" w:cs="Times New Roman"/>
        </w:rPr>
        <w:t>with the North Koreans "how to dismantle all of their weapons of mass destruction and ballistic missile programs in a year</w:t>
      </w:r>
      <w:r w:rsidRPr="00FE48B9">
        <w:rPr>
          <w:rFonts w:ascii="Times New Roman" w:hAnsi="Times New Roman" w:cs="Times New Roman"/>
          <w:sz w:val="16"/>
        </w:rPr>
        <w:t xml:space="preserve">." </w:t>
      </w:r>
      <w:r w:rsidRPr="00FE48B9">
        <w:rPr>
          <w:rStyle w:val="Emphasis"/>
          <w:rFonts w:ascii="Times New Roman" w:hAnsi="Times New Roman" w:cs="Times New Roman"/>
        </w:rPr>
        <w:t xml:space="preserve">Experts say this assessment vastly underestimates the state of North Korea's capability. </w:t>
      </w:r>
      <w:r w:rsidRPr="00FE48B9">
        <w:rPr>
          <w:rFonts w:ascii="Times New Roman" w:hAnsi="Times New Roman" w:cs="Times New Roman"/>
          <w:sz w:val="16"/>
        </w:rPr>
        <w:t>"</w:t>
      </w:r>
      <w:r w:rsidRPr="00FE48B9">
        <w:rPr>
          <w:rStyle w:val="StyleUnderline"/>
          <w:rFonts w:ascii="Times New Roman" w:hAnsi="Times New Roman" w:cs="Times New Roman"/>
        </w:rPr>
        <w:t>North Korea's nuclear program and program infrastructure is quite extensive with many unknowns</w:t>
      </w:r>
      <w:r w:rsidRPr="00FE48B9">
        <w:rPr>
          <w:rFonts w:ascii="Times New Roman" w:hAnsi="Times New Roman" w:cs="Times New Roman"/>
          <w:sz w:val="16"/>
        </w:rPr>
        <w:t xml:space="preserve">," said Town, adding that technical experts with deep knowledge of North Korea's nuclear program give estimates of between five and 10 years to "engineer complete, verifiable dismantling of the nuclear and ballistic missile infrastructure." </w:t>
      </w:r>
      <w:r w:rsidRPr="00FE48B9">
        <w:rPr>
          <w:rStyle w:val="StyleUnderline"/>
          <w:rFonts w:ascii="Times New Roman" w:hAnsi="Times New Roman" w:cs="Times New Roman"/>
        </w:rPr>
        <w:t>"Politically, there is no trust between the US and North Korea</w:t>
      </w:r>
      <w:r w:rsidRPr="00FE48B9">
        <w:rPr>
          <w:rFonts w:ascii="Times New Roman" w:hAnsi="Times New Roman" w:cs="Times New Roman"/>
          <w:sz w:val="16"/>
        </w:rPr>
        <w:t xml:space="preserve">. Pyongyang would therefore be reluctant to dismantle its core nuclear capabilities and become vulnerable to US (and South Korean) policy shifts in the future, especially as administrations change," she </w:t>
      </w:r>
      <w:proofErr w:type="spellStart"/>
      <w:r w:rsidRPr="00FE48B9">
        <w:rPr>
          <w:rFonts w:ascii="Times New Roman" w:hAnsi="Times New Roman" w:cs="Times New Roman"/>
          <w:sz w:val="16"/>
        </w:rPr>
        <w:t>said."</w:t>
      </w:r>
      <w:r w:rsidRPr="00FE48B9">
        <w:rPr>
          <w:rStyle w:val="Emphasis"/>
          <w:rFonts w:ascii="Times New Roman" w:hAnsi="Times New Roman" w:cs="Times New Roman"/>
        </w:rPr>
        <w:t>Despite</w:t>
      </w:r>
      <w:proofErr w:type="spellEnd"/>
      <w:r w:rsidRPr="00FE48B9">
        <w:rPr>
          <w:rStyle w:val="Emphasis"/>
          <w:rFonts w:ascii="Times New Roman" w:hAnsi="Times New Roman" w:cs="Times New Roman"/>
        </w:rPr>
        <w:t xml:space="preserve"> Trump's claim</w:t>
      </w:r>
      <w:r w:rsidRPr="00FE48B9">
        <w:rPr>
          <w:rFonts w:ascii="Times New Roman" w:hAnsi="Times New Roman" w:cs="Times New Roman"/>
          <w:sz w:val="16"/>
        </w:rPr>
        <w:t xml:space="preserve"> that 'there is no longer a nuclear threat from North Korea,' </w:t>
      </w:r>
      <w:r w:rsidRPr="00FE48B9">
        <w:rPr>
          <w:rStyle w:val="Emphasis"/>
          <w:rFonts w:ascii="Times New Roman" w:hAnsi="Times New Roman" w:cs="Times New Roman"/>
        </w:rPr>
        <w:t xml:space="preserve">there has been no diminution in Pyongyang's arsenal or programs," said </w:t>
      </w:r>
      <w:proofErr w:type="spellStart"/>
      <w:r w:rsidRPr="00FE48B9">
        <w:rPr>
          <w:rStyle w:val="Emphasis"/>
          <w:rFonts w:ascii="Times New Roman" w:hAnsi="Times New Roman" w:cs="Times New Roman"/>
        </w:rPr>
        <w:t>Klinger.</w:t>
      </w:r>
      <w:r w:rsidRPr="00FE48B9">
        <w:rPr>
          <w:rStyle w:val="StyleUnderline"/>
          <w:rFonts w:ascii="Times New Roman" w:hAnsi="Times New Roman" w:cs="Times New Roman"/>
        </w:rPr>
        <w:t>"The</w:t>
      </w:r>
      <w:proofErr w:type="spellEnd"/>
      <w:r w:rsidRPr="00FE48B9">
        <w:rPr>
          <w:rStyle w:val="StyleUnderline"/>
          <w:rFonts w:ascii="Times New Roman" w:hAnsi="Times New Roman" w:cs="Times New Roman"/>
        </w:rPr>
        <w:t xml:space="preserve"> regime continues to have an estimated arsenal of more than </w:t>
      </w:r>
      <w:r w:rsidRPr="00FE48B9">
        <w:rPr>
          <w:rStyle w:val="Emphasis"/>
          <w:rFonts w:ascii="Times New Roman" w:hAnsi="Times New Roman" w:cs="Times New Roman"/>
        </w:rPr>
        <w:t>30 nuclear weapons</w:t>
      </w:r>
      <w:r w:rsidRPr="00FE48B9">
        <w:rPr>
          <w:rStyle w:val="StyleUnderline"/>
          <w:rFonts w:ascii="Times New Roman" w:hAnsi="Times New Roman" w:cs="Times New Roman"/>
        </w:rPr>
        <w:t xml:space="preserve">, missiles that can already threaten South Korea and Japan with nuclear weapons and, according to then-CIA Director </w:t>
      </w:r>
      <w:r w:rsidRPr="00FE48B9">
        <w:rPr>
          <w:rFonts w:ascii="Times New Roman" w:hAnsi="Times New Roman" w:cs="Times New Roman"/>
          <w:sz w:val="16"/>
        </w:rPr>
        <w:t xml:space="preserve">and current Secretary of State Mike Pompeo, is only a 'handful of months' away from having the ability to target the entire United States with nuclear weapons," he added. "President </w:t>
      </w:r>
      <w:r w:rsidRPr="00FE48B9">
        <w:rPr>
          <w:rFonts w:ascii="Times New Roman" w:hAnsi="Times New Roman" w:cs="Times New Roman"/>
          <w:u w:val="single"/>
        </w:rPr>
        <w:t>Trump's claim that the North Korea nuclear problem is solved is premature to say the least."</w:t>
      </w:r>
      <w:r w:rsidRPr="00FE48B9">
        <w:rPr>
          <w:rFonts w:ascii="Times New Roman" w:hAnsi="Times New Roman" w:cs="Times New Roman"/>
          <w:sz w:val="16"/>
        </w:rPr>
        <w:t xml:space="preserve"> </w:t>
      </w:r>
    </w:p>
    <w:p w:rsidR="001571B7" w:rsidRPr="00FE48B9" w:rsidRDefault="001571B7" w:rsidP="001571B7">
      <w:pPr>
        <w:rPr>
          <w:rFonts w:ascii="Times New Roman" w:hAnsi="Times New Roman" w:cs="Times New Roman"/>
        </w:rPr>
      </w:pP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AT </w:t>
      </w:r>
      <w:r w:rsidR="00FF6B31" w:rsidRPr="00FE48B9">
        <w:rPr>
          <w:rFonts w:ascii="Times New Roman" w:hAnsi="Times New Roman" w:cs="Times New Roman"/>
        </w:rPr>
        <w:t xml:space="preserve">– </w:t>
      </w:r>
      <w:r w:rsidRPr="00FE48B9">
        <w:rPr>
          <w:rFonts w:ascii="Times New Roman" w:hAnsi="Times New Roman" w:cs="Times New Roman"/>
        </w:rPr>
        <w:t>No Intel</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New Intel---rising nuclear missiles at secret facilities now</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White 6/29 – </w:t>
      </w:r>
      <w:r w:rsidRPr="00FE48B9">
        <w:rPr>
          <w:rFonts w:ascii="Times New Roman" w:hAnsi="Times New Roman" w:cs="Times New Roman"/>
        </w:rPr>
        <w:t xml:space="preserve">Past White, a journalist reporting on the U.S. intelligence assessment, 6-29-2018, "US intel agencies believe North Korea has increased nuclear fuel production: report," </w:t>
      </w:r>
      <w:proofErr w:type="spellStart"/>
      <w:r w:rsidRPr="00FE48B9">
        <w:rPr>
          <w:rFonts w:ascii="Times New Roman" w:hAnsi="Times New Roman" w:cs="Times New Roman"/>
        </w:rPr>
        <w:t>TheHill</w:t>
      </w:r>
      <w:proofErr w:type="spellEnd"/>
      <w:r w:rsidRPr="00FE48B9">
        <w:rPr>
          <w:rFonts w:ascii="Times New Roman" w:hAnsi="Times New Roman" w:cs="Times New Roman"/>
        </w:rPr>
        <w:t xml:space="preserve">, </w:t>
      </w:r>
      <w:hyperlink r:id="rId218" w:history="1">
        <w:r w:rsidRPr="00FE48B9">
          <w:rPr>
            <w:rStyle w:val="Hyperlink"/>
            <w:rFonts w:ascii="Times New Roman" w:hAnsi="Times New Roman" w:cs="Times New Roman"/>
          </w:rPr>
          <w:t>http://thehill.com/policy/international/394919-us-intelligence-believes-north-korea-has-increased-nuclear-fuel</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4"/>
        </w:rPr>
      </w:pPr>
      <w:r w:rsidRPr="00FE48B9">
        <w:rPr>
          <w:rStyle w:val="StyleUnderline"/>
          <w:rFonts w:ascii="Times New Roman" w:hAnsi="Times New Roman" w:cs="Times New Roman"/>
        </w:rPr>
        <w:t>U.S. officials believe North Korea has increased fuel production for nuclear missiles at several secret research facilities</w:t>
      </w:r>
      <w:r w:rsidRPr="00FE48B9">
        <w:rPr>
          <w:rFonts w:ascii="Times New Roman" w:hAnsi="Times New Roman" w:cs="Times New Roman"/>
          <w:sz w:val="14"/>
        </w:rPr>
        <w:t xml:space="preserve"> </w:t>
      </w:r>
      <w:r w:rsidRPr="00FE48B9">
        <w:rPr>
          <w:rStyle w:val="StyleUnderline"/>
          <w:rFonts w:ascii="Times New Roman" w:hAnsi="Times New Roman" w:cs="Times New Roman"/>
        </w:rPr>
        <w:t>and</w:t>
      </w:r>
      <w:r w:rsidRPr="00FE48B9">
        <w:rPr>
          <w:rFonts w:ascii="Times New Roman" w:hAnsi="Times New Roman" w:cs="Times New Roman"/>
          <w:sz w:val="14"/>
        </w:rPr>
        <w:t xml:space="preserve"> that </w:t>
      </w:r>
      <w:r w:rsidRPr="00FE48B9">
        <w:rPr>
          <w:rStyle w:val="StyleUnderline"/>
          <w:rFonts w:ascii="Times New Roman" w:hAnsi="Times New Roman" w:cs="Times New Roman"/>
        </w:rPr>
        <w:t>Kim</w:t>
      </w:r>
      <w:r w:rsidRPr="00FE48B9">
        <w:rPr>
          <w:rFonts w:ascii="Times New Roman" w:hAnsi="Times New Roman" w:cs="Times New Roman"/>
          <w:sz w:val="14"/>
        </w:rPr>
        <w:t xml:space="preserve"> Jong Un </w:t>
      </w:r>
      <w:r w:rsidRPr="00FE48B9">
        <w:rPr>
          <w:rStyle w:val="StyleUnderline"/>
          <w:rFonts w:ascii="Times New Roman" w:hAnsi="Times New Roman" w:cs="Times New Roman"/>
        </w:rPr>
        <w:t>may plan to hide the sites amid negotiations over the country's nuclear program, according to a report Friday.</w:t>
      </w:r>
      <w:r w:rsidRPr="00FE48B9">
        <w:rPr>
          <w:rFonts w:ascii="Times New Roman" w:hAnsi="Times New Roman" w:cs="Times New Roman"/>
          <w:sz w:val="14"/>
        </w:rPr>
        <w:t xml:space="preserve"> </w:t>
      </w:r>
      <w:r w:rsidRPr="00FE48B9">
        <w:rPr>
          <w:rStyle w:val="Emphasis"/>
          <w:rFonts w:ascii="Times New Roman" w:hAnsi="Times New Roman" w:cs="Times New Roman"/>
        </w:rPr>
        <w:t>Five U.S. officials familiar with an unreleased U.S. intelligence assessment</w:t>
      </w:r>
      <w:r w:rsidRPr="00FE48B9">
        <w:rPr>
          <w:rFonts w:ascii="Times New Roman" w:hAnsi="Times New Roman" w:cs="Times New Roman"/>
          <w:sz w:val="14"/>
        </w:rPr>
        <w:t xml:space="preserve"> </w:t>
      </w:r>
      <w:r w:rsidRPr="00FE48B9">
        <w:rPr>
          <w:rStyle w:val="Emphasis"/>
          <w:rFonts w:ascii="Times New Roman" w:hAnsi="Times New Roman" w:cs="Times New Roman"/>
        </w:rPr>
        <w:t>told</w:t>
      </w:r>
      <w:r w:rsidRPr="00FE48B9">
        <w:rPr>
          <w:rFonts w:ascii="Times New Roman" w:hAnsi="Times New Roman" w:cs="Times New Roman"/>
          <w:sz w:val="14"/>
        </w:rPr>
        <w:t xml:space="preserve"> NBC News </w:t>
      </w:r>
      <w:r w:rsidRPr="00FE48B9">
        <w:rPr>
          <w:rStyle w:val="Emphasis"/>
          <w:rFonts w:ascii="Times New Roman" w:hAnsi="Times New Roman" w:cs="Times New Roman"/>
        </w:rPr>
        <w:t>that North Korean forces have stepped up production of necessary fuel and components for nuclear weapons in recent months as both sides engaged in diplomacy</w:t>
      </w:r>
      <w:r w:rsidRPr="00FE48B9">
        <w:rPr>
          <w:rFonts w:ascii="Times New Roman" w:hAnsi="Times New Roman" w:cs="Times New Roman"/>
          <w:sz w:val="14"/>
        </w:rPr>
        <w:t xml:space="preserve">. President Trump and Kim signed an agreement at a historic meeting in Singapore earlier this month committing the U.S. to unspecific security guarantees for North Korea in exchange for Pyongyang agreeing to move toward denuclearization. </w:t>
      </w:r>
      <w:r w:rsidRPr="00FE48B9">
        <w:rPr>
          <w:rStyle w:val="Emphasis"/>
          <w:rFonts w:ascii="Times New Roman" w:hAnsi="Times New Roman" w:cs="Times New Roman"/>
        </w:rPr>
        <w:t>"There's no evidence that they are decreasing stockpiles, or that they have stopped their production</w:t>
      </w:r>
      <w:r w:rsidRPr="00FE48B9">
        <w:rPr>
          <w:rFonts w:ascii="Times New Roman" w:hAnsi="Times New Roman" w:cs="Times New Roman"/>
          <w:sz w:val="14"/>
        </w:rPr>
        <w:t>," one unnamed U.S. official briefed on the latest intelligence told NBC. "</w:t>
      </w:r>
      <w:r w:rsidRPr="00FE48B9">
        <w:rPr>
          <w:rStyle w:val="Emphasis"/>
          <w:rFonts w:ascii="Times New Roman" w:hAnsi="Times New Roman" w:cs="Times New Roman"/>
        </w:rPr>
        <w:t>There is absolutely unequivocal evidence that they are trying to deceive the U.S."</w:t>
      </w:r>
      <w:r w:rsidRPr="00FE48B9">
        <w:rPr>
          <w:rFonts w:ascii="Times New Roman" w:hAnsi="Times New Roman" w:cs="Times New Roman"/>
          <w:sz w:val="14"/>
        </w:rPr>
        <w:t xml:space="preserve"> Five officials told NBC that North Korea's military had stepped up production of weapons-grade enriched uranium in recent months even as Kim met with Trump and the two leaders agreed to work toward the complete denuclearization of the Korean Peninsula. </w:t>
      </w:r>
      <w:r w:rsidRPr="00FE48B9">
        <w:rPr>
          <w:rStyle w:val="StyleUnderline"/>
          <w:rFonts w:ascii="Times New Roman" w:hAnsi="Times New Roman" w:cs="Times New Roman"/>
        </w:rPr>
        <w:t xml:space="preserve">The same number of intelligence officials said in the report that it was likely that North Korea's leader was attempting to deceive Trump and the U.S. while clinging to his country's controversial weapons program. </w:t>
      </w:r>
      <w:r w:rsidRPr="00FE48B9">
        <w:rPr>
          <w:rFonts w:ascii="Times New Roman" w:hAnsi="Times New Roman" w:cs="Times New Roman"/>
          <w:sz w:val="14"/>
        </w:rPr>
        <w:t xml:space="preserve">"There are lots of things that we know that North Korea has tried to hide from us for a long time," a U.S. intelligence official said. However, one senior official told NBC that the administration was aware of Kim's efforts and was watching North Korea "closely" to ensure no part of the country's weapons program escaped U.S. notice. "Work is ongoing to deceive us on the number of facilities, the number of weapons, the number of missiles," the official said. "We are watching closely." </w:t>
      </w:r>
      <w:r w:rsidRPr="00FE48B9">
        <w:rPr>
          <w:rStyle w:val="StyleUnderline"/>
          <w:rFonts w:ascii="Times New Roman" w:hAnsi="Times New Roman" w:cs="Times New Roman"/>
        </w:rPr>
        <w:t>The assessment from U.S. intelligence officials comes in apparent contrast to comments from the president</w:t>
      </w:r>
      <w:r w:rsidRPr="00FE48B9">
        <w:rPr>
          <w:rFonts w:ascii="Times New Roman" w:hAnsi="Times New Roman" w:cs="Times New Roman"/>
          <w:sz w:val="14"/>
        </w:rPr>
        <w:t xml:space="preserve">, who has declared North Korea's nuclear threat to be over amid his negotiations with the country. "There is no longer a Nuclear Threat from North Korea. Meeting with Kim Jong Un was an interesting and very positive experience. North Korea has great potential for the future!" Trump tweeted just weeks ago after his summit with Kim. </w:t>
      </w:r>
      <w:r w:rsidRPr="00FE48B9">
        <w:rPr>
          <w:rStyle w:val="StyleUnderline"/>
          <w:rFonts w:ascii="Times New Roman" w:hAnsi="Times New Roman" w:cs="Times New Roman"/>
        </w:rPr>
        <w:t>Trump shocked many</w:t>
      </w:r>
      <w:r w:rsidRPr="00FE48B9">
        <w:rPr>
          <w:rFonts w:ascii="Times New Roman" w:hAnsi="Times New Roman" w:cs="Times New Roman"/>
          <w:sz w:val="14"/>
        </w:rPr>
        <w:t xml:space="preserve"> in Washington and around the world </w:t>
      </w:r>
      <w:r w:rsidRPr="00FE48B9">
        <w:rPr>
          <w:rStyle w:val="StyleUnderline"/>
          <w:rFonts w:ascii="Times New Roman" w:hAnsi="Times New Roman" w:cs="Times New Roman"/>
        </w:rPr>
        <w:t>earlier this year when he</w:t>
      </w:r>
      <w:r w:rsidRPr="00FE48B9">
        <w:rPr>
          <w:rFonts w:ascii="Times New Roman" w:hAnsi="Times New Roman" w:cs="Times New Roman"/>
          <w:sz w:val="14"/>
        </w:rPr>
        <w:t xml:space="preserve"> became the first U.S. president since the Korean War to </w:t>
      </w:r>
      <w:r w:rsidRPr="00FE48B9">
        <w:rPr>
          <w:rStyle w:val="StyleUnderline"/>
          <w:rFonts w:ascii="Times New Roman" w:hAnsi="Times New Roman" w:cs="Times New Roman"/>
        </w:rPr>
        <w:t>accept a meeting with a North Korean leader</w:t>
      </w:r>
      <w:r w:rsidRPr="00FE48B9">
        <w:rPr>
          <w:rFonts w:ascii="Times New Roman" w:hAnsi="Times New Roman" w:cs="Times New Roman"/>
          <w:sz w:val="14"/>
        </w:rPr>
        <w:t>. The move followed months of eased tensions between North and South Korea as a result of increased cooperation around the 2018 Winter Olympic Games, held in South Korea.</w:t>
      </w:r>
    </w:p>
    <w:p w:rsidR="001571B7" w:rsidRPr="00FE48B9" w:rsidRDefault="001571B7" w:rsidP="001571B7">
      <w:pPr>
        <w:rPr>
          <w:rFonts w:ascii="Times New Roman" w:hAnsi="Times New Roman" w:cs="Times New Roman"/>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Pence Impact</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AT</w:t>
      </w:r>
      <w:r w:rsidR="002E1025" w:rsidRPr="00FE48B9">
        <w:rPr>
          <w:rFonts w:ascii="Times New Roman" w:hAnsi="Times New Roman" w:cs="Times New Roman"/>
        </w:rPr>
        <w:t xml:space="preserve"> –</w:t>
      </w:r>
      <w:r w:rsidRPr="00FE48B9">
        <w:rPr>
          <w:rFonts w:ascii="Times New Roman" w:hAnsi="Times New Roman" w:cs="Times New Roman"/>
        </w:rPr>
        <w:t xml:space="preserve"> Pence Module</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 xml:space="preserve">The GOP alone would never back Trump Impeachment---best scenario only has dems put pressure  </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Alter 17 – </w:t>
      </w:r>
      <w:r w:rsidRPr="00FE48B9">
        <w:rPr>
          <w:rFonts w:ascii="Times New Roman" w:hAnsi="Times New Roman" w:cs="Times New Roman"/>
        </w:rPr>
        <w:t xml:space="preserve">Jonathan Alter, a columnist for The Daily Beast and an analyst for MSNBC, 6-11-2017, "Trump’s Coming Constitutional Crisis," Daily Beast, </w:t>
      </w:r>
      <w:hyperlink r:id="rId219" w:history="1">
        <w:r w:rsidRPr="00FE48B9">
          <w:rPr>
            <w:rStyle w:val="Hyperlink"/>
            <w:rFonts w:ascii="Times New Roman" w:hAnsi="Times New Roman" w:cs="Times New Roman"/>
          </w:rPr>
          <w:t>https://www.thedailybeast.com/the-comey-cloud-will-hang-over-trump-forever</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6"/>
        </w:rPr>
      </w:pPr>
      <w:r w:rsidRPr="00FE48B9">
        <w:rPr>
          <w:rFonts w:ascii="Times New Roman" w:hAnsi="Times New Roman" w:cs="Times New Roman"/>
          <w:sz w:val="16"/>
        </w:rPr>
        <w:t xml:space="preserve">Yes, </w:t>
      </w:r>
      <w:r w:rsidRPr="00FE48B9">
        <w:rPr>
          <w:rStyle w:val="Emphasis"/>
          <w:rFonts w:ascii="Times New Roman" w:hAnsi="Times New Roman" w:cs="Times New Roman"/>
        </w:rPr>
        <w:t>liberal talk of dumping Trump is premature</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The </w:t>
      </w:r>
      <w:r w:rsidRPr="00FE48B9">
        <w:rPr>
          <w:rStyle w:val="Emphasis"/>
          <w:rFonts w:ascii="Times New Roman" w:hAnsi="Times New Roman" w:cs="Times New Roman"/>
        </w:rPr>
        <w:t>Republican</w:t>
      </w:r>
      <w:r w:rsidRPr="00FE48B9">
        <w:rPr>
          <w:rStyle w:val="StyleUnderline"/>
          <w:rFonts w:ascii="Times New Roman" w:hAnsi="Times New Roman" w:cs="Times New Roman"/>
        </w:rPr>
        <w:t xml:space="preserve">-controlled House almost </w:t>
      </w:r>
      <w:r w:rsidRPr="00FE48B9">
        <w:rPr>
          <w:rStyle w:val="Emphasis"/>
          <w:rFonts w:ascii="Times New Roman" w:hAnsi="Times New Roman" w:cs="Times New Roman"/>
        </w:rPr>
        <w:t>certainly won’t impeach him</w:t>
      </w:r>
      <w:r w:rsidRPr="00FE48B9">
        <w:rPr>
          <w:rStyle w:val="StyleUnderline"/>
          <w:rFonts w:ascii="Times New Roman" w:hAnsi="Times New Roman" w:cs="Times New Roman"/>
        </w:rPr>
        <w:t xml:space="preserve"> on obstruction of justice</w:t>
      </w:r>
      <w:r w:rsidRPr="00FE48B9">
        <w:rPr>
          <w:rFonts w:ascii="Times New Roman" w:hAnsi="Times New Roman" w:cs="Times New Roman"/>
          <w:sz w:val="16"/>
        </w:rPr>
        <w:t xml:space="preserve">. </w:t>
      </w:r>
      <w:r w:rsidRPr="00FE48B9">
        <w:rPr>
          <w:rStyle w:val="Emphasis"/>
          <w:rFonts w:ascii="Times New Roman" w:hAnsi="Times New Roman" w:cs="Times New Roman"/>
        </w:rPr>
        <w:t>Dem</w:t>
      </w:r>
      <w:r w:rsidRPr="00FE48B9">
        <w:rPr>
          <w:rFonts w:ascii="Times New Roman" w:hAnsi="Times New Roman" w:cs="Times New Roman"/>
          <w:sz w:val="16"/>
        </w:rPr>
        <w:t>ocrat</w:t>
      </w:r>
      <w:r w:rsidRPr="00FE48B9">
        <w:rPr>
          <w:rStyle w:val="Emphasis"/>
          <w:rFonts w:ascii="Times New Roman" w:hAnsi="Times New Roman" w:cs="Times New Roman"/>
        </w:rPr>
        <w:t>s</w:t>
      </w:r>
      <w:r w:rsidRPr="00FE48B9">
        <w:rPr>
          <w:rFonts w:ascii="Times New Roman" w:hAnsi="Times New Roman" w:cs="Times New Roman"/>
          <w:sz w:val="16"/>
        </w:rPr>
        <w:t xml:space="preserve"> </w:t>
      </w:r>
      <w:r w:rsidRPr="00FE48B9">
        <w:rPr>
          <w:rStyle w:val="StyleUnderline"/>
          <w:rFonts w:ascii="Times New Roman" w:hAnsi="Times New Roman" w:cs="Times New Roman"/>
        </w:rPr>
        <w:t>would probably do so in 2019</w:t>
      </w:r>
      <w:r w:rsidRPr="00FE48B9">
        <w:rPr>
          <w:rFonts w:ascii="Times New Roman" w:hAnsi="Times New Roman" w:cs="Times New Roman"/>
          <w:sz w:val="16"/>
        </w:rPr>
        <w:t xml:space="preserve"> </w:t>
      </w:r>
      <w:r w:rsidRPr="00FE48B9">
        <w:rPr>
          <w:rStyle w:val="Emphasis"/>
          <w:rFonts w:ascii="Times New Roman" w:hAnsi="Times New Roman" w:cs="Times New Roman"/>
        </w:rPr>
        <w:t>if they win back control</w:t>
      </w:r>
      <w:r w:rsidRPr="00FE48B9">
        <w:rPr>
          <w:rFonts w:ascii="Times New Roman" w:hAnsi="Times New Roman" w:cs="Times New Roman"/>
          <w:sz w:val="16"/>
        </w:rPr>
        <w:t xml:space="preserve"> </w:t>
      </w:r>
      <w:r w:rsidRPr="00FE48B9">
        <w:rPr>
          <w:rStyle w:val="StyleUnderline"/>
          <w:rFonts w:ascii="Times New Roman" w:hAnsi="Times New Roman" w:cs="Times New Roman"/>
        </w:rPr>
        <w:t>but removing him from office takes a two-thirds majority in the Senate. Trump</w:t>
      </w:r>
      <w:r w:rsidRPr="00FE48B9">
        <w:rPr>
          <w:rFonts w:ascii="Times New Roman" w:hAnsi="Times New Roman" w:cs="Times New Roman"/>
          <w:sz w:val="16"/>
        </w:rPr>
        <w:t xml:space="preserve">—with Dershowitz’s </w:t>
      </w:r>
      <w:proofErr w:type="gramStart"/>
      <w:r w:rsidRPr="00FE48B9">
        <w:rPr>
          <w:rFonts w:ascii="Times New Roman" w:hAnsi="Times New Roman" w:cs="Times New Roman"/>
          <w:sz w:val="16"/>
        </w:rPr>
        <w:t>help?—</w:t>
      </w:r>
      <w:proofErr w:type="gramEnd"/>
      <w:r w:rsidRPr="00FE48B9">
        <w:rPr>
          <w:rFonts w:ascii="Times New Roman" w:hAnsi="Times New Roman" w:cs="Times New Roman"/>
          <w:sz w:val="16"/>
        </w:rPr>
        <w:t xml:space="preserve"> would likely win his trial there, as Bill Clinton did, generating feverish support from his partisans as he fought the “witch hunt.” We’re in deep and brackish waters now. “</w:t>
      </w:r>
      <w:r w:rsidRPr="00FE48B9">
        <w:rPr>
          <w:rStyle w:val="StyleUnderline"/>
          <w:rFonts w:ascii="Times New Roman" w:hAnsi="Times New Roman" w:cs="Times New Roman"/>
        </w:rPr>
        <w:t>When the president does it, that means that it is not illegal</w:t>
      </w:r>
      <w:r w:rsidRPr="00FE48B9">
        <w:rPr>
          <w:rFonts w:ascii="Times New Roman" w:hAnsi="Times New Roman" w:cs="Times New Roman"/>
          <w:sz w:val="16"/>
        </w:rPr>
        <w:t xml:space="preserve">,” Nixon told David Frost after he resigned. </w:t>
      </w:r>
      <w:r w:rsidRPr="00FE48B9">
        <w:rPr>
          <w:rStyle w:val="Emphasis"/>
          <w:rFonts w:ascii="Times New Roman" w:hAnsi="Times New Roman" w:cs="Times New Roman"/>
        </w:rPr>
        <w:t>Trump no doubt believes the same and will act accordingly</w:t>
      </w:r>
      <w:r w:rsidRPr="00FE48B9">
        <w:rPr>
          <w:rFonts w:ascii="Times New Roman" w:hAnsi="Times New Roman" w:cs="Times New Roman"/>
          <w:sz w:val="16"/>
        </w:rPr>
        <w:t>, the Constitution be damned.</w:t>
      </w:r>
    </w:p>
    <w:p w:rsidR="009F0F6B" w:rsidRPr="00FE48B9" w:rsidRDefault="009F0F6B" w:rsidP="001571B7">
      <w:pPr>
        <w:rPr>
          <w:rFonts w:ascii="Times New Roman" w:hAnsi="Times New Roman" w:cs="Times New Roman"/>
          <w:sz w:val="16"/>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China Impact</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China Turn</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u w:val="single"/>
        </w:rPr>
        <w:t>Trump protectionism</w:t>
      </w:r>
      <w:r w:rsidRPr="00FE48B9">
        <w:rPr>
          <w:rFonts w:ascii="Times New Roman" w:hAnsi="Times New Roman" w:cs="Times New Roman"/>
        </w:rPr>
        <w:t xml:space="preserve"> good – will be strategic to break down China – specifically key to protect the steel industry</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Solomon 3/9 – </w:t>
      </w:r>
      <w:r w:rsidRPr="00FE48B9">
        <w:rPr>
          <w:rFonts w:ascii="Times New Roman" w:hAnsi="Times New Roman" w:cs="Times New Roman"/>
        </w:rPr>
        <w:t xml:space="preserve">Lawrence Solomon, Solomon is policy director of Probe International. 3-9-2018, "Lawrence Solomon: The real reason for Trump’s steel tariffs? He’s preparing for war," Financial Post, </w:t>
      </w:r>
      <w:hyperlink r:id="rId220" w:history="1">
        <w:r w:rsidRPr="00FE48B9">
          <w:rPr>
            <w:rStyle w:val="Hyperlink"/>
            <w:rFonts w:ascii="Times New Roman" w:hAnsi="Times New Roman" w:cs="Times New Roman"/>
          </w:rPr>
          <w:t>https://business.financialpost.com/opinion/lawrence-solomon-the-real-reason-for-trumps-steel-tariffs-hes-preparing-for-war</w:t>
        </w:r>
      </w:hyperlink>
      <w:r w:rsidRPr="00FE48B9">
        <w:rPr>
          <w:rFonts w:ascii="Times New Roman" w:hAnsi="Times New Roman" w:cs="Times New Roman"/>
        </w:rPr>
        <w:t xml:space="preserve"> KKC</w:t>
      </w:r>
    </w:p>
    <w:p w:rsidR="001571B7" w:rsidRPr="00FE48B9" w:rsidRDefault="001571B7" w:rsidP="001571B7">
      <w:pPr>
        <w:rPr>
          <w:rFonts w:ascii="Times New Roman" w:hAnsi="Times New Roman" w:cs="Times New Roman"/>
          <w:sz w:val="12"/>
        </w:rPr>
      </w:pPr>
      <w:r w:rsidRPr="00FE48B9">
        <w:rPr>
          <w:rFonts w:ascii="Times New Roman" w:hAnsi="Times New Roman" w:cs="Times New Roman"/>
          <w:sz w:val="12"/>
        </w:rPr>
        <w:t xml:space="preserve">President </w:t>
      </w:r>
      <w:r w:rsidRPr="00FE48B9">
        <w:rPr>
          <w:rStyle w:val="Emphasis"/>
          <w:rFonts w:ascii="Times New Roman" w:hAnsi="Times New Roman" w:cs="Times New Roman"/>
        </w:rPr>
        <w:t>Trump’s</w:t>
      </w:r>
      <w:r w:rsidRPr="00FE48B9">
        <w:rPr>
          <w:rFonts w:ascii="Times New Roman" w:hAnsi="Times New Roman" w:cs="Times New Roman"/>
          <w:sz w:val="12"/>
        </w:rPr>
        <w:t xml:space="preserve"> decision to apply </w:t>
      </w:r>
      <w:r w:rsidRPr="00FE48B9">
        <w:rPr>
          <w:rStyle w:val="Emphasis"/>
          <w:rFonts w:ascii="Times New Roman" w:hAnsi="Times New Roman" w:cs="Times New Roman"/>
        </w:rPr>
        <w:t>steep tariffs</w:t>
      </w:r>
      <w:r w:rsidRPr="00FE48B9">
        <w:rPr>
          <w:rFonts w:ascii="Times New Roman" w:hAnsi="Times New Roman" w:cs="Times New Roman"/>
          <w:sz w:val="12"/>
        </w:rPr>
        <w:t xml:space="preserve"> to steel imports on grounds of national security </w:t>
      </w:r>
      <w:r w:rsidRPr="00FE48B9">
        <w:rPr>
          <w:rStyle w:val="Emphasis"/>
          <w:rFonts w:ascii="Times New Roman" w:hAnsi="Times New Roman" w:cs="Times New Roman"/>
        </w:rPr>
        <w:t>met</w:t>
      </w:r>
      <w:r w:rsidRPr="00FE48B9">
        <w:rPr>
          <w:rFonts w:ascii="Times New Roman" w:hAnsi="Times New Roman" w:cs="Times New Roman"/>
          <w:sz w:val="12"/>
        </w:rPr>
        <w:t xml:space="preserve"> with </w:t>
      </w:r>
      <w:r w:rsidRPr="00FE48B9">
        <w:rPr>
          <w:rStyle w:val="Emphasis"/>
          <w:rFonts w:ascii="Times New Roman" w:hAnsi="Times New Roman" w:cs="Times New Roman"/>
        </w:rPr>
        <w:t>a loud chorus of protests at home and abroad</w:t>
      </w:r>
      <w:r w:rsidRPr="00FE48B9">
        <w:rPr>
          <w:rFonts w:ascii="Times New Roman" w:hAnsi="Times New Roman" w:cs="Times New Roman"/>
          <w:sz w:val="12"/>
        </w:rPr>
        <w:t xml:space="preserve">, by many trying to divine what could possibly be going through Trump’s mind. </w:t>
      </w:r>
      <w:r w:rsidRPr="00FE48B9">
        <w:rPr>
          <w:rStyle w:val="Emphasis"/>
          <w:rFonts w:ascii="Times New Roman" w:hAnsi="Times New Roman" w:cs="Times New Roman"/>
        </w:rPr>
        <w:t>Trump is</w:t>
      </w:r>
      <w:r w:rsidRPr="00FE48B9">
        <w:rPr>
          <w:rFonts w:ascii="Times New Roman" w:hAnsi="Times New Roman" w:cs="Times New Roman"/>
          <w:sz w:val="12"/>
        </w:rPr>
        <w:t xml:space="preserve"> an economic illiterate, he’s </w:t>
      </w:r>
      <w:r w:rsidRPr="00FE48B9">
        <w:rPr>
          <w:rStyle w:val="Emphasis"/>
          <w:rFonts w:ascii="Times New Roman" w:hAnsi="Times New Roman" w:cs="Times New Roman"/>
        </w:rPr>
        <w:t>a protectionist</w:t>
      </w:r>
      <w:r w:rsidRPr="00FE48B9">
        <w:rPr>
          <w:rFonts w:ascii="Times New Roman" w:hAnsi="Times New Roman" w:cs="Times New Roman"/>
          <w:sz w:val="12"/>
        </w:rPr>
        <w:t>, some reasoned; he’s targeting Canada to get concessions on NAFTA</w:t>
      </w:r>
      <w:r w:rsidRPr="00FE48B9">
        <w:rPr>
          <w:rFonts w:ascii="Times New Roman" w:hAnsi="Times New Roman" w:cs="Times New Roman"/>
        </w:rPr>
        <w:t xml:space="preserve">, </w:t>
      </w:r>
      <w:r w:rsidRPr="00FE48B9">
        <w:rPr>
          <w:rStyle w:val="Emphasis"/>
          <w:rFonts w:ascii="Times New Roman" w:hAnsi="Times New Roman" w:cs="Times New Roman"/>
        </w:rPr>
        <w:t>he’s playing to his base</w:t>
      </w:r>
      <w:r w:rsidRPr="00FE48B9">
        <w:rPr>
          <w:rFonts w:ascii="Times New Roman" w:hAnsi="Times New Roman" w:cs="Times New Roman"/>
          <w:sz w:val="12"/>
        </w:rPr>
        <w:t xml:space="preserve">, others pronounced. </w:t>
      </w:r>
      <w:r w:rsidRPr="00FE48B9">
        <w:rPr>
          <w:rStyle w:val="Emphasis"/>
          <w:rFonts w:ascii="Times New Roman" w:hAnsi="Times New Roman" w:cs="Times New Roman"/>
        </w:rPr>
        <w:t>These explanations miss the mark</w:t>
      </w:r>
      <w:r w:rsidRPr="00FE48B9">
        <w:rPr>
          <w:rFonts w:ascii="Times New Roman" w:hAnsi="Times New Roman" w:cs="Times New Roman"/>
          <w:sz w:val="12"/>
        </w:rPr>
        <w:t xml:space="preserve">. Though Trump doubtless sees taunting Canada on NAFTA and playing to his political base as furthering his agenda, these are but freebies, sideshows to the main event. </w:t>
      </w:r>
      <w:r w:rsidRPr="00FE48B9">
        <w:rPr>
          <w:rStyle w:val="Emphasis"/>
          <w:rFonts w:ascii="Times New Roman" w:hAnsi="Times New Roman" w:cs="Times New Roman"/>
        </w:rPr>
        <w:t>Trump is acting sincerely</w:t>
      </w:r>
      <w:r w:rsidRPr="00FE48B9">
        <w:rPr>
          <w:rFonts w:ascii="Times New Roman" w:hAnsi="Times New Roman" w:cs="Times New Roman"/>
          <w:sz w:val="12"/>
        </w:rPr>
        <w:t xml:space="preserve">, and legitimately, </w:t>
      </w:r>
      <w:r w:rsidRPr="00FE48B9">
        <w:rPr>
          <w:rStyle w:val="Emphasis"/>
          <w:rFonts w:ascii="Times New Roman" w:hAnsi="Times New Roman" w:cs="Times New Roman"/>
        </w:rPr>
        <w:t>in the national security interests of the United States. Canada isn’t his target; China is</w:t>
      </w:r>
      <w:r w:rsidRPr="00FE48B9">
        <w:rPr>
          <w:rFonts w:ascii="Times New Roman" w:hAnsi="Times New Roman" w:cs="Times New Roman"/>
          <w:sz w:val="12"/>
        </w:rPr>
        <w:t xml:space="preserve">. Trump is old enough to know that during the Korean War, president Harry Truman seized the U.S. steel industry to maintain production for America’s then-vulnerable wartime economy. During the Second World War, when the U.S. dominated the world’s steel production, rationing was nevertheless needed — the public was even exhorted to donate their automobile bumpers to the war effort as scrap steel. Those who believe war is for the history books, never to inconvenience us in our daily comforts, naturally view Trump as some kind of madman, senselessly protecting a few steelworkers in an economically irrelevant industry at a great cost to the rest of the </w:t>
      </w:r>
      <w:proofErr w:type="spellStart"/>
      <w:r w:rsidRPr="00FE48B9">
        <w:rPr>
          <w:rFonts w:ascii="Times New Roman" w:hAnsi="Times New Roman" w:cs="Times New Roman"/>
          <w:sz w:val="12"/>
        </w:rPr>
        <w:t>labour</w:t>
      </w:r>
      <w:proofErr w:type="spellEnd"/>
      <w:r w:rsidRPr="00FE48B9">
        <w:rPr>
          <w:rFonts w:ascii="Times New Roman" w:hAnsi="Times New Roman" w:cs="Times New Roman"/>
          <w:sz w:val="12"/>
        </w:rPr>
        <w:t xml:space="preserve"> force and economy. But those </w:t>
      </w:r>
      <w:r w:rsidRPr="00FE48B9">
        <w:rPr>
          <w:rStyle w:val="StyleUnderline"/>
          <w:rFonts w:ascii="Times New Roman" w:hAnsi="Times New Roman" w:cs="Times New Roman"/>
        </w:rPr>
        <w:t>with a longer time frame and a sense of history</w:t>
      </w:r>
      <w:r w:rsidRPr="00FE48B9">
        <w:rPr>
          <w:rFonts w:ascii="Times New Roman" w:hAnsi="Times New Roman" w:cs="Times New Roman"/>
          <w:sz w:val="12"/>
        </w:rPr>
        <w:t xml:space="preserve"> — and especially </w:t>
      </w:r>
      <w:r w:rsidRPr="00FE48B9">
        <w:rPr>
          <w:rStyle w:val="StyleUnderline"/>
          <w:rFonts w:ascii="Times New Roman" w:hAnsi="Times New Roman" w:cs="Times New Roman"/>
        </w:rPr>
        <w:t>those who can sense the gathering storm of war</w:t>
      </w:r>
      <w:r w:rsidRPr="00FE48B9">
        <w:rPr>
          <w:rFonts w:ascii="Times New Roman" w:hAnsi="Times New Roman" w:cs="Times New Roman"/>
          <w:sz w:val="12"/>
        </w:rPr>
        <w:t xml:space="preserve"> — </w:t>
      </w:r>
      <w:r w:rsidRPr="00FE48B9">
        <w:rPr>
          <w:rStyle w:val="StyleUnderline"/>
          <w:rFonts w:ascii="Times New Roman" w:hAnsi="Times New Roman" w:cs="Times New Roman"/>
        </w:rPr>
        <w:t>make different calculations</w:t>
      </w:r>
      <w:r w:rsidRPr="00FE48B9">
        <w:rPr>
          <w:rFonts w:ascii="Times New Roman" w:hAnsi="Times New Roman" w:cs="Times New Roman"/>
          <w:sz w:val="12"/>
        </w:rPr>
        <w:t xml:space="preserve">. Trump, like president Ronald Reagan before him, believes in peace through strength. He wants a military so dominant, and an economy so robust, that no adversary would ever dare challenge it. At the same time, </w:t>
      </w:r>
      <w:r w:rsidRPr="00FE48B9">
        <w:rPr>
          <w:rStyle w:val="StyleUnderline"/>
          <w:rFonts w:ascii="Times New Roman" w:hAnsi="Times New Roman" w:cs="Times New Roman"/>
        </w:rPr>
        <w:t>Trump wants to take on today’s Evil Empire</w:t>
      </w:r>
      <w:r w:rsidRPr="00FE48B9">
        <w:rPr>
          <w:rFonts w:ascii="Times New Roman" w:hAnsi="Times New Roman" w:cs="Times New Roman"/>
          <w:sz w:val="12"/>
        </w:rPr>
        <w:t xml:space="preserve">, the country that represents </w:t>
      </w:r>
      <w:r w:rsidRPr="00FE48B9">
        <w:rPr>
          <w:rStyle w:val="Emphasis"/>
          <w:rFonts w:ascii="Times New Roman" w:hAnsi="Times New Roman" w:cs="Times New Roman"/>
        </w:rPr>
        <w:t>a future existential threat to the U.S. — China</w:t>
      </w:r>
      <w:r w:rsidRPr="00FE48B9">
        <w:rPr>
          <w:rFonts w:ascii="Times New Roman" w:hAnsi="Times New Roman" w:cs="Times New Roman"/>
          <w:sz w:val="12"/>
        </w:rPr>
        <w:t xml:space="preserve">. An uncompromising ally in this project </w:t>
      </w:r>
      <w:r w:rsidRPr="00FE48B9">
        <w:rPr>
          <w:rStyle w:val="StyleUnderline"/>
          <w:rFonts w:ascii="Times New Roman" w:hAnsi="Times New Roman" w:cs="Times New Roman"/>
        </w:rPr>
        <w:t>to neuter China</w:t>
      </w:r>
      <w:r w:rsidRPr="00FE48B9">
        <w:rPr>
          <w:rFonts w:ascii="Times New Roman" w:hAnsi="Times New Roman" w:cs="Times New Roman"/>
          <w:sz w:val="12"/>
        </w:rPr>
        <w:t xml:space="preserve"> — a man Trump calls a visionary — </w:t>
      </w:r>
      <w:r w:rsidRPr="00FE48B9">
        <w:rPr>
          <w:rStyle w:val="StyleUnderline"/>
          <w:rFonts w:ascii="Times New Roman" w:hAnsi="Times New Roman" w:cs="Times New Roman"/>
        </w:rPr>
        <w:t>is Peter Navarro,</w:t>
      </w:r>
      <w:r w:rsidRPr="00FE48B9">
        <w:rPr>
          <w:rFonts w:ascii="Times New Roman" w:hAnsi="Times New Roman" w:cs="Times New Roman"/>
          <w:sz w:val="12"/>
        </w:rPr>
        <w:t xml:space="preserve"> his chief trade adviser, formerly a professor of economic and public policy at University of California and the author of </w:t>
      </w:r>
      <w:proofErr w:type="spellStart"/>
      <w:r w:rsidRPr="00FE48B9">
        <w:rPr>
          <w:rFonts w:ascii="Times New Roman" w:hAnsi="Times New Roman" w:cs="Times New Roman"/>
          <w:sz w:val="12"/>
        </w:rPr>
        <w:t>Deathby</w:t>
      </w:r>
      <w:proofErr w:type="spellEnd"/>
      <w:r w:rsidRPr="00FE48B9">
        <w:rPr>
          <w:rFonts w:ascii="Times New Roman" w:hAnsi="Times New Roman" w:cs="Times New Roman"/>
          <w:sz w:val="12"/>
        </w:rPr>
        <w:t xml:space="preserve"> China, a 2011 book that warns, “</w:t>
      </w:r>
      <w:r w:rsidRPr="00FE48B9">
        <w:rPr>
          <w:rStyle w:val="StyleUnderline"/>
          <w:rFonts w:ascii="Times New Roman" w:hAnsi="Times New Roman" w:cs="Times New Roman"/>
        </w:rPr>
        <w:t>China’s perverse form of capitalism combines illegal mercantilist and protectionist weapons to pick off American industries, job by job</w:t>
      </w:r>
      <w:r w:rsidRPr="00FE48B9">
        <w:rPr>
          <w:rFonts w:ascii="Times New Roman" w:hAnsi="Times New Roman" w:cs="Times New Roman"/>
          <w:sz w:val="12"/>
        </w:rPr>
        <w:t xml:space="preserve">. </w:t>
      </w:r>
      <w:r w:rsidRPr="00FE48B9">
        <w:rPr>
          <w:rStyle w:val="Emphasis"/>
          <w:rFonts w:ascii="Times New Roman" w:hAnsi="Times New Roman" w:cs="Times New Roman"/>
        </w:rPr>
        <w:t>China’s emboldened military is racing towards head-on confrontation with the U.S</w:t>
      </w:r>
      <w:r w:rsidRPr="00FE48B9">
        <w:rPr>
          <w:rFonts w:ascii="Times New Roman" w:hAnsi="Times New Roman" w:cs="Times New Roman"/>
          <w:sz w:val="12"/>
        </w:rPr>
        <w:t xml:space="preserve">.” Navarro’s other China book, The Coming China Wars published in 2006, described China </w:t>
      </w:r>
      <w:r w:rsidRPr="00FE48B9">
        <w:rPr>
          <w:rStyle w:val="StyleUnderline"/>
          <w:rFonts w:ascii="Times New Roman" w:hAnsi="Times New Roman" w:cs="Times New Roman"/>
        </w:rPr>
        <w:t>as a ruthless emerging power likely to succeed in its ambitions of dominance</w:t>
      </w:r>
      <w:r w:rsidRPr="00FE48B9">
        <w:rPr>
          <w:rFonts w:ascii="Times New Roman" w:hAnsi="Times New Roman" w:cs="Times New Roman"/>
          <w:sz w:val="12"/>
        </w:rPr>
        <w:t xml:space="preserve">. The Trump-Navarro policy of </w:t>
      </w:r>
      <w:r w:rsidRPr="00FE48B9">
        <w:rPr>
          <w:rStyle w:val="StyleUnderline"/>
          <w:rFonts w:ascii="Times New Roman" w:hAnsi="Times New Roman" w:cs="Times New Roman"/>
        </w:rPr>
        <w:t>confronting China through tariffs</w:t>
      </w:r>
      <w:r w:rsidRPr="00FE48B9">
        <w:rPr>
          <w:rFonts w:ascii="Times New Roman" w:hAnsi="Times New Roman" w:cs="Times New Roman"/>
          <w:sz w:val="12"/>
        </w:rPr>
        <w:t xml:space="preserve"> on grounds of national security </w:t>
      </w:r>
      <w:r w:rsidRPr="00FE48B9">
        <w:rPr>
          <w:rStyle w:val="StyleUnderline"/>
          <w:rFonts w:ascii="Times New Roman" w:hAnsi="Times New Roman" w:cs="Times New Roman"/>
        </w:rPr>
        <w:t>is not a cynical excuse to justify protectionism</w:t>
      </w:r>
      <w:r w:rsidRPr="00FE48B9">
        <w:rPr>
          <w:rFonts w:ascii="Times New Roman" w:hAnsi="Times New Roman" w:cs="Times New Roman"/>
          <w:sz w:val="12"/>
        </w:rPr>
        <w:t xml:space="preserve">. </w:t>
      </w:r>
      <w:r w:rsidRPr="00FE48B9">
        <w:rPr>
          <w:rStyle w:val="Emphasis"/>
          <w:rFonts w:ascii="Times New Roman" w:hAnsi="Times New Roman" w:cs="Times New Roman"/>
        </w:rPr>
        <w:t>It reflects</w:t>
      </w:r>
      <w:r w:rsidRPr="00FE48B9">
        <w:rPr>
          <w:rFonts w:ascii="Times New Roman" w:hAnsi="Times New Roman" w:cs="Times New Roman"/>
          <w:sz w:val="12"/>
        </w:rPr>
        <w:t xml:space="preserve"> profound alarm over </w:t>
      </w:r>
      <w:r w:rsidRPr="00FE48B9">
        <w:rPr>
          <w:rStyle w:val="Emphasis"/>
          <w:rFonts w:ascii="Times New Roman" w:hAnsi="Times New Roman" w:cs="Times New Roman"/>
        </w:rPr>
        <w:t>America’s preparedness in confronting</w:t>
      </w:r>
      <w:r w:rsidRPr="00FE48B9">
        <w:rPr>
          <w:rFonts w:ascii="Times New Roman" w:hAnsi="Times New Roman" w:cs="Times New Roman"/>
          <w:sz w:val="12"/>
        </w:rPr>
        <w:t xml:space="preserve"> a </w:t>
      </w:r>
      <w:r w:rsidRPr="00FE48B9">
        <w:rPr>
          <w:rStyle w:val="Emphasis"/>
          <w:rFonts w:ascii="Times New Roman" w:hAnsi="Times New Roman" w:cs="Times New Roman"/>
        </w:rPr>
        <w:t>China</w:t>
      </w:r>
      <w:r w:rsidRPr="00FE48B9">
        <w:rPr>
          <w:rFonts w:ascii="Times New Roman" w:hAnsi="Times New Roman" w:cs="Times New Roman"/>
          <w:sz w:val="12"/>
        </w:rPr>
        <w:t xml:space="preserve"> that through government subsidies has acquired a stranglehold over the global steel industry: China now accounts for half of the world’s entire steel production. </w:t>
      </w:r>
      <w:r w:rsidRPr="00FE48B9">
        <w:rPr>
          <w:rStyle w:val="StyleUnderline"/>
          <w:rFonts w:ascii="Times New Roman" w:hAnsi="Times New Roman" w:cs="Times New Roman"/>
        </w:rPr>
        <w:t>Without countering foreign steel subsidies in general and those from China in particular, the U.S. steel industry will be unable to survive</w:t>
      </w:r>
      <w:r w:rsidRPr="00FE48B9">
        <w:rPr>
          <w:rFonts w:ascii="Times New Roman" w:hAnsi="Times New Roman" w:cs="Times New Roman"/>
          <w:sz w:val="12"/>
        </w:rPr>
        <w:t xml:space="preserve">. The world’s steel exporters will doubtless challenge Trump’s claim that he’s acting in the interest of national security before the WTO. They will need to wait in line: The U.S. currently has 169 antidumping and countervailing duty orders in place on steel, 29 of them against China, along with 25 ongoing investigations. And the world’s steel exporters should also be prepared to lose. Under WTO rules, national security is a valid ground for levying tariffs and both the U.S. Commerce Department and the U.S. Department of </w:t>
      </w:r>
      <w:proofErr w:type="spellStart"/>
      <w:r w:rsidRPr="00FE48B9">
        <w:rPr>
          <w:rFonts w:ascii="Times New Roman" w:hAnsi="Times New Roman" w:cs="Times New Roman"/>
          <w:sz w:val="12"/>
        </w:rPr>
        <w:t>Defence</w:t>
      </w:r>
      <w:proofErr w:type="spellEnd"/>
      <w:r w:rsidRPr="00FE48B9">
        <w:rPr>
          <w:rFonts w:ascii="Times New Roman" w:hAnsi="Times New Roman" w:cs="Times New Roman"/>
          <w:sz w:val="12"/>
        </w:rPr>
        <w:t xml:space="preserve"> agree that national security is at stake. Those who see </w:t>
      </w:r>
      <w:r w:rsidRPr="00FE48B9">
        <w:rPr>
          <w:rStyle w:val="Emphasis"/>
          <w:rFonts w:ascii="Times New Roman" w:hAnsi="Times New Roman" w:cs="Times New Roman"/>
        </w:rPr>
        <w:t>Trump</w:t>
      </w:r>
      <w:r w:rsidRPr="00FE48B9">
        <w:rPr>
          <w:rFonts w:ascii="Times New Roman" w:hAnsi="Times New Roman" w:cs="Times New Roman"/>
          <w:sz w:val="12"/>
        </w:rPr>
        <w:t xml:space="preserve"> as threatening a free market in steel should see the world as it really is and welcome, rather than berate Trump’s initiative. He </w:t>
      </w:r>
      <w:r w:rsidRPr="00FE48B9">
        <w:rPr>
          <w:rStyle w:val="Emphasis"/>
          <w:rFonts w:ascii="Times New Roman" w:hAnsi="Times New Roman" w:cs="Times New Roman"/>
        </w:rPr>
        <w:t>is now the world’s</w:t>
      </w:r>
      <w:r w:rsidRPr="00FE48B9">
        <w:rPr>
          <w:rFonts w:ascii="Times New Roman" w:hAnsi="Times New Roman" w:cs="Times New Roman"/>
          <w:sz w:val="12"/>
        </w:rPr>
        <w:t xml:space="preserve"> best hope — perhaps </w:t>
      </w:r>
      <w:r w:rsidRPr="00FE48B9">
        <w:rPr>
          <w:rStyle w:val="Emphasis"/>
          <w:rFonts w:ascii="Times New Roman" w:hAnsi="Times New Roman" w:cs="Times New Roman"/>
        </w:rPr>
        <w:t>only hope</w:t>
      </w:r>
      <w:r w:rsidRPr="00FE48B9">
        <w:rPr>
          <w:rFonts w:ascii="Times New Roman" w:hAnsi="Times New Roman" w:cs="Times New Roman"/>
          <w:sz w:val="12"/>
        </w:rPr>
        <w:t xml:space="preserve"> — </w:t>
      </w:r>
      <w:r w:rsidRPr="00FE48B9">
        <w:rPr>
          <w:rStyle w:val="Emphasis"/>
          <w:rFonts w:ascii="Times New Roman" w:hAnsi="Times New Roman" w:cs="Times New Roman"/>
        </w:rPr>
        <w:t>for</w:t>
      </w:r>
      <w:r w:rsidRPr="00FE48B9">
        <w:rPr>
          <w:rFonts w:ascii="Times New Roman" w:hAnsi="Times New Roman" w:cs="Times New Roman"/>
          <w:sz w:val="12"/>
        </w:rPr>
        <w:t xml:space="preserve"> bringing a semblance of free-market discipline to </w:t>
      </w:r>
      <w:r w:rsidRPr="00FE48B9">
        <w:rPr>
          <w:rStyle w:val="Emphasis"/>
          <w:rFonts w:ascii="Times New Roman" w:hAnsi="Times New Roman" w:cs="Times New Roman"/>
        </w:rPr>
        <w:t>the global steel industry</w:t>
      </w:r>
      <w:r w:rsidRPr="00FE48B9">
        <w:rPr>
          <w:rFonts w:ascii="Times New Roman" w:hAnsi="Times New Roman" w:cs="Times New Roman"/>
          <w:sz w:val="12"/>
        </w:rPr>
        <w:t>.</w:t>
      </w:r>
    </w:p>
    <w:p w:rsidR="00122BA0" w:rsidRPr="00FE48B9" w:rsidRDefault="00122BA0" w:rsidP="00122BA0">
      <w:pPr>
        <w:pStyle w:val="Heading3"/>
        <w:rPr>
          <w:rFonts w:ascii="Times New Roman" w:hAnsi="Times New Roman" w:cs="Times New Roman"/>
        </w:rPr>
      </w:pPr>
      <w:r w:rsidRPr="00FE48B9">
        <w:rPr>
          <w:rFonts w:ascii="Times New Roman" w:hAnsi="Times New Roman" w:cs="Times New Roman"/>
        </w:rPr>
        <w:t>AT China War Impact</w:t>
      </w:r>
    </w:p>
    <w:p w:rsidR="00122BA0" w:rsidRPr="00FE48B9" w:rsidRDefault="00122BA0" w:rsidP="00122BA0">
      <w:pPr>
        <w:pStyle w:val="Heading4"/>
        <w:rPr>
          <w:rFonts w:ascii="Times New Roman" w:hAnsi="Times New Roman" w:cs="Times New Roman"/>
        </w:rPr>
      </w:pPr>
      <w:r w:rsidRPr="00FE48B9">
        <w:rPr>
          <w:rFonts w:ascii="Times New Roman" w:hAnsi="Times New Roman" w:cs="Times New Roman"/>
        </w:rPr>
        <w:t>No US-China war, and interdependence checks escalation</w:t>
      </w:r>
    </w:p>
    <w:p w:rsidR="00122BA0" w:rsidRPr="00FE48B9" w:rsidRDefault="00122BA0" w:rsidP="00122BA0">
      <w:pPr>
        <w:rPr>
          <w:rFonts w:ascii="Times New Roman" w:hAnsi="Times New Roman" w:cs="Times New Roman"/>
        </w:rPr>
      </w:pPr>
      <w:proofErr w:type="spellStart"/>
      <w:r w:rsidRPr="00FE48B9">
        <w:rPr>
          <w:rStyle w:val="Style13ptBold"/>
          <w:rFonts w:ascii="Times New Roman" w:hAnsi="Times New Roman" w:cs="Times New Roman"/>
        </w:rPr>
        <w:t>Fravel</w:t>
      </w:r>
      <w:proofErr w:type="spellEnd"/>
      <w:r w:rsidRPr="00FE48B9">
        <w:rPr>
          <w:rStyle w:val="Style13ptBold"/>
          <w:rFonts w:ascii="Times New Roman" w:hAnsi="Times New Roman" w:cs="Times New Roman"/>
        </w:rPr>
        <w:t xml:space="preserve"> &amp; Cunningham 15</w:t>
      </w:r>
      <w:r w:rsidRPr="00FE48B9">
        <w:rPr>
          <w:rFonts w:ascii="Times New Roman" w:hAnsi="Times New Roman" w:cs="Times New Roman"/>
        </w:rPr>
        <w:t xml:space="preserve">—M. Taylor </w:t>
      </w:r>
      <w:proofErr w:type="spellStart"/>
      <w:r w:rsidRPr="00FE48B9">
        <w:rPr>
          <w:rFonts w:ascii="Times New Roman" w:hAnsi="Times New Roman" w:cs="Times New Roman"/>
        </w:rPr>
        <w:t>Fravel</w:t>
      </w:r>
      <w:proofErr w:type="spellEnd"/>
      <w:r w:rsidRPr="00FE48B9">
        <w:rPr>
          <w:rFonts w:ascii="Times New Roman" w:hAnsi="Times New Roman" w:cs="Times New Roman"/>
        </w:rPr>
        <w:t xml:space="preserve"> an Associate Professor of political science and member of the Security Studies Program at MIT // Fiona S. Cunningham a PhD candidate in political science and member of the Security Studies Program at MIT, “Assuring Assured Retaliation – China’s Nuclear Posture and U.S.-China Strategic Stability,” </w:t>
      </w:r>
      <w:r w:rsidRPr="00FE48B9">
        <w:rPr>
          <w:rFonts w:ascii="Times New Roman" w:hAnsi="Times New Roman" w:cs="Times New Roman"/>
          <w:i/>
        </w:rPr>
        <w:t>International Security</w:t>
      </w:r>
      <w:r w:rsidRPr="00FE48B9">
        <w:rPr>
          <w:rFonts w:ascii="Times New Roman" w:hAnsi="Times New Roman" w:cs="Times New Roman"/>
        </w:rPr>
        <w:t>, Vol. 40, No. 2</w:t>
      </w:r>
    </w:p>
    <w:p w:rsidR="00122BA0" w:rsidRPr="00FE48B9" w:rsidRDefault="00122BA0" w:rsidP="00122BA0">
      <w:pPr>
        <w:rPr>
          <w:rFonts w:ascii="Times New Roman" w:hAnsi="Times New Roman" w:cs="Times New Roman"/>
          <w:sz w:val="16"/>
        </w:rPr>
      </w:pPr>
      <w:r w:rsidRPr="00FE48B9">
        <w:rPr>
          <w:rStyle w:val="StyleUnderline"/>
          <w:rFonts w:ascii="Times New Roman" w:hAnsi="Times New Roman" w:cs="Times New Roman"/>
        </w:rPr>
        <w:t>The most important factor in Chinese assessments of crisis stability is the stakes involved in</w:t>
      </w:r>
      <w:r w:rsidRPr="00FE48B9">
        <w:rPr>
          <w:rFonts w:ascii="Times New Roman" w:hAnsi="Times New Roman" w:cs="Times New Roman"/>
          <w:sz w:val="16"/>
        </w:rPr>
        <w:t xml:space="preserve"> the </w:t>
      </w:r>
      <w:r w:rsidRPr="00FE48B9">
        <w:rPr>
          <w:rStyle w:val="StyleUnderline"/>
          <w:rFonts w:ascii="Times New Roman" w:hAnsi="Times New Roman" w:cs="Times New Roman"/>
        </w:rPr>
        <w:t>scenarios that could result in</w:t>
      </w:r>
      <w:r w:rsidRPr="00FE48B9">
        <w:rPr>
          <w:rFonts w:ascii="Times New Roman" w:hAnsi="Times New Roman" w:cs="Times New Roman"/>
          <w:sz w:val="16"/>
        </w:rPr>
        <w:t xml:space="preserve"> a </w:t>
      </w:r>
      <w:r w:rsidRPr="00FE48B9">
        <w:rPr>
          <w:rStyle w:val="StyleUnderline"/>
          <w:rFonts w:ascii="Times New Roman" w:hAnsi="Times New Roman" w:cs="Times New Roman"/>
        </w:rPr>
        <w:t>crisis</w:t>
      </w:r>
      <w:r w:rsidRPr="00FE48B9">
        <w:rPr>
          <w:rFonts w:ascii="Times New Roman" w:hAnsi="Times New Roman" w:cs="Times New Roman"/>
          <w:sz w:val="16"/>
        </w:rPr>
        <w:t xml:space="preserve">. </w:t>
      </w:r>
      <w:r w:rsidRPr="00FE48B9">
        <w:rPr>
          <w:rStyle w:val="StyleUnderline"/>
          <w:rFonts w:ascii="Times New Roman" w:hAnsi="Times New Roman" w:cs="Times New Roman"/>
        </w:rPr>
        <w:t>Many</w:t>
      </w:r>
      <w:r w:rsidRPr="00FE48B9">
        <w:rPr>
          <w:rFonts w:ascii="Times New Roman" w:hAnsi="Times New Roman" w:cs="Times New Roman"/>
          <w:sz w:val="16"/>
        </w:rPr>
        <w:t xml:space="preserve"> interlocutors </w:t>
      </w:r>
      <w:r w:rsidRPr="00FE48B9">
        <w:rPr>
          <w:rStyle w:val="StyleUnderline"/>
          <w:rFonts w:ascii="Times New Roman" w:hAnsi="Times New Roman" w:cs="Times New Roman"/>
        </w:rPr>
        <w:t>believe</w:t>
      </w:r>
      <w:r w:rsidRPr="00FE48B9">
        <w:rPr>
          <w:rFonts w:ascii="Times New Roman" w:hAnsi="Times New Roman" w:cs="Times New Roman"/>
          <w:sz w:val="16"/>
        </w:rPr>
        <w:t xml:space="preserve"> </w:t>
      </w:r>
      <w:r w:rsidRPr="00FE48B9">
        <w:rPr>
          <w:rStyle w:val="StyleUnderline"/>
          <w:rFonts w:ascii="Times New Roman" w:hAnsi="Times New Roman" w:cs="Times New Roman"/>
        </w:rPr>
        <w:t>that</w:t>
      </w:r>
      <w:r w:rsidRPr="00FE48B9">
        <w:rPr>
          <w:rFonts w:ascii="Times New Roman" w:hAnsi="Times New Roman" w:cs="Times New Roman"/>
          <w:sz w:val="16"/>
        </w:rPr>
        <w:t xml:space="preserve"> </w:t>
      </w:r>
      <w:r w:rsidRPr="00FE48B9">
        <w:rPr>
          <w:rStyle w:val="Emphasis"/>
          <w:rFonts w:ascii="Times New Roman" w:hAnsi="Times New Roman" w:cs="Times New Roman"/>
        </w:rPr>
        <w:t>mutual possession of nuclear weapons is sufficient to deter</w:t>
      </w:r>
      <w:r w:rsidRPr="00FE48B9">
        <w:rPr>
          <w:rStyle w:val="StyleUnderline"/>
          <w:rFonts w:ascii="Times New Roman" w:hAnsi="Times New Roman" w:cs="Times New Roman"/>
        </w:rPr>
        <w:t xml:space="preserve"> a high-intensity or protracted war and would therefore ensure that any U.S.-China crisis or conflict would be </w:t>
      </w:r>
      <w:r w:rsidRPr="00FE48B9">
        <w:rPr>
          <w:rStyle w:val="Emphasis"/>
          <w:rFonts w:ascii="Times New Roman" w:hAnsi="Times New Roman" w:cs="Times New Roman"/>
        </w:rPr>
        <w:t>limited and controlled</w:t>
      </w:r>
      <w:r w:rsidRPr="00FE48B9">
        <w:rPr>
          <w:rFonts w:ascii="Times New Roman" w:hAnsi="Times New Roman" w:cs="Times New Roman"/>
          <w:sz w:val="16"/>
        </w:rPr>
        <w:t>. For example, the Science of Military Strategy concludes that “</w:t>
      </w:r>
      <w:r w:rsidRPr="00FE48B9">
        <w:rPr>
          <w:rStyle w:val="StyleUnderline"/>
          <w:rFonts w:ascii="Times New Roman" w:hAnsi="Times New Roman" w:cs="Times New Roman"/>
        </w:rPr>
        <w:t xml:space="preserve">in the present and </w:t>
      </w:r>
      <w:r w:rsidRPr="00FE48B9">
        <w:rPr>
          <w:rStyle w:val="Emphasis"/>
          <w:rFonts w:ascii="Times New Roman" w:hAnsi="Times New Roman" w:cs="Times New Roman"/>
        </w:rPr>
        <w:t>long-term future</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there is a </w:t>
      </w:r>
      <w:r w:rsidRPr="00FE48B9">
        <w:rPr>
          <w:rStyle w:val="Emphasis"/>
          <w:rFonts w:ascii="Times New Roman" w:hAnsi="Times New Roman" w:cs="Times New Roman"/>
        </w:rPr>
        <w:t>miniscule</w:t>
      </w:r>
      <w:r w:rsidRPr="00FE48B9">
        <w:rPr>
          <w:rFonts w:ascii="Times New Roman" w:hAnsi="Times New Roman" w:cs="Times New Roman"/>
          <w:sz w:val="16"/>
        </w:rPr>
        <w:t xml:space="preserve"> (</w:t>
      </w:r>
      <w:proofErr w:type="spellStart"/>
      <w:r w:rsidRPr="00FE48B9">
        <w:rPr>
          <w:rFonts w:ascii="Times New Roman" w:hAnsi="Times New Roman" w:cs="Times New Roman"/>
          <w:sz w:val="16"/>
        </w:rPr>
        <w:t>shenwei</w:t>
      </w:r>
      <w:proofErr w:type="spellEnd"/>
      <w:r w:rsidRPr="00FE48B9">
        <w:rPr>
          <w:rFonts w:ascii="Times New Roman" w:hAnsi="Times New Roman" w:cs="Times New Roman"/>
          <w:sz w:val="16"/>
        </w:rPr>
        <w:t xml:space="preserve">) </w:t>
      </w:r>
      <w:r w:rsidRPr="00FE48B9">
        <w:rPr>
          <w:rStyle w:val="Emphasis"/>
          <w:rFonts w:ascii="Times New Roman" w:hAnsi="Times New Roman" w:cs="Times New Roman"/>
        </w:rPr>
        <w:t>possibility</w:t>
      </w:r>
      <w:r w:rsidRPr="00FE48B9">
        <w:rPr>
          <w:rFonts w:ascii="Times New Roman" w:hAnsi="Times New Roman" w:cs="Times New Roman"/>
          <w:sz w:val="16"/>
        </w:rPr>
        <w:t xml:space="preserve"> </w:t>
      </w:r>
      <w:r w:rsidRPr="00FE48B9">
        <w:rPr>
          <w:rStyle w:val="StyleUnderline"/>
          <w:rFonts w:ascii="Times New Roman" w:hAnsi="Times New Roman" w:cs="Times New Roman"/>
        </w:rPr>
        <w:t>of an enemy initiating a large-scale ground invasion of China</w:t>
      </w:r>
      <w:r w:rsidRPr="00FE48B9">
        <w:rPr>
          <w:rFonts w:ascii="Times New Roman" w:hAnsi="Times New Roman" w:cs="Times New Roman"/>
          <w:sz w:val="16"/>
        </w:rPr>
        <w:t xml:space="preserve">.”125 Some Chinese </w:t>
      </w:r>
      <w:r w:rsidRPr="00FE48B9">
        <w:rPr>
          <w:rStyle w:val="StyleUnderline"/>
          <w:rFonts w:ascii="Times New Roman" w:hAnsi="Times New Roman" w:cs="Times New Roman"/>
        </w:rPr>
        <w:t>analysts</w:t>
      </w:r>
      <w:r w:rsidRPr="00FE48B9">
        <w:rPr>
          <w:rFonts w:ascii="Times New Roman" w:hAnsi="Times New Roman" w:cs="Times New Roman"/>
          <w:sz w:val="16"/>
        </w:rPr>
        <w:t xml:space="preserve"> also </w:t>
      </w:r>
      <w:r w:rsidRPr="00FE48B9">
        <w:rPr>
          <w:rStyle w:val="StyleUnderline"/>
          <w:rFonts w:ascii="Times New Roman" w:hAnsi="Times New Roman" w:cs="Times New Roman"/>
        </w:rPr>
        <w:t>note</w:t>
      </w:r>
      <w:r w:rsidRPr="00FE48B9">
        <w:rPr>
          <w:rFonts w:ascii="Times New Roman" w:hAnsi="Times New Roman" w:cs="Times New Roman"/>
          <w:sz w:val="16"/>
        </w:rPr>
        <w:t xml:space="preserve"> that U.S.-China </w:t>
      </w:r>
      <w:r w:rsidRPr="00FE48B9">
        <w:rPr>
          <w:rStyle w:val="StyleUnderline"/>
          <w:rFonts w:ascii="Times New Roman" w:hAnsi="Times New Roman" w:cs="Times New Roman"/>
        </w:rPr>
        <w:t>economic and political interdependence</w:t>
      </w:r>
      <w:r w:rsidRPr="00FE48B9">
        <w:rPr>
          <w:rFonts w:ascii="Times New Roman" w:hAnsi="Times New Roman" w:cs="Times New Roman"/>
          <w:sz w:val="16"/>
        </w:rPr>
        <w:t xml:space="preserve"> would </w:t>
      </w:r>
      <w:r w:rsidRPr="00FE48B9">
        <w:rPr>
          <w:rStyle w:val="Emphasis"/>
          <w:rFonts w:ascii="Times New Roman" w:hAnsi="Times New Roman" w:cs="Times New Roman"/>
        </w:rPr>
        <w:t>further constrain the role of nuclear weapons</w:t>
      </w:r>
      <w:r w:rsidRPr="00FE48B9">
        <w:rPr>
          <w:rFonts w:ascii="Times New Roman" w:hAnsi="Times New Roman" w:cs="Times New Roman"/>
          <w:sz w:val="16"/>
        </w:rPr>
        <w:t xml:space="preserve"> </w:t>
      </w:r>
      <w:r w:rsidRPr="00FE48B9">
        <w:rPr>
          <w:rStyle w:val="StyleUnderline"/>
          <w:rFonts w:ascii="Times New Roman" w:hAnsi="Times New Roman" w:cs="Times New Roman"/>
        </w:rPr>
        <w:t>in any future U.S.-China contingency</w:t>
      </w:r>
      <w:r w:rsidRPr="00FE48B9">
        <w:rPr>
          <w:rFonts w:ascii="Times New Roman" w:hAnsi="Times New Roman" w:cs="Times New Roman"/>
          <w:sz w:val="16"/>
        </w:rPr>
        <w:t xml:space="preserve">.126 As a result, </w:t>
      </w:r>
      <w:r w:rsidRPr="00FE48B9">
        <w:rPr>
          <w:rStyle w:val="StyleUnderline"/>
          <w:rFonts w:ascii="Times New Roman" w:hAnsi="Times New Roman" w:cs="Times New Roman"/>
        </w:rPr>
        <w:t>the most likely</w:t>
      </w:r>
      <w:r w:rsidRPr="00FE48B9">
        <w:rPr>
          <w:rFonts w:ascii="Times New Roman" w:hAnsi="Times New Roman" w:cs="Times New Roman"/>
          <w:sz w:val="16"/>
        </w:rPr>
        <w:t xml:space="preserve"> U.S.-China </w:t>
      </w:r>
      <w:r w:rsidRPr="00FE48B9">
        <w:rPr>
          <w:rStyle w:val="StyleUnderline"/>
          <w:rFonts w:ascii="Times New Roman" w:hAnsi="Times New Roman" w:cs="Times New Roman"/>
        </w:rPr>
        <w:t>contingencies</w:t>
      </w:r>
      <w:r w:rsidRPr="00FE48B9">
        <w:rPr>
          <w:rFonts w:ascii="Times New Roman" w:hAnsi="Times New Roman" w:cs="Times New Roman"/>
          <w:sz w:val="16"/>
        </w:rPr>
        <w:t xml:space="preserve"> in which nuclear weapons could play a role </w:t>
      </w:r>
      <w:r w:rsidRPr="00FE48B9">
        <w:rPr>
          <w:rStyle w:val="StyleUnderline"/>
          <w:rFonts w:ascii="Times New Roman" w:hAnsi="Times New Roman" w:cs="Times New Roman"/>
        </w:rPr>
        <w:t>would involve Taiwan</w:t>
      </w:r>
      <w:r w:rsidRPr="00FE48B9">
        <w:rPr>
          <w:rFonts w:ascii="Times New Roman" w:hAnsi="Times New Roman" w:cs="Times New Roman"/>
          <w:sz w:val="16"/>
        </w:rPr>
        <w:t xml:space="preserve"> or U.S. allies. In these conflicts, Chinese analysts believe that the stakes would not warrant the use of nuclear weapons by China (unless attacked first). They implicitly assume that the stakes would be too low for the United States, as well, and that Washington would either restrain or abandon its allies if defending them gave rise to a situation in which the United States would need to threaten to use nuclear weapons.127 The general view was that the United States would not want to become entangled in a conflict with China on behalf of its allies or other states. One interlocutor suggested that Taiwan and North Korea were the only third-party contingencies over which the United States and China would be willing to risk a nuclear crisis. Nevertheless, this interlocutor maintained that </w:t>
      </w:r>
      <w:r w:rsidRPr="00FE48B9">
        <w:rPr>
          <w:rStyle w:val="StyleUnderline"/>
          <w:rFonts w:ascii="Times New Roman" w:hAnsi="Times New Roman" w:cs="Times New Roman"/>
        </w:rPr>
        <w:t>China would not use nuclear weapons against the Taiwanese people and that the Chinese government had distanced itself from</w:t>
      </w:r>
      <w:r w:rsidRPr="00FE48B9">
        <w:rPr>
          <w:rFonts w:ascii="Times New Roman" w:hAnsi="Times New Roman" w:cs="Times New Roman"/>
          <w:sz w:val="16"/>
        </w:rPr>
        <w:t xml:space="preserve"> the </w:t>
      </w:r>
      <w:r w:rsidRPr="00FE48B9">
        <w:rPr>
          <w:rStyle w:val="StyleUnderline"/>
          <w:rFonts w:ascii="Times New Roman" w:hAnsi="Times New Roman" w:cs="Times New Roman"/>
        </w:rPr>
        <w:t>remarks</w:t>
      </w:r>
      <w:r w:rsidRPr="00FE48B9">
        <w:rPr>
          <w:rFonts w:ascii="Times New Roman" w:hAnsi="Times New Roman" w:cs="Times New Roman"/>
          <w:sz w:val="16"/>
        </w:rPr>
        <w:t xml:space="preserve"> of a senior PLA officer who commented in 2005 </w:t>
      </w:r>
      <w:r w:rsidRPr="00FE48B9">
        <w:rPr>
          <w:rStyle w:val="StyleUnderline"/>
          <w:rFonts w:ascii="Times New Roman" w:hAnsi="Times New Roman" w:cs="Times New Roman"/>
        </w:rPr>
        <w:t>that China would use nuclear weapons if it were defeated in a conventional war over Taiwan</w:t>
      </w:r>
      <w:r w:rsidRPr="00FE48B9">
        <w:rPr>
          <w:rFonts w:ascii="Times New Roman" w:hAnsi="Times New Roman" w:cs="Times New Roman"/>
          <w:sz w:val="16"/>
        </w:rPr>
        <w:t xml:space="preserve">.128 Another interlocutor was concerned about the possible spillover effect of a U.S. preemptive strike on North Korea’s nuclear weapons. These Chinese views likely underestimate the strength of U.S. interests at stake in any conflict between a U.S. ally and China, as Christensen and Goldstein note. Although tensions have eased across the Taiwan Strait in recent years, the possibility of U.S. involvement in a conflict over Taiwan remains a real concern [End Page 35] for the PLA. The Science of Military Strategy acknowledges that cross-strait relations have improved, “but the key factors obstructing a solution to the Taiwan problem have not fundamentally disappeared.”129 As a result, the risk of a war over Taiwan’s unification is “relatively high.” The book states that such a war would be a relatively large-scale and relatively high-intensity conflict in which China would need to “guard against foreign military intervention” and that such a conflict would occur “against the background of nuclear deterrence.”130 </w:t>
      </w:r>
      <w:r w:rsidRPr="00FE48B9">
        <w:rPr>
          <w:rStyle w:val="StyleUnderline"/>
          <w:rFonts w:ascii="Times New Roman" w:hAnsi="Times New Roman" w:cs="Times New Roman"/>
        </w:rPr>
        <w:t>Nevertheless, for the second reason below, most</w:t>
      </w:r>
      <w:r w:rsidRPr="00FE48B9">
        <w:rPr>
          <w:rFonts w:ascii="Times New Roman" w:hAnsi="Times New Roman" w:cs="Times New Roman"/>
          <w:sz w:val="16"/>
        </w:rPr>
        <w:t xml:space="preserve"> interlocutors </w:t>
      </w:r>
      <w:r w:rsidRPr="00FE48B9">
        <w:rPr>
          <w:rStyle w:val="StyleUnderline"/>
          <w:rFonts w:ascii="Times New Roman" w:hAnsi="Times New Roman" w:cs="Times New Roman"/>
        </w:rPr>
        <w:t>did not believe that China would threaten or use nuclear weapons without being threatened or attacked first.</w:t>
      </w:r>
      <w:r w:rsidRPr="00FE48B9">
        <w:rPr>
          <w:rFonts w:ascii="Times New Roman" w:hAnsi="Times New Roman" w:cs="Times New Roman"/>
          <w:sz w:val="16"/>
        </w:rPr>
        <w:t xml:space="preserve"> </w:t>
      </w:r>
      <w:r w:rsidRPr="00FE48B9">
        <w:rPr>
          <w:rStyle w:val="StyleUnderline"/>
          <w:rFonts w:ascii="Times New Roman" w:hAnsi="Times New Roman" w:cs="Times New Roman"/>
        </w:rPr>
        <w:t xml:space="preserve">A second reason for a relatively optimistic view of crisis stability is the Chinese view that China’s limited ambiguity over its </w:t>
      </w:r>
      <w:r w:rsidRPr="00FE48B9">
        <w:rPr>
          <w:rStyle w:val="StyleUnderline"/>
          <w:rFonts w:ascii="Times New Roman" w:hAnsi="Times New Roman" w:cs="Times New Roman"/>
          <w:bdr w:val="single" w:sz="4" w:space="0" w:color="auto"/>
        </w:rPr>
        <w:t>n</w:t>
      </w:r>
      <w:r w:rsidRPr="00FE48B9">
        <w:rPr>
          <w:rStyle w:val="StyleUnderline"/>
          <w:rFonts w:ascii="Times New Roman" w:hAnsi="Times New Roman" w:cs="Times New Roman"/>
        </w:rPr>
        <w:t>o-</w:t>
      </w:r>
      <w:r w:rsidRPr="00FE48B9">
        <w:rPr>
          <w:rStyle w:val="StyleUnderline"/>
          <w:rFonts w:ascii="Times New Roman" w:hAnsi="Times New Roman" w:cs="Times New Roman"/>
          <w:bdr w:val="single" w:sz="4" w:space="0" w:color="auto"/>
        </w:rPr>
        <w:t>f</w:t>
      </w:r>
      <w:r w:rsidRPr="00FE48B9">
        <w:rPr>
          <w:rStyle w:val="StyleUnderline"/>
          <w:rFonts w:ascii="Times New Roman" w:hAnsi="Times New Roman" w:cs="Times New Roman"/>
        </w:rPr>
        <w:t>irst-</w:t>
      </w:r>
      <w:r w:rsidRPr="00FE48B9">
        <w:rPr>
          <w:rStyle w:val="StyleUnderline"/>
          <w:rFonts w:ascii="Times New Roman" w:hAnsi="Times New Roman" w:cs="Times New Roman"/>
          <w:bdr w:val="single" w:sz="4" w:space="0" w:color="auto"/>
        </w:rPr>
        <w:t>u</w:t>
      </w:r>
      <w:r w:rsidRPr="00FE48B9">
        <w:rPr>
          <w:rStyle w:val="StyleUnderline"/>
          <w:rFonts w:ascii="Times New Roman" w:hAnsi="Times New Roman" w:cs="Times New Roman"/>
        </w:rPr>
        <w:t>se policy remains consistent with a clear firebreak between the use of conventional and nuclear weapons</w:t>
      </w:r>
      <w:r w:rsidRPr="00FE48B9">
        <w:rPr>
          <w:rFonts w:ascii="Times New Roman" w:hAnsi="Times New Roman" w:cs="Times New Roman"/>
          <w:sz w:val="16"/>
        </w:rPr>
        <w:t xml:space="preserve">. China’s strategic community maintains that </w:t>
      </w:r>
      <w:r w:rsidRPr="00FE48B9">
        <w:rPr>
          <w:rStyle w:val="Emphasis"/>
          <w:rFonts w:ascii="Times New Roman" w:hAnsi="Times New Roman" w:cs="Times New Roman"/>
        </w:rPr>
        <w:t>China would not use nuclear weapons first in a crisis or conflict</w:t>
      </w:r>
      <w:r w:rsidRPr="00FE48B9">
        <w:rPr>
          <w:rFonts w:ascii="Times New Roman" w:hAnsi="Times New Roman" w:cs="Times New Roman"/>
          <w:sz w:val="16"/>
        </w:rPr>
        <w:t xml:space="preserve">. A recent textbook from AMS, for example, describes one of </w:t>
      </w:r>
      <w:r w:rsidRPr="00FE48B9">
        <w:rPr>
          <w:rStyle w:val="StyleUnderline"/>
          <w:rFonts w:ascii="Times New Roman" w:hAnsi="Times New Roman" w:cs="Times New Roman"/>
        </w:rPr>
        <w:t>the</w:t>
      </w:r>
      <w:r w:rsidRPr="00FE48B9">
        <w:rPr>
          <w:rFonts w:ascii="Times New Roman" w:hAnsi="Times New Roman" w:cs="Times New Roman"/>
          <w:sz w:val="16"/>
        </w:rPr>
        <w:t xml:space="preserve"> Second Artillery’s </w:t>
      </w:r>
      <w:r w:rsidRPr="00FE48B9">
        <w:rPr>
          <w:rStyle w:val="StyleUnderline"/>
          <w:rFonts w:ascii="Times New Roman" w:hAnsi="Times New Roman" w:cs="Times New Roman"/>
        </w:rPr>
        <w:t>main missions as “preventing</w:t>
      </w:r>
      <w:r w:rsidRPr="00FE48B9">
        <w:rPr>
          <w:rFonts w:ascii="Times New Roman" w:hAnsi="Times New Roman" w:cs="Times New Roman"/>
          <w:sz w:val="16"/>
        </w:rPr>
        <w:t xml:space="preserve"> (</w:t>
      </w:r>
      <w:proofErr w:type="spellStart"/>
      <w:r w:rsidRPr="00FE48B9">
        <w:rPr>
          <w:rFonts w:ascii="Times New Roman" w:hAnsi="Times New Roman" w:cs="Times New Roman"/>
          <w:sz w:val="16"/>
        </w:rPr>
        <w:t>ezhi</w:t>
      </w:r>
      <w:proofErr w:type="spellEnd"/>
      <w:r w:rsidRPr="00FE48B9">
        <w:rPr>
          <w:rFonts w:ascii="Times New Roman" w:hAnsi="Times New Roman" w:cs="Times New Roman"/>
          <w:sz w:val="16"/>
        </w:rPr>
        <w:t xml:space="preserve">) </w:t>
      </w:r>
      <w:r w:rsidRPr="00FE48B9">
        <w:rPr>
          <w:rStyle w:val="StyleUnderline"/>
          <w:rFonts w:ascii="Times New Roman" w:hAnsi="Times New Roman" w:cs="Times New Roman"/>
        </w:rPr>
        <w:t>an enemy from escalating</w:t>
      </w:r>
      <w:r w:rsidRPr="00FE48B9">
        <w:rPr>
          <w:rFonts w:ascii="Times New Roman" w:hAnsi="Times New Roman" w:cs="Times New Roman"/>
          <w:sz w:val="16"/>
        </w:rPr>
        <w:t xml:space="preserve"> a conventional war to a nuclear war.”131 </w:t>
      </w:r>
      <w:r w:rsidRPr="00FE48B9">
        <w:rPr>
          <w:rStyle w:val="StyleUnderline"/>
          <w:rFonts w:ascii="Times New Roman" w:hAnsi="Times New Roman" w:cs="Times New Roman"/>
        </w:rPr>
        <w:t>In the context of a Taiwan contingency</w:t>
      </w:r>
      <w:r w:rsidRPr="00FE48B9">
        <w:rPr>
          <w:rFonts w:ascii="Times New Roman" w:hAnsi="Times New Roman" w:cs="Times New Roman"/>
          <w:sz w:val="16"/>
        </w:rPr>
        <w:t xml:space="preserve">, Maj. Gen. Yao </w:t>
      </w:r>
      <w:proofErr w:type="spellStart"/>
      <w:r w:rsidRPr="00FE48B9">
        <w:rPr>
          <w:rFonts w:ascii="Times New Roman" w:hAnsi="Times New Roman" w:cs="Times New Roman"/>
          <w:sz w:val="16"/>
        </w:rPr>
        <w:t>Yunzhu</w:t>
      </w:r>
      <w:proofErr w:type="spellEnd"/>
      <w:r w:rsidRPr="00FE48B9">
        <w:rPr>
          <w:rFonts w:ascii="Times New Roman" w:hAnsi="Times New Roman" w:cs="Times New Roman"/>
          <w:sz w:val="16"/>
        </w:rPr>
        <w:t xml:space="preserve"> explains that “</w:t>
      </w:r>
      <w:r w:rsidRPr="00FE48B9">
        <w:rPr>
          <w:rStyle w:val="StyleUnderline"/>
          <w:rFonts w:ascii="Times New Roman" w:hAnsi="Times New Roman" w:cs="Times New Roman"/>
        </w:rPr>
        <w:t xml:space="preserve">it would be </w:t>
      </w:r>
      <w:r w:rsidRPr="00FE48B9">
        <w:rPr>
          <w:rStyle w:val="Emphasis"/>
          <w:rFonts w:ascii="Times New Roman" w:hAnsi="Times New Roman" w:cs="Times New Roman"/>
        </w:rPr>
        <w:t>useless</w:t>
      </w:r>
      <w:r w:rsidRPr="00FE48B9">
        <w:rPr>
          <w:rStyle w:val="StyleUnderline"/>
          <w:rFonts w:ascii="Times New Roman" w:hAnsi="Times New Roman" w:cs="Times New Roman"/>
        </w:rPr>
        <w:t xml:space="preserve"> for China </w:t>
      </w:r>
      <w:r w:rsidRPr="00FE48B9">
        <w:rPr>
          <w:rStyle w:val="Emphasis"/>
          <w:rFonts w:ascii="Times New Roman" w:hAnsi="Times New Roman" w:cs="Times New Roman"/>
        </w:rPr>
        <w:t>to deter U.S. conventional intervention</w:t>
      </w:r>
      <w:r w:rsidRPr="00FE48B9">
        <w:rPr>
          <w:rStyle w:val="StyleUnderline"/>
          <w:rFonts w:ascii="Times New Roman" w:hAnsi="Times New Roman" w:cs="Times New Roman"/>
        </w:rPr>
        <w:t xml:space="preserve"> by using China’s </w:t>
      </w:r>
      <w:r w:rsidRPr="00FE48B9">
        <w:rPr>
          <w:rStyle w:val="Emphasis"/>
          <w:rFonts w:ascii="Times New Roman" w:hAnsi="Times New Roman" w:cs="Times New Roman"/>
        </w:rPr>
        <w:t>nuclear weapons</w:t>
      </w:r>
      <w:r w:rsidRPr="00FE48B9">
        <w:rPr>
          <w:rFonts w:ascii="Times New Roman" w:hAnsi="Times New Roman" w:cs="Times New Roman"/>
          <w:sz w:val="16"/>
        </w:rPr>
        <w:t xml:space="preserve">. It is the United States, not China, which has the nuclear capabilities to control and even dominate conflict escalation.”132 Some Chinese interlocutors also claimed that U.S. conventional superiority contributes to a clear conventional-nuclear firebreak, as </w:t>
      </w:r>
      <w:r w:rsidRPr="00FE48B9">
        <w:rPr>
          <w:rStyle w:val="StyleUnderline"/>
          <w:rFonts w:ascii="Times New Roman" w:hAnsi="Times New Roman" w:cs="Times New Roman"/>
        </w:rPr>
        <w:t xml:space="preserve">the </w:t>
      </w:r>
      <w:r w:rsidRPr="00FE48B9">
        <w:rPr>
          <w:rStyle w:val="StyleUnderline"/>
          <w:rFonts w:ascii="Times New Roman" w:hAnsi="Times New Roman" w:cs="Times New Roman"/>
          <w:bdr w:val="single" w:sz="4" w:space="0" w:color="auto"/>
        </w:rPr>
        <w:t>U</w:t>
      </w:r>
      <w:r w:rsidRPr="00FE48B9">
        <w:rPr>
          <w:rStyle w:val="StyleUnderline"/>
          <w:rFonts w:ascii="Times New Roman" w:hAnsi="Times New Roman" w:cs="Times New Roman"/>
        </w:rPr>
        <w:t xml:space="preserve">nited </w:t>
      </w:r>
      <w:r w:rsidRPr="00FE48B9">
        <w:rPr>
          <w:rStyle w:val="StyleUnderline"/>
          <w:rFonts w:ascii="Times New Roman" w:hAnsi="Times New Roman" w:cs="Times New Roman"/>
          <w:bdr w:val="single" w:sz="4" w:space="0" w:color="auto"/>
        </w:rPr>
        <w:t>S</w:t>
      </w:r>
      <w:r w:rsidRPr="00FE48B9">
        <w:rPr>
          <w:rStyle w:val="StyleUnderline"/>
          <w:rFonts w:ascii="Times New Roman" w:hAnsi="Times New Roman" w:cs="Times New Roman"/>
        </w:rPr>
        <w:t xml:space="preserve">tates would always have conventional options to escalate a conflict and would therefore </w:t>
      </w:r>
      <w:r w:rsidRPr="00FE48B9">
        <w:rPr>
          <w:rStyle w:val="Emphasis"/>
          <w:rFonts w:ascii="Times New Roman" w:hAnsi="Times New Roman" w:cs="Times New Roman"/>
        </w:rPr>
        <w:t>not need to resort to nuclear threats or use</w:t>
      </w:r>
      <w:r w:rsidRPr="00FE48B9">
        <w:rPr>
          <w:rFonts w:ascii="Times New Roman" w:hAnsi="Times New Roman" w:cs="Times New Roman"/>
          <w:sz w:val="16"/>
        </w:rPr>
        <w:t xml:space="preserve">.133 </w:t>
      </w:r>
      <w:r w:rsidRPr="00FE48B9">
        <w:rPr>
          <w:rStyle w:val="StyleUnderline"/>
          <w:rFonts w:ascii="Times New Roman" w:hAnsi="Times New Roman" w:cs="Times New Roman"/>
        </w:rPr>
        <w:t>Most</w:t>
      </w:r>
      <w:r w:rsidRPr="00FE48B9">
        <w:rPr>
          <w:rFonts w:ascii="Times New Roman" w:hAnsi="Times New Roman" w:cs="Times New Roman"/>
          <w:sz w:val="16"/>
        </w:rPr>
        <w:t xml:space="preserve"> interlocutors </w:t>
      </w:r>
      <w:r w:rsidRPr="00FE48B9">
        <w:rPr>
          <w:rStyle w:val="StyleUnderline"/>
          <w:rFonts w:ascii="Times New Roman" w:hAnsi="Times New Roman" w:cs="Times New Roman"/>
        </w:rPr>
        <w:t>expressed confidence that the</w:t>
      </w:r>
      <w:r w:rsidRPr="00FE48B9">
        <w:rPr>
          <w:rFonts w:ascii="Times New Roman" w:hAnsi="Times New Roman" w:cs="Times New Roman"/>
          <w:sz w:val="16"/>
        </w:rPr>
        <w:t xml:space="preserve"> </w:t>
      </w:r>
      <w:r w:rsidRPr="00FE48B9">
        <w:rPr>
          <w:rStyle w:val="StyleUnderline"/>
          <w:rFonts w:ascii="Times New Roman" w:hAnsi="Times New Roman" w:cs="Times New Roman"/>
        </w:rPr>
        <w:t>U</w:t>
      </w:r>
      <w:r w:rsidRPr="00FE48B9">
        <w:rPr>
          <w:rFonts w:ascii="Times New Roman" w:hAnsi="Times New Roman" w:cs="Times New Roman"/>
          <w:sz w:val="16"/>
        </w:rPr>
        <w:t xml:space="preserve">nited </w:t>
      </w:r>
      <w:r w:rsidRPr="00FE48B9">
        <w:rPr>
          <w:rStyle w:val="StyleUnderline"/>
          <w:rFonts w:ascii="Times New Roman" w:hAnsi="Times New Roman" w:cs="Times New Roman"/>
        </w:rPr>
        <w:t>S</w:t>
      </w:r>
      <w:r w:rsidRPr="00FE48B9">
        <w:rPr>
          <w:rFonts w:ascii="Times New Roman" w:hAnsi="Times New Roman" w:cs="Times New Roman"/>
          <w:sz w:val="16"/>
        </w:rPr>
        <w:t xml:space="preserve">tates </w:t>
      </w:r>
      <w:r w:rsidRPr="00FE48B9">
        <w:rPr>
          <w:rStyle w:val="StyleUnderline"/>
          <w:rFonts w:ascii="Times New Roman" w:hAnsi="Times New Roman" w:cs="Times New Roman"/>
        </w:rPr>
        <w:t>would have no reason to attack China’s nuclear arsenal</w:t>
      </w:r>
      <w:r w:rsidRPr="00FE48B9">
        <w:rPr>
          <w:rFonts w:ascii="Times New Roman" w:hAnsi="Times New Roman" w:cs="Times New Roman"/>
          <w:sz w:val="16"/>
        </w:rPr>
        <w:t xml:space="preserve"> with conventional weapons, but some interlocutors recognized that nuclear escalation control was a part of U.S. war planning, despite the United States’ conventional superiority.134 If China views a conventional attack on its nuclear weapons or infrastructure as a first strike that [End Page 36] would justify nuclear retaliation, its belief about a clear firebreak rests more on a belief that the United States will be deterred from initiating such an attack than it does on a principled constraint. </w:t>
      </w:r>
      <w:r w:rsidRPr="00FE48B9">
        <w:rPr>
          <w:rStyle w:val="StyleUnderline"/>
          <w:rFonts w:ascii="Times New Roman" w:hAnsi="Times New Roman" w:cs="Times New Roman"/>
        </w:rPr>
        <w:t>A third factor</w:t>
      </w:r>
      <w:r w:rsidRPr="00FE48B9">
        <w:rPr>
          <w:rFonts w:ascii="Times New Roman" w:hAnsi="Times New Roman" w:cs="Times New Roman"/>
          <w:sz w:val="16"/>
        </w:rPr>
        <w:t xml:space="preserve"> in China’s optimistic assessment of crisis stability </w:t>
      </w:r>
      <w:r w:rsidRPr="00FE48B9">
        <w:rPr>
          <w:rStyle w:val="StyleUnderline"/>
          <w:rFonts w:ascii="Times New Roman" w:hAnsi="Times New Roman" w:cs="Times New Roman"/>
        </w:rPr>
        <w:t>is</w:t>
      </w:r>
      <w:r w:rsidRPr="00FE48B9">
        <w:rPr>
          <w:rFonts w:ascii="Times New Roman" w:hAnsi="Times New Roman" w:cs="Times New Roman"/>
          <w:sz w:val="16"/>
        </w:rPr>
        <w:t xml:space="preserve"> the </w:t>
      </w:r>
      <w:r w:rsidRPr="00FE48B9">
        <w:rPr>
          <w:rStyle w:val="StyleUnderline"/>
          <w:rFonts w:ascii="Times New Roman" w:hAnsi="Times New Roman" w:cs="Times New Roman"/>
        </w:rPr>
        <w:t>perceived deterrent effectiveness of the limited ambiguity that China has allowed regarding its no-first-use policy</w:t>
      </w:r>
      <w:r w:rsidRPr="00FE48B9">
        <w:rPr>
          <w:rFonts w:ascii="Times New Roman" w:hAnsi="Times New Roman" w:cs="Times New Roman"/>
          <w:sz w:val="16"/>
        </w:rPr>
        <w:t>. Some strategists saw a greater temptation for the United States to attack China’s nuclear capabilities with conventional weapons as U.S. conventional precision strike capabilities improved. All inter-</w:t>
      </w:r>
      <w:proofErr w:type="spellStart"/>
      <w:r w:rsidRPr="00FE48B9">
        <w:rPr>
          <w:rFonts w:ascii="Times New Roman" w:hAnsi="Times New Roman" w:cs="Times New Roman"/>
          <w:sz w:val="16"/>
        </w:rPr>
        <w:t>locutors</w:t>
      </w:r>
      <w:proofErr w:type="spellEnd"/>
      <w:r w:rsidRPr="00FE48B9">
        <w:rPr>
          <w:rFonts w:ascii="Times New Roman" w:hAnsi="Times New Roman" w:cs="Times New Roman"/>
          <w:sz w:val="16"/>
        </w:rPr>
        <w:t xml:space="preserve"> indicated that China has carefully considered the possibility that the United States might use conventional force against China’s nuclear capabilities. As discussed earlier, </w:t>
      </w:r>
      <w:r w:rsidRPr="00FE48B9">
        <w:rPr>
          <w:rStyle w:val="StyleUnderline"/>
          <w:rFonts w:ascii="Times New Roman" w:hAnsi="Times New Roman" w:cs="Times New Roman"/>
        </w:rPr>
        <w:t xml:space="preserve">China’s response has been to allow limited ambiguity over its no-first-use posture to </w:t>
      </w:r>
      <w:r w:rsidRPr="00FE48B9">
        <w:rPr>
          <w:rStyle w:val="Emphasis"/>
          <w:rFonts w:ascii="Times New Roman" w:hAnsi="Times New Roman" w:cs="Times New Roman"/>
        </w:rPr>
        <w:t>deter such an attack</w:t>
      </w:r>
      <w:r w:rsidRPr="00FE48B9">
        <w:rPr>
          <w:rStyle w:val="StyleUnderline"/>
          <w:rFonts w:ascii="Times New Roman" w:hAnsi="Times New Roman" w:cs="Times New Roman"/>
        </w:rPr>
        <w:t>.</w:t>
      </w:r>
      <w:r w:rsidRPr="00FE48B9">
        <w:rPr>
          <w:rFonts w:ascii="Times New Roman" w:hAnsi="Times New Roman" w:cs="Times New Roman"/>
          <w:sz w:val="16"/>
        </w:rPr>
        <w:t xml:space="preserve"> One interlocutor maintained that the United States did not believe that China would view an attack on China’s command and control facilities as an attack on its nuclear facilities and that China could do little to deter such an attack. Chinese strategists have noted that identifying what constitutes a nuclear command and control facility is challenging given the different levels of command and control.135 As a result, </w:t>
      </w:r>
      <w:r w:rsidRPr="00FE48B9">
        <w:rPr>
          <w:rStyle w:val="StyleUnderline"/>
          <w:rFonts w:ascii="Times New Roman" w:hAnsi="Times New Roman" w:cs="Times New Roman"/>
        </w:rPr>
        <w:t xml:space="preserve">China is allowing the ambiguity surrounding its no-first-use policy in the hope that this will </w:t>
      </w:r>
      <w:r w:rsidRPr="00FE48B9">
        <w:rPr>
          <w:rStyle w:val="Emphasis"/>
          <w:rFonts w:ascii="Times New Roman" w:hAnsi="Times New Roman" w:cs="Times New Roman"/>
        </w:rPr>
        <w:t>undermine U.S. confidence</w:t>
      </w:r>
      <w:r w:rsidRPr="00FE48B9">
        <w:rPr>
          <w:rStyle w:val="StyleUnderline"/>
          <w:rFonts w:ascii="Times New Roman" w:hAnsi="Times New Roman" w:cs="Times New Roman"/>
        </w:rPr>
        <w:t xml:space="preserve"> that China would </w:t>
      </w:r>
      <w:r w:rsidRPr="00FE48B9">
        <w:rPr>
          <w:rStyle w:val="Emphasis"/>
          <w:rFonts w:ascii="Times New Roman" w:hAnsi="Times New Roman" w:cs="Times New Roman"/>
        </w:rPr>
        <w:t>not escalate a conflict</w:t>
      </w:r>
      <w:r w:rsidRPr="00FE48B9">
        <w:rPr>
          <w:rFonts w:ascii="Times New Roman" w:hAnsi="Times New Roman" w:cs="Times New Roman"/>
          <w:sz w:val="16"/>
        </w:rPr>
        <w:t xml:space="preserve"> if its nuclear capabilities were targeted.</w:t>
      </w:r>
    </w:p>
    <w:p w:rsidR="00122BA0" w:rsidRPr="00FE48B9" w:rsidRDefault="00122BA0" w:rsidP="00122BA0">
      <w:pPr>
        <w:pStyle w:val="Heading4"/>
        <w:rPr>
          <w:rFonts w:ascii="Times New Roman" w:hAnsi="Times New Roman" w:cs="Times New Roman"/>
        </w:rPr>
      </w:pPr>
      <w:r w:rsidRPr="00FE48B9">
        <w:rPr>
          <w:rFonts w:ascii="Times New Roman" w:hAnsi="Times New Roman" w:cs="Times New Roman"/>
          <w:u w:val="single"/>
        </w:rPr>
        <w:t>Other countries</w:t>
      </w:r>
      <w:r w:rsidRPr="00FE48B9">
        <w:rPr>
          <w:rFonts w:ascii="Times New Roman" w:hAnsi="Times New Roman" w:cs="Times New Roman"/>
        </w:rPr>
        <w:t xml:space="preserve"> can check </w:t>
      </w:r>
    </w:p>
    <w:p w:rsidR="00122BA0" w:rsidRPr="00FE48B9" w:rsidRDefault="00122BA0" w:rsidP="00122BA0">
      <w:pPr>
        <w:rPr>
          <w:rFonts w:ascii="Times New Roman" w:hAnsi="Times New Roman" w:cs="Times New Roman"/>
        </w:rPr>
      </w:pPr>
      <w:r w:rsidRPr="00FE48B9">
        <w:rPr>
          <w:rFonts w:ascii="Times New Roman" w:hAnsi="Times New Roman" w:cs="Times New Roman"/>
          <w:b/>
          <w:sz w:val="24"/>
        </w:rPr>
        <w:t>Glaser 18</w:t>
      </w:r>
      <w:r w:rsidRPr="00FE48B9">
        <w:rPr>
          <w:rFonts w:ascii="Times New Roman" w:hAnsi="Times New Roman" w:cs="Times New Roman"/>
        </w:rPr>
        <w:t xml:space="preserve"> {John Glaser is the director of Foreign Policy Studies at the Cato Institute. “Status, Prestige, Activism and the Illusion of American </w:t>
      </w:r>
      <w:proofErr w:type="spellStart"/>
      <w:r w:rsidRPr="00FE48B9">
        <w:rPr>
          <w:rFonts w:ascii="Times New Roman" w:hAnsi="Times New Roman" w:cs="Times New Roman"/>
        </w:rPr>
        <w:t>Decline</w:t>
      </w:r>
      <w:proofErr w:type="gramStart"/>
      <w:r w:rsidRPr="00FE48B9">
        <w:rPr>
          <w:rFonts w:ascii="Times New Roman" w:hAnsi="Times New Roman" w:cs="Times New Roman"/>
        </w:rPr>
        <w:t>”,March</w:t>
      </w:r>
      <w:proofErr w:type="spellEnd"/>
      <w:proofErr w:type="gramEnd"/>
      <w:r w:rsidRPr="00FE48B9">
        <w:rPr>
          <w:rFonts w:ascii="Times New Roman" w:hAnsi="Times New Roman" w:cs="Times New Roman"/>
        </w:rPr>
        <w:t xml:space="preserve"> 2018, “https://www.tandfonline.com/doi/abs/10.1080/0163660X.2018.1445903?needAccess=true#aHR0cHM6Ly93d3cudGFuZGZvbmxpbmUuY29tL2RvaS9wZGYvMTAuMTA4MC8wMTYzNjYwWC4yMDE4LjE0NDU5MDM/bmVlZEFjY2Vzcz10cnVlQEBAMA==”}</w:t>
      </w:r>
    </w:p>
    <w:p w:rsidR="00122BA0" w:rsidRPr="00FE48B9" w:rsidRDefault="00122BA0" w:rsidP="00122BA0">
      <w:pPr>
        <w:rPr>
          <w:rFonts w:ascii="Times New Roman" w:hAnsi="Times New Roman" w:cs="Times New Roman"/>
        </w:rPr>
      </w:pPr>
      <w:r w:rsidRPr="00FE48B9">
        <w:rPr>
          <w:rStyle w:val="StyleUnderline"/>
          <w:rFonts w:ascii="Times New Roman" w:hAnsi="Times New Roman" w:cs="Times New Roman"/>
        </w:rPr>
        <w:t>Too much of post–Cold War U.S. foreign policy has been driven by status and prestige concerns, or as Kennedy put it, the shadow, not the substance, of power.</w:t>
      </w:r>
      <w:r w:rsidRPr="00FE48B9">
        <w:rPr>
          <w:rFonts w:ascii="Times New Roman" w:hAnsi="Times New Roman" w:cs="Times New Roman"/>
        </w:rPr>
        <w:t xml:space="preserve"> The </w:t>
      </w:r>
      <w:r w:rsidRPr="00FE48B9">
        <w:rPr>
          <w:rStyle w:val="Emphasis"/>
          <w:rFonts w:ascii="Times New Roman" w:hAnsi="Times New Roman" w:cs="Times New Roman"/>
        </w:rPr>
        <w:t>foreign policy of the United States should be driven primarily by an objective assessment of its strategic position and the threats it faces to its physical security and economic well-being.</w:t>
      </w:r>
      <w:r w:rsidRPr="00FE48B9">
        <w:rPr>
          <w:rFonts w:ascii="Times New Roman" w:hAnsi="Times New Roman" w:cs="Times New Roman"/>
        </w:rPr>
        <w:t xml:space="preserve"> Focusing on tangible material interests tends to weaken the motivation for rash interventionism in pursuit of unimportant, or unattainable, goals. By contrast, </w:t>
      </w:r>
      <w:r w:rsidRPr="00FE48B9">
        <w:rPr>
          <w:rStyle w:val="StyleUnderline"/>
          <w:rFonts w:ascii="Times New Roman" w:hAnsi="Times New Roman" w:cs="Times New Roman"/>
        </w:rPr>
        <w:t>a prestige-driven foreign policy encourages gratuitous expansionism and costly military policies that waste resources and inflate the significance of unimportant issues.</w:t>
      </w:r>
      <w:r w:rsidRPr="00FE48B9">
        <w:rPr>
          <w:rFonts w:ascii="Times New Roman" w:hAnsi="Times New Roman" w:cs="Times New Roman"/>
        </w:rPr>
        <w:t xml:space="preserve"> A grand strategy driven by status and prestige motivations is harmful for U.S. interests in several ways. First, it is </w:t>
      </w:r>
      <w:r w:rsidRPr="00FE48B9">
        <w:rPr>
          <w:rStyle w:val="Emphasis"/>
          <w:rFonts w:ascii="Times New Roman" w:hAnsi="Times New Roman" w:cs="Times New Roman"/>
        </w:rPr>
        <w:t>an irrational basis for foreign policy that subordinates tangible security and economic interests to intangible image maintenance.</w:t>
      </w:r>
      <w:r w:rsidRPr="00FE48B9">
        <w:rPr>
          <w:rFonts w:ascii="Times New Roman" w:hAnsi="Times New Roman" w:cs="Times New Roman"/>
        </w:rPr>
        <w:t xml:space="preserve"> Second, </w:t>
      </w:r>
      <w:r w:rsidRPr="00FE48B9">
        <w:rPr>
          <w:rStyle w:val="StyleUnderline"/>
          <w:rFonts w:ascii="Times New Roman" w:hAnsi="Times New Roman" w:cs="Times New Roman"/>
        </w:rPr>
        <w:t xml:space="preserve">while a status-driven foreign policy can be an effective way to flatter Americans’ inflated self-image, it sometimes has the opposite result abroad and, ironically, often undermines America’s esteem among foreign audiences. </w:t>
      </w:r>
      <w:r w:rsidRPr="00FE48B9">
        <w:rPr>
          <w:rFonts w:ascii="Times New Roman" w:hAnsi="Times New Roman" w:cs="Times New Roman"/>
        </w:rPr>
        <w:t xml:space="preserve">Finally, status and prestige motivations encourage activism at a time when U.S. foreign policy should be more restrained. A few case studies will help illustrate these stated defects of a foreign policy strategy oriented around prestige. </w:t>
      </w:r>
      <w:r w:rsidRPr="00FE48B9">
        <w:rPr>
          <w:rStyle w:val="StyleUnderline"/>
          <w:rFonts w:ascii="Times New Roman" w:hAnsi="Times New Roman" w:cs="Times New Roman"/>
        </w:rPr>
        <w:t>A status- or prestige-driven foreign policy is not only irrational in the sense of not maximizing utility, but also in that it is counterproductive to the desired goal of increased international respect and deference.</w:t>
      </w:r>
      <w:r w:rsidRPr="00FE48B9">
        <w:rPr>
          <w:rFonts w:ascii="Times New Roman" w:hAnsi="Times New Roman" w:cs="Times New Roman"/>
        </w:rPr>
        <w:t xml:space="preserve"> </w:t>
      </w:r>
      <w:r w:rsidRPr="00FE48B9">
        <w:rPr>
          <w:rFonts w:ascii="Times New Roman" w:hAnsi="Times New Roman" w:cs="Times New Roman"/>
          <w:sz w:val="12"/>
          <w:szCs w:val="12"/>
        </w:rPr>
        <w:t>For example, in a 1965 memorandum to the secretaries of state and defense, George Ball, Under Secretary of State from 1961-1966, argued that those insisting on continued involvement in Vietnam were erroneously linking tactical withdrawal with a loss of prestige.</w:t>
      </w:r>
      <w:hyperlink r:id="rId221" w:history="1">
        <w:r w:rsidRPr="00FE48B9">
          <w:rPr>
            <w:rFonts w:ascii="Times New Roman" w:hAnsi="Times New Roman" w:cs="Times New Roman"/>
            <w:sz w:val="12"/>
            <w:szCs w:val="12"/>
          </w:rPr>
          <w:t>101</w:t>
        </w:r>
      </w:hyperlink>
      <w:r w:rsidRPr="00FE48B9">
        <w:rPr>
          <w:rFonts w:ascii="Times New Roman" w:hAnsi="Times New Roman" w:cs="Times New Roman"/>
          <w:sz w:val="12"/>
          <w:szCs w:val="12"/>
        </w:rPr>
        <w:t>101. Mai Elliott, RAND in Southeast Asia: A History of the Vietnam War Era, (Santa Monica, CA: RAND Corporation, 2010), 124.</w:t>
      </w:r>
      <w:r w:rsidRPr="00FE48B9">
        <w:rPr>
          <w:rStyle w:val="StyleUnderline"/>
          <w:rFonts w:ascii="Times New Roman" w:hAnsi="Times New Roman" w:cs="Times New Roman"/>
        </w:rPr>
        <w:t>View all notes Ironically, the U.S. quagmire in Vietnam is precisely what tarnished American status and prestige in that era, both among domestic and foreign audiences.</w:t>
      </w:r>
      <w:r w:rsidRPr="00FE48B9">
        <w:rPr>
          <w:rFonts w:ascii="Times New Roman" w:hAnsi="Times New Roman" w:cs="Times New Roman"/>
        </w:rPr>
        <w:t xml:space="preserve"> </w:t>
      </w:r>
      <w:r w:rsidRPr="00FE48B9">
        <w:rPr>
          <w:rStyle w:val="Emphasis"/>
          <w:rFonts w:ascii="Times New Roman" w:hAnsi="Times New Roman" w:cs="Times New Roman"/>
        </w:rPr>
        <w:t>Prestige-driven foreign policy is actually counterproductive for international respect and deference.</w:t>
      </w:r>
      <w:r w:rsidRPr="00FE48B9">
        <w:rPr>
          <w:rFonts w:ascii="Times New Roman" w:hAnsi="Times New Roman" w:cs="Times New Roman"/>
        </w:rPr>
        <w:t xml:space="preserve"> The same irony characterized the Bush administration’s 2003 invasion and occupation of Iraq. </w:t>
      </w:r>
      <w:r w:rsidRPr="00FE48B9">
        <w:rPr>
          <w:rStyle w:val="StyleUnderline"/>
          <w:rFonts w:ascii="Times New Roman" w:hAnsi="Times New Roman" w:cs="Times New Roman"/>
        </w:rPr>
        <w:t>The invasion was at least in part meant to boost U.S. honor and prestige and reestablish America’s hegemonic status after the humiliation of the 9/11 attacks. But it actually damaged America’s standing in the international system, eliciting counter-balancing from rivals like Russia and China, and defiance from close allies such as France, who conspicuously opposed the war, and Turkey, a NATO ally who denied U.S. forces access to its bases and airspace.</w:t>
      </w:r>
      <w:r w:rsidRPr="00FE48B9">
        <w:rPr>
          <w:rFonts w:ascii="Times New Roman" w:hAnsi="Times New Roman" w:cs="Times New Roman"/>
        </w:rPr>
        <w:t xml:space="preserve"> </w:t>
      </w:r>
      <w:r w:rsidRPr="00FE48B9">
        <w:rPr>
          <w:rStyle w:val="Emphasis"/>
          <w:rFonts w:ascii="Times New Roman" w:hAnsi="Times New Roman" w:cs="Times New Roman"/>
        </w:rPr>
        <w:t>Public opinion of the United States in foreign countries sunk because of the war.</w:t>
      </w:r>
      <w:hyperlink r:id="rId222" w:history="1">
        <w:r w:rsidRPr="00FE48B9">
          <w:rPr>
            <w:rFonts w:ascii="Times New Roman" w:hAnsi="Times New Roman" w:cs="Times New Roman"/>
          </w:rPr>
          <w:t>102</w:t>
        </w:r>
      </w:hyperlink>
      <w:r w:rsidRPr="00FE48B9">
        <w:rPr>
          <w:rFonts w:ascii="Times New Roman" w:hAnsi="Times New Roman" w:cs="Times New Roman"/>
        </w:rPr>
        <w:t xml:space="preserve">102. Lebow, A Cultural Theory of International Relations, 467–468.View all notes A </w:t>
      </w:r>
      <w:r w:rsidRPr="00FE48B9">
        <w:rPr>
          <w:rStyle w:val="StyleUnderline"/>
          <w:rFonts w:ascii="Times New Roman" w:hAnsi="Times New Roman" w:cs="Times New Roman"/>
        </w:rPr>
        <w:t xml:space="preserve">status-driven foreign policy, therefore, probably delivered diminished, not enhanced, U.S. status. </w:t>
      </w:r>
      <w:r w:rsidRPr="00FE48B9">
        <w:rPr>
          <w:rStyle w:val="Emphasis"/>
          <w:rFonts w:ascii="Times New Roman" w:hAnsi="Times New Roman" w:cs="Times New Roman"/>
        </w:rPr>
        <w:t>Finally, status and prestige motivations have and continue to encourage the United States to maintain the expansive and costly grand strategy of primacy when its unprecedented physical security allows for retrenchment and a far more restrained foreign policy.</w:t>
      </w:r>
      <w:r w:rsidRPr="00FE48B9">
        <w:rPr>
          <w:rFonts w:ascii="Times New Roman" w:hAnsi="Times New Roman" w:cs="Times New Roman"/>
        </w:rPr>
        <w:t xml:space="preserve"> One particularly troubling area in this context is the U.S. posture in East Asia, where American military power is significant, but where China’s relative power is on the rise. </w:t>
      </w:r>
      <w:r w:rsidRPr="00FE48B9">
        <w:rPr>
          <w:rStyle w:val="StyleUnderline"/>
          <w:rFonts w:ascii="Times New Roman" w:hAnsi="Times New Roman" w:cs="Times New Roman"/>
        </w:rPr>
        <w:t>The response in Washington to China has largely focused on boosting U.S. military assets in the region, reaffirming U.S. security commitments to China’s neighboring rivals, and challenging Chinese claims to a series of uninhabited rocks and shoals in the South China Sea that carry no strategic significance for the United States.</w:t>
      </w:r>
      <w:r w:rsidRPr="00FE48B9">
        <w:rPr>
          <w:rFonts w:ascii="Times New Roman" w:hAnsi="Times New Roman" w:cs="Times New Roman"/>
        </w:rPr>
        <w:t xml:space="preserve"> </w:t>
      </w:r>
      <w:r w:rsidRPr="00FE48B9">
        <w:rPr>
          <w:rFonts w:ascii="Times New Roman" w:hAnsi="Times New Roman" w:cs="Times New Roman"/>
          <w:sz w:val="12"/>
          <w:szCs w:val="12"/>
        </w:rPr>
        <w:t>Beijing’s military buildup in recent years, especially its naval expansion and aircraft carrier project, has generated anxiety in Washington about American decline, but it does not pose a direct threat to the United States.</w:t>
      </w:r>
      <w:hyperlink r:id="rId223" w:history="1">
        <w:r w:rsidRPr="00FE48B9">
          <w:rPr>
            <w:rFonts w:ascii="Times New Roman" w:hAnsi="Times New Roman" w:cs="Times New Roman"/>
            <w:sz w:val="12"/>
            <w:szCs w:val="12"/>
          </w:rPr>
          <w:t>103</w:t>
        </w:r>
      </w:hyperlink>
      <w:r w:rsidRPr="00FE48B9">
        <w:rPr>
          <w:rFonts w:ascii="Times New Roman" w:hAnsi="Times New Roman" w:cs="Times New Roman"/>
          <w:sz w:val="12"/>
          <w:szCs w:val="12"/>
        </w:rPr>
        <w:t xml:space="preserve">103. Pu and </w:t>
      </w:r>
      <w:proofErr w:type="spellStart"/>
      <w:r w:rsidRPr="00FE48B9">
        <w:rPr>
          <w:rFonts w:ascii="Times New Roman" w:hAnsi="Times New Roman" w:cs="Times New Roman"/>
          <w:sz w:val="12"/>
          <w:szCs w:val="12"/>
        </w:rPr>
        <w:t>Schweller</w:t>
      </w:r>
      <w:proofErr w:type="spellEnd"/>
      <w:r w:rsidRPr="00FE48B9">
        <w:rPr>
          <w:rFonts w:ascii="Times New Roman" w:hAnsi="Times New Roman" w:cs="Times New Roman"/>
          <w:sz w:val="12"/>
          <w:szCs w:val="12"/>
        </w:rPr>
        <w:t xml:space="preserve"> in Status in World Politics, 160. On the limited threat of China’s rise, see M. Taylor </w:t>
      </w:r>
      <w:proofErr w:type="spellStart"/>
      <w:r w:rsidRPr="00FE48B9">
        <w:rPr>
          <w:rFonts w:ascii="Times New Roman" w:hAnsi="Times New Roman" w:cs="Times New Roman"/>
          <w:sz w:val="12"/>
          <w:szCs w:val="12"/>
        </w:rPr>
        <w:t>Fravel</w:t>
      </w:r>
      <w:proofErr w:type="spellEnd"/>
      <w:r w:rsidRPr="00FE48B9">
        <w:rPr>
          <w:rFonts w:ascii="Times New Roman" w:hAnsi="Times New Roman" w:cs="Times New Roman"/>
          <w:sz w:val="12"/>
          <w:szCs w:val="12"/>
        </w:rPr>
        <w:t xml:space="preserve">, “Power Shifts and Escalation: Explaining China’s Use of Force in Territorial Disputes,” International Security 32, no. 3 (Winter 2007/2008): 44–45; Stephen Biddle and Ivan </w:t>
      </w:r>
      <w:proofErr w:type="spellStart"/>
      <w:r w:rsidRPr="00FE48B9">
        <w:rPr>
          <w:rFonts w:ascii="Times New Roman" w:hAnsi="Times New Roman" w:cs="Times New Roman"/>
          <w:sz w:val="12"/>
          <w:szCs w:val="12"/>
        </w:rPr>
        <w:t>Oelrich</w:t>
      </w:r>
      <w:proofErr w:type="spellEnd"/>
      <w:r w:rsidRPr="00FE48B9">
        <w:rPr>
          <w:rFonts w:ascii="Times New Roman" w:hAnsi="Times New Roman" w:cs="Times New Roman"/>
          <w:sz w:val="12"/>
          <w:szCs w:val="12"/>
        </w:rPr>
        <w:t xml:space="preserve">, “Future Warfare in the Western Pacific: Chinese Anti-access/Area Denial, U.S. Air-Sea Battle, and Command of the Commons in East Asia,” International Security 41, no. 1 (Summer 2016): 7–48.View all notes </w:t>
      </w:r>
      <w:r w:rsidRPr="00FE48B9">
        <w:rPr>
          <w:rStyle w:val="StyleUnderline"/>
          <w:rFonts w:ascii="Times New Roman" w:hAnsi="Times New Roman" w:cs="Times New Roman"/>
        </w:rPr>
        <w:t>The United States appears to insist on continued domination of the East Asia region, not because China poses a threat to the physical security of the United States, or even its regional allies, but rather because the rise of China poses a threat to America’s status as the unipolar hegemon.</w:t>
      </w:r>
      <w:r w:rsidRPr="00FE48B9">
        <w:rPr>
          <w:rFonts w:ascii="Times New Roman" w:hAnsi="Times New Roman" w:cs="Times New Roman"/>
        </w:rPr>
        <w:t xml:space="preserve"> This seems to bear the markings of a status dilemma, where, as </w:t>
      </w:r>
      <w:proofErr w:type="spellStart"/>
      <w:r w:rsidRPr="00FE48B9">
        <w:rPr>
          <w:rFonts w:ascii="Times New Roman" w:hAnsi="Times New Roman" w:cs="Times New Roman"/>
        </w:rPr>
        <w:t>Schweller</w:t>
      </w:r>
      <w:proofErr w:type="spellEnd"/>
      <w:r w:rsidRPr="00FE48B9">
        <w:rPr>
          <w:rFonts w:ascii="Times New Roman" w:hAnsi="Times New Roman" w:cs="Times New Roman"/>
        </w:rPr>
        <w:t xml:space="preserve"> and Pu explain, </w:t>
      </w:r>
      <w:r w:rsidRPr="00FE48B9">
        <w:rPr>
          <w:rStyle w:val="Emphasis"/>
          <w:rFonts w:ascii="Times New Roman" w:hAnsi="Times New Roman" w:cs="Times New Roman"/>
        </w:rPr>
        <w:t>“competitive arming threatens the other’s status, not security.”</w:t>
      </w:r>
      <w:hyperlink r:id="rId224" w:history="1">
        <w:r w:rsidRPr="00FE48B9">
          <w:rPr>
            <w:rFonts w:ascii="Times New Roman" w:hAnsi="Times New Roman" w:cs="Times New Roman"/>
          </w:rPr>
          <w:t>104</w:t>
        </w:r>
      </w:hyperlink>
      <w:r w:rsidRPr="00FE48B9">
        <w:rPr>
          <w:rFonts w:ascii="Times New Roman" w:hAnsi="Times New Roman" w:cs="Times New Roman"/>
        </w:rPr>
        <w:t xml:space="preserve">104. Pu and </w:t>
      </w:r>
      <w:proofErr w:type="spellStart"/>
      <w:r w:rsidRPr="00FE48B9">
        <w:rPr>
          <w:rFonts w:ascii="Times New Roman" w:hAnsi="Times New Roman" w:cs="Times New Roman"/>
        </w:rPr>
        <w:t>Schweller</w:t>
      </w:r>
      <w:proofErr w:type="spellEnd"/>
      <w:r w:rsidRPr="00FE48B9">
        <w:rPr>
          <w:rFonts w:ascii="Times New Roman" w:hAnsi="Times New Roman" w:cs="Times New Roman"/>
        </w:rPr>
        <w:t xml:space="preserve"> in Status in World Politics, 152.View all notes </w:t>
      </w:r>
      <w:r w:rsidRPr="00FE48B9">
        <w:rPr>
          <w:rStyle w:val="Emphasis"/>
          <w:rFonts w:ascii="Times New Roman" w:hAnsi="Times New Roman" w:cs="Times New Roman"/>
        </w:rPr>
        <w:t>Wise strategy would counsel the United States to accommodate China’s rise, allow China’s neighbors to carry the burden of containing it, and unless and until China poses a substantive security threat, focus on enjoying strategic immunity in its own hemisphere.</w:t>
      </w:r>
      <w:hyperlink r:id="rId225" w:history="1">
        <w:r w:rsidRPr="00FE48B9">
          <w:rPr>
            <w:rFonts w:ascii="Times New Roman" w:hAnsi="Times New Roman" w:cs="Times New Roman"/>
          </w:rPr>
          <w:t>105</w:t>
        </w:r>
      </w:hyperlink>
      <w:r w:rsidRPr="00FE48B9">
        <w:rPr>
          <w:rFonts w:ascii="Times New Roman" w:hAnsi="Times New Roman" w:cs="Times New Roman"/>
        </w:rPr>
        <w:t>105. Michael Beckley, “The Emerging Military Balance in East Asia: How China’s Neighbors Can Check Chinese Naval Expansion,” International Security 42, no. 2 (Fall 2017): 78–119; Charles L. Glaser, “A U.S.-China Grand Bargain? The Hard Choice between Military Competition and Accommodation,” International Security 39, no. 4 (Spring 2015): 49–90; Robert S. Ross, “The Geography of Peace: East Asia in the Twenty-First Century,” International Security 23, no. 4 (Spring 1999): 81–118; Barry R. Posen, “Pull Back,” Foreign Affairs 9, no. 1 (January/February 2013): 116–128View all notes Retrenchment would produce tangible security and economic benefits.</w:t>
      </w:r>
      <w:hyperlink r:id="rId226" w:history="1">
        <w:r w:rsidRPr="00FE48B9">
          <w:rPr>
            <w:rFonts w:ascii="Times New Roman" w:hAnsi="Times New Roman" w:cs="Times New Roman"/>
          </w:rPr>
          <w:t>106</w:t>
        </w:r>
      </w:hyperlink>
      <w:r w:rsidRPr="00FE48B9">
        <w:rPr>
          <w:rFonts w:ascii="Times New Roman" w:hAnsi="Times New Roman" w:cs="Times New Roman"/>
        </w:rPr>
        <w:t xml:space="preserve">106. Barry R. Posen, Restraint: A New Foundation for U.S. Grand Strategy (Ithaca, NY: Cornell University Press, 2015); Paul K. MacDonald and Joseph M. Parent, “Graceful Decline? The Surprising Success of Great Power Retrenchment,” International Security 35, no. 4 (Spring 2011): 7–44; Benjamin H. Friedman, Brendan Rittenhouse Green, and Justin Logan, “Debating American Engagement: The Future of U.S. Grand Strategy,” International Security 38, no. 2 (Fall 2013): 181–199; David A. </w:t>
      </w:r>
      <w:proofErr w:type="spellStart"/>
      <w:r w:rsidRPr="00FE48B9">
        <w:rPr>
          <w:rFonts w:ascii="Times New Roman" w:hAnsi="Times New Roman" w:cs="Times New Roman"/>
        </w:rPr>
        <w:t>Shlapack</w:t>
      </w:r>
      <w:proofErr w:type="spellEnd"/>
      <w:r w:rsidRPr="00FE48B9">
        <w:rPr>
          <w:rFonts w:ascii="Times New Roman" w:hAnsi="Times New Roman" w:cs="Times New Roman"/>
        </w:rPr>
        <w:t xml:space="preserve">, “Towards a More Modest American Strategy,” Survival 57, no. 2 (April/May 2015): 59–78.View all </w:t>
      </w:r>
      <w:proofErr w:type="spellStart"/>
      <w:r w:rsidRPr="00FE48B9">
        <w:rPr>
          <w:rFonts w:ascii="Times New Roman" w:hAnsi="Times New Roman" w:cs="Times New Roman"/>
        </w:rPr>
        <w:t>notesAmerica’s</w:t>
      </w:r>
      <w:proofErr w:type="spellEnd"/>
      <w:r w:rsidRPr="00FE48B9">
        <w:rPr>
          <w:rFonts w:ascii="Times New Roman" w:hAnsi="Times New Roman" w:cs="Times New Roman"/>
        </w:rPr>
        <w:t xml:space="preserve"> preoccupation with its status as the peerless indispensable nation encourages costly risk-acceptant activism while discouraging prudent restraint. Brushing aside this obsession with standing and self-image, and prioritizing objective material interests in foreign policy decision making, would save much unnecessarily expended blood and treasure.</w:t>
      </w:r>
    </w:p>
    <w:p w:rsidR="00122BA0" w:rsidRPr="00FE48B9" w:rsidRDefault="001752FE" w:rsidP="001752FE">
      <w:pPr>
        <w:pStyle w:val="Heading3"/>
        <w:rPr>
          <w:rFonts w:ascii="Times New Roman" w:hAnsi="Times New Roman" w:cs="Times New Roman"/>
        </w:rPr>
      </w:pPr>
      <w:r w:rsidRPr="00FE48B9">
        <w:rPr>
          <w:rFonts w:ascii="Times New Roman" w:hAnsi="Times New Roman" w:cs="Times New Roman"/>
        </w:rPr>
        <w:t>AT China Retaliation</w:t>
      </w:r>
    </w:p>
    <w:p w:rsidR="001752FE" w:rsidRPr="00FE48B9" w:rsidRDefault="001752FE" w:rsidP="001752FE">
      <w:pPr>
        <w:pStyle w:val="Heading4"/>
        <w:rPr>
          <w:rFonts w:ascii="Times New Roman" w:hAnsi="Times New Roman" w:cs="Times New Roman"/>
        </w:rPr>
      </w:pPr>
      <w:r w:rsidRPr="00FE48B9">
        <w:rPr>
          <w:rFonts w:ascii="Times New Roman" w:hAnsi="Times New Roman" w:cs="Times New Roman"/>
        </w:rPr>
        <w:t>China can’t retaliate---structure</w:t>
      </w:r>
    </w:p>
    <w:p w:rsidR="001752FE" w:rsidRPr="00FE48B9" w:rsidRDefault="001752FE" w:rsidP="001752FE">
      <w:pPr>
        <w:rPr>
          <w:rFonts w:ascii="Times New Roman" w:hAnsi="Times New Roman" w:cs="Times New Roman"/>
        </w:rPr>
      </w:pPr>
      <w:proofErr w:type="spellStart"/>
      <w:r w:rsidRPr="00FE48B9">
        <w:rPr>
          <w:rStyle w:val="Style13ptBold"/>
          <w:rFonts w:ascii="Times New Roman" w:hAnsi="Times New Roman" w:cs="Times New Roman"/>
        </w:rPr>
        <w:t>Bartash</w:t>
      </w:r>
      <w:proofErr w:type="spellEnd"/>
      <w:r w:rsidRPr="00FE48B9">
        <w:rPr>
          <w:rStyle w:val="Style13ptBold"/>
          <w:rFonts w:ascii="Times New Roman" w:hAnsi="Times New Roman" w:cs="Times New Roman"/>
        </w:rPr>
        <w:t xml:space="preserve"> 6/19 – </w:t>
      </w:r>
      <w:r w:rsidRPr="00FE48B9">
        <w:rPr>
          <w:rFonts w:ascii="Times New Roman" w:hAnsi="Times New Roman" w:cs="Times New Roman"/>
        </w:rPr>
        <w:t xml:space="preserve">Jeffry </w:t>
      </w:r>
      <w:proofErr w:type="spellStart"/>
      <w:r w:rsidRPr="00FE48B9">
        <w:rPr>
          <w:rFonts w:ascii="Times New Roman" w:hAnsi="Times New Roman" w:cs="Times New Roman"/>
        </w:rPr>
        <w:t>Bartash</w:t>
      </w:r>
      <w:proofErr w:type="spellEnd"/>
      <w:r w:rsidRPr="00FE48B9">
        <w:rPr>
          <w:rFonts w:ascii="Times New Roman" w:hAnsi="Times New Roman" w:cs="Times New Roman"/>
        </w:rPr>
        <w:t xml:space="preserve">, 6-19-2018, "China can’t match Trump in a tariff fight, but it does have other weapons  ," MarketWatch, </w:t>
      </w:r>
      <w:hyperlink r:id="rId227" w:history="1">
        <w:r w:rsidRPr="00FE48B9">
          <w:rPr>
            <w:rStyle w:val="Hyperlink"/>
            <w:rFonts w:ascii="Times New Roman" w:hAnsi="Times New Roman" w:cs="Times New Roman"/>
          </w:rPr>
          <w:t>https://www.marketwatch.com/story/china-cant-match-trump-in-a-tariff-fight-but-it-does-have-other-weapons-2018-06-19</w:t>
        </w:r>
      </w:hyperlink>
      <w:r w:rsidRPr="00FE48B9">
        <w:rPr>
          <w:rFonts w:ascii="Times New Roman" w:hAnsi="Times New Roman" w:cs="Times New Roman"/>
        </w:rPr>
        <w:t xml:space="preserve"> KKC</w:t>
      </w:r>
    </w:p>
    <w:p w:rsidR="001752FE" w:rsidRPr="00FE48B9" w:rsidRDefault="001752FE" w:rsidP="001752FE">
      <w:pPr>
        <w:rPr>
          <w:rStyle w:val="StyleUnderline"/>
          <w:rFonts w:ascii="Times New Roman" w:hAnsi="Times New Roman" w:cs="Times New Roman"/>
        </w:rPr>
      </w:pPr>
      <w:r w:rsidRPr="00FE48B9">
        <w:rPr>
          <w:rStyle w:val="Emphasis"/>
          <w:rFonts w:ascii="Times New Roman" w:hAnsi="Times New Roman" w:cs="Times New Roman"/>
        </w:rPr>
        <w:t>China can’t go toe to toe with the U.S. in a widening tariff war because it simply doesn’t buy enough stuff from America.</w:t>
      </w:r>
      <w:r w:rsidRPr="00FE48B9">
        <w:rPr>
          <w:rFonts w:ascii="Times New Roman" w:hAnsi="Times New Roman" w:cs="Times New Roman"/>
          <w:sz w:val="16"/>
        </w:rPr>
        <w:t xml:space="preserve"> But the Chinese are not defenseless. President Donald Trump on Monday threatened to apply tariffs on $200 billion in Chinese goods and follow up with sanctions on an additional $200 billion if China doesn’t alter longstanding trade barriers that the U.S. says are unfair. The White House has already announced pending tariffs on $50 billion in Chinese goods. The White House escalation took place after China responded to the original announcement of $50 billion in tariffs with restrictions on a similar value of U.S. goods. </w:t>
      </w:r>
      <w:r w:rsidRPr="00FE48B9">
        <w:rPr>
          <w:rStyle w:val="StyleUnderline"/>
          <w:rFonts w:ascii="Times New Roman" w:hAnsi="Times New Roman" w:cs="Times New Roman"/>
        </w:rPr>
        <w:t>“Rather than altering those practices, it is now threatening United States companies, workers, and farmers who have done nothing wrong,” Trump said in a statement Monday.</w:t>
      </w:r>
    </w:p>
    <w:p w:rsidR="00122BA0" w:rsidRPr="00FE48B9" w:rsidRDefault="00122BA0" w:rsidP="00122BA0">
      <w:pPr>
        <w:rPr>
          <w:rFonts w:ascii="Times New Roman" w:hAnsi="Times New Roman" w:cs="Times New Roman"/>
        </w:rPr>
      </w:pPr>
    </w:p>
    <w:p w:rsidR="00303B11" w:rsidRPr="00FE48B9" w:rsidRDefault="00303B11" w:rsidP="00303B11">
      <w:pPr>
        <w:pStyle w:val="Heading2"/>
        <w:rPr>
          <w:rFonts w:ascii="Times New Roman" w:hAnsi="Times New Roman" w:cs="Times New Roman"/>
        </w:rPr>
      </w:pPr>
      <w:r w:rsidRPr="00FE48B9">
        <w:rPr>
          <w:rFonts w:ascii="Times New Roman" w:hAnsi="Times New Roman" w:cs="Times New Roman"/>
        </w:rPr>
        <w:t>Iran Impact</w:t>
      </w:r>
    </w:p>
    <w:p w:rsidR="00303B11" w:rsidRPr="00FE48B9" w:rsidRDefault="00303B11" w:rsidP="00303B11">
      <w:pPr>
        <w:pStyle w:val="Heading3"/>
        <w:rPr>
          <w:rFonts w:ascii="Times New Roman" w:hAnsi="Times New Roman" w:cs="Times New Roman"/>
        </w:rPr>
      </w:pPr>
      <w:r w:rsidRPr="00FE48B9">
        <w:rPr>
          <w:rFonts w:ascii="Times New Roman" w:hAnsi="Times New Roman" w:cs="Times New Roman"/>
        </w:rPr>
        <w:t>AT</w:t>
      </w:r>
      <w:r w:rsidR="002E1025" w:rsidRPr="00FE48B9">
        <w:rPr>
          <w:rFonts w:ascii="Times New Roman" w:hAnsi="Times New Roman" w:cs="Times New Roman"/>
        </w:rPr>
        <w:t xml:space="preserve"> – </w:t>
      </w:r>
      <w:r w:rsidRPr="00FE48B9">
        <w:rPr>
          <w:rFonts w:ascii="Times New Roman" w:hAnsi="Times New Roman" w:cs="Times New Roman"/>
        </w:rPr>
        <w:t>Iran War</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No impact to Iran war and no draw-in – we’d crush them</w:t>
      </w:r>
    </w:p>
    <w:p w:rsidR="00303B11" w:rsidRPr="00FE48B9" w:rsidRDefault="00303B11" w:rsidP="00303B11">
      <w:pPr>
        <w:rPr>
          <w:rFonts w:ascii="Times New Roman" w:hAnsi="Times New Roman" w:cs="Times New Roman"/>
        </w:rPr>
      </w:pPr>
      <w:r w:rsidRPr="00FE48B9">
        <w:rPr>
          <w:rFonts w:ascii="Times New Roman" w:hAnsi="Times New Roman" w:cs="Times New Roman"/>
        </w:rPr>
        <w:t xml:space="preserve">Matthew </w:t>
      </w:r>
      <w:proofErr w:type="spellStart"/>
      <w:r w:rsidRPr="00FE48B9">
        <w:rPr>
          <w:rStyle w:val="Style13ptBold"/>
          <w:rFonts w:ascii="Times New Roman" w:hAnsi="Times New Roman" w:cs="Times New Roman"/>
        </w:rPr>
        <w:t>Kroenig</w:t>
      </w:r>
      <w:proofErr w:type="spellEnd"/>
      <w:r w:rsidRPr="00FE48B9">
        <w:rPr>
          <w:rStyle w:val="Style13ptBold"/>
          <w:rFonts w:ascii="Times New Roman" w:hAnsi="Times New Roman" w:cs="Times New Roman"/>
        </w:rPr>
        <w:t xml:space="preserve"> 12</w:t>
      </w:r>
      <w:r w:rsidRPr="00FE48B9">
        <w:rPr>
          <w:rFonts w:ascii="Times New Roman" w:hAnsi="Times New Roman" w:cs="Times New Roman"/>
        </w:rPr>
        <w:t xml:space="preserve">, PhD in political science from the University of California at </w:t>
      </w:r>
      <w:proofErr w:type="gramStart"/>
      <w:r w:rsidRPr="00FE48B9">
        <w:rPr>
          <w:rFonts w:ascii="Times New Roman" w:hAnsi="Times New Roman" w:cs="Times New Roman"/>
        </w:rPr>
        <w:t>Berkeley,  Stanton</w:t>
      </w:r>
      <w:proofErr w:type="gramEnd"/>
      <w:r w:rsidRPr="00FE48B9">
        <w:rPr>
          <w:rFonts w:ascii="Times New Roman" w:hAnsi="Times New Roman" w:cs="Times New Roman"/>
        </w:rPr>
        <w:t xml:space="preserve"> Nuclear Security Fellow at the Council on Foreign Relations, “Time to Attack Iran Why a Strike Is the Least Bad Option”, </w:t>
      </w:r>
      <w:hyperlink r:id="rId228" w:history="1">
        <w:r w:rsidRPr="00FE48B9">
          <w:rPr>
            <w:rStyle w:val="Hyperlink"/>
            <w:rFonts w:ascii="Times New Roman" w:hAnsi="Times New Roman" w:cs="Times New Roman"/>
          </w:rPr>
          <w:t>http://www.matthewkroenig.com/Kroenig_Time%20to%20Attack%20Iran.pdf</w:t>
        </w:r>
      </w:hyperlink>
      <w:r w:rsidRPr="00FE48B9">
        <w:rPr>
          <w:rFonts w:ascii="Times New Roman" w:hAnsi="Times New Roman" w:cs="Times New Roman"/>
        </w:rPr>
        <w:t xml:space="preserve"> </w:t>
      </w:r>
    </w:p>
    <w:p w:rsidR="00303B11" w:rsidRPr="00FE48B9" w:rsidRDefault="00303B11" w:rsidP="00303B11">
      <w:pPr>
        <w:rPr>
          <w:rFonts w:ascii="Times New Roman" w:hAnsi="Times New Roman" w:cs="Times New Roman"/>
          <w:sz w:val="12"/>
        </w:rPr>
      </w:pPr>
      <w:r w:rsidRPr="00FE48B9">
        <w:rPr>
          <w:rFonts w:ascii="Times New Roman" w:hAnsi="Times New Roman" w:cs="Times New Roman"/>
          <w:sz w:val="12"/>
        </w:rPr>
        <w:t xml:space="preserve">To begin with, </w:t>
      </w:r>
      <w:r w:rsidRPr="00FE48B9">
        <w:rPr>
          <w:rStyle w:val="StyleUnderline"/>
          <w:rFonts w:ascii="Times New Roman" w:hAnsi="Times New Roman" w:cs="Times New Roman"/>
        </w:rPr>
        <w:t>critics note</w:t>
      </w:r>
      <w:r w:rsidRPr="00FE48B9">
        <w:rPr>
          <w:rFonts w:ascii="Times New Roman" w:hAnsi="Times New Roman" w:cs="Times New Roman"/>
          <w:sz w:val="12"/>
        </w:rPr>
        <w:t xml:space="preserve">, </w:t>
      </w:r>
      <w:r w:rsidRPr="00FE48B9">
        <w:rPr>
          <w:rStyle w:val="StyleUnderline"/>
          <w:rFonts w:ascii="Times New Roman" w:hAnsi="Times New Roman" w:cs="Times New Roman"/>
        </w:rPr>
        <w:t>U.S. military action could easily spark a</w:t>
      </w:r>
      <w:r w:rsidRPr="00FE48B9">
        <w:rPr>
          <w:rFonts w:ascii="Times New Roman" w:hAnsi="Times New Roman" w:cs="Times New Roman"/>
          <w:sz w:val="12"/>
        </w:rPr>
        <w:t xml:space="preserve"> full-blown </w:t>
      </w:r>
      <w:r w:rsidRPr="00FE48B9">
        <w:rPr>
          <w:rStyle w:val="StyleUnderline"/>
          <w:rFonts w:ascii="Times New Roman" w:hAnsi="Times New Roman" w:cs="Times New Roman"/>
        </w:rPr>
        <w:t>war</w:t>
      </w:r>
      <w:r w:rsidRPr="00FE48B9">
        <w:rPr>
          <w:rFonts w:ascii="Times New Roman" w:hAnsi="Times New Roman" w:cs="Times New Roman"/>
          <w:sz w:val="12"/>
        </w:rPr>
        <w:t xml:space="preserve">. Iran might retaliate against U.S. troops or allies, launching missiles at military installations or civilian populations in the Gulf or perhaps even Europe. It could activate its proxies abroad, stirring sectarian tensions in Iraq, disrupting the Arab Spring, and ordering terrorist attacks against Israel and the United States. This could draw Israel or other states into the fighting and compel the United States to escalate the conflict in response. Powerful allies of Iran, including China and Russia, may attempt to economically and diplomatically isolate the United States. In the midst of such spiraling violence, neither side may see a clear path out of the battle, resulting in a long-lasting, devastating war, whose impact may critically damage the United States’ standing in the Muslim world. Those wary of a U.S. strike also point out that Iran could retaliate by attempting to close the Strait of Hormuz, the narrow access point to the Persian Gulf through which roughly 20 percent of the world’s oil supply travels. And even if Iran did not threaten the strait, speculators, fearing possible supply disruptions, would bid up the price of oil, possibly triggering a wider economic crisis at an already fragile moment. </w:t>
      </w:r>
      <w:r w:rsidRPr="00FE48B9">
        <w:rPr>
          <w:rStyle w:val="Emphasis"/>
          <w:rFonts w:ascii="Times New Roman" w:hAnsi="Times New Roman" w:cs="Times New Roman"/>
        </w:rPr>
        <w:t>None of these outcomes is predetermined</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however; indeed, the United States could </w:t>
      </w:r>
      <w:r w:rsidRPr="00FE48B9">
        <w:rPr>
          <w:rStyle w:val="Emphasis"/>
          <w:rFonts w:ascii="Times New Roman" w:hAnsi="Times New Roman" w:cs="Times New Roman"/>
        </w:rPr>
        <w:t>do much to mitigate them</w:t>
      </w:r>
      <w:r w:rsidRPr="00FE48B9">
        <w:rPr>
          <w:rFonts w:ascii="Times New Roman" w:hAnsi="Times New Roman" w:cs="Times New Roman"/>
          <w:sz w:val="12"/>
        </w:rPr>
        <w:t xml:space="preserve">. </w:t>
      </w:r>
      <w:r w:rsidRPr="00FE48B9">
        <w:rPr>
          <w:rStyle w:val="StyleUnderline"/>
          <w:rFonts w:ascii="Times New Roman" w:hAnsi="Times New Roman" w:cs="Times New Roman"/>
        </w:rPr>
        <w:t>Tehran would certainly feel like it needed to respond to a U.S. attack</w:t>
      </w:r>
      <w:r w:rsidRPr="00FE48B9">
        <w:rPr>
          <w:rFonts w:ascii="Times New Roman" w:hAnsi="Times New Roman" w:cs="Times New Roman"/>
          <w:sz w:val="12"/>
        </w:rPr>
        <w:t xml:space="preserve">, in order to reestablish deterrence and save face domestically. </w:t>
      </w:r>
      <w:r w:rsidRPr="00FE48B9">
        <w:rPr>
          <w:rStyle w:val="StyleUnderline"/>
          <w:rFonts w:ascii="Times New Roman" w:hAnsi="Times New Roman" w:cs="Times New Roman"/>
        </w:rPr>
        <w:t xml:space="preserve">But it would also likely seek to calibrate its actions to </w:t>
      </w:r>
      <w:r w:rsidRPr="00FE48B9">
        <w:rPr>
          <w:rStyle w:val="Emphasis"/>
          <w:rFonts w:ascii="Times New Roman" w:hAnsi="Times New Roman" w:cs="Times New Roman"/>
        </w:rPr>
        <w:t>avoid starting a conflict</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that could </w:t>
      </w:r>
      <w:r w:rsidRPr="00FE48B9">
        <w:rPr>
          <w:rStyle w:val="Emphasis"/>
          <w:rFonts w:ascii="Times New Roman" w:hAnsi="Times New Roman" w:cs="Times New Roman"/>
        </w:rPr>
        <w:t>lead to the destruction of its military or the regime itself</w:t>
      </w:r>
      <w:r w:rsidRPr="00FE48B9">
        <w:rPr>
          <w:rFonts w:ascii="Times New Roman" w:hAnsi="Times New Roman" w:cs="Times New Roman"/>
          <w:sz w:val="12"/>
        </w:rPr>
        <w:t xml:space="preserve">. In all likelihood, the Iranian leadership would resort to its worst forms of retaliation, such as closing the Strait of Hormuz or launching missiles at southern Europe, only if it felt that its very existence was threatened. </w:t>
      </w:r>
      <w:r w:rsidRPr="00FE48B9">
        <w:rPr>
          <w:rStyle w:val="StyleUnderline"/>
          <w:rFonts w:ascii="Times New Roman" w:hAnsi="Times New Roman" w:cs="Times New Roman"/>
        </w:rPr>
        <w:t xml:space="preserve">A </w:t>
      </w:r>
      <w:r w:rsidRPr="00FE48B9">
        <w:rPr>
          <w:rStyle w:val="Emphasis"/>
          <w:rFonts w:ascii="Times New Roman" w:hAnsi="Times New Roman" w:cs="Times New Roman"/>
        </w:rPr>
        <w:t>targeted U.S. operation</w:t>
      </w:r>
      <w:r w:rsidRPr="00FE48B9">
        <w:rPr>
          <w:rStyle w:val="StyleUnderline"/>
          <w:rFonts w:ascii="Times New Roman" w:hAnsi="Times New Roman" w:cs="Times New Roman"/>
        </w:rPr>
        <w:t xml:space="preserve"> need not threaten Tehran in such a fundamental</w:t>
      </w:r>
      <w:r w:rsidRPr="00FE48B9">
        <w:rPr>
          <w:rFonts w:ascii="Times New Roman" w:hAnsi="Times New Roman" w:cs="Times New Roman"/>
          <w:sz w:val="12"/>
        </w:rPr>
        <w:t xml:space="preserve"> </w:t>
      </w:r>
      <w:r w:rsidRPr="00FE48B9">
        <w:rPr>
          <w:rStyle w:val="StyleUnderline"/>
          <w:rFonts w:ascii="Times New Roman" w:hAnsi="Times New Roman" w:cs="Times New Roman"/>
        </w:rPr>
        <w:t>way</w:t>
      </w:r>
      <w:r w:rsidRPr="00FE48B9">
        <w:rPr>
          <w:rFonts w:ascii="Times New Roman" w:hAnsi="Times New Roman" w:cs="Times New Roman"/>
          <w:sz w:val="12"/>
        </w:rPr>
        <w:t xml:space="preserve">. To make sure it doesn’t and to reassure the Iranian regime, </w:t>
      </w:r>
      <w:r w:rsidRPr="00FE48B9">
        <w:rPr>
          <w:rStyle w:val="StyleUnderline"/>
          <w:rFonts w:ascii="Times New Roman" w:hAnsi="Times New Roman" w:cs="Times New Roman"/>
        </w:rPr>
        <w:t>the United States could first make clear that it is interested only in destroying Iran’s nuclear program</w:t>
      </w:r>
      <w:r w:rsidRPr="00FE48B9">
        <w:rPr>
          <w:rFonts w:ascii="Times New Roman" w:hAnsi="Times New Roman" w:cs="Times New Roman"/>
          <w:sz w:val="12"/>
        </w:rPr>
        <w:t xml:space="preserve">, </w:t>
      </w:r>
      <w:r w:rsidRPr="00FE48B9">
        <w:rPr>
          <w:rStyle w:val="Emphasis"/>
          <w:rFonts w:ascii="Times New Roman" w:hAnsi="Times New Roman" w:cs="Times New Roman"/>
        </w:rPr>
        <w:t>not in overthrowing the government</w:t>
      </w:r>
      <w:r w:rsidRPr="00FE48B9">
        <w:rPr>
          <w:rFonts w:ascii="Times New Roman" w:hAnsi="Times New Roman" w:cs="Times New Roman"/>
          <w:sz w:val="12"/>
        </w:rPr>
        <w:t xml:space="preserve">. </w:t>
      </w:r>
      <w:r w:rsidRPr="00FE48B9">
        <w:rPr>
          <w:rStyle w:val="StyleUnderline"/>
          <w:rFonts w:ascii="Times New Roman" w:hAnsi="Times New Roman" w:cs="Times New Roman"/>
        </w:rPr>
        <w:t>It could then identify</w:t>
      </w:r>
      <w:r w:rsidRPr="00FE48B9">
        <w:rPr>
          <w:rFonts w:ascii="Times New Roman" w:hAnsi="Times New Roman" w:cs="Times New Roman"/>
          <w:sz w:val="12"/>
        </w:rPr>
        <w:t xml:space="preserve"> certain forms of </w:t>
      </w:r>
      <w:r w:rsidRPr="00FE48B9">
        <w:rPr>
          <w:rStyle w:val="StyleUnderline"/>
          <w:rFonts w:ascii="Times New Roman" w:hAnsi="Times New Roman" w:cs="Times New Roman"/>
        </w:rPr>
        <w:t>retaliation to which it would respond with devastating military action</w:t>
      </w:r>
      <w:r w:rsidRPr="00FE48B9">
        <w:rPr>
          <w:rFonts w:ascii="Times New Roman" w:hAnsi="Times New Roman" w:cs="Times New Roman"/>
          <w:sz w:val="12"/>
        </w:rPr>
        <w:t xml:space="preserve">, such as attempting to close the Strait of Hormuz, conducting massive and sustained attacks on Gulf states </w:t>
      </w:r>
      <w:r w:rsidRPr="00FE48B9">
        <w:rPr>
          <w:rStyle w:val="StyleUnderline"/>
          <w:rFonts w:ascii="Times New Roman" w:hAnsi="Times New Roman" w:cs="Times New Roman"/>
        </w:rPr>
        <w:t>and</w:t>
      </w:r>
      <w:r w:rsidRPr="00FE48B9">
        <w:rPr>
          <w:rFonts w:ascii="Times New Roman" w:hAnsi="Times New Roman" w:cs="Times New Roman"/>
          <w:sz w:val="12"/>
        </w:rPr>
        <w:t xml:space="preserve"> U.S. troops or ships, or launching terrorist attacks in the United States itself. Washington would then need to clearly </w:t>
      </w:r>
      <w:r w:rsidRPr="00FE48B9">
        <w:rPr>
          <w:rStyle w:val="StyleUnderline"/>
          <w:rFonts w:ascii="Times New Roman" w:hAnsi="Times New Roman" w:cs="Times New Roman"/>
        </w:rPr>
        <w:t>articulate these “redlines” to Tehran during and after the attack to ensure that the message was not lost in battle.</w:t>
      </w:r>
      <w:r w:rsidRPr="00FE48B9">
        <w:rPr>
          <w:rFonts w:ascii="Times New Roman" w:hAnsi="Times New Roman" w:cs="Times New Roman"/>
          <w:sz w:val="12"/>
        </w:rPr>
        <w:t xml:space="preserve"> And it would need to accept the fact that it would have to absorb </w:t>
      </w:r>
      <w:r w:rsidRPr="00FE48B9">
        <w:rPr>
          <w:rStyle w:val="StyleUnderline"/>
          <w:rFonts w:ascii="Times New Roman" w:hAnsi="Times New Roman" w:cs="Times New Roman"/>
        </w:rPr>
        <w:t>Iranian responses</w:t>
      </w:r>
      <w:r w:rsidRPr="00FE48B9">
        <w:rPr>
          <w:rFonts w:ascii="Times New Roman" w:hAnsi="Times New Roman" w:cs="Times New Roman"/>
          <w:sz w:val="12"/>
        </w:rPr>
        <w:t xml:space="preserve"> that fell short of these redlines without escalating the conflict. This </w:t>
      </w:r>
      <w:r w:rsidRPr="00FE48B9">
        <w:rPr>
          <w:rStyle w:val="StyleUnderline"/>
          <w:rFonts w:ascii="Times New Roman" w:hAnsi="Times New Roman" w:cs="Times New Roman"/>
        </w:rPr>
        <w:t>might include accepting</w:t>
      </w:r>
      <w:r w:rsidRPr="00FE48B9">
        <w:rPr>
          <w:rFonts w:ascii="Times New Roman" w:hAnsi="Times New Roman" w:cs="Times New Roman"/>
          <w:sz w:val="12"/>
        </w:rPr>
        <w:t xml:space="preserve"> </w:t>
      </w:r>
      <w:r w:rsidRPr="00FE48B9">
        <w:rPr>
          <w:rStyle w:val="Emphasis"/>
          <w:rFonts w:ascii="Times New Roman" w:hAnsi="Times New Roman" w:cs="Times New Roman"/>
        </w:rPr>
        <w:t>token missile strikes</w:t>
      </w:r>
      <w:r w:rsidRPr="00FE48B9">
        <w:rPr>
          <w:rFonts w:ascii="Times New Roman" w:hAnsi="Times New Roman" w:cs="Times New Roman"/>
          <w:sz w:val="12"/>
        </w:rPr>
        <w:t xml:space="preserve"> </w:t>
      </w:r>
      <w:r w:rsidRPr="00FE48B9">
        <w:rPr>
          <w:rStyle w:val="StyleUnderline"/>
          <w:rFonts w:ascii="Times New Roman" w:hAnsi="Times New Roman" w:cs="Times New Roman"/>
        </w:rPr>
        <w:t>against U.S. bases and ships in the region</w:t>
      </w:r>
      <w:r w:rsidRPr="00FE48B9">
        <w:rPr>
          <w:rFonts w:ascii="Times New Roman" w:hAnsi="Times New Roman" w:cs="Times New Roman"/>
          <w:sz w:val="12"/>
        </w:rPr>
        <w:t>—</w:t>
      </w:r>
      <w:r w:rsidRPr="00FE48B9">
        <w:rPr>
          <w:rStyle w:val="Emphasis"/>
          <w:rFonts w:ascii="Times New Roman" w:hAnsi="Times New Roman" w:cs="Times New Roman"/>
        </w:rPr>
        <w:t>several salvos</w:t>
      </w:r>
      <w:r w:rsidRPr="00FE48B9">
        <w:rPr>
          <w:rFonts w:ascii="Times New Roman" w:hAnsi="Times New Roman" w:cs="Times New Roman"/>
          <w:sz w:val="12"/>
        </w:rPr>
        <w:t xml:space="preserve"> over the course of a few days </w:t>
      </w:r>
      <w:r w:rsidRPr="00FE48B9">
        <w:rPr>
          <w:rStyle w:val="StyleUnderline"/>
          <w:rFonts w:ascii="Times New Roman" w:hAnsi="Times New Roman" w:cs="Times New Roman"/>
        </w:rPr>
        <w:t xml:space="preserve">that </w:t>
      </w:r>
      <w:r w:rsidRPr="00FE48B9">
        <w:rPr>
          <w:rStyle w:val="Emphasis"/>
          <w:rFonts w:ascii="Times New Roman" w:hAnsi="Times New Roman" w:cs="Times New Roman"/>
        </w:rPr>
        <w:t>soon taper off</w:t>
      </w:r>
      <w:r w:rsidRPr="00FE48B9">
        <w:rPr>
          <w:rFonts w:ascii="Times New Roman" w:hAnsi="Times New Roman" w:cs="Times New Roman"/>
          <w:sz w:val="12"/>
        </w:rPr>
        <w:t>—</w:t>
      </w:r>
      <w:r w:rsidRPr="00FE48B9">
        <w:rPr>
          <w:rStyle w:val="StyleUnderline"/>
          <w:rFonts w:ascii="Times New Roman" w:hAnsi="Times New Roman" w:cs="Times New Roman"/>
        </w:rPr>
        <w:t>or the harassment of commercial and U.S. naval vessels</w:t>
      </w:r>
      <w:r w:rsidRPr="00FE48B9">
        <w:rPr>
          <w:rFonts w:ascii="Times New Roman" w:hAnsi="Times New Roman" w:cs="Times New Roman"/>
          <w:sz w:val="12"/>
        </w:rPr>
        <w:t xml:space="preserve">. To avoid the kind of casualties that could compel the White House to escalate the struggle, the United States would need to evacuate nonessential personnel from U.S. bases within range of Iranian missiles and ensure that its troops were safely in bunkers before Iran launched its response. </w:t>
      </w:r>
      <w:r w:rsidRPr="00FE48B9">
        <w:rPr>
          <w:rStyle w:val="StyleUnderline"/>
          <w:rFonts w:ascii="Times New Roman" w:hAnsi="Times New Roman" w:cs="Times New Roman"/>
        </w:rPr>
        <w:t>Washington</w:t>
      </w:r>
      <w:r w:rsidRPr="00FE48B9">
        <w:rPr>
          <w:rFonts w:ascii="Times New Roman" w:hAnsi="Times New Roman" w:cs="Times New Roman"/>
          <w:sz w:val="12"/>
        </w:rPr>
        <w:t xml:space="preserve"> might also need to allow for stepped-up support to Iran’s proxies in Afghanistan and Iraq and missile and terrorist attacks against Israel. In doing so, it </w:t>
      </w:r>
      <w:r w:rsidRPr="00FE48B9">
        <w:rPr>
          <w:rStyle w:val="StyleUnderline"/>
          <w:rFonts w:ascii="Times New Roman" w:hAnsi="Times New Roman" w:cs="Times New Roman"/>
        </w:rPr>
        <w:t xml:space="preserve">could </w:t>
      </w:r>
      <w:r w:rsidRPr="00FE48B9">
        <w:rPr>
          <w:rStyle w:val="Emphasis"/>
          <w:rFonts w:ascii="Times New Roman" w:hAnsi="Times New Roman" w:cs="Times New Roman"/>
        </w:rPr>
        <w:t>induce Iran to follow the path of Iraq and Syria,</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both of which </w:t>
      </w:r>
      <w:r w:rsidRPr="00FE48B9">
        <w:rPr>
          <w:rStyle w:val="Emphasis"/>
          <w:rFonts w:ascii="Times New Roman" w:hAnsi="Times New Roman" w:cs="Times New Roman"/>
        </w:rPr>
        <w:t>refrained from starting a war after Israel struck their nuclear reactors</w:t>
      </w:r>
      <w:r w:rsidRPr="00FE48B9">
        <w:rPr>
          <w:rFonts w:ascii="Times New Roman" w:hAnsi="Times New Roman" w:cs="Times New Roman"/>
          <w:sz w:val="12"/>
        </w:rPr>
        <w:t xml:space="preserve"> </w:t>
      </w:r>
      <w:r w:rsidRPr="00FE48B9">
        <w:rPr>
          <w:rStyle w:val="StyleUnderline"/>
          <w:rFonts w:ascii="Times New Roman" w:hAnsi="Times New Roman" w:cs="Times New Roman"/>
        </w:rPr>
        <w:t>in 1981 and 2007, respectively</w:t>
      </w:r>
      <w:r w:rsidRPr="00FE48B9">
        <w:rPr>
          <w:rFonts w:ascii="Times New Roman" w:hAnsi="Times New Roman" w:cs="Times New Roman"/>
          <w:sz w:val="12"/>
        </w:rPr>
        <w:t xml:space="preserve">. </w:t>
      </w:r>
      <w:r w:rsidRPr="00FE48B9">
        <w:rPr>
          <w:rStyle w:val="Emphasis"/>
          <w:rFonts w:ascii="Times New Roman" w:hAnsi="Times New Roman" w:cs="Times New Roman"/>
        </w:rPr>
        <w:t>Even if Tehran did cross Washington’s redlines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the United States </w:t>
      </w:r>
      <w:r w:rsidRPr="00FE48B9">
        <w:rPr>
          <w:rStyle w:val="Emphasis"/>
          <w:rFonts w:ascii="Times New Roman" w:hAnsi="Times New Roman" w:cs="Times New Roman"/>
        </w:rPr>
        <w:t>could still manage the confrontation</w:t>
      </w:r>
      <w:r w:rsidRPr="00FE48B9">
        <w:rPr>
          <w:rFonts w:ascii="Times New Roman" w:hAnsi="Times New Roman" w:cs="Times New Roman"/>
          <w:sz w:val="12"/>
        </w:rPr>
        <w:t xml:space="preserve">. At the outset of any such violation, </w:t>
      </w:r>
      <w:r w:rsidRPr="00FE48B9">
        <w:rPr>
          <w:rStyle w:val="StyleUnderline"/>
          <w:rFonts w:ascii="Times New Roman" w:hAnsi="Times New Roman" w:cs="Times New Roman"/>
        </w:rPr>
        <w:t xml:space="preserve">it could target the Iranian weapons that it finds most threatening to </w:t>
      </w:r>
      <w:r w:rsidRPr="00FE48B9">
        <w:rPr>
          <w:rStyle w:val="Emphasis"/>
          <w:rFonts w:ascii="Times New Roman" w:hAnsi="Times New Roman" w:cs="Times New Roman"/>
        </w:rPr>
        <w:t>prevent Tehran from deploying them</w:t>
      </w:r>
      <w:r w:rsidRPr="00FE48B9">
        <w:rPr>
          <w:rStyle w:val="StyleUnderline"/>
          <w:rFonts w:ascii="Times New Roman" w:hAnsi="Times New Roman" w:cs="Times New Roman"/>
        </w:rPr>
        <w:t>.</w:t>
      </w:r>
      <w:r w:rsidRPr="00FE48B9">
        <w:rPr>
          <w:rFonts w:ascii="Times New Roman" w:hAnsi="Times New Roman" w:cs="Times New Roman"/>
          <w:sz w:val="12"/>
        </w:rPr>
        <w:t xml:space="preserve"> </w:t>
      </w:r>
      <w:r w:rsidRPr="00FE48B9">
        <w:rPr>
          <w:rStyle w:val="StyleUnderline"/>
          <w:rFonts w:ascii="Times New Roman" w:hAnsi="Times New Roman" w:cs="Times New Roman"/>
        </w:rPr>
        <w:t>To de-escalate the situation quickly and prevent a wider regional war</w:t>
      </w:r>
      <w:r w:rsidRPr="00FE48B9">
        <w:rPr>
          <w:rFonts w:ascii="Times New Roman" w:hAnsi="Times New Roman" w:cs="Times New Roman"/>
          <w:sz w:val="12"/>
        </w:rPr>
        <w:t xml:space="preserve">, </w:t>
      </w:r>
      <w:r w:rsidRPr="00FE48B9">
        <w:rPr>
          <w:rStyle w:val="Emphasis"/>
          <w:rFonts w:ascii="Times New Roman" w:hAnsi="Times New Roman" w:cs="Times New Roman"/>
        </w:rPr>
        <w:t>the United States could also secure the agreement of</w:t>
      </w:r>
      <w:r w:rsidRPr="00FE48B9">
        <w:rPr>
          <w:rFonts w:ascii="Times New Roman" w:hAnsi="Times New Roman" w:cs="Times New Roman"/>
          <w:sz w:val="12"/>
        </w:rPr>
        <w:t xml:space="preserve"> its </w:t>
      </w:r>
      <w:r w:rsidRPr="00FE48B9">
        <w:rPr>
          <w:rStyle w:val="Emphasis"/>
          <w:rFonts w:ascii="Times New Roman" w:hAnsi="Times New Roman" w:cs="Times New Roman"/>
        </w:rPr>
        <w:t>allies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to </w:t>
      </w:r>
      <w:r w:rsidRPr="00FE48B9">
        <w:rPr>
          <w:rStyle w:val="Emphasis"/>
          <w:rFonts w:ascii="Times New Roman" w:hAnsi="Times New Roman" w:cs="Times New Roman"/>
        </w:rPr>
        <w:t>avoid responding</w:t>
      </w:r>
      <w:r w:rsidRPr="00FE48B9">
        <w:rPr>
          <w:rStyle w:val="StyleUnderline"/>
          <w:rFonts w:ascii="Times New Roman" w:hAnsi="Times New Roman" w:cs="Times New Roman"/>
        </w:rPr>
        <w:t xml:space="preserve"> to an Iranian attack</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This would </w:t>
      </w:r>
      <w:r w:rsidRPr="00FE48B9">
        <w:rPr>
          <w:rStyle w:val="Emphasis"/>
          <w:rFonts w:ascii="Times New Roman" w:hAnsi="Times New Roman" w:cs="Times New Roman"/>
          <w:szCs w:val="26"/>
        </w:rPr>
        <w:t>keep other armies</w:t>
      </w:r>
      <w:r w:rsidRPr="00FE48B9">
        <w:rPr>
          <w:rFonts w:ascii="Times New Roman" w:hAnsi="Times New Roman" w:cs="Times New Roman"/>
          <w:sz w:val="12"/>
        </w:rPr>
        <w:t xml:space="preserve">, particularly the Israel Defense Forces, </w:t>
      </w:r>
      <w:r w:rsidRPr="00FE48B9">
        <w:rPr>
          <w:rStyle w:val="Emphasis"/>
          <w:rFonts w:ascii="Times New Roman" w:hAnsi="Times New Roman" w:cs="Times New Roman"/>
          <w:szCs w:val="26"/>
        </w:rPr>
        <w:t>out of the fray</w:t>
      </w:r>
      <w:r w:rsidRPr="00FE48B9">
        <w:rPr>
          <w:rFonts w:ascii="Times New Roman" w:hAnsi="Times New Roman" w:cs="Times New Roman"/>
          <w:sz w:val="12"/>
        </w:rPr>
        <w:t>. Israel should prove willing to accept such an arrangement in exchange for a U.S. promise to eliminate the Iranian nuclear threat. Indeed, it struck a similar agreement with the United States during the Gulf War, when it refrained from responding to the launching of Scud missiles by Saddam Hussein.</w:t>
      </w:r>
    </w:p>
    <w:p w:rsidR="00303B11" w:rsidRPr="00FE48B9" w:rsidRDefault="00303B11" w:rsidP="00303B11">
      <w:pPr>
        <w:rPr>
          <w:rFonts w:ascii="Times New Roman" w:hAnsi="Times New Roman" w:cs="Times New Roman"/>
        </w:rPr>
      </w:pPr>
    </w:p>
    <w:p w:rsidR="00A32AF6" w:rsidRPr="00FE48B9" w:rsidRDefault="00A32AF6" w:rsidP="00303B11">
      <w:pPr>
        <w:pStyle w:val="Heading3"/>
        <w:rPr>
          <w:rFonts w:ascii="Times New Roman" w:hAnsi="Times New Roman" w:cs="Times New Roman"/>
        </w:rPr>
      </w:pPr>
      <w:r w:rsidRPr="00FE48B9">
        <w:rPr>
          <w:rFonts w:ascii="Times New Roman" w:hAnsi="Times New Roman" w:cs="Times New Roman"/>
        </w:rPr>
        <w:t>AT – Iran Nuclearization</w:t>
      </w:r>
    </w:p>
    <w:p w:rsidR="00A32AF6" w:rsidRPr="00FE48B9" w:rsidRDefault="00A32AF6" w:rsidP="00A32AF6">
      <w:pPr>
        <w:pStyle w:val="Heading4"/>
        <w:rPr>
          <w:rFonts w:ascii="Times New Roman" w:hAnsi="Times New Roman" w:cs="Times New Roman"/>
        </w:rPr>
      </w:pPr>
      <w:r w:rsidRPr="00FE48B9">
        <w:rPr>
          <w:rFonts w:ascii="Times New Roman" w:hAnsi="Times New Roman" w:cs="Times New Roman"/>
        </w:rPr>
        <w:t>No possibility of Iran nuclearization</w:t>
      </w:r>
    </w:p>
    <w:p w:rsidR="00A32AF6" w:rsidRPr="00FE48B9" w:rsidRDefault="00A32AF6" w:rsidP="00A32AF6">
      <w:pPr>
        <w:rPr>
          <w:rFonts w:ascii="Times New Roman" w:hAnsi="Times New Roman" w:cs="Times New Roman"/>
        </w:rPr>
      </w:pPr>
      <w:r w:rsidRPr="00FE48B9">
        <w:rPr>
          <w:rStyle w:val="Style13ptBold"/>
          <w:rFonts w:ascii="Times New Roman" w:hAnsi="Times New Roman" w:cs="Times New Roman"/>
        </w:rPr>
        <w:t>Rieger &amp; Schiller, 12</w:t>
      </w:r>
      <w:r w:rsidRPr="00FE48B9">
        <w:rPr>
          <w:rFonts w:ascii="Times New Roman" w:hAnsi="Times New Roman" w:cs="Times New Roman"/>
        </w:rPr>
        <w:t xml:space="preserve"> (Mr. Rieger is a PhD candidate in Middle East Politics at the University of Exeter (UK), as well as a lecturer in international relations at the University of Munich. Dr. Schiller is an aerospace engineer and senior analyst at </w:t>
      </w:r>
      <w:proofErr w:type="spellStart"/>
      <w:r w:rsidRPr="00FE48B9">
        <w:rPr>
          <w:rFonts w:ascii="Times New Roman" w:hAnsi="Times New Roman" w:cs="Times New Roman"/>
        </w:rPr>
        <w:t>Schmucker</w:t>
      </w:r>
      <w:proofErr w:type="spellEnd"/>
      <w:r w:rsidRPr="00FE48B9">
        <w:rPr>
          <w:rFonts w:ascii="Times New Roman" w:hAnsi="Times New Roman" w:cs="Times New Roman"/>
        </w:rPr>
        <w:t xml:space="preserve"> </w:t>
      </w:r>
      <w:proofErr w:type="spellStart"/>
      <w:r w:rsidRPr="00FE48B9">
        <w:rPr>
          <w:rFonts w:ascii="Times New Roman" w:hAnsi="Times New Roman" w:cs="Times New Roman"/>
        </w:rPr>
        <w:t>Technologie</w:t>
      </w:r>
      <w:proofErr w:type="spellEnd"/>
      <w:r w:rsidRPr="00FE48B9">
        <w:rPr>
          <w:rFonts w:ascii="Times New Roman" w:hAnsi="Times New Roman" w:cs="Times New Roman"/>
        </w:rPr>
        <w:t xml:space="preserve">, Munich, and a former RAND Nuclear Security Fellow, with many years of experience in analyzing missile and space programs of various countries of interest. “Pre-emptive Strike against Iran: Prelude to an Avoidable Disaster?”. Middle East Policy Council. </w:t>
      </w:r>
      <w:hyperlink r:id="rId229" w:history="1">
        <w:r w:rsidRPr="00FE48B9">
          <w:rPr>
            <w:rStyle w:val="Hyperlink"/>
            <w:rFonts w:ascii="Times New Roman" w:hAnsi="Times New Roman" w:cs="Times New Roman"/>
          </w:rPr>
          <w:t>https://www.mepc.org/pre-emptive-strike-against-iran-prelude-avoidable-disaster</w:t>
        </w:r>
      </w:hyperlink>
      <w:r w:rsidRPr="00FE48B9">
        <w:rPr>
          <w:rFonts w:ascii="Times New Roman" w:hAnsi="Times New Roman" w:cs="Times New Roman"/>
        </w:rPr>
        <w:t xml:space="preserve"> //rm)</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 xml:space="preserve">While </w:t>
      </w:r>
      <w:r w:rsidRPr="00FE48B9">
        <w:rPr>
          <w:rStyle w:val="StyleUnderline"/>
          <w:rFonts w:ascii="Times New Roman" w:hAnsi="Times New Roman" w:cs="Times New Roman"/>
        </w:rPr>
        <w:t>the Iranian government</w:t>
      </w:r>
      <w:r w:rsidRPr="00FE48B9">
        <w:rPr>
          <w:rFonts w:ascii="Times New Roman" w:hAnsi="Times New Roman" w:cs="Times New Roman"/>
          <w:sz w:val="16"/>
        </w:rPr>
        <w:t xml:space="preserve"> claims that its nuclear program is solely intended for civil use, there are other claims that the program might involve the development of a nuclear weapon as an ultimate objective. The true status and </w:t>
      </w:r>
      <w:r w:rsidRPr="00FE48B9">
        <w:rPr>
          <w:rStyle w:val="StyleUnderline"/>
          <w:rFonts w:ascii="Times New Roman" w:hAnsi="Times New Roman" w:cs="Times New Roman"/>
        </w:rPr>
        <w:t>intent of the nuclear program remain uncertain</w:t>
      </w:r>
      <w:r w:rsidRPr="00FE48B9">
        <w:rPr>
          <w:rFonts w:ascii="Times New Roman" w:hAnsi="Times New Roman" w:cs="Times New Roman"/>
          <w:sz w:val="16"/>
        </w:rPr>
        <w:t>. However, some important aspects are often ignored.</w:t>
      </w:r>
    </w:p>
    <w:p w:rsidR="00A32AF6" w:rsidRPr="00FE48B9" w:rsidRDefault="00A32AF6" w:rsidP="00A32AF6">
      <w:pPr>
        <w:rPr>
          <w:rFonts w:ascii="Times New Roman" w:hAnsi="Times New Roman" w:cs="Times New Roman"/>
          <w:sz w:val="16"/>
        </w:rPr>
      </w:pPr>
      <w:r w:rsidRPr="00FE48B9">
        <w:rPr>
          <w:rStyle w:val="StyleUnderline"/>
          <w:rFonts w:ascii="Times New Roman" w:hAnsi="Times New Roman" w:cs="Times New Roman"/>
        </w:rPr>
        <w:t>Once a single nuclear device has been detonated, policies toward the country that has "gone nuclear" shift</w:t>
      </w:r>
      <w:r w:rsidRPr="00FE48B9">
        <w:rPr>
          <w:rFonts w:ascii="Times New Roman" w:hAnsi="Times New Roman" w:cs="Times New Roman"/>
          <w:sz w:val="16"/>
        </w:rPr>
        <w:t xml:space="preserve">, no matter that a first test is only proof of a concept for the basic design and far from operational deployment.1 </w:t>
      </w:r>
      <w:r w:rsidRPr="00FE48B9">
        <w:rPr>
          <w:rStyle w:val="StyleUnderline"/>
          <w:rFonts w:ascii="Times New Roman" w:hAnsi="Times New Roman" w:cs="Times New Roman"/>
        </w:rPr>
        <w:t>This alone makes demonstrating nuclear capability with a single detonation an attractive option</w:t>
      </w:r>
      <w:r w:rsidRPr="00FE48B9">
        <w:rPr>
          <w:rFonts w:ascii="Times New Roman" w:hAnsi="Times New Roman" w:cs="Times New Roman"/>
          <w:sz w:val="16"/>
        </w:rPr>
        <w:t xml:space="preserve">. </w:t>
      </w:r>
      <w:r w:rsidRPr="00FE48B9">
        <w:rPr>
          <w:rStyle w:val="StyleUnderline"/>
          <w:rFonts w:ascii="Times New Roman" w:hAnsi="Times New Roman" w:cs="Times New Roman"/>
        </w:rPr>
        <w:t>Further weaponization is a costly extra</w:t>
      </w:r>
      <w:r w:rsidRPr="00FE48B9">
        <w:rPr>
          <w:rFonts w:ascii="Times New Roman" w:hAnsi="Times New Roman" w:cs="Times New Roman"/>
          <w:sz w:val="16"/>
        </w:rPr>
        <w:t xml:space="preserve"> that entails several other requirements.</w:t>
      </w:r>
    </w:p>
    <w:p w:rsidR="00A32AF6" w:rsidRPr="00FE48B9" w:rsidRDefault="00A32AF6" w:rsidP="00A32AF6">
      <w:pPr>
        <w:rPr>
          <w:rFonts w:ascii="Times New Roman" w:hAnsi="Times New Roman" w:cs="Times New Roman"/>
          <w:sz w:val="16"/>
        </w:rPr>
      </w:pPr>
      <w:r w:rsidRPr="00FE48B9">
        <w:rPr>
          <w:rStyle w:val="StyleUnderline"/>
          <w:rFonts w:ascii="Times New Roman" w:hAnsi="Times New Roman" w:cs="Times New Roman"/>
        </w:rPr>
        <w:t>For an attack, a nuclear weapon has to be detonated at the intended target site</w:t>
      </w:r>
      <w:r w:rsidRPr="00FE48B9">
        <w:rPr>
          <w:rFonts w:ascii="Times New Roman" w:hAnsi="Times New Roman" w:cs="Times New Roman"/>
          <w:sz w:val="16"/>
        </w:rPr>
        <w:t xml:space="preserve">. Since nuclear weapons are usually available in very limited numbers, </w:t>
      </w:r>
      <w:r w:rsidRPr="00FE48B9">
        <w:rPr>
          <w:rStyle w:val="StyleUnderline"/>
          <w:rFonts w:ascii="Times New Roman" w:hAnsi="Times New Roman" w:cs="Times New Roman"/>
        </w:rPr>
        <w:t>this requires a reliable and accurate means of delivery</w:t>
      </w:r>
      <w:r w:rsidRPr="00FE48B9">
        <w:rPr>
          <w:rFonts w:ascii="Times New Roman" w:hAnsi="Times New Roman" w:cs="Times New Roman"/>
          <w:sz w:val="16"/>
        </w:rPr>
        <w:t xml:space="preserve">. </w:t>
      </w:r>
      <w:r w:rsidRPr="00FE48B9">
        <w:rPr>
          <w:rStyle w:val="StyleUnderline"/>
          <w:rFonts w:ascii="Times New Roman" w:hAnsi="Times New Roman" w:cs="Times New Roman"/>
        </w:rPr>
        <w:t>Transporting</w:t>
      </w:r>
      <w:r w:rsidRPr="00FE48B9">
        <w:rPr>
          <w:rFonts w:ascii="Times New Roman" w:hAnsi="Times New Roman" w:cs="Times New Roman"/>
          <w:sz w:val="16"/>
        </w:rPr>
        <w:t xml:space="preserve"> a nuclear weapon to the intended target by car, truck or ship is always possible. However, this </w:t>
      </w:r>
      <w:r w:rsidRPr="00FE48B9">
        <w:rPr>
          <w:rStyle w:val="StyleUnderline"/>
          <w:rFonts w:ascii="Times New Roman" w:hAnsi="Times New Roman" w:cs="Times New Roman"/>
        </w:rPr>
        <w:t>is only a viable option for a first strike, comparable to a massive terror attack</w:t>
      </w:r>
      <w:r w:rsidRPr="00FE48B9">
        <w:rPr>
          <w:rFonts w:ascii="Times New Roman" w:hAnsi="Times New Roman" w:cs="Times New Roman"/>
          <w:sz w:val="16"/>
        </w:rPr>
        <w:t xml:space="preserve">. Under this option, </w:t>
      </w:r>
      <w:r w:rsidRPr="00FE48B9">
        <w:rPr>
          <w:rStyle w:val="StyleUnderline"/>
          <w:rFonts w:ascii="Times New Roman" w:hAnsi="Times New Roman" w:cs="Times New Roman"/>
        </w:rPr>
        <w:t xml:space="preserve">there is no credible </w:t>
      </w:r>
      <w:proofErr w:type="gramStart"/>
      <w:r w:rsidRPr="00FE48B9">
        <w:rPr>
          <w:rStyle w:val="StyleUnderline"/>
          <w:rFonts w:ascii="Times New Roman" w:hAnsi="Times New Roman" w:cs="Times New Roman"/>
        </w:rPr>
        <w:t>second strike</w:t>
      </w:r>
      <w:proofErr w:type="gramEnd"/>
      <w:r w:rsidRPr="00FE48B9">
        <w:rPr>
          <w:rStyle w:val="StyleUnderline"/>
          <w:rFonts w:ascii="Times New Roman" w:hAnsi="Times New Roman" w:cs="Times New Roman"/>
        </w:rPr>
        <w:t xml:space="preserve"> capability</w:t>
      </w:r>
      <w:r w:rsidRPr="00FE48B9">
        <w:rPr>
          <w:rFonts w:ascii="Times New Roman" w:hAnsi="Times New Roman" w:cs="Times New Roman"/>
          <w:sz w:val="16"/>
        </w:rPr>
        <w:t xml:space="preserve">. </w:t>
      </w:r>
      <w:r w:rsidRPr="00FE48B9">
        <w:rPr>
          <w:rStyle w:val="Emphasis"/>
          <w:rFonts w:ascii="Times New Roman" w:hAnsi="Times New Roman" w:cs="Times New Roman"/>
        </w:rPr>
        <w:t>Iran would not be able to fight a nuclear war</w:t>
      </w:r>
      <w:r w:rsidRPr="00FE48B9">
        <w:rPr>
          <w:rFonts w:ascii="Times New Roman" w:hAnsi="Times New Roman" w:cs="Times New Roman"/>
          <w:sz w:val="16"/>
        </w:rPr>
        <w:t xml:space="preserve">. Furthermore, </w:t>
      </w:r>
      <w:r w:rsidRPr="00FE48B9">
        <w:rPr>
          <w:rStyle w:val="StyleUnderline"/>
          <w:rFonts w:ascii="Times New Roman" w:hAnsi="Times New Roman" w:cs="Times New Roman"/>
        </w:rPr>
        <w:t>a governmentally sanctioned massive terrorist attack is also possible and much more easily managed than an operation using a nuclear weapon</w:t>
      </w:r>
      <w:r w:rsidRPr="00FE48B9">
        <w:rPr>
          <w:rFonts w:ascii="Times New Roman" w:hAnsi="Times New Roman" w:cs="Times New Roman"/>
          <w:sz w:val="16"/>
        </w:rPr>
        <w:t>.2 Therefore, it seems highly unlikely that a state would develop a nuclear weapon only for terror attacks by means of cars, trucks, and ships.</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 xml:space="preserve">Aircraft are better suited for nuclear-weapons delivery, but </w:t>
      </w:r>
      <w:r w:rsidRPr="00FE48B9">
        <w:rPr>
          <w:rStyle w:val="StyleUnderline"/>
          <w:rFonts w:ascii="Times New Roman" w:hAnsi="Times New Roman" w:cs="Times New Roman"/>
        </w:rPr>
        <w:t>there is little doubt that any nuclear-armed Iranian bomber or fighter aircraft would be intercepted long before it ever got close to its intended target</w:t>
      </w:r>
      <w:r w:rsidRPr="00FE48B9">
        <w:rPr>
          <w:rFonts w:ascii="Times New Roman" w:hAnsi="Times New Roman" w:cs="Times New Roman"/>
          <w:sz w:val="16"/>
        </w:rPr>
        <w:t xml:space="preserve">. The same is true for cruise missiles, which are, in principle, no different from low-flying aircraft. </w:t>
      </w:r>
      <w:r w:rsidRPr="00FE48B9">
        <w:rPr>
          <w:rStyle w:val="StyleUnderline"/>
          <w:rFonts w:ascii="Times New Roman" w:hAnsi="Times New Roman" w:cs="Times New Roman"/>
        </w:rPr>
        <w:t>This leaves ballistic-missiles as the only credible delivery system</w:t>
      </w:r>
      <w:r w:rsidRPr="00FE48B9">
        <w:rPr>
          <w:rFonts w:ascii="Times New Roman" w:hAnsi="Times New Roman" w:cs="Times New Roman"/>
          <w:sz w:val="16"/>
        </w:rPr>
        <w:t xml:space="preserve"> for an Iranian nuclear weapon. An operational ballistic missile system is therefore a prerequisite for a credible Iranian nuclear threat.</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THE THREAT EQUATION</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 xml:space="preserve">Threat can be seen as a product of intention and capability. </w:t>
      </w:r>
      <w:r w:rsidRPr="00FE48B9">
        <w:rPr>
          <w:rStyle w:val="StyleUnderline"/>
          <w:rFonts w:ascii="Times New Roman" w:hAnsi="Times New Roman" w:cs="Times New Roman"/>
        </w:rPr>
        <w:t>If there is a capability to deal damage but no intention, there is no threat</w:t>
      </w:r>
      <w:r w:rsidRPr="00FE48B9">
        <w:rPr>
          <w:rFonts w:ascii="Times New Roman" w:hAnsi="Times New Roman" w:cs="Times New Roman"/>
          <w:sz w:val="16"/>
        </w:rPr>
        <w:t>.</w:t>
      </w:r>
      <w:r w:rsidRPr="00FE48B9">
        <w:rPr>
          <w:rStyle w:val="StyleUnderline"/>
          <w:rFonts w:ascii="Times New Roman" w:hAnsi="Times New Roman" w:cs="Times New Roman"/>
        </w:rPr>
        <w:t>3 If there is a clear intention to deal damage but no capability, the threat is also zero</w:t>
      </w:r>
      <w:r w:rsidRPr="00FE48B9">
        <w:rPr>
          <w:rFonts w:ascii="Times New Roman" w:hAnsi="Times New Roman" w:cs="Times New Roman"/>
          <w:sz w:val="16"/>
        </w:rPr>
        <w:t>.</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 xml:space="preserve">It is always hard to judge intentions. </w:t>
      </w:r>
      <w:r w:rsidRPr="00FE48B9">
        <w:rPr>
          <w:rStyle w:val="StyleUnderline"/>
          <w:rFonts w:ascii="Times New Roman" w:hAnsi="Times New Roman" w:cs="Times New Roman"/>
        </w:rPr>
        <w:t>Public statements of intent are rarely in line with a country's true intentions</w:t>
      </w:r>
      <w:r w:rsidRPr="00FE48B9">
        <w:rPr>
          <w:rFonts w:ascii="Times New Roman" w:hAnsi="Times New Roman" w:cs="Times New Roman"/>
          <w:sz w:val="16"/>
        </w:rPr>
        <w:t>, which are very difficult to define; the process of decision-making almost never depends on a single person. Even if it did, it is not easy to predict an individual's intentions or actions.</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It is much simpler to judge the capability of a country, since this parameter depends on existing hardware. For a nuclear attack, the capability consists of the nuclear weapon and the delivery system together. There cannot be a real nuclear threat without an operational, accurate and reliable delivery system.4 Therefore, understanding the status and direction of Iran's ballistic-missile program is essential to understanding the potential threat of a nuclear-armed Iran.</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THE IRANIAN MISSILE PROGRAM</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There is no doubt that Iran has an active missile program as well as an active space-launcher program. However</w:t>
      </w:r>
      <w:r w:rsidRPr="00FE48B9">
        <w:rPr>
          <w:rStyle w:val="StyleUnderline"/>
          <w:rFonts w:ascii="Times New Roman" w:hAnsi="Times New Roman" w:cs="Times New Roman"/>
        </w:rPr>
        <w:t>, the exact number, range, reliability and accuracy of deployed Iranian missiles, as well as the program's status and its dependence on foreign help and proliferation, are controversial</w:t>
      </w:r>
      <w:r w:rsidRPr="00FE48B9">
        <w:rPr>
          <w:rFonts w:ascii="Times New Roman" w:hAnsi="Times New Roman" w:cs="Times New Roman"/>
          <w:sz w:val="16"/>
        </w:rPr>
        <w:t>.5</w:t>
      </w:r>
    </w:p>
    <w:p w:rsidR="00A32AF6" w:rsidRPr="00FE48B9" w:rsidRDefault="00A32AF6" w:rsidP="00A32AF6">
      <w:pPr>
        <w:rPr>
          <w:rFonts w:ascii="Times New Roman" w:hAnsi="Times New Roman" w:cs="Times New Roman"/>
          <w:sz w:val="16"/>
        </w:rPr>
      </w:pPr>
      <w:r w:rsidRPr="00FE48B9">
        <w:rPr>
          <w:rFonts w:ascii="Times New Roman" w:hAnsi="Times New Roman" w:cs="Times New Roman"/>
          <w:sz w:val="16"/>
        </w:rPr>
        <w:t xml:space="preserve">Iran obviously has access to Scud B missiles (Iranian designation, Shahab 1), which were fired at targets in Iraq in the 1980s. It also seems that a longer-range version of this missile, </w:t>
      </w:r>
      <w:r w:rsidRPr="00FE48B9">
        <w:rPr>
          <w:rStyle w:val="StyleUnderline"/>
          <w:rFonts w:ascii="Times New Roman" w:hAnsi="Times New Roman" w:cs="Times New Roman"/>
        </w:rPr>
        <w:t xml:space="preserve">the Scud C </w:t>
      </w:r>
      <w:r w:rsidRPr="00FE48B9">
        <w:rPr>
          <w:rFonts w:ascii="Times New Roman" w:hAnsi="Times New Roman" w:cs="Times New Roman"/>
          <w:sz w:val="16"/>
        </w:rPr>
        <w:t xml:space="preserve">(Shahab 2), is available in Iran.6 But </w:t>
      </w:r>
      <w:r w:rsidRPr="00FE48B9">
        <w:rPr>
          <w:rStyle w:val="StyleUnderline"/>
          <w:rFonts w:ascii="Times New Roman" w:hAnsi="Times New Roman" w:cs="Times New Roman"/>
        </w:rPr>
        <w:t>with a maximum range of 500 km</w:t>
      </w:r>
      <w:r w:rsidRPr="00FE48B9">
        <w:rPr>
          <w:rFonts w:ascii="Times New Roman" w:hAnsi="Times New Roman" w:cs="Times New Roman"/>
          <w:sz w:val="16"/>
        </w:rPr>
        <w:t xml:space="preserve">, these missiles </w:t>
      </w:r>
      <w:r w:rsidRPr="00FE48B9">
        <w:rPr>
          <w:rStyle w:val="Emphasis"/>
          <w:rFonts w:ascii="Times New Roman" w:hAnsi="Times New Roman" w:cs="Times New Roman"/>
        </w:rPr>
        <w:t>are insufficient for an attack</w:t>
      </w:r>
      <w:r w:rsidRPr="00FE48B9">
        <w:rPr>
          <w:rFonts w:ascii="Times New Roman" w:hAnsi="Times New Roman" w:cs="Times New Roman"/>
          <w:sz w:val="16"/>
        </w:rPr>
        <w:t xml:space="preserve"> on Israel. The distance between Iran and Israel is twice that. Due to the earth's rotation, missiles that are launched westward suffer a slight range penalty, and for various operational reasons, missiles are usually not launched from positions right at the border. The more "attractive" targets are also located in central Israel. Therefore, the nominal range requirement increases to more than 1,100 km.</w:t>
      </w:r>
    </w:p>
    <w:p w:rsidR="00A32AF6" w:rsidRPr="00FE48B9" w:rsidRDefault="00A32AF6" w:rsidP="00A32AF6">
      <w:pPr>
        <w:rPr>
          <w:rFonts w:ascii="Times New Roman" w:hAnsi="Times New Roman" w:cs="Times New Roman"/>
        </w:rPr>
      </w:pPr>
    </w:p>
    <w:p w:rsidR="00303B11" w:rsidRPr="00FE48B9" w:rsidRDefault="00303B11" w:rsidP="00303B11">
      <w:pPr>
        <w:pStyle w:val="Heading3"/>
        <w:rPr>
          <w:rFonts w:ascii="Times New Roman" w:hAnsi="Times New Roman" w:cs="Times New Roman"/>
        </w:rPr>
      </w:pPr>
      <w:r w:rsidRPr="00FE48B9">
        <w:rPr>
          <w:rFonts w:ascii="Times New Roman" w:hAnsi="Times New Roman" w:cs="Times New Roman"/>
        </w:rPr>
        <w:t xml:space="preserve">AT </w:t>
      </w:r>
      <w:r w:rsidR="004C3F0F" w:rsidRPr="00FE48B9">
        <w:rPr>
          <w:rFonts w:ascii="Times New Roman" w:hAnsi="Times New Roman" w:cs="Times New Roman"/>
        </w:rPr>
        <w:t xml:space="preserve">– </w:t>
      </w:r>
      <w:r w:rsidRPr="00FE48B9">
        <w:rPr>
          <w:rFonts w:ascii="Times New Roman" w:hAnsi="Times New Roman" w:cs="Times New Roman"/>
        </w:rPr>
        <w:t xml:space="preserve">ME </w:t>
      </w:r>
      <w:r w:rsidR="00994412" w:rsidRPr="00FE48B9">
        <w:rPr>
          <w:rFonts w:ascii="Times New Roman" w:hAnsi="Times New Roman" w:cs="Times New Roman"/>
        </w:rPr>
        <w:t>War</w:t>
      </w:r>
    </w:p>
    <w:p w:rsidR="00303B11" w:rsidRPr="00FE48B9" w:rsidRDefault="00303B11" w:rsidP="00303B11">
      <w:pPr>
        <w:pStyle w:val="Heading4"/>
        <w:rPr>
          <w:rFonts w:ascii="Times New Roman" w:hAnsi="Times New Roman" w:cs="Times New Roman"/>
        </w:rPr>
      </w:pPr>
      <w:r w:rsidRPr="00FE48B9">
        <w:rPr>
          <w:rFonts w:ascii="Times New Roman" w:hAnsi="Times New Roman" w:cs="Times New Roman"/>
        </w:rPr>
        <w:t>No middle east impact---Already launched a strike on Syria---no escalation</w:t>
      </w:r>
    </w:p>
    <w:p w:rsidR="00303B11" w:rsidRPr="00FE48B9" w:rsidRDefault="00303B11" w:rsidP="00303B11">
      <w:pPr>
        <w:rPr>
          <w:rFonts w:ascii="Times New Roman" w:hAnsi="Times New Roman" w:cs="Times New Roman"/>
        </w:rPr>
      </w:pPr>
      <w:proofErr w:type="spellStart"/>
      <w:r w:rsidRPr="00FE48B9">
        <w:rPr>
          <w:rStyle w:val="Style13ptBold"/>
          <w:rFonts w:ascii="Times New Roman" w:hAnsi="Times New Roman" w:cs="Times New Roman"/>
        </w:rPr>
        <w:t>Gainor</w:t>
      </w:r>
      <w:proofErr w:type="spellEnd"/>
      <w:r w:rsidRPr="00FE48B9">
        <w:rPr>
          <w:rStyle w:val="Style13ptBold"/>
          <w:rFonts w:ascii="Times New Roman" w:hAnsi="Times New Roman" w:cs="Times New Roman"/>
        </w:rPr>
        <w:t xml:space="preserve"> 4/14 – </w:t>
      </w:r>
      <w:r w:rsidRPr="00FE48B9">
        <w:rPr>
          <w:rFonts w:ascii="Times New Roman" w:hAnsi="Times New Roman" w:cs="Times New Roman"/>
        </w:rPr>
        <w:t xml:space="preserve">Dan </w:t>
      </w:r>
      <w:proofErr w:type="spellStart"/>
      <w:r w:rsidRPr="00FE48B9">
        <w:rPr>
          <w:rFonts w:ascii="Times New Roman" w:hAnsi="Times New Roman" w:cs="Times New Roman"/>
        </w:rPr>
        <w:t>Gainor</w:t>
      </w:r>
      <w:proofErr w:type="spellEnd"/>
      <w:r w:rsidRPr="00FE48B9">
        <w:rPr>
          <w:rFonts w:ascii="Times New Roman" w:hAnsi="Times New Roman" w:cs="Times New Roman"/>
        </w:rPr>
        <w:t>, is the Media Research Center's Vice President for Business and Culture., 4-14-2018, "</w:t>
      </w:r>
      <w:r w:rsidRPr="00FE48B9">
        <w:rPr>
          <w:rStyle w:val="Emphasis"/>
          <w:rFonts w:ascii="Times New Roman" w:hAnsi="Times New Roman" w:cs="Times New Roman"/>
        </w:rPr>
        <w:t>Trump strikes Syria</w:t>
      </w:r>
      <w:r w:rsidRPr="00FE48B9">
        <w:rPr>
          <w:rFonts w:ascii="Times New Roman" w:hAnsi="Times New Roman" w:cs="Times New Roman"/>
        </w:rPr>
        <w:t xml:space="preserve">, media fire back, and other examples of their war against the president," Fox News, </w:t>
      </w:r>
      <w:hyperlink r:id="rId230" w:history="1">
        <w:r w:rsidRPr="00FE48B9">
          <w:rPr>
            <w:rStyle w:val="Hyperlink"/>
            <w:rFonts w:ascii="Times New Roman" w:hAnsi="Times New Roman" w:cs="Times New Roman"/>
          </w:rPr>
          <w:t>http://www.foxnews.com/opinion/2018/04/14/trump-strikes-syria-media-fire-back-and-other-examples-their-war-against-president.html</w:t>
        </w:r>
      </w:hyperlink>
      <w:r w:rsidRPr="00FE48B9">
        <w:rPr>
          <w:rFonts w:ascii="Times New Roman" w:hAnsi="Times New Roman" w:cs="Times New Roman"/>
        </w:rPr>
        <w:t xml:space="preserve"> KKC</w:t>
      </w:r>
    </w:p>
    <w:p w:rsidR="00303B11" w:rsidRPr="00FE48B9" w:rsidRDefault="00303B11" w:rsidP="00303B11">
      <w:pPr>
        <w:rPr>
          <w:rStyle w:val="Emphasis"/>
          <w:rFonts w:ascii="Times New Roman" w:hAnsi="Times New Roman" w:cs="Times New Roman"/>
        </w:rPr>
      </w:pPr>
      <w:r w:rsidRPr="00FE48B9">
        <w:rPr>
          <w:rStyle w:val="StyleUnderline"/>
          <w:rFonts w:ascii="Times New Roman" w:hAnsi="Times New Roman" w:cs="Times New Roman"/>
        </w:rPr>
        <w:t>Following the missile attack by U.S.,</w:t>
      </w:r>
      <w:r w:rsidRPr="00FE48B9">
        <w:rPr>
          <w:rFonts w:ascii="Times New Roman" w:hAnsi="Times New Roman" w:cs="Times New Roman"/>
          <w:sz w:val="8"/>
        </w:rPr>
        <w:t xml:space="preserve"> </w:t>
      </w:r>
      <w:r w:rsidRPr="00FE48B9">
        <w:rPr>
          <w:rStyle w:val="StyleUnderline"/>
          <w:rFonts w:ascii="Times New Roman" w:hAnsi="Times New Roman" w:cs="Times New Roman"/>
        </w:rPr>
        <w:t>French and British forces on Syrian chemical weapons targets</w:t>
      </w:r>
      <w:r w:rsidRPr="00FE48B9">
        <w:rPr>
          <w:rFonts w:ascii="Times New Roman" w:hAnsi="Times New Roman" w:cs="Times New Roman"/>
          <w:sz w:val="8"/>
        </w:rPr>
        <w:t xml:space="preserve"> that President </w:t>
      </w:r>
      <w:r w:rsidRPr="00FE48B9">
        <w:rPr>
          <w:rStyle w:val="Emphasis"/>
          <w:rFonts w:ascii="Times New Roman" w:hAnsi="Times New Roman" w:cs="Times New Roman"/>
        </w:rPr>
        <w:t>Trump</w:t>
      </w:r>
      <w:r w:rsidRPr="00FE48B9">
        <w:rPr>
          <w:rFonts w:ascii="Times New Roman" w:hAnsi="Times New Roman" w:cs="Times New Roman"/>
          <w:sz w:val="8"/>
        </w:rPr>
        <w:t xml:space="preserve"> announced Friday, the </w:t>
      </w:r>
      <w:r w:rsidRPr="00FE48B9">
        <w:rPr>
          <w:rStyle w:val="StyleUnderline"/>
          <w:rFonts w:ascii="Times New Roman" w:hAnsi="Times New Roman" w:cs="Times New Roman"/>
        </w:rPr>
        <w:t>anti-Trump media immediately</w:t>
      </w:r>
      <w:r w:rsidRPr="00FE48B9">
        <w:rPr>
          <w:rFonts w:ascii="Times New Roman" w:hAnsi="Times New Roman" w:cs="Times New Roman"/>
          <w:sz w:val="8"/>
        </w:rPr>
        <w:t xml:space="preserve"> fired back at the president, </w:t>
      </w:r>
      <w:r w:rsidRPr="00FE48B9">
        <w:rPr>
          <w:rStyle w:val="StyleUnderline"/>
          <w:rFonts w:ascii="Times New Roman" w:hAnsi="Times New Roman" w:cs="Times New Roman"/>
        </w:rPr>
        <w:t>wonder</w:t>
      </w:r>
      <w:r w:rsidRPr="00FE48B9">
        <w:rPr>
          <w:rFonts w:ascii="Times New Roman" w:hAnsi="Times New Roman" w:cs="Times New Roman"/>
          <w:sz w:val="8"/>
        </w:rPr>
        <w:t xml:space="preserve">ing </w:t>
      </w:r>
      <w:r w:rsidRPr="00FE48B9">
        <w:rPr>
          <w:rStyle w:val="StyleUnderline"/>
          <w:rFonts w:ascii="Times New Roman" w:hAnsi="Times New Roman" w:cs="Times New Roman"/>
        </w:rPr>
        <w:t>if he ordered the strike to divert attention</w:t>
      </w:r>
      <w:r w:rsidRPr="00FE48B9">
        <w:rPr>
          <w:rFonts w:ascii="Times New Roman" w:hAnsi="Times New Roman" w:cs="Times New Roman"/>
          <w:sz w:val="8"/>
        </w:rPr>
        <w:t xml:space="preserve"> from news coverage of his troubles at home. CNN anti-Trump Republican commentator Ana Navarro took the chance to bash President Trump once more, tweeting: “It is true </w:t>
      </w:r>
      <w:r w:rsidRPr="00FE48B9">
        <w:rPr>
          <w:rStyle w:val="StyleUnderline"/>
          <w:rFonts w:ascii="Times New Roman" w:hAnsi="Times New Roman" w:cs="Times New Roman"/>
        </w:rPr>
        <w:t>Trump may have ordered strikes against Syria to distract attention from Comey</w:t>
      </w:r>
      <w:r w:rsidRPr="00FE48B9">
        <w:rPr>
          <w:rFonts w:ascii="Times New Roman" w:hAnsi="Times New Roman" w:cs="Times New Roman"/>
          <w:sz w:val="8"/>
        </w:rPr>
        <w:t xml:space="preserve"> book </w:t>
      </w:r>
      <w:r w:rsidRPr="00FE48B9">
        <w:rPr>
          <w:rStyle w:val="StyleUnderline"/>
          <w:rFonts w:ascii="Times New Roman" w:hAnsi="Times New Roman" w:cs="Times New Roman"/>
        </w:rPr>
        <w:t>&amp; Cohen investigation</w:t>
      </w:r>
      <w:r w:rsidRPr="00FE48B9">
        <w:rPr>
          <w:rFonts w:ascii="Times New Roman" w:hAnsi="Times New Roman" w:cs="Times New Roman"/>
          <w:sz w:val="8"/>
        </w:rPr>
        <w:t xml:space="preserve">.” She referred to the new book by fired FBI Director James Comey filled with criticism of the president, and to a U.S. Justice Department investigation of the president’s personal attorney, Michael Cohen. MSNBC’s far-left Rachel Maddow said on her show minutes after President Trump announced the Syria attack that foreign leaders may believe the U.S. president “issued the order to launch this strike tonight, even in part, because … </w:t>
      </w:r>
      <w:r w:rsidRPr="00FE48B9">
        <w:rPr>
          <w:rStyle w:val="StyleUnderline"/>
          <w:rFonts w:ascii="Times New Roman" w:hAnsi="Times New Roman" w:cs="Times New Roman"/>
        </w:rPr>
        <w:t>he wanted to distract from a catastrophic domestic scandal that is blowing up at home at the same time.</w:t>
      </w:r>
      <w:r w:rsidRPr="00FE48B9">
        <w:rPr>
          <w:rFonts w:ascii="Times New Roman" w:hAnsi="Times New Roman" w:cs="Times New Roman"/>
          <w:sz w:val="8"/>
        </w:rPr>
        <w:t>” New York Times columnist Paul Krugman fired off a series of tweets saying the president is “dishonest, corrupt, quite possibly being blackmailed by a hostile foreign power” and raising the question: “</w:t>
      </w:r>
      <w:r w:rsidRPr="00FE48B9">
        <w:rPr>
          <w:rStyle w:val="Emphasis"/>
          <w:rFonts w:ascii="Times New Roman" w:hAnsi="Times New Roman" w:cs="Times New Roman"/>
        </w:rPr>
        <w:t>Could such a man deliberately</w:t>
      </w:r>
      <w:r w:rsidRPr="00FE48B9">
        <w:rPr>
          <w:rFonts w:ascii="Times New Roman" w:hAnsi="Times New Roman" w:cs="Times New Roman"/>
          <w:sz w:val="8"/>
        </w:rPr>
        <w:t xml:space="preserve"> wag the dog?” </w:t>
      </w:r>
      <w:r w:rsidRPr="00FE48B9">
        <w:rPr>
          <w:rStyle w:val="Emphasis"/>
          <w:rFonts w:ascii="Times New Roman" w:hAnsi="Times New Roman" w:cs="Times New Roman"/>
        </w:rPr>
        <w:t>“Wag the Dog”</w:t>
      </w:r>
      <w:r w:rsidRPr="00FE48B9">
        <w:rPr>
          <w:rFonts w:ascii="Times New Roman" w:hAnsi="Times New Roman" w:cs="Times New Roman"/>
          <w:sz w:val="8"/>
        </w:rPr>
        <w:t xml:space="preserve"> is </w:t>
      </w:r>
      <w:proofErr w:type="gramStart"/>
      <w:r w:rsidRPr="00FE48B9">
        <w:rPr>
          <w:rFonts w:ascii="Times New Roman" w:hAnsi="Times New Roman" w:cs="Times New Roman"/>
          <w:sz w:val="8"/>
        </w:rPr>
        <w:t>a 1997 films</w:t>
      </w:r>
      <w:proofErr w:type="gramEnd"/>
      <w:r w:rsidRPr="00FE48B9">
        <w:rPr>
          <w:rFonts w:ascii="Times New Roman" w:hAnsi="Times New Roman" w:cs="Times New Roman"/>
          <w:sz w:val="8"/>
        </w:rPr>
        <w:t xml:space="preserve"> that tells the fictional story of a Hollywood producer and a spin doctor who stage a fake war to dominate new coverage and successfully divert media attention from a presidential sex scandal. The New York Times used its editorial page to take President Trump to task for </w:t>
      </w:r>
      <w:r w:rsidRPr="00FE48B9">
        <w:rPr>
          <w:rStyle w:val="Emphasis"/>
          <w:rFonts w:ascii="Times New Roman" w:hAnsi="Times New Roman" w:cs="Times New Roman"/>
        </w:rPr>
        <w:t>the attack on Syria</w:t>
      </w:r>
      <w:r w:rsidRPr="00FE48B9">
        <w:rPr>
          <w:rFonts w:ascii="Times New Roman" w:hAnsi="Times New Roman" w:cs="Times New Roman"/>
          <w:sz w:val="8"/>
        </w:rPr>
        <w:t xml:space="preserve">. While the newspaper said the limited attack </w:t>
      </w:r>
      <w:r w:rsidRPr="00FE48B9">
        <w:rPr>
          <w:rStyle w:val="Emphasis"/>
          <w:rFonts w:ascii="Times New Roman" w:hAnsi="Times New Roman" w:cs="Times New Roman"/>
        </w:rPr>
        <w:t>was</w:t>
      </w:r>
      <w:r w:rsidRPr="00FE48B9">
        <w:rPr>
          <w:rFonts w:ascii="Times New Roman" w:hAnsi="Times New Roman" w:cs="Times New Roman"/>
          <w:sz w:val="8"/>
        </w:rPr>
        <w:t xml:space="preserve"> “reassuring,” it criticized the president for </w:t>
      </w:r>
      <w:r w:rsidRPr="00FE48B9">
        <w:rPr>
          <w:rStyle w:val="Emphasis"/>
          <w:rFonts w:ascii="Times New Roman" w:hAnsi="Times New Roman" w:cs="Times New Roman"/>
        </w:rPr>
        <w:t>acting without congressional approval</w:t>
      </w:r>
      <w:r w:rsidRPr="00FE48B9">
        <w:rPr>
          <w:rFonts w:ascii="Times New Roman" w:hAnsi="Times New Roman" w:cs="Times New Roman"/>
          <w:sz w:val="8"/>
        </w:rPr>
        <w:t xml:space="preserve">. It urged Congress to pass legislation limiting presidential power to wage war rather than “ceding broad powers to an impulsive president with dubious judgment.” Other pundits kept up the anti-Trump onslaught. The Atlantic Senior Editor David Frum also blasted Trump repeatedly, claiming: “The lives of Americans and the peace of the world are in hands you wouldn't trust with your beer money.” He went on to argue that “the political leadership of the US is broken. No new wars under this president.” Esquire writer Charles P. Pierce mocked the president’s comments after the strike: “Child very proud of new toy. And his fully-approved dollars.” CNN White House reporter </w:t>
      </w:r>
      <w:proofErr w:type="spellStart"/>
      <w:r w:rsidRPr="00FE48B9">
        <w:rPr>
          <w:rFonts w:ascii="Times New Roman" w:hAnsi="Times New Roman" w:cs="Times New Roman"/>
          <w:sz w:val="8"/>
        </w:rPr>
        <w:t>Kaitlan</w:t>
      </w:r>
      <w:proofErr w:type="spellEnd"/>
      <w:r w:rsidRPr="00FE48B9">
        <w:rPr>
          <w:rFonts w:ascii="Times New Roman" w:hAnsi="Times New Roman" w:cs="Times New Roman"/>
          <w:sz w:val="8"/>
        </w:rPr>
        <w:t xml:space="preserve"> Collins was one of several in the media to criticize Trump’s use of the term “mission accomplished.” She retweeted a comment by the president, adding this: “Oh man. ‘Mission accomplished.’ A phrase George W. Bush used in 2003, and later came to regret because it conveyed the wrong message, that the Iraq war was over.” RT, the embarrassingly pro-Putin Russian propaganda outlet, ran this unsubtle headline: “US acting as ‘ISIS air force’ in Syria, spreads ‘conscious, transparent lie’ – analysts to RT.” 2. Going into the Sewer: There’s an old saying: “Sex sells.” The media have clearly embraced that money-making idea, working overtime to draw viewers, readers and listeners by focusing much of their recent coverage on the Trump presidency on unproven and salacious allegations about the sexual behavior of the president many years ago. The prevailing media wisdom is that stories about President Trump’s success in creating jobs, cutting taxes, getting rid of needless regulations and accomplishing so much else is B-O-R-I-N-G. But allegations that president denies about his sex life? Hey – that’s entertainment that will draw an audience! As satirist Tom Lehrer sang in his 1960sc ode to pornography, titled “Smut”: “More, more I’m still not satisfied!” Stormy Daniels wasn’t enough. It wasn’t enough for the media to go digging through the ancient claims of a former porn star to try to find dirt on a president they hate. They had to jump in the sewer. CBS and NBC actually cautioned viewers about content Friday, with NBC anchor Lester Holt giving parents “a warning if there are small kids in the room.” Comey’s new book helped the media dive into the filth. Titled “A Higher Loyalty: Truth, Lies, and Leadership,” the book hits the stands next week and major media have been doing everything but standing on street corners selling copies. Their obsession focused on Comey’s comments about allegations – without a shred of evidence backing them up – claiming that President Donald Trump was involved with prostitutes in Moscow. President Trump has vehemently denied the sensationalist charge. This has become a national news story because journalists desperately want it to be true. ABC anchor and former top aide to President Clinton George Stephanopoulos had a full interview with Comey. Part of that interview appeared on “Good Morning America” to help push Comey’s book. Stephanopoulos asked: “Was President Trump obstructing justice? Should Donald Trump be impeached?” Then the show cut to a promo … like there’s a person in America who doesn’t know what Comey will claim. It wasn’t just impeachment. Hillary Clinton biographer Carl Bernstein continued trying to tie President Trump to President Richard Nixon. He told CNN’s “Anderson Cooper 360”: “We’re in a constitutional crisis,” arguing that President Trump will shut down the meandering investigation into Russia’s interference in the 2016 presidential election. Despite repeated claims that this will happen, the media have been </w:t>
      </w:r>
      <w:proofErr w:type="gramStart"/>
      <w:r w:rsidRPr="00FE48B9">
        <w:rPr>
          <w:rFonts w:ascii="Times New Roman" w:hAnsi="Times New Roman" w:cs="Times New Roman"/>
          <w:sz w:val="8"/>
        </w:rPr>
        <w:t>wrong</w:t>
      </w:r>
      <w:proofErr w:type="gramEnd"/>
      <w:r w:rsidRPr="00FE48B9">
        <w:rPr>
          <w:rFonts w:ascii="Times New Roman" w:hAnsi="Times New Roman" w:cs="Times New Roman"/>
          <w:sz w:val="8"/>
        </w:rPr>
        <w:t xml:space="preserve"> every time on this. CNN White House Correspondent Jim Acosta questioned the president’s willingness to send out tweets criticizing Comey, asking: “Isn't all of that a bit unbecoming the presidency, of this White House to go after him (Comey) in such a personal way like that? Calling him a slime ball and a liar and a leaker?” The GOP responded to Comey claims by reminding the world how much Democrats discredited Comey earlier, when they hated him for reporting on the FBI investigation of the Hillary Clinton email scandal. Republicans created an embarrassing video that shows politician after politician tearing down the fired FBI director they now lionize. Don’t look for much of that on TV news. It destroys the narrative. Because that’s what this is about. The Chicago Tribune ran a telling column headlined: “Donald Trump's presidency is collapsing.” That’s what the left and media want. Ultimately, the anti-Trump journalists couldn’t care less about Daniels, prostitutes, etc. Their goal is to undermine the president with an onslaught of “news” intended to embarrass him and drive him from office any way they can. 3. Social Media Isn’t So Social: Social media had a down-and-up week following a bizarre tweet from Twitter CEO Jack Dorsey and then Facebook CEO Mark Zuckerberg’s apology tour of Capitol Hill. Dorsey kicked off the week, posting “The Great Lesson of California in America’s New Civil War.” The article described how California became a one-party state and said “there’s no way that a bipartisan path provides the way forward” for the United States. There’s only one way, going left. The article was widely mocked online. Dorsey’s take? “Great read.” Disheartening for anyone hoping for fair treatment on Twitter. Zuckerberg spoke first to committees in the Senate and then a House committee, saying he was “sorry” 15 separate times. The discussion was notable for a few reasons. National Review called it: “Grandpa Tries to Interrogate Your Company’s IT Guy.” The magazine wasn’t wrong. Members of Congress were sometimes poorly prepped, not just on the workings of social media, but the workings of the Internet. Democratic Sen. Brian Schatz of Hawaii didn’t even understand you can’t email within WhatsApp, “which is a text-messaging and voice-call app.” Republicans hammered home points about mistreatment of the right online. Zuckerberg responded to a grilling from Texas Sen. Ted Cruz by admitting: “Facebook and the tech industry are located in Silicon Valley, which is an extremely left-leaning place.” Zuckerberg denied Democratic claims that Facebook had aided the Obama campaign in 2012. Don’t hold your breath waiting for journalists to dig into that story to find out what really happened. 4. The Paul Ryan Tidal Wave: Remember the tidal wave in “Deep Impact,” the lesser of the 1998 meteor movies? That’s what the media envision will happen in November, predicting that Democrats will gain majority control in the House and Senate. This week’s announced retirement of unpopular House Speaker Paul Ryan, R-Wis., further emphasized the media narrative. NBC correspondent Kasie Hunt underscored how “Ryan couldn't escape the building blue (Democratic) wave.” MSNBC anchor Lawrence O’Donnell said: “The big blue wave is looking so big, so overwhelming” to explain why Ryan is retiring. O’Donnell added: “Paul Ryan will take his seat as simply the worst of this country's speakers of the House of Representatives” and placed him below a “pedophile” and those who were “slave-owning.” The New York Times theoretically conservative columnist Bret Stephens told MSNBC that Ryan’s refusal to resign to protest </w:t>
      </w:r>
      <w:r w:rsidRPr="00FE48B9">
        <w:rPr>
          <w:rStyle w:val="Emphasis"/>
          <w:rFonts w:ascii="Times New Roman" w:hAnsi="Times New Roman" w:cs="Times New Roman"/>
        </w:rPr>
        <w:t>Trump “is going to be a stain on his political reputation forever.”</w:t>
      </w:r>
    </w:p>
    <w:p w:rsidR="00994412" w:rsidRPr="00FE48B9" w:rsidRDefault="00994412" w:rsidP="00994412">
      <w:pPr>
        <w:pStyle w:val="Heading4"/>
        <w:rPr>
          <w:rFonts w:ascii="Times New Roman" w:hAnsi="Times New Roman" w:cs="Times New Roman"/>
        </w:rPr>
      </w:pPr>
      <w:r w:rsidRPr="00FE48B9">
        <w:rPr>
          <w:rFonts w:ascii="Times New Roman" w:hAnsi="Times New Roman" w:cs="Times New Roman"/>
        </w:rPr>
        <w:t xml:space="preserve">No Mideast war – Iran, Iraq and Saudis lack the requisite military to be aggressive </w:t>
      </w:r>
    </w:p>
    <w:p w:rsidR="00994412" w:rsidRPr="00FE48B9" w:rsidRDefault="00994412" w:rsidP="00994412">
      <w:pPr>
        <w:rPr>
          <w:rFonts w:ascii="Times New Roman" w:hAnsi="Times New Roman" w:cs="Times New Roman"/>
          <w:sz w:val="16"/>
          <w:szCs w:val="16"/>
        </w:rPr>
      </w:pPr>
      <w:proofErr w:type="spellStart"/>
      <w:r w:rsidRPr="00FE48B9">
        <w:rPr>
          <w:rFonts w:ascii="Times New Roman" w:hAnsi="Times New Roman" w:cs="Times New Roman"/>
          <w:b/>
        </w:rPr>
        <w:t>Gholz</w:t>
      </w:r>
      <w:proofErr w:type="spellEnd"/>
      <w:r w:rsidRPr="00FE48B9">
        <w:rPr>
          <w:rFonts w:ascii="Times New Roman" w:hAnsi="Times New Roman" w:cs="Times New Roman"/>
          <w:b/>
        </w:rPr>
        <w:t xml:space="preserve"> &amp; Press 10</w:t>
      </w:r>
      <w:r w:rsidRPr="00FE48B9">
        <w:rPr>
          <w:rFonts w:ascii="Times New Roman" w:hAnsi="Times New Roman" w:cs="Times New Roman"/>
          <w:b/>
          <w:sz w:val="16"/>
        </w:rPr>
        <w:t xml:space="preserve"> </w:t>
      </w:r>
      <w:r w:rsidRPr="00FE48B9">
        <w:rPr>
          <w:rFonts w:ascii="Times New Roman" w:hAnsi="Times New Roman" w:cs="Times New Roman"/>
          <w:sz w:val="16"/>
          <w:szCs w:val="16"/>
        </w:rPr>
        <w:t>(</w:t>
      </w:r>
      <w:r w:rsidRPr="00FE48B9">
        <w:rPr>
          <w:rFonts w:ascii="Times New Roman" w:hAnsi="Times New Roman" w:cs="Times New Roman"/>
        </w:rPr>
        <w:t xml:space="preserve">Eugene </w:t>
      </w:r>
      <w:proofErr w:type="spellStart"/>
      <w:r w:rsidRPr="00FE48B9">
        <w:rPr>
          <w:rFonts w:ascii="Times New Roman" w:hAnsi="Times New Roman" w:cs="Times New Roman"/>
        </w:rPr>
        <w:t>Gholz</w:t>
      </w:r>
      <w:proofErr w:type="spellEnd"/>
      <w:r w:rsidRPr="00FE48B9">
        <w:rPr>
          <w:rFonts w:ascii="Times New Roman" w:hAnsi="Times New Roman" w:cs="Times New Roman"/>
        </w:rPr>
        <w:t xml:space="preserve"> &amp; Daryl G. Press, Professor of public affairs @ University of Texas-Austin &amp; Professor of government @ Dartmouth University, “Protecting “The Prize”: Oil and the U.S. National Interest,” Security Studies, 19:453–485, 2010)</w:t>
      </w:r>
    </w:p>
    <w:p w:rsidR="00994412" w:rsidRPr="00FE48B9" w:rsidRDefault="00994412" w:rsidP="00994412">
      <w:pPr>
        <w:rPr>
          <w:rFonts w:ascii="Times New Roman" w:hAnsi="Times New Roman" w:cs="Times New Roman"/>
          <w:sz w:val="16"/>
        </w:rPr>
      </w:pPr>
      <w:r w:rsidRPr="00FE48B9">
        <w:rPr>
          <w:rFonts w:ascii="Times New Roman" w:hAnsi="Times New Roman" w:cs="Times New Roman"/>
          <w:sz w:val="16"/>
        </w:rPr>
        <w:t>The majority of the world’s oil reserves appear to be located in the Persian Gulf, close enough together that a regional empire could seize most of them. The good news is that</w:t>
      </w:r>
      <w:r w:rsidRPr="00FE48B9">
        <w:rPr>
          <w:rFonts w:ascii="Times New Roman" w:hAnsi="Times New Roman" w:cs="Times New Roman"/>
          <w:u w:val="single"/>
        </w:rPr>
        <w:t xml:space="preserve"> the risk of major conquest in the Persian Gulf is at its lowest point in decades</w:t>
      </w:r>
      <w:r w:rsidRPr="00FE48B9">
        <w:rPr>
          <w:rFonts w:ascii="Times New Roman" w:hAnsi="Times New Roman" w:cs="Times New Roman"/>
          <w:sz w:val="16"/>
        </w:rPr>
        <w:t xml:space="preserve">. This contingency does not present a demanding mission for the United States military, nor does it require any peacetime military presence in the region. </w:t>
      </w:r>
      <w:r w:rsidRPr="00FE48B9">
        <w:rPr>
          <w:rFonts w:ascii="Times New Roman" w:hAnsi="Times New Roman" w:cs="Times New Roman"/>
          <w:u w:val="single"/>
        </w:rPr>
        <w:t>Economic and demographic factors suggest that only three countries</w:t>
      </w:r>
      <w:r w:rsidRPr="00FE48B9">
        <w:rPr>
          <w:rFonts w:ascii="Times New Roman" w:hAnsi="Times New Roman" w:cs="Times New Roman"/>
          <w:sz w:val="16"/>
        </w:rPr>
        <w:t>— Iran, Iraq, and Saudi Arabia—</w:t>
      </w:r>
      <w:r w:rsidRPr="00FE48B9">
        <w:rPr>
          <w:rFonts w:ascii="Times New Roman" w:hAnsi="Times New Roman" w:cs="Times New Roman"/>
          <w:u w:val="single"/>
        </w:rPr>
        <w:t>could potentially dominate large swathes of the</w:t>
      </w:r>
      <w:r w:rsidRPr="00FE48B9">
        <w:rPr>
          <w:rFonts w:ascii="Times New Roman" w:hAnsi="Times New Roman" w:cs="Times New Roman"/>
          <w:sz w:val="16"/>
        </w:rPr>
        <w:t xml:space="preserve"> Persian </w:t>
      </w:r>
      <w:r w:rsidRPr="00FE48B9">
        <w:rPr>
          <w:rFonts w:ascii="Times New Roman" w:hAnsi="Times New Roman" w:cs="Times New Roman"/>
          <w:u w:val="single"/>
        </w:rPr>
        <w:t>Gulf</w:t>
      </w:r>
      <w:r w:rsidRPr="00FE48B9">
        <w:rPr>
          <w:rFonts w:ascii="Times New Roman" w:hAnsi="Times New Roman" w:cs="Times New Roman"/>
          <w:sz w:val="16"/>
        </w:rPr>
        <w:t xml:space="preserve"> region by force.58 However, </w:t>
      </w:r>
      <w:r w:rsidRPr="00FE48B9">
        <w:rPr>
          <w:rFonts w:ascii="Times New Roman" w:hAnsi="Times New Roman" w:cs="Times New Roman"/>
          <w:u w:val="single"/>
        </w:rPr>
        <w:t>each has important gaps in national power that limit its offensive capabilities</w:t>
      </w:r>
      <w:r w:rsidRPr="00FE48B9">
        <w:rPr>
          <w:rFonts w:ascii="Times New Roman" w:hAnsi="Times New Roman" w:cs="Times New Roman"/>
          <w:sz w:val="16"/>
        </w:rPr>
        <w:t xml:space="preserve">, </w:t>
      </w:r>
      <w:r w:rsidRPr="00FE48B9">
        <w:rPr>
          <w:rFonts w:ascii="Times New Roman" w:hAnsi="Times New Roman" w:cs="Times New Roman"/>
          <w:u w:val="single"/>
        </w:rPr>
        <w:t>now and into the foreseeable future</w:t>
      </w:r>
      <w:r w:rsidRPr="00FE48B9">
        <w:rPr>
          <w:rFonts w:ascii="Times New Roman" w:hAnsi="Times New Roman" w:cs="Times New Roman"/>
          <w:sz w:val="16"/>
        </w:rPr>
        <w:t xml:space="preserve"> (see Table 1). For example, Saudi Arabia has the region’s highest GDP and spends nearly three times as much on defense as any other country in the region.59 </w:t>
      </w:r>
      <w:r w:rsidRPr="00FE48B9">
        <w:rPr>
          <w:rFonts w:ascii="Times New Roman" w:hAnsi="Times New Roman" w:cs="Times New Roman"/>
          <w:u w:val="single"/>
        </w:rPr>
        <w:t>The Saudi population</w:t>
      </w:r>
      <w:r w:rsidRPr="00FE48B9">
        <w:rPr>
          <w:rFonts w:ascii="Times New Roman" w:hAnsi="Times New Roman" w:cs="Times New Roman"/>
          <w:sz w:val="16"/>
        </w:rPr>
        <w:t xml:space="preserve">, however, </w:t>
      </w:r>
      <w:r w:rsidRPr="00FE48B9">
        <w:rPr>
          <w:rFonts w:ascii="Times New Roman" w:hAnsi="Times New Roman" w:cs="Times New Roman"/>
          <w:u w:val="single"/>
        </w:rPr>
        <w:t>is less than half of Iran’s</w:t>
      </w:r>
      <w:r w:rsidRPr="00FE48B9">
        <w:rPr>
          <w:rFonts w:ascii="Times New Roman" w:hAnsi="Times New Roman" w:cs="Times New Roman"/>
          <w:sz w:val="16"/>
        </w:rPr>
        <w:t xml:space="preserve"> </w:t>
      </w:r>
      <w:proofErr w:type="spellStart"/>
      <w:r w:rsidRPr="00FE48B9">
        <w:rPr>
          <w:rFonts w:ascii="Times New Roman" w:hAnsi="Times New Roman" w:cs="Times New Roman"/>
          <w:sz w:val="16"/>
        </w:rPr>
        <w:t>sixtysix</w:t>
      </w:r>
      <w:proofErr w:type="spellEnd"/>
      <w:r w:rsidRPr="00FE48B9">
        <w:rPr>
          <w:rFonts w:ascii="Times New Roman" w:hAnsi="Times New Roman" w:cs="Times New Roman"/>
          <w:sz w:val="16"/>
        </w:rPr>
        <w:t xml:space="preserve"> million, </w:t>
      </w:r>
      <w:r w:rsidRPr="00FE48B9">
        <w:rPr>
          <w:rFonts w:ascii="Times New Roman" w:hAnsi="Times New Roman" w:cs="Times New Roman"/>
          <w:u w:val="single"/>
        </w:rPr>
        <w:t>and the Kingdom faces the possibility of domestic instability</w:t>
      </w:r>
      <w:r w:rsidRPr="00FE48B9">
        <w:rPr>
          <w:rFonts w:ascii="Times New Roman" w:hAnsi="Times New Roman" w:cs="Times New Roman"/>
          <w:sz w:val="16"/>
        </w:rPr>
        <w:t xml:space="preserve"> from both Sunni reformers and the Shiite minority.60 Furthermore, </w:t>
      </w:r>
      <w:r w:rsidRPr="00FE48B9">
        <w:rPr>
          <w:rFonts w:ascii="Times New Roman" w:hAnsi="Times New Roman" w:cs="Times New Roman"/>
          <w:u w:val="single"/>
        </w:rPr>
        <w:t>the Saudi military is</w:t>
      </w:r>
      <w:r w:rsidRPr="00FE48B9">
        <w:rPr>
          <w:rFonts w:ascii="Times New Roman" w:hAnsi="Times New Roman" w:cs="Times New Roman"/>
          <w:sz w:val="16"/>
        </w:rPr>
        <w:t xml:space="preserve"> notorious for having modern equipment but </w:t>
      </w:r>
      <w:r w:rsidRPr="00FE48B9">
        <w:rPr>
          <w:rFonts w:ascii="Times New Roman" w:hAnsi="Times New Roman" w:cs="Times New Roman"/>
          <w:u w:val="single"/>
        </w:rPr>
        <w:t>poorly trained and unmotivated</w:t>
      </w:r>
      <w:r w:rsidRPr="00FE48B9">
        <w:rPr>
          <w:rFonts w:ascii="Times New Roman" w:hAnsi="Times New Roman" w:cs="Times New Roman"/>
          <w:sz w:val="16"/>
        </w:rPr>
        <w:t xml:space="preserve"> soldiers.61 </w:t>
      </w:r>
      <w:r w:rsidRPr="00FE48B9">
        <w:rPr>
          <w:rFonts w:ascii="Times New Roman" w:hAnsi="Times New Roman" w:cs="Times New Roman"/>
          <w:u w:val="single"/>
        </w:rPr>
        <w:t>Iran is the mirror image of Saudi Arabia</w:t>
      </w:r>
      <w:r w:rsidRPr="00FE48B9">
        <w:rPr>
          <w:rFonts w:ascii="Times New Roman" w:hAnsi="Times New Roman" w:cs="Times New Roman"/>
          <w:sz w:val="16"/>
        </w:rPr>
        <w:t xml:space="preserve">. Iran has more than twice the Kingdom’s population, but its GDP is substantially lower. On a per capita basis, Iran’s GDP is only $5,400, just over a third of the level in Saudi Arabia. Therefore, </w:t>
      </w:r>
      <w:r w:rsidRPr="00FE48B9">
        <w:rPr>
          <w:rFonts w:ascii="Times New Roman" w:hAnsi="Times New Roman" w:cs="Times New Roman"/>
          <w:u w:val="single"/>
        </w:rPr>
        <w:t>Iran does not have much money to spend on its military, explaining its paltry $9.6 billion per year defense budget (Saudi spends $41 billion</w:t>
      </w:r>
      <w:r w:rsidRPr="00FE48B9">
        <w:rPr>
          <w:rFonts w:ascii="Times New Roman" w:hAnsi="Times New Roman" w:cs="Times New Roman"/>
          <w:sz w:val="16"/>
        </w:rPr>
        <w:t xml:space="preserve">). Since the 1979 Iranian revolution, </w:t>
      </w:r>
      <w:r w:rsidRPr="00FE48B9">
        <w:rPr>
          <w:rFonts w:ascii="Times New Roman" w:hAnsi="Times New Roman" w:cs="Times New Roman"/>
          <w:u w:val="single"/>
        </w:rPr>
        <w:t>Iran has relied on a large, poorly trained military</w:t>
      </w:r>
      <w:r w:rsidRPr="00FE48B9">
        <w:rPr>
          <w:rFonts w:ascii="Times New Roman" w:hAnsi="Times New Roman" w:cs="Times New Roman"/>
          <w:sz w:val="16"/>
        </w:rPr>
        <w:t xml:space="preserve"> that Iranian leaders hope has sufficient zeal to defend the country. The equation worked—barely—in the 1980s when Iraq invaded Iran.62 But </w:t>
      </w:r>
      <w:r w:rsidRPr="00FE48B9">
        <w:rPr>
          <w:rFonts w:ascii="Times New Roman" w:hAnsi="Times New Roman" w:cs="Times New Roman"/>
          <w:u w:val="single"/>
        </w:rPr>
        <w:t>the Iranian military has essentially none of the modern weapons and advanced training required to pose a serious offensive military threat</w:t>
      </w:r>
      <w:r w:rsidRPr="00FE48B9">
        <w:rPr>
          <w:rFonts w:ascii="Times New Roman" w:hAnsi="Times New Roman" w:cs="Times New Roman"/>
          <w:sz w:val="16"/>
        </w:rPr>
        <w:t xml:space="preserve"> to Iran’s neighbors.63 Iraq was once the most powerful country along the Persian Gulf littoral. It boasted the region’s second-biggest population, annual oil income that rivaled Iran, and a military that was unmatched in the region. But </w:t>
      </w:r>
      <w:r w:rsidRPr="00FE48B9">
        <w:rPr>
          <w:rFonts w:ascii="Times New Roman" w:hAnsi="Times New Roman" w:cs="Times New Roman"/>
          <w:u w:val="single"/>
        </w:rPr>
        <w:t>two</w:t>
      </w:r>
      <w:r w:rsidRPr="00FE48B9">
        <w:rPr>
          <w:rFonts w:ascii="Times New Roman" w:hAnsi="Times New Roman" w:cs="Times New Roman"/>
          <w:sz w:val="16"/>
        </w:rPr>
        <w:t xml:space="preserve"> disastrous </w:t>
      </w:r>
      <w:r w:rsidRPr="00FE48B9">
        <w:rPr>
          <w:rFonts w:ascii="Times New Roman" w:hAnsi="Times New Roman" w:cs="Times New Roman"/>
          <w:u w:val="single"/>
        </w:rPr>
        <w:t>wars, thirteen years of sanctions, and seven years of insurgency have crippled the country: it will have virtually no offensive military power for the foreseeable future. Iraq seems more likely to roil markets because of its weakness</w:t>
      </w:r>
      <w:r w:rsidRPr="00FE48B9">
        <w:rPr>
          <w:rFonts w:ascii="Times New Roman" w:hAnsi="Times New Roman" w:cs="Times New Roman"/>
          <w:sz w:val="16"/>
        </w:rPr>
        <w:t xml:space="preserve"> (which allegedly invites predation from its neighbors) </w:t>
      </w:r>
      <w:r w:rsidRPr="00FE48B9">
        <w:rPr>
          <w:rFonts w:ascii="Times New Roman" w:hAnsi="Times New Roman" w:cs="Times New Roman"/>
          <w:u w:val="single"/>
        </w:rPr>
        <w:t xml:space="preserve">than because it might </w:t>
      </w:r>
      <w:r w:rsidRPr="00FE48B9">
        <w:rPr>
          <w:rFonts w:ascii="Times New Roman" w:hAnsi="Times New Roman" w:cs="Times New Roman"/>
          <w:sz w:val="16"/>
        </w:rPr>
        <w:t>launch a bid for hegemony. Pg. 474-476</w:t>
      </w:r>
    </w:p>
    <w:p w:rsidR="00994412" w:rsidRPr="00FE48B9" w:rsidRDefault="00994412" w:rsidP="00994412">
      <w:pPr>
        <w:pStyle w:val="Heading4"/>
        <w:rPr>
          <w:rFonts w:ascii="Times New Roman" w:hAnsi="Times New Roman" w:cs="Times New Roman"/>
        </w:rPr>
      </w:pPr>
      <w:r w:rsidRPr="00FE48B9">
        <w:rPr>
          <w:rFonts w:ascii="Times New Roman" w:hAnsi="Times New Roman" w:cs="Times New Roman"/>
        </w:rPr>
        <w:t xml:space="preserve">Middle East war doesn’t escalate – history proves </w:t>
      </w:r>
    </w:p>
    <w:p w:rsidR="00994412" w:rsidRPr="00FE48B9" w:rsidRDefault="00994412" w:rsidP="00994412">
      <w:pPr>
        <w:rPr>
          <w:rFonts w:ascii="Times New Roman" w:hAnsi="Times New Roman" w:cs="Times New Roman"/>
          <w:sz w:val="15"/>
          <w:szCs w:val="15"/>
        </w:rPr>
      </w:pPr>
      <w:r w:rsidRPr="00FE48B9">
        <w:rPr>
          <w:rStyle w:val="Style13ptBold"/>
          <w:rFonts w:ascii="Times New Roman" w:hAnsi="Times New Roman" w:cs="Times New Roman"/>
        </w:rPr>
        <w:t>Cook 7</w:t>
      </w:r>
      <w:r w:rsidRPr="00FE48B9">
        <w:rPr>
          <w:rFonts w:ascii="Times New Roman" w:hAnsi="Times New Roman" w:cs="Times New Roman"/>
          <w:b/>
          <w:bCs/>
        </w:rPr>
        <w:t xml:space="preserve"> (Steven, </w:t>
      </w:r>
      <w:r w:rsidRPr="00FE48B9">
        <w:rPr>
          <w:rFonts w:ascii="Times New Roman" w:hAnsi="Times New Roman" w:cs="Times New Roman"/>
        </w:rPr>
        <w:t xml:space="preserve">CFR senior fellow for </w:t>
      </w:r>
      <w:proofErr w:type="spellStart"/>
      <w:r w:rsidRPr="00FE48B9">
        <w:rPr>
          <w:rFonts w:ascii="Times New Roman" w:hAnsi="Times New Roman" w:cs="Times New Roman"/>
        </w:rPr>
        <w:t>Mid East</w:t>
      </w:r>
      <w:proofErr w:type="spellEnd"/>
      <w:r w:rsidRPr="00FE48B9">
        <w:rPr>
          <w:rFonts w:ascii="Times New Roman" w:hAnsi="Times New Roman" w:cs="Times New Roman"/>
        </w:rPr>
        <w:t xml:space="preserve"> Studies. BA in international studies from Vassar College, an MA in international relations from the Johns Hopkins School of Advanced International Studies, and both an MA and PhD in political science from the University of Pennsylvania, Ray </w:t>
      </w:r>
      <w:proofErr w:type="spellStart"/>
      <w:r w:rsidRPr="00FE48B9">
        <w:rPr>
          <w:rFonts w:ascii="Times New Roman" w:hAnsi="Times New Roman" w:cs="Times New Roman"/>
        </w:rPr>
        <w:t>Takeyh</w:t>
      </w:r>
      <w:proofErr w:type="spellEnd"/>
      <w:r w:rsidRPr="00FE48B9">
        <w:rPr>
          <w:rFonts w:ascii="Times New Roman" w:hAnsi="Times New Roman" w:cs="Times New Roman"/>
        </w:rPr>
        <w:t>, CFR fellow, and Suzanne Maloney, Brookings fellow, 6 /28, Why the Iraq war won't engulf the Mideast, http://www.iht.com/bin/print.php?id=6383265)</w:t>
      </w:r>
    </w:p>
    <w:p w:rsidR="00994412" w:rsidRPr="00FE48B9" w:rsidRDefault="00994412" w:rsidP="00994412">
      <w:pPr>
        <w:pStyle w:val="cardtext"/>
        <w:ind w:left="0"/>
        <w:rPr>
          <w:rFonts w:ascii="Times New Roman" w:hAnsi="Times New Roman" w:cs="Times New Roman"/>
          <w:u w:val="single"/>
        </w:rPr>
      </w:pPr>
      <w:r w:rsidRPr="00FE48B9">
        <w:rPr>
          <w:rFonts w:ascii="Times New Roman" w:hAnsi="Times New Roman" w:cs="Times New Roman"/>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FE48B9">
        <w:rPr>
          <w:rFonts w:ascii="Times New Roman" w:hAnsi="Times New Roman" w:cs="Times New Roman"/>
          <w:u w:val="single"/>
        </w:rPr>
        <w:t>leaders</w:t>
      </w:r>
      <w:r w:rsidRPr="00FE48B9">
        <w:rPr>
          <w:rFonts w:ascii="Times New Roman" w:hAnsi="Times New Roman" w:cs="Times New Roman"/>
          <w:sz w:val="16"/>
        </w:rPr>
        <w:t xml:space="preserve">, like politicians everywhere, </w:t>
      </w:r>
      <w:r w:rsidRPr="00FE48B9">
        <w:rPr>
          <w:rFonts w:ascii="Times New Roman" w:hAnsi="Times New Roman" w:cs="Times New Roman"/>
          <w:u w:val="single"/>
        </w:rPr>
        <w:t>are primarily interested in</w:t>
      </w:r>
      <w:r w:rsidRPr="00FE48B9">
        <w:rPr>
          <w:rFonts w:ascii="Times New Roman" w:hAnsi="Times New Roman" w:cs="Times New Roman"/>
          <w:sz w:val="16"/>
        </w:rPr>
        <w:t xml:space="preserve"> one thing: </w:t>
      </w:r>
      <w:r w:rsidRPr="00FE48B9">
        <w:rPr>
          <w:rFonts w:ascii="Times New Roman" w:hAnsi="Times New Roman" w:cs="Times New Roman"/>
          <w:u w:val="single"/>
        </w:rPr>
        <w:t>self-preservation</w:t>
      </w:r>
      <w:r w:rsidRPr="00FE48B9">
        <w:rPr>
          <w:rFonts w:ascii="Times New Roman" w:hAnsi="Times New Roman" w:cs="Times New Roman"/>
          <w:sz w:val="16"/>
        </w:rPr>
        <w:t xml:space="preserve">. Committing forces to Iraq is an inherently risky proposition, which, if the conflict went badly, could threaten domestic political stability. Moreover, most </w:t>
      </w:r>
      <w:r w:rsidRPr="00FE48B9">
        <w:rPr>
          <w:rStyle w:val="Emphasis"/>
          <w:rFonts w:ascii="Times New Roman" w:hAnsi="Times New Roman" w:cs="Times New Roman"/>
        </w:rPr>
        <w:t>Arab armies are geared toward regime protection rather than projecting power and</w:t>
      </w:r>
      <w:r w:rsidRPr="00FE48B9">
        <w:rPr>
          <w:rFonts w:ascii="Times New Roman" w:hAnsi="Times New Roman" w:cs="Times New Roman"/>
          <w:sz w:val="16"/>
        </w:rPr>
        <w:t xml:space="preserve"> thus </w:t>
      </w:r>
      <w:r w:rsidRPr="00FE48B9">
        <w:rPr>
          <w:rStyle w:val="Emphasis"/>
          <w:rFonts w:ascii="Times New Roman" w:hAnsi="Times New Roman" w:cs="Times New Roman"/>
        </w:rPr>
        <w:t>have little capability</w:t>
      </w:r>
      <w:r w:rsidRPr="00FE48B9">
        <w:rPr>
          <w:rFonts w:ascii="Times New Roman" w:hAnsi="Times New Roman" w:cs="Times New Roman"/>
          <w:sz w:val="16"/>
        </w:rPr>
        <w:t xml:space="preserve"> for </w:t>
      </w:r>
      <w:r w:rsidRPr="00FE48B9">
        <w:rPr>
          <w:rFonts w:ascii="Times New Roman" w:hAnsi="Times New Roman" w:cs="Times New Roman"/>
          <w:sz w:val="16"/>
          <w:szCs w:val="10"/>
        </w:rPr>
        <w:t>sending troops to Iraq. Second, there is cause for concern about the so-called blowback scenario in which jihadis returning from Iraq destabilize their home countries, plunging the region into conflict. Middle Eastern leaders are preparing for</w:t>
      </w:r>
      <w:r w:rsidRPr="00FE48B9">
        <w:rPr>
          <w:rFonts w:ascii="Times New Roman" w:hAnsi="Times New Roman" w:cs="Times New Roman"/>
          <w:sz w:val="16"/>
        </w:rPr>
        <w:t xml:space="preserve">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w:t>
      </w:r>
      <w:proofErr w:type="gramStart"/>
      <w:r w:rsidRPr="00FE48B9">
        <w:rPr>
          <w:rFonts w:ascii="Times New Roman" w:hAnsi="Times New Roman" w:cs="Times New Roman"/>
          <w:sz w:val="16"/>
        </w:rPr>
        <w:t>700 kilometer</w:t>
      </w:r>
      <w:proofErr w:type="gramEnd"/>
      <w:r w:rsidRPr="00FE48B9">
        <w:rPr>
          <w:rFonts w:ascii="Times New Roman" w:hAnsi="Times New Roman" w:cs="Times New Roman"/>
          <w:sz w:val="16"/>
        </w:rPr>
        <w:t xml:space="preserve"> wall along part of its frontier with Iraq in order to keep militants out of the kingdom. Finally, </w:t>
      </w:r>
      <w:r w:rsidRPr="00FE48B9">
        <w:rPr>
          <w:rFonts w:ascii="Times New Roman" w:hAnsi="Times New Roman" w:cs="Times New Roman"/>
          <w:u w:val="single"/>
        </w:rPr>
        <w:t xml:space="preserve">there is no precedent for Arab leaders to commit forces to conflicts in which they are not directly involved. </w:t>
      </w:r>
      <w:r w:rsidRPr="00FE48B9">
        <w:rPr>
          <w:rFonts w:ascii="Times New Roman" w:hAnsi="Times New Roman" w:cs="Times New Roman"/>
          <w:sz w:val="16"/>
        </w:rPr>
        <w:t xml:space="preserve">The Iraqis and the Saudis did send small contingents to fight the Israelis in 1948 and 1967, but they were either ineffective or never made it. In the 1970s and 1980s, </w:t>
      </w:r>
      <w:r w:rsidRPr="00FE48B9">
        <w:rPr>
          <w:rFonts w:ascii="Times New Roman" w:hAnsi="Times New Roman" w:cs="Times New Roman"/>
          <w:u w:val="single"/>
        </w:rPr>
        <w:t>Arab countries</w:t>
      </w:r>
      <w:r w:rsidRPr="00FE48B9">
        <w:rPr>
          <w:rFonts w:ascii="Times New Roman" w:hAnsi="Times New Roman" w:cs="Times New Roman"/>
          <w:sz w:val="16"/>
        </w:rPr>
        <w:t xml:space="preserve"> other than Syria, </w:t>
      </w:r>
      <w:r w:rsidRPr="00FE48B9">
        <w:rPr>
          <w:rStyle w:val="StyleUnderline"/>
          <w:rFonts w:ascii="Times New Roman" w:hAnsi="Times New Roman" w:cs="Times New Roman"/>
        </w:rPr>
        <w:t xml:space="preserve">which had a compelling interest in establishing its hegemony over Lebanon, </w:t>
      </w:r>
      <w:r w:rsidRPr="00FE48B9">
        <w:rPr>
          <w:rStyle w:val="Emphasis"/>
          <w:rFonts w:ascii="Times New Roman" w:hAnsi="Times New Roman" w:cs="Times New Roman"/>
        </w:rPr>
        <w:t>never committed forces</w:t>
      </w:r>
      <w:r w:rsidRPr="00FE48B9">
        <w:rPr>
          <w:rFonts w:ascii="Times New Roman" w:hAnsi="Times New Roman" w:cs="Times New Roman"/>
          <w:u w:val="single"/>
        </w:rPr>
        <w:t xml:space="preserve"> either to protect the Lebanese from the Israelis or from other </w:t>
      </w:r>
      <w:r w:rsidRPr="00FE48B9">
        <w:rPr>
          <w:rStyle w:val="StyleUnderline"/>
          <w:rFonts w:ascii="Times New Roman" w:hAnsi="Times New Roman" w:cs="Times New Roman"/>
        </w:rPr>
        <w:t>Lebanese. The civil war</w:t>
      </w:r>
      <w:r w:rsidRPr="00FE48B9">
        <w:rPr>
          <w:rFonts w:ascii="Times New Roman" w:hAnsi="Times New Roman" w:cs="Times New Roman"/>
          <w:u w:val="single"/>
        </w:rPr>
        <w:t xml:space="preserve"> in Lebanon was regarded as someone else's fight</w:t>
      </w:r>
      <w:r w:rsidRPr="00FE48B9">
        <w:rPr>
          <w:rFonts w:ascii="Times New Roman" w:hAnsi="Times New Roman" w:cs="Times New Roman"/>
          <w:sz w:val="16"/>
        </w:rPr>
        <w:t xml:space="preserve">. Indeed, </w:t>
      </w:r>
      <w:r w:rsidRPr="00FE48B9">
        <w:rPr>
          <w:rStyle w:val="StyleUnderline"/>
          <w:rFonts w:ascii="Times New Roman" w:hAnsi="Times New Roman" w:cs="Times New Roman"/>
        </w:rPr>
        <w:t>this is the way many leaders view the current situation</w:t>
      </w:r>
      <w:r w:rsidRPr="00FE48B9">
        <w:rPr>
          <w:rFonts w:ascii="Times New Roman" w:hAnsi="Times New Roman" w:cs="Times New Roman"/>
          <w:sz w:val="16"/>
        </w:rPr>
        <w:t xml:space="preserve"> in Iraq. To Cairo, Amman and Riyadh, </w:t>
      </w:r>
      <w:r w:rsidRPr="00FE48B9">
        <w:rPr>
          <w:rStyle w:val="StyleUnderline"/>
          <w:rFonts w:ascii="Times New Roman" w:hAnsi="Times New Roman" w:cs="Times New Roman"/>
        </w:rPr>
        <w:t>the situation</w:t>
      </w:r>
      <w:r w:rsidRPr="00FE48B9">
        <w:rPr>
          <w:rFonts w:ascii="Times New Roman" w:hAnsi="Times New Roman" w:cs="Times New Roman"/>
          <w:sz w:val="16"/>
        </w:rPr>
        <w:t xml:space="preserve"> in Iraq </w:t>
      </w:r>
      <w:r w:rsidRPr="00FE48B9">
        <w:rPr>
          <w:rStyle w:val="StyleUnderline"/>
          <w:rFonts w:ascii="Times New Roman" w:hAnsi="Times New Roman" w:cs="Times New Roman"/>
        </w:rPr>
        <w:t xml:space="preserve">is worrisome, but in the </w:t>
      </w:r>
      <w:proofErr w:type="gramStart"/>
      <w:r w:rsidRPr="00FE48B9">
        <w:rPr>
          <w:rStyle w:val="StyleUnderline"/>
          <w:rFonts w:ascii="Times New Roman" w:hAnsi="Times New Roman" w:cs="Times New Roman"/>
        </w:rPr>
        <w:t>end</w:t>
      </w:r>
      <w:proofErr w:type="gramEnd"/>
      <w:r w:rsidRPr="00FE48B9">
        <w:rPr>
          <w:rStyle w:val="StyleUnderline"/>
          <w:rFonts w:ascii="Times New Roman" w:hAnsi="Times New Roman" w:cs="Times New Roman"/>
        </w:rPr>
        <w:t xml:space="preserve"> it is an Iraqi and American fight</w:t>
      </w:r>
      <w:r w:rsidRPr="00FE48B9">
        <w:rPr>
          <w:rFonts w:ascii="Times New Roman" w:hAnsi="Times New Roman" w:cs="Times New Roman"/>
          <w:sz w:val="16"/>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w:t>
      </w:r>
      <w:proofErr w:type="gramStart"/>
      <w:r w:rsidRPr="00FE48B9">
        <w:rPr>
          <w:rFonts w:ascii="Times New Roman" w:hAnsi="Times New Roman" w:cs="Times New Roman"/>
          <w:sz w:val="16"/>
        </w:rPr>
        <w:t>So</w:t>
      </w:r>
      <w:proofErr w:type="gramEnd"/>
      <w:r w:rsidRPr="00FE48B9">
        <w:rPr>
          <w:rFonts w:ascii="Times New Roman" w:hAnsi="Times New Roman" w:cs="Times New Roman"/>
          <w:sz w:val="16"/>
        </w:rPr>
        <w:t xml:space="preserve"> Iraqis will remain locked in a sectarian and ethnic struggle that outside powers may abet, but will remain within the borders of Iraq. </w:t>
      </w:r>
      <w:r w:rsidRPr="00FE48B9">
        <w:rPr>
          <w:rStyle w:val="StyleUnderline"/>
          <w:rFonts w:ascii="Times New Roman" w:hAnsi="Times New Roman" w:cs="Times New Roman"/>
        </w:rPr>
        <w:t>The Middle East is a region both prone and accustomed to civil wars</w:t>
      </w:r>
      <w:r w:rsidRPr="00FE48B9">
        <w:rPr>
          <w:rFonts w:ascii="Times New Roman" w:hAnsi="Times New Roman" w:cs="Times New Roman"/>
          <w:sz w:val="16"/>
        </w:rPr>
        <w:t xml:space="preserve">. But </w:t>
      </w:r>
      <w:r w:rsidRPr="00FE48B9">
        <w:rPr>
          <w:rFonts w:ascii="Times New Roman" w:hAnsi="Times New Roman" w:cs="Times New Roman"/>
          <w:u w:val="single"/>
        </w:rPr>
        <w:t>given its experience with</w:t>
      </w:r>
      <w:r w:rsidRPr="00FE48B9">
        <w:rPr>
          <w:rFonts w:ascii="Times New Roman" w:hAnsi="Times New Roman" w:cs="Times New Roman"/>
          <w:sz w:val="16"/>
        </w:rPr>
        <w:t xml:space="preserve"> ambiguous </w:t>
      </w:r>
      <w:r w:rsidRPr="00FE48B9">
        <w:rPr>
          <w:rFonts w:ascii="Times New Roman" w:hAnsi="Times New Roman" w:cs="Times New Roman"/>
          <w:u w:val="single"/>
        </w:rPr>
        <w:t xml:space="preserve">conflicts, </w:t>
      </w:r>
      <w:r w:rsidRPr="00FE48B9">
        <w:rPr>
          <w:rFonts w:ascii="Times New Roman" w:hAnsi="Times New Roman" w:cs="Times New Roman"/>
          <w:b/>
          <w:u w:val="single"/>
        </w:rPr>
        <w:t xml:space="preserve">the region has </w:t>
      </w:r>
      <w:r w:rsidRPr="00FE48B9">
        <w:rPr>
          <w:rFonts w:ascii="Times New Roman" w:hAnsi="Times New Roman" w:cs="Times New Roman"/>
          <w:sz w:val="16"/>
        </w:rPr>
        <w:t xml:space="preserve">also </w:t>
      </w:r>
      <w:r w:rsidRPr="00FE48B9">
        <w:rPr>
          <w:rFonts w:ascii="Times New Roman" w:hAnsi="Times New Roman" w:cs="Times New Roman"/>
          <w:b/>
          <w:u w:val="single"/>
        </w:rPr>
        <w:t>developed an intuitive ability to contain its civil strife and prevent local conflicts from enveloping the entire Middle East.</w:t>
      </w:r>
      <w:r w:rsidRPr="00FE48B9">
        <w:rPr>
          <w:rFonts w:ascii="Times New Roman" w:hAnsi="Times New Roman" w:cs="Times New Roman"/>
          <w:u w:val="single"/>
        </w:rPr>
        <w:t xml:space="preserve"> </w:t>
      </w:r>
    </w:p>
    <w:p w:rsidR="001571B7" w:rsidRPr="00FE48B9" w:rsidRDefault="001571B7" w:rsidP="001571B7">
      <w:pPr>
        <w:rPr>
          <w:rFonts w:ascii="Times New Roman" w:hAnsi="Times New Roman" w:cs="Times New Roman"/>
        </w:rPr>
      </w:pPr>
    </w:p>
    <w:p w:rsidR="001571B7" w:rsidRPr="00FE48B9" w:rsidRDefault="001571B7" w:rsidP="001571B7">
      <w:pPr>
        <w:pStyle w:val="Heading2"/>
        <w:rPr>
          <w:rFonts w:ascii="Times New Roman" w:hAnsi="Times New Roman" w:cs="Times New Roman"/>
        </w:rPr>
      </w:pPr>
      <w:r w:rsidRPr="00FE48B9">
        <w:rPr>
          <w:rFonts w:ascii="Times New Roman" w:hAnsi="Times New Roman" w:cs="Times New Roman"/>
        </w:rPr>
        <w:t>Border Wall Impact</w:t>
      </w:r>
    </w:p>
    <w:p w:rsidR="001571B7" w:rsidRPr="00FE48B9" w:rsidRDefault="001571B7" w:rsidP="001571B7">
      <w:pPr>
        <w:pStyle w:val="Heading3"/>
        <w:rPr>
          <w:rFonts w:ascii="Times New Roman" w:hAnsi="Times New Roman" w:cs="Times New Roman"/>
        </w:rPr>
      </w:pPr>
      <w:r w:rsidRPr="00FE48B9">
        <w:rPr>
          <w:rFonts w:ascii="Times New Roman" w:hAnsi="Times New Roman" w:cs="Times New Roman"/>
        </w:rPr>
        <w:t xml:space="preserve">AT </w:t>
      </w:r>
      <w:r w:rsidR="004C3F0F" w:rsidRPr="00FE48B9">
        <w:rPr>
          <w:rFonts w:ascii="Times New Roman" w:hAnsi="Times New Roman" w:cs="Times New Roman"/>
        </w:rPr>
        <w:t xml:space="preserve">– </w:t>
      </w:r>
      <w:r w:rsidRPr="00FE48B9">
        <w:rPr>
          <w:rFonts w:ascii="Times New Roman" w:hAnsi="Times New Roman" w:cs="Times New Roman"/>
        </w:rPr>
        <w:t>Diversion Through Border Wall</w:t>
      </w:r>
    </w:p>
    <w:p w:rsidR="001571B7" w:rsidRPr="00FE48B9" w:rsidRDefault="001571B7" w:rsidP="001571B7">
      <w:pPr>
        <w:pStyle w:val="Heading4"/>
        <w:rPr>
          <w:rFonts w:ascii="Times New Roman" w:hAnsi="Times New Roman" w:cs="Times New Roman"/>
        </w:rPr>
      </w:pPr>
      <w:r w:rsidRPr="00FE48B9">
        <w:rPr>
          <w:rFonts w:ascii="Times New Roman" w:hAnsi="Times New Roman" w:cs="Times New Roman"/>
        </w:rPr>
        <w:t>Trump does not care for Base backlash on wall – he diverted through twitter after spending bill</w:t>
      </w:r>
    </w:p>
    <w:p w:rsidR="001571B7" w:rsidRPr="00FE48B9" w:rsidRDefault="001571B7" w:rsidP="001571B7">
      <w:pPr>
        <w:rPr>
          <w:rFonts w:ascii="Times New Roman" w:hAnsi="Times New Roman" w:cs="Times New Roman"/>
        </w:rPr>
      </w:pPr>
      <w:r w:rsidRPr="00FE48B9">
        <w:rPr>
          <w:rStyle w:val="Style13ptBold"/>
          <w:rFonts w:ascii="Times New Roman" w:hAnsi="Times New Roman" w:cs="Times New Roman"/>
        </w:rPr>
        <w:t xml:space="preserve">Diamond 4/4 – </w:t>
      </w:r>
      <w:r w:rsidRPr="00FE48B9">
        <w:rPr>
          <w:rFonts w:ascii="Times New Roman" w:hAnsi="Times New Roman" w:cs="Times New Roman"/>
        </w:rPr>
        <w:t xml:space="preserve">Jeremy Diamond, a reporter for CNN Politics covering the White House and Trump Administration, 4-4-2018, "Trump's base-pleasing border tweets foreshadow 2018 role," CNN, </w:t>
      </w:r>
      <w:hyperlink r:id="rId231" w:history="1">
        <w:r w:rsidRPr="00FE48B9">
          <w:rPr>
            <w:rStyle w:val="Hyperlink"/>
            <w:rFonts w:ascii="Times New Roman" w:hAnsi="Times New Roman" w:cs="Times New Roman"/>
          </w:rPr>
          <w:t>https://www.cnn.com/2018/04/04/politics/donald-trump-border-tweet-2018/index.html</w:t>
        </w:r>
      </w:hyperlink>
      <w:r w:rsidRPr="00FE48B9">
        <w:rPr>
          <w:rFonts w:ascii="Times New Roman" w:hAnsi="Times New Roman" w:cs="Times New Roman"/>
        </w:rPr>
        <w:t xml:space="preserve"> KKC</w:t>
      </w:r>
    </w:p>
    <w:p w:rsidR="00BF48C6" w:rsidRPr="00FE48B9" w:rsidRDefault="001571B7" w:rsidP="00F601E6">
      <w:pPr>
        <w:rPr>
          <w:rFonts w:ascii="Times New Roman" w:hAnsi="Times New Roman" w:cs="Times New Roman"/>
          <w:sz w:val="12"/>
        </w:rPr>
      </w:pPr>
      <w:r w:rsidRPr="00FE48B9">
        <w:rPr>
          <w:rStyle w:val="Emphasis"/>
          <w:rFonts w:ascii="Times New Roman" w:hAnsi="Times New Roman" w:cs="Times New Roman"/>
        </w:rPr>
        <w:t>Illegal immigration, the border wall</w:t>
      </w:r>
      <w:r w:rsidRPr="00FE48B9">
        <w:rPr>
          <w:rFonts w:ascii="Times New Roman" w:hAnsi="Times New Roman" w:cs="Times New Roman"/>
          <w:sz w:val="12"/>
        </w:rPr>
        <w:t>, Democrats, "fake news" and even "</w:t>
      </w:r>
      <w:proofErr w:type="spellStart"/>
      <w:r w:rsidRPr="00FE48B9">
        <w:rPr>
          <w:rFonts w:ascii="Times New Roman" w:hAnsi="Times New Roman" w:cs="Times New Roman"/>
          <w:sz w:val="12"/>
        </w:rPr>
        <w:t>Cheatin</w:t>
      </w:r>
      <w:proofErr w:type="spellEnd"/>
      <w:r w:rsidRPr="00FE48B9">
        <w:rPr>
          <w:rFonts w:ascii="Times New Roman" w:hAnsi="Times New Roman" w:cs="Times New Roman"/>
          <w:sz w:val="12"/>
        </w:rPr>
        <w:t xml:space="preserve">' Obama." These are </w:t>
      </w:r>
      <w:r w:rsidRPr="00FE48B9">
        <w:rPr>
          <w:rStyle w:val="Emphasis"/>
          <w:rFonts w:ascii="Times New Roman" w:hAnsi="Times New Roman" w:cs="Times New Roman"/>
        </w:rPr>
        <w:t>the base-rallying call</w:t>
      </w:r>
      <w:r w:rsidRPr="00FE48B9">
        <w:rPr>
          <w:rFonts w:ascii="Times New Roman" w:hAnsi="Times New Roman" w:cs="Times New Roman"/>
          <w:sz w:val="12"/>
        </w:rPr>
        <w:t xml:space="preserve"> signs President Donald Trump has </w:t>
      </w:r>
      <w:r w:rsidRPr="00FE48B9">
        <w:rPr>
          <w:rStyle w:val="Emphasis"/>
          <w:rFonts w:ascii="Times New Roman" w:hAnsi="Times New Roman" w:cs="Times New Roman"/>
        </w:rPr>
        <w:t>deployed on Twitter</w:t>
      </w:r>
      <w:r w:rsidRPr="00FE48B9">
        <w:rPr>
          <w:rFonts w:ascii="Times New Roman" w:hAnsi="Times New Roman" w:cs="Times New Roman"/>
          <w:sz w:val="12"/>
        </w:rPr>
        <w:t xml:space="preserve"> in the last week, </w:t>
      </w:r>
      <w:r w:rsidRPr="00FE48B9">
        <w:rPr>
          <w:rStyle w:val="StyleUnderline"/>
          <w:rFonts w:ascii="Times New Roman" w:hAnsi="Times New Roman" w:cs="Times New Roman"/>
        </w:rPr>
        <w:t xml:space="preserve">just as he is facing a rare onslaught of criticism from </w:t>
      </w:r>
      <w:r w:rsidRPr="00FE48B9">
        <w:rPr>
          <w:rStyle w:val="Emphasis"/>
          <w:rFonts w:ascii="Times New Roman" w:hAnsi="Times New Roman" w:cs="Times New Roman"/>
        </w:rPr>
        <w:t>pockets</w:t>
      </w:r>
      <w:r w:rsidRPr="00FE48B9">
        <w:rPr>
          <w:rStyle w:val="StyleUnderline"/>
          <w:rFonts w:ascii="Times New Roman" w:hAnsi="Times New Roman" w:cs="Times New Roman"/>
        </w:rPr>
        <w:t xml:space="preserve"> of his right-wing base</w:t>
      </w:r>
      <w:r w:rsidRPr="00FE48B9">
        <w:rPr>
          <w:rFonts w:ascii="Times New Roman" w:hAnsi="Times New Roman" w:cs="Times New Roman"/>
          <w:sz w:val="12"/>
        </w:rPr>
        <w:t xml:space="preserve"> </w:t>
      </w:r>
      <w:r w:rsidRPr="00FE48B9">
        <w:rPr>
          <w:rStyle w:val="StyleUnderline"/>
          <w:rFonts w:ascii="Times New Roman" w:hAnsi="Times New Roman" w:cs="Times New Roman"/>
        </w:rPr>
        <w:t>over a $1.3 trillion spending measure he signed that didn't include new border wall funding. The law included about $1.6 billion for border security. The</w:t>
      </w:r>
      <w:r w:rsidRPr="00FE48B9">
        <w:rPr>
          <w:rFonts w:ascii="Times New Roman" w:hAnsi="Times New Roman" w:cs="Times New Roman"/>
          <w:sz w:val="12"/>
        </w:rPr>
        <w:t xml:space="preserve"> lengthiest of his recent </w:t>
      </w:r>
      <w:r w:rsidRPr="00FE48B9">
        <w:rPr>
          <w:rStyle w:val="StyleUnderline"/>
          <w:rFonts w:ascii="Times New Roman" w:hAnsi="Times New Roman" w:cs="Times New Roman"/>
        </w:rPr>
        <w:t>Twitter rants came</w:t>
      </w:r>
      <w:r w:rsidRPr="00FE48B9">
        <w:rPr>
          <w:rFonts w:ascii="Times New Roman" w:hAnsi="Times New Roman" w:cs="Times New Roman"/>
          <w:sz w:val="12"/>
        </w:rPr>
        <w:t xml:space="preserve"> in the last three mornings, </w:t>
      </w:r>
      <w:r w:rsidRPr="00FE48B9">
        <w:rPr>
          <w:rStyle w:val="StyleUnderline"/>
          <w:rFonts w:ascii="Times New Roman" w:hAnsi="Times New Roman" w:cs="Times New Roman"/>
        </w:rPr>
        <w:t>after</w:t>
      </w:r>
      <w:r w:rsidRPr="00FE48B9">
        <w:rPr>
          <w:rFonts w:ascii="Times New Roman" w:hAnsi="Times New Roman" w:cs="Times New Roman"/>
          <w:sz w:val="12"/>
        </w:rPr>
        <w:t xml:space="preserve"> he spent the weekend at Mar-a-Lago venting with allies and </w:t>
      </w:r>
      <w:r w:rsidRPr="00FE48B9">
        <w:rPr>
          <w:rStyle w:val="StyleUnderline"/>
          <w:rFonts w:ascii="Times New Roman" w:hAnsi="Times New Roman" w:cs="Times New Roman"/>
        </w:rPr>
        <w:t>fielding</w:t>
      </w:r>
      <w:r w:rsidRPr="00FE48B9">
        <w:rPr>
          <w:rFonts w:ascii="Times New Roman" w:hAnsi="Times New Roman" w:cs="Times New Roman"/>
          <w:sz w:val="12"/>
        </w:rPr>
        <w:t xml:space="preserve"> the </w:t>
      </w:r>
      <w:r w:rsidRPr="00FE48B9">
        <w:rPr>
          <w:rStyle w:val="StyleUnderline"/>
          <w:rFonts w:ascii="Times New Roman" w:hAnsi="Times New Roman" w:cs="Times New Roman"/>
        </w:rPr>
        <w:t>concerns of</w:t>
      </w:r>
      <w:r w:rsidRPr="00FE48B9">
        <w:rPr>
          <w:rFonts w:ascii="Times New Roman" w:hAnsi="Times New Roman" w:cs="Times New Roman"/>
          <w:sz w:val="12"/>
        </w:rPr>
        <w:t xml:space="preserve"> conservatives who worry he hasn't done enough to mollify </w:t>
      </w:r>
      <w:r w:rsidRPr="00FE48B9">
        <w:rPr>
          <w:rStyle w:val="StyleUnderline"/>
          <w:rFonts w:ascii="Times New Roman" w:hAnsi="Times New Roman" w:cs="Times New Roman"/>
        </w:rPr>
        <w:t>his</w:t>
      </w:r>
      <w:r w:rsidRPr="00FE48B9">
        <w:rPr>
          <w:rFonts w:ascii="Times New Roman" w:hAnsi="Times New Roman" w:cs="Times New Roman"/>
          <w:sz w:val="12"/>
        </w:rPr>
        <w:t xml:space="preserve"> political </w:t>
      </w:r>
      <w:r w:rsidRPr="00FE48B9">
        <w:rPr>
          <w:rStyle w:val="Emphasis"/>
          <w:rFonts w:ascii="Times New Roman" w:hAnsi="Times New Roman" w:cs="Times New Roman"/>
        </w:rPr>
        <w:t>base's demands</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for action </w:t>
      </w:r>
      <w:r w:rsidRPr="00FE48B9">
        <w:rPr>
          <w:rStyle w:val="Emphasis"/>
          <w:rFonts w:ascii="Times New Roman" w:hAnsi="Times New Roman" w:cs="Times New Roman"/>
        </w:rPr>
        <w:t>on illegal immigration</w:t>
      </w:r>
      <w:r w:rsidRPr="00FE48B9">
        <w:rPr>
          <w:rFonts w:ascii="Times New Roman" w:hAnsi="Times New Roman" w:cs="Times New Roman"/>
          <w:sz w:val="12"/>
        </w:rPr>
        <w:t xml:space="preserve">. Privately, sources close to the President and the White House say </w:t>
      </w:r>
      <w:r w:rsidRPr="00FE48B9">
        <w:rPr>
          <w:rStyle w:val="StyleUnderline"/>
          <w:rFonts w:ascii="Times New Roman" w:hAnsi="Times New Roman" w:cs="Times New Roman"/>
        </w:rPr>
        <w:t>Trump is</w:t>
      </w:r>
      <w:r w:rsidRPr="00FE48B9">
        <w:rPr>
          <w:rFonts w:ascii="Times New Roman" w:hAnsi="Times New Roman" w:cs="Times New Roman"/>
          <w:sz w:val="12"/>
        </w:rPr>
        <w:t xml:space="preserve"> also </w:t>
      </w:r>
      <w:r w:rsidRPr="00FE48B9">
        <w:rPr>
          <w:rStyle w:val="StyleUnderline"/>
          <w:rFonts w:ascii="Times New Roman" w:hAnsi="Times New Roman" w:cs="Times New Roman"/>
        </w:rPr>
        <w:t>increasingly turning to the</w:t>
      </w:r>
      <w:r w:rsidRPr="00FE48B9">
        <w:rPr>
          <w:rFonts w:ascii="Times New Roman" w:hAnsi="Times New Roman" w:cs="Times New Roman"/>
          <w:sz w:val="12"/>
        </w:rPr>
        <w:t xml:space="preserve"> 2018 </w:t>
      </w:r>
      <w:r w:rsidRPr="00FE48B9">
        <w:rPr>
          <w:rStyle w:val="StyleUnderline"/>
          <w:rFonts w:ascii="Times New Roman" w:hAnsi="Times New Roman" w:cs="Times New Roman"/>
        </w:rPr>
        <w:t>midterm</w:t>
      </w:r>
      <w:r w:rsidRPr="00FE48B9">
        <w:rPr>
          <w:rFonts w:ascii="Times New Roman" w:hAnsi="Times New Roman" w:cs="Times New Roman"/>
          <w:sz w:val="12"/>
        </w:rPr>
        <w:t xml:space="preserve"> elections </w:t>
      </w:r>
      <w:r w:rsidRPr="00FE48B9">
        <w:rPr>
          <w:rStyle w:val="StyleUnderline"/>
          <w:rFonts w:ascii="Times New Roman" w:hAnsi="Times New Roman" w:cs="Times New Roman"/>
        </w:rPr>
        <w:t>and</w:t>
      </w:r>
      <w:r w:rsidRPr="00FE48B9">
        <w:rPr>
          <w:rFonts w:ascii="Times New Roman" w:hAnsi="Times New Roman" w:cs="Times New Roman"/>
          <w:sz w:val="12"/>
        </w:rPr>
        <w:t xml:space="preserve"> has </w:t>
      </w:r>
      <w:r w:rsidRPr="00FE48B9">
        <w:rPr>
          <w:rStyle w:val="Emphasis"/>
          <w:rFonts w:ascii="Times New Roman" w:hAnsi="Times New Roman" w:cs="Times New Roman"/>
        </w:rPr>
        <w:t>focused on</w:t>
      </w:r>
      <w:r w:rsidRPr="00FE48B9">
        <w:rPr>
          <w:rFonts w:ascii="Times New Roman" w:hAnsi="Times New Roman" w:cs="Times New Roman"/>
          <w:sz w:val="12"/>
        </w:rPr>
        <w:t xml:space="preserve"> </w:t>
      </w:r>
      <w:r w:rsidRPr="00FE48B9">
        <w:rPr>
          <w:rStyle w:val="StyleUnderline"/>
          <w:rFonts w:ascii="Times New Roman" w:hAnsi="Times New Roman" w:cs="Times New Roman"/>
        </w:rPr>
        <w:t xml:space="preserve">how he can help deliver </w:t>
      </w:r>
      <w:r w:rsidRPr="00FE48B9">
        <w:rPr>
          <w:rStyle w:val="Emphasis"/>
          <w:rFonts w:ascii="Times New Roman" w:hAnsi="Times New Roman" w:cs="Times New Roman"/>
        </w:rPr>
        <w:t>high turnout numbers among his supporters</w:t>
      </w:r>
      <w:r w:rsidRPr="00FE48B9">
        <w:rPr>
          <w:rFonts w:ascii="Times New Roman" w:hAnsi="Times New Roman" w:cs="Times New Roman"/>
          <w:sz w:val="12"/>
        </w:rPr>
        <w:t xml:space="preserve">. </w:t>
      </w:r>
      <w:r w:rsidRPr="00FE48B9">
        <w:rPr>
          <w:rStyle w:val="StyleUnderline"/>
          <w:rFonts w:ascii="Times New Roman" w:hAnsi="Times New Roman" w:cs="Times New Roman"/>
        </w:rPr>
        <w:t>Motivation his base is</w:t>
      </w:r>
      <w:r w:rsidRPr="00FE48B9">
        <w:rPr>
          <w:rFonts w:ascii="Times New Roman" w:hAnsi="Times New Roman" w:cs="Times New Roman"/>
          <w:sz w:val="12"/>
        </w:rPr>
        <w:t xml:space="preserve"> something the President and some of his allies believe will be </w:t>
      </w:r>
      <w:r w:rsidRPr="00FE48B9">
        <w:rPr>
          <w:rStyle w:val="Emphasis"/>
          <w:rFonts w:ascii="Times New Roman" w:hAnsi="Times New Roman" w:cs="Times New Roman"/>
        </w:rPr>
        <w:t>key to keep</w:t>
      </w:r>
      <w:r w:rsidRPr="00FE48B9">
        <w:rPr>
          <w:rFonts w:ascii="Times New Roman" w:hAnsi="Times New Roman" w:cs="Times New Roman"/>
          <w:sz w:val="12"/>
        </w:rPr>
        <w:t xml:space="preserve">ing </w:t>
      </w:r>
      <w:r w:rsidRPr="00FE48B9">
        <w:rPr>
          <w:rStyle w:val="Emphasis"/>
          <w:rFonts w:ascii="Times New Roman" w:hAnsi="Times New Roman" w:cs="Times New Roman"/>
        </w:rPr>
        <w:t>Congress</w:t>
      </w:r>
      <w:r w:rsidRPr="00FE48B9">
        <w:rPr>
          <w:rFonts w:ascii="Times New Roman" w:hAnsi="Times New Roman" w:cs="Times New Roman"/>
          <w:sz w:val="12"/>
        </w:rPr>
        <w:t xml:space="preserve"> in </w:t>
      </w:r>
      <w:r w:rsidRPr="00FE48B9">
        <w:rPr>
          <w:rStyle w:val="Emphasis"/>
          <w:rFonts w:ascii="Times New Roman" w:hAnsi="Times New Roman" w:cs="Times New Roman"/>
        </w:rPr>
        <w:t>Republican</w:t>
      </w:r>
      <w:r w:rsidRPr="00FE48B9">
        <w:rPr>
          <w:rFonts w:ascii="Times New Roman" w:hAnsi="Times New Roman" w:cs="Times New Roman"/>
          <w:sz w:val="12"/>
        </w:rPr>
        <w:t xml:space="preserve"> hands </w:t>
      </w:r>
      <w:r w:rsidRPr="00FE48B9">
        <w:rPr>
          <w:rStyle w:val="Emphasis"/>
          <w:rFonts w:ascii="Times New Roman" w:hAnsi="Times New Roman" w:cs="Times New Roman"/>
        </w:rPr>
        <w:t>and thus</w:t>
      </w:r>
      <w:r w:rsidRPr="00FE48B9">
        <w:rPr>
          <w:rFonts w:ascii="Times New Roman" w:hAnsi="Times New Roman" w:cs="Times New Roman"/>
          <w:sz w:val="12"/>
        </w:rPr>
        <w:t xml:space="preserve"> help </w:t>
      </w:r>
      <w:r w:rsidRPr="00FE48B9">
        <w:rPr>
          <w:rStyle w:val="Emphasis"/>
          <w:rFonts w:ascii="Times New Roman" w:hAnsi="Times New Roman" w:cs="Times New Roman"/>
        </w:rPr>
        <w:t>avoid potential impeachment proceedings</w:t>
      </w:r>
      <w:r w:rsidRPr="00FE48B9">
        <w:rPr>
          <w:rFonts w:ascii="Times New Roman" w:hAnsi="Times New Roman" w:cs="Times New Roman"/>
          <w:sz w:val="12"/>
        </w:rPr>
        <w:t xml:space="preserve"> from a Democratic House. Five sources close to the White House offered varying interpretations of whether there is a strategy behind the uptick in Trump's tweets. But all agreed the activity has served to energize -- or reassure -- his political base and provides a preview of how Trump plans to approach the upcoming elections. "He's only going to rev this up. He's looking at targets that the base hates," one source close to the White House said. "The enthusiasm gap between 'the resistance' and 'the base' is now palpable." </w:t>
      </w:r>
      <w:r w:rsidRPr="00FE48B9">
        <w:rPr>
          <w:rStyle w:val="StyleUnderline"/>
          <w:rFonts w:ascii="Times New Roman" w:hAnsi="Times New Roman" w:cs="Times New Roman"/>
        </w:rPr>
        <w:t>Trump's weekend at Mar-a-Lago only served to</w:t>
      </w:r>
      <w:r w:rsidRPr="00FE48B9">
        <w:rPr>
          <w:rFonts w:ascii="Times New Roman" w:hAnsi="Times New Roman" w:cs="Times New Roman"/>
          <w:sz w:val="12"/>
        </w:rPr>
        <w:t xml:space="preserve"> solidify his ruefulness at the massive spending measure he signed a week earlier. There, Fox News personalities such as Sean Hannity and Jeanine </w:t>
      </w:r>
      <w:proofErr w:type="spellStart"/>
      <w:r w:rsidRPr="00FE48B9">
        <w:rPr>
          <w:rFonts w:ascii="Times New Roman" w:hAnsi="Times New Roman" w:cs="Times New Roman"/>
          <w:sz w:val="12"/>
        </w:rPr>
        <w:t>Pirro</w:t>
      </w:r>
      <w:proofErr w:type="spellEnd"/>
      <w:r w:rsidRPr="00FE48B9">
        <w:rPr>
          <w:rFonts w:ascii="Times New Roman" w:hAnsi="Times New Roman" w:cs="Times New Roman"/>
          <w:sz w:val="12"/>
        </w:rPr>
        <w:t xml:space="preserve"> </w:t>
      </w:r>
      <w:r w:rsidRPr="00FE48B9">
        <w:rPr>
          <w:rStyle w:val="Emphasis"/>
          <w:rFonts w:ascii="Times New Roman" w:hAnsi="Times New Roman" w:cs="Times New Roman"/>
        </w:rPr>
        <w:t>amplifi</w:t>
      </w:r>
      <w:r w:rsidRPr="00FE48B9">
        <w:rPr>
          <w:rFonts w:ascii="Times New Roman" w:hAnsi="Times New Roman" w:cs="Times New Roman"/>
          <w:sz w:val="12"/>
        </w:rPr>
        <w:t xml:space="preserve">ed the </w:t>
      </w:r>
      <w:r w:rsidRPr="00FE48B9">
        <w:rPr>
          <w:rStyle w:val="Emphasis"/>
          <w:rFonts w:ascii="Times New Roman" w:hAnsi="Times New Roman" w:cs="Times New Roman"/>
        </w:rPr>
        <w:t>criticism of</w:t>
      </w:r>
      <w:r w:rsidRPr="00FE48B9">
        <w:rPr>
          <w:rFonts w:ascii="Times New Roman" w:hAnsi="Times New Roman" w:cs="Times New Roman"/>
          <w:sz w:val="12"/>
        </w:rPr>
        <w:t xml:space="preserve"> </w:t>
      </w:r>
      <w:r w:rsidRPr="00FE48B9">
        <w:rPr>
          <w:rStyle w:val="StyleUnderline"/>
          <w:rFonts w:ascii="Times New Roman" w:hAnsi="Times New Roman" w:cs="Times New Roman"/>
        </w:rPr>
        <w:t>the bill</w:t>
      </w:r>
      <w:r w:rsidRPr="00FE48B9">
        <w:rPr>
          <w:rFonts w:ascii="Times New Roman" w:hAnsi="Times New Roman" w:cs="Times New Roman"/>
          <w:sz w:val="12"/>
        </w:rPr>
        <w:t xml:space="preserve"> found in some conservative circles where frustration at the </w:t>
      </w:r>
      <w:r w:rsidRPr="00FE48B9">
        <w:rPr>
          <w:rStyle w:val="Emphasis"/>
          <w:rFonts w:ascii="Times New Roman" w:hAnsi="Times New Roman" w:cs="Times New Roman"/>
        </w:rPr>
        <w:t>lack of funding for a border wall</w:t>
      </w:r>
      <w:r w:rsidRPr="00FE48B9">
        <w:rPr>
          <w:rStyle w:val="StyleUnderline"/>
          <w:rFonts w:ascii="Times New Roman" w:hAnsi="Times New Roman" w:cs="Times New Roman"/>
        </w:rPr>
        <w:t xml:space="preserve"> reached a fever pitch.</w:t>
      </w:r>
      <w:r w:rsidRPr="00FE48B9">
        <w:rPr>
          <w:rFonts w:ascii="Times New Roman" w:hAnsi="Times New Roman" w:cs="Times New Roman"/>
          <w:sz w:val="12"/>
        </w:rPr>
        <w:t xml:space="preserve"> The loudest of those criticisms reached the President through TV screens, where the conservative firebrand Ann Coulter excoriated the President for failing to get border wall funding. One source said Trump was "rattled" by Coulter's criticism, while another said he was "aggravated." </w:t>
      </w:r>
      <w:r w:rsidRPr="00FE48B9">
        <w:rPr>
          <w:rStyle w:val="StyleUnderline"/>
          <w:rFonts w:ascii="Times New Roman" w:hAnsi="Times New Roman" w:cs="Times New Roman"/>
        </w:rPr>
        <w:t xml:space="preserve">Responding to criticism </w:t>
      </w:r>
      <w:proofErr w:type="gramStart"/>
      <w:r w:rsidRPr="00FE48B9">
        <w:rPr>
          <w:rStyle w:val="StyleUnderline"/>
          <w:rFonts w:ascii="Times New Roman" w:hAnsi="Times New Roman" w:cs="Times New Roman"/>
        </w:rPr>
        <w:t>In</w:t>
      </w:r>
      <w:proofErr w:type="gramEnd"/>
      <w:r w:rsidRPr="00FE48B9">
        <w:rPr>
          <w:rStyle w:val="StyleUnderline"/>
          <w:rFonts w:ascii="Times New Roman" w:hAnsi="Times New Roman" w:cs="Times New Roman"/>
        </w:rPr>
        <w:t xml:space="preserve"> its wake, Trump</w:t>
      </w:r>
      <w:r w:rsidRPr="00FE48B9">
        <w:rPr>
          <w:rFonts w:ascii="Times New Roman" w:hAnsi="Times New Roman" w:cs="Times New Roman"/>
          <w:sz w:val="12"/>
        </w:rPr>
        <w:t xml:space="preserve"> has </w:t>
      </w:r>
      <w:r w:rsidRPr="00FE48B9">
        <w:rPr>
          <w:rStyle w:val="StyleUnderline"/>
          <w:rFonts w:ascii="Times New Roman" w:hAnsi="Times New Roman" w:cs="Times New Roman"/>
        </w:rPr>
        <w:t>issued a series of social media invectives to signal his commitment to stemming illegal immigration</w:t>
      </w:r>
      <w:r w:rsidRPr="00FE48B9">
        <w:rPr>
          <w:rFonts w:ascii="Times New Roman" w:hAnsi="Times New Roman" w:cs="Times New Roman"/>
          <w:sz w:val="12"/>
        </w:rPr>
        <w:t xml:space="preserve"> </w:t>
      </w:r>
      <w:r w:rsidRPr="00FE48B9">
        <w:rPr>
          <w:rStyle w:val="Emphasis"/>
          <w:rFonts w:ascii="Times New Roman" w:hAnsi="Times New Roman" w:cs="Times New Roman"/>
        </w:rPr>
        <w:t>and building the wall that became as prominent a staple of his campaign as the red</w:t>
      </w:r>
      <w:r w:rsidRPr="00FE48B9">
        <w:rPr>
          <w:rFonts w:ascii="Times New Roman" w:hAnsi="Times New Roman" w:cs="Times New Roman"/>
          <w:sz w:val="12"/>
        </w:rPr>
        <w:t xml:space="preserve"> </w:t>
      </w:r>
      <w:r w:rsidRPr="00FE48B9">
        <w:rPr>
          <w:rStyle w:val="StyleUnderline"/>
          <w:rFonts w:ascii="Times New Roman" w:hAnsi="Times New Roman" w:cs="Times New Roman"/>
        </w:rPr>
        <w:t>"Make America Great Again" hats donned by his supporters</w:t>
      </w:r>
      <w:r w:rsidRPr="00FE48B9">
        <w:rPr>
          <w:rFonts w:ascii="Times New Roman" w:hAnsi="Times New Roman" w:cs="Times New Roman"/>
          <w:sz w:val="12"/>
        </w:rPr>
        <w:t xml:space="preserve"> "Border Patrol Agents are not allowed to properly do their jobs at the Border because of ridiculous liberal (Democrat) laws like Catch &amp; Release," Trump tweeted on Sunday. On Monday, </w:t>
      </w:r>
      <w:r w:rsidRPr="00FE48B9">
        <w:rPr>
          <w:rStyle w:val="StyleUnderline"/>
          <w:rFonts w:ascii="Times New Roman" w:hAnsi="Times New Roman" w:cs="Times New Roman"/>
        </w:rPr>
        <w:t>he lamented the lack of "effective border laws"</w:t>
      </w:r>
      <w:r w:rsidRPr="00FE48B9">
        <w:rPr>
          <w:rFonts w:ascii="Times New Roman" w:hAnsi="Times New Roman" w:cs="Times New Roman"/>
          <w:sz w:val="12"/>
        </w:rPr>
        <w:t xml:space="preserve"> in the US, warned "our country is being stolen!" and accused Democrats of wanting "No Borders, hence drugs and crime!" On Tuesday -- between tweets about "fake news" -- he offered still more on the topic: "The big Caravan of People from Honduras, now coming across Mexico and heading to our 'Weak Laws' Border, had better be stopped before it gets here." But if Trump's aim is to mollify the criticism he is facing from the right, </w:t>
      </w:r>
      <w:r w:rsidRPr="00FE48B9">
        <w:rPr>
          <w:rStyle w:val="StyleUnderline"/>
          <w:rFonts w:ascii="Times New Roman" w:hAnsi="Times New Roman" w:cs="Times New Roman"/>
        </w:rPr>
        <w:t xml:space="preserve">one top Trump ally in Congress predicted that won't be enough. </w:t>
      </w:r>
      <w:r w:rsidRPr="00FE48B9">
        <w:rPr>
          <w:rFonts w:ascii="Times New Roman" w:hAnsi="Times New Roman" w:cs="Times New Roman"/>
          <w:sz w:val="12"/>
        </w:rPr>
        <w:t xml:space="preserve">"Most </w:t>
      </w:r>
      <w:r w:rsidRPr="00FE48B9">
        <w:rPr>
          <w:rStyle w:val="StyleUnderline"/>
          <w:rFonts w:ascii="Times New Roman" w:hAnsi="Times New Roman" w:cs="Times New Roman"/>
        </w:rPr>
        <w:t>Republican members are just getting beat up because of the omnibus vote</w:t>
      </w:r>
      <w:r w:rsidRPr="00FE48B9">
        <w:rPr>
          <w:rFonts w:ascii="Times New Roman" w:hAnsi="Times New Roman" w:cs="Times New Roman"/>
          <w:sz w:val="12"/>
        </w:rPr>
        <w:t>," said the GOP lawmaker, who spoke on condition of anonymity to speak more candidly. "</w:t>
      </w:r>
      <w:r w:rsidRPr="00FE48B9">
        <w:rPr>
          <w:rStyle w:val="Emphasis"/>
          <w:rFonts w:ascii="Times New Roman" w:hAnsi="Times New Roman" w:cs="Times New Roman"/>
        </w:rPr>
        <w:t>The danger is there was a day in time when a few tweets would reassure conservatives in Trump districts. The vote on the omnibus doesn't allow for a tweet to reassure them anymore</w:t>
      </w:r>
      <w:r w:rsidRPr="00FE48B9">
        <w:rPr>
          <w:rFonts w:ascii="Times New Roman" w:hAnsi="Times New Roman" w:cs="Times New Roman"/>
          <w:sz w:val="12"/>
        </w:rPr>
        <w:t xml:space="preserve">." Reached by email, Coulter offered a similar analysis: "As I have said, they don't call it 'The Great Tweet of China.' " Hit a wall on the wall? In the 11 days since he signed the spending bill that left Coulter and conservatives in Congress upset, </w:t>
      </w:r>
      <w:r w:rsidRPr="00FE48B9">
        <w:rPr>
          <w:rStyle w:val="StyleUnderline"/>
          <w:rFonts w:ascii="Times New Roman" w:hAnsi="Times New Roman" w:cs="Times New Roman"/>
        </w:rPr>
        <w:t xml:space="preserve">Trump has continued to grumble about the lack of funding for the wall </w:t>
      </w:r>
      <w:r w:rsidRPr="00FE48B9">
        <w:rPr>
          <w:rFonts w:ascii="Times New Roman" w:hAnsi="Times New Roman" w:cs="Times New Roman"/>
          <w:sz w:val="12"/>
        </w:rPr>
        <w:t xml:space="preserve">and privately blamed both members of his administration and Republican leaders in Congress for negotiating an unsatisfactory bill, three sources close to the President said. "He understands that the building of </w:t>
      </w:r>
      <w:r w:rsidRPr="00FE48B9">
        <w:rPr>
          <w:rStyle w:val="Emphasis"/>
          <w:rFonts w:ascii="Times New Roman" w:hAnsi="Times New Roman" w:cs="Times New Roman"/>
        </w:rPr>
        <w:t>the wall was a central component of the campaign</w:t>
      </w:r>
      <w:r w:rsidRPr="00FE48B9">
        <w:rPr>
          <w:rFonts w:ascii="Times New Roman" w:hAnsi="Times New Roman" w:cs="Times New Roman"/>
          <w:sz w:val="12"/>
        </w:rPr>
        <w:t xml:space="preserve"> and it's very difficult going into the '18 cycle not having built it," one source close to Trump said. But a separate source familiar with the conversations said Trump has coupled his frustration with the lack of funding with private insistence that the wall is being built -- pointing to the replacement of existing fencing on the southern border -- and that it must simply be marketed better to the public. Trump appeared to make an attempt at that last week when he tweeted photos of new fencing being installed on the border and wrote: "Great briefing this afternoon on the start of our Southern Border WALL!" That messaging -- from a President who is now without a communications director other than himself -- is likely to increase as the midterms near. If not disappointed in the level of action on border security, </w:t>
      </w:r>
      <w:r w:rsidRPr="00FE48B9">
        <w:rPr>
          <w:rStyle w:val="Emphasis"/>
          <w:rFonts w:ascii="Times New Roman" w:hAnsi="Times New Roman" w:cs="Times New Roman"/>
        </w:rPr>
        <w:t>Trump has worried that some of his supporters may be complacent</w:t>
      </w:r>
      <w:r w:rsidRPr="00FE48B9">
        <w:rPr>
          <w:rFonts w:ascii="Times New Roman" w:hAnsi="Times New Roman" w:cs="Times New Roman"/>
          <w:sz w:val="12"/>
        </w:rPr>
        <w:t xml:space="preserve">. "History says that when you win the presidency, that party doesn't do so well in the midterms because people get complacent. They get complacent," </w:t>
      </w:r>
      <w:r w:rsidRPr="00FE48B9">
        <w:rPr>
          <w:rStyle w:val="StyleUnderline"/>
          <w:rFonts w:ascii="Times New Roman" w:hAnsi="Times New Roman" w:cs="Times New Roman"/>
        </w:rPr>
        <w:t>Trump told a crowd in Ohio last week. "We cannot be complacent</w:t>
      </w:r>
      <w:r w:rsidRPr="00FE48B9">
        <w:rPr>
          <w:rFonts w:ascii="Times New Roman" w:hAnsi="Times New Roman" w:cs="Times New Roman"/>
          <w:sz w:val="12"/>
        </w:rPr>
        <w:t xml:space="preserve">." The President's advisers inside and outside the White House have convinced him he can be the motivating factor, pointing him to figures that suggest he helped narrow the Republican deficit in a Pennsylvania congressional race by hitting the campaign trail days before the election last month. The Republican candidate still lost the race narrowly, despite the fact that Trump won the district by 20 points. Base-pleasing tweets like he has issued in the last week are likely to play into that effort, sources close to Trump said, noting that the tweets are a tried-and-true playbook of his 2016 campaign. But some allies still hope Trump will also use his Twitter account not just to pump up his base, but also to tout a growing economy and the tax cut bill that Republicans plan to run on as their 2018 platform. "He's proven that he can drive the news cycle, but drive it for good," said Barry Bennett, a former Trump campaign adviser. "Because if we talk about the economy and where it's going, we're not going to lose the House." Of course, tweets aimed at the base will help too, Bennett said. "What you </w:t>
      </w:r>
      <w:proofErr w:type="spellStart"/>
      <w:r w:rsidRPr="00FE48B9">
        <w:rPr>
          <w:rFonts w:ascii="Times New Roman" w:hAnsi="Times New Roman" w:cs="Times New Roman"/>
          <w:sz w:val="12"/>
        </w:rPr>
        <w:t>gotta</w:t>
      </w:r>
      <w:proofErr w:type="spellEnd"/>
      <w:r w:rsidRPr="00FE48B9">
        <w:rPr>
          <w:rFonts w:ascii="Times New Roman" w:hAnsi="Times New Roman" w:cs="Times New Roman"/>
          <w:sz w:val="12"/>
        </w:rPr>
        <w:t xml:space="preserve"> do is remind them why we're fighting together," he said. "It always works."</w:t>
      </w:r>
    </w:p>
    <w:sectPr w:rsidR="00BF48C6" w:rsidRPr="00FE48B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FE02CFA"/>
    <w:multiLevelType w:val="hybridMultilevel"/>
    <w:tmpl w:val="F1BAF6A0"/>
    <w:lvl w:ilvl="0" w:tplc="E9AAB5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007EB"/>
    <w:multiLevelType w:val="hybridMultilevel"/>
    <w:tmpl w:val="B3E4AA7A"/>
    <w:lvl w:ilvl="0" w:tplc="22EE83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F48C6"/>
    <w:rsid w:val="000029E3"/>
    <w:rsid w:val="000029E8"/>
    <w:rsid w:val="000031B3"/>
    <w:rsid w:val="00004225"/>
    <w:rsid w:val="000066CA"/>
    <w:rsid w:val="00007264"/>
    <w:rsid w:val="000076A9"/>
    <w:rsid w:val="00014FAD"/>
    <w:rsid w:val="00015D2A"/>
    <w:rsid w:val="0001694A"/>
    <w:rsid w:val="000169BC"/>
    <w:rsid w:val="000213E6"/>
    <w:rsid w:val="000225CF"/>
    <w:rsid w:val="0002490B"/>
    <w:rsid w:val="00026465"/>
    <w:rsid w:val="00030204"/>
    <w:rsid w:val="000312A0"/>
    <w:rsid w:val="0003396C"/>
    <w:rsid w:val="00035337"/>
    <w:rsid w:val="0003540B"/>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7A9F"/>
    <w:rsid w:val="000C613D"/>
    <w:rsid w:val="000D26A6"/>
    <w:rsid w:val="000D2B90"/>
    <w:rsid w:val="000D6ED8"/>
    <w:rsid w:val="000D717B"/>
    <w:rsid w:val="000F0F34"/>
    <w:rsid w:val="00100B28"/>
    <w:rsid w:val="00117316"/>
    <w:rsid w:val="001209B4"/>
    <w:rsid w:val="00122BA0"/>
    <w:rsid w:val="00132CFA"/>
    <w:rsid w:val="001571B7"/>
    <w:rsid w:val="001636AE"/>
    <w:rsid w:val="00172B04"/>
    <w:rsid w:val="001752FE"/>
    <w:rsid w:val="001761FC"/>
    <w:rsid w:val="00182655"/>
    <w:rsid w:val="001840F2"/>
    <w:rsid w:val="00185134"/>
    <w:rsid w:val="001856C6"/>
    <w:rsid w:val="00191B5F"/>
    <w:rsid w:val="00192487"/>
    <w:rsid w:val="00193416"/>
    <w:rsid w:val="00194500"/>
    <w:rsid w:val="00195073"/>
    <w:rsid w:val="0019668D"/>
    <w:rsid w:val="001A25FD"/>
    <w:rsid w:val="001A5371"/>
    <w:rsid w:val="001A72C7"/>
    <w:rsid w:val="001B225A"/>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2BE0"/>
    <w:rsid w:val="00213B1E"/>
    <w:rsid w:val="00215284"/>
    <w:rsid w:val="002168F2"/>
    <w:rsid w:val="0022589F"/>
    <w:rsid w:val="002343FE"/>
    <w:rsid w:val="00235F7B"/>
    <w:rsid w:val="00241C15"/>
    <w:rsid w:val="0024758D"/>
    <w:rsid w:val="002502CF"/>
    <w:rsid w:val="00267EBB"/>
    <w:rsid w:val="0027023B"/>
    <w:rsid w:val="00272F3F"/>
    <w:rsid w:val="00274EDB"/>
    <w:rsid w:val="0027729E"/>
    <w:rsid w:val="002843B2"/>
    <w:rsid w:val="00284ED6"/>
    <w:rsid w:val="00285A65"/>
    <w:rsid w:val="00290C5A"/>
    <w:rsid w:val="00290C92"/>
    <w:rsid w:val="0029647A"/>
    <w:rsid w:val="00296504"/>
    <w:rsid w:val="002A7D91"/>
    <w:rsid w:val="002B5511"/>
    <w:rsid w:val="002B7ACF"/>
    <w:rsid w:val="002E0643"/>
    <w:rsid w:val="002E1025"/>
    <w:rsid w:val="002E392E"/>
    <w:rsid w:val="002E6BBC"/>
    <w:rsid w:val="002F1BA9"/>
    <w:rsid w:val="002F6E74"/>
    <w:rsid w:val="00303B11"/>
    <w:rsid w:val="003106B3"/>
    <w:rsid w:val="0031385D"/>
    <w:rsid w:val="003171AB"/>
    <w:rsid w:val="003223B2"/>
    <w:rsid w:val="00322A67"/>
    <w:rsid w:val="00327603"/>
    <w:rsid w:val="00330E13"/>
    <w:rsid w:val="00332454"/>
    <w:rsid w:val="00335A23"/>
    <w:rsid w:val="00335D8C"/>
    <w:rsid w:val="00340707"/>
    <w:rsid w:val="00341C61"/>
    <w:rsid w:val="00351841"/>
    <w:rsid w:val="003624A6"/>
    <w:rsid w:val="00364ADF"/>
    <w:rsid w:val="00365C8D"/>
    <w:rsid w:val="003670D9"/>
    <w:rsid w:val="00370B41"/>
    <w:rsid w:val="00371204"/>
    <w:rsid w:val="00371B27"/>
    <w:rsid w:val="003726C3"/>
    <w:rsid w:val="00375D2E"/>
    <w:rsid w:val="00383071"/>
    <w:rsid w:val="00383B19"/>
    <w:rsid w:val="00384CBC"/>
    <w:rsid w:val="00393145"/>
    <w:rsid w:val="003933F9"/>
    <w:rsid w:val="00394D5A"/>
    <w:rsid w:val="00395864"/>
    <w:rsid w:val="00396557"/>
    <w:rsid w:val="00397316"/>
    <w:rsid w:val="00397B01"/>
    <w:rsid w:val="003A248F"/>
    <w:rsid w:val="003A4D9C"/>
    <w:rsid w:val="003B1668"/>
    <w:rsid w:val="003B37C5"/>
    <w:rsid w:val="003B747C"/>
    <w:rsid w:val="003C5F4C"/>
    <w:rsid w:val="003C7341"/>
    <w:rsid w:val="003D5EA8"/>
    <w:rsid w:val="003D7B28"/>
    <w:rsid w:val="003E305E"/>
    <w:rsid w:val="003E34DB"/>
    <w:rsid w:val="003E5302"/>
    <w:rsid w:val="003E5BF1"/>
    <w:rsid w:val="003F2452"/>
    <w:rsid w:val="003F2986"/>
    <w:rsid w:val="003F41EA"/>
    <w:rsid w:val="003F7DF0"/>
    <w:rsid w:val="004039AF"/>
    <w:rsid w:val="00407AFF"/>
    <w:rsid w:val="0041155D"/>
    <w:rsid w:val="004170BF"/>
    <w:rsid w:val="004270E3"/>
    <w:rsid w:val="004348DC"/>
    <w:rsid w:val="00434921"/>
    <w:rsid w:val="00442018"/>
    <w:rsid w:val="00444791"/>
    <w:rsid w:val="00446567"/>
    <w:rsid w:val="00447B10"/>
    <w:rsid w:val="00452EE4"/>
    <w:rsid w:val="00452F0B"/>
    <w:rsid w:val="004536D6"/>
    <w:rsid w:val="00457224"/>
    <w:rsid w:val="004746E3"/>
    <w:rsid w:val="0047482C"/>
    <w:rsid w:val="00475436"/>
    <w:rsid w:val="0048047E"/>
    <w:rsid w:val="00482AF9"/>
    <w:rsid w:val="00496BB2"/>
    <w:rsid w:val="004A61ED"/>
    <w:rsid w:val="004B37B4"/>
    <w:rsid w:val="004B72B4"/>
    <w:rsid w:val="004C0314"/>
    <w:rsid w:val="004C0D3D"/>
    <w:rsid w:val="004C213E"/>
    <w:rsid w:val="004C376C"/>
    <w:rsid w:val="004C3F0F"/>
    <w:rsid w:val="004C6290"/>
    <w:rsid w:val="004C657F"/>
    <w:rsid w:val="004D17D8"/>
    <w:rsid w:val="004D52D8"/>
    <w:rsid w:val="004E355B"/>
    <w:rsid w:val="005028E5"/>
    <w:rsid w:val="00503735"/>
    <w:rsid w:val="0051161E"/>
    <w:rsid w:val="00516A88"/>
    <w:rsid w:val="00522065"/>
    <w:rsid w:val="005224F2"/>
    <w:rsid w:val="00533F1C"/>
    <w:rsid w:val="00536D8B"/>
    <w:rsid w:val="005379C3"/>
    <w:rsid w:val="00547FCA"/>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284D"/>
    <w:rsid w:val="005F063B"/>
    <w:rsid w:val="005F192D"/>
    <w:rsid w:val="005F24C8"/>
    <w:rsid w:val="005F26AF"/>
    <w:rsid w:val="00607D6C"/>
    <w:rsid w:val="00610A49"/>
    <w:rsid w:val="0061383D"/>
    <w:rsid w:val="00614D69"/>
    <w:rsid w:val="00617030"/>
    <w:rsid w:val="00620BBC"/>
    <w:rsid w:val="00621301"/>
    <w:rsid w:val="0062173F"/>
    <w:rsid w:val="006235FB"/>
    <w:rsid w:val="00626A15"/>
    <w:rsid w:val="0063625A"/>
    <w:rsid w:val="006379E9"/>
    <w:rsid w:val="006438CB"/>
    <w:rsid w:val="00644174"/>
    <w:rsid w:val="006529B9"/>
    <w:rsid w:val="00654695"/>
    <w:rsid w:val="0065500A"/>
    <w:rsid w:val="00655217"/>
    <w:rsid w:val="0065727C"/>
    <w:rsid w:val="00666A35"/>
    <w:rsid w:val="00674A78"/>
    <w:rsid w:val="00687F3A"/>
    <w:rsid w:val="00696A16"/>
    <w:rsid w:val="006A4840"/>
    <w:rsid w:val="006A52A0"/>
    <w:rsid w:val="006A7E1D"/>
    <w:rsid w:val="006C3A56"/>
    <w:rsid w:val="006D13F4"/>
    <w:rsid w:val="006D6AED"/>
    <w:rsid w:val="006D6D85"/>
    <w:rsid w:val="006E6B09"/>
    <w:rsid w:val="006E6D0B"/>
    <w:rsid w:val="006F126E"/>
    <w:rsid w:val="006F32C9"/>
    <w:rsid w:val="006F3834"/>
    <w:rsid w:val="006F5693"/>
    <w:rsid w:val="006F5D4C"/>
    <w:rsid w:val="00715CCC"/>
    <w:rsid w:val="00717B01"/>
    <w:rsid w:val="007227D9"/>
    <w:rsid w:val="0072491F"/>
    <w:rsid w:val="00725598"/>
    <w:rsid w:val="007374A1"/>
    <w:rsid w:val="00751848"/>
    <w:rsid w:val="00752712"/>
    <w:rsid w:val="00752B45"/>
    <w:rsid w:val="00753A84"/>
    <w:rsid w:val="007611F5"/>
    <w:rsid w:val="007619E4"/>
    <w:rsid w:val="00761E75"/>
    <w:rsid w:val="0076495E"/>
    <w:rsid w:val="00765FC8"/>
    <w:rsid w:val="00775694"/>
    <w:rsid w:val="0077742B"/>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484A"/>
    <w:rsid w:val="00803A12"/>
    <w:rsid w:val="00805290"/>
    <w:rsid w:val="00805417"/>
    <w:rsid w:val="008130D5"/>
    <w:rsid w:val="00816D8D"/>
    <w:rsid w:val="008266F9"/>
    <w:rsid w:val="008267E2"/>
    <w:rsid w:val="00826A9B"/>
    <w:rsid w:val="00834842"/>
    <w:rsid w:val="00840E7B"/>
    <w:rsid w:val="0085223D"/>
    <w:rsid w:val="008536AF"/>
    <w:rsid w:val="00853D40"/>
    <w:rsid w:val="00855252"/>
    <w:rsid w:val="00855551"/>
    <w:rsid w:val="008564FC"/>
    <w:rsid w:val="00864E76"/>
    <w:rsid w:val="00867371"/>
    <w:rsid w:val="00872581"/>
    <w:rsid w:val="0087459D"/>
    <w:rsid w:val="00875FED"/>
    <w:rsid w:val="0087680F"/>
    <w:rsid w:val="00876D81"/>
    <w:rsid w:val="00881D86"/>
    <w:rsid w:val="00883306"/>
    <w:rsid w:val="00887E06"/>
    <w:rsid w:val="0089040D"/>
    <w:rsid w:val="008904F9"/>
    <w:rsid w:val="00890E4C"/>
    <w:rsid w:val="00890E74"/>
    <w:rsid w:val="00892798"/>
    <w:rsid w:val="0089418F"/>
    <w:rsid w:val="00896B0E"/>
    <w:rsid w:val="00897C29"/>
    <w:rsid w:val="008A1A9C"/>
    <w:rsid w:val="008A23A4"/>
    <w:rsid w:val="008A4633"/>
    <w:rsid w:val="008B032E"/>
    <w:rsid w:val="008B4215"/>
    <w:rsid w:val="008C0FA2"/>
    <w:rsid w:val="008C2342"/>
    <w:rsid w:val="008C77B6"/>
    <w:rsid w:val="008D1B91"/>
    <w:rsid w:val="008D724A"/>
    <w:rsid w:val="008E7A3E"/>
    <w:rsid w:val="008F41FD"/>
    <w:rsid w:val="008F4479"/>
    <w:rsid w:val="008F4BA0"/>
    <w:rsid w:val="00901726"/>
    <w:rsid w:val="009027B0"/>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4412"/>
    <w:rsid w:val="009A1467"/>
    <w:rsid w:val="009A6464"/>
    <w:rsid w:val="009B69F5"/>
    <w:rsid w:val="009C5FF7"/>
    <w:rsid w:val="009C6292"/>
    <w:rsid w:val="009C7F33"/>
    <w:rsid w:val="009D15DB"/>
    <w:rsid w:val="009D3133"/>
    <w:rsid w:val="009D3C47"/>
    <w:rsid w:val="009E160D"/>
    <w:rsid w:val="009F022B"/>
    <w:rsid w:val="009F06BE"/>
    <w:rsid w:val="009F0F6B"/>
    <w:rsid w:val="009F1CBB"/>
    <w:rsid w:val="009F3305"/>
    <w:rsid w:val="009F6FB2"/>
    <w:rsid w:val="00A071C0"/>
    <w:rsid w:val="00A22670"/>
    <w:rsid w:val="00A24B35"/>
    <w:rsid w:val="00A271BA"/>
    <w:rsid w:val="00A27F86"/>
    <w:rsid w:val="00A32AF6"/>
    <w:rsid w:val="00A431C6"/>
    <w:rsid w:val="00A47C74"/>
    <w:rsid w:val="00A54315"/>
    <w:rsid w:val="00A60FBC"/>
    <w:rsid w:val="00A61C40"/>
    <w:rsid w:val="00A65C0B"/>
    <w:rsid w:val="00A67EFA"/>
    <w:rsid w:val="00A7113D"/>
    <w:rsid w:val="00A73F37"/>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1F1C"/>
    <w:rsid w:val="00B3569C"/>
    <w:rsid w:val="00B35AA7"/>
    <w:rsid w:val="00B43676"/>
    <w:rsid w:val="00B50BDE"/>
    <w:rsid w:val="00B5602D"/>
    <w:rsid w:val="00B60125"/>
    <w:rsid w:val="00B61128"/>
    <w:rsid w:val="00B6656B"/>
    <w:rsid w:val="00B71625"/>
    <w:rsid w:val="00B75B70"/>
    <w:rsid w:val="00B75C54"/>
    <w:rsid w:val="00B8710E"/>
    <w:rsid w:val="00B92A93"/>
    <w:rsid w:val="00BA1010"/>
    <w:rsid w:val="00BA17A8"/>
    <w:rsid w:val="00BA3C33"/>
    <w:rsid w:val="00BA6E78"/>
    <w:rsid w:val="00BB0878"/>
    <w:rsid w:val="00BB1879"/>
    <w:rsid w:val="00BB4F0C"/>
    <w:rsid w:val="00BB78CC"/>
    <w:rsid w:val="00BC0ABE"/>
    <w:rsid w:val="00BC30DB"/>
    <w:rsid w:val="00BC64FF"/>
    <w:rsid w:val="00BC7C37"/>
    <w:rsid w:val="00BD2244"/>
    <w:rsid w:val="00BD5220"/>
    <w:rsid w:val="00BE6472"/>
    <w:rsid w:val="00BF29B8"/>
    <w:rsid w:val="00BF46EA"/>
    <w:rsid w:val="00BF48C6"/>
    <w:rsid w:val="00BF4F19"/>
    <w:rsid w:val="00C07769"/>
    <w:rsid w:val="00C07D05"/>
    <w:rsid w:val="00C10856"/>
    <w:rsid w:val="00C203FA"/>
    <w:rsid w:val="00C244F5"/>
    <w:rsid w:val="00C27808"/>
    <w:rsid w:val="00C3164F"/>
    <w:rsid w:val="00C31B5E"/>
    <w:rsid w:val="00C34D3E"/>
    <w:rsid w:val="00C35B37"/>
    <w:rsid w:val="00C3747A"/>
    <w:rsid w:val="00C37F29"/>
    <w:rsid w:val="00C44382"/>
    <w:rsid w:val="00C55C17"/>
    <w:rsid w:val="00C56DCC"/>
    <w:rsid w:val="00C57075"/>
    <w:rsid w:val="00C63C06"/>
    <w:rsid w:val="00C67AEE"/>
    <w:rsid w:val="00C72048"/>
    <w:rsid w:val="00C72AFE"/>
    <w:rsid w:val="00C81619"/>
    <w:rsid w:val="00CA013C"/>
    <w:rsid w:val="00CA6D6D"/>
    <w:rsid w:val="00CB12EA"/>
    <w:rsid w:val="00CC7A4E"/>
    <w:rsid w:val="00CD056B"/>
    <w:rsid w:val="00CD1359"/>
    <w:rsid w:val="00CD4C83"/>
    <w:rsid w:val="00CD5744"/>
    <w:rsid w:val="00D01EDC"/>
    <w:rsid w:val="00D078AA"/>
    <w:rsid w:val="00D10058"/>
    <w:rsid w:val="00D11978"/>
    <w:rsid w:val="00D134AA"/>
    <w:rsid w:val="00D15E30"/>
    <w:rsid w:val="00D16129"/>
    <w:rsid w:val="00D25DBD"/>
    <w:rsid w:val="00D26929"/>
    <w:rsid w:val="00D27377"/>
    <w:rsid w:val="00D30CBD"/>
    <w:rsid w:val="00D30D9E"/>
    <w:rsid w:val="00D33908"/>
    <w:rsid w:val="00D354F2"/>
    <w:rsid w:val="00D35FF8"/>
    <w:rsid w:val="00D36134"/>
    <w:rsid w:val="00D36C30"/>
    <w:rsid w:val="00D37C90"/>
    <w:rsid w:val="00D43A8C"/>
    <w:rsid w:val="00D53072"/>
    <w:rsid w:val="00D61A4E"/>
    <w:rsid w:val="00D634EA"/>
    <w:rsid w:val="00D64DCF"/>
    <w:rsid w:val="00D713A1"/>
    <w:rsid w:val="00D77956"/>
    <w:rsid w:val="00D80F0C"/>
    <w:rsid w:val="00D92077"/>
    <w:rsid w:val="00D951E2"/>
    <w:rsid w:val="00D9565A"/>
    <w:rsid w:val="00DB2337"/>
    <w:rsid w:val="00DB417B"/>
    <w:rsid w:val="00DB5F87"/>
    <w:rsid w:val="00DB699B"/>
    <w:rsid w:val="00DC0376"/>
    <w:rsid w:val="00DC099B"/>
    <w:rsid w:val="00DC2BE5"/>
    <w:rsid w:val="00DD20EB"/>
    <w:rsid w:val="00DD4CD4"/>
    <w:rsid w:val="00DD65A2"/>
    <w:rsid w:val="00DD6770"/>
    <w:rsid w:val="00DD6930"/>
    <w:rsid w:val="00DD77AA"/>
    <w:rsid w:val="00DE0749"/>
    <w:rsid w:val="00DE1CE2"/>
    <w:rsid w:val="00DF1210"/>
    <w:rsid w:val="00DF31E9"/>
    <w:rsid w:val="00DF400D"/>
    <w:rsid w:val="00DF4027"/>
    <w:rsid w:val="00DF5C23"/>
    <w:rsid w:val="00E019CC"/>
    <w:rsid w:val="00E01DAD"/>
    <w:rsid w:val="00E021DC"/>
    <w:rsid w:val="00E03F91"/>
    <w:rsid w:val="00E064EF"/>
    <w:rsid w:val="00E064F2"/>
    <w:rsid w:val="00E0717B"/>
    <w:rsid w:val="00E15598"/>
    <w:rsid w:val="00E20D65"/>
    <w:rsid w:val="00E27AB3"/>
    <w:rsid w:val="00E353A2"/>
    <w:rsid w:val="00E36881"/>
    <w:rsid w:val="00E42E4C"/>
    <w:rsid w:val="00E47013"/>
    <w:rsid w:val="00E541F9"/>
    <w:rsid w:val="00E57B79"/>
    <w:rsid w:val="00E60CA0"/>
    <w:rsid w:val="00E62834"/>
    <w:rsid w:val="00E63419"/>
    <w:rsid w:val="00E64496"/>
    <w:rsid w:val="00E67DB8"/>
    <w:rsid w:val="00E72115"/>
    <w:rsid w:val="00E8322E"/>
    <w:rsid w:val="00E8471C"/>
    <w:rsid w:val="00E903E0"/>
    <w:rsid w:val="00EA0429"/>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3EC5"/>
    <w:rsid w:val="00F201E7"/>
    <w:rsid w:val="00F204E0"/>
    <w:rsid w:val="00F20B16"/>
    <w:rsid w:val="00F21C79"/>
    <w:rsid w:val="00F238C9"/>
    <w:rsid w:val="00F23CA5"/>
    <w:rsid w:val="00F277AA"/>
    <w:rsid w:val="00F31955"/>
    <w:rsid w:val="00F34C06"/>
    <w:rsid w:val="00F43EA3"/>
    <w:rsid w:val="00F47E74"/>
    <w:rsid w:val="00F50C55"/>
    <w:rsid w:val="00F5277D"/>
    <w:rsid w:val="00F57FFB"/>
    <w:rsid w:val="00F601E6"/>
    <w:rsid w:val="00F73889"/>
    <w:rsid w:val="00F73954"/>
    <w:rsid w:val="00F94060"/>
    <w:rsid w:val="00FA56B7"/>
    <w:rsid w:val="00FA56F6"/>
    <w:rsid w:val="00FB329D"/>
    <w:rsid w:val="00FB63DE"/>
    <w:rsid w:val="00FC1684"/>
    <w:rsid w:val="00FC27E3"/>
    <w:rsid w:val="00FC74C7"/>
    <w:rsid w:val="00FD451D"/>
    <w:rsid w:val="00FD5B22"/>
    <w:rsid w:val="00FE1B01"/>
    <w:rsid w:val="00FE48B9"/>
    <w:rsid w:val="00FF6B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07F65"/>
  <w14:defaultImageDpi w14:val="300"/>
  <w15:docId w15:val="{EBD51AD4-D946-1F40-9100-42AE295D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5525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8552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552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unhideWhenUsed/>
    <w:qFormat/>
    <w:rsid w:val="008552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552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552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252"/>
  </w:style>
  <w:style w:type="character" w:customStyle="1" w:styleId="Heading1Char">
    <w:name w:val="Heading 1 Char"/>
    <w:aliases w:val="Pocket Char"/>
    <w:basedOn w:val="DefaultParagraphFont"/>
    <w:link w:val="Heading1"/>
    <w:rsid w:val="008552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525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85525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5525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5525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link w:val="UnderlinePara"/>
    <w:uiPriority w:val="6"/>
    <w:qFormat/>
    <w:rsid w:val="00855252"/>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85525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55252"/>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Hat Char1,Pocket Char1"/>
    <w:basedOn w:val="DefaultParagraphFont"/>
    <w:uiPriority w:val="99"/>
    <w:unhideWhenUsed/>
    <w:rsid w:val="00855252"/>
    <w:rPr>
      <w:color w:val="auto"/>
      <w:u w:val="none"/>
    </w:rPr>
  </w:style>
  <w:style w:type="paragraph" w:styleId="DocumentMap">
    <w:name w:val="Document Map"/>
    <w:basedOn w:val="Normal"/>
    <w:link w:val="DocumentMapChar"/>
    <w:uiPriority w:val="99"/>
    <w:semiHidden/>
    <w:unhideWhenUsed/>
    <w:rsid w:val="00BF48C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48C6"/>
    <w:rPr>
      <w:rFonts w:ascii="Lucida Grande" w:hAnsi="Lucida Grande" w:cs="Lucida Grande"/>
    </w:rPr>
  </w:style>
  <w:style w:type="paragraph" w:customStyle="1" w:styleId="zn-bodyparagraph">
    <w:name w:val="zn-body__paragraph"/>
    <w:basedOn w:val="Normal"/>
    <w:rsid w:val="00BF48C6"/>
    <w:pPr>
      <w:spacing w:before="100" w:beforeAutospacing="1" w:after="100" w:afterAutospacing="1"/>
    </w:pPr>
    <w:rPr>
      <w:rFonts w:eastAsia="Times New Roman"/>
      <w:sz w:val="24"/>
    </w:rPr>
  </w:style>
  <w:style w:type="paragraph" w:customStyle="1" w:styleId="c-article-bodytext">
    <w:name w:val="c-article-body__text"/>
    <w:basedOn w:val="Normal"/>
    <w:rsid w:val="00BF48C6"/>
    <w:pPr>
      <w:spacing w:before="100" w:beforeAutospacing="1" w:after="100" w:afterAutospacing="1"/>
    </w:pPr>
    <w:rPr>
      <w:rFonts w:eastAsia="Times New Roman"/>
      <w:sz w:val="24"/>
    </w:rPr>
  </w:style>
  <w:style w:type="character" w:styleId="UnresolvedMention">
    <w:name w:val="Unresolved Mention"/>
    <w:basedOn w:val="DefaultParagraphFont"/>
    <w:uiPriority w:val="99"/>
    <w:unhideWhenUsed/>
    <w:rsid w:val="001571B7"/>
    <w:rPr>
      <w:color w:val="605E5C"/>
      <w:shd w:val="clear" w:color="auto" w:fill="E1DFDD"/>
    </w:rPr>
  </w:style>
  <w:style w:type="paragraph" w:styleId="ListParagraph">
    <w:name w:val="List Paragraph"/>
    <w:basedOn w:val="Normal"/>
    <w:uiPriority w:val="99"/>
    <w:unhideWhenUsed/>
    <w:qFormat/>
    <w:rsid w:val="001571B7"/>
    <w:pPr>
      <w:ind w:left="720"/>
      <w:contextualSpacing/>
    </w:pPr>
  </w:style>
  <w:style w:type="paragraph" w:customStyle="1" w:styleId="textbold">
    <w:name w:val="text bold"/>
    <w:basedOn w:val="Normal"/>
    <w:link w:val="Emphasis"/>
    <w:uiPriority w:val="7"/>
    <w:qFormat/>
    <w:rsid w:val="001571B7"/>
    <w:pPr>
      <w:ind w:left="720"/>
      <w:jc w:val="both"/>
    </w:pPr>
    <w:rPr>
      <w:rFonts w:eastAsiaTheme="minorEastAsia"/>
      <w:b/>
      <w:iCs/>
      <w:szCs w:val="24"/>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03B11"/>
    <w:rPr>
      <w:rFonts w:eastAsiaTheme="minorHAnsi"/>
      <w:sz w:val="22"/>
      <w:szCs w:val="22"/>
      <w:u w:val="single"/>
    </w:rPr>
  </w:style>
  <w:style w:type="paragraph" w:customStyle="1" w:styleId="Emphasis1">
    <w:name w:val="Emphasis1"/>
    <w:basedOn w:val="Normal"/>
    <w:uiPriority w:val="7"/>
    <w:qFormat/>
    <w:rsid w:val="00303B1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text">
    <w:name w:val="card text"/>
    <w:basedOn w:val="Normal"/>
    <w:link w:val="cardtextChar"/>
    <w:qFormat/>
    <w:rsid w:val="00994412"/>
    <w:pPr>
      <w:ind w:left="288" w:right="288"/>
    </w:pPr>
    <w:rPr>
      <w:rFonts w:eastAsia="Calibri"/>
    </w:rPr>
  </w:style>
  <w:style w:type="character" w:customStyle="1" w:styleId="cardtextChar">
    <w:name w:val="card text Char"/>
    <w:link w:val="cardtext"/>
    <w:rsid w:val="00994412"/>
    <w:rPr>
      <w:rFonts w:ascii="Calibri" w:eastAsia="Calibri" w:hAnsi="Calibri" w:cs="Calibri"/>
      <w:sz w:val="22"/>
      <w:szCs w:val="22"/>
    </w:rPr>
  </w:style>
  <w:style w:type="paragraph" w:customStyle="1" w:styleId="UnderlinePara">
    <w:name w:val="Underline Para"/>
    <w:basedOn w:val="Normal"/>
    <w:link w:val="StyleUnderline"/>
    <w:uiPriority w:val="6"/>
    <w:qFormat/>
    <w:rsid w:val="00994412"/>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61087">
      <w:bodyDiv w:val="1"/>
      <w:marLeft w:val="0"/>
      <w:marRight w:val="0"/>
      <w:marTop w:val="0"/>
      <w:marBottom w:val="0"/>
      <w:divBdr>
        <w:top w:val="none" w:sz="0" w:space="0" w:color="auto"/>
        <w:left w:val="none" w:sz="0" w:space="0" w:color="auto"/>
        <w:bottom w:val="none" w:sz="0" w:space="0" w:color="auto"/>
        <w:right w:val="none" w:sz="0" w:space="0" w:color="auto"/>
      </w:divBdr>
    </w:div>
    <w:div w:id="166406409">
      <w:bodyDiv w:val="1"/>
      <w:marLeft w:val="0"/>
      <w:marRight w:val="0"/>
      <w:marTop w:val="0"/>
      <w:marBottom w:val="0"/>
      <w:divBdr>
        <w:top w:val="none" w:sz="0" w:space="0" w:color="auto"/>
        <w:left w:val="none" w:sz="0" w:space="0" w:color="auto"/>
        <w:bottom w:val="none" w:sz="0" w:space="0" w:color="auto"/>
        <w:right w:val="none" w:sz="0" w:space="0" w:color="auto"/>
      </w:divBdr>
    </w:div>
    <w:div w:id="544568137">
      <w:bodyDiv w:val="1"/>
      <w:marLeft w:val="0"/>
      <w:marRight w:val="0"/>
      <w:marTop w:val="0"/>
      <w:marBottom w:val="0"/>
      <w:divBdr>
        <w:top w:val="none" w:sz="0" w:space="0" w:color="auto"/>
        <w:left w:val="none" w:sz="0" w:space="0" w:color="auto"/>
        <w:bottom w:val="none" w:sz="0" w:space="0" w:color="auto"/>
        <w:right w:val="none" w:sz="0" w:space="0" w:color="auto"/>
      </w:divBdr>
      <w:divsChild>
        <w:div w:id="298613259">
          <w:marLeft w:val="0"/>
          <w:marRight w:val="0"/>
          <w:marTop w:val="300"/>
          <w:marBottom w:val="0"/>
          <w:divBdr>
            <w:top w:val="none" w:sz="0" w:space="0" w:color="auto"/>
            <w:left w:val="none" w:sz="0" w:space="0" w:color="auto"/>
            <w:bottom w:val="none" w:sz="0" w:space="0" w:color="auto"/>
            <w:right w:val="none" w:sz="0" w:space="0" w:color="auto"/>
          </w:divBdr>
          <w:divsChild>
            <w:div w:id="316148951">
              <w:marLeft w:val="0"/>
              <w:marRight w:val="0"/>
              <w:marTop w:val="0"/>
              <w:marBottom w:val="0"/>
              <w:divBdr>
                <w:top w:val="none" w:sz="0" w:space="0" w:color="auto"/>
                <w:left w:val="none" w:sz="0" w:space="0" w:color="auto"/>
                <w:bottom w:val="none" w:sz="0" w:space="0" w:color="auto"/>
                <w:right w:val="none" w:sz="0" w:space="0" w:color="auto"/>
              </w:divBdr>
            </w:div>
            <w:div w:id="1268273128">
              <w:marLeft w:val="0"/>
              <w:marRight w:val="0"/>
              <w:marTop w:val="0"/>
              <w:marBottom w:val="0"/>
              <w:divBdr>
                <w:top w:val="none" w:sz="0" w:space="0" w:color="auto"/>
                <w:left w:val="none" w:sz="0" w:space="0" w:color="auto"/>
                <w:bottom w:val="none" w:sz="0" w:space="0" w:color="auto"/>
                <w:right w:val="none" w:sz="0" w:space="0" w:color="auto"/>
              </w:divBdr>
            </w:div>
            <w:div w:id="1518084918">
              <w:marLeft w:val="0"/>
              <w:marRight w:val="0"/>
              <w:marTop w:val="0"/>
              <w:marBottom w:val="0"/>
              <w:divBdr>
                <w:top w:val="none" w:sz="0" w:space="0" w:color="auto"/>
                <w:left w:val="none" w:sz="0" w:space="0" w:color="auto"/>
                <w:bottom w:val="none" w:sz="0" w:space="0" w:color="auto"/>
                <w:right w:val="none" w:sz="0" w:space="0" w:color="auto"/>
              </w:divBdr>
            </w:div>
          </w:divsChild>
        </w:div>
        <w:div w:id="696932819">
          <w:marLeft w:val="0"/>
          <w:marRight w:val="525"/>
          <w:marTop w:val="0"/>
          <w:marBottom w:val="420"/>
          <w:divBdr>
            <w:top w:val="none" w:sz="0" w:space="0" w:color="auto"/>
            <w:left w:val="none" w:sz="0" w:space="0" w:color="auto"/>
            <w:bottom w:val="none" w:sz="0" w:space="0" w:color="auto"/>
            <w:right w:val="none" w:sz="0" w:space="0" w:color="auto"/>
          </w:divBdr>
          <w:divsChild>
            <w:div w:id="1146118936">
              <w:marLeft w:val="0"/>
              <w:marRight w:val="0"/>
              <w:marTop w:val="0"/>
              <w:marBottom w:val="0"/>
              <w:divBdr>
                <w:top w:val="none" w:sz="0" w:space="0" w:color="auto"/>
                <w:left w:val="none" w:sz="0" w:space="0" w:color="auto"/>
                <w:bottom w:val="none" w:sz="0" w:space="0" w:color="auto"/>
                <w:right w:val="none" w:sz="0" w:space="0" w:color="auto"/>
              </w:divBdr>
              <w:divsChild>
                <w:div w:id="683944701">
                  <w:marLeft w:val="0"/>
                  <w:marRight w:val="0"/>
                  <w:marTop w:val="0"/>
                  <w:marBottom w:val="0"/>
                  <w:divBdr>
                    <w:top w:val="none" w:sz="0" w:space="0" w:color="auto"/>
                    <w:left w:val="none" w:sz="0" w:space="0" w:color="auto"/>
                    <w:bottom w:val="none" w:sz="0" w:space="0" w:color="auto"/>
                    <w:right w:val="none" w:sz="0" w:space="0" w:color="auto"/>
                  </w:divBdr>
                </w:div>
                <w:div w:id="688798534">
                  <w:marLeft w:val="0"/>
                  <w:marRight w:val="0"/>
                  <w:marTop w:val="0"/>
                  <w:marBottom w:val="0"/>
                  <w:divBdr>
                    <w:top w:val="none" w:sz="0" w:space="0" w:color="auto"/>
                    <w:left w:val="none" w:sz="0" w:space="0" w:color="auto"/>
                    <w:bottom w:val="none" w:sz="0" w:space="0" w:color="auto"/>
                    <w:right w:val="none" w:sz="0" w:space="0" w:color="auto"/>
                  </w:divBdr>
                  <w:divsChild>
                    <w:div w:id="1108038699">
                      <w:marLeft w:val="0"/>
                      <w:marRight w:val="0"/>
                      <w:marTop w:val="240"/>
                      <w:marBottom w:val="0"/>
                      <w:divBdr>
                        <w:top w:val="none" w:sz="0" w:space="0" w:color="auto"/>
                        <w:left w:val="none" w:sz="0" w:space="0" w:color="auto"/>
                        <w:bottom w:val="none" w:sz="0" w:space="0" w:color="auto"/>
                        <w:right w:val="none" w:sz="0" w:space="0" w:color="auto"/>
                      </w:divBdr>
                    </w:div>
                  </w:divsChild>
                </w:div>
                <w:div w:id="3116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85634">
      <w:bodyDiv w:val="1"/>
      <w:marLeft w:val="0"/>
      <w:marRight w:val="0"/>
      <w:marTop w:val="0"/>
      <w:marBottom w:val="0"/>
      <w:divBdr>
        <w:top w:val="none" w:sz="0" w:space="0" w:color="auto"/>
        <w:left w:val="none" w:sz="0" w:space="0" w:color="auto"/>
        <w:bottom w:val="none" w:sz="0" w:space="0" w:color="auto"/>
        <w:right w:val="none" w:sz="0" w:space="0" w:color="auto"/>
      </w:divBdr>
    </w:div>
    <w:div w:id="1327005405">
      <w:bodyDiv w:val="1"/>
      <w:marLeft w:val="0"/>
      <w:marRight w:val="0"/>
      <w:marTop w:val="0"/>
      <w:marBottom w:val="0"/>
      <w:divBdr>
        <w:top w:val="none" w:sz="0" w:space="0" w:color="auto"/>
        <w:left w:val="none" w:sz="0" w:space="0" w:color="auto"/>
        <w:bottom w:val="none" w:sz="0" w:space="0" w:color="auto"/>
        <w:right w:val="none" w:sz="0" w:space="0" w:color="auto"/>
      </w:divBdr>
    </w:div>
    <w:div w:id="1885557514">
      <w:bodyDiv w:val="1"/>
      <w:marLeft w:val="0"/>
      <w:marRight w:val="0"/>
      <w:marTop w:val="0"/>
      <w:marBottom w:val="0"/>
      <w:divBdr>
        <w:top w:val="none" w:sz="0" w:space="0" w:color="auto"/>
        <w:left w:val="none" w:sz="0" w:space="0" w:color="auto"/>
        <w:bottom w:val="none" w:sz="0" w:space="0" w:color="auto"/>
        <w:right w:val="none" w:sz="0" w:space="0" w:color="auto"/>
      </w:divBdr>
    </w:div>
    <w:div w:id="2124759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atlantic.com/international/archive/2017/06/trump-diversionary-foreign-policy/530079/" TargetMode="External"/><Relationship Id="rId21" Type="http://schemas.openxmlformats.org/officeDocument/2006/relationships/hyperlink" Target="https://news.gallup.com/poll/203198/presidential-approval-ratings-donald-trump.aspx" TargetMode="External"/><Relationship Id="rId42" Type="http://schemas.openxmlformats.org/officeDocument/2006/relationships/hyperlink" Target="https://www.cnbc.com/vladimir-putin/" TargetMode="External"/><Relationship Id="rId63" Type="http://schemas.openxmlformats.org/officeDocument/2006/relationships/hyperlink" Target="https://www.nytimes.com/2016/10/18/opinion/why-trump-doubled-down-on-the-central-park-five.html" TargetMode="External"/><Relationship Id="rId84" Type="http://schemas.openxmlformats.org/officeDocument/2006/relationships/hyperlink" Target="https://www.axios.com/trump-rakes-in-party-approval-at-500-da-1528033342-a9a1cdf2-e25f-4af8-b282-2a011d081369.html" TargetMode="External"/><Relationship Id="rId138" Type="http://schemas.openxmlformats.org/officeDocument/2006/relationships/hyperlink" Target="https://www.jonathanpowerjournalist.com/single-post/2017/06/12/Trump-could-play-the-nationalist-card-to-avoid-impeachment-threat" TargetMode="External"/><Relationship Id="rId159" Type="http://schemas.openxmlformats.org/officeDocument/2006/relationships/hyperlink" Target="http://nymag.com/daily/intelligencer/2018/04/why-republicans-are-talking-so-much-about-impeaching-trump.html" TargetMode="External"/><Relationship Id="rId170" Type="http://schemas.openxmlformats.org/officeDocument/2006/relationships/hyperlink" Target="http://www.pewresearch.org/fact-tank/2017/02/24/most-americans-continue-to-oppose-u-s-border-wall-doubt-mexico-would-pay-for-it/" TargetMode="External"/><Relationship Id="rId191" Type="http://schemas.openxmlformats.org/officeDocument/2006/relationships/hyperlink" Target="https://www.vox.com/2018/6/21/17488458/obama-immigration-policy-family-separation-border" TargetMode="External"/><Relationship Id="rId205" Type="http://schemas.openxmlformats.org/officeDocument/2006/relationships/hyperlink" Target="https://www.theguardian.com/us-news/2017/mar/04/donald-trump-tweeting-designed-to-distract-russia-obama" TargetMode="External"/><Relationship Id="rId226" Type="http://schemas.openxmlformats.org/officeDocument/2006/relationships/hyperlink" Target="https://www.tandfonline.com/doi/full/10.1080/0163660X.2018.1445903" TargetMode="External"/><Relationship Id="rId107" Type="http://schemas.openxmlformats.org/officeDocument/2006/relationships/hyperlink" Target="http://reason.com/archives/2018/01/05/trumps-plan-to-strip-work-visas-from-tal" TargetMode="External"/><Relationship Id="rId11" Type="http://schemas.openxmlformats.org/officeDocument/2006/relationships/hyperlink" Target="https://news.gallup.com/poll/235955/trump-job-approval-slips-back.aspx?g_source=link_NEWSV9&amp;g_medium=LEAD&amp;g_campaign=item_&amp;g_content=Trump%2520Job%2520Approval%2520Slips%2520Back%2520to%252041%2525" TargetMode="External"/><Relationship Id="rId32" Type="http://schemas.openxmlformats.org/officeDocument/2006/relationships/hyperlink" Target="https://www.washingtonpost.com/graphics/politics/trump-promise-tracker/?utm_term=.4237a794c05b" TargetMode="External"/><Relationship Id="rId53" Type="http://schemas.openxmlformats.org/officeDocument/2006/relationships/hyperlink" Target="https://twitter.com/SeanTrende/status/1018894980528721920" TargetMode="External"/><Relationship Id="rId74" Type="http://schemas.openxmlformats.org/officeDocument/2006/relationships/hyperlink" Target="http://news.gallup.com/poll/203198/presidential-approval-ratings-donald-trump.aspx" TargetMode="External"/><Relationship Id="rId128" Type="http://schemas.openxmlformats.org/officeDocument/2006/relationships/hyperlink" Target="https://www.politico.com/magazine/story/2018/01/12/north-korea-strike-nuclear-strategist-216306" TargetMode="External"/><Relationship Id="rId149" Type="http://schemas.openxmlformats.org/officeDocument/2006/relationships/hyperlink" Target="https://www.weforum.org/press/2018/01/world-enters-critical-period-of-intensified-risks-in-2018/" TargetMode="External"/><Relationship Id="rId5" Type="http://schemas.openxmlformats.org/officeDocument/2006/relationships/numbering" Target="numbering.xml"/><Relationship Id="rId95" Type="http://schemas.openxmlformats.org/officeDocument/2006/relationships/hyperlink" Target="https://www.cnbc.com/2018/06/01/may-jobs-numbers-are-bad-news-for-democrats.html" TargetMode="External"/><Relationship Id="rId160" Type="http://schemas.openxmlformats.org/officeDocument/2006/relationships/hyperlink" Target="http://www.chicagotribune.com/news/opinion/commentary/ct-trump-diversion-tactics-media-20170126-story.html" TargetMode="External"/><Relationship Id="rId181" Type="http://schemas.openxmlformats.org/officeDocument/2006/relationships/hyperlink" Target="https://www.usatoday.com/story/news/politics/2017/09/20/trump-border-wall-survey-congress-republicans-billions/640196001/" TargetMode="External"/><Relationship Id="rId216" Type="http://schemas.openxmlformats.org/officeDocument/2006/relationships/hyperlink" Target="https://www.theguardian.com/world/2018/jun/27/north-korea-nuclear-reactor-upgrades-summit-pledges" TargetMode="External"/><Relationship Id="rId22" Type="http://schemas.openxmlformats.org/officeDocument/2006/relationships/hyperlink" Target="https://www.nbcnews.com/think/opinion/trump-s-core-supporters-won-t-reject-him-it-would-ncna846456" TargetMode="External"/><Relationship Id="rId43" Type="http://schemas.openxmlformats.org/officeDocument/2006/relationships/hyperlink" Target="https://www.cnbc.com/2018/07/16/putin-told-trump-russia-never-meddled-in-us-election.html" TargetMode="External"/><Relationship Id="rId64" Type="http://schemas.openxmlformats.org/officeDocument/2006/relationships/hyperlink" Target="https://www.cnn.com/2018/06/18/politics/immigration-trump-approval/index.html" TargetMode="External"/><Relationship Id="rId118" Type="http://schemas.openxmlformats.org/officeDocument/2006/relationships/hyperlink" Target="https://www.aol.com/article/news/2017/06/19/lgbt-donald-trump-pride-month-activists-white-house/22490373/" TargetMode="External"/><Relationship Id="rId139" Type="http://schemas.openxmlformats.org/officeDocument/2006/relationships/hyperlink" Target="https://thoughtcatalog.com/daniel-hayes/2015/12/what-it-would-look-like-if-we-just-decided-screw-it-and-nuked-isis/" TargetMode="External"/><Relationship Id="rId85" Type="http://schemas.openxmlformats.org/officeDocument/2006/relationships/hyperlink" Target="http://news.gallup.com/opinion/polling-matters/228641/previewing-base-voter-messaging-2018-elections.aspx" TargetMode="External"/><Relationship Id="rId150" Type="http://schemas.openxmlformats.org/officeDocument/2006/relationships/hyperlink" Target="https://www.wsj.com/articles/facing-u-s-tariffs-china-plans-countermeasures-1521632332" TargetMode="External"/><Relationship Id="rId171" Type="http://schemas.openxmlformats.org/officeDocument/2006/relationships/hyperlink" Target="https://www.washingtonpost.com/news/powerpost/paloma/the-energy-202/2017/08/02/the-energy-202-trump-to-waive-environmental-rules-to-construct-border-wall/5980d6c030fb045fdaef1061/?tid=a_inl-amp&amp;utm_term=.f20e38e4e7c1" TargetMode="External"/><Relationship Id="rId192" Type="http://schemas.openxmlformats.org/officeDocument/2006/relationships/hyperlink" Target="https://news.gallup.com/poll/223031/americans-support-government-run-health-system-edges.aspx?g_source=link_NEWSV9&amp;g_medium=TOPIC&amp;g_campaign=item_&amp;g_content=In%2520U.S.%2c%2520Support%2520for%2520Government-Run%2520Health%2520System%2520Edges%2520Up" TargetMode="External"/><Relationship Id="rId206" Type="http://schemas.openxmlformats.org/officeDocument/2006/relationships/hyperlink" Target="https://www.cnn.com/2017/06/22/asia/north-korea-war-devastation/index.html" TargetMode="External"/><Relationship Id="rId227" Type="http://schemas.openxmlformats.org/officeDocument/2006/relationships/hyperlink" Target="https://www.marketwatch.com/story/china-cant-match-trump-in-a-tariff-fight-but-it-does-have-other-weapons-2018-06-19" TargetMode="External"/><Relationship Id="rId12" Type="http://schemas.openxmlformats.org/officeDocument/2006/relationships/hyperlink" Target="https://news.gallup.com/poll/203264/half-americans-say-trump-moving-fast.aspx?g_source=link_newsv9&amp;g_campaign=item_235955&amp;g_medium=copy" TargetMode="External"/><Relationship Id="rId33" Type="http://schemas.openxmlformats.org/officeDocument/2006/relationships/hyperlink" Target="https://www.palgrave.com/us/book/9781137341518" TargetMode="External"/><Relationship Id="rId108" Type="http://schemas.openxmlformats.org/officeDocument/2006/relationships/hyperlink" Target="https://www.theguardian.com/commentisfree/2017/apr/20/h-1b-visas-trump-opposes-immigration-executive-order" TargetMode="External"/><Relationship Id="rId129" Type="http://schemas.openxmlformats.org/officeDocument/2006/relationships/hyperlink" Target="https://www.brookings.edu/on-the-record/an-expert-warns-that-a-preemptive-strike-on-north-korea-would-lead-to-very-big-war/" TargetMode="External"/><Relationship Id="rId54" Type="http://schemas.openxmlformats.org/officeDocument/2006/relationships/hyperlink" Target="http://gmail.com/" TargetMode="External"/><Relationship Id="rId75" Type="http://schemas.openxmlformats.org/officeDocument/2006/relationships/hyperlink" Target="http://thehill.com/homenews/administration/359550-poll-82-percent-of-trump-voters-say-theyd-do-it-again" TargetMode="External"/><Relationship Id="rId96" Type="http://schemas.openxmlformats.org/officeDocument/2006/relationships/hyperlink" Target="https://www.cnn.com/2018/06/14/politics/north-korea-monmouth-poll/index.html" TargetMode="External"/><Relationship Id="rId140" Type="http://schemas.openxmlformats.org/officeDocument/2006/relationships/hyperlink" Target="http://politicalviolenceataglance.org/2016/03/23/why-nuking-isis-is-a-really-bad-idea/" TargetMode="External"/><Relationship Id="rId161" Type="http://schemas.openxmlformats.org/officeDocument/2006/relationships/hyperlink" Target="http://www.home-everyone-welcome.com/" TargetMode="External"/><Relationship Id="rId182" Type="http://schemas.openxmlformats.org/officeDocument/2006/relationships/hyperlink" Target="https://www.huffingtonpost.com/entry/trump-wall-base-supporters_us_5ac3a9a3e4b00fa46f86d89b" TargetMode="External"/><Relationship Id="rId217" Type="http://schemas.openxmlformats.org/officeDocument/2006/relationships/hyperlink" Target="https://www.dw.com/en/is-north-korea-defying-the-us-in-expanding-weapons-production/a-44529599" TargetMode="External"/><Relationship Id="rId6" Type="http://schemas.openxmlformats.org/officeDocument/2006/relationships/styles" Target="styles.xml"/><Relationship Id="rId23" Type="http://schemas.openxmlformats.org/officeDocument/2006/relationships/hyperlink" Target="https://www.bloomberg.com/view/articles/2018-02-09/has-anyone-seen-the-president" TargetMode="External"/><Relationship Id="rId119" Type="http://schemas.openxmlformats.org/officeDocument/2006/relationships/hyperlink" Target="https://www.vanityfair.com/news/2018/05/donald-trump-2018-midterm-strategy" TargetMode="External"/><Relationship Id="rId44" Type="http://schemas.openxmlformats.org/officeDocument/2006/relationships/hyperlink" Target="https://www.cnbc.com/2018/07/17/trump-election-meddling-took-place-but-russian-actions-had-no-impact.html" TargetMode="External"/><Relationship Id="rId65" Type="http://schemas.openxmlformats.org/officeDocument/2006/relationships/hyperlink" Target="http://www.civicforumpac.com/" TargetMode="External"/><Relationship Id="rId86" Type="http://schemas.openxmlformats.org/officeDocument/2006/relationships/hyperlink" Target="http://thehill.com/opinion/campaign/387644-impeachment-and-immigration-two-topics-to-help-the-gop-hold-the-house" TargetMode="External"/><Relationship Id="rId130" Type="http://schemas.openxmlformats.org/officeDocument/2006/relationships/hyperlink" Target="http://www.euronews.com/2017/09/07/trump-says-military-action-in-north-korea-not-inevitable" TargetMode="External"/><Relationship Id="rId151" Type="http://schemas.openxmlformats.org/officeDocument/2006/relationships/hyperlink" Target="https://nai500.com/blog/2018/06/trump-trade-wars-and-tariffs-whats-going-to-happen-with-our-stocks/" TargetMode="External"/><Relationship Id="rId172" Type="http://schemas.openxmlformats.org/officeDocument/2006/relationships/hyperlink" Target="https://www.washingtonpost.com/amphtml/news/energy-environment/wp/2017/08/07/trumps-border-wall-would-slice-through-wildlife-refuges-and-cut-off-u-s-territory-in-texas/" TargetMode="External"/><Relationship Id="rId193" Type="http://schemas.openxmlformats.org/officeDocument/2006/relationships/hyperlink" Target="https://news.gallup.com/poll/1615/environment.aspx" TargetMode="External"/><Relationship Id="rId207" Type="http://schemas.openxmlformats.org/officeDocument/2006/relationships/hyperlink" Target="http://thehill.com/opinion/national-security/389586-trump-will-never-sacrifice-american-security-in-dealing-with-north" TargetMode="External"/><Relationship Id="rId228" Type="http://schemas.openxmlformats.org/officeDocument/2006/relationships/hyperlink" Target="http://www.matthewkroenig.com/Kroenig_Time%20to%20Attack%20Iran.pdf" TargetMode="External"/><Relationship Id="rId13" Type="http://schemas.openxmlformats.org/officeDocument/2006/relationships/hyperlink" Target="https://news.gallup.com/poll/210674/comey-firing-nets-negative-reaction-1993-fbi-firing.aspx?g_source=link_newsv9&amp;g_campaign=item_235955&amp;g_medium=copy" TargetMode="External"/><Relationship Id="rId109" Type="http://schemas.openxmlformats.org/officeDocument/2006/relationships/hyperlink" Target="https://www.brookings.edu/blog/markaz/2017/02/01/first-they-came-for-the-iranians/" TargetMode="External"/><Relationship Id="rId34" Type="http://schemas.openxmlformats.org/officeDocument/2006/relationships/hyperlink" Target="https://www.amazon.com/American-Grace-Religion-Divides-Unites/dp/1416566732" TargetMode="External"/><Relationship Id="rId55" Type="http://schemas.openxmlformats.org/officeDocument/2006/relationships/hyperlink" Target="https://www.axios.com/republicans-say-trump-did-fine-in-helsinki-5776322f-a483-4e21-b50c-028799b08367.html" TargetMode="External"/><Relationship Id="rId76" Type="http://schemas.openxmlformats.org/officeDocument/2006/relationships/hyperlink" Target="http://freebeacon.com/politics/cnn-msnbc-have-given-stormy-daniels-lawyer-michael-avenatti-175-million-in-earned-media/" TargetMode="External"/><Relationship Id="rId97" Type="http://schemas.openxmlformats.org/officeDocument/2006/relationships/hyperlink" Target="https://www.npr.org/2018/07/16/628849355/immigration-poll-finds-deep-divide-over-trumps-agenda" TargetMode="External"/><Relationship Id="rId120" Type="http://schemas.openxmlformats.org/officeDocument/2006/relationships/hyperlink" Target="https://www.nytimes.com/2017/03/20/us/trump-obama-wiretap-comey.html" TargetMode="External"/><Relationship Id="rId141" Type="http://schemas.openxmlformats.org/officeDocument/2006/relationships/hyperlink" Target="https://www.brookings.edu/research/the-iran-nuclear-deal-prelude-to-proliferation-in-the-middle-east/" TargetMode="External"/><Relationship Id="rId7" Type="http://schemas.openxmlformats.org/officeDocument/2006/relationships/settings" Target="settings.xml"/><Relationship Id="rId162" Type="http://schemas.openxmlformats.org/officeDocument/2006/relationships/hyperlink" Target="https://www.marketwatch.com/story/transcript-shows-trump-asked-pena-nieto-to-stop-saying-mexico-wouldnt-pay-for-wall-2017-08-03" TargetMode="External"/><Relationship Id="rId183" Type="http://schemas.openxmlformats.org/officeDocument/2006/relationships/hyperlink" Target="https://www.washingtonpost.com/news/the-fix/wp/2018/01/24/yet-again-trumps-border-wall-is-blocking-an-immigration-deal-on-dreamers/?noredirect=on&amp;amp;utm_term=.866637032add" TargetMode="External"/><Relationship Id="rId218" Type="http://schemas.openxmlformats.org/officeDocument/2006/relationships/hyperlink" Target="http://thehill.com/policy/international/394919-us-intelligence-believes-north-korea-has-increased-nuclear-fuel" TargetMode="External"/><Relationship Id="rId24" Type="http://schemas.openxmlformats.org/officeDocument/2006/relationships/hyperlink" Target="https://www.amazon.com/Doing-Public-Good-Evaluation-Comparative/dp/1412862469" TargetMode="External"/><Relationship Id="rId45" Type="http://schemas.openxmlformats.org/officeDocument/2006/relationships/hyperlink" Target="https://www.cnbc.com/middle-east-turmoil/" TargetMode="External"/><Relationship Id="rId66" Type="http://schemas.openxmlformats.org/officeDocument/2006/relationships/hyperlink" Target="https://gspm.online.gwu.edu/online-masters-in-political-management/" TargetMode="External"/><Relationship Id="rId87" Type="http://schemas.openxmlformats.org/officeDocument/2006/relationships/hyperlink" Target="https://www.nytimes.com/2018/06/01/upshot/we-ran-out-of-words-to-describe-how-good-the-jobs-numbers-are.html" TargetMode="External"/><Relationship Id="rId110" Type="http://schemas.openxmlformats.org/officeDocument/2006/relationships/hyperlink" Target="https://www.thewrap.com/breitbart-slams-trump-amnesty-don-latest-immigration-comments/" TargetMode="External"/><Relationship Id="rId131" Type="http://schemas.openxmlformats.org/officeDocument/2006/relationships/hyperlink" Target="https://www.theatlantic.com/international/archive/2018/07/america-north-korea-nuclear/564620/" TargetMode="External"/><Relationship Id="rId152" Type="http://schemas.openxmlformats.org/officeDocument/2006/relationships/hyperlink" Target="https://www.bbc.com/news/business-44190169" TargetMode="External"/><Relationship Id="rId173" Type="http://schemas.openxmlformats.org/officeDocument/2006/relationships/hyperlink" Target="http://www.home-everyone-welcome.com/" TargetMode="External"/><Relationship Id="rId194" Type="http://schemas.openxmlformats.org/officeDocument/2006/relationships/hyperlink" Target="https://www.newyorker.com/news/letter-from-trumps-washington" TargetMode="External"/><Relationship Id="rId208" Type="http://schemas.openxmlformats.org/officeDocument/2006/relationships/hyperlink" Target="https://nationalinterest.org/blog/the-buzz/why-war-north-korea-inevitable-22532" TargetMode="External"/><Relationship Id="rId229" Type="http://schemas.openxmlformats.org/officeDocument/2006/relationships/hyperlink" Target="https://www.mepc.org/pre-emptive-strike-against-iran-prelude-avoidable-disaster" TargetMode="External"/><Relationship Id="rId14" Type="http://schemas.openxmlformats.org/officeDocument/2006/relationships/hyperlink" Target="http://news.gallup.com/poll/217346/trump-job-approval-stabilizing-lower-level.aspx?g_source=link_newsv9&amp;g_campaign=item_235955&amp;g_medium=copy" TargetMode="External"/><Relationship Id="rId35" Type="http://schemas.openxmlformats.org/officeDocument/2006/relationships/hyperlink" Target="https://www.cnbc.com/2017/06/23/trump-base-will-likely-stick-with-him-if-unpopular-gop-health-care-bill-passes.html" TargetMode="External"/><Relationship Id="rId56" Type="http://schemas.openxmlformats.org/officeDocument/2006/relationships/hyperlink" Target="https://www.cbsnews.com/news/poll-trump-putin-meeting-helsinki-summit-russia-election-meddling/?ftag=CNM-00-10aab7e&amp;linkId=54468341" TargetMode="External"/><Relationship Id="rId77" Type="http://schemas.openxmlformats.org/officeDocument/2006/relationships/hyperlink" Target="https://www.usatoday.com/story/news/politics/2018/05/02/trump-voters-think-hes-lying-stormy-daniels-and-no-they-dont-really-care/555985002/)" TargetMode="External"/><Relationship Id="rId100" Type="http://schemas.openxmlformats.org/officeDocument/2006/relationships/hyperlink" Target="http://www.businessinsider.com/trump-administration-robot-automation-2017-3" TargetMode="External"/><Relationship Id="rId8" Type="http://schemas.openxmlformats.org/officeDocument/2006/relationships/webSettings" Target="webSettings.xml"/><Relationship Id="rId98" Type="http://schemas.openxmlformats.org/officeDocument/2006/relationships/hyperlink" Target="https://www.ipsos.com/en-us/news-polls/americans-views-on-immigration-policy" TargetMode="External"/><Relationship Id="rId121" Type="http://schemas.openxmlformats.org/officeDocument/2006/relationships/hyperlink" Target="http://www.chicagotribune.com/news/columnists/glanton/ct-trump-war-glanton-20170227-story.html" TargetMode="External"/><Relationship Id="rId142" Type="http://schemas.openxmlformats.org/officeDocument/2006/relationships/image" Target="media/image2.jpeg"/><Relationship Id="rId163" Type="http://schemas.openxmlformats.org/officeDocument/2006/relationships/hyperlink" Target="https://www.washingtonpost.com/graphics/2017/politics/australia-mexico-transcripts/?hpid=hp_hp-top-table-main_trumpcalls-915a-flipper%3Ahomepage%2Fstory&amp;utm_term=.455ca498f6f6" TargetMode="External"/><Relationship Id="rId184" Type="http://schemas.openxmlformats.org/officeDocument/2006/relationships/hyperlink" Target="https://www.axios.com/democrats-crush-republican-party-registration-2018-midterms-872f7ad2-7a3b-4f7c-97b0-8070448e2df4.html" TargetMode="External"/><Relationship Id="rId219" Type="http://schemas.openxmlformats.org/officeDocument/2006/relationships/hyperlink" Target="https://www.thedailybeast.com/the-comey-cloud-will-hang-over-trump-forever" TargetMode="External"/><Relationship Id="rId230" Type="http://schemas.openxmlformats.org/officeDocument/2006/relationships/hyperlink" Target="http://www.foxnews.com/opinion/2018/04/14/trump-strikes-syria-media-fire-back-and-other-examples-their-war-against-president.html" TargetMode="External"/><Relationship Id="rId25" Type="http://schemas.openxmlformats.org/officeDocument/2006/relationships/hyperlink" Target="https://link.springer.com/article/10.1007/s11205-014-0700-0" TargetMode="External"/><Relationship Id="rId46" Type="http://schemas.openxmlformats.org/officeDocument/2006/relationships/hyperlink" Target="https://www.cnbc.com/2018/07/16/john-mccain-says-trump-abased-himself-before-putin-at-summit.html" TargetMode="External"/><Relationship Id="rId67" Type="http://schemas.openxmlformats.org/officeDocument/2006/relationships/hyperlink" Target="http://thehill.com/people/john-mccain" TargetMode="External"/><Relationship Id="rId20" Type="http://schemas.openxmlformats.org/officeDocument/2006/relationships/hyperlink" Target="https://www.nytimes.com/2018/07/17/us/politics/republican-voters-trump-putin.html" TargetMode="External"/><Relationship Id="rId41" Type="http://schemas.openxmlformats.org/officeDocument/2006/relationships/hyperlink" Target="https://www.cnbc.com/donald-trump/" TargetMode="External"/><Relationship Id="rId62" Type="http://schemas.openxmlformats.org/officeDocument/2006/relationships/hyperlink" Target="https://www.nytimes.com/2018/03/01/us/politics/ms13-gang-threat-trump-policy.html" TargetMode="External"/><Relationship Id="rId83" Type="http://schemas.openxmlformats.org/officeDocument/2006/relationships/hyperlink" Target="https://www.usatoday.com/story/news/2018/04/23/poll-non-voters-dislike-donald-trump-isnt-likely-make-them-vote-2018/540709002/" TargetMode="External"/><Relationship Id="rId88" Type="http://schemas.openxmlformats.org/officeDocument/2006/relationships/hyperlink" Target="https://www.usatoday.com/story/opinion/2018/04/17/donald-trump-tax-day-economy-column/518919002/" TargetMode="External"/><Relationship Id="rId111" Type="http://schemas.openxmlformats.org/officeDocument/2006/relationships/hyperlink" Target="https://www.washingtonpost.com/powerpost/get-so-close--and-nothing-happens-congresss-record-on-immigration-is-repeated-failures/2018/06/23/702660c0-7624-11e8-b4b7-308400242c2e_story.html?utm_term=.52a17a8fd1db" TargetMode="External"/><Relationship Id="rId132" Type="http://schemas.openxmlformats.org/officeDocument/2006/relationships/hyperlink" Target="http://thehill.com/opinion/national-security/360710-heres-how-a-pre-emptive-strike-against-north-korea-would-play-out" TargetMode="External"/><Relationship Id="rId153" Type="http://schemas.openxmlformats.org/officeDocument/2006/relationships/hyperlink" Target="https://www.lowyinstitute.org/publications/accident-waiting-happen-trump-putin-and-us-russia-relationship" TargetMode="External"/><Relationship Id="rId174" Type="http://schemas.openxmlformats.org/officeDocument/2006/relationships/hyperlink" Target="https://www.wsj.com/articles/trump-administration-seeks-18-billion-over-decade-to-expand-border-wall-1515148381" TargetMode="External"/><Relationship Id="rId179" Type="http://schemas.openxmlformats.org/officeDocument/2006/relationships/hyperlink" Target="http://abcnews.go.com/US/trump-administration-begins-testing-border-wall-prototypes-prevent/story?id=51607378" TargetMode="External"/><Relationship Id="rId195" Type="http://schemas.openxmlformats.org/officeDocument/2006/relationships/hyperlink" Target="https://www.newyorker.com/news/letter-from-trumps-washington/trumps-cynical-immigration-strategy-might-work-for-himagain" TargetMode="External"/><Relationship Id="rId209" Type="http://schemas.openxmlformats.org/officeDocument/2006/relationships/hyperlink" Target="http://thehill.com/opinion/national-security/360710-heres-how-a-pre-emptive-strike-against-north-korea-would-play-out" TargetMode="External"/><Relationship Id="rId190" Type="http://schemas.openxmlformats.org/officeDocument/2006/relationships/hyperlink" Target="http://themonkeycage.org/2010/06/the_public_is_a_thermostat/" TargetMode="External"/><Relationship Id="rId204" Type="http://schemas.openxmlformats.org/officeDocument/2006/relationships/hyperlink" Target="http://www.foxnews.com/opinion/2018/04/14/trump-strikes-syria-media-fire-back-and-other-examples-their-war-against-president.html" TargetMode="External"/><Relationship Id="rId220" Type="http://schemas.openxmlformats.org/officeDocument/2006/relationships/hyperlink" Target="https://business.financialpost.com/opinion/lawrence-solomon-the-real-reason-for-trumps-steel-tariffs-hes-preparing-for-war" TargetMode="External"/><Relationship Id="rId225" Type="http://schemas.openxmlformats.org/officeDocument/2006/relationships/hyperlink" Target="https://www.tandfonline.com/doi/full/10.1080/0163660X.2018.1445903" TargetMode="External"/><Relationship Id="rId15" Type="http://schemas.openxmlformats.org/officeDocument/2006/relationships/hyperlink" Target="https://news.gallup.com/poll/202811/trump-sets-new-low-point-inaugural-approval-rating.aspx?g_source=link_newsv9&amp;g_campaign=item_235955&amp;g_medium=copy" TargetMode="External"/><Relationship Id="rId36" Type="http://schemas.openxmlformats.org/officeDocument/2006/relationships/hyperlink" Target="https://www.nytimes.com/interactive/2016/11/08/us/politics/election-exit-polls.html?_r=0" TargetMode="External"/><Relationship Id="rId57" Type="http://schemas.openxmlformats.org/officeDocument/2006/relationships/hyperlink" Target="https://www.vox.com/policy-and-politics/2018/6/19/17474984/trump-state-polling" TargetMode="External"/><Relationship Id="rId106" Type="http://schemas.openxmlformats.org/officeDocument/2006/relationships/hyperlink" Target="https://www.newyorker.com/magazine/2017/03/20/the-foreign-workers-of-mar-a-lago" TargetMode="External"/><Relationship Id="rId127" Type="http://schemas.openxmlformats.org/officeDocument/2006/relationships/hyperlink" Target="https://www.politico.com/magazine/story/2018/01/12/north-korea-strike-nuclear-strategist-216306" TargetMode="External"/><Relationship Id="rId10" Type="http://schemas.openxmlformats.org/officeDocument/2006/relationships/hyperlink" Target="https://www.cnn.com/2018/06/22/politics/headlines-this-week-trump-analysis/index.html" TargetMode="External"/><Relationship Id="rId31" Type="http://schemas.openxmlformats.org/officeDocument/2006/relationships/hyperlink" Target="http://money.cnn.com/2018/01/10/news/companies/coal-mine-closing/index.html" TargetMode="External"/><Relationship Id="rId52" Type="http://schemas.openxmlformats.org/officeDocument/2006/relationships/hyperlink" Target="https://freebeacon.com/national-security/cotton-slams-russia-following-helsinki-summit-putin-committed-adversary-united-states/" TargetMode="External"/><Relationship Id="rId73" Type="http://schemas.openxmlformats.org/officeDocument/2006/relationships/hyperlink" Target="http://thehill.com/opinion/campaign/387644-impeachment-and-immigration-two-topics-to-help-the-gop-hold-the-house" TargetMode="External"/><Relationship Id="rId78" Type="http://schemas.openxmlformats.org/officeDocument/2006/relationships/hyperlink" Target="https://www.usatoday.com/story/opinion/2018/05/16/donald-trump-supporters-across-america-hes-delivering-his-agenda/606334002/" TargetMode="External"/><Relationship Id="rId94" Type="http://schemas.openxmlformats.org/officeDocument/2006/relationships/hyperlink" Target="https://www.realclearpolitics.com/epolls/other/2018_generic_congressional_vote-6185.html" TargetMode="External"/><Relationship Id="rId99" Type="http://schemas.openxmlformats.org/officeDocument/2006/relationships/hyperlink" Target="https://www.nbcnews.com/think/opinion/economic-anxiety-helped-fuel-trump-s-rise-isn-t-going-ncna866816" TargetMode="External"/><Relationship Id="rId101" Type="http://schemas.openxmlformats.org/officeDocument/2006/relationships/hyperlink" Target="https://www.nytimes.com/2018/06/23/opinion/sunday/donald-trump-gop-immigration-cages.html" TargetMode="External"/><Relationship Id="rId122" Type="http://schemas.openxmlformats.org/officeDocument/2006/relationships/hyperlink" Target="https://www.thedailybeast.com/donald-trumps-paths-all-lead-down" TargetMode="External"/><Relationship Id="rId143" Type="http://schemas.openxmlformats.org/officeDocument/2006/relationships/hyperlink" Target="https://www.politico.com/magazine/story/2015/03/iran-nuclear-program-negotiations-115877" TargetMode="External"/><Relationship Id="rId148" Type="http://schemas.openxmlformats.org/officeDocument/2006/relationships/hyperlink" Target="http://www.globalresearch.ca/economic-conflicts-threaten-global-trade-war/5528689" TargetMode="External"/><Relationship Id="rId164" Type="http://schemas.openxmlformats.org/officeDocument/2006/relationships/hyperlink" Target="https://www.marketwatch.com/story/protectionism-wont-protect-jobs-anywhere-in-the-world-2017-08-04" TargetMode="External"/><Relationship Id="rId169" Type="http://schemas.openxmlformats.org/officeDocument/2006/relationships/hyperlink" Target="https://www.bloomberg.com/graphics/2017-trump-mexico-wall/will-this-impact-mexico-relations/" TargetMode="External"/><Relationship Id="rId185" Type="http://schemas.openxmlformats.org/officeDocument/2006/relationships/hyperlink" Target="https://news.gallup.com/poll/15370/party-affiliation.aspx" TargetMode="External"/><Relationship Id="rId4" Type="http://schemas.openxmlformats.org/officeDocument/2006/relationships/customXml" Target="../customXml/item4.xml"/><Relationship Id="rId9" Type="http://schemas.openxmlformats.org/officeDocument/2006/relationships/hyperlink" Target="https://www.cnn.com/2018/06/18/politics/trump-poll-republicans-analysis/index.html" TargetMode="External"/><Relationship Id="rId180" Type="http://schemas.openxmlformats.org/officeDocument/2006/relationships/hyperlink" Target="https://qz.com/1171468/white-house-policies-targeting-daca-h1-b-visa-holders-and-more-could-turn-more-than-one-million-people-into-undocumented-immigrants/" TargetMode="External"/><Relationship Id="rId210" Type="http://schemas.openxmlformats.org/officeDocument/2006/relationships/hyperlink" Target="https://www.nbcnews.com/news/north-korea/north-korea-says-war-u-s-inevitable-n827296" TargetMode="External"/><Relationship Id="rId215" Type="http://schemas.openxmlformats.org/officeDocument/2006/relationships/hyperlink" Target="https://www.dw.com/en/is-north-korea-defying-the-us-in-expanding-weapons-production/a-44529599" TargetMode="External"/><Relationship Id="rId26" Type="http://schemas.openxmlformats.org/officeDocument/2006/relationships/hyperlink" Target="https://www.researchgate.net/publication/260015765_Desire_for_a_positive_moral_self-regard_exacerbates_escalation_of_commitment_to_initiatives_with_prosocial_aims" TargetMode="External"/><Relationship Id="rId231" Type="http://schemas.openxmlformats.org/officeDocument/2006/relationships/hyperlink" Target="https://www.cnn.com/2018/04/04/politics/donald-trump-border-tweet-2018/index.html" TargetMode="External"/><Relationship Id="rId47" Type="http://schemas.openxmlformats.org/officeDocument/2006/relationships/hyperlink" Target="https://www.cnbc.com/2018/07/16/outrage-at-trump-performance-with-putin.html" TargetMode="External"/><Relationship Id="rId68" Type="http://schemas.openxmlformats.org/officeDocument/2006/relationships/hyperlink" Target="http://thehill.com/people/nancy-pelosi" TargetMode="External"/><Relationship Id="rId89" Type="http://schemas.openxmlformats.org/officeDocument/2006/relationships/hyperlink" Target="https://abcnews.go.com/Business/wireStory/record-low-jobless-rates-black-americans-asians-55589066" TargetMode="External"/><Relationship Id="rId112" Type="http://schemas.openxmlformats.org/officeDocument/2006/relationships/hyperlink" Target="http://nymag.com/daily/intelligencer/2018/06/border-saga-a-foreshadowing-of-mass-deportation-backlash.html" TargetMode="External"/><Relationship Id="rId133" Type="http://schemas.openxmlformats.org/officeDocument/2006/relationships/hyperlink" Target="https://www.vox.com/world/2018/2/7/16974772/north-korea-war-trump-kim-nuclear-weapon" TargetMode="External"/><Relationship Id="rId154" Type="http://schemas.openxmlformats.org/officeDocument/2006/relationships/hyperlink" Target="https://www.thenation.com/article/why-trump-is-beating-the-war-drum-and-how-it-could-lead-to-disaster/" TargetMode="External"/><Relationship Id="rId175" Type="http://schemas.openxmlformats.org/officeDocument/2006/relationships/hyperlink" Target="https://www.theguardian.com/us-news/2017/jul/13/mexico-border-wall-trump-plan-wont-need-full-border" TargetMode="External"/><Relationship Id="rId196" Type="http://schemas.openxmlformats.org/officeDocument/2006/relationships/hyperlink" Target="https://www.newyorker.com/tag/midterms-2018" TargetMode="External"/><Relationship Id="rId200" Type="http://schemas.openxmlformats.org/officeDocument/2006/relationships/image" Target="media/image5.png"/><Relationship Id="rId16" Type="http://schemas.openxmlformats.org/officeDocument/2006/relationships/hyperlink" Target="https://news.gallup.com/poll/141812/avg-midterm-seat-loss-presidents-below-approval.aspx" TargetMode="External"/><Relationship Id="rId221" Type="http://schemas.openxmlformats.org/officeDocument/2006/relationships/hyperlink" Target="https://www.tandfonline.com/doi/full/10.1080/0163660X.2018.1445903" TargetMode="External"/><Relationship Id="rId37" Type="http://schemas.openxmlformats.org/officeDocument/2006/relationships/hyperlink" Target="https://www.prri.org/research/white-working-class-attitudes-economy-trade-immigration-election-donald-trump/" TargetMode="External"/><Relationship Id="rId58" Type="http://schemas.openxmlformats.org/officeDocument/2006/relationships/hyperlink" Target="http://nymag.com/daily/intelligencer/2018/07/gop-senators-trumps-obvious-russia-lie-good-enough-for-us.html" TargetMode="External"/><Relationship Id="rId79" Type="http://schemas.openxmlformats.org/officeDocument/2006/relationships/hyperlink" Target="https://www.axios.com/trump-has-now-appointed-most-ever-federal-appeals-judges-in-1st-year-1513388665-b0f7cc3c-1b90-4a34-b63f-427a4ee9fe84.html" TargetMode="External"/><Relationship Id="rId102" Type="http://schemas.openxmlformats.org/officeDocument/2006/relationships/hyperlink" Target="https://www.theatlantic.com/politics/archive/2018/05/trumps-washington/560105/" TargetMode="External"/><Relationship Id="rId123" Type="http://schemas.openxmlformats.org/officeDocument/2006/relationships/hyperlink" Target="https://foreignpolicy.com/2017/06/06/trumps-russia-scandal-is-already-swallowing-his-foreign-policy/" TargetMode="External"/><Relationship Id="rId144" Type="http://schemas.openxmlformats.org/officeDocument/2006/relationships/hyperlink" Target="https://www.csis.org/analysis/proliferation-weapons-mass-destruction-middle-east" TargetMode="External"/><Relationship Id="rId90" Type="http://schemas.openxmlformats.org/officeDocument/2006/relationships/hyperlink" Target="https://www.cnsnews.com/news/article/terence-p-jeffrey/manufacturing-jobs-18000-may-322000-under-trump" TargetMode="External"/><Relationship Id="rId165" Type="http://schemas.openxmlformats.org/officeDocument/2006/relationships/hyperlink" Target="https://www.census.gov/foreign-trade/statistics/highlights/top/top1612yr.html" TargetMode="External"/><Relationship Id="rId186" Type="http://schemas.openxmlformats.org/officeDocument/2006/relationships/hyperlink" Target="https://dyn.realclearpolitics.com/epolls/other/president_trump_job_approval-6179.html" TargetMode="External"/><Relationship Id="rId211" Type="http://schemas.openxmlformats.org/officeDocument/2006/relationships/hyperlink" Target="https://www.vox.com/world/2018/7/2/17525376/north-korea-trump-nuclear-satellite-facility" TargetMode="External"/><Relationship Id="rId232" Type="http://schemas.openxmlformats.org/officeDocument/2006/relationships/fontTable" Target="fontTable.xml"/><Relationship Id="rId27" Type="http://schemas.openxmlformats.org/officeDocument/2006/relationships/hyperlink" Target="http://www.latimes.com/politics/washington/la-na-essential-washington-updates-no-need-for-full-border-wall-trump-1499975363-htmlstory.html" TargetMode="External"/><Relationship Id="rId48" Type="http://schemas.openxmlformats.org/officeDocument/2006/relationships/hyperlink" Target="http://nymag.com/daily/intelligencer/2018/07/trump-u-s-russia-relations-will-improve-after-summit.html" TargetMode="External"/><Relationship Id="rId69" Type="http://schemas.openxmlformats.org/officeDocument/2006/relationships/hyperlink" Target="http://thehill.com/people/harry-reid" TargetMode="External"/><Relationship Id="rId113" Type="http://schemas.openxmlformats.org/officeDocument/2006/relationships/hyperlink" Target="https://www.washingtonpost.com/news/monkey-cage/wp/2018/07/19/in-2017-the-u-s-resettled-fewer-refugees-than-the-rest-of-the-world-thats-a-sharp-change-and-most-evangelicals-are-fine-with-that/?utm_term=.fc4f6601bb26" TargetMode="External"/><Relationship Id="rId134" Type="http://schemas.openxmlformats.org/officeDocument/2006/relationships/hyperlink" Target="https://www.vox.com/world/2018/2/7/16974772/north-korea-war-trump-kim-nuclear-weapon" TargetMode="External"/><Relationship Id="rId80" Type="http://schemas.openxmlformats.org/officeDocument/2006/relationships/hyperlink" Target="https://www.washingtonexaminer.com/washington-secrets/boom-team-trump-cuts-nearly-twice-as-many-regulations-as-promised" TargetMode="External"/><Relationship Id="rId155" Type="http://schemas.openxmlformats.org/officeDocument/2006/relationships/hyperlink" Target="http://www.latimes.com/world/la-fg-guatemala-migrants-pence-20180628-story.html" TargetMode="External"/><Relationship Id="rId176" Type="http://schemas.openxmlformats.org/officeDocument/2006/relationships/hyperlink" Target="https://www.reuters.com/article/us-usa-trump-immigration-wall-exclusive/exclusive-trump-border-wall-to-cost-21-6-billion-take-3-5-years-to-build-internal-report-idUSKBN15O2ZN" TargetMode="External"/><Relationship Id="rId197" Type="http://schemas.openxmlformats.org/officeDocument/2006/relationships/hyperlink" Target="https://www.vox.com/policy-and-politics/2018/6/18/17475740/family-separation-poll-polling-border-trump-children-immigrant-families-parents" TargetMode="External"/><Relationship Id="rId201" Type="http://schemas.openxmlformats.org/officeDocument/2006/relationships/image" Target="media/image6.png"/><Relationship Id="rId222" Type="http://schemas.openxmlformats.org/officeDocument/2006/relationships/hyperlink" Target="https://www.tandfonline.com/doi/full/10.1080/0163660X.2018.1445903" TargetMode="External"/><Relationship Id="rId17" Type="http://schemas.openxmlformats.org/officeDocument/2006/relationships/hyperlink" Target="https://news.gallup.com/poll/235751/trump-job-approval-tying-personal-best.aspx" TargetMode="External"/><Relationship Id="rId38" Type="http://schemas.openxmlformats.org/officeDocument/2006/relationships/hyperlink" Target="http://www.pewresearch.org/fact-tank/2016/11/09/behind-trumps-victory-divisions-by-race-gender-education/" TargetMode="External"/><Relationship Id="rId59" Type="http://schemas.openxmlformats.org/officeDocument/2006/relationships/hyperlink" Target="https://www.vox.com/policy-and-politics/2017/12/15/16780948/trump-diversity-visa-legal-immigration" TargetMode="External"/><Relationship Id="rId103" Type="http://schemas.openxmlformats.org/officeDocument/2006/relationships/hyperlink" Target="https://slate.com/business/2018/07/trump-and-trade-congress-passes-non-binding-purely-symbolic-motion-to-not-really-stop-him.html" TargetMode="External"/><Relationship Id="rId124" Type="http://schemas.openxmlformats.org/officeDocument/2006/relationships/hyperlink" Target="https://newrepublic.com/article/144270/not-north-korean-crisis-its-trump-crisis" TargetMode="External"/><Relationship Id="rId70" Type="http://schemas.openxmlformats.org/officeDocument/2006/relationships/hyperlink" Target="https://www.washingtonpost.com/news/the-fix/wp/2018/04/25/democrats-looming-impeachment-problem/" TargetMode="External"/><Relationship Id="rId91" Type="http://schemas.openxmlformats.org/officeDocument/2006/relationships/hyperlink" Target="http://thehill.com/opinion/campaign/387644-impeachment-and-immigration-two-topics-to-help-the-gop-hold-the-house" TargetMode="External"/><Relationship Id="rId145" Type="http://schemas.openxmlformats.org/officeDocument/2006/relationships/hyperlink" Target="https://thebulletin.org/commentary/a-dangerous-new-us-iran-escalation/" TargetMode="External"/><Relationship Id="rId166" Type="http://schemas.openxmlformats.org/officeDocument/2006/relationships/hyperlink" Target="https://www.bloomberg.com/news/articles/2017-02-22/mexican-companies-craft-plan-to-sidestep-u-s-grain-imports" TargetMode="External"/><Relationship Id="rId187" Type="http://schemas.openxmlformats.org/officeDocument/2006/relationships/hyperlink" Target="http://www.chicagotribune.com/suburbs/post-tribune/opinion/ct-ptb-davich-trump-supporters-last-straw-st-0408-20180407-story.html" TargetMode="External"/><Relationship Id="rId1" Type="http://schemas.openxmlformats.org/officeDocument/2006/relationships/customXml" Target="../customXml/item1.xml"/><Relationship Id="rId212" Type="http://schemas.openxmlformats.org/officeDocument/2006/relationships/hyperlink" Target="https://www.vox.com/world/2018/7/2/17525376/north-korea-trump-nuclear-satellite-facility" TargetMode="External"/><Relationship Id="rId233" Type="http://schemas.openxmlformats.org/officeDocument/2006/relationships/theme" Target="theme/theme1.xml"/><Relationship Id="rId28" Type="http://schemas.openxmlformats.org/officeDocument/2006/relationships/hyperlink" Target="http://thehill.com/homenews/administration/368450-conway-trump-discovered-there-doesnt-need-to-be-physical-wall-along" TargetMode="External"/><Relationship Id="rId49" Type="http://schemas.openxmlformats.org/officeDocument/2006/relationships/hyperlink" Target="http://www.businessinsider.com/neil-cavuto-trump-press-conference-with-putin-disgusting-2018-7" TargetMode="External"/><Relationship Id="rId114" Type="http://schemas.openxmlformats.org/officeDocument/2006/relationships/hyperlink" Target="https://www.nytimes.com/2017/04/26/us/politics/ivanka-trump-syria-refugees-humanitarian-crisis.html" TargetMode="External"/><Relationship Id="rId60" Type="http://schemas.openxmlformats.org/officeDocument/2006/relationships/hyperlink" Target="https://www.nytimes.com/2017/08/05/opinion/sunday/white-resentment-affirmative-action.html" TargetMode="External"/><Relationship Id="rId81" Type="http://schemas.openxmlformats.org/officeDocument/2006/relationships/hyperlink" Target="http://news.gallup.com/opinion/polling-matters/228641/previewing-base-voter-messaging-2018-elections.aspx" TargetMode="External"/><Relationship Id="rId135" Type="http://schemas.openxmlformats.org/officeDocument/2006/relationships/hyperlink" Target="http://www.countercurrents.org/avery061113.htm" TargetMode="External"/><Relationship Id="rId156" Type="http://schemas.openxmlformats.org/officeDocument/2006/relationships/hyperlink" Target="https://www.newsweek.com/trump-impeachment-articles-republican-impeach-685831" TargetMode="External"/><Relationship Id="rId177" Type="http://schemas.openxmlformats.org/officeDocument/2006/relationships/hyperlink" Target="https://qz.com/967952/trumps-border-wall-between-the-us-and-mexico-the-many-cost-estimates-vary-widely/" TargetMode="External"/><Relationship Id="rId198" Type="http://schemas.openxmlformats.org/officeDocument/2006/relationships/image" Target="media/image4.jpeg"/><Relationship Id="rId202" Type="http://schemas.openxmlformats.org/officeDocument/2006/relationships/image" Target="media/image7.png"/><Relationship Id="rId223" Type="http://schemas.openxmlformats.org/officeDocument/2006/relationships/hyperlink" Target="https://www.tandfonline.com/doi/full/10.1080/0163660X.2018.1445903" TargetMode="External"/><Relationship Id="rId18" Type="http://schemas.openxmlformats.org/officeDocument/2006/relationships/hyperlink" Target="https://www.cnn.com/2018/06/18/politics/immigration-trump-approval/index.html" TargetMode="External"/><Relationship Id="rId39" Type="http://schemas.openxmlformats.org/officeDocument/2006/relationships/hyperlink" Target="https://www.theatlantic.com/politics/archive/2015/11/the-meaning-of-life-in-one-amazing-chart/412318/" TargetMode="External"/><Relationship Id="rId50" Type="http://schemas.openxmlformats.org/officeDocument/2006/relationships/hyperlink" Target="https://www.newsweek.com/trump-putin-newt-gingrich-russia-1030245" TargetMode="External"/><Relationship Id="rId104" Type="http://schemas.openxmlformats.org/officeDocument/2006/relationships/hyperlink" Target="https://www.thedailybeast.com/kushner-visa-stunt-puts-trump-in-immigration-hawks-crosshairs" TargetMode="External"/><Relationship Id="rId125" Type="http://schemas.openxmlformats.org/officeDocument/2006/relationships/hyperlink" Target="https://www.theglobeandmail.com/opinion/trumps-great-diversion-banging-the-war-drum/article35937438/" TargetMode="External"/><Relationship Id="rId146" Type="http://schemas.openxmlformats.org/officeDocument/2006/relationships/hyperlink" Target="https://ips-dc.org/trumps-trade-war-trump-not-china/" TargetMode="External"/><Relationship Id="rId167" Type="http://schemas.openxmlformats.org/officeDocument/2006/relationships/hyperlink" Target="http://www.pewresearch.org/fact-tank/2017/03/02/what-we-know-about-illegal-immigration-from-mexico/" TargetMode="External"/><Relationship Id="rId188" Type="http://schemas.openxmlformats.org/officeDocument/2006/relationships/hyperlink" Target="http://www.people-press.org/2018/06/28/shifting-public-views-on-legal-immigration-into-the-u-s/" TargetMode="External"/><Relationship Id="rId71" Type="http://schemas.openxmlformats.org/officeDocument/2006/relationships/hyperlink" Target="http://thehill.com/people/donald-trump" TargetMode="External"/><Relationship Id="rId92" Type="http://schemas.openxmlformats.org/officeDocument/2006/relationships/hyperlink" Target="http://www.newsweek.com/democrats-trump-obama-economy-responsible-885845" TargetMode="External"/><Relationship Id="rId213" Type="http://schemas.openxmlformats.org/officeDocument/2006/relationships/hyperlink" Target="http://www.businessinsider.com/us-preemptive-strike-north-korea-2017-3" TargetMode="External"/><Relationship Id="rId2" Type="http://schemas.openxmlformats.org/officeDocument/2006/relationships/customXml" Target="../customXml/item2.xml"/><Relationship Id="rId29" Type="http://schemas.openxmlformats.org/officeDocument/2006/relationships/hyperlink" Target="https://www.cnn.com/2017/08/27/politics/mexico-border-wall-trump-tweet/index.html" TargetMode="External"/><Relationship Id="rId40" Type="http://schemas.openxmlformats.org/officeDocument/2006/relationships/hyperlink" Target="http://newsdata.reuters.com.s3-website-us-east-1.amazonaws.com/polling/" TargetMode="External"/><Relationship Id="rId115" Type="http://schemas.openxmlformats.org/officeDocument/2006/relationships/hyperlink" Target="http://www.businessinsider.com/trump-hammering-european-leaders-for-political-points-with-his-base-2018-7" TargetMode="External"/><Relationship Id="rId136" Type="http://schemas.openxmlformats.org/officeDocument/2006/relationships/hyperlink" Target="https://www.dawn.com/news/1406147" TargetMode="External"/><Relationship Id="rId157" Type="http://schemas.openxmlformats.org/officeDocument/2006/relationships/hyperlink" Target="https://thinkprogress.org/indianas-economy-isn-t-the-conservative-success-story-mike-pence-is-telling-a25ae94c73cb/" TargetMode="External"/><Relationship Id="rId178" Type="http://schemas.openxmlformats.org/officeDocument/2006/relationships/hyperlink" Target="https://www.washingtonpost.com/news/the-fix/wp/2016/02/26/so-how-high-will-donald-trumps-wall-be-an-investigation/?utm_term=.9818d989582f" TargetMode="External"/><Relationship Id="rId61" Type="http://schemas.openxmlformats.org/officeDocument/2006/relationships/hyperlink" Target="https://www.nytimes.com/2018/06/18/us/politics/trump-immigration-midterms.html" TargetMode="External"/><Relationship Id="rId82" Type="http://schemas.openxmlformats.org/officeDocument/2006/relationships/hyperlink" Target="http://news.gallup.com/opinion/polling-matters/228641/previewing-base-voter-messaging-2018-elections.aspx" TargetMode="External"/><Relationship Id="rId199" Type="http://schemas.openxmlformats.org/officeDocument/2006/relationships/hyperlink" Target="https://www.nytimes.com/2018/06/23/us/politics/republican-voters-trump.html" TargetMode="External"/><Relationship Id="rId203" Type="http://schemas.openxmlformats.org/officeDocument/2006/relationships/hyperlink" Target="https://www.tampabay.com/opinion/editorials/Trump-should-work-with-Congress-on-immigration_169931426" TargetMode="External"/><Relationship Id="rId19" Type="http://schemas.openxmlformats.org/officeDocument/2006/relationships/hyperlink" Target="https://www.realclearpolitics.com/epolls/other/president_trump_job_approval-6179.html" TargetMode="External"/><Relationship Id="rId224" Type="http://schemas.openxmlformats.org/officeDocument/2006/relationships/hyperlink" Target="https://www.tandfonline.com/doi/full/10.1080/0163660X.2018.1445903" TargetMode="External"/><Relationship Id="rId30" Type="http://schemas.openxmlformats.org/officeDocument/2006/relationships/hyperlink" Target="https://nypost.com/2018/01/17/kelly-we-wont-build-all-of-trumps-wall-and-mexico-wont-pay-for-it/" TargetMode="External"/><Relationship Id="rId105" Type="http://schemas.openxmlformats.org/officeDocument/2006/relationships/hyperlink" Target="https://www.vox.com/policy-and-politics/2017/2/2/14472404/steve-bannon-legal-immigration-problem" TargetMode="External"/><Relationship Id="rId126" Type="http://schemas.openxmlformats.org/officeDocument/2006/relationships/image" Target="media/image1.jpeg"/><Relationship Id="rId147" Type="http://schemas.openxmlformats.org/officeDocument/2006/relationships/hyperlink" Target="https://www.thenation.com/article/donald-trumps-trade-wars-lead-next-great-depression/" TargetMode="External"/><Relationship Id="rId168" Type="http://schemas.openxmlformats.org/officeDocument/2006/relationships/hyperlink" Target="https://www.bloomberg.com/graphics/2017-trump-mexico-wall/will-this-impact-mexico-relations/" TargetMode="External"/><Relationship Id="rId51" Type="http://schemas.openxmlformats.org/officeDocument/2006/relationships/hyperlink" Target="http://thehill.com/policy/international/397653-mccain-trump-plays-right-into-putins-hands-by-attacking-montenegro" TargetMode="External"/><Relationship Id="rId72" Type="http://schemas.openxmlformats.org/officeDocument/2006/relationships/hyperlink" Target="http://thehill.com/opinion/campaign/387644-impeachment-and-immigration-two-topics-to-help-the-gop-hold-the-house" TargetMode="External"/><Relationship Id="rId93" Type="http://schemas.openxmlformats.org/officeDocument/2006/relationships/hyperlink" Target="https://www.cbsnews.com/news/cbs-news-battleground-tracker-the-house-is-a-toss-up" TargetMode="External"/><Relationship Id="rId189" Type="http://schemas.openxmlformats.org/officeDocument/2006/relationships/hyperlink" Target="https://news.gallup.com/poll/235793/record-high-americans-say-immigration-good-thing.aspx?g_source=link_NEWSV9&amp;g_medium=NEWSFEED&amp;g_campaign=item_&amp;g_content=Record-High%252075%2525%2520of%2520Americans%2520Say%2520Immigration%2520Is%2520Good%2520Thing" TargetMode="External"/><Relationship Id="rId3" Type="http://schemas.openxmlformats.org/officeDocument/2006/relationships/customXml" Target="../customXml/item3.xml"/><Relationship Id="rId214" Type="http://schemas.openxmlformats.org/officeDocument/2006/relationships/hyperlink" Target="https://www.theatlantic.com/international/archive/2017/05/war-north-korea-options/524049/" TargetMode="External"/><Relationship Id="rId116" Type="http://schemas.openxmlformats.org/officeDocument/2006/relationships/hyperlink" Target="https://www.christianpost.com/news/white-evangelicals-support-trump-travel-ban-pew-176194/" TargetMode="External"/><Relationship Id="rId137" Type="http://schemas.openxmlformats.org/officeDocument/2006/relationships/hyperlink" Target="https://www.theguardian.com/commentisfree/2018/may/09/the-guardian-view-on-irans-nuclear-deal-trump-creates-a-narrative-for-war" TargetMode="External"/><Relationship Id="rId158"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7E524B6-2555-4E3E-A0CB-9AC70BA09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141</TotalTime>
  <Pages>1</Pages>
  <Words>88856</Words>
  <Characters>506480</Characters>
  <Application>Microsoft Office Word</Application>
  <DocSecurity>0</DocSecurity>
  <Lines>4220</Lines>
  <Paragraphs>1188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reena medavarapu</dc:creator>
  <cp:keywords>5.2</cp:keywords>
  <dc:description/>
  <cp:lastModifiedBy>Kelvin Castro</cp:lastModifiedBy>
  <cp:revision>114</cp:revision>
  <dcterms:created xsi:type="dcterms:W3CDTF">2018-07-21T00:01:00Z</dcterms:created>
  <dcterms:modified xsi:type="dcterms:W3CDTF">2018-07-22T21:38:00Z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