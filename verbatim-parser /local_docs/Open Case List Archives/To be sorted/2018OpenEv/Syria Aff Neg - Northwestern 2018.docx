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Default="00827B6B" w:rsidP="00827B6B">
      <w:pPr>
        <w:pStyle w:val="Heading1"/>
      </w:pPr>
      <w:r>
        <w:t>Syria AFF – Wave 3</w:t>
      </w:r>
    </w:p>
    <w:p w:rsidR="00827B6B" w:rsidRPr="00827B6B" w:rsidRDefault="00827B6B" w:rsidP="00827B6B">
      <w:pPr>
        <w:pStyle w:val="Heading2"/>
      </w:pPr>
      <w:r w:rsidRPr="00827B6B">
        <w:t>Lebanon Advantage</w:t>
      </w:r>
    </w:p>
    <w:p w:rsidR="00827B6B" w:rsidRDefault="00827B6B" w:rsidP="00827B6B">
      <w:pPr>
        <w:pStyle w:val="Heading3"/>
      </w:pPr>
      <w:r>
        <w:t>Refugees =&gt; Lebanese Instability</w:t>
      </w:r>
    </w:p>
    <w:p w:rsidR="00827B6B" w:rsidRDefault="00827B6B" w:rsidP="00827B6B">
      <w:pPr>
        <w:pStyle w:val="Heading4"/>
      </w:pPr>
      <w:r>
        <w:t xml:space="preserve">Syrian refugee crisis threatens Lebanon’s political stability </w:t>
      </w:r>
    </w:p>
    <w:p w:rsidR="00827B6B" w:rsidRPr="00D924EC" w:rsidRDefault="00827B6B" w:rsidP="00827B6B">
      <w:r w:rsidRPr="00D924EC">
        <w:rPr>
          <w:rStyle w:val="Style13ptBold"/>
        </w:rPr>
        <w:t>AFP 17</w:t>
      </w:r>
      <w:r w:rsidRPr="00D924EC">
        <w:t>, a global news agency delivering fast, accurate, in-depth coverage of the events shaping our world, 7/19/17, "Rising anti-refugee sentiment stirs concern in Lebanon," https://www.al-monitor.com/pulse/afp/2017/07/lebanon-syria-conflict-refugee.html</w:t>
      </w:r>
    </w:p>
    <w:p w:rsidR="00827B6B" w:rsidRPr="00CA53CC" w:rsidRDefault="00827B6B" w:rsidP="00827B6B">
      <w:pPr>
        <w:rPr>
          <w:rStyle w:val="StyleUnderline"/>
        </w:rPr>
      </w:pPr>
      <w:r w:rsidRPr="00CA53CC">
        <w:rPr>
          <w:rStyle w:val="StyleUnderline"/>
        </w:rPr>
        <w:t xml:space="preserve">An attack on </w:t>
      </w:r>
      <w:r w:rsidRPr="00D924EC">
        <w:rPr>
          <w:rStyle w:val="StyleUnderline"/>
          <w:highlight w:val="yellow"/>
        </w:rPr>
        <w:t>Lebanese troops raiding a</w:t>
      </w:r>
      <w:r w:rsidRPr="00CA53CC">
        <w:rPr>
          <w:rStyle w:val="StyleUnderline"/>
        </w:rPr>
        <w:t xml:space="preserve"> Syrian </w:t>
      </w:r>
      <w:r w:rsidRPr="00D924EC">
        <w:rPr>
          <w:rStyle w:val="StyleUnderline"/>
          <w:highlight w:val="yellow"/>
        </w:rPr>
        <w:t>refugee camp has</w:t>
      </w:r>
      <w:r w:rsidRPr="00CA53CC">
        <w:rPr>
          <w:rStyle w:val="StyleUnderline"/>
        </w:rPr>
        <w:t xml:space="preserve"> stirred violent debate and </w:t>
      </w:r>
      <w:r w:rsidRPr="00D924EC">
        <w:rPr>
          <w:rStyle w:val="StyleUnderline"/>
          <w:highlight w:val="yellow"/>
        </w:rPr>
        <w:t>polarised opinions</w:t>
      </w:r>
      <w:r w:rsidRPr="00CA53CC">
        <w:rPr>
          <w:rStyle w:val="StyleUnderline"/>
        </w:rPr>
        <w:t>, with rising calls to repatriate refugees but also warnings against racist rhetoric.</w:t>
      </w:r>
    </w:p>
    <w:p w:rsidR="00827B6B" w:rsidRPr="00D924EC" w:rsidRDefault="00827B6B" w:rsidP="00827B6B">
      <w:pPr>
        <w:rPr>
          <w:sz w:val="10"/>
        </w:rPr>
      </w:pPr>
      <w:r w:rsidRPr="00D924EC">
        <w:rPr>
          <w:sz w:val="10"/>
        </w:rPr>
        <w:t>The uptick in pressure comes after Lebanese soldiers were attacked as they stormed two refugee camps near the eastern border with Syria last month.</w:t>
      </w:r>
    </w:p>
    <w:p w:rsidR="00827B6B" w:rsidRPr="00D924EC" w:rsidRDefault="00827B6B" w:rsidP="00827B6B">
      <w:pPr>
        <w:rPr>
          <w:sz w:val="10"/>
        </w:rPr>
      </w:pPr>
      <w:r w:rsidRPr="00D924EC">
        <w:rPr>
          <w:sz w:val="10"/>
        </w:rPr>
        <w:t>They were confronted by a string of suicide attacks and grenade blasts that killed a child and wounded seven soldiers.</w:t>
      </w:r>
    </w:p>
    <w:p w:rsidR="00827B6B" w:rsidRPr="00D924EC" w:rsidRDefault="00827B6B" w:rsidP="00827B6B">
      <w:pPr>
        <w:rPr>
          <w:sz w:val="10"/>
        </w:rPr>
      </w:pPr>
      <w:r w:rsidRPr="00D924EC">
        <w:rPr>
          <w:sz w:val="10"/>
        </w:rPr>
        <w:t>Dozens of people were arrested, and the army subsequently announced four detainees had died of pre-existing conditions, prompting rights groups to urge a probe into allegations of torture.</w:t>
      </w:r>
    </w:p>
    <w:p w:rsidR="00827B6B" w:rsidRPr="00D924EC" w:rsidRDefault="00827B6B" w:rsidP="00827B6B">
      <w:pPr>
        <w:rPr>
          <w:sz w:val="10"/>
        </w:rPr>
      </w:pPr>
      <w:r w:rsidRPr="00CA53CC">
        <w:rPr>
          <w:rStyle w:val="StyleUnderline"/>
        </w:rPr>
        <w:t xml:space="preserve">The incident has </w:t>
      </w:r>
      <w:r w:rsidRPr="00D924EC">
        <w:rPr>
          <w:rStyle w:val="StyleUnderline"/>
          <w:highlight w:val="yellow"/>
        </w:rPr>
        <w:t>produced a campaign of incitement against Syrian refugees on social media</w:t>
      </w:r>
      <w:r w:rsidRPr="00D924EC">
        <w:rPr>
          <w:sz w:val="10"/>
        </w:rPr>
        <w:t>, with many Lebanese pushing back and warning against stereotyping refugees as militants.</w:t>
      </w:r>
    </w:p>
    <w:p w:rsidR="00827B6B" w:rsidRPr="00D924EC" w:rsidRDefault="00827B6B" w:rsidP="00827B6B">
      <w:pPr>
        <w:rPr>
          <w:sz w:val="10"/>
        </w:rPr>
      </w:pPr>
      <w:r w:rsidRPr="00D924EC">
        <w:rPr>
          <w:sz w:val="10"/>
        </w:rPr>
        <w:t>More than one million Syrian refugees have flooded into Lebanon since the conflict in their own country erupted in March 2011.</w:t>
      </w:r>
    </w:p>
    <w:p w:rsidR="00827B6B" w:rsidRPr="00CA53CC" w:rsidRDefault="00827B6B" w:rsidP="00827B6B">
      <w:pPr>
        <w:rPr>
          <w:rStyle w:val="StyleUnderline"/>
        </w:rPr>
      </w:pPr>
      <w:r w:rsidRPr="00D924EC">
        <w:rPr>
          <w:sz w:val="10"/>
        </w:rPr>
        <w:t xml:space="preserve">They live in homes and informal camps, and </w:t>
      </w:r>
      <w:r w:rsidRPr="00D924EC">
        <w:rPr>
          <w:rStyle w:val="StyleUnderline"/>
          <w:highlight w:val="yellow"/>
        </w:rPr>
        <w:t>their</w:t>
      </w:r>
      <w:r w:rsidRPr="00D924EC">
        <w:rPr>
          <w:sz w:val="10"/>
          <w:highlight w:val="yellow"/>
        </w:rPr>
        <w:t xml:space="preserve"> </w:t>
      </w:r>
      <w:r w:rsidRPr="00D924EC">
        <w:rPr>
          <w:rStyle w:val="StyleUnderline"/>
          <w:highlight w:val="yellow"/>
        </w:rPr>
        <w:t>presence has been largely tolerated, despite testing the limited resources and ageing infrastructure available to Lebanon</w:t>
      </w:r>
      <w:r w:rsidRPr="00CA53CC">
        <w:rPr>
          <w:rStyle w:val="StyleUnderline"/>
        </w:rPr>
        <w:t>'s four million citizens.</w:t>
      </w:r>
    </w:p>
    <w:p w:rsidR="00827B6B" w:rsidRPr="00D924EC" w:rsidRDefault="00827B6B" w:rsidP="00827B6B">
      <w:pPr>
        <w:rPr>
          <w:sz w:val="10"/>
        </w:rPr>
      </w:pPr>
      <w:r w:rsidRPr="00D924EC">
        <w:rPr>
          <w:sz w:val="10"/>
        </w:rPr>
        <w:t>But in the wake of the Arsal incidents</w:t>
      </w:r>
      <w:r w:rsidRPr="00D924EC">
        <w:rPr>
          <w:rStyle w:val="StyleUnderline"/>
          <w:highlight w:val="yellow"/>
        </w:rPr>
        <w:t>, anti-refugee rhetoric has been sounded by</w:t>
      </w:r>
      <w:r w:rsidRPr="00CA53CC">
        <w:rPr>
          <w:rStyle w:val="StyleUnderline"/>
        </w:rPr>
        <w:t xml:space="preserve"> Lebanese artists, media and </w:t>
      </w:r>
      <w:r w:rsidRPr="00D924EC">
        <w:rPr>
          <w:rStyle w:val="StyleUnderline"/>
          <w:highlight w:val="yellow"/>
        </w:rPr>
        <w:t>high-ranking politicians</w:t>
      </w:r>
      <w:r w:rsidRPr="00D924EC">
        <w:rPr>
          <w:sz w:val="10"/>
        </w:rPr>
        <w:t>, including Christian leader Samir Geagea.</w:t>
      </w:r>
    </w:p>
    <w:p w:rsidR="00827B6B" w:rsidRPr="00D924EC" w:rsidRDefault="00827B6B" w:rsidP="00827B6B">
      <w:pPr>
        <w:rPr>
          <w:sz w:val="10"/>
        </w:rPr>
      </w:pPr>
      <w:r w:rsidRPr="00D924EC">
        <w:rPr>
          <w:sz w:val="10"/>
        </w:rPr>
        <w:t>He warned that if "the United Nations doesn't accept that refugees should be returned to Syria, we'll put them on the first boat back. We will not tolerate it anymore."</w:t>
      </w:r>
    </w:p>
    <w:p w:rsidR="00827B6B" w:rsidRPr="00CA53CC" w:rsidRDefault="00827B6B" w:rsidP="00827B6B">
      <w:pPr>
        <w:rPr>
          <w:rStyle w:val="StyleUnderline"/>
        </w:rPr>
      </w:pPr>
      <w:r w:rsidRPr="00CA53CC">
        <w:rPr>
          <w:rStyle w:val="StyleUnderline"/>
        </w:rPr>
        <w:t>Foreign Minister Gebran Bassil, a member of a rival Christian party, has also stepped up his long-standing expressions of concern about the huge refugee influx.</w:t>
      </w:r>
    </w:p>
    <w:p w:rsidR="00827B6B" w:rsidRPr="00D924EC" w:rsidRDefault="00827B6B" w:rsidP="00827B6B">
      <w:pPr>
        <w:rPr>
          <w:sz w:val="10"/>
        </w:rPr>
      </w:pPr>
      <w:r w:rsidRPr="00D924EC">
        <w:rPr>
          <w:sz w:val="10"/>
        </w:rPr>
        <w:t>"We warned from day one that the refugee issue was a major concern for us and it has proved correct because it has become a refuge and a shelter for some terrorists," he wrote on his Twitter account.</w:t>
      </w:r>
    </w:p>
    <w:p w:rsidR="00827B6B" w:rsidRPr="00D924EC" w:rsidRDefault="00827B6B" w:rsidP="00827B6B">
      <w:pPr>
        <w:rPr>
          <w:sz w:val="10"/>
        </w:rPr>
      </w:pPr>
      <w:r w:rsidRPr="00D924EC">
        <w:rPr>
          <w:sz w:val="10"/>
        </w:rPr>
        <w:t>The official rhetoric has been accompanied by duelling social media posts, vilifying refugees or denouncing the army for alleged abuses.</w:t>
      </w:r>
    </w:p>
    <w:p w:rsidR="00827B6B" w:rsidRPr="00CA53CC" w:rsidRDefault="00827B6B" w:rsidP="00827B6B">
      <w:pPr>
        <w:rPr>
          <w:rStyle w:val="StyleUnderline"/>
        </w:rPr>
      </w:pPr>
      <w:r w:rsidRPr="00D924EC">
        <w:rPr>
          <w:rStyle w:val="StyleUnderline"/>
          <w:highlight w:val="yellow"/>
        </w:rPr>
        <w:t>The rising tempers prompted President</w:t>
      </w:r>
      <w:r w:rsidRPr="00CA53CC">
        <w:rPr>
          <w:rStyle w:val="StyleUnderline"/>
        </w:rPr>
        <w:t xml:space="preserve"> Michel </w:t>
      </w:r>
      <w:r w:rsidRPr="00D924EC">
        <w:rPr>
          <w:rStyle w:val="StyleUnderline"/>
          <w:highlight w:val="yellow"/>
        </w:rPr>
        <w:t>Aoun</w:t>
      </w:r>
      <w:r w:rsidRPr="00CA53CC">
        <w:rPr>
          <w:rStyle w:val="StyleUnderline"/>
        </w:rPr>
        <w:t xml:space="preserve"> </w:t>
      </w:r>
      <w:r w:rsidRPr="00D924EC">
        <w:rPr>
          <w:rStyle w:val="StyleUnderline"/>
          <w:highlight w:val="yellow"/>
        </w:rPr>
        <w:t>to</w:t>
      </w:r>
      <w:r w:rsidRPr="00CA53CC">
        <w:rPr>
          <w:rStyle w:val="StyleUnderline"/>
        </w:rPr>
        <w:t xml:space="preserve"> </w:t>
      </w:r>
      <w:r w:rsidRPr="00D924EC">
        <w:rPr>
          <w:rStyle w:val="StyleUnderline"/>
          <w:highlight w:val="yellow"/>
        </w:rPr>
        <w:t>call for calm, while acknowledging the frustrations of those who feel burdened by the refugee presence.</w:t>
      </w:r>
    </w:p>
    <w:p w:rsidR="00827B6B" w:rsidRPr="00D924EC" w:rsidRDefault="00827B6B" w:rsidP="00827B6B">
      <w:pPr>
        <w:rPr>
          <w:sz w:val="10"/>
        </w:rPr>
      </w:pPr>
      <w:r w:rsidRPr="00D924EC">
        <w:rPr>
          <w:sz w:val="10"/>
        </w:rPr>
        <w:t>"Resolving the refugee crisis... will not be via disseminating and propagating hatred," he added, warning of the consequences of "the game of spreading hatred".</w:t>
      </w:r>
    </w:p>
    <w:p w:rsidR="00827B6B" w:rsidRPr="00D924EC" w:rsidRDefault="00827B6B" w:rsidP="00827B6B">
      <w:pPr>
        <w:rPr>
          <w:sz w:val="10"/>
        </w:rPr>
      </w:pPr>
      <w:r w:rsidRPr="00D924EC">
        <w:rPr>
          <w:sz w:val="10"/>
        </w:rPr>
        <w:t>But even after his comments, a video has circulated showing at least three Lebanese punching and kicking an unarmed Syrian refugee and hurling insults at him.</w:t>
      </w:r>
    </w:p>
    <w:p w:rsidR="00827B6B" w:rsidRPr="00D924EC" w:rsidRDefault="00827B6B" w:rsidP="00827B6B">
      <w:pPr>
        <w:rPr>
          <w:sz w:val="10"/>
        </w:rPr>
      </w:pPr>
      <w:r w:rsidRPr="00D924EC">
        <w:rPr>
          <w:sz w:val="10"/>
        </w:rPr>
        <w:t>The assailants are also heard accusing their victim of opposing the Lebanese army and of supporting the Islamic State jihadist group.</w:t>
      </w:r>
    </w:p>
    <w:p w:rsidR="00827B6B" w:rsidRPr="00D924EC" w:rsidRDefault="00827B6B" w:rsidP="00827B6B">
      <w:pPr>
        <w:rPr>
          <w:sz w:val="10"/>
        </w:rPr>
      </w:pPr>
      <w:r w:rsidRPr="00D924EC">
        <w:rPr>
          <w:sz w:val="10"/>
        </w:rPr>
        <w:t>The video was widely criticised and Interior Minister Nuhad Mashnuq announced on Wednesday that the attackers had been arrested.</w:t>
      </w:r>
    </w:p>
    <w:p w:rsidR="00827B6B" w:rsidRPr="00D924EC" w:rsidRDefault="00827B6B" w:rsidP="00827B6B">
      <w:pPr>
        <w:rPr>
          <w:sz w:val="10"/>
        </w:rPr>
      </w:pPr>
      <w:r w:rsidRPr="00D924EC">
        <w:rPr>
          <w:sz w:val="10"/>
        </w:rPr>
        <w:t>Earlier, many Lebanon social media users had been infuriated by another video showing an elderly Syrian woman insulting the Lebanese, as well as the army and politicians, over the Arsal in cident.</w:t>
      </w:r>
    </w:p>
    <w:p w:rsidR="00827B6B" w:rsidRPr="00CA53CC" w:rsidRDefault="00827B6B" w:rsidP="00827B6B">
      <w:pPr>
        <w:rPr>
          <w:rStyle w:val="StyleUnderline"/>
        </w:rPr>
      </w:pPr>
      <w:r w:rsidRPr="00CA53CC">
        <w:rPr>
          <w:rStyle w:val="StyleUnderline"/>
        </w:rPr>
        <w:t>The ugly rhetoric and charged atmosphere has brought comparisons with the debate over the presence of Palestinian refugees in the run-up to Lebanon's 1975-1990 civil war.</w:t>
      </w:r>
    </w:p>
    <w:p w:rsidR="00827B6B" w:rsidRPr="00D924EC" w:rsidRDefault="00827B6B" w:rsidP="00827B6B">
      <w:pPr>
        <w:rPr>
          <w:sz w:val="10"/>
        </w:rPr>
      </w:pPr>
      <w:r w:rsidRPr="00D924EC">
        <w:rPr>
          <w:sz w:val="10"/>
        </w:rPr>
        <w:t>'Time to end this threat'</w:t>
      </w:r>
    </w:p>
    <w:p w:rsidR="00827B6B" w:rsidRPr="00D924EC" w:rsidRDefault="00827B6B" w:rsidP="00827B6B">
      <w:pPr>
        <w:rPr>
          <w:sz w:val="10"/>
        </w:rPr>
      </w:pPr>
      <w:r w:rsidRPr="00D924EC">
        <w:rPr>
          <w:sz w:val="10"/>
        </w:rPr>
        <w:t>Hilal Khashan, a professor of political science at the American University in Beirut (AUB), said the rhetoric reflects a lack of civic education in Lebanon.</w:t>
      </w:r>
    </w:p>
    <w:p w:rsidR="00827B6B" w:rsidRPr="00D924EC" w:rsidRDefault="00827B6B" w:rsidP="00827B6B">
      <w:pPr>
        <w:rPr>
          <w:sz w:val="10"/>
        </w:rPr>
      </w:pPr>
      <w:r w:rsidRPr="00D924EC">
        <w:rPr>
          <w:sz w:val="10"/>
        </w:rPr>
        <w:t>"The campaigns of incitement and obscene language are not part of a systematic plan," he told AFP.</w:t>
      </w:r>
    </w:p>
    <w:p w:rsidR="00827B6B" w:rsidRPr="00D924EC" w:rsidRDefault="00827B6B" w:rsidP="00827B6B">
      <w:pPr>
        <w:rPr>
          <w:sz w:val="10"/>
        </w:rPr>
      </w:pPr>
      <w:r w:rsidRPr="00D924EC">
        <w:rPr>
          <w:rStyle w:val="StyleUnderline"/>
          <w:highlight w:val="yellow"/>
        </w:rPr>
        <w:t>The</w:t>
      </w:r>
      <w:r w:rsidRPr="00CA53CC">
        <w:rPr>
          <w:rStyle w:val="StyleUnderline"/>
        </w:rPr>
        <w:t xml:space="preserve"> enormous refugee </w:t>
      </w:r>
      <w:r w:rsidRPr="00D924EC">
        <w:rPr>
          <w:rStyle w:val="StyleUnderline"/>
          <w:highlight w:val="yellow"/>
        </w:rPr>
        <w:t>presence "is placing a major demographic burden on Lebanon and its political balance</w:t>
      </w:r>
      <w:r w:rsidRPr="00D924EC">
        <w:rPr>
          <w:sz w:val="10"/>
        </w:rPr>
        <w:t>", he added.</w:t>
      </w:r>
    </w:p>
    <w:p w:rsidR="00827B6B" w:rsidRPr="00CA53CC" w:rsidRDefault="00827B6B" w:rsidP="00827B6B">
      <w:pPr>
        <w:rPr>
          <w:rStyle w:val="StyleUnderline"/>
        </w:rPr>
      </w:pPr>
      <w:r w:rsidRPr="00D924EC">
        <w:rPr>
          <w:sz w:val="10"/>
        </w:rPr>
        <w:t>"</w:t>
      </w:r>
      <w:r w:rsidRPr="00D924EC">
        <w:rPr>
          <w:rStyle w:val="StyleUnderline"/>
          <w:highlight w:val="yellow"/>
        </w:rPr>
        <w:t>The refugee issue is an international issue and goes beyond Lebanon's ability to deal with it</w:t>
      </w:r>
      <w:r w:rsidRPr="00CA53CC">
        <w:rPr>
          <w:rStyle w:val="StyleUnderline"/>
        </w:rPr>
        <w:t>."</w:t>
      </w:r>
    </w:p>
    <w:p w:rsidR="00827B6B" w:rsidRDefault="00827B6B" w:rsidP="00827B6B">
      <w:pPr>
        <w:rPr>
          <w:rStyle w:val="StyleUnderline"/>
        </w:rPr>
      </w:pPr>
      <w:r w:rsidRPr="00D924EC">
        <w:rPr>
          <w:rStyle w:val="StyleUnderline"/>
        </w:rPr>
        <w:t>In the years since the civil war,</w:t>
      </w:r>
      <w:r w:rsidRPr="00D924EC">
        <w:rPr>
          <w:sz w:val="10"/>
        </w:rPr>
        <w:t xml:space="preserve"> </w:t>
      </w:r>
      <w:r w:rsidRPr="00D924EC">
        <w:rPr>
          <w:rStyle w:val="StyleUnderline"/>
          <w:highlight w:val="yellow"/>
        </w:rPr>
        <w:t>Lebanon has maintained a fragile</w:t>
      </w:r>
      <w:r w:rsidRPr="00D924EC">
        <w:rPr>
          <w:rStyle w:val="StyleUnderline"/>
        </w:rPr>
        <w:t xml:space="preserve"> sectarian and </w:t>
      </w:r>
      <w:r w:rsidRPr="00D924EC">
        <w:rPr>
          <w:rStyle w:val="StyleUnderline"/>
          <w:highlight w:val="yellow"/>
        </w:rPr>
        <w:t>political balance that has</w:t>
      </w:r>
      <w:r w:rsidRPr="00D924EC">
        <w:rPr>
          <w:rStyle w:val="StyleUnderline"/>
        </w:rPr>
        <w:t xml:space="preserve"> at times </w:t>
      </w:r>
      <w:r w:rsidRPr="00D924EC">
        <w:rPr>
          <w:rStyle w:val="StyleUnderline"/>
          <w:highlight w:val="yellow"/>
        </w:rPr>
        <w:t>been threatened by the conflict in Syria</w:t>
      </w:r>
      <w:r w:rsidRPr="00D924EC">
        <w:rPr>
          <w:rStyle w:val="StyleUnderline"/>
        </w:rPr>
        <w:t xml:space="preserve"> next door.</w:t>
      </w:r>
    </w:p>
    <w:p w:rsidR="00827B6B" w:rsidRDefault="00827B6B" w:rsidP="00827B6B">
      <w:pPr>
        <w:pStyle w:val="Heading2"/>
      </w:pPr>
      <w:r w:rsidRPr="00827B6B">
        <w:t>Jordan Advantage</w:t>
      </w:r>
    </w:p>
    <w:p w:rsidR="00827B6B" w:rsidRPr="00827B6B" w:rsidRDefault="00827B6B" w:rsidP="00827B6B">
      <w:pPr>
        <w:pStyle w:val="Heading3"/>
      </w:pPr>
      <w:r>
        <w:t>Refugees =&gt; Jordanian Instability</w:t>
      </w:r>
    </w:p>
    <w:p w:rsidR="00827B6B" w:rsidRDefault="00827B6B" w:rsidP="00827B6B">
      <w:pPr>
        <w:pStyle w:val="Heading4"/>
      </w:pPr>
      <w:r w:rsidRPr="00E45811">
        <w:t xml:space="preserve">Syria conflict </w:t>
      </w:r>
      <w:r>
        <w:t>and refugee crisis risks instability in Jordan</w:t>
      </w:r>
    </w:p>
    <w:p w:rsidR="00827B6B" w:rsidRPr="00E45811" w:rsidRDefault="00827B6B" w:rsidP="00827B6B">
      <w:r w:rsidRPr="00235977">
        <w:t xml:space="preserve">Shehab </w:t>
      </w:r>
      <w:r w:rsidRPr="00235977">
        <w:rPr>
          <w:rStyle w:val="Style13ptBold"/>
        </w:rPr>
        <w:t>Al-Makahleh 7/9,</w:t>
      </w:r>
      <w:r w:rsidRPr="00235977">
        <w:t xml:space="preserve"> president of the Jordan-based Political Studies of the Middle East Center and Founder of the Geostrategic and Media Center with an MA in media and translation from the university of Jordan, 7/9/18, "Jordan’s Fragile Stability Is under Threat," https://www.fairobserver.com/region/middle_east_north_africa/jordan-protests-instability-refugees-syria-russia-israel-middle-east-news-00997/</w:t>
      </w:r>
    </w:p>
    <w:p w:rsidR="00827B6B" w:rsidRPr="00E45811" w:rsidRDefault="00827B6B" w:rsidP="00827B6B">
      <w:pPr>
        <w:rPr>
          <w:sz w:val="12"/>
        </w:rPr>
      </w:pPr>
      <w:r w:rsidRPr="00E45811">
        <w:rPr>
          <w:rStyle w:val="StyleUnderline"/>
        </w:rPr>
        <w:t>Since 2011, Jordan has been facing a wide range of pressures — political, economic, demographic, security and military — due mainly to the continuing anarchy in neighboring Iraq and Syria that has driven hundreds of thousands of refugees to seek shelter in the Hashemite Kingdom</w:t>
      </w:r>
      <w:r w:rsidRPr="00E45811">
        <w:rPr>
          <w:sz w:val="12"/>
        </w:rPr>
        <w:t xml:space="preserve">. The </w:t>
      </w:r>
      <w:r w:rsidRPr="00E45811">
        <w:rPr>
          <w:rStyle w:val="StyleUnderline"/>
        </w:rPr>
        <w:t>poor economic conditions in Jordan threaten to create a magnet for jihadists</w:t>
      </w:r>
      <w:r w:rsidRPr="00E45811">
        <w:rPr>
          <w:sz w:val="12"/>
        </w:rPr>
        <w:t xml:space="preserve">, extremists and terrorists, with </w:t>
      </w:r>
      <w:r w:rsidRPr="00E45811">
        <w:rPr>
          <w:rStyle w:val="StyleUnderline"/>
        </w:rPr>
        <w:t>the Jordanian government warning that it cannot accommodate more Syrian refugees,</w:t>
      </w:r>
      <w:r w:rsidRPr="00E45811">
        <w:rPr>
          <w:sz w:val="12"/>
        </w:rPr>
        <w:t xml:space="preserve"> seeking means to avert a new calamity. An urgent monetary bailout is needed to avert a deeper security crisis by addressing the dearth of natural resources and providing facilities to improve the living conditions for Jordanians who have lost confidence that a government reshuffle can save the country.</w:t>
      </w:r>
    </w:p>
    <w:p w:rsidR="00827B6B" w:rsidRPr="00E45811" w:rsidRDefault="00827B6B" w:rsidP="00827B6B">
      <w:pPr>
        <w:rPr>
          <w:sz w:val="12"/>
        </w:rPr>
      </w:pPr>
      <w:r w:rsidRPr="00E45811">
        <w:rPr>
          <w:rStyle w:val="StyleUnderline"/>
        </w:rPr>
        <w:t>The West needs to understand the present connection between Jordan’s economy and its politics</w:t>
      </w:r>
      <w:r w:rsidRPr="00E45811">
        <w:rPr>
          <w:sz w:val="12"/>
        </w:rPr>
        <w:t>. Jordan’s total public debt stood at $39 billion end of April, with official figures showing that the kingdom’s public debt increased to 96% of the country’s GDP, with unemployment at 18%. Widespread protests over the government’s economic policy forced the resignation of Prime Minister Hani al-Mulki in June and the appointment by King Abdullah II of a liberal successor, Omar Razzaz, who has been tasked with carrying out an urgent financial austerity plan to cut public expenditure.</w:t>
      </w:r>
    </w:p>
    <w:p w:rsidR="00827B6B" w:rsidRPr="00E45811" w:rsidRDefault="00827B6B" w:rsidP="00827B6B">
      <w:pPr>
        <w:rPr>
          <w:sz w:val="12"/>
        </w:rPr>
      </w:pPr>
      <w:r w:rsidRPr="00E45811">
        <w:rPr>
          <w:rStyle w:val="StyleUnderline"/>
        </w:rPr>
        <w:t>With political and economic unrest widespread, Jordan appears fragile and prone to higher security threats, which could be exacerbated by the Syrian government forces preparing for a major assault</w:t>
      </w:r>
      <w:r w:rsidRPr="00E45811">
        <w:rPr>
          <w:sz w:val="12"/>
        </w:rPr>
        <w:t xml:space="preserve"> to recover Deraa, al-Suwaida and al-Quneitra from the armed opposition. Since July 2017</w:t>
      </w:r>
      <w:r w:rsidRPr="00E45811">
        <w:rPr>
          <w:rStyle w:val="StyleUnderline"/>
        </w:rPr>
        <w:t>, Russia, the US and Jordan have reached an agreement to set up de-escalation zones in Syria</w:t>
      </w:r>
      <w:r w:rsidRPr="00E45811">
        <w:rPr>
          <w:sz w:val="12"/>
        </w:rPr>
        <w:t xml:space="preserve">, including southern parts of the country near the Jordanian border. At </w:t>
      </w:r>
      <w:r w:rsidRPr="00E45811">
        <w:rPr>
          <w:rStyle w:val="StyleUnderline"/>
        </w:rPr>
        <w:t>present, Syrian and Russian preparations are in progress to liberate the three provinces.</w:t>
      </w:r>
      <w:r w:rsidRPr="00E45811">
        <w:rPr>
          <w:sz w:val="12"/>
        </w:rPr>
        <w:t xml:space="preserve"> Helicopters dropped flyers over Deraa in June asking rebels to put down their arms, resolve their dispute with the Syrian government and not waste their lives by facing sure death.</w:t>
      </w:r>
    </w:p>
    <w:p w:rsidR="00827B6B" w:rsidRPr="00E45811" w:rsidRDefault="00827B6B" w:rsidP="00827B6B">
      <w:pPr>
        <w:rPr>
          <w:sz w:val="12"/>
        </w:rPr>
      </w:pPr>
      <w:r w:rsidRPr="00E45811">
        <w:rPr>
          <w:sz w:val="12"/>
        </w:rPr>
        <w:t>At the end of June, fears have doubled due to a breakout of fighting between Syrian troops (backed by Russian airstrikes) with rebels in the southwest of Syria. The Israeli government has warned the Syrian army and its allies that Israel “could attack Damascus’ forces if they try to deploy in a demilitarized border zone while advancing against rebels in the region.” This entails that the Syrian army should not deploy troops in al-Quneitra province. As for Jordan, the troubled areas in southwest Syria, mainly in Deraa province, border Jordanian villages, raising fears of intrusion by militants into Jordan.</w:t>
      </w:r>
    </w:p>
    <w:p w:rsidR="00827B6B" w:rsidRPr="00E45811" w:rsidRDefault="00827B6B" w:rsidP="00827B6B">
      <w:pPr>
        <w:rPr>
          <w:sz w:val="12"/>
        </w:rPr>
      </w:pPr>
      <w:r w:rsidRPr="00E45811">
        <w:rPr>
          <w:sz w:val="12"/>
        </w:rPr>
        <w:t>Moscow says that it has already arranged an agreement with Amman and Washington to force Iranian troops and the militias fighting under its supervision to redeploy 60 kilometers from the Israeli frontiers and 25 kilometers from the Jordanian borders to ensure that there would be no military threat to both countries. With this, Jordan could stem the inflow of both Syrian militants and refugees into the kingdom.</w:t>
      </w:r>
    </w:p>
    <w:p w:rsidR="00827B6B" w:rsidRPr="00E45811" w:rsidRDefault="00827B6B" w:rsidP="00827B6B">
      <w:pPr>
        <w:rPr>
          <w:sz w:val="12"/>
        </w:rPr>
      </w:pPr>
      <w:r w:rsidRPr="00E45811">
        <w:rPr>
          <w:sz w:val="12"/>
        </w:rPr>
        <w:t>On July 6, the Syrian rebels agreed to hand over their heavy weapons to the Russian troops who brokered a ceasefire deal between the Syrian regime and the rebels in southern Syria. This is deemed a major victory for the Syrian President Bashar al-Assad, whose troops managed to recover the Nassib border crossing with Jordan, which was held by the opposition forces for more than three years.</w:t>
      </w:r>
    </w:p>
    <w:p w:rsidR="00827B6B" w:rsidRPr="00E45811" w:rsidRDefault="00827B6B" w:rsidP="00827B6B">
      <w:pPr>
        <w:rPr>
          <w:sz w:val="12"/>
        </w:rPr>
      </w:pPr>
      <w:r w:rsidRPr="00E45811">
        <w:rPr>
          <w:sz w:val="12"/>
        </w:rPr>
        <w:t>The decision to start the battle in south Syria has been taken at the highest levels in Damascus and Moscow, with some attempts at reconciliation between the rebels and the Syrian army. The American administration informed the rebels in southern Syria that they would not receive any American support. This has encouraged the Russians to launch airstrikes in the south to pave the way for the Syrian armed forces to start their offensive, with the Syrian regime reinforcing its sites in Deraa and entering new villages and outskirts.</w:t>
      </w:r>
    </w:p>
    <w:p w:rsidR="00827B6B" w:rsidRPr="00E45811" w:rsidRDefault="00827B6B" w:rsidP="00827B6B">
      <w:pPr>
        <w:rPr>
          <w:sz w:val="12"/>
        </w:rPr>
      </w:pPr>
      <w:r w:rsidRPr="00E45811">
        <w:rPr>
          <w:sz w:val="12"/>
        </w:rPr>
        <w:t>Amman has said earlier that the situation in south Syria is critical, calling on both Moscow and Washington to consider Jordanian concerns. The kingdom is a vital regional ally for the United States, starting from cooperation in the war on terror to the issues of housing refugees. The consequences of the war in Syria, the influx of refugees and the burden borne by the Jordanian economy have been on King Abdullah’s agenda during recent talks with US President Donald Trump. The monarch informed the American leadership that the cost of the war in south Syria would lead to a catastrophe not only for the Jordanian economy but its society as a whole.</w:t>
      </w:r>
    </w:p>
    <w:p w:rsidR="00827B6B" w:rsidRPr="00E45811" w:rsidRDefault="00827B6B" w:rsidP="00827B6B">
      <w:pPr>
        <w:rPr>
          <w:sz w:val="12"/>
        </w:rPr>
      </w:pPr>
      <w:r w:rsidRPr="00E45811">
        <w:rPr>
          <w:sz w:val="12"/>
        </w:rPr>
        <w:t xml:space="preserve">Israeli Prime Minister Benjamin Netanyahu’s visit to Jordan in June and his meeting with the king has not focused only on the so-called “deal of the century” to resolve the Israeli-Palestinian conflict, but also on the offensive in south Syria near the borders of Israel and Jordan. This is confirmed by the fact that the chief of Israeli intelligence, Yossi Cohen, accompanied Netanyahu on his visit. </w:t>
      </w:r>
      <w:r w:rsidRPr="00E45811">
        <w:rPr>
          <w:rStyle w:val="StyleUnderline"/>
        </w:rPr>
        <w:t>Both countries are concerned about the presence of Iranian militias and troops near their borders and fear that if the Syrian army starts operations, the vacuum would be filled by these militias rather than by Syrian government forces.</w:t>
      </w:r>
    </w:p>
    <w:p w:rsidR="00827B6B" w:rsidRPr="00E45811" w:rsidRDefault="00827B6B" w:rsidP="00827B6B">
      <w:pPr>
        <w:rPr>
          <w:sz w:val="12"/>
        </w:rPr>
      </w:pPr>
      <w:r w:rsidRPr="00E45811">
        <w:rPr>
          <w:sz w:val="12"/>
        </w:rPr>
        <w:t>Netanyahu’s upcoming visit to Moscow on July 11 will try to diffuse tensions between the Syrian and Israeli armies near the Golan Heights. The Israeli prime minister is looking for the deployment of the United Nations Disengagement Observer Force immediately to the ceasefire line between Syria and Israel. Such movements by Israelis and Jordanians demonstrate the level of concern for both government vis-à-vis the recent developments in south Syria.</w:t>
      </w:r>
    </w:p>
    <w:p w:rsidR="00827B6B" w:rsidRDefault="00827B6B" w:rsidP="00827B6B">
      <w:pPr>
        <w:rPr>
          <w:rStyle w:val="StyleUnderline"/>
        </w:rPr>
      </w:pPr>
      <w:r w:rsidRPr="00E45811">
        <w:rPr>
          <w:rStyle w:val="StyleUnderline"/>
        </w:rPr>
        <w:t>It is hard to think of a stable Jordan without considering its northern borders with Syria</w:t>
      </w:r>
      <w:r w:rsidRPr="00E45811">
        <w:rPr>
          <w:sz w:val="12"/>
        </w:rPr>
        <w:t xml:space="preserve">. Amman wholly rejects any military adventure in the south of Syria as it would be a time bomb set against the stability of the kingdom. </w:t>
      </w:r>
      <w:r w:rsidRPr="00E45811">
        <w:rPr>
          <w:rStyle w:val="StyleUnderline"/>
        </w:rPr>
        <w:t>King Abdullah is trying to resolve these eventualities with the Americans, the Russians and other regional powers to avert another catastrophe that could impair Jordan’s economy and pose high security threats to the country’s stability.</w:t>
      </w:r>
    </w:p>
    <w:p w:rsidR="00827B6B" w:rsidRDefault="00827B6B" w:rsidP="00827B6B">
      <w:pPr>
        <w:pStyle w:val="Heading4"/>
      </w:pPr>
      <w:r>
        <w:t>Jordan, the key stable presence in the middle east for the US, is facing an overwhelming refugee crisis</w:t>
      </w:r>
    </w:p>
    <w:p w:rsidR="00827B6B" w:rsidRPr="00CB25DB" w:rsidRDefault="00827B6B" w:rsidP="00827B6B">
      <w:r w:rsidRPr="00CB25DB">
        <w:rPr>
          <w:rStyle w:val="Style13ptBold"/>
        </w:rPr>
        <w:t>VOA 15</w:t>
      </w:r>
      <w:r w:rsidRPr="00CB25DB">
        <w:t>, Voice of America presents differing points of view on a wide variety of issues, 2/19/15, "Support of Jordan Is Key to Mideast Stability," https://editorials.voa.gov/a/in-support-of-jordan-key-to-mideast-stability/2650956.html</w:t>
      </w:r>
    </w:p>
    <w:p w:rsidR="00827B6B" w:rsidRPr="00CB25DB" w:rsidRDefault="00827B6B" w:rsidP="00827B6B">
      <w:pPr>
        <w:rPr>
          <w:rStyle w:val="StyleUnderline"/>
        </w:rPr>
      </w:pPr>
      <w:r w:rsidRPr="00CB25DB">
        <w:rPr>
          <w:rStyle w:val="StyleUnderline"/>
        </w:rPr>
        <w:t>Jordan is a stable, moderate presence in a turbulent part of the world, and remains a critical partner for the United States on a range of issues, including the Syrian crisis, the Middle East peace process, and countering violent extremism.</w:t>
      </w:r>
    </w:p>
    <w:p w:rsidR="00827B6B" w:rsidRPr="00CB25DB" w:rsidRDefault="00827B6B" w:rsidP="00827B6B">
      <w:pPr>
        <w:rPr>
          <w:rStyle w:val="StyleUnderline"/>
        </w:rPr>
      </w:pPr>
      <w:r w:rsidRPr="00CB25DB">
        <w:rPr>
          <w:rStyle w:val="StyleUnderline"/>
        </w:rPr>
        <w:t>The United States and Jordan share a commitment to promoting regional security and stability, furthering Jordan's economic development, and advancing social, political, and economic reform in Jordan.</w:t>
      </w:r>
    </w:p>
    <w:p w:rsidR="00827B6B" w:rsidRDefault="00827B6B" w:rsidP="00827B6B">
      <w:r w:rsidRPr="00487676">
        <w:t>We recognize Jordan’s increased immediate needs resulting from regional unrest, the efforts Jordan is undertaking at the forefront of the fight against ISIL and other extremist ideology and terrorism, the influx of hundreds of thousands of refugees from Syria and Iraq, the disruption of foreign energy supplies, and other unprecedented strains.</w:t>
      </w:r>
    </w:p>
    <w:p w:rsidR="00827B6B" w:rsidRDefault="00827B6B" w:rsidP="00827B6B">
      <w:pPr>
        <w:rPr>
          <w:rStyle w:val="StyleUnderline"/>
        </w:rPr>
      </w:pPr>
      <w:r w:rsidRPr="00487676">
        <w:t xml:space="preserve">According to Jordan’s Foreign Minister Nasser Judeh, Jordan is hosting about 800,000 registered refugees, and some 700,000 economic migrants. This means </w:t>
      </w:r>
      <w:r w:rsidRPr="00CB25DB">
        <w:rPr>
          <w:rStyle w:val="StyleUnderline"/>
        </w:rPr>
        <w:t>that the refugee population in Jordan stands at approximately 21 percent of the overall population</w:t>
      </w:r>
      <w:r w:rsidRPr="00487676">
        <w:t xml:space="preserve">, and </w:t>
      </w:r>
      <w:r w:rsidRPr="00CB25DB">
        <w:rPr>
          <w:rStyle w:val="StyleUnderline"/>
        </w:rPr>
        <w:t>in the words of Foreign Minister Judeh, it is “something that no country, regardless of political or economic might, can cope with.”</w:t>
      </w:r>
    </w:p>
    <w:p w:rsidR="00ED5931" w:rsidRPr="00ED5931" w:rsidRDefault="00ED5931" w:rsidP="00ED5931">
      <w:pPr>
        <w:pStyle w:val="Heading3"/>
      </w:pPr>
      <w:r w:rsidRPr="00ED5931">
        <w:t>Instability Brink</w:t>
      </w:r>
    </w:p>
    <w:p w:rsidR="00ED5931" w:rsidRDefault="00ED5931" w:rsidP="00ED5931">
      <w:pPr>
        <w:pStyle w:val="Heading4"/>
      </w:pPr>
      <w:r>
        <w:t xml:space="preserve">Refugees are overburdening Jordan and causing instability </w:t>
      </w:r>
    </w:p>
    <w:p w:rsidR="00ED5931" w:rsidRPr="001462C4" w:rsidRDefault="00ED5931" w:rsidP="00ED5931">
      <w:r w:rsidRPr="001462C4">
        <w:t xml:space="preserve">Zvi </w:t>
      </w:r>
      <w:r w:rsidRPr="001462C4">
        <w:rPr>
          <w:rStyle w:val="Style13ptBold"/>
        </w:rPr>
        <w:t>Bar'el 3/8</w:t>
      </w:r>
      <w:r w:rsidRPr="001462C4">
        <w:t>, Middle Eastern affairs analyst for Haaretz Newspaper and member of the editorial board with a PhD in the history of the middle east, 3/8/18, "Stake as Fury Over Economic Hardship Rages," https://www.haaretz.com/middle-east-news/jordan/.premium-jordan-s-calm-could-be-broken-by-discontent-under-the-surface-1.5883896</w:t>
      </w:r>
    </w:p>
    <w:p w:rsidR="00ED5931" w:rsidRPr="001462C4" w:rsidRDefault="00ED5931" w:rsidP="00ED5931">
      <w:pPr>
        <w:rPr>
          <w:sz w:val="12"/>
        </w:rPr>
      </w:pPr>
      <w:r w:rsidRPr="001462C4">
        <w:rPr>
          <w:rStyle w:val="StyleUnderline"/>
          <w:highlight w:val="yellow"/>
        </w:rPr>
        <w:t>Most</w:t>
      </w:r>
      <w:r w:rsidRPr="001462C4">
        <w:rPr>
          <w:rStyle w:val="StyleUnderline"/>
        </w:rPr>
        <w:t xml:space="preserve"> of the </w:t>
      </w:r>
      <w:r w:rsidRPr="001462C4">
        <w:rPr>
          <w:rStyle w:val="StyleUnderline"/>
          <w:highlight w:val="yellow"/>
        </w:rPr>
        <w:t>Syrian refugees live in the big cities</w:t>
      </w:r>
      <w:r w:rsidRPr="001462C4">
        <w:rPr>
          <w:sz w:val="12"/>
        </w:rPr>
        <w:t xml:space="preserve">, with only 20 percent living in the large Zaatari refugee camp in the northern part of the country. According to UN estimates, some 85 percent of the children of these refugees live below the poverty line. </w:t>
      </w:r>
      <w:r w:rsidRPr="001462C4">
        <w:rPr>
          <w:rStyle w:val="StyleUnderline"/>
          <w:highlight w:val="yellow"/>
        </w:rPr>
        <w:t>This is a dangerously explosive stockpile that could erupt</w:t>
      </w:r>
      <w:r w:rsidRPr="001462C4">
        <w:rPr>
          <w:rStyle w:val="StyleUnderline"/>
        </w:rPr>
        <w:t xml:space="preserve">, and </w:t>
      </w:r>
      <w:r w:rsidRPr="001462C4">
        <w:rPr>
          <w:rStyle w:val="StyleUnderline"/>
          <w:highlight w:val="yellow"/>
        </w:rPr>
        <w:t>it wouldn’t just be refugees against the government but citizens against refugees</w:t>
      </w:r>
      <w:r w:rsidRPr="001462C4">
        <w:rPr>
          <w:rStyle w:val="StyleUnderline"/>
        </w:rPr>
        <w:t>, who are being accused of taking the Jordanians’ jobs. The distress has yielded a new phenomenon: bank, gas station and home robberies of a previously unknown scope.</w:t>
      </w:r>
    </w:p>
    <w:p w:rsidR="00ED5931" w:rsidRPr="001462C4" w:rsidRDefault="00ED5931" w:rsidP="00ED5931">
      <w:pPr>
        <w:rPr>
          <w:sz w:val="12"/>
        </w:rPr>
      </w:pPr>
      <w:r w:rsidRPr="001462C4">
        <w:rPr>
          <w:rStyle w:val="StyleUnderline"/>
          <w:highlight w:val="yellow"/>
        </w:rPr>
        <w:t>The remedy being suggested by the king is</w:t>
      </w:r>
      <w:r w:rsidRPr="001462C4">
        <w:rPr>
          <w:rStyle w:val="StyleUnderline"/>
        </w:rPr>
        <w:t xml:space="preserve">, as usual, </w:t>
      </w:r>
      <w:r w:rsidRPr="001462C4">
        <w:rPr>
          <w:rStyle w:val="StyleUnderline"/>
          <w:highlight w:val="yellow"/>
        </w:rPr>
        <w:t>a changing of the guard</w:t>
      </w:r>
      <w:r w:rsidRPr="001462C4">
        <w:rPr>
          <w:rStyle w:val="StyleUnderline"/>
        </w:rPr>
        <w:t xml:space="preserve"> in the government. </w:t>
      </w:r>
      <w:r w:rsidRPr="001462C4">
        <w:rPr>
          <w:sz w:val="12"/>
        </w:rPr>
        <w:t>Four ministers were fired and replaced by others at the end of February. But the demonstrators are demanding the dismissal of the entire government, the dissolution of parliament and new elections, a demand that will most likely not get a response. It could be that the king will respond to the farmers’ demands in an effort to calm “the street.”</w:t>
      </w:r>
    </w:p>
    <w:p w:rsidR="00ED5931" w:rsidRDefault="00ED5931" w:rsidP="00ED5931">
      <w:pPr>
        <w:rPr>
          <w:sz w:val="12"/>
        </w:rPr>
      </w:pPr>
      <w:r w:rsidRPr="001462C4">
        <w:rPr>
          <w:sz w:val="12"/>
        </w:rPr>
        <w:t xml:space="preserve">But </w:t>
      </w:r>
      <w:r w:rsidRPr="001462C4">
        <w:rPr>
          <w:rStyle w:val="StyleUnderline"/>
          <w:highlight w:val="yellow"/>
        </w:rPr>
        <w:t>these are minor steps that aren’t enough for the Jordanian economy</w:t>
      </w:r>
      <w:r w:rsidRPr="001462C4">
        <w:rPr>
          <w:rStyle w:val="StyleUnderline"/>
        </w:rPr>
        <w:t xml:space="preserve"> and can’t meet the need for significant development that would provide thousands of high-quality jobs</w:t>
      </w:r>
      <w:r w:rsidRPr="001462C4">
        <w:rPr>
          <w:sz w:val="12"/>
        </w:rPr>
        <w:t xml:space="preserve"> to those university graduates who are sometimes forced to wait years before they find a position worthy of their skills.</w:t>
      </w:r>
    </w:p>
    <w:p w:rsidR="00ED5931" w:rsidRDefault="00ED5931" w:rsidP="00ED5931">
      <w:pPr>
        <w:rPr>
          <w:sz w:val="12"/>
        </w:rPr>
      </w:pPr>
    </w:p>
    <w:p w:rsidR="00ED5931" w:rsidRDefault="00ED5931" w:rsidP="00ED5931">
      <w:pPr>
        <w:pStyle w:val="Heading4"/>
      </w:pPr>
      <w:r>
        <w:t>Refugees place pressure on Jordan causing political instability</w:t>
      </w:r>
    </w:p>
    <w:p w:rsidR="00ED5931" w:rsidRPr="00FD207E" w:rsidRDefault="00ED5931" w:rsidP="00ED5931">
      <w:r w:rsidRPr="00FD207E">
        <w:t>Shehab</w:t>
      </w:r>
      <w:r w:rsidRPr="00FD207E">
        <w:rPr>
          <w:rStyle w:val="Style13ptBold"/>
        </w:rPr>
        <w:t xml:space="preserve"> Al-Makahleh 7/9,</w:t>
      </w:r>
      <w:r w:rsidRPr="00FD207E">
        <w:t xml:space="preserve"> Co-founder of Political Studies of the Middle East Center,   Political, communications and media adviser., and Senior reporter at the Gulf News in Dubai with a BA in English and Economics, 7/9/18, "Jordan's Fragile Stability Is under Threat," https://www.fairobserver.com/region/middle_east_north_africa/jordan-protests-instability-refugees-syria-russia-israel-middle-east-news-00997/</w:t>
      </w:r>
    </w:p>
    <w:p w:rsidR="00ED5931" w:rsidRPr="00FD207E" w:rsidRDefault="00ED5931" w:rsidP="00ED5931">
      <w:pPr>
        <w:rPr>
          <w:sz w:val="10"/>
        </w:rPr>
      </w:pPr>
      <w:r w:rsidRPr="00FD207E">
        <w:rPr>
          <w:sz w:val="10"/>
        </w:rPr>
        <w:t>Since 2011,</w:t>
      </w:r>
      <w:r w:rsidRPr="00FD207E">
        <w:rPr>
          <w:rStyle w:val="StyleUnderline"/>
        </w:rPr>
        <w:t xml:space="preserve"> </w:t>
      </w:r>
      <w:r w:rsidRPr="00FD207E">
        <w:rPr>
          <w:rStyle w:val="StyleUnderline"/>
          <w:highlight w:val="yellow"/>
        </w:rPr>
        <w:t>Jordan has been facing a wide range of pressures</w:t>
      </w:r>
      <w:r w:rsidRPr="00FD207E">
        <w:rPr>
          <w:rStyle w:val="StyleUnderline"/>
        </w:rPr>
        <w:t xml:space="preserve"> — political, economic, demographic, security and military — </w:t>
      </w:r>
      <w:r w:rsidRPr="00FD207E">
        <w:rPr>
          <w:rStyle w:val="StyleUnderline"/>
          <w:highlight w:val="yellow"/>
        </w:rPr>
        <w:t>due mainly to</w:t>
      </w:r>
      <w:r w:rsidRPr="00FD207E">
        <w:rPr>
          <w:rStyle w:val="StyleUnderline"/>
        </w:rPr>
        <w:t xml:space="preserve"> the continuing anarchy in neighboring Iraq and Syria that has driven hundreds of thousands of </w:t>
      </w:r>
      <w:r w:rsidRPr="00FD207E">
        <w:rPr>
          <w:rStyle w:val="StyleUnderline"/>
          <w:highlight w:val="yellow"/>
        </w:rPr>
        <w:t>refugees</w:t>
      </w:r>
      <w:r w:rsidRPr="00FD207E">
        <w:rPr>
          <w:rStyle w:val="StyleUnderline"/>
        </w:rPr>
        <w:t xml:space="preserve"> to seek shelter in the Hashemite Kingdom</w:t>
      </w:r>
      <w:r w:rsidRPr="00FD207E">
        <w:rPr>
          <w:sz w:val="10"/>
        </w:rPr>
        <w:t xml:space="preserve">. </w:t>
      </w:r>
      <w:r w:rsidRPr="00FD207E">
        <w:rPr>
          <w:rStyle w:val="StyleUnderline"/>
        </w:rPr>
        <w:t xml:space="preserve">The </w:t>
      </w:r>
      <w:r w:rsidRPr="00FD207E">
        <w:rPr>
          <w:rStyle w:val="StyleUnderline"/>
          <w:highlight w:val="yellow"/>
        </w:rPr>
        <w:t>poor economic conditions in Jordan threaten to create a magnet for</w:t>
      </w:r>
      <w:r w:rsidRPr="00FD207E">
        <w:rPr>
          <w:rStyle w:val="StyleUnderline"/>
        </w:rPr>
        <w:t xml:space="preserve"> jihadists, </w:t>
      </w:r>
      <w:r w:rsidRPr="00FD207E">
        <w:rPr>
          <w:rStyle w:val="StyleUnderline"/>
          <w:highlight w:val="yellow"/>
        </w:rPr>
        <w:t>extremists</w:t>
      </w:r>
      <w:r w:rsidRPr="00FD207E">
        <w:rPr>
          <w:rStyle w:val="StyleUnderline"/>
        </w:rPr>
        <w:t xml:space="preserve"> and terrorists, with the </w:t>
      </w:r>
      <w:r w:rsidRPr="00FD207E">
        <w:rPr>
          <w:rStyle w:val="StyleUnderline"/>
          <w:highlight w:val="yellow"/>
        </w:rPr>
        <w:t>Jordan</w:t>
      </w:r>
      <w:r w:rsidRPr="00FD207E">
        <w:rPr>
          <w:rStyle w:val="StyleUnderline"/>
        </w:rPr>
        <w:t xml:space="preserve">ian government warning that it </w:t>
      </w:r>
      <w:r w:rsidRPr="00FD207E">
        <w:rPr>
          <w:rStyle w:val="StyleUnderline"/>
          <w:highlight w:val="yellow"/>
        </w:rPr>
        <w:t>cannot accommodate more Syrian refugees</w:t>
      </w:r>
      <w:r w:rsidRPr="00FD207E">
        <w:rPr>
          <w:rStyle w:val="StyleUnderline"/>
        </w:rPr>
        <w:t>, seeking means to avert a new calamity.</w:t>
      </w:r>
      <w:r w:rsidRPr="00FD207E">
        <w:rPr>
          <w:sz w:val="10"/>
        </w:rPr>
        <w:t xml:space="preserve"> An urgent monetary bailout is needed to avert a deeper security crisis by addressing the dearth of natural resources and providing facilities to improve the living conditions for Jordanians who have lost confidence that a government reshuffle can save the country.</w:t>
      </w:r>
    </w:p>
    <w:p w:rsidR="00ED5931" w:rsidRPr="00FD207E" w:rsidRDefault="00ED5931" w:rsidP="00ED5931">
      <w:pPr>
        <w:rPr>
          <w:sz w:val="10"/>
        </w:rPr>
      </w:pPr>
      <w:r w:rsidRPr="00FD207E">
        <w:rPr>
          <w:rStyle w:val="StyleUnderline"/>
          <w:highlight w:val="yellow"/>
        </w:rPr>
        <w:t>The West needs to understand the present connection between Jordan’s economy and its politics</w:t>
      </w:r>
      <w:r w:rsidRPr="00FD207E">
        <w:rPr>
          <w:rStyle w:val="StyleUnderline"/>
        </w:rPr>
        <w:t>.</w:t>
      </w:r>
      <w:r w:rsidRPr="00FD207E">
        <w:rPr>
          <w:sz w:val="10"/>
        </w:rPr>
        <w:t xml:space="preserve"> Jordan’s total public debt stood at $39 billion end of April, with official figures showing that the kingdom’s public debt increased to 96% of the country’s GDP, with unemployment at 18%. </w:t>
      </w:r>
      <w:r w:rsidRPr="00FD207E">
        <w:rPr>
          <w:rStyle w:val="StyleUnderline"/>
          <w:highlight w:val="yellow"/>
        </w:rPr>
        <w:t>Widespread protests over</w:t>
      </w:r>
      <w:r w:rsidRPr="00FD207E">
        <w:rPr>
          <w:rStyle w:val="StyleUnderline"/>
        </w:rPr>
        <w:t xml:space="preserve"> the government’s </w:t>
      </w:r>
      <w:r w:rsidRPr="00FD207E">
        <w:rPr>
          <w:rStyle w:val="StyleUnderline"/>
          <w:highlight w:val="yellow"/>
        </w:rPr>
        <w:t>economic policy forced the resignation of Prime Minister</w:t>
      </w:r>
      <w:r w:rsidRPr="00FD207E">
        <w:rPr>
          <w:rStyle w:val="StyleUnderline"/>
        </w:rPr>
        <w:t xml:space="preserve"> Hani </w:t>
      </w:r>
      <w:r w:rsidRPr="00FD207E">
        <w:rPr>
          <w:rStyle w:val="StyleUnderline"/>
          <w:highlight w:val="yellow"/>
        </w:rPr>
        <w:t>al-Mulki</w:t>
      </w:r>
      <w:r w:rsidRPr="00FD207E">
        <w:rPr>
          <w:rStyle w:val="StyleUnderline"/>
        </w:rPr>
        <w:t xml:space="preserve"> in June </w:t>
      </w:r>
      <w:r w:rsidRPr="00FD207E">
        <w:rPr>
          <w:sz w:val="10"/>
        </w:rPr>
        <w:t>and the appointment by King Abdullah II of a liberal successor, Omar Razzaz, who has been tasked with carrying out an urgent financial austerity plan to cut public expenditure.</w:t>
      </w:r>
    </w:p>
    <w:p w:rsidR="00ED5931" w:rsidRPr="00FD207E" w:rsidRDefault="00ED5931" w:rsidP="00ED5931">
      <w:pPr>
        <w:rPr>
          <w:sz w:val="10"/>
        </w:rPr>
      </w:pPr>
      <w:r w:rsidRPr="00FD207E">
        <w:rPr>
          <w:rStyle w:val="StyleUnderline"/>
        </w:rPr>
        <w:t xml:space="preserve">With political and economic unrest widespread, </w:t>
      </w:r>
      <w:r w:rsidRPr="00FD207E">
        <w:rPr>
          <w:rStyle w:val="StyleUnderline"/>
          <w:highlight w:val="yellow"/>
        </w:rPr>
        <w:t>Jordan appears fragile and prone to higher security threats, which could be exacerbated</w:t>
      </w:r>
      <w:r w:rsidRPr="00FD207E">
        <w:rPr>
          <w:rStyle w:val="StyleUnderline"/>
        </w:rPr>
        <w:t xml:space="preserve"> </w:t>
      </w:r>
      <w:r w:rsidRPr="00FD207E">
        <w:rPr>
          <w:rStyle w:val="StyleUnderline"/>
          <w:highlight w:val="yellow"/>
        </w:rPr>
        <w:t>by</w:t>
      </w:r>
      <w:r w:rsidRPr="00FD207E">
        <w:rPr>
          <w:rStyle w:val="StyleUnderline"/>
        </w:rPr>
        <w:t xml:space="preserve"> the </w:t>
      </w:r>
      <w:r w:rsidRPr="00FD207E">
        <w:rPr>
          <w:rStyle w:val="StyleUnderline"/>
          <w:highlight w:val="yellow"/>
        </w:rPr>
        <w:t>Syria</w:t>
      </w:r>
      <w:r w:rsidRPr="00FD207E">
        <w:rPr>
          <w:rStyle w:val="StyleUnderline"/>
        </w:rPr>
        <w:t xml:space="preserve">n government forces preparing for a major assault </w:t>
      </w:r>
      <w:r w:rsidRPr="00FD207E">
        <w:rPr>
          <w:sz w:val="10"/>
        </w:rPr>
        <w:t>to recover Deraa, al-Suwaida and al-Quneitra from the armed opposition. Since July 2017, Russia, the US and Jordan have reached an agreement to set up de-escalation zones in Syria, including southern parts of the country near the Jordanian border. At present, Syrian and Russian preparations are in progress to liberate the three provinces. Helicopters dropped flyers over Deraa in June asking rebels to put down their arms, resolve their dispute with the Syrian government and not waste their lives by facing sure death.</w:t>
      </w:r>
    </w:p>
    <w:p w:rsidR="00ED5931" w:rsidRPr="00FD207E" w:rsidRDefault="00ED5931" w:rsidP="00ED5931">
      <w:pPr>
        <w:rPr>
          <w:sz w:val="10"/>
        </w:rPr>
      </w:pPr>
      <w:r w:rsidRPr="00FD207E">
        <w:rPr>
          <w:sz w:val="10"/>
        </w:rPr>
        <w:t>At the end of June, fears have doubled due to a breakout of fighting between Syrian troops (backed by Russian airstrikes) with rebels in the southwest of Syria. The Israeli government has warned the Syrian army and its allies that Israel “could attack Damascus’ forces if they try to deploy in a demilitarized border zone while advancing against rebels in the region.” This entails that the Syrian army should not deploy troops in al-Quneitra province. As for Jordan, the troubled areas in southwest Syria, mainly in Deraa province, border Jordanian villages, raising fears of intrusion by militants into Jordan.</w:t>
      </w:r>
    </w:p>
    <w:p w:rsidR="00ED5931" w:rsidRPr="00FD207E" w:rsidRDefault="00ED5931" w:rsidP="00ED5931">
      <w:pPr>
        <w:rPr>
          <w:sz w:val="10"/>
        </w:rPr>
      </w:pPr>
      <w:r w:rsidRPr="00FD207E">
        <w:rPr>
          <w:sz w:val="10"/>
        </w:rPr>
        <w:t>Moscow says that it has already arranged an agreement with Amman and Washington to force Iranian troops and the militias fighting under its supervision to redeploy 60 kilometers from the Israeli frontiers and 25 kilometers from the Jordanian borders to ensure that there would be no military threat to both countries. With this, Jordan could stem the inflow of both Syrian militants and refugees into the kingdom.</w:t>
      </w:r>
    </w:p>
    <w:p w:rsidR="00ED5931" w:rsidRPr="00FD207E" w:rsidRDefault="00ED5931" w:rsidP="00ED5931">
      <w:pPr>
        <w:rPr>
          <w:sz w:val="10"/>
        </w:rPr>
      </w:pPr>
      <w:r w:rsidRPr="00FD207E">
        <w:rPr>
          <w:sz w:val="10"/>
        </w:rPr>
        <w:t>On July 6, the Syrian rebels agreed to hand over their heavy weapons to the Russian troops who brokered a ceasefire deal between the Syrian regime and the rebels in southern Syria. This is deemed a major victory for the Syrian President Bashar al-Assad, whose troops managed to recover the Nassib border crossing with Jordan, which was held by the opposition forces for more than three years.</w:t>
      </w:r>
    </w:p>
    <w:p w:rsidR="00ED5931" w:rsidRPr="00FD207E" w:rsidRDefault="00ED5931" w:rsidP="00ED5931">
      <w:pPr>
        <w:rPr>
          <w:sz w:val="10"/>
        </w:rPr>
      </w:pPr>
      <w:r w:rsidRPr="00FD207E">
        <w:rPr>
          <w:sz w:val="10"/>
        </w:rPr>
        <w:t>The decision to start the battle in south Syria has been taken at the highest levels in Damascus and Moscow, with some attempts at reconciliation between the rebels and the Syrian army. The American administration informed the rebels in southern Syria that they would not receive any American support. This has encouraged the Russians to launch airstrikes in the south to pave the way for the Syrian armed forces to start their offensive, with the Syrian regime reinforcing its sites in Deraa and entering new villages and outskirts.</w:t>
      </w:r>
    </w:p>
    <w:p w:rsidR="00ED5931" w:rsidRPr="00FD207E" w:rsidRDefault="00ED5931" w:rsidP="00ED5931">
      <w:pPr>
        <w:rPr>
          <w:rStyle w:val="StyleUnderline"/>
        </w:rPr>
      </w:pPr>
      <w:r w:rsidRPr="00FD207E">
        <w:rPr>
          <w:rStyle w:val="StyleUnderline"/>
        </w:rPr>
        <w:t xml:space="preserve">Amman has said earlier that </w:t>
      </w:r>
      <w:r w:rsidRPr="00FD207E">
        <w:rPr>
          <w:rStyle w:val="StyleUnderline"/>
          <w:highlight w:val="yellow"/>
        </w:rPr>
        <w:t>the situation in south Syria is critical</w:t>
      </w:r>
      <w:r w:rsidRPr="00FD207E">
        <w:rPr>
          <w:rStyle w:val="StyleUnderline"/>
        </w:rPr>
        <w:t xml:space="preserve">, calling on both Moscow and Washington to consider Jordanian concerns. </w:t>
      </w:r>
      <w:r w:rsidRPr="00FD207E">
        <w:rPr>
          <w:rStyle w:val="StyleUnderline"/>
          <w:highlight w:val="yellow"/>
        </w:rPr>
        <w:t>The kingdom is a vital</w:t>
      </w:r>
      <w:r w:rsidRPr="00FD207E">
        <w:rPr>
          <w:rStyle w:val="StyleUnderline"/>
        </w:rPr>
        <w:t xml:space="preserve"> regional </w:t>
      </w:r>
      <w:r w:rsidRPr="00FD207E">
        <w:rPr>
          <w:rStyle w:val="StyleUnderline"/>
          <w:highlight w:val="yellow"/>
        </w:rPr>
        <w:t>ally for the U</w:t>
      </w:r>
      <w:r w:rsidRPr="00FD207E">
        <w:rPr>
          <w:rStyle w:val="StyleUnderline"/>
        </w:rPr>
        <w:t xml:space="preserve">nited </w:t>
      </w:r>
      <w:r w:rsidRPr="00FD207E">
        <w:rPr>
          <w:rStyle w:val="StyleUnderline"/>
          <w:highlight w:val="yellow"/>
        </w:rPr>
        <w:t>S</w:t>
      </w:r>
      <w:r w:rsidRPr="00FD207E">
        <w:rPr>
          <w:rStyle w:val="StyleUnderline"/>
        </w:rPr>
        <w:t xml:space="preserve">tates, starting from cooperation in the war on terror to the issues of housing refugees. The consequences of the war in Syria, </w:t>
      </w:r>
      <w:r w:rsidRPr="00FD207E">
        <w:rPr>
          <w:rStyle w:val="StyleUnderline"/>
          <w:highlight w:val="yellow"/>
        </w:rPr>
        <w:t>the influx of refugees and the burden borne by the Jordanian economy have been on</w:t>
      </w:r>
      <w:r w:rsidRPr="00FD207E">
        <w:rPr>
          <w:rStyle w:val="StyleUnderline"/>
        </w:rPr>
        <w:t xml:space="preserve"> King </w:t>
      </w:r>
      <w:r w:rsidRPr="00FD207E">
        <w:rPr>
          <w:rStyle w:val="StyleUnderline"/>
          <w:highlight w:val="yellow"/>
        </w:rPr>
        <w:t>Abdullah’s</w:t>
      </w:r>
      <w:r w:rsidRPr="00FD207E">
        <w:rPr>
          <w:rStyle w:val="StyleUnderline"/>
        </w:rPr>
        <w:t xml:space="preserve"> </w:t>
      </w:r>
      <w:r w:rsidRPr="00FD207E">
        <w:rPr>
          <w:rStyle w:val="StyleUnderline"/>
          <w:highlight w:val="yellow"/>
        </w:rPr>
        <w:t xml:space="preserve">agenda during </w:t>
      </w:r>
      <w:r w:rsidRPr="00FD207E">
        <w:rPr>
          <w:rStyle w:val="StyleUnderline"/>
        </w:rPr>
        <w:t xml:space="preserve">recent </w:t>
      </w:r>
      <w:r w:rsidRPr="00FD207E">
        <w:rPr>
          <w:rStyle w:val="StyleUnderline"/>
          <w:highlight w:val="yellow"/>
        </w:rPr>
        <w:t>talks with</w:t>
      </w:r>
      <w:r w:rsidRPr="00FD207E">
        <w:rPr>
          <w:rStyle w:val="StyleUnderline"/>
        </w:rPr>
        <w:t xml:space="preserve"> US President Donald </w:t>
      </w:r>
      <w:r w:rsidRPr="00FD207E">
        <w:rPr>
          <w:rStyle w:val="StyleUnderline"/>
          <w:highlight w:val="yellow"/>
        </w:rPr>
        <w:t>Trump</w:t>
      </w:r>
      <w:r w:rsidRPr="00FD207E">
        <w:rPr>
          <w:rStyle w:val="StyleUnderline"/>
        </w:rPr>
        <w:t xml:space="preserve">. The monarch informed the American leadership </w:t>
      </w:r>
      <w:r w:rsidRPr="00FD207E">
        <w:rPr>
          <w:rStyle w:val="StyleUnderline"/>
          <w:highlight w:val="yellow"/>
        </w:rPr>
        <w:t>that the cost of the war in south Syria would lead to a catastrophe</w:t>
      </w:r>
      <w:r w:rsidRPr="00FD207E">
        <w:rPr>
          <w:rStyle w:val="StyleUnderline"/>
        </w:rPr>
        <w:t xml:space="preserve"> not only </w:t>
      </w:r>
      <w:r w:rsidRPr="00FD207E">
        <w:rPr>
          <w:rStyle w:val="StyleUnderline"/>
          <w:highlight w:val="yellow"/>
        </w:rPr>
        <w:t>for</w:t>
      </w:r>
      <w:r w:rsidRPr="00FD207E">
        <w:rPr>
          <w:rStyle w:val="StyleUnderline"/>
        </w:rPr>
        <w:t xml:space="preserve"> the </w:t>
      </w:r>
      <w:r w:rsidRPr="00FD207E">
        <w:rPr>
          <w:rStyle w:val="StyleUnderline"/>
          <w:highlight w:val="yellow"/>
        </w:rPr>
        <w:t>Jordanian</w:t>
      </w:r>
      <w:r w:rsidRPr="00FD207E">
        <w:rPr>
          <w:rStyle w:val="StyleUnderline"/>
        </w:rPr>
        <w:t xml:space="preserve"> economy but its </w:t>
      </w:r>
      <w:r w:rsidRPr="00FD207E">
        <w:rPr>
          <w:rStyle w:val="StyleUnderline"/>
          <w:highlight w:val="yellow"/>
        </w:rPr>
        <w:t>society as a whole.</w:t>
      </w:r>
    </w:p>
    <w:p w:rsidR="00ED5931" w:rsidRDefault="00ED5931" w:rsidP="00ED5931">
      <w:pPr>
        <w:pStyle w:val="Heading3"/>
      </w:pPr>
      <w:r>
        <w:t>Jordan Rejecting Refugees</w:t>
      </w:r>
    </w:p>
    <w:p w:rsidR="00ED5931" w:rsidRDefault="00ED5931" w:rsidP="00ED5931">
      <w:pPr>
        <w:pStyle w:val="Heading4"/>
      </w:pPr>
      <w:r>
        <w:t>Jordan can’t afford to keep accepting refugees- strategies to kick them out</w:t>
      </w:r>
    </w:p>
    <w:p w:rsidR="00ED5931" w:rsidRPr="00735BCF" w:rsidRDefault="00ED5931" w:rsidP="00ED5931">
      <w:r w:rsidRPr="00735BCF">
        <w:rPr>
          <w:rStyle w:val="Style13ptBold"/>
        </w:rPr>
        <w:t>Lidman 18</w:t>
      </w:r>
      <w:r w:rsidRPr="00735BCF">
        <w:t xml:space="preserve"> (Melanie, a freelance journalist in Israel who covers Africa and the Middle East for Global Sisters Report, graduate of the University of Maryland, works for the Times of Israel, "Seeking Refuge: Jordan takes in masses of Syrians but prefers they don't stay", 6/28/18, www.globalsistersreport.org/news/migration/seeking-refuge-jordan-takes-masses-syrians-prefers-they-dont-stay-54686</w:t>
      </w:r>
      <w:r>
        <w:t>)</w:t>
      </w:r>
    </w:p>
    <w:p w:rsidR="00ED5931" w:rsidRDefault="00ED5931" w:rsidP="00ED5931">
      <w:r>
        <w:t xml:space="preserve">Since 2011, more than 655,000 Syrian refugees have streamed across the border, escaping an eight-year civil war. In the </w:t>
      </w:r>
      <w:r w:rsidRPr="00735BCF">
        <w:rPr>
          <w:u w:val="single"/>
        </w:rPr>
        <w:t>beginning of 2018, Jordan had 740,000 refugees</w:t>
      </w:r>
      <w:r>
        <w:t>, according to UNHCR</w:t>
      </w:r>
    </w:p>
    <w:p w:rsidR="00ED5931" w:rsidRDefault="00ED5931" w:rsidP="00ED5931">
      <w:r>
        <w:t>Jordan has a 16.5 percent unemployment rate, and the number of residents living under the national poverty line climbed, from 13 to 14 percent over the last decade, according to the World Bank.</w:t>
      </w:r>
    </w:p>
    <w:p w:rsidR="00ED5931" w:rsidRPr="00735BCF" w:rsidRDefault="00ED5931" w:rsidP="00ED5931">
      <w:pPr>
        <w:rPr>
          <w:u w:val="single"/>
        </w:rPr>
      </w:pPr>
      <w:r w:rsidRPr="00735BCF">
        <w:rPr>
          <w:u w:val="single"/>
        </w:rPr>
        <w:t xml:space="preserve">The desert </w:t>
      </w:r>
      <w:r w:rsidRPr="00B65ADB">
        <w:rPr>
          <w:highlight w:val="cyan"/>
          <w:u w:val="single"/>
        </w:rPr>
        <w:t>country</w:t>
      </w:r>
      <w:r w:rsidRPr="00735BCF">
        <w:rPr>
          <w:u w:val="single"/>
        </w:rPr>
        <w:t xml:space="preserve"> of 10 million people is </w:t>
      </w:r>
      <w:r w:rsidRPr="00B65ADB">
        <w:rPr>
          <w:highlight w:val="cyan"/>
          <w:u w:val="single"/>
        </w:rPr>
        <w:t>quickly running out of water and</w:t>
      </w:r>
      <w:r w:rsidRPr="00735BCF">
        <w:rPr>
          <w:u w:val="single"/>
        </w:rPr>
        <w:t xml:space="preserve"> doesn't have the </w:t>
      </w:r>
      <w:r w:rsidRPr="00B65ADB">
        <w:rPr>
          <w:u w:val="single"/>
        </w:rPr>
        <w:t>natural</w:t>
      </w:r>
      <w:r w:rsidRPr="00B65ADB">
        <w:rPr>
          <w:highlight w:val="cyan"/>
          <w:u w:val="single"/>
        </w:rPr>
        <w:t xml:space="preserve"> resources for</w:t>
      </w:r>
      <w:r w:rsidRPr="00735BCF">
        <w:rPr>
          <w:u w:val="single"/>
        </w:rPr>
        <w:t xml:space="preserve"> the meteoric </w:t>
      </w:r>
      <w:r w:rsidRPr="00B65ADB">
        <w:rPr>
          <w:highlight w:val="cyan"/>
          <w:u w:val="single"/>
        </w:rPr>
        <w:t>population growth</w:t>
      </w:r>
      <w:r w:rsidRPr="00735BCF">
        <w:rPr>
          <w:u w:val="single"/>
        </w:rPr>
        <w:t xml:space="preserve"> resulting from the influx of refugees</w:t>
      </w:r>
      <w:r>
        <w:t>. According to U.N. population and refugee data</w:t>
      </w:r>
      <w:r w:rsidRPr="00735BCF">
        <w:rPr>
          <w:u w:val="single"/>
        </w:rPr>
        <w:t>, Jordan's rate of accepting Syrian refugees in the last decade would be equivalent to the United States adding more than 20 million into its total population. In fact, the U.S. has admitted only 21,205 Syrian refugees since 2002, U.S. State Department data shows.</w:t>
      </w:r>
    </w:p>
    <w:p w:rsidR="00ED5931" w:rsidRDefault="00ED5931" w:rsidP="00ED5931">
      <w:r>
        <w:t>Welcome to visit, but please don't stay</w:t>
      </w:r>
    </w:p>
    <w:p w:rsidR="00ED5931" w:rsidRPr="00735BCF" w:rsidRDefault="00ED5931" w:rsidP="00ED5931">
      <w:pPr>
        <w:rPr>
          <w:u w:val="single"/>
        </w:rPr>
      </w:pPr>
      <w:r>
        <w:t>Like many other countries</w:t>
      </w:r>
      <w:r w:rsidRPr="00735BCF">
        <w:rPr>
          <w:u w:val="single"/>
        </w:rPr>
        <w:t xml:space="preserve">, </w:t>
      </w:r>
      <w:r w:rsidRPr="00B65ADB">
        <w:rPr>
          <w:highlight w:val="cyan"/>
          <w:u w:val="single"/>
        </w:rPr>
        <w:t>Jordan</w:t>
      </w:r>
      <w:r w:rsidRPr="00735BCF">
        <w:rPr>
          <w:u w:val="single"/>
        </w:rPr>
        <w:t xml:space="preserve"> severely </w:t>
      </w:r>
      <w:r w:rsidRPr="00B65ADB">
        <w:rPr>
          <w:highlight w:val="cyan"/>
          <w:u w:val="single"/>
        </w:rPr>
        <w:t>limits</w:t>
      </w:r>
      <w:r w:rsidRPr="00735BCF">
        <w:rPr>
          <w:u w:val="single"/>
        </w:rPr>
        <w:t xml:space="preserve"> the </w:t>
      </w:r>
      <w:r w:rsidRPr="00B65ADB">
        <w:rPr>
          <w:highlight w:val="cyan"/>
          <w:u w:val="single"/>
        </w:rPr>
        <w:t>ability of refugees to work</w:t>
      </w:r>
      <w:r w:rsidRPr="00735BCF">
        <w:rPr>
          <w:u w:val="single"/>
        </w:rPr>
        <w:t xml:space="preserve">, </w:t>
      </w:r>
      <w:r w:rsidRPr="00B65ADB">
        <w:rPr>
          <w:highlight w:val="cyan"/>
          <w:u w:val="single"/>
        </w:rPr>
        <w:t>in hopes</w:t>
      </w:r>
      <w:r w:rsidRPr="00735BCF">
        <w:rPr>
          <w:u w:val="single"/>
        </w:rPr>
        <w:t xml:space="preserve"> that </w:t>
      </w:r>
      <w:r w:rsidRPr="00B65ADB">
        <w:rPr>
          <w:highlight w:val="cyan"/>
          <w:u w:val="single"/>
        </w:rPr>
        <w:t>they will</w:t>
      </w:r>
      <w:r w:rsidRPr="00735BCF">
        <w:rPr>
          <w:u w:val="single"/>
        </w:rPr>
        <w:t xml:space="preserve"> soon </w:t>
      </w:r>
      <w:r w:rsidRPr="00B65ADB">
        <w:rPr>
          <w:highlight w:val="cyan"/>
          <w:u w:val="single"/>
        </w:rPr>
        <w:t>return</w:t>
      </w:r>
      <w:r w:rsidRPr="00735BCF">
        <w:rPr>
          <w:u w:val="single"/>
        </w:rPr>
        <w:t xml:space="preserve"> to their home countries before getting too comfortable.</w:t>
      </w:r>
      <w:r>
        <w:t xml:space="preserve"> The country reluctantly issued 46,000 work permits for refugees in 2017, but </w:t>
      </w:r>
      <w:r w:rsidRPr="00735BCF">
        <w:rPr>
          <w:u w:val="single"/>
        </w:rPr>
        <w:t xml:space="preserve">the vast majority of </w:t>
      </w:r>
      <w:r w:rsidRPr="00B65ADB">
        <w:rPr>
          <w:highlight w:val="cyan"/>
          <w:u w:val="single"/>
        </w:rPr>
        <w:t>refugees cannot legally work</w:t>
      </w:r>
      <w:r w:rsidRPr="00735BCF">
        <w:rPr>
          <w:u w:val="single"/>
        </w:rPr>
        <w:t xml:space="preserve">. This </w:t>
      </w:r>
      <w:r w:rsidRPr="00B65ADB">
        <w:rPr>
          <w:highlight w:val="cyan"/>
          <w:u w:val="single"/>
        </w:rPr>
        <w:t>thrusts them deeper into poverty</w:t>
      </w:r>
      <w:r w:rsidRPr="00735BCF">
        <w:rPr>
          <w:u w:val="single"/>
        </w:rPr>
        <w:t>, and makes them more dependent on international organizations.</w:t>
      </w:r>
    </w:p>
    <w:p w:rsidR="00ED5931" w:rsidRDefault="00ED5931" w:rsidP="00ED5931">
      <w:r>
        <w:t xml:space="preserve">Another part of </w:t>
      </w:r>
      <w:r w:rsidRPr="00B65ADB">
        <w:rPr>
          <w:highlight w:val="cyan"/>
          <w:u w:val="single"/>
        </w:rPr>
        <w:t>Jordan's strategy to ensure refugees don't stay in their country is</w:t>
      </w:r>
      <w:r w:rsidRPr="00735BCF">
        <w:rPr>
          <w:u w:val="single"/>
        </w:rPr>
        <w:t xml:space="preserve"> to assign them to </w:t>
      </w:r>
      <w:r w:rsidRPr="00B65ADB">
        <w:rPr>
          <w:highlight w:val="cyan"/>
          <w:u w:val="single"/>
        </w:rPr>
        <w:t>live in</w:t>
      </w:r>
      <w:r w:rsidRPr="00735BCF">
        <w:rPr>
          <w:u w:val="single"/>
        </w:rPr>
        <w:t xml:space="preserve"> the Azraq </w:t>
      </w:r>
      <w:r w:rsidRPr="00B65ADB">
        <w:rPr>
          <w:highlight w:val="cyan"/>
          <w:u w:val="single"/>
        </w:rPr>
        <w:t>Refugee Camp.</w:t>
      </w:r>
      <w:r w:rsidRPr="00735BCF">
        <w:rPr>
          <w:u w:val="single"/>
        </w:rPr>
        <w:t xml:space="preserve"> The desolate landscape, rudimentary accommodations, and sheer boredom make many residents </w:t>
      </w:r>
      <w:r w:rsidRPr="00B65ADB">
        <w:rPr>
          <w:highlight w:val="cyan"/>
          <w:u w:val="single"/>
        </w:rPr>
        <w:t>consider</w:t>
      </w:r>
      <w:r w:rsidRPr="00735BCF">
        <w:rPr>
          <w:u w:val="single"/>
        </w:rPr>
        <w:t xml:space="preserve"> the </w:t>
      </w:r>
      <w:r w:rsidRPr="00B65ADB">
        <w:rPr>
          <w:highlight w:val="cyan"/>
          <w:u w:val="single"/>
        </w:rPr>
        <w:t>camp an "open air prison</w:t>
      </w:r>
      <w:r w:rsidRPr="00735BCF">
        <w:rPr>
          <w:u w:val="single"/>
        </w:rPr>
        <w:t>."</w:t>
      </w:r>
      <w:r>
        <w:t xml:space="preserve"> Zaatari Refugee Camp, the larger and more well-known Syrian refugee camp in Jordan only a few miles from the border, has a freewheeling economy and a main drag named "Champs-Élysées," where enterprising Syrians have set up businesses from hair salons to bridal studios.</w:t>
      </w:r>
    </w:p>
    <w:p w:rsidR="00ED5931" w:rsidRDefault="00ED5931" w:rsidP="00ED5931">
      <w:r>
        <w:t xml:space="preserve">But in Azraq, the </w:t>
      </w:r>
      <w:r w:rsidRPr="00735BCF">
        <w:rPr>
          <w:u w:val="single"/>
        </w:rPr>
        <w:t>camp's U.N. directors tightly control every aspect of life.</w:t>
      </w:r>
      <w:r>
        <w:t xml:space="preserve"> They decide who can run stores and where the public can gather. They are installing a cash benefit payment system that reads the iris of the eye, like something out of a science fiction movie. Refugees must obtain permission to leave the camp.</w:t>
      </w:r>
    </w:p>
    <w:p w:rsidR="00ED5931" w:rsidRDefault="00ED5931" w:rsidP="00ED5931">
      <w:pPr>
        <w:rPr>
          <w:u w:val="single"/>
        </w:rPr>
      </w:pPr>
      <w:r w:rsidRPr="00735BCF">
        <w:rPr>
          <w:u w:val="single"/>
        </w:rPr>
        <w:t xml:space="preserve">Jordanian authorities are trying to convince urban refugees that life will be easier in the camp, so as to </w:t>
      </w:r>
      <w:r w:rsidRPr="00B65ADB">
        <w:rPr>
          <w:highlight w:val="cyan"/>
          <w:u w:val="single"/>
        </w:rPr>
        <w:t>avoid</w:t>
      </w:r>
      <w:r w:rsidRPr="00735BCF">
        <w:rPr>
          <w:u w:val="single"/>
        </w:rPr>
        <w:t xml:space="preserve"> situations </w:t>
      </w:r>
      <w:r w:rsidRPr="00B65ADB">
        <w:rPr>
          <w:highlight w:val="cyan"/>
          <w:u w:val="single"/>
        </w:rPr>
        <w:t>where refugees assimilate into city life and</w:t>
      </w:r>
      <w:r w:rsidRPr="00735BCF">
        <w:rPr>
          <w:u w:val="single"/>
        </w:rPr>
        <w:t xml:space="preserve"> decide to </w:t>
      </w:r>
      <w:r w:rsidRPr="00B65ADB">
        <w:rPr>
          <w:highlight w:val="cyan"/>
          <w:u w:val="single"/>
        </w:rPr>
        <w:t>stay.</w:t>
      </w:r>
      <w:r w:rsidRPr="00735BCF">
        <w:rPr>
          <w:u w:val="single"/>
        </w:rPr>
        <w:t xml:space="preserve"> Many refugees struggle to pay rent and feed their families in the cities, where services are patchwork and more difficult to access.</w:t>
      </w:r>
    </w:p>
    <w:p w:rsidR="00ED5931" w:rsidRPr="00ED5931" w:rsidRDefault="00ED5931" w:rsidP="00ED5931"/>
    <w:p w:rsidR="00C01F20" w:rsidRPr="00C01F20" w:rsidRDefault="00C01F20" w:rsidP="00C01F20">
      <w:pPr>
        <w:pStyle w:val="Heading3"/>
      </w:pPr>
      <w:r w:rsidRPr="00C01F20">
        <w:t>I/L: Jordanian Instability</w:t>
      </w:r>
    </w:p>
    <w:p w:rsidR="00C01F20" w:rsidRDefault="00C01F20" w:rsidP="00C01F20">
      <w:pPr>
        <w:pStyle w:val="Heading4"/>
      </w:pPr>
      <w:r>
        <w:t>Jordan bears too much of the refugee crisis-causes economic issues</w:t>
      </w:r>
    </w:p>
    <w:p w:rsidR="00C01F20" w:rsidRPr="00413128" w:rsidRDefault="00C01F20" w:rsidP="00C01F20">
      <w:r w:rsidRPr="00413128">
        <w:rPr>
          <w:rStyle w:val="Style13ptBold"/>
        </w:rPr>
        <w:t>Alrababa'h and Williamson 7/20</w:t>
      </w:r>
      <w:r w:rsidRPr="00413128">
        <w:t>, Ala' Alrababa'h is a Ph.D. Candidate at Stanford University with a BA in political science and government from darthmouth and Scott Williamson is a PhD Candidate in Political Science at Stanford University and Graduate Research Fellow at NSF with a BA in political science and middle east studies, 7/20/18, "Jordan shut out out 60,000 Syrian refugees — and then saw a backlash. This is why." https://www.washingtonpost.com/news/monkey-cage/wp/2018/07/20/when-jordan-closed-its-border-to-refugees-the-public-protested-heres-why/?utm_term=.137e705a1abd</w:t>
      </w:r>
    </w:p>
    <w:p w:rsidR="00C01F20" w:rsidRPr="00413128" w:rsidRDefault="00C01F20" w:rsidP="00C01F20">
      <w:pPr>
        <w:rPr>
          <w:sz w:val="12"/>
        </w:rPr>
      </w:pPr>
      <w:r w:rsidRPr="00413128">
        <w:rPr>
          <w:rStyle w:val="StyleUnderline"/>
          <w:highlight w:val="yellow"/>
        </w:rPr>
        <w:t>Jordan</w:t>
      </w:r>
      <w:r w:rsidRPr="00413128">
        <w:rPr>
          <w:rStyle w:val="StyleUnderline"/>
        </w:rPr>
        <w:t xml:space="preserve">ian officials feel strongly that their country </w:t>
      </w:r>
      <w:r w:rsidRPr="00413128">
        <w:rPr>
          <w:rStyle w:val="StyleUnderline"/>
          <w:highlight w:val="yellow"/>
        </w:rPr>
        <w:t xml:space="preserve">has </w:t>
      </w:r>
      <w:r w:rsidRPr="00413128">
        <w:rPr>
          <w:rStyle w:val="Emphasis"/>
          <w:highlight w:val="yellow"/>
        </w:rPr>
        <w:t>borne a heavy burden</w:t>
      </w:r>
      <w:r w:rsidRPr="00413128">
        <w:rPr>
          <w:rStyle w:val="StyleUnderline"/>
          <w:highlight w:val="yellow"/>
        </w:rPr>
        <w:t xml:space="preserve"> to help Syrian refugees, </w:t>
      </w:r>
      <w:r w:rsidRPr="00413128">
        <w:rPr>
          <w:rStyle w:val="Emphasis"/>
          <w:highlight w:val="yellow"/>
        </w:rPr>
        <w:t>without adequate assistance</w:t>
      </w:r>
      <w:r w:rsidRPr="00413128">
        <w:rPr>
          <w:rStyle w:val="StyleUnderline"/>
        </w:rPr>
        <w:t xml:space="preserve"> from the international community.</w:t>
      </w:r>
      <w:r w:rsidRPr="00413128">
        <w:rPr>
          <w:sz w:val="12"/>
        </w:rPr>
        <w:t xml:space="preserve"> The government-affiliated Jordan Times recently captured that mood in an op-ed piece that said, “No one can blame Jordan for closing its borders to refugees after having welcomed and hosted hundreds of thousands of them over the past years . . . with little or no help and support from the international community.”</w:t>
      </w:r>
    </w:p>
    <w:p w:rsidR="00C01F20" w:rsidRPr="00413128" w:rsidRDefault="00C01F20" w:rsidP="00C01F20">
      <w:pPr>
        <w:rPr>
          <w:rStyle w:val="Emphasis"/>
        </w:rPr>
      </w:pPr>
      <w:r w:rsidRPr="00413128">
        <w:rPr>
          <w:rStyle w:val="StyleUnderline"/>
          <w:highlight w:val="yellow"/>
        </w:rPr>
        <w:t>The</w:t>
      </w:r>
      <w:r w:rsidRPr="00413128">
        <w:rPr>
          <w:rStyle w:val="StyleUnderline"/>
        </w:rPr>
        <w:t xml:space="preserve"> Syrian refugee </w:t>
      </w:r>
      <w:r w:rsidRPr="00413128">
        <w:rPr>
          <w:rStyle w:val="StyleUnderline"/>
          <w:highlight w:val="yellow"/>
        </w:rPr>
        <w:t>crisis has been a challenge for Jordan,</w:t>
      </w:r>
      <w:r w:rsidRPr="00413128">
        <w:rPr>
          <w:rStyle w:val="StyleUnderline"/>
        </w:rPr>
        <w:t xml:space="preserve"> which hosts more than 650,000 registered Syrian refugees. These </w:t>
      </w:r>
      <w:r w:rsidRPr="00413128">
        <w:rPr>
          <w:rStyle w:val="StyleUnderline"/>
          <w:highlight w:val="yellow"/>
        </w:rPr>
        <w:t>refugees constitute approximately 7 percent of Jordan’s population</w:t>
      </w:r>
      <w:r w:rsidRPr="00413128">
        <w:rPr>
          <w:rStyle w:val="StyleUnderline"/>
        </w:rPr>
        <w:t>, a far higher percentage than any country in the West</w:t>
      </w:r>
      <w:r w:rsidRPr="00413128">
        <w:rPr>
          <w:sz w:val="12"/>
        </w:rPr>
        <w:t xml:space="preserve">, where the political backlash against refugees has often been severe. While Jordan has received billions of dollars in financial assistance from international donors to cope with this challenge, </w:t>
      </w:r>
      <w:r w:rsidRPr="00413128">
        <w:rPr>
          <w:rStyle w:val="StyleUnderline"/>
        </w:rPr>
        <w:t xml:space="preserve">the government maintains that this </w:t>
      </w:r>
      <w:r w:rsidRPr="00413128">
        <w:rPr>
          <w:rStyle w:val="StyleUnderline"/>
          <w:highlight w:val="yellow"/>
        </w:rPr>
        <w:t>aid has covered only a fraction of the costs,</w:t>
      </w:r>
      <w:r w:rsidRPr="00413128">
        <w:rPr>
          <w:rStyle w:val="StyleUnderline"/>
        </w:rPr>
        <w:t xml:space="preserve"> </w:t>
      </w:r>
      <w:r w:rsidRPr="00413128">
        <w:rPr>
          <w:rStyle w:val="StyleUnderline"/>
          <w:highlight w:val="yellow"/>
        </w:rPr>
        <w:t>and</w:t>
      </w:r>
      <w:r w:rsidRPr="00413128">
        <w:rPr>
          <w:rStyle w:val="StyleUnderline"/>
        </w:rPr>
        <w:t xml:space="preserve"> the </w:t>
      </w:r>
      <w:r w:rsidRPr="00413128">
        <w:rPr>
          <w:rStyle w:val="StyleUnderline"/>
          <w:highlight w:val="yellow"/>
        </w:rPr>
        <w:t>aid has not helped</w:t>
      </w:r>
      <w:r w:rsidRPr="00413128">
        <w:rPr>
          <w:rStyle w:val="StyleUnderline"/>
        </w:rPr>
        <w:t xml:space="preserve"> the country </w:t>
      </w:r>
      <w:r w:rsidRPr="00413128">
        <w:rPr>
          <w:rStyle w:val="StyleUnderline"/>
          <w:highlight w:val="yellow"/>
        </w:rPr>
        <w:t>overcome</w:t>
      </w:r>
      <w:r w:rsidRPr="00413128">
        <w:rPr>
          <w:rStyle w:val="StyleUnderline"/>
        </w:rPr>
        <w:t xml:space="preserve"> a number of </w:t>
      </w:r>
      <w:r w:rsidRPr="00413128">
        <w:rPr>
          <w:rStyle w:val="Emphasis"/>
          <w:highlight w:val="yellow"/>
        </w:rPr>
        <w:t>persistent economic challenges.</w:t>
      </w:r>
    </w:p>
    <w:p w:rsidR="00C01F20" w:rsidRPr="00413128" w:rsidRDefault="00C01F20" w:rsidP="00C01F20">
      <w:pPr>
        <w:rPr>
          <w:sz w:val="12"/>
        </w:rPr>
      </w:pPr>
      <w:r w:rsidRPr="00413128">
        <w:rPr>
          <w:rStyle w:val="StyleUnderline"/>
          <w:highlight w:val="yellow"/>
        </w:rPr>
        <w:t>The</w:t>
      </w:r>
      <w:r w:rsidRPr="00413128">
        <w:rPr>
          <w:rStyle w:val="StyleUnderline"/>
        </w:rPr>
        <w:t xml:space="preserve"> Jordanian </w:t>
      </w:r>
      <w:r w:rsidRPr="00413128">
        <w:rPr>
          <w:rStyle w:val="StyleUnderline"/>
          <w:highlight w:val="yellow"/>
        </w:rPr>
        <w:t>government</w:t>
      </w:r>
      <w:r w:rsidRPr="00413128">
        <w:rPr>
          <w:rStyle w:val="StyleUnderline"/>
        </w:rPr>
        <w:t xml:space="preserve"> has often </w:t>
      </w:r>
      <w:r w:rsidRPr="00413128">
        <w:rPr>
          <w:rStyle w:val="StyleUnderline"/>
          <w:highlight w:val="yellow"/>
        </w:rPr>
        <w:t>blamed Syrian refugees for economic difficulties</w:t>
      </w:r>
      <w:r w:rsidRPr="00413128">
        <w:rPr>
          <w:rStyle w:val="StyleUnderline"/>
        </w:rPr>
        <w:t>.</w:t>
      </w:r>
      <w:r w:rsidRPr="00413128">
        <w:rPr>
          <w:sz w:val="12"/>
        </w:rPr>
        <w:t xml:space="preserve"> A former prime minister said Syrian refugees were to blame for setbacks in development, increasing public debt, and rising poverty and unemployment among Jordanians. When the government announced an end to bread subsidies this year, it justified the decision by claiming that foreign workers and refugees were the primary beneficiary of these subsidies.</w:t>
      </w:r>
    </w:p>
    <w:p w:rsidR="00ED5931" w:rsidRDefault="00ED5931" w:rsidP="00ED5931">
      <w:pPr>
        <w:pStyle w:val="Heading4"/>
      </w:pPr>
      <w:r>
        <w:t xml:space="preserve">Jordan on the brink- increased threats to stability will cause Jordan’s anti-terrorist movement to fall apart </w:t>
      </w:r>
    </w:p>
    <w:p w:rsidR="00ED5931" w:rsidRPr="00814D5F" w:rsidRDefault="00ED5931" w:rsidP="00ED5931">
      <w:r w:rsidRPr="00814D5F">
        <w:rPr>
          <w:rStyle w:val="Style13ptBold"/>
        </w:rPr>
        <w:t>Lang, Wechsler, Awadallah 17</w:t>
      </w:r>
      <w:r>
        <w:t xml:space="preserve"> (Hardin, is vice president for programs and policy at Refugees International, A veteran of six United Nations peacekeeping and humanitarian field missions; William, a senior fellow on national security and counterterrorism at the Middle East Institute; Alia, Research Associate, Middle East, National Security &amp; International Policy Team at Center for American Progress; “The Future of U.S.-Jordanian Counterterrorism Cooperation”; 11/30/17; </w:t>
      </w:r>
      <w:r w:rsidRPr="00814D5F">
        <w:t>https://www.americanprogress.org/issues/security/reports/2017/11/30/443272/future-u-s-jordanian-counterterrorism-cooperation/</w:t>
      </w:r>
      <w:r>
        <w:t>)</w:t>
      </w:r>
    </w:p>
    <w:p w:rsidR="00ED5931" w:rsidRPr="00DA750A" w:rsidRDefault="00ED5931" w:rsidP="00ED5931">
      <w:r w:rsidRPr="00DA750A">
        <w:rPr>
          <w:u w:val="single"/>
        </w:rPr>
        <w:t>The United States has no closer Arab counterterrorism partner than the Hashemite Kingdom of Jordan. Military and intelligence relations between the two countries date back to the 1950s.</w:t>
      </w:r>
      <w:r w:rsidRPr="00DA750A">
        <w:t xml:space="preserve"> In recent decades, </w:t>
      </w:r>
      <w:r w:rsidRPr="00DA750A">
        <w:rPr>
          <w:u w:val="single"/>
        </w:rPr>
        <w:t>the two countries have worked closely to address shared security threats, shore up Jordan’s stability, and strengthen the kingdom’s capacity to confront terrorism at home.</w:t>
      </w:r>
      <w:r w:rsidRPr="00DA750A">
        <w:t xml:space="preserve"> The wars in Afghanistan, Iraq, and Syria all strengthened these bonds, but the rise of the Islamic State group (IS) in 2014 saw bilateral security cooperation enter a new and even deeper phase of cooperation.</w:t>
      </w:r>
    </w:p>
    <w:p w:rsidR="00ED5931" w:rsidRPr="00DA750A" w:rsidRDefault="00ED5931" w:rsidP="00ED5931">
      <w:r w:rsidRPr="00DA750A">
        <w:rPr>
          <w:u w:val="single"/>
        </w:rPr>
        <w:t>Today, Jordan is a key member of the anti-IS coalition. The kingdom hosts more than 2,800 U.S. military personnel;1 has supported train and equip efforts in southern Syria; and provides critical bases for the air campaign against the group.2</w:t>
      </w:r>
      <w:r w:rsidRPr="00DA750A">
        <w:t xml:space="preserve"> For its part, the United States has significantly increased not just its security assistance, but also its economic support and humanitarian aid to help Jordan shoulder new burdens imposed by regional turmoil, including the influx of nearly 700,000 refugees from Syria.3 By 2016, U.S. assistance had reached almost $1.6 billion annually.4</w:t>
      </w:r>
    </w:p>
    <w:p w:rsidR="00ED5931" w:rsidRPr="00DA750A" w:rsidRDefault="00ED5931" w:rsidP="00ED5931">
      <w:r w:rsidRPr="00DA750A">
        <w:rPr>
          <w:u w:val="single"/>
        </w:rPr>
        <w:t>Despite record aid levels, the internal security situation in Jordan took a turn for the worse in 2016. In that year, the kingdom suffered a string of terrorist attacks, including its most deadly in a decade</w:t>
      </w:r>
      <w:r w:rsidRPr="00DA750A">
        <w:t xml:space="preserve">. A number of factors appear to be at play. </w:t>
      </w:r>
      <w:r w:rsidRPr="00DA750A">
        <w:rPr>
          <w:u w:val="single"/>
        </w:rPr>
        <w:t xml:space="preserve">Civil war, IS, and a resurgent Al Qaeda in Syria have increased the threat along Jordan’s northern and eastern land borders. </w:t>
      </w:r>
      <w:r w:rsidRPr="00DA750A">
        <w:t>Domestic religious extremism also appears to be on the rise in Jordan. In addition, an estimated 2,000 to 4,000 Jordanians have crossed those borders to fight for extremist groups5 and many have begun to return home, elevating the threat of domestic attacks.6 Finally, Iran’s presence and power projection in Syria poses a strategic threat by creating instability and conflict along Jordan’s borders.</w:t>
      </w:r>
    </w:p>
    <w:p w:rsidR="00ED5931" w:rsidRDefault="00ED5931" w:rsidP="00ED5931">
      <w:r w:rsidRPr="00DA750A">
        <w:t xml:space="preserve">These trends do not yet constitute a strategic threat to Jordan’s stability. </w:t>
      </w:r>
      <w:r w:rsidRPr="00DA750A">
        <w:rPr>
          <w:u w:val="single"/>
        </w:rPr>
        <w:t>However, the recent spate of internal terrorist attacks has raised concerns over the kingdom’s capacity to fully manage a dynamic and complicated matrix of threats emanating from inside and outside Jordan.</w:t>
      </w:r>
      <w:r w:rsidRPr="00DA750A">
        <w:t xml:space="preserve"> As the region enters a new chapter in the fight against terrorism</w:t>
      </w:r>
      <w:r w:rsidRPr="00DA750A">
        <w:rPr>
          <w:u w:val="single"/>
        </w:rPr>
        <w:t>, the United States and Jordan will need to make important choices about how best to further strengthen the capacity of the kingdom to manage these threats.</w:t>
      </w:r>
      <w:r w:rsidRPr="00DA750A">
        <w:t xml:space="preserve"> The first step should be an honest look at what has and has not worked, particularly in the wake of the 9/11 attacks, after which the United States made significant investments in counterterrorism partners in the Middle East.</w:t>
      </w:r>
    </w:p>
    <w:p w:rsidR="00ED5931" w:rsidRDefault="00ED5931" w:rsidP="00ED5931"/>
    <w:p w:rsidR="00C01F20" w:rsidRDefault="00C01F20" w:rsidP="00C01F20"/>
    <w:p w:rsidR="00C01F20" w:rsidRDefault="00C01F20" w:rsidP="00C01F20">
      <w:pPr>
        <w:pStyle w:val="Heading4"/>
      </w:pPr>
      <w:r>
        <w:t>Refugees overburden the Jordanian economy and weaken the government</w:t>
      </w:r>
    </w:p>
    <w:p w:rsidR="00C01F20" w:rsidRPr="00A7794F" w:rsidRDefault="00C01F20" w:rsidP="00C01F20">
      <w:r w:rsidRPr="001C33F2">
        <w:rPr>
          <w:rStyle w:val="Style13ptBold"/>
        </w:rPr>
        <w:t>Alshoubaki and Harris 18</w:t>
      </w:r>
      <w:r w:rsidRPr="001C33F2">
        <w:t>, Wa’ed Alshoubaki is an assistant Professor at the University of Jordan and Michael Harris an Israeli-American political scientist and university administrator with a PhD in public policy and a BA in economics, "The impact of Syrian refugees on Jordan: A framework for analysis," www.jois.eu/files/11_454_Alshoubaki%20et%20al.pdf</w:t>
      </w:r>
    </w:p>
    <w:p w:rsidR="00C01F20" w:rsidRDefault="00C01F20" w:rsidP="00C01F20">
      <w:r w:rsidRPr="00A7794F">
        <w:rPr>
          <w:rStyle w:val="StyleUnderline"/>
        </w:rPr>
        <w:t xml:space="preserve">Several scholars maintain that </w:t>
      </w:r>
      <w:r w:rsidRPr="00A7794F">
        <w:rPr>
          <w:rStyle w:val="StyleUnderline"/>
          <w:highlight w:val="yellow"/>
        </w:rPr>
        <w:t>refugees are</w:t>
      </w:r>
      <w:r w:rsidRPr="00A7794F">
        <w:rPr>
          <w:rStyle w:val="StyleUnderline"/>
        </w:rPr>
        <w:t xml:space="preserve"> not only a political threat to host communities, but they are also </w:t>
      </w:r>
      <w:r w:rsidRPr="00A7794F">
        <w:rPr>
          <w:rStyle w:val="StyleUnderline"/>
          <w:highlight w:val="yellow"/>
        </w:rPr>
        <w:t>an</w:t>
      </w:r>
      <w:r w:rsidRPr="00A7794F">
        <w:rPr>
          <w:rStyle w:val="StyleUnderline"/>
        </w:rPr>
        <w:t xml:space="preserve"> </w:t>
      </w:r>
      <w:r w:rsidRPr="00A7794F">
        <w:rPr>
          <w:rStyle w:val="Emphasis"/>
          <w:highlight w:val="yellow"/>
        </w:rPr>
        <w:t>economic burden</w:t>
      </w:r>
      <w:r w:rsidRPr="00A7794F">
        <w:rPr>
          <w:rStyle w:val="StyleUnderline"/>
        </w:rPr>
        <w:t xml:space="preserve">. Neighboring countries travail the spillover effects of civil war, which has an inverse effect on their economic development </w:t>
      </w:r>
      <w:r>
        <w:t xml:space="preserve">(De Groot, 2010). Salehyan (2008) argues that civil war in neighboring countries causes a negative spillover. He points out that </w:t>
      </w:r>
      <w:r w:rsidRPr="00A7794F">
        <w:rPr>
          <w:rStyle w:val="StyleUnderline"/>
          <w:highlight w:val="yellow"/>
        </w:rPr>
        <w:t>refugees shape multiple types of negative externalities</w:t>
      </w:r>
      <w:r w:rsidRPr="00A7794F">
        <w:rPr>
          <w:rStyle w:val="StyleUnderline"/>
        </w:rPr>
        <w:t xml:space="preserve">. In spite of international aid to refugees, </w:t>
      </w:r>
      <w:r w:rsidRPr="00A7794F">
        <w:rPr>
          <w:rStyle w:val="StyleUnderline"/>
          <w:highlight w:val="yellow"/>
        </w:rPr>
        <w:t xml:space="preserve">received countries sustain more cost of supporting </w:t>
      </w:r>
      <w:r w:rsidRPr="00A7794F">
        <w:rPr>
          <w:rStyle w:val="StyleUnderline"/>
        </w:rPr>
        <w:t xml:space="preserve">and caring for </w:t>
      </w:r>
      <w:r w:rsidRPr="00A7794F">
        <w:rPr>
          <w:rStyle w:val="StyleUnderline"/>
          <w:highlight w:val="yellow"/>
        </w:rPr>
        <w:t>refugees</w:t>
      </w:r>
      <w:r w:rsidRPr="00A7794F">
        <w:rPr>
          <w:rStyle w:val="StyleUnderline"/>
        </w:rPr>
        <w:t xml:space="preserve">. This burden is magnified when receiving countries are poor and underdeveloped because refugees need human aid and public services. </w:t>
      </w:r>
      <w:r w:rsidRPr="00A7794F">
        <w:rPr>
          <w:rStyle w:val="StyleUnderline"/>
          <w:highlight w:val="yellow"/>
        </w:rPr>
        <w:t>Refugees compete with citizens’ job opportunities</w:t>
      </w:r>
      <w:r w:rsidRPr="00A7794F">
        <w:rPr>
          <w:rStyle w:val="StyleUnderline"/>
        </w:rPr>
        <w:t xml:space="preserve"> and resources. Refugees shape demographic externality because they may affect ethnic balance</w:t>
      </w:r>
      <w:r>
        <w:t xml:space="preserve">. In addition, </w:t>
      </w:r>
      <w:r w:rsidRPr="00A7794F">
        <w:rPr>
          <w:rStyle w:val="StyleUnderline"/>
        </w:rPr>
        <w:t xml:space="preserve">the </w:t>
      </w:r>
      <w:r w:rsidRPr="00A7794F">
        <w:rPr>
          <w:rStyle w:val="StyleUnderline"/>
          <w:highlight w:val="yellow"/>
        </w:rPr>
        <w:t>inflow of refugees increases the probability of conflict</w:t>
      </w:r>
      <w:r w:rsidRPr="00A7794F">
        <w:rPr>
          <w:rStyle w:val="StyleUnderline"/>
        </w:rPr>
        <w:t xml:space="preserve"> in received states</w:t>
      </w:r>
      <w:r>
        <w:t>. Refugees can cause health problems to host communities due to sanitation problems and infectious diseases. For example, Baez (2011) analyzed the impact of influx of Burundian and Rwandan refugees to Western Tanzania in 1993 and 1994 and its effect on Tanzanian children. He employs Tanzania Demographic Health Surveys (TDHS) to assess the short-term effect of the massive influx of refugees. The results reveal that the influx of refugees significantly exacerbates the nutritional status of children in host communities. Moreover, west Tanzania suffers from health problems, such as malaria, AIDS, and other communicable diseases, and the flow of refugees worsens the problem and contributes to the spread of diseases.</w:t>
      </w:r>
    </w:p>
    <w:p w:rsidR="00C01F20" w:rsidRDefault="00C01F20" w:rsidP="00C01F20">
      <w:r>
        <w:t>Murdoch and Sandler (2004) empirically tested the impact of a civil war on sending and receiving countries. They claimed that ramifications of civil war on a state entail loss of human capital, reduced local investment, redirection of foreign investment, and the destruction of infrastructure. Neighboring countries have not been spared the negative effect of civil war. Civil war hinders economic growth in neighboring countries, disrupts trade and the importing of resources, and results in high costs to provide humanitarian aid to refugees. Economically, they found that “civil wars have significant, but modest, negative influences on the steady state level of GDP per capita, both at home and in neighbors” (p. 92).</w:t>
      </w:r>
    </w:p>
    <w:p w:rsidR="00C01F20" w:rsidRDefault="00C01F20" w:rsidP="00C01F20">
      <w:r>
        <w:t>International Monetary Fund and World Bank (1999) assessed the economic impact of the Kosovo crisis on the six most affected European countries. The report includes the following receiving countries: Albania, Bosnia–Herzegovina, Bulgaria, Croatia, Macedonia, and Romania.</w:t>
      </w:r>
    </w:p>
    <w:p w:rsidR="00C01F20" w:rsidRDefault="00C01F20" w:rsidP="00C01F20">
      <w:r>
        <w:t xml:space="preserve">The report found that a major influence of the Kosovo crisis was the massive influx of refugees associated with a large segment of the direct cost that was allocated from host countries’ budget to support refugees and provide food, shelter and clothing (Deppler &amp; Kincaid, 1999). The steep exodus of refugees leads to turbulent conditions, especially in the demographic and social structure. </w:t>
      </w:r>
      <w:r w:rsidRPr="00A7794F">
        <w:rPr>
          <w:rStyle w:val="StyleUnderline"/>
          <w:highlight w:val="yellow"/>
        </w:rPr>
        <w:t>Received countries exert substantial efforts to maintain law and order, and they are also confronted with economic challenges</w:t>
      </w:r>
      <w:r w:rsidRPr="00A7794F">
        <w:rPr>
          <w:rStyle w:val="StyleUnderline"/>
        </w:rPr>
        <w:t xml:space="preserve"> due to the need to provide humanitarian assistance to refugees, such as the port congestion in Albania. The accumulation of </w:t>
      </w:r>
      <w:r w:rsidRPr="00A7794F">
        <w:rPr>
          <w:rStyle w:val="Emphasis"/>
          <w:highlight w:val="yellow"/>
        </w:rPr>
        <w:t>these conditions cause</w:t>
      </w:r>
      <w:r w:rsidRPr="00A7794F">
        <w:rPr>
          <w:rStyle w:val="StyleUnderline"/>
        </w:rPr>
        <w:t>s</w:t>
      </w:r>
      <w:r w:rsidRPr="00A7794F">
        <w:rPr>
          <w:rStyle w:val="Emphasis"/>
          <w:highlight w:val="yellow"/>
        </w:rPr>
        <w:t xml:space="preserve"> a weakened ability to govern</w:t>
      </w:r>
      <w:r w:rsidRPr="00A7794F">
        <w:rPr>
          <w:rStyle w:val="StyleUnderline"/>
          <w:highlight w:val="yellow"/>
        </w:rPr>
        <w:t xml:space="preserve"> </w:t>
      </w:r>
      <w:r w:rsidRPr="00A7794F">
        <w:rPr>
          <w:highlight w:val="yellow"/>
        </w:rPr>
        <w:t>(</w:t>
      </w:r>
      <w:r>
        <w:t>Deppler &amp; Kincaid, 1999). Moreover, closing trade routes and transport networks due to closing the border with Serbia and Montenegro led to the loss of Macedonia, which exported 66% of its production to Serbia and Montenegro. In the same vein, Bosnia and Herzegovina lost an important market in Yugoslavia. Bulgaria and Romania had problems in the destruction of their storage facilities in Bosnia and Herzegovina; furthermore, using transit trade led to an extended period of trade and an increase in transportation costs for Bulgaria and Romania (Deppler &amp; Kincaid, 1999).</w:t>
      </w:r>
    </w:p>
    <w:p w:rsidR="00C01F20" w:rsidRDefault="00C01F20" w:rsidP="00C01F20">
      <w:r>
        <w:t xml:space="preserve">The unstable conditions and influx of refugees reduced consumers’ and investors’ trust, resulting in the loss of foreign investment, loss of tourism trade in Croatia and Bulgaria, loss in local business, and the high borrowing cost in the international capital market (Deppler &amp; Kincaid, 1999). International Monetary Fund and World Bank (1999) asserted that </w:t>
      </w:r>
      <w:r w:rsidRPr="00A7794F">
        <w:rPr>
          <w:rStyle w:val="StyleUnderline"/>
        </w:rPr>
        <w:t xml:space="preserve">the </w:t>
      </w:r>
      <w:r w:rsidRPr="00A7794F">
        <w:rPr>
          <w:rStyle w:val="StyleUnderline"/>
          <w:highlight w:val="yellow"/>
        </w:rPr>
        <w:t>inflow of refugees abated a structural reform in different countries because of obstacles of administrative capacity, making the compromise for reform challenging.</w:t>
      </w:r>
      <w:r>
        <w:t xml:space="preserve"> For example, privatization projects deteriorated. Albania also found problems in tax collection.</w:t>
      </w:r>
    </w:p>
    <w:p w:rsidR="00C01F20" w:rsidRDefault="00C01F20" w:rsidP="00C01F20">
      <w:r>
        <w:t xml:space="preserve">The report concluded that </w:t>
      </w:r>
      <w:r w:rsidRPr="00A7794F">
        <w:rPr>
          <w:rStyle w:val="StyleUnderline"/>
        </w:rPr>
        <w:t xml:space="preserve">the economic cost of the refugee influx was higher than estimated, </w:t>
      </w:r>
      <w:r w:rsidRPr="00A7794F">
        <w:t>and</w:t>
      </w:r>
      <w:r>
        <w:t xml:space="preserve"> even though the conflict was resolved, the trade market was damaged due to the closing of trade routes and the need for more time to deport refugees added more costs (International Monetary Fund and World Bank, 1999). Finally, in spite of the international support of the Kosovo crisis, the report detailed significant negative impact on the growth of the state.</w:t>
      </w:r>
    </w:p>
    <w:p w:rsidR="00C01F20" w:rsidRDefault="00C01F20" w:rsidP="00C01F20">
      <w:pPr>
        <w:rPr>
          <w:rStyle w:val="StyleUnderline"/>
        </w:rPr>
      </w:pPr>
      <w:r>
        <w:t xml:space="preserve">In the case of Jordan, the country received many refugees in different eras, including Palestinian refugees in 1948, Iraqi refugees in 1990 and 2003, and Syrian refugees in 2011. Several studies were conducted to assess the effect of the turbulent condition in the Middle East on the economic growth of Jordan. Saif and Debartolo (2007) investigated the impact of the Iraqi refugee influx after the Iraq invasion in 2003 and how they impacted economic growth. They found that, during the Iraqi refugee influx, the country witnessed an increase in food prices, petroleum, and property; however, they underestimated the role of Iraqi refugees on the rise of inflation. When they split up inflation by governorates, the inflation rate of Amman, where most of the Iraqi refugees resided, was less than the inflation rate across the country. In a recent study about the impact of refugees in Jordan economics, Lozi (2013) evaluated the impact of refugees on the Jordan economy by the major macroeconomic indicators, including unemployment rate, foreign direct investment, and food pricing. He indicated that the increase of inflation in years 2010-2012 was caused by food prices increasing; the massive influx of refugees led to an increase in the demand of food, thus increasing food importation by 11%. </w:t>
      </w:r>
      <w:r w:rsidRPr="00A7794F">
        <w:rPr>
          <w:rStyle w:val="StyleUnderline"/>
        </w:rPr>
        <w:t xml:space="preserve">Before the influx of Syrian refugees, Jordan was trying to control food prices, but </w:t>
      </w:r>
      <w:r w:rsidRPr="00A7794F">
        <w:rPr>
          <w:rStyle w:val="StyleUnderline"/>
          <w:highlight w:val="yellow"/>
        </w:rPr>
        <w:t>after the steep influx of refugees, Jordan was unable to control prices</w:t>
      </w:r>
      <w:r w:rsidRPr="00A7794F">
        <w:rPr>
          <w:rStyle w:val="StyleUnderline"/>
        </w:rPr>
        <w:t xml:space="preserve">, and subsidies decreased. Moreover, the </w:t>
      </w:r>
      <w:r w:rsidRPr="00A7794F">
        <w:rPr>
          <w:rStyle w:val="StyleUnderline"/>
          <w:highlight w:val="yellow"/>
        </w:rPr>
        <w:t>inflow of Syrian refugees</w:t>
      </w:r>
      <w:r w:rsidRPr="00A7794F">
        <w:rPr>
          <w:rStyle w:val="StyleUnderline"/>
        </w:rPr>
        <w:t>, in addition to the Iraqi refugees</w:t>
      </w:r>
      <w:r w:rsidRPr="00A7794F">
        <w:rPr>
          <w:rStyle w:val="StyleUnderline"/>
          <w:highlight w:val="yellow"/>
        </w:rPr>
        <w:t>, put greater pressure on Jordan’s</w:t>
      </w:r>
      <w:r w:rsidRPr="00A7794F">
        <w:rPr>
          <w:rStyle w:val="StyleUnderline"/>
        </w:rPr>
        <w:t xml:space="preserve"> public services and </w:t>
      </w:r>
      <w:r w:rsidRPr="00A7794F">
        <w:rPr>
          <w:rStyle w:val="StyleUnderline"/>
          <w:highlight w:val="yellow"/>
        </w:rPr>
        <w:t>budget</w:t>
      </w:r>
      <w:r w:rsidRPr="00A7794F">
        <w:rPr>
          <w:rStyle w:val="StyleUnderline"/>
        </w:rPr>
        <w:t xml:space="preserve">. An increase in the demand on public services </w:t>
      </w:r>
      <w:r w:rsidRPr="00A7794F">
        <w:rPr>
          <w:rStyle w:val="StyleUnderline"/>
          <w:highlight w:val="yellow"/>
        </w:rPr>
        <w:t>caused an increase in government expenditure</w:t>
      </w:r>
      <w:r w:rsidRPr="00A7794F">
        <w:rPr>
          <w:rStyle w:val="StyleUnderline"/>
        </w:rPr>
        <w:t>.</w:t>
      </w:r>
      <w:r>
        <w:t xml:space="preserve"> Regarding the high unemployment rate in Jordan, Jordanians argued that Syrian refugees were working illegally without work permits. Lozi asserted that the turbulent condition of the region worsened the economic conditions in Jordan, cutting back investment and tourism. Finally, the majority of Jordanians believe </w:t>
      </w:r>
      <w:r w:rsidRPr="00A7794F">
        <w:t>that</w:t>
      </w:r>
      <w:r w:rsidRPr="00A7794F">
        <w:rPr>
          <w:rStyle w:val="StyleUnderline"/>
        </w:rPr>
        <w:t xml:space="preserve"> Syrian </w:t>
      </w:r>
      <w:r w:rsidRPr="00A7794F">
        <w:rPr>
          <w:rStyle w:val="Emphasis"/>
          <w:highlight w:val="yellow"/>
        </w:rPr>
        <w:t>refugees have political and social impacts on Jordan</w:t>
      </w:r>
      <w:r w:rsidRPr="00A7794F">
        <w:rPr>
          <w:rStyle w:val="StyleUnderline"/>
        </w:rPr>
        <w:t>.</w:t>
      </w:r>
    </w:p>
    <w:p w:rsidR="00ED5931" w:rsidRDefault="00ED5931" w:rsidP="00ED5931">
      <w:pPr>
        <w:pStyle w:val="Heading4"/>
      </w:pPr>
      <w:r>
        <w:t xml:space="preserve">Jordan stability not constant- Syria might push it to the brink </w:t>
      </w:r>
    </w:p>
    <w:p w:rsidR="00ED5931" w:rsidRPr="00CC055F" w:rsidRDefault="00ED5931" w:rsidP="00ED5931">
      <w:r w:rsidRPr="00BF7642">
        <w:rPr>
          <w:rStyle w:val="Style13ptBold"/>
        </w:rPr>
        <w:t>Schenker 17</w:t>
      </w:r>
      <w:r w:rsidRPr="00BF7642">
        <w:t xml:space="preserve"> (David,</w:t>
      </w:r>
      <w:r>
        <w:t xml:space="preserve"> </w:t>
      </w:r>
      <w:r w:rsidRPr="00BF7642">
        <w:t>the Aufzien Fellow and director of the Program on Arab Politics at The Washington Institute for Near East Policy, "How the United States Should Help Protect Jordan from the Chaos Next Door", 2/22/17, https://www.lawfareblog.com/how-united-states-should-help-protect-jordan-chaos-next-door</w:t>
      </w:r>
      <w:r>
        <w:t>)</w:t>
      </w:r>
    </w:p>
    <w:p w:rsidR="00ED5931" w:rsidRPr="00CC055F" w:rsidRDefault="00ED5931" w:rsidP="00ED5931">
      <w:pPr>
        <w:rPr>
          <w:u w:val="single"/>
        </w:rPr>
      </w:pPr>
      <w:r>
        <w:t xml:space="preserve">The war in Syria is having a profound impact on Jordan. According to the government’s 2016 census, </w:t>
      </w:r>
      <w:r w:rsidRPr="00CC055F">
        <w:rPr>
          <w:u w:val="single"/>
        </w:rPr>
        <w:t>Syrians now comprise 13.28 percent of Jordan’s population.</w:t>
      </w:r>
      <w:r>
        <w:t xml:space="preserve"> Beyond the social dislocation associated with the addition of such a large contingent of refugees</w:t>
      </w:r>
      <w:r w:rsidRPr="00CC055F">
        <w:rPr>
          <w:u w:val="single"/>
        </w:rPr>
        <w:t xml:space="preserve">, the Syrians are having a significant effect on the economy and national deficit. Worse, militant Islamist ideology from next door—though not necessarily from the refugee population—is seeping across the border into the kingdom. Accordingly, </w:t>
      </w:r>
      <w:r w:rsidRPr="00CC055F">
        <w:rPr>
          <w:rStyle w:val="Emphasis"/>
        </w:rPr>
        <w:t>terrorism is becoming an increasingly difficult challenge.</w:t>
      </w:r>
    </w:p>
    <w:p w:rsidR="00ED5931" w:rsidRPr="00CC055F" w:rsidRDefault="00ED5931" w:rsidP="00ED5931">
      <w:pPr>
        <w:rPr>
          <w:u w:val="single"/>
        </w:rPr>
      </w:pPr>
      <w:r>
        <w:t xml:space="preserve">Jordan’s economy has never been robust. Indeed, the kingdom has run deficits for more than half a century. Since 2011 and the start of the Arab uprisings, however, </w:t>
      </w:r>
      <w:r w:rsidRPr="00CC055F">
        <w:rPr>
          <w:u w:val="single"/>
        </w:rPr>
        <w:t>the economy has taken a marked turn for the worse.</w:t>
      </w:r>
      <w:r>
        <w:t xml:space="preserve"> After the Egyptian revolution, disruptions of the gas pipeline through the Sinai desert to Jordan forced the kingdom to fill the gap with more expensive crude oil, resulting in a $3 billion (or 30 percent) budget deficit in 2013. More recently, </w:t>
      </w:r>
      <w:r w:rsidRPr="00CC055F">
        <w:rPr>
          <w:u w:val="single"/>
        </w:rPr>
        <w:t>border closures with Iraq and Syria have undercut Jordanian exports, and the wars next door have scared away visitors, significantly reducing tourist revenues.</w:t>
      </w:r>
      <w:r>
        <w:t xml:space="preserve"> </w:t>
      </w:r>
      <w:r w:rsidRPr="00CC055F">
        <w:rPr>
          <w:u w:val="single"/>
        </w:rPr>
        <w:t>The arrival of so many Syrian refugees has only compounded the kingdom’s fiscal problems.</w:t>
      </w:r>
    </w:p>
    <w:p w:rsidR="00ED5931" w:rsidRDefault="00ED5931" w:rsidP="00ED5931">
      <w:r w:rsidRPr="00A13878">
        <w:rPr>
          <w:u w:val="single"/>
        </w:rPr>
        <w:t>Despite adversity, the kingdom today is relatively stable, and doing well—especially compared with many of its neighbors. There is no guarantee, however, that Jordan will continue to endure regional pressures unscathed, especially if spillover from the Syria war continues</w:t>
      </w:r>
      <w:r>
        <w:t>.</w:t>
      </w:r>
    </w:p>
    <w:p w:rsidR="00ED5931" w:rsidRDefault="00ED5931" w:rsidP="00ED5931">
      <w:r>
        <w:t>The challenges faced by the kingdom are diverse but can be broadly categorized into three related baskets: security, refugees, and the economy. Taken separately, each of these issues represents a problem for Amman; together, if left to fester, these challenges could morph into a perfect storm.</w:t>
      </w:r>
    </w:p>
    <w:p w:rsidR="00ED5931" w:rsidRDefault="00ED5931" w:rsidP="00ED5931">
      <w:pPr>
        <w:pStyle w:val="Heading4"/>
      </w:pPr>
    </w:p>
    <w:p w:rsidR="00ED5931" w:rsidRDefault="00ED5931" w:rsidP="00ED5931">
      <w:pPr>
        <w:pStyle w:val="Heading4"/>
      </w:pPr>
      <w:r>
        <w:t xml:space="preserve">Refugees detrimental to Jordanian economy and resources </w:t>
      </w:r>
    </w:p>
    <w:p w:rsidR="00ED5931" w:rsidRPr="00BF7642" w:rsidRDefault="00ED5931" w:rsidP="00ED5931">
      <w:r w:rsidRPr="00BF7642">
        <w:rPr>
          <w:rStyle w:val="Style13ptBold"/>
        </w:rPr>
        <w:t>Schenker 17</w:t>
      </w:r>
      <w:r w:rsidRPr="00BF7642">
        <w:t xml:space="preserve"> (David,</w:t>
      </w:r>
      <w:r>
        <w:t xml:space="preserve"> </w:t>
      </w:r>
      <w:r w:rsidRPr="00BF7642">
        <w:t>the Aufzien Fellow and director of the Program on Arab Politics at The Washington Institute for Near East Policy, "How the United States Should Help Protect Jordan from the Chaos Next Door", 2/22/17, https://www.lawfareblog.com/how-united-states-should-help-protect-jordan-chaos-next-door</w:t>
      </w:r>
      <w:r>
        <w:t>)</w:t>
      </w:r>
    </w:p>
    <w:p w:rsidR="00ED5931" w:rsidRPr="00BF7642" w:rsidRDefault="00ED5931" w:rsidP="00ED5931">
      <w:r w:rsidRPr="00BF7642">
        <w:rPr>
          <w:u w:val="single"/>
        </w:rPr>
        <w:t>The refugees are clearly taxing Jordan’s scarce resources, including the state budget</w:t>
      </w:r>
      <w:r w:rsidRPr="00BF7642">
        <w:t xml:space="preserve">. According to the World Bank, </w:t>
      </w:r>
      <w:r w:rsidRPr="00BF7642">
        <w:rPr>
          <w:u w:val="single"/>
        </w:rPr>
        <w:t>they cost the kingdom over $2.5 billion a year—equivalent to nearly 18 percent of its annual budget.</w:t>
      </w:r>
      <w:r w:rsidRPr="00BF7642">
        <w:t xml:space="preserve"> In 2016, the kingdom i</w:t>
      </w:r>
      <w:r w:rsidRPr="00BF7642">
        <w:rPr>
          <w:u w:val="single"/>
        </w:rPr>
        <w:t xml:space="preserve">ncurred a deficit of nearly $1.3 billion on its $12 billion in budgeted expenditures, in large part because of these refugees. </w:t>
      </w:r>
      <w:r w:rsidRPr="00BF7642">
        <w:t>Overall, the General Budget Department reported that Jordan would accrue $1.8 billion of new debt in 2016.</w:t>
      </w:r>
    </w:p>
    <w:p w:rsidR="00ED5931" w:rsidRPr="00BF7642" w:rsidRDefault="00ED5931" w:rsidP="00ED5931">
      <w:r w:rsidRPr="00BF7642">
        <w:t xml:space="preserve">The </w:t>
      </w:r>
      <w:r w:rsidRPr="00BF7642">
        <w:rPr>
          <w:u w:val="single"/>
        </w:rPr>
        <w:t>refugee crisis is also exacerbating Jordan’s acute water shortage</w:t>
      </w:r>
      <w:r w:rsidRPr="00BF7642">
        <w:t xml:space="preserve">...At the current rate of consumption, some estimates indicate that </w:t>
      </w:r>
      <w:r w:rsidRPr="00BF7642">
        <w:rPr>
          <w:u w:val="single"/>
        </w:rPr>
        <w:t>its fresh water supply will be exhausted by 2060.</w:t>
      </w:r>
    </w:p>
    <w:p w:rsidR="00ED5931" w:rsidRPr="00BF7642" w:rsidRDefault="00ED5931" w:rsidP="00ED5931">
      <w:r w:rsidRPr="00BF7642">
        <w:t>To be sure</w:t>
      </w:r>
      <w:r w:rsidRPr="00BF7642">
        <w:rPr>
          <w:u w:val="single"/>
        </w:rPr>
        <w:t>, the refugees are a financial burden</w:t>
      </w:r>
      <w:r w:rsidRPr="00BF7642">
        <w:t xml:space="preserve">. Even with the hospitality and largesse of Jordan and the assistance provided by the UNHCR, life in </w:t>
      </w:r>
      <w:r w:rsidRPr="00BF7642">
        <w:rPr>
          <w:u w:val="single"/>
        </w:rPr>
        <w:t xml:space="preserve">the kingdom remains an existence of quiet desperation for the vast majority of these Syrians. </w:t>
      </w:r>
      <w:r w:rsidRPr="00BF7642">
        <w:t xml:space="preserve">According to the United Nations, </w:t>
      </w:r>
      <w:r w:rsidRPr="00BF7642">
        <w:rPr>
          <w:u w:val="single"/>
        </w:rPr>
        <w:t xml:space="preserve">90 percent of registered Syrian refugees in urban areas are living below the national poverty line. </w:t>
      </w:r>
      <w:r w:rsidRPr="00BF7642">
        <w:t>Throughout the kingdom, two-thirds of Syrian refugees are impoverished—and this figure would likely be even higher if non-registered Syrians, who receive no funding from international organizations, were taken into account. While many Syrians in Jordan are working, opportunities have been somewhat limited. If these refugees remain in Jordan indefinitely, they could become a permanent underclass that is especially vulnerable to radicalization.</w:t>
      </w:r>
    </w:p>
    <w:p w:rsidR="00ED5931" w:rsidRPr="00BF7642" w:rsidRDefault="00ED5931" w:rsidP="00ED5931"/>
    <w:p w:rsidR="00C01F20" w:rsidRPr="00C01F20" w:rsidRDefault="00C01F20" w:rsidP="00C01F20">
      <w:bookmarkStart w:id="0" w:name="_GoBack"/>
      <w:bookmarkEnd w:id="0"/>
    </w:p>
    <w:p w:rsidR="00827B6B" w:rsidRPr="00827B6B" w:rsidRDefault="00C01F20" w:rsidP="00827B6B">
      <w:pPr>
        <w:pStyle w:val="Heading3"/>
      </w:pPr>
      <w:r>
        <w:t xml:space="preserve">I/L: </w:t>
      </w:r>
      <w:r w:rsidR="00827B6B" w:rsidRPr="00827B6B">
        <w:t>Relations Stop Terrorism</w:t>
      </w:r>
    </w:p>
    <w:p w:rsidR="00827B6B" w:rsidRDefault="00827B6B" w:rsidP="00827B6B">
      <w:pPr>
        <w:pStyle w:val="Heading4"/>
      </w:pPr>
      <w:r>
        <w:t>Jordan strategically key to US terrorism efforts and middle east stability-instability hurts the US</w:t>
      </w:r>
    </w:p>
    <w:p w:rsidR="00827B6B" w:rsidRPr="008248F1" w:rsidRDefault="00827B6B" w:rsidP="00827B6B">
      <w:r w:rsidRPr="008248F1">
        <w:t xml:space="preserve">Allison </w:t>
      </w:r>
      <w:r w:rsidRPr="008248F1">
        <w:rPr>
          <w:rStyle w:val="Style13ptBold"/>
        </w:rPr>
        <w:t>Fedirka 6/5</w:t>
      </w:r>
      <w:r w:rsidRPr="008248F1">
        <w:t>, senior analyst for Geopolitical Futures with a MA in international affairs and a BA in international relations, 6/5/18, "What Instability in Jordan Means for the Middle East," https://geopoliticalfutures.com/instability-jordan-means-middle-east/</w:t>
      </w:r>
    </w:p>
    <w:p w:rsidR="00827B6B" w:rsidRPr="00235977" w:rsidRDefault="00827B6B" w:rsidP="00827B6B">
      <w:pPr>
        <w:rPr>
          <w:rStyle w:val="StyleUnderline"/>
        </w:rPr>
      </w:pPr>
      <w:r w:rsidRPr="00235977">
        <w:rPr>
          <w:rStyle w:val="StyleUnderline"/>
        </w:rPr>
        <w:t>Jordan occupies a strategic location in the Middle East, wedged between Israel and Saudi Arabia, two of the region’s leading powers. To its north and northeast lie Syria and Iraq – the region’s main hot spots that have drawn in regional and global powers like Iran, Turkey, Russia and the United States.</w:t>
      </w:r>
      <w:r w:rsidRPr="00CB25DB">
        <w:rPr>
          <w:sz w:val="12"/>
        </w:rPr>
        <w:t xml:space="preserve"> Jordan initially was concerned about the crises in Syria and Iraq because of the fear that the Islamic State would spread into Jordan or that the waves of refugees fleeing these countries might reach its borders. Indeed, Jordan is now home to 660,000 Syrian refugees, nearly 7 percent of its total population. But the threat of IS expansion in the Middle East has largely subsided, with the group now relegated to sleeper cells and isolated pockets of territory. Nevertheless, </w:t>
      </w:r>
      <w:r w:rsidRPr="00235977">
        <w:rPr>
          <w:rStyle w:val="StyleUnderline"/>
        </w:rPr>
        <w:t>Syria and Iraq still present a host of challenges for countries in the region, and if those countries took a turn for the worse, Jordan would likely be among the first to suffer. For this reason, Jordan’s relative stability matters greatly in the Middle East and beyond.</w:t>
      </w:r>
    </w:p>
    <w:p w:rsidR="00827B6B" w:rsidRPr="00CB25DB" w:rsidRDefault="00827B6B" w:rsidP="00827B6B">
      <w:pPr>
        <w:rPr>
          <w:sz w:val="12"/>
        </w:rPr>
      </w:pPr>
      <w:r w:rsidRPr="00235977">
        <w:rPr>
          <w:rStyle w:val="StyleUnderline"/>
        </w:rPr>
        <w:t>Israel, for example, will undoubtedly keep a close eye on developments in Jordan</w:t>
      </w:r>
      <w:r w:rsidRPr="00CB25DB">
        <w:rPr>
          <w:sz w:val="12"/>
        </w:rPr>
        <w:t xml:space="preserve">. It shares its longest border with Jordan, and a majority of Jordanians are of Palestinian origin. </w:t>
      </w:r>
      <w:r w:rsidRPr="00235977">
        <w:rPr>
          <w:rStyle w:val="StyleUnderline"/>
        </w:rPr>
        <w:t>Jordan relies heavily on Israel for its national security, and Jordan helps Israel contain potential threats. But Israel is vulnerable at the moment</w:t>
      </w:r>
      <w:r w:rsidRPr="00CB25DB">
        <w:rPr>
          <w:sz w:val="12"/>
        </w:rPr>
        <w:t xml:space="preserve"> – Israel Defense Forces are on alert due to escalating instability in the West Bank, Gaza, Golan Heights, Sinai Peninsula and Lebanon</w:t>
      </w:r>
      <w:r w:rsidRPr="00235977">
        <w:rPr>
          <w:rStyle w:val="StyleUnderline"/>
        </w:rPr>
        <w:t>. Israel becomes increasingly exposed as stability in the region deteriorates and Iranian proxy groups become more active.</w:t>
      </w:r>
      <w:r w:rsidRPr="00CB25DB">
        <w:rPr>
          <w:sz w:val="12"/>
        </w:rPr>
        <w:t xml:space="preserve"> Israel doesn’t need another conflict erupting along its borders. It will do what it can to keep Jordan stable and prevent a power vacuum from developing there.</w:t>
      </w:r>
    </w:p>
    <w:p w:rsidR="00827B6B" w:rsidRPr="00CB25DB" w:rsidRDefault="00827B6B" w:rsidP="00827B6B">
      <w:pPr>
        <w:rPr>
          <w:sz w:val="12"/>
        </w:rPr>
      </w:pPr>
      <w:r w:rsidRPr="00235977">
        <w:rPr>
          <w:rStyle w:val="StyleUnderline"/>
        </w:rPr>
        <w:t>The United States also has a strong interest in Jordan, which has long been a reliable military partner for Washington. In the fight against IS, the country served as a critical logistics hub</w:t>
      </w:r>
      <w:r w:rsidRPr="00CB25DB">
        <w:rPr>
          <w:sz w:val="12"/>
        </w:rPr>
        <w:t xml:space="preserve">. Its Muwaffaq Salti air base, located near the Syrian and Iraqi borders, was essential in fighter-bomber missions targeting IS territory. The U.S. has about 2,800 troops in Jordan to help train local forces and reportedly has Patriot missiles stationed there as well. </w:t>
      </w:r>
      <w:r w:rsidRPr="008248F1">
        <w:rPr>
          <w:rStyle w:val="StyleUnderline"/>
        </w:rPr>
        <w:t>It has also invested billions of dollars to secure this relationship</w:t>
      </w:r>
      <w:r w:rsidRPr="00CB25DB">
        <w:rPr>
          <w:sz w:val="12"/>
        </w:rPr>
        <w:t xml:space="preserve">, including $3.75 billion in loan guarantees since 2013. In terms of defense, the U.S. co-developed the Jordanian military’s five-year procurement plan, and U.S. law allows for expedited review and an increased value threshold for arms sales to Jordan. In February, the two countries signed their third memorandum of understanding, a deal that will provide Jordan more than $1.27 billion in foreign assistance per year over five years, a 27 percent increase from the previous agreement. </w:t>
      </w:r>
      <w:r w:rsidRPr="008248F1">
        <w:rPr>
          <w:rStyle w:val="StyleUnderline"/>
        </w:rPr>
        <w:t xml:space="preserve">Though the pace of operations against the Islamic State has slowed and the U.S. is trying to reduce its military presence in the Middle East, Jordan remains a valuable partner for the U.S., and anything that might compromise this relationship is a threat to U.S. interests. </w:t>
      </w:r>
      <w:r w:rsidRPr="00CB25DB">
        <w:rPr>
          <w:sz w:val="12"/>
        </w:rPr>
        <w:t>The protests do not rise to this level right now, but Washington will remain vigilant nonetheless.</w:t>
      </w:r>
    </w:p>
    <w:p w:rsidR="00827B6B" w:rsidRPr="00CB25DB" w:rsidRDefault="00827B6B" w:rsidP="00827B6B">
      <w:pPr>
        <w:rPr>
          <w:sz w:val="12"/>
        </w:rPr>
      </w:pPr>
      <w:r w:rsidRPr="00CB25DB">
        <w:rPr>
          <w:sz w:val="12"/>
        </w:rPr>
        <w:t>Then there’s Iran, which has a vested interest in weakening Israel. Tehran has forces in both Syria and Iraq and is trying to expand its influence in the region, particularly through proxy groups. According to Al-Jazeera, this weekend’s protests in Jordan were led in part by a youth movement called Hirak Shababi, which Israeli intelligence accused in 2016 of being directed and funded by Hezbollah, Iran’s longtime proxy in Lebanon. The Israeli Defense Ministry promptly outlawed the group, which it considered a Palestinian umbrella organization. Though Iran has not been directly linked to the group’s operations in Jordan, the possibility must be raised given how it would help further Iranian interests in the region.</w:t>
      </w:r>
    </w:p>
    <w:p w:rsidR="00827B6B" w:rsidRDefault="00827B6B" w:rsidP="00827B6B">
      <w:pPr>
        <w:rPr>
          <w:rStyle w:val="StyleUnderline"/>
        </w:rPr>
      </w:pPr>
      <w:r w:rsidRPr="00CB25DB">
        <w:rPr>
          <w:sz w:val="12"/>
        </w:rPr>
        <w:t xml:space="preserve">The Jordanian monarchy has thus far managed to keep the social unrest in check. It has found ways to make modest changes to the government to show that it is responding to the public backlash. (From May 2016 to March 2018, the Cabinet was reshuffled six times.) Attempts to prepare the public for the subsidy cuts through media campaigns appear to have failed. For now, the social unrest in Jordan has not threatened its core security relationships, but there is no guarantee that this will remain the case. The country still needs a way to address its underlying economic problems in the long term, and Iran’s potential role in fueling the unrest complicates the situation even further. But </w:t>
      </w:r>
      <w:r w:rsidRPr="008248F1">
        <w:rPr>
          <w:rStyle w:val="StyleUnderline"/>
        </w:rPr>
        <w:t>one thing is certain:</w:t>
      </w:r>
      <w:r w:rsidRPr="00CB25DB">
        <w:rPr>
          <w:sz w:val="12"/>
        </w:rPr>
        <w:t xml:space="preserve"> </w:t>
      </w:r>
      <w:r w:rsidRPr="008248F1">
        <w:rPr>
          <w:rStyle w:val="StyleUnderline"/>
        </w:rPr>
        <w:t>Major instability in Jordan would have consequences for the entire Middle East.</w:t>
      </w:r>
    </w:p>
    <w:p w:rsidR="00C01F20" w:rsidRDefault="00C01F20" w:rsidP="00C01F20">
      <w:pPr>
        <w:pStyle w:val="Heading4"/>
      </w:pPr>
      <w:r>
        <w:t>Jordan is key to fight terrorism.</w:t>
      </w:r>
    </w:p>
    <w:p w:rsidR="00C01F20" w:rsidRPr="00223717" w:rsidRDefault="00C01F20" w:rsidP="00C01F20">
      <w:pPr>
        <w:rPr>
          <w:rStyle w:val="Style13ptBold"/>
          <w:b w:val="0"/>
        </w:rPr>
      </w:pPr>
      <w:r>
        <w:rPr>
          <w:rStyle w:val="Style13ptBold"/>
        </w:rPr>
        <w:t>Lang et al. 17</w:t>
      </w:r>
      <w:r>
        <w:rPr>
          <w:rStyle w:val="Style13ptBold"/>
          <w:b w:val="0"/>
        </w:rPr>
        <w:t xml:space="preserve"> (</w:t>
      </w:r>
      <w:r w:rsidRPr="00223717">
        <w:rPr>
          <w:rStyle w:val="Style13ptBold"/>
          <w:b w:val="0"/>
        </w:rPr>
        <w:t>Hardin Lang is vice president for programs and p</w:t>
      </w:r>
      <w:r>
        <w:rPr>
          <w:rStyle w:val="Style13ptBold"/>
          <w:b w:val="0"/>
        </w:rPr>
        <w:t>olicy at Refugees International), “</w:t>
      </w:r>
      <w:r w:rsidRPr="00223717">
        <w:rPr>
          <w:rStyle w:val="Style13ptBold"/>
          <w:b w:val="0"/>
        </w:rPr>
        <w:t>The Future of U.S.-Jordanian Counterterrorism Cooperation</w:t>
      </w:r>
      <w:r>
        <w:rPr>
          <w:rStyle w:val="Style13ptBold"/>
          <w:b w:val="0"/>
        </w:rPr>
        <w:t xml:space="preserve">,” </w:t>
      </w:r>
      <w:r>
        <w:rPr>
          <w:rStyle w:val="Style13ptBold"/>
          <w:b w:val="0"/>
          <w:i/>
        </w:rPr>
        <w:t>Center for American Progress</w:t>
      </w:r>
      <w:r>
        <w:rPr>
          <w:rStyle w:val="Style13ptBold"/>
          <w:b w:val="0"/>
        </w:rPr>
        <w:t xml:space="preserve">, </w:t>
      </w:r>
      <w:hyperlink r:id="rId9" w:history="1">
        <w:r w:rsidRPr="005A69B8">
          <w:rPr>
            <w:rStyle w:val="Hyperlink"/>
            <w:sz w:val="26"/>
          </w:rPr>
          <w:t>https://www.americanprogress.org/issues/security/reports/2017/11/30/443272/future-u-s-jordanian-counterterrorism-cooperation/</w:t>
        </w:r>
      </w:hyperlink>
      <w:r>
        <w:rPr>
          <w:rStyle w:val="Style13ptBold"/>
          <w:b w:val="0"/>
        </w:rPr>
        <w:t xml:space="preserve"> </w:t>
      </w:r>
    </w:p>
    <w:p w:rsidR="00C01F20" w:rsidRPr="00223717" w:rsidRDefault="00C01F20" w:rsidP="00C01F20">
      <w:pPr>
        <w:rPr>
          <w:sz w:val="16"/>
        </w:rPr>
      </w:pPr>
      <w:r w:rsidRPr="00223717">
        <w:rPr>
          <w:sz w:val="16"/>
        </w:rPr>
        <w:t xml:space="preserve">The </w:t>
      </w:r>
      <w:r w:rsidRPr="00223717">
        <w:rPr>
          <w:rStyle w:val="Emphasis"/>
          <w:highlight w:val="yellow"/>
        </w:rPr>
        <w:t>U</w:t>
      </w:r>
      <w:r w:rsidRPr="00223717">
        <w:rPr>
          <w:sz w:val="16"/>
        </w:rPr>
        <w:t xml:space="preserve">nited </w:t>
      </w:r>
      <w:r w:rsidRPr="00223717">
        <w:rPr>
          <w:rStyle w:val="Emphasis"/>
          <w:highlight w:val="yellow"/>
        </w:rPr>
        <w:t>S</w:t>
      </w:r>
      <w:r w:rsidRPr="00223717">
        <w:rPr>
          <w:sz w:val="16"/>
        </w:rPr>
        <w:t xml:space="preserve">tates </w:t>
      </w:r>
      <w:r w:rsidRPr="00223717">
        <w:rPr>
          <w:rStyle w:val="Emphasis"/>
          <w:highlight w:val="yellow"/>
        </w:rPr>
        <w:t>has no closer Arab counterterrorism partner than</w:t>
      </w:r>
      <w:r w:rsidRPr="00223717">
        <w:rPr>
          <w:sz w:val="16"/>
        </w:rPr>
        <w:t xml:space="preserve"> the Hashemite Kingdom of </w:t>
      </w:r>
      <w:r w:rsidRPr="00223717">
        <w:rPr>
          <w:rStyle w:val="Emphasis"/>
          <w:highlight w:val="yellow"/>
        </w:rPr>
        <w:t>Jordan</w:t>
      </w:r>
      <w:r w:rsidRPr="00223717">
        <w:rPr>
          <w:sz w:val="16"/>
        </w:rPr>
        <w:t xml:space="preserve">. Military and intelligence </w:t>
      </w:r>
      <w:r w:rsidRPr="00223717">
        <w:rPr>
          <w:rStyle w:val="Emphasis"/>
          <w:highlight w:val="yellow"/>
        </w:rPr>
        <w:t>relations between the</w:t>
      </w:r>
      <w:r w:rsidRPr="00223717">
        <w:rPr>
          <w:sz w:val="16"/>
        </w:rPr>
        <w:t xml:space="preserve"> two </w:t>
      </w:r>
      <w:r w:rsidRPr="00223717">
        <w:rPr>
          <w:rStyle w:val="Emphasis"/>
          <w:highlight w:val="yellow"/>
        </w:rPr>
        <w:t>countries date back to</w:t>
      </w:r>
      <w:r w:rsidRPr="00223717">
        <w:rPr>
          <w:sz w:val="16"/>
        </w:rPr>
        <w:t xml:space="preserve"> the 19</w:t>
      </w:r>
      <w:r w:rsidRPr="00223717">
        <w:rPr>
          <w:rStyle w:val="Emphasis"/>
          <w:highlight w:val="yellow"/>
        </w:rPr>
        <w:t>50s</w:t>
      </w:r>
      <w:r w:rsidRPr="00223717">
        <w:rPr>
          <w:sz w:val="16"/>
        </w:rPr>
        <w:t xml:space="preserve">. </w:t>
      </w:r>
      <w:r w:rsidRPr="00223717">
        <w:rPr>
          <w:rStyle w:val="Emphasis"/>
          <w:highlight w:val="yellow"/>
        </w:rPr>
        <w:t>In recent decades, the two countries have worked closely to address shared security threats, shore up Jordan’s stability, and strengthen the kingdom’s capacity to confront terrorism at home.</w:t>
      </w:r>
      <w:r w:rsidRPr="00223717">
        <w:rPr>
          <w:sz w:val="16"/>
        </w:rPr>
        <w:t xml:space="preserve"> The wars in Afghanistan, Iraq, and Syria all strengthened these bonds, but the rise of the Islamic State group (IS) in 2014 saw bilateral security cooperation enter a new and even deeper phase of cooperation.</w:t>
      </w:r>
    </w:p>
    <w:p w:rsidR="00C01F20" w:rsidRPr="00223717" w:rsidRDefault="00C01F20" w:rsidP="00C01F20">
      <w:pPr>
        <w:rPr>
          <w:sz w:val="16"/>
        </w:rPr>
      </w:pPr>
      <w:r w:rsidRPr="00223717">
        <w:rPr>
          <w:sz w:val="16"/>
        </w:rPr>
        <w:t xml:space="preserve">Today, </w:t>
      </w:r>
      <w:r w:rsidRPr="00223717">
        <w:rPr>
          <w:rStyle w:val="Emphasis"/>
          <w:highlight w:val="yellow"/>
        </w:rPr>
        <w:t>Jordan is a key member of the anti-IS coalition.</w:t>
      </w:r>
      <w:r w:rsidRPr="00223717">
        <w:rPr>
          <w:sz w:val="16"/>
        </w:rPr>
        <w:t xml:space="preserve"> </w:t>
      </w:r>
      <w:r w:rsidRPr="00223717">
        <w:rPr>
          <w:rStyle w:val="Emphasis"/>
          <w:highlight w:val="yellow"/>
        </w:rPr>
        <w:t>The kingdom hosts more than 2,800 U.S. military personnel</w:t>
      </w:r>
      <w:r w:rsidRPr="00223717">
        <w:rPr>
          <w:sz w:val="16"/>
        </w:rPr>
        <w:t>;1 has supported train and equip efforts in southern Syria; and provides critical bases for the air campaign against the group.2 For its part, the United States has significantly increased not just its security assistance, but also its economic support and humanitarian aid to help Jordan shoulder new burdens imposed by regional turmoil, including the influx of nearly 700,000 refugees from Syria.3 By 2016, U.S. assistance had reached almost $1.6 billion annually.4</w:t>
      </w:r>
    </w:p>
    <w:p w:rsidR="00C01F20" w:rsidRPr="00223717" w:rsidRDefault="00C01F20" w:rsidP="00C01F20">
      <w:pPr>
        <w:rPr>
          <w:sz w:val="16"/>
        </w:rPr>
      </w:pPr>
      <w:r w:rsidRPr="00223717">
        <w:rPr>
          <w:sz w:val="16"/>
        </w:rPr>
        <w:t xml:space="preserve">Despite record aid levels, the </w:t>
      </w:r>
      <w:r w:rsidRPr="00223717">
        <w:rPr>
          <w:rStyle w:val="Emphasis"/>
          <w:highlight w:val="yellow"/>
        </w:rPr>
        <w:t>internal security situation in Jordan</w:t>
      </w:r>
      <w:r w:rsidRPr="00223717">
        <w:rPr>
          <w:sz w:val="16"/>
        </w:rPr>
        <w:t xml:space="preserve"> took a </w:t>
      </w:r>
      <w:r w:rsidRPr="00223717">
        <w:rPr>
          <w:rStyle w:val="Emphasis"/>
          <w:highlight w:val="yellow"/>
        </w:rPr>
        <w:t>turn</w:t>
      </w:r>
      <w:r w:rsidRPr="00223717">
        <w:rPr>
          <w:sz w:val="16"/>
        </w:rPr>
        <w:t xml:space="preserve"> for the </w:t>
      </w:r>
      <w:r w:rsidRPr="00223717">
        <w:rPr>
          <w:rStyle w:val="Emphasis"/>
          <w:highlight w:val="yellow"/>
        </w:rPr>
        <w:t>worse in 2016.</w:t>
      </w:r>
      <w:r w:rsidRPr="00223717">
        <w:rPr>
          <w:sz w:val="16"/>
        </w:rPr>
        <w:t xml:space="preserve"> In that year, the kingdom suffered a string of terrorist attacks, including its most deadly in a decade. A number of factors appear to be at play. Civil war, IS, and a resurgent Al Qaeda in Syria have increased the threat along Jordan’s northern and eastern land borders. Domestic religious extremism also appears to be on the rise in Jordan. In addition, an estimated 2,000 to 4,000 Jordanians have crossed those borders to fight for extremist groups5 and many have begun to return home, elevating the threat of domestic attacks.6 Finally, Iran’s presence and power projection in </w:t>
      </w:r>
      <w:r w:rsidRPr="00223717">
        <w:rPr>
          <w:rStyle w:val="Emphasis"/>
          <w:highlight w:val="yellow"/>
        </w:rPr>
        <w:t>Syria poses</w:t>
      </w:r>
      <w:r w:rsidRPr="00223717">
        <w:rPr>
          <w:sz w:val="16"/>
        </w:rPr>
        <w:t xml:space="preserve"> a strategic </w:t>
      </w:r>
      <w:r w:rsidRPr="00223717">
        <w:rPr>
          <w:rStyle w:val="Emphasis"/>
          <w:highlight w:val="yellow"/>
        </w:rPr>
        <w:t>threat by creating instability and conflict along Jordan’s borders.</w:t>
      </w:r>
    </w:p>
    <w:p w:rsidR="00C01F20" w:rsidRDefault="00C01F20" w:rsidP="00C01F20">
      <w:pPr>
        <w:rPr>
          <w:sz w:val="16"/>
        </w:rPr>
      </w:pPr>
      <w:r w:rsidRPr="00F50AD9">
        <w:rPr>
          <w:sz w:val="16"/>
        </w:rPr>
        <w:t xml:space="preserve">These trends do not yet constitute a strategic threat to Jordan’s stability. However, the </w:t>
      </w:r>
      <w:r w:rsidRPr="00F50AD9">
        <w:rPr>
          <w:rStyle w:val="Emphasis"/>
          <w:highlight w:val="yellow"/>
        </w:rPr>
        <w:t>recent</w:t>
      </w:r>
      <w:r w:rsidRPr="00F50AD9">
        <w:rPr>
          <w:sz w:val="16"/>
        </w:rPr>
        <w:t xml:space="preserve"> spate of internal </w:t>
      </w:r>
      <w:r w:rsidRPr="00F50AD9">
        <w:rPr>
          <w:rStyle w:val="Emphasis"/>
          <w:highlight w:val="yellow"/>
        </w:rPr>
        <w:t>terrorist attacks has raised concerns over the kingdom’s capacity to</w:t>
      </w:r>
      <w:r w:rsidRPr="00F50AD9">
        <w:rPr>
          <w:sz w:val="16"/>
        </w:rPr>
        <w:t xml:space="preserve"> fully </w:t>
      </w:r>
      <w:r w:rsidRPr="00F50AD9">
        <w:rPr>
          <w:rStyle w:val="Emphasis"/>
          <w:highlight w:val="yellow"/>
        </w:rPr>
        <w:t>manage</w:t>
      </w:r>
      <w:r w:rsidRPr="00F50AD9">
        <w:rPr>
          <w:sz w:val="16"/>
        </w:rPr>
        <w:t xml:space="preserve"> a dynamic and complicated matrix of </w:t>
      </w:r>
      <w:r w:rsidRPr="00F50AD9">
        <w:rPr>
          <w:rStyle w:val="Emphasis"/>
          <w:highlight w:val="yellow"/>
        </w:rPr>
        <w:t>threats</w:t>
      </w:r>
      <w:r w:rsidRPr="00F50AD9">
        <w:rPr>
          <w:sz w:val="16"/>
        </w:rPr>
        <w:t xml:space="preserve"> emanating from inside and outside Jordan. As the region enters a new chapter in the fight against terrorism, the </w:t>
      </w:r>
      <w:r w:rsidRPr="00F50AD9">
        <w:rPr>
          <w:rStyle w:val="Emphasis"/>
          <w:highlight w:val="yellow"/>
        </w:rPr>
        <w:t>U</w:t>
      </w:r>
      <w:r w:rsidRPr="00F50AD9">
        <w:rPr>
          <w:sz w:val="16"/>
        </w:rPr>
        <w:t xml:space="preserve">nited </w:t>
      </w:r>
      <w:r w:rsidRPr="00F50AD9">
        <w:rPr>
          <w:rStyle w:val="Emphasis"/>
          <w:highlight w:val="yellow"/>
        </w:rPr>
        <w:t>S</w:t>
      </w:r>
      <w:r w:rsidRPr="00F50AD9">
        <w:rPr>
          <w:sz w:val="16"/>
        </w:rPr>
        <w:t xml:space="preserve">tates </w:t>
      </w:r>
      <w:r w:rsidRPr="00F50AD9">
        <w:rPr>
          <w:rStyle w:val="Emphasis"/>
          <w:highlight w:val="yellow"/>
        </w:rPr>
        <w:t>and Jordan</w:t>
      </w:r>
      <w:r w:rsidRPr="00F50AD9">
        <w:rPr>
          <w:sz w:val="16"/>
        </w:rPr>
        <w:t xml:space="preserve"> will </w:t>
      </w:r>
      <w:r w:rsidRPr="00F50AD9">
        <w:rPr>
          <w:rStyle w:val="Emphasis"/>
          <w:highlight w:val="yellow"/>
        </w:rPr>
        <w:t>need to make important choices about how best to further strengthen the capacity of the kingdom to manage these threats.</w:t>
      </w:r>
      <w:r w:rsidRPr="00F50AD9">
        <w:rPr>
          <w:sz w:val="16"/>
        </w:rPr>
        <w:t xml:space="preserve"> The first step should be an honest look at what has and has not worked, particularly in the wake of the 9/11 attacks, after which the United States made significant investments in counterterrorism partners in the Middle East.</w:t>
      </w:r>
    </w:p>
    <w:p w:rsidR="00ED5931" w:rsidRDefault="00ED5931" w:rsidP="00ED5931">
      <w:pPr>
        <w:pStyle w:val="Heading4"/>
      </w:pPr>
      <w:r>
        <w:t xml:space="preserve">Jordan is a key actor in the middle east to fight terrorism </w:t>
      </w:r>
    </w:p>
    <w:p w:rsidR="00ED5931" w:rsidRPr="00F84CB6" w:rsidRDefault="00ED5931" w:rsidP="00ED5931">
      <w:r w:rsidRPr="00F84CB6">
        <w:rPr>
          <w:rStyle w:val="Style13ptBold"/>
        </w:rPr>
        <w:t>Nahhas 18</w:t>
      </w:r>
      <w:r w:rsidRPr="00F84CB6">
        <w:t xml:space="preserve"> (Roufan, based in Jordan, has been covering cultural issues in Jordan for more than two decades, reporter for the Arab Weekly, "Jordan’s Security Court chief stresses effectiveness of anti-terrorist measures", 1/28/18, https://thearabweekly.com/jordans-security-court-chief-stresses-effectiveness-anti-terrorist-measures</w:t>
      </w:r>
      <w:r>
        <w:t>)</w:t>
      </w:r>
    </w:p>
    <w:p w:rsidR="00ED5931" w:rsidRDefault="00ED5931" w:rsidP="00ED5931">
      <w:r>
        <w:t xml:space="preserve"> Jordan is among the countries that have suffered from terrorist attacks by members of extremist groups such as the Islamic State (ISIS) and al-Nusra Front.</w:t>
      </w:r>
    </w:p>
    <w:p w:rsidR="00ED5931" w:rsidRDefault="00ED5931" w:rsidP="00ED5931">
      <w:r>
        <w:t xml:space="preserve">In an interview with The Arab Weekly, Jordan’s State Security Court President Colonel Mohammad Afif highlighted </w:t>
      </w:r>
      <w:r w:rsidRPr="00BF7642">
        <w:rPr>
          <w:u w:val="single"/>
        </w:rPr>
        <w:t>the country’s critical role in fighting terrorism.</w:t>
      </w:r>
    </w:p>
    <w:p w:rsidR="00ED5931" w:rsidRDefault="00ED5931" w:rsidP="00ED5931">
      <w:r w:rsidRPr="00BF7642">
        <w:rPr>
          <w:u w:val="single"/>
        </w:rPr>
        <w:t>“The establishment of a set of new anti-terrorism laws has helped in fighting this plague, stopping terrorists from spreading their ideas and recruiting sympathisers</w:t>
      </w:r>
      <w:r>
        <w:t>,” Afif said.</w:t>
      </w:r>
    </w:p>
    <w:p w:rsidR="00ED5931" w:rsidRPr="00BF7642" w:rsidRDefault="00ED5931" w:rsidP="00ED5931">
      <w:pPr>
        <w:rPr>
          <w:u w:val="single"/>
        </w:rPr>
      </w:pPr>
      <w:r w:rsidRPr="00BF7642">
        <w:rPr>
          <w:u w:val="single"/>
        </w:rPr>
        <w:t>“There is a great security cooperation between Jordan and other neighbouring countries and the world in placing all efforts in fighting terrorism and exchange of critical information,</w:t>
      </w:r>
      <w:r>
        <w:t xml:space="preserve">” Afif said. </w:t>
      </w:r>
      <w:r w:rsidRPr="00BF7642">
        <w:rPr>
          <w:u w:val="single"/>
        </w:rPr>
        <w:t>“Jordan has approved all international agreements that fight terrorism.</w:t>
      </w:r>
    </w:p>
    <w:p w:rsidR="00ED5931" w:rsidRPr="00730429" w:rsidRDefault="00ED5931" w:rsidP="00ED5931">
      <w:pPr>
        <w:rPr>
          <w:u w:val="single"/>
        </w:rPr>
      </w:pPr>
      <w:r>
        <w:t>“</w:t>
      </w:r>
      <w:r w:rsidRPr="00BF7642">
        <w:rPr>
          <w:u w:val="single"/>
        </w:rPr>
        <w:t>Jordan</w:t>
      </w:r>
      <w:r>
        <w:t xml:space="preserve"> — as a country, king, government and people — </w:t>
      </w:r>
      <w:r w:rsidRPr="00BF7642">
        <w:rPr>
          <w:u w:val="single"/>
        </w:rPr>
        <w:t>refuses all acts of terrorism and his majesty King Abdullah II has always stressed on the need to fight terrorism</w:t>
      </w:r>
      <w:r>
        <w:t xml:space="preserve">. The king’s words are considered as a message to all security entities which work in harmony with the aim of fighting this </w:t>
      </w:r>
      <w:r w:rsidRPr="00730429">
        <w:rPr>
          <w:u w:val="single"/>
        </w:rPr>
        <w:t>criminal act whether internally or externally,” he added.</w:t>
      </w:r>
    </w:p>
    <w:p w:rsidR="00ED5931" w:rsidRDefault="00ED5931" w:rsidP="00C01F20">
      <w:pPr>
        <w:rPr>
          <w:sz w:val="16"/>
        </w:rPr>
      </w:pPr>
    </w:p>
    <w:p w:rsidR="00ED5931" w:rsidRDefault="00ED5931" w:rsidP="00ED5931">
      <w:pPr>
        <w:pStyle w:val="Heading3"/>
      </w:pPr>
      <w:r>
        <w:t>I/L: Terrorism Trade Off</w:t>
      </w:r>
    </w:p>
    <w:p w:rsidR="00ED5931" w:rsidRDefault="00ED5931" w:rsidP="00ED5931">
      <w:pPr>
        <w:pStyle w:val="Heading4"/>
      </w:pPr>
      <w:r>
        <w:t>Jordan’s refugee crisis prevents them from fighting terrorism- short term aid not enough</w:t>
      </w:r>
    </w:p>
    <w:p w:rsidR="00ED5931" w:rsidRPr="00B56F21" w:rsidRDefault="00ED5931" w:rsidP="00ED5931">
      <w:r w:rsidRPr="00B56F21">
        <w:rPr>
          <w:rStyle w:val="Style13ptBold"/>
        </w:rPr>
        <w:t>Barakat 14</w:t>
      </w:r>
      <w:r w:rsidRPr="00B56F21">
        <w:t xml:space="preserve"> (Sultan, was the director of research at the Brookings Doha Center and a senior fellow in the Center for Middle East Policy, over 25 years of professional experience working on issues of conflict management, humanitarian response, and post-conflict recovery and transition, "Building Jordan’s Future: The Case for Targeted Investment", 7/24/14, https://www.brookings.edu/opinions/building-jordans-future-the-case-for-targeted-investment/</w:t>
      </w:r>
      <w:r>
        <w:t>)</w:t>
      </w:r>
    </w:p>
    <w:p w:rsidR="00ED5931" w:rsidRDefault="00ED5931" w:rsidP="00ED5931">
      <w:r>
        <w:t xml:space="preserve">Yet as King Abdullah has increasingly noted, </w:t>
      </w:r>
      <w:r w:rsidRPr="00861655">
        <w:rPr>
          <w:u w:val="single"/>
        </w:rPr>
        <w:t>Jordan continues to require substantial support in the face of impending crises that risk stretching the country to breaking point. Waves of refugees have put heavy pressure on scarce water resources, increased competition for jobs amid high unemployment, and stretched its health and education services to the limit.</w:t>
      </w:r>
      <w:r>
        <w:t xml:space="preserve"> The Syrian conflict is estimated to have shaved at least two points off Gross Domestic Product growth.</w:t>
      </w:r>
    </w:p>
    <w:p w:rsidR="00ED5931" w:rsidRPr="00861655" w:rsidRDefault="00ED5931" w:rsidP="00ED5931">
      <w:pPr>
        <w:rPr>
          <w:u w:val="single"/>
        </w:rPr>
      </w:pPr>
      <w:r w:rsidRPr="00861655">
        <w:rPr>
          <w:u w:val="single"/>
        </w:rPr>
        <w:t>The recent advances of the Islamic State in Iraq and Syria have stoked fears that Jordan may be the group’s next target,</w:t>
      </w:r>
      <w:r>
        <w:t xml:space="preserve"> </w:t>
      </w:r>
      <w:r w:rsidRPr="00861655">
        <w:rPr>
          <w:u w:val="single"/>
        </w:rPr>
        <w:t>as it contests border crossings and appeals to communities inside the kingdom.</w:t>
      </w:r>
    </w:p>
    <w:p w:rsidR="00ED5931" w:rsidRPr="00861655" w:rsidRDefault="00ED5931" w:rsidP="00ED5931">
      <w:pPr>
        <w:rPr>
          <w:u w:val="single"/>
        </w:rPr>
      </w:pPr>
      <w:r>
        <w:t xml:space="preserve">In early July, dozens demonstrated in support of the group in the southern region of Ma’an. </w:t>
      </w:r>
      <w:r w:rsidRPr="00861655">
        <w:rPr>
          <w:u w:val="single"/>
        </w:rPr>
        <w:t>As many as 1,000 Jordanians have gone to Syria to take up arms with a range of groups,</w:t>
      </w:r>
      <w:r>
        <w:t xml:space="preserve"> mainly coming from economically depressed regions such as Zarqa and Rusayfa. This </w:t>
      </w:r>
      <w:r w:rsidRPr="00861655">
        <w:rPr>
          <w:u w:val="single"/>
        </w:rPr>
        <w:t>is prompting fears that more extremist fighters might return home to establish a base of support within Jordan.</w:t>
      </w:r>
    </w:p>
    <w:p w:rsidR="00ED5931" w:rsidRDefault="00ED5931" w:rsidP="00ED5931">
      <w:r w:rsidRPr="00861655">
        <w:rPr>
          <w:u w:val="single"/>
        </w:rPr>
        <w:t xml:space="preserve">Though the Jordanian army is an effective fighting force, it can do little to combat a sense of economic and political marginalization in rural areas. </w:t>
      </w:r>
      <w:r>
        <w:t>While the government has leveraged fears of the Syrian conflict spilling over into Jordan to garner support from its citizens and foreign governments, fear alone is no antidote to the bitterness felt in many areas of the kingdom.</w:t>
      </w:r>
    </w:p>
    <w:p w:rsidR="00ED5931" w:rsidRDefault="00ED5931" w:rsidP="00ED5931">
      <w:r>
        <w:t>Maintaining Jordan as a Bulwark</w:t>
      </w:r>
    </w:p>
    <w:p w:rsidR="00ED5931" w:rsidRDefault="00ED5931" w:rsidP="00ED5931">
      <w:r w:rsidRPr="00861655">
        <w:rPr>
          <w:u w:val="single"/>
        </w:rPr>
        <w:t>To maintain Jordan as a bulwark against extremist advances, its friends will have to offer more than stopgap aid, advanced weaponry or words of praise</w:t>
      </w:r>
      <w:r>
        <w:t>. While Jordan relies on grants to support refugee populations, it needs long-term, targeted support for its economy.</w:t>
      </w:r>
    </w:p>
    <w:p w:rsidR="00ED5931" w:rsidRPr="00BF7642" w:rsidRDefault="00ED5931" w:rsidP="00ED5931">
      <w:pPr>
        <w:rPr>
          <w:u w:val="single"/>
        </w:rPr>
      </w:pPr>
      <w:r>
        <w:t xml:space="preserve">Investments stand to achieve inclusive growth by taking advantage of a highly educated population and existing commercial infrastructure. Specialized programs should target funds to new refugees and underserved regions, helping to incorporate both into the mainstream economy. </w:t>
      </w:r>
      <w:r w:rsidRPr="00BF7642">
        <w:rPr>
          <w:u w:val="single"/>
        </w:rPr>
        <w:t>The country’s water and energy sectors will also require significant investments to keep up with mounting demand.</w:t>
      </w:r>
    </w:p>
    <w:p w:rsidR="00ED5931" w:rsidRDefault="00ED5931" w:rsidP="00ED5931">
      <w:r>
        <w:t>Long an ally of the kingdom, the United States has guaranteed over $2 billion in loans over the past year. Most of these funds, however, will go towards supporting the Jordanian government’s day-to-day expenses, not towards helping the economy stand on its own. This September, the expected renegotiation of a key five-year aid deal provides an important opportunity for the United States to help channel funds towards more productive investments.</w:t>
      </w:r>
    </w:p>
    <w:p w:rsidR="00ED5931" w:rsidRDefault="00ED5931" w:rsidP="00ED5931">
      <w:r w:rsidRPr="00BF7642">
        <w:rPr>
          <w:u w:val="single"/>
        </w:rPr>
        <w:t>The current crisis requires a broader, coordinated effort to help expand Jordan’s economy.</w:t>
      </w:r>
      <w:r>
        <w:t xml:space="preserve"> Further collaboration with other actors in the region will be decisive. Gulf Arab states have pledged billions of dollars in short-term aid, but closer coordination with the country’s Ministry for Planning and International Cooperation is needed to steer funds towards critical, long-term infrastructure projects.</w:t>
      </w:r>
    </w:p>
    <w:p w:rsidR="00ED5931" w:rsidRDefault="00ED5931" w:rsidP="00ED5931">
      <w:r>
        <w:t>Israel must move beyond a purely military view of Jordanian security to understand that its actions in the West Bank and Gaza undermine Jordan’s stability while severely straining bilateral ties. Iran, too, might find a role, as it now faces a common enemy in ISIS. For its part, the Jordanian government must expand previous reforms to provide for greater transparency in its actions, while maintaining judicial independence.</w:t>
      </w:r>
    </w:p>
    <w:p w:rsidR="00ED5931" w:rsidRDefault="00ED5931" w:rsidP="00ED5931">
      <w:r w:rsidRPr="00BF7642">
        <w:rPr>
          <w:u w:val="single"/>
        </w:rPr>
        <w:t>Maintaining Jordan’s economy and security is a sound, strategic investment for the international community</w:t>
      </w:r>
      <w:r>
        <w:t>. The costs of doing so are minimal compared with the potential consequences of the kingdom’s collapse.</w:t>
      </w:r>
    </w:p>
    <w:p w:rsidR="00ED5931" w:rsidRPr="00ED5931" w:rsidRDefault="00ED5931" w:rsidP="00ED5931"/>
    <w:p w:rsidR="00ED5931" w:rsidRDefault="00ED5931" w:rsidP="00ED5931">
      <w:pPr>
        <w:pStyle w:val="Heading3"/>
      </w:pPr>
      <w:r w:rsidRPr="00ED5931">
        <w:t>Terrorism Risk High</w:t>
      </w:r>
    </w:p>
    <w:p w:rsidR="00ED5931" w:rsidRDefault="00ED5931" w:rsidP="00ED5931">
      <w:pPr>
        <w:pStyle w:val="Heading4"/>
      </w:pPr>
      <w:r>
        <w:t>Terrorism is actually increasing in Jordan which also targets the U.S.</w:t>
      </w:r>
    </w:p>
    <w:p w:rsidR="00ED5931" w:rsidRDefault="00ED5931" w:rsidP="00ED5931"/>
    <w:p w:rsidR="00ED5931" w:rsidRDefault="00ED5931" w:rsidP="00ED5931">
      <w:r w:rsidRPr="00A110A7">
        <w:rPr>
          <w:rStyle w:val="Style13ptBold"/>
        </w:rPr>
        <w:t>Edwards 17</w:t>
      </w:r>
      <w:r>
        <w:t xml:space="preserve"> (Beverley Milton-Edwards is a Professor in the School of Politics, International Studies and Philosophy at Queens University Belfast, "Grappling with Islamism: Assesing Jordan's Evolving Approach" page 22, September 2017,  </w:t>
      </w:r>
      <w:hyperlink r:id="rId10" w:history="1">
        <w:r w:rsidRPr="009B48D9">
          <w:rPr>
            <w:rStyle w:val="Hyperlink"/>
          </w:rPr>
          <w:t>https://www.brookings.edu/wp-content/uploads/2017/09/ap_0930_islamism_in_jordan_milton_edwards.pdf</w:t>
        </w:r>
      </w:hyperlink>
      <w:r>
        <w:t>)</w:t>
      </w:r>
    </w:p>
    <w:p w:rsidR="00ED5931" w:rsidRDefault="00ED5931" w:rsidP="00ED5931"/>
    <w:p w:rsidR="00ED5931" w:rsidRPr="00A110A7" w:rsidRDefault="00ED5931" w:rsidP="00ED5931">
      <w:pPr>
        <w:rPr>
          <w:sz w:val="16"/>
        </w:rPr>
      </w:pPr>
      <w:r w:rsidRPr="00A110A7">
        <w:rPr>
          <w:sz w:val="16"/>
        </w:rPr>
        <w:t xml:space="preserve">Jordan’s security responses to the challenges of Islamism should present policymakers, especially those in Jordan, the United States, and the European Union, with concern. Jordan has increasingly struggled to preserve its security and inure itself against the threat posed by homegrown extremists. Additionally, the regime’s policies at home, combined with its positioning regionally, have led to its own citizens and intelligence and security forces being pulled into a quagmire in Syria’s southern territories, as well as in Iraq. Jordan’s vulnerabilities have only been partially ameliorated by its present security approach to Islamism. In addition, the relationships and dependencies that have fostered it down the current path are at best a mixed blessing. </w:t>
      </w:r>
      <w:r w:rsidRPr="00A110A7">
        <w:rPr>
          <w:rStyle w:val="StyleUnderline"/>
          <w:highlight w:val="yellow"/>
        </w:rPr>
        <w:t>Incidents of terrorist violence are growing, not declining</w:t>
      </w:r>
      <w:r w:rsidRPr="00A110A7">
        <w:rPr>
          <w:sz w:val="16"/>
        </w:rPr>
        <w:t xml:space="preserve">. </w:t>
      </w:r>
      <w:r w:rsidRPr="00A110A7">
        <w:rPr>
          <w:rStyle w:val="StyleUnderline"/>
          <w:highlight w:val="yellow"/>
        </w:rPr>
        <w:t>The terrorists are increasingly homegrown and targeting Jordan, as well as its allies such as the United States.</w:t>
      </w:r>
      <w:r w:rsidRPr="00A110A7">
        <w:rPr>
          <w:sz w:val="16"/>
        </w:rPr>
        <w:t xml:space="preserve"> The following measures should be borne in mind with respect to Jordan’s evolving policies to meet the Islamist challenge. </w:t>
      </w:r>
    </w:p>
    <w:p w:rsidR="00ED5931" w:rsidRPr="00ED5931" w:rsidRDefault="00ED5931" w:rsidP="00ED5931"/>
    <w:p w:rsidR="00C01F20" w:rsidRDefault="00C01F20" w:rsidP="00C01F20">
      <w:pPr>
        <w:pStyle w:val="Heading3"/>
      </w:pPr>
      <w:r>
        <w:t>Terrorism Tanks Economy</w:t>
      </w:r>
    </w:p>
    <w:p w:rsidR="00C01F20" w:rsidRDefault="00C01F20" w:rsidP="00C01F20">
      <w:pPr>
        <w:pStyle w:val="Heading4"/>
      </w:pPr>
      <w:r>
        <w:t>Terrorism causes huge global cost.</w:t>
      </w:r>
    </w:p>
    <w:p w:rsidR="00C01F20" w:rsidRPr="00E109D6" w:rsidRDefault="00C01F20" w:rsidP="00C01F20">
      <w:pPr>
        <w:rPr>
          <w:rStyle w:val="Style13ptBold"/>
          <w:b w:val="0"/>
        </w:rPr>
      </w:pPr>
      <w:r>
        <w:rPr>
          <w:rStyle w:val="Style13ptBold"/>
        </w:rPr>
        <w:t>McCarthy 17</w:t>
      </w:r>
      <w:r>
        <w:rPr>
          <w:rStyle w:val="Style13ptBold"/>
          <w:b w:val="0"/>
        </w:rPr>
        <w:t xml:space="preserve"> (</w:t>
      </w:r>
      <w:r w:rsidRPr="00E109D6">
        <w:rPr>
          <w:rStyle w:val="Style13ptBold"/>
          <w:b w:val="0"/>
        </w:rPr>
        <w:t>a Statista data journalist, covering technological, societal and media topics through</w:t>
      </w:r>
      <w:r>
        <w:rPr>
          <w:rStyle w:val="Style13ptBold"/>
          <w:b w:val="0"/>
        </w:rPr>
        <w:t xml:space="preserve"> visual representation), “</w:t>
      </w:r>
      <w:r w:rsidRPr="00E109D6">
        <w:rPr>
          <w:rStyle w:val="Style13ptBold"/>
          <w:b w:val="0"/>
        </w:rPr>
        <w:t>The Global Economic Impact Of Terrorism [Infographic]</w:t>
      </w:r>
      <w:r>
        <w:rPr>
          <w:rStyle w:val="Style13ptBold"/>
          <w:b w:val="0"/>
        </w:rPr>
        <w:t xml:space="preserve">,” </w:t>
      </w:r>
      <w:r>
        <w:rPr>
          <w:rStyle w:val="Style13ptBold"/>
          <w:b w:val="0"/>
          <w:i/>
        </w:rPr>
        <w:t>Forbes</w:t>
      </w:r>
      <w:r>
        <w:rPr>
          <w:rStyle w:val="Style13ptBold"/>
          <w:b w:val="0"/>
        </w:rPr>
        <w:t xml:space="preserve">, </w:t>
      </w:r>
      <w:hyperlink r:id="rId11" w:anchor="49d978c11d0f" w:history="1">
        <w:r w:rsidRPr="005A69B8">
          <w:rPr>
            <w:rStyle w:val="Hyperlink"/>
            <w:sz w:val="26"/>
          </w:rPr>
          <w:t>https://www.forbes.com/sites/niallmccarthy/2017/11/16/the-global-economic-impact-of-terrorism-infographic/#49d978c11d0f</w:t>
        </w:r>
      </w:hyperlink>
      <w:r>
        <w:rPr>
          <w:rStyle w:val="Style13ptBold"/>
          <w:b w:val="0"/>
        </w:rPr>
        <w:t xml:space="preserve"> </w:t>
      </w:r>
    </w:p>
    <w:p w:rsidR="00C01F20" w:rsidRDefault="00C01F20" w:rsidP="00C01F20">
      <w:r>
        <w:t xml:space="preserve">Every year, </w:t>
      </w:r>
      <w:r w:rsidRPr="00E109D6">
        <w:rPr>
          <w:rStyle w:val="Emphasis"/>
          <w:highlight w:val="yellow"/>
        </w:rPr>
        <w:t>terrorist attacks make a considerable impact on the world's economy.</w:t>
      </w:r>
      <w:r>
        <w:t xml:space="preserve"> According to the 2017 Global Terrorism Index, the impact fell by seven percent in 2016, the second year in succession that it declined. Despite the decline, costs still reached a grim $84 billion last year. </w:t>
      </w:r>
      <w:r w:rsidRPr="00E109D6">
        <w:rPr>
          <w:rStyle w:val="Emphasis"/>
          <w:highlight w:val="yellow"/>
        </w:rPr>
        <w:t>Since</w:t>
      </w:r>
      <w:r>
        <w:t xml:space="preserve"> the attacks on </w:t>
      </w:r>
      <w:r w:rsidRPr="00E109D6">
        <w:rPr>
          <w:rStyle w:val="Emphasis"/>
          <w:highlight w:val="yellow"/>
        </w:rPr>
        <w:t>9/11, economic losses from terrorism generally fluctuated before reaching $41 billion in 2007</w:t>
      </w:r>
      <w:r>
        <w:t xml:space="preserve">, primarily as a result of violence in Iraq. </w:t>
      </w:r>
      <w:r w:rsidRPr="00E109D6">
        <w:rPr>
          <w:rStyle w:val="Emphasis"/>
          <w:highlight w:val="yellow"/>
        </w:rPr>
        <w:t>Amid the rise of ISIS, there was a further surge in losses</w:t>
      </w:r>
      <w:r>
        <w:t xml:space="preserve"> since 2012 and they </w:t>
      </w:r>
      <w:r w:rsidRPr="00E109D6">
        <w:rPr>
          <w:rStyle w:val="Emphasis"/>
          <w:highlight w:val="yellow"/>
        </w:rPr>
        <w:t>reached a peak of $104 billion in 2014.</w:t>
      </w:r>
    </w:p>
    <w:p w:rsidR="00C01F20" w:rsidRDefault="00C01F20" w:rsidP="00C01F20">
      <w:r w:rsidRPr="00E109D6">
        <w:rPr>
          <w:rStyle w:val="Emphasis"/>
          <w:highlight w:val="yellow"/>
        </w:rPr>
        <w:t>Countries embroiled in conflict tend to suffer the highest economic impact from terrorism.</w:t>
      </w:r>
      <w:r>
        <w:t xml:space="preserve"> Most of them are situated in the Middle East and North Africa, sub-Saharan Africa and South Asia. Last year, </w:t>
      </w:r>
      <w:r w:rsidRPr="00E109D6">
        <w:rPr>
          <w:rStyle w:val="Emphasis"/>
          <w:highlight w:val="yellow"/>
        </w:rPr>
        <w:t>Iraq</w:t>
      </w:r>
      <w:r>
        <w:t xml:space="preserve"> had the highest economic </w:t>
      </w:r>
      <w:r w:rsidRPr="00E109D6">
        <w:rPr>
          <w:rStyle w:val="Emphasis"/>
          <w:highlight w:val="yellow"/>
        </w:rPr>
        <w:t>impact of terrorism as a share of GDP at 24 percent. Afghanistan</w:t>
      </w:r>
      <w:r>
        <w:t xml:space="preserve"> was also ravaged by terrorism with </w:t>
      </w:r>
      <w:r w:rsidRPr="00E109D6">
        <w:rPr>
          <w:rStyle w:val="Emphasis"/>
          <w:highlight w:val="yellow"/>
        </w:rPr>
        <w:t>loss</w:t>
      </w:r>
      <w:r>
        <w:t xml:space="preserve">es </w:t>
      </w:r>
      <w:r w:rsidRPr="00E109D6">
        <w:rPr>
          <w:rStyle w:val="Emphasis"/>
          <w:highlight w:val="yellow"/>
        </w:rPr>
        <w:t>coming to 13 percent of GDP</w:t>
      </w:r>
      <w:r>
        <w:t xml:space="preserve"> while South Sudan had the third-highest impact at 9 percent.</w:t>
      </w:r>
    </w:p>
    <w:p w:rsidR="00C01F20" w:rsidRDefault="00C01F20" w:rsidP="00C01F20">
      <w:pPr>
        <w:pStyle w:val="Heading3"/>
      </w:pPr>
      <w:r>
        <w:t>I/L: Israel/Palestine</w:t>
      </w:r>
    </w:p>
    <w:p w:rsidR="00C01F20" w:rsidRDefault="00C01F20" w:rsidP="00C01F20">
      <w:pPr>
        <w:pStyle w:val="Heading4"/>
      </w:pPr>
      <w:r>
        <w:t xml:space="preserve">US Jordan relations need to be strengthened-key to solve Israel Palestine conflict. </w:t>
      </w:r>
    </w:p>
    <w:p w:rsidR="00C01F20" w:rsidRPr="00C3545A" w:rsidRDefault="00C01F20" w:rsidP="00C01F20">
      <w:r w:rsidRPr="00C3545A">
        <w:t xml:space="preserve">Daoud </w:t>
      </w:r>
      <w:r w:rsidRPr="00C3545A">
        <w:rPr>
          <w:rStyle w:val="Style13ptBold"/>
        </w:rPr>
        <w:t>Kuttab 18</w:t>
      </w:r>
      <w:r w:rsidRPr="00C3545A">
        <w:t>, Palestinian journalist, media activist and a columnist for Palestine Pulse. He is a former Ferris Professor of Journalism at Princeton University, 2/14/18, "Jordan-US Relations," https://www.al-monitor.com/pulse/authors/daoud-kuttab.html#ixzz5N3Ucw8r8www.jordantimes.com/opinion/daoud-kuttab/jordan-us-relations</w:t>
      </w:r>
    </w:p>
    <w:p w:rsidR="00C01F20" w:rsidRPr="00C3545A" w:rsidRDefault="00C01F20" w:rsidP="00C01F20">
      <w:pPr>
        <w:rPr>
          <w:sz w:val="8"/>
        </w:rPr>
      </w:pPr>
      <w:r w:rsidRPr="00C3545A">
        <w:rPr>
          <w:sz w:val="8"/>
        </w:rPr>
        <w:t xml:space="preserve">The </w:t>
      </w:r>
      <w:r w:rsidRPr="00C3545A">
        <w:rPr>
          <w:rStyle w:val="StyleUnderline"/>
        </w:rPr>
        <w:t>past months have been very trying for Jordan because of the Jerusalem issue and the threats by the Trump Administration to use financial aid as a political instrument for pressure</w:t>
      </w:r>
      <w:r w:rsidRPr="00C3545A">
        <w:rPr>
          <w:sz w:val="8"/>
        </w:rPr>
        <w:t>. The December 4th statement by the US president has united Jordanians of all origins behind His Majesty King Abdullah and his role as custodian of the holy places in Jerusalem. Jordanians of Palestinian origin and East Bank Jordanians have united behind the King and his firm position. Ideologically, Jordanians from the left, the right and from secular to Islamist have all been supportive of the need to have the status of Jerusalem decided in negotiations and not by dictate.</w:t>
      </w:r>
    </w:p>
    <w:p w:rsidR="00C01F20" w:rsidRPr="00C3545A" w:rsidRDefault="00C01F20" w:rsidP="00C01F20">
      <w:pPr>
        <w:rPr>
          <w:sz w:val="8"/>
        </w:rPr>
      </w:pPr>
      <w:r w:rsidRPr="00C3545A">
        <w:rPr>
          <w:sz w:val="8"/>
        </w:rPr>
        <w:t>The tensions were lowered considerably with the recent visit by US Vice President Mike Pence and the Trump administration’s expressed willingness to “agree to disagree” on the Jerusalem declaration issue.</w:t>
      </w:r>
    </w:p>
    <w:p w:rsidR="00C01F20" w:rsidRPr="00C3545A" w:rsidRDefault="00C01F20" w:rsidP="00C01F20">
      <w:pPr>
        <w:rPr>
          <w:rStyle w:val="StyleUnderline"/>
        </w:rPr>
      </w:pPr>
      <w:r w:rsidRPr="00C3545A">
        <w:rPr>
          <w:rStyle w:val="StyleUnderline"/>
        </w:rPr>
        <w:t>The political, economic and strategic sensitivity of Jordan has allowed its western allies to rally behind it despite the fact that Gulf countries had isolated it. Jordan is going through a difficult situation in which the presence of nearly 2 million Syrian, Iraqi, Sudanese, Yemeni and other refugees in the country has exacted a big toll on its infrastructure and coffers.</w:t>
      </w:r>
    </w:p>
    <w:p w:rsidR="00C01F20" w:rsidRPr="00C3545A" w:rsidRDefault="00C01F20" w:rsidP="00C01F20">
      <w:pPr>
        <w:rPr>
          <w:sz w:val="8"/>
        </w:rPr>
      </w:pPr>
      <w:r w:rsidRPr="00C3545A">
        <w:rPr>
          <w:sz w:val="8"/>
        </w:rPr>
        <w:t>The Jordanian-American relations have seen a major improvement in the past years largely due to the unique relations of King Abdullah with all sectors of the American government. The King’s relations with congress have reflected in a bipartisan support that witnessed an increase in aid to Jordan more than what was requested by the White House.</w:t>
      </w:r>
    </w:p>
    <w:p w:rsidR="00C01F20" w:rsidRPr="00C3545A" w:rsidRDefault="00C01F20" w:rsidP="00C01F20">
      <w:pPr>
        <w:rPr>
          <w:rStyle w:val="StyleUnderline"/>
        </w:rPr>
      </w:pPr>
      <w:r w:rsidRPr="00C3545A">
        <w:rPr>
          <w:rStyle w:val="StyleUnderline"/>
        </w:rPr>
        <w:t>The deepening cooperation between Amman and Washington needs to be strengthened and improved in the political arena as well. Jordan can play a positive role in the Palestinian-Israeli negotiations on the condition that there are clear and acceptable terms of reference</w:t>
      </w:r>
      <w:r w:rsidRPr="00C3545A">
        <w:rPr>
          <w:sz w:val="8"/>
        </w:rPr>
        <w:t xml:space="preserve">. Jordan, which had initiated when Marwan Muasher was the foreign minister the roadmap to peace, can play now an important role with Ayman Safadi in restarting the peace talks. </w:t>
      </w:r>
      <w:r w:rsidRPr="00C3545A">
        <w:rPr>
          <w:rStyle w:val="StyleUnderline"/>
        </w:rPr>
        <w:t>Jordanian-Palestinian relations have never been as good as they are now, and this means that Amman can play a positive role in restarting peace talks that could revive hopes in a just settlement based on land for peace and the Arab peace plan.</w:t>
      </w:r>
    </w:p>
    <w:p w:rsidR="00C01F20" w:rsidRPr="00C3545A" w:rsidRDefault="00C01F20" w:rsidP="00C01F20">
      <w:pPr>
        <w:rPr>
          <w:sz w:val="8"/>
        </w:rPr>
      </w:pPr>
      <w:r w:rsidRPr="00C3545A">
        <w:rPr>
          <w:sz w:val="8"/>
        </w:rPr>
        <w:t>In order for Jordan and the United States to be able to play a positive role, there is a need to fill the nearly one-year vacant post of US ambassador. The current US Chargé d’Affaires Henry Wooster, a veteran civil servant of the US foreign service, has done a good job in nurturing and steering the relations in a positive way despite the difficulties of the past few months. Since it appears clear that there will be no specific political appointment to the post, it would make perfect sense to upgrade the current chargé d’affaires to the position of ambassador. There is a precedent in this area. At least one former US ambassador to Amman was also promoted to the position after being chargé d’affaires in Amman. David Hale, Washington’s ambassador to Jordan took up his position in 2005 nearly one year after holding the positions of deputy chief of mission and chargé d’affaires the year before.</w:t>
      </w:r>
    </w:p>
    <w:p w:rsidR="00C01F20" w:rsidRDefault="00C01F20" w:rsidP="00C01F20">
      <w:pPr>
        <w:rPr>
          <w:rStyle w:val="StyleUnderline"/>
        </w:rPr>
      </w:pPr>
      <w:r w:rsidRPr="00C3545A">
        <w:rPr>
          <w:rStyle w:val="StyleUnderline"/>
        </w:rPr>
        <w:t>The need to strengthen Jordanian-US relations is a win-win proposal. Although Jordan is a relatively small country, its strategic importance is not to be minimised on both regional and international levels, especially in the fight against extremism and in the need for moderate open societies in a region that has suffered from radical, religiously imposed systems that have set the region backward.</w:t>
      </w:r>
    </w:p>
    <w:p w:rsidR="00C01F20" w:rsidRPr="00C01F20" w:rsidRDefault="00C01F20" w:rsidP="00C01F20"/>
    <w:p w:rsidR="00C01F20" w:rsidRDefault="00C01F20" w:rsidP="00C01F20">
      <w:pPr>
        <w:pStyle w:val="Heading3"/>
      </w:pPr>
      <w:r>
        <w:t xml:space="preserve"> AT: US/Russia Solves Terrorism</w:t>
      </w:r>
    </w:p>
    <w:p w:rsidR="00C01F20" w:rsidRDefault="00C01F20" w:rsidP="00C01F20">
      <w:pPr>
        <w:pStyle w:val="Heading4"/>
      </w:pPr>
      <w:r>
        <w:t>It is impossible to cooperate with Russia to fight against terrorism.</w:t>
      </w:r>
    </w:p>
    <w:p w:rsidR="00C01F20" w:rsidRPr="007E56FC" w:rsidRDefault="00C01F20" w:rsidP="00C01F20">
      <w:pPr>
        <w:rPr>
          <w:rStyle w:val="Style13ptBold"/>
          <w:b w:val="0"/>
        </w:rPr>
      </w:pPr>
      <w:r>
        <w:rPr>
          <w:rStyle w:val="Style13ptBold"/>
        </w:rPr>
        <w:t>Clarke 2/9</w:t>
      </w:r>
      <w:r>
        <w:rPr>
          <w:rStyle w:val="Style13ptBold"/>
          <w:b w:val="0"/>
        </w:rPr>
        <w:t xml:space="preserve"> (</w:t>
      </w:r>
      <w:r w:rsidRPr="007E56FC">
        <w:rPr>
          <w:rStyle w:val="Style13ptBold"/>
          <w:b w:val="0"/>
        </w:rPr>
        <w:t>Ph.D. in international security policy, University of Pittsburgh</w:t>
      </w:r>
      <w:r>
        <w:rPr>
          <w:rStyle w:val="Style13ptBold"/>
          <w:b w:val="0"/>
        </w:rPr>
        <w:t>), “</w:t>
      </w:r>
      <w:r w:rsidRPr="007E56FC">
        <w:rPr>
          <w:rStyle w:val="Style13ptBold"/>
          <w:b w:val="0"/>
        </w:rPr>
        <w:t>Russia Is Not a Viable Counterterrorism Partner for the United States</w:t>
      </w:r>
      <w:r>
        <w:rPr>
          <w:rStyle w:val="Style13ptBold"/>
          <w:b w:val="0"/>
        </w:rPr>
        <w:t xml:space="preserve">,” </w:t>
      </w:r>
      <w:r>
        <w:rPr>
          <w:rStyle w:val="Style13ptBold"/>
          <w:b w:val="0"/>
          <w:i/>
        </w:rPr>
        <w:t>RAND</w:t>
      </w:r>
      <w:r>
        <w:rPr>
          <w:rStyle w:val="Style13ptBold"/>
          <w:b w:val="0"/>
        </w:rPr>
        <w:t xml:space="preserve">, </w:t>
      </w:r>
      <w:hyperlink r:id="rId12" w:history="1">
        <w:r w:rsidRPr="005A69B8">
          <w:rPr>
            <w:rStyle w:val="Hyperlink"/>
            <w:sz w:val="26"/>
          </w:rPr>
          <w:t>https://www.rand.org/blog/2018/02/russia-is-not-a-viable-counterterrorism-partner-for.html</w:t>
        </w:r>
      </w:hyperlink>
      <w:r>
        <w:rPr>
          <w:rStyle w:val="Style13ptBold"/>
          <w:b w:val="0"/>
        </w:rPr>
        <w:t xml:space="preserve"> </w:t>
      </w:r>
    </w:p>
    <w:p w:rsidR="00C01F20" w:rsidRPr="00D543B2" w:rsidRDefault="00C01F20" w:rsidP="00C01F20">
      <w:pPr>
        <w:rPr>
          <w:sz w:val="16"/>
        </w:rPr>
      </w:pPr>
      <w:r w:rsidRPr="00D543B2">
        <w:rPr>
          <w:sz w:val="16"/>
        </w:rPr>
        <w:t xml:space="preserve">Foolish as it would be to argue that </w:t>
      </w:r>
      <w:r w:rsidRPr="00D543B2">
        <w:rPr>
          <w:rStyle w:val="Emphasis"/>
          <w:highlight w:val="yellow"/>
        </w:rPr>
        <w:t>U.S. and Russian interests never align</w:t>
      </w:r>
      <w:r w:rsidRPr="00D543B2">
        <w:rPr>
          <w:sz w:val="16"/>
        </w:rPr>
        <w:t xml:space="preserve">, the </w:t>
      </w:r>
      <w:r w:rsidRPr="00D543B2">
        <w:rPr>
          <w:rStyle w:val="Emphasis"/>
          <w:highlight w:val="yellow"/>
        </w:rPr>
        <w:t>U</w:t>
      </w:r>
      <w:r w:rsidRPr="00D543B2">
        <w:rPr>
          <w:sz w:val="16"/>
        </w:rPr>
        <w:t xml:space="preserve">nited </w:t>
      </w:r>
      <w:r w:rsidRPr="00D543B2">
        <w:rPr>
          <w:rStyle w:val="Emphasis"/>
          <w:highlight w:val="yellow"/>
        </w:rPr>
        <w:t>S</w:t>
      </w:r>
      <w:r w:rsidRPr="00D543B2">
        <w:rPr>
          <w:sz w:val="16"/>
        </w:rPr>
        <w:t>tates in its broader b</w:t>
      </w:r>
      <w:r w:rsidRPr="00D543B2">
        <w:rPr>
          <w:rStyle w:val="Emphasis"/>
          <w:highlight w:val="yellow"/>
        </w:rPr>
        <w:t>attle with terrorism cannot cooperate</w:t>
      </w:r>
      <w:r w:rsidRPr="00D543B2">
        <w:rPr>
          <w:rStyle w:val="Emphasis"/>
        </w:rPr>
        <w:t xml:space="preserve"> </w:t>
      </w:r>
      <w:r w:rsidRPr="00D543B2">
        <w:rPr>
          <w:sz w:val="16"/>
        </w:rPr>
        <w:t xml:space="preserve">meaningfully </w:t>
      </w:r>
      <w:r w:rsidRPr="00D543B2">
        <w:rPr>
          <w:rStyle w:val="Emphasis"/>
          <w:highlight w:val="yellow"/>
        </w:rPr>
        <w:t>with Moscow.</w:t>
      </w:r>
      <w:r w:rsidRPr="00D543B2">
        <w:rPr>
          <w:sz w:val="16"/>
        </w:rPr>
        <w:t xml:space="preserve"> On a practical level,</w:t>
      </w:r>
      <w:r w:rsidRPr="00D543B2">
        <w:rPr>
          <w:rStyle w:val="Emphasis"/>
        </w:rPr>
        <w:t xml:space="preserve"> </w:t>
      </w:r>
      <w:r w:rsidRPr="00D543B2">
        <w:rPr>
          <w:rStyle w:val="Emphasis"/>
          <w:highlight w:val="yellow"/>
        </w:rPr>
        <w:t>there are difficulties in sharing intelligence even with trusted allies, much less in a relationship rife with mistrust, as U.S.-Russia ties now are.</w:t>
      </w:r>
      <w:r w:rsidRPr="00D543B2">
        <w:rPr>
          <w:rStyle w:val="Emphasis"/>
        </w:rPr>
        <w:t xml:space="preserve"> </w:t>
      </w:r>
      <w:r w:rsidRPr="00D543B2">
        <w:rPr>
          <w:sz w:val="16"/>
        </w:rPr>
        <w:t xml:space="preserve">More importantly, </w:t>
      </w:r>
      <w:r w:rsidRPr="00D543B2">
        <w:rPr>
          <w:rStyle w:val="Emphasis"/>
          <w:highlight w:val="yellow"/>
        </w:rPr>
        <w:t>the argument that Moscow and Washington are fighting a common enemy</w:t>
      </w:r>
      <w:r w:rsidRPr="00D543B2">
        <w:rPr>
          <w:sz w:val="16"/>
        </w:rPr>
        <w:t xml:space="preserve"> because both face threats from militant Islamists </w:t>
      </w:r>
      <w:r w:rsidRPr="00D543B2">
        <w:rPr>
          <w:rStyle w:val="Emphasis"/>
          <w:highlight w:val="yellow"/>
        </w:rPr>
        <w:t>is misleading</w:t>
      </w:r>
      <w:r w:rsidRPr="00D543B2">
        <w:rPr>
          <w:sz w:val="16"/>
        </w:rPr>
        <w:t xml:space="preserve">: A close look at the battles each is waging reveals that </w:t>
      </w:r>
      <w:r w:rsidRPr="00D543B2">
        <w:rPr>
          <w:rStyle w:val="Emphasis"/>
          <w:highlight w:val="yellow"/>
        </w:rPr>
        <w:t>Russia and the U.S. are fighting either different groups or the same groups but for different reasons and using very different approaches.</w:t>
      </w:r>
      <w:r w:rsidRPr="00D543B2">
        <w:rPr>
          <w:sz w:val="16"/>
        </w:rPr>
        <w:t xml:space="preserve"> Today </w:t>
      </w:r>
      <w:r w:rsidRPr="00D543B2">
        <w:rPr>
          <w:rStyle w:val="Emphasis"/>
          <w:highlight w:val="yellow"/>
        </w:rPr>
        <w:t>Russia</w:t>
      </w:r>
      <w:r w:rsidRPr="00D543B2">
        <w:rPr>
          <w:sz w:val="16"/>
        </w:rPr>
        <w:t xml:space="preserve"> is America's adversary and its actions, particularly attempts to fracture NATO, </w:t>
      </w:r>
      <w:r w:rsidRPr="00D543B2">
        <w:rPr>
          <w:rStyle w:val="Emphasis"/>
          <w:highlight w:val="yellow"/>
        </w:rPr>
        <w:t>do not align with larger U.S. security goals.</w:t>
      </w:r>
      <w:r w:rsidRPr="00D543B2">
        <w:rPr>
          <w:sz w:val="16"/>
        </w:rPr>
        <w:t xml:space="preserve"> Calling Moscow a “partner” in the counterterror fight would hand it a huge PR victory—note that the Putin-Trump call was made public by the Kremlin—and a giant fig leaf to cover up its efforts to undermine the U.S. on the global stage.</w:t>
      </w:r>
    </w:p>
    <w:p w:rsidR="00C01F20" w:rsidRPr="00D543B2" w:rsidRDefault="00C01F20" w:rsidP="00C01F20">
      <w:pPr>
        <w:rPr>
          <w:sz w:val="16"/>
        </w:rPr>
      </w:pPr>
      <w:r w:rsidRPr="00D543B2">
        <w:rPr>
          <w:rStyle w:val="Emphasis"/>
          <w:highlight w:val="yellow"/>
        </w:rPr>
        <w:t>Sharing intelligence with foreign countries is easier said than done.</w:t>
      </w:r>
      <w:r w:rsidRPr="00D543B2">
        <w:rPr>
          <w:sz w:val="16"/>
        </w:rPr>
        <w:t xml:space="preserve"> Practical difficulties include concerns about revealing sources and methods, as well as strict regulations involving access to information with varying levels of classification. Clearing these hurdles </w:t>
      </w:r>
      <w:r w:rsidRPr="00D543B2">
        <w:rPr>
          <w:rStyle w:val="Emphasis"/>
          <w:highlight w:val="yellow"/>
        </w:rPr>
        <w:t>is even more difficult in</w:t>
      </w:r>
      <w:r w:rsidRPr="00D543B2">
        <w:rPr>
          <w:sz w:val="16"/>
        </w:rPr>
        <w:t xml:space="preserve"> a political climate where </w:t>
      </w:r>
      <w:r w:rsidRPr="00D543B2">
        <w:rPr>
          <w:rStyle w:val="Emphasis"/>
          <w:highlight w:val="yellow"/>
        </w:rPr>
        <w:t>U.S.-Russian</w:t>
      </w:r>
      <w:r w:rsidRPr="00D543B2">
        <w:rPr>
          <w:sz w:val="16"/>
        </w:rPr>
        <w:t xml:space="preserve"> military-to-military contacts are all but frozen and the U.S. intelligence community believes (PDF) Russia to have waged “an influence campaign in 2016 aimed at the U.S. presidential election,” with several official investigations underway. </w:t>
      </w:r>
    </w:p>
    <w:p w:rsidR="00C01F20" w:rsidRPr="00D543B2" w:rsidRDefault="00C01F20" w:rsidP="00C01F20">
      <w:pPr>
        <w:rPr>
          <w:sz w:val="16"/>
        </w:rPr>
      </w:pPr>
      <w:r w:rsidRPr="00D543B2">
        <w:rPr>
          <w:sz w:val="16"/>
        </w:rPr>
        <w:t xml:space="preserve">Syria ostensibly would be the place to start on counterterrorism cooperation, but </w:t>
      </w:r>
      <w:r w:rsidRPr="00D543B2">
        <w:rPr>
          <w:rStyle w:val="Emphasis"/>
          <w:highlight w:val="yellow"/>
        </w:rPr>
        <w:t>Russia has proven to be an unreliable partner on matters less sensitive than intelligence sharing</w:t>
      </w:r>
      <w:r w:rsidRPr="00D543B2">
        <w:rPr>
          <w:sz w:val="16"/>
        </w:rPr>
        <w:t xml:space="preserve">. Earlier this year, the U.S.-led coalition said Russian military officials had rejected a coalition request for permission to strike Islamic State targets near a strategically important garrison at al-Tanf, which is used by U.S. troops. The Pentagon has repeatedly complained of dangerous maneuvers by Russian fighter jets, most recently in December. And U.N. investigators say there is strong evidence suggesting that the Russian-brokered 2013 deal to rid Syria of its chemical weapons did not work, while Moscow has blocked related investigations from continuing. There are also reports that “the Kremlin's diplomatic coordination with the United States is much less intense” under the Trump administration than under Barack Obama's. </w:t>
      </w:r>
    </w:p>
    <w:p w:rsidR="00C01F20" w:rsidRPr="00D543B2" w:rsidRDefault="00C01F20" w:rsidP="00C01F20">
      <w:pPr>
        <w:rPr>
          <w:sz w:val="16"/>
        </w:rPr>
      </w:pPr>
      <w:r w:rsidRPr="00D543B2">
        <w:rPr>
          <w:rStyle w:val="Emphasis"/>
          <w:highlight w:val="yellow"/>
        </w:rPr>
        <w:t>It</w:t>
      </w:r>
      <w:r w:rsidRPr="00D543B2">
        <w:rPr>
          <w:sz w:val="16"/>
        </w:rPr>
        <w:t xml:space="preserve"> also </w:t>
      </w:r>
      <w:r w:rsidRPr="00D543B2">
        <w:rPr>
          <w:rStyle w:val="Emphasis"/>
          <w:highlight w:val="yellow"/>
        </w:rPr>
        <w:t>remains unclear exactly what Russia could provide to the U</w:t>
      </w:r>
      <w:r w:rsidRPr="00D543B2">
        <w:rPr>
          <w:sz w:val="16"/>
        </w:rPr>
        <w:t xml:space="preserve">nited </w:t>
      </w:r>
      <w:r w:rsidRPr="00D543B2">
        <w:rPr>
          <w:rStyle w:val="Emphasis"/>
          <w:highlight w:val="yellow"/>
        </w:rPr>
        <w:t>S</w:t>
      </w:r>
      <w:r w:rsidRPr="00D543B2">
        <w:rPr>
          <w:sz w:val="16"/>
        </w:rPr>
        <w:t xml:space="preserve">tates </w:t>
      </w:r>
      <w:r w:rsidRPr="00D543B2">
        <w:rPr>
          <w:rStyle w:val="Emphasis"/>
          <w:highlight w:val="yellow"/>
        </w:rPr>
        <w:t>of value in terms of intelligence or military capabilities. The U.S. is doing a better job battling Islamic State than Russia</w:t>
      </w:r>
      <w:r w:rsidRPr="00D543B2">
        <w:rPr>
          <w:sz w:val="16"/>
        </w:rPr>
        <w:t xml:space="preserve"> is. In areas where Russian-backed forces operate, IS fighters regularly manage to move freely, especially around the middle Euphrates River valley, according to U.S. officials. Moreover, despite Putin's declaration of “victory” in December, Russia's main military facilities in Syria were attacked in January—first with mortars killing two servicemen and then with a dozen armed drones, possibly from territory covered by a Moscow-brokered cease-fire—demonstrating the Russian forces' vulnerability. Overall, despite Moscow's growing influence in the Middle East, the region is still not one where Russia has more knowledge or sway than Washington.</w:t>
      </w:r>
    </w:p>
    <w:p w:rsidR="00C01F20" w:rsidRDefault="00C01F20" w:rsidP="00C01F20">
      <w:pPr>
        <w:pStyle w:val="Heading4"/>
      </w:pPr>
      <w:r>
        <w:t>Russia doesn't solve---it sponsors terrorism.</w:t>
      </w:r>
    </w:p>
    <w:p w:rsidR="00C01F20" w:rsidRPr="00F50AD9" w:rsidRDefault="00C01F20" w:rsidP="00C01F20">
      <w:pPr>
        <w:rPr>
          <w:sz w:val="26"/>
        </w:rPr>
      </w:pPr>
      <w:r>
        <w:rPr>
          <w:rStyle w:val="Style13ptBold"/>
        </w:rPr>
        <w:t>Byman 4/30</w:t>
      </w:r>
      <w:r>
        <w:rPr>
          <w:rStyle w:val="Style13ptBold"/>
          <w:b w:val="0"/>
        </w:rPr>
        <w:t xml:space="preserve"> (</w:t>
      </w:r>
      <w:r w:rsidRPr="00F50AD9">
        <w:rPr>
          <w:rStyle w:val="Style13ptBold"/>
          <w:b w:val="0"/>
        </w:rPr>
        <w:t>a senior fellow at the Center for Middle East Policy at the Brookings Institution, where he focuses on counterterrorism and Middle East security. He is also a professor at Georgetown Univers</w:t>
      </w:r>
      <w:r>
        <w:rPr>
          <w:rStyle w:val="Style13ptBold"/>
          <w:b w:val="0"/>
        </w:rPr>
        <w:t>ity's School of Foreign Service), “</w:t>
      </w:r>
      <w:r w:rsidRPr="00F50AD9">
        <w:rPr>
          <w:rStyle w:val="Style13ptBold"/>
          <w:b w:val="0"/>
        </w:rPr>
        <w:t>Russia Is a State Sponsor of Terrorism—But Don’t Treat It That Way</w:t>
      </w:r>
      <w:r>
        <w:rPr>
          <w:rStyle w:val="Style13ptBold"/>
          <w:b w:val="0"/>
        </w:rPr>
        <w:t xml:space="preserve">,” </w:t>
      </w:r>
      <w:r>
        <w:rPr>
          <w:rStyle w:val="Style13ptBold"/>
          <w:b w:val="0"/>
          <w:i/>
        </w:rPr>
        <w:t>Lawfare</w:t>
      </w:r>
      <w:r>
        <w:rPr>
          <w:rStyle w:val="Style13ptBold"/>
          <w:b w:val="0"/>
        </w:rPr>
        <w:t xml:space="preserve">, </w:t>
      </w:r>
      <w:hyperlink r:id="rId13" w:history="1">
        <w:r w:rsidRPr="005A69B8">
          <w:rPr>
            <w:rStyle w:val="Hyperlink"/>
            <w:sz w:val="26"/>
          </w:rPr>
          <w:t>https://www.lawfareblog.com/russia-is-state-sponsor-terrorism-but-dont-treat-that-way</w:t>
        </w:r>
      </w:hyperlink>
      <w:r>
        <w:rPr>
          <w:rStyle w:val="Style13ptBold"/>
          <w:b w:val="0"/>
        </w:rPr>
        <w:t xml:space="preserve"> </w:t>
      </w:r>
    </w:p>
    <w:p w:rsidR="00C01F20" w:rsidRPr="00F50AD9" w:rsidRDefault="00C01F20" w:rsidP="00C01F20">
      <w:pPr>
        <w:rPr>
          <w:sz w:val="16"/>
        </w:rPr>
      </w:pPr>
      <w:r w:rsidRPr="00F50AD9">
        <w:rPr>
          <w:rStyle w:val="Emphasis"/>
          <w:highlight w:val="yellow"/>
        </w:rPr>
        <w:t>Russia is indeed a sponsor of terrorism</w:t>
      </w:r>
      <w:r w:rsidRPr="00F50AD9">
        <w:rPr>
          <w:sz w:val="16"/>
        </w:rPr>
        <w:t>. But designating it as such would be counterproductive, and a closer look at the question shows the limits of designation as a tool of U.S. foreign policy.</w:t>
      </w:r>
    </w:p>
    <w:p w:rsidR="00C01F20" w:rsidRPr="00F50AD9" w:rsidRDefault="00C01F20" w:rsidP="00C01F20">
      <w:pPr>
        <w:rPr>
          <w:sz w:val="16"/>
          <w:szCs w:val="16"/>
        </w:rPr>
      </w:pPr>
      <w:r w:rsidRPr="00F50AD9">
        <w:rPr>
          <w:sz w:val="16"/>
          <w:szCs w:val="16"/>
        </w:rPr>
        <w:t>The criteria for being on the list is rather vague: According to the State Department, if a state “repeatedly provided support for acts of international terrorism,” it should be on it. Looking at examples from leading sponsors like Iran, forms of support include a haven, weapons, money, training, and other things that make a terrorist more formidable and harder to defeat. States designated as sponsors face restrictions on access to U.S. foreign aid, defense sales, and certain dual-use items, among other punishments. Sometimes designation is part and parcel of a broader campaign to isolate a state. Iran, Syria, and Sudan have been on the list  for years, and North Korea was put back on the list in 2017, primarily as a way of showing U.S. disapproval of Pyongyang rather than because of a change in its support for terrorism. Russia works with Iran and is one of the Syrian regime’s few backers.</w:t>
      </w:r>
    </w:p>
    <w:p w:rsidR="00C01F20" w:rsidRPr="00F50AD9" w:rsidRDefault="00C01F20" w:rsidP="00C01F20">
      <w:pPr>
        <w:rPr>
          <w:sz w:val="16"/>
        </w:rPr>
      </w:pPr>
      <w:r w:rsidRPr="00F50AD9">
        <w:rPr>
          <w:rStyle w:val="Emphasis"/>
          <w:highlight w:val="yellow"/>
        </w:rPr>
        <w:t>The case</w:t>
      </w:r>
      <w:r w:rsidRPr="00F50AD9">
        <w:rPr>
          <w:sz w:val="16"/>
        </w:rPr>
        <w:t xml:space="preserve"> for adding</w:t>
      </w:r>
      <w:r w:rsidRPr="00F50AD9">
        <w:rPr>
          <w:rStyle w:val="Emphasis"/>
        </w:rPr>
        <w:t xml:space="preserve"> </w:t>
      </w:r>
      <w:r w:rsidRPr="00F50AD9">
        <w:rPr>
          <w:rStyle w:val="Emphasis"/>
          <w:highlight w:val="yellow"/>
        </w:rPr>
        <w:t>Russia is</w:t>
      </w:r>
      <w:r w:rsidRPr="00F50AD9">
        <w:rPr>
          <w:rStyle w:val="Emphasis"/>
        </w:rPr>
        <w:t xml:space="preserve"> </w:t>
      </w:r>
      <w:r w:rsidRPr="00F50AD9">
        <w:rPr>
          <w:sz w:val="16"/>
        </w:rPr>
        <w:t xml:space="preserve">surprisingly </w:t>
      </w:r>
      <w:r w:rsidRPr="00F50AD9">
        <w:rPr>
          <w:rStyle w:val="Emphasis"/>
          <w:highlight w:val="yellow"/>
        </w:rPr>
        <w:t>straightforward</w:t>
      </w:r>
      <w:r w:rsidRPr="00F50AD9">
        <w:rPr>
          <w:sz w:val="16"/>
        </w:rPr>
        <w:t xml:space="preserve">. </w:t>
      </w:r>
      <w:r w:rsidRPr="00F50AD9">
        <w:rPr>
          <w:rStyle w:val="Emphasis"/>
          <w:highlight w:val="yellow"/>
        </w:rPr>
        <w:t>Russia has killed dissidents in multiple countries—a form of international terrorism in that it involves violent activity outside Russia</w:t>
      </w:r>
      <w:r w:rsidRPr="00F50AD9">
        <w:rPr>
          <w:sz w:val="16"/>
        </w:rPr>
        <w:t>, a political motive, and a broader goal of intimidating other dissidents. The United States often called Iran’s assassination of its dissidents abroad terrorism. Although the perpetrators may be state agents rather than a terrorist group, the United States has long considered “clandestine agents of a state” in its definition of terrorism.</w:t>
      </w:r>
    </w:p>
    <w:p w:rsidR="00C01F20" w:rsidRPr="00F50AD9" w:rsidRDefault="00C01F20" w:rsidP="00C01F20">
      <w:pPr>
        <w:rPr>
          <w:rStyle w:val="Emphasis"/>
        </w:rPr>
      </w:pPr>
      <w:r w:rsidRPr="00F50AD9">
        <w:rPr>
          <w:sz w:val="16"/>
        </w:rPr>
        <w:t xml:space="preserve">Some people might consider such assassinations a form of violent domestic politics that simply goes outside a country’s borders—chilling and worth condemning, but not a danger to other countries and different from our mental image of terrorism. However, </w:t>
      </w:r>
      <w:r w:rsidRPr="00F50AD9">
        <w:rPr>
          <w:rStyle w:val="Emphasis"/>
          <w:highlight w:val="yellow"/>
        </w:rPr>
        <w:t>Russia</w:t>
      </w:r>
      <w:r w:rsidRPr="00F50AD9">
        <w:rPr>
          <w:sz w:val="16"/>
        </w:rPr>
        <w:t xml:space="preserve"> also </w:t>
      </w:r>
      <w:r w:rsidRPr="00F50AD9">
        <w:rPr>
          <w:rStyle w:val="Emphasis"/>
          <w:highlight w:val="yellow"/>
        </w:rPr>
        <w:t>supports violent groups on the ground that use terrorism. In Syria, Russian military forces have worked closely with</w:t>
      </w:r>
      <w:r w:rsidRPr="00F50AD9">
        <w:rPr>
          <w:sz w:val="16"/>
        </w:rPr>
        <w:t xml:space="preserve"> the Lebanese </w:t>
      </w:r>
      <w:r w:rsidRPr="00F50AD9">
        <w:rPr>
          <w:rStyle w:val="Emphasis"/>
          <w:highlight w:val="yellow"/>
        </w:rPr>
        <w:t>Hezbollah, which</w:t>
      </w:r>
      <w:r w:rsidRPr="00F50AD9">
        <w:rPr>
          <w:sz w:val="16"/>
        </w:rPr>
        <w:t xml:space="preserve"> the United States </w:t>
      </w:r>
      <w:r w:rsidRPr="00F50AD9">
        <w:rPr>
          <w:rStyle w:val="Emphasis"/>
          <w:highlight w:val="yellow"/>
        </w:rPr>
        <w:t>has long described as one of the world’s leading terrorist groups</w:t>
      </w:r>
      <w:r w:rsidRPr="00F50AD9">
        <w:rPr>
          <w:sz w:val="16"/>
        </w:rPr>
        <w:t xml:space="preserve">, to fight the enemies of the Assad regime. </w:t>
      </w:r>
      <w:r w:rsidRPr="00F50AD9">
        <w:rPr>
          <w:rStyle w:val="Emphasis"/>
          <w:highlight w:val="yellow"/>
        </w:rPr>
        <w:t>In Ukraine, Russia has backed anti-regime separatist militias</w:t>
      </w:r>
      <w:r w:rsidRPr="00F50AD9">
        <w:rPr>
          <w:rStyle w:val="Emphasis"/>
        </w:rPr>
        <w:t xml:space="preserve"> </w:t>
      </w:r>
      <w:r w:rsidRPr="00F50AD9">
        <w:rPr>
          <w:sz w:val="16"/>
        </w:rPr>
        <w:t xml:space="preserve">with money, training, weapons, and direct military support, and </w:t>
      </w:r>
      <w:r w:rsidRPr="00F50AD9">
        <w:rPr>
          <w:rStyle w:val="Emphasis"/>
          <w:highlight w:val="yellow"/>
        </w:rPr>
        <w:t>some of these groups have used violence against civilians—notably the downing in 2014 of a Malaysian commercial flight that killed all 298 people aboard.</w:t>
      </w:r>
      <w:r w:rsidRPr="00F50AD9">
        <w:rPr>
          <w:sz w:val="16"/>
        </w:rPr>
        <w:t xml:space="preserve"> The commander of U.S. forces said in March that </w:t>
      </w:r>
      <w:r w:rsidRPr="00F50AD9">
        <w:rPr>
          <w:rStyle w:val="Emphasis"/>
          <w:highlight w:val="yellow"/>
        </w:rPr>
        <w:t>Russia is arming the Taliban</w:t>
      </w:r>
      <w:r w:rsidRPr="00F50AD9">
        <w:rPr>
          <w:sz w:val="16"/>
        </w:rPr>
        <w:t xml:space="preserve"> in Afghanistan, and </w:t>
      </w:r>
      <w:r w:rsidRPr="00F50AD9">
        <w:rPr>
          <w:rStyle w:val="Emphasis"/>
          <w:highlight w:val="yellow"/>
        </w:rPr>
        <w:t>U.S. soldiers are dying as a result.</w:t>
      </w:r>
    </w:p>
    <w:p w:rsidR="00C01F20" w:rsidRPr="00C01F20" w:rsidRDefault="00C01F20" w:rsidP="00C01F20"/>
    <w:p w:rsidR="00C01F20" w:rsidRPr="00C01F20" w:rsidRDefault="00C01F20" w:rsidP="00C01F20">
      <w:pPr>
        <w:pStyle w:val="Heading3"/>
      </w:pPr>
      <w:r w:rsidRPr="00C01F20">
        <w:t>Jordan Turning To Russia</w:t>
      </w:r>
    </w:p>
    <w:p w:rsidR="00C01F20" w:rsidRDefault="00C01F20" w:rsidP="00C01F20">
      <w:pPr>
        <w:pStyle w:val="Heading4"/>
      </w:pPr>
      <w:r>
        <w:t>Jordan is turning to Russia.</w:t>
      </w:r>
    </w:p>
    <w:p w:rsidR="00C01F20" w:rsidRPr="00066DF5" w:rsidRDefault="00C01F20" w:rsidP="00C01F20">
      <w:pPr>
        <w:rPr>
          <w:rStyle w:val="Style13ptBold"/>
          <w:b w:val="0"/>
        </w:rPr>
      </w:pPr>
      <w:r>
        <w:rPr>
          <w:rStyle w:val="Style13ptBold"/>
        </w:rPr>
        <w:t>DeYoung 7/14</w:t>
      </w:r>
      <w:r>
        <w:rPr>
          <w:rStyle w:val="Style13ptBold"/>
          <w:b w:val="0"/>
        </w:rPr>
        <w:t>, (</w:t>
      </w:r>
      <w:r w:rsidRPr="00066DF5">
        <w:rPr>
          <w:rStyle w:val="Style13ptBold"/>
          <w:b w:val="0"/>
        </w:rPr>
        <w:t>Karen DeYoung is associate editor and senior national security correspondent for The Washington Post</w:t>
      </w:r>
      <w:r>
        <w:rPr>
          <w:rStyle w:val="Style13ptBold"/>
          <w:b w:val="0"/>
        </w:rPr>
        <w:t>), “</w:t>
      </w:r>
      <w:r w:rsidRPr="00066DF5">
        <w:rPr>
          <w:rStyle w:val="Style13ptBold"/>
          <w:b w:val="0"/>
        </w:rPr>
        <w:t>With Trump strategy unclear, U.S. allies turn to Moscow to secure their interests in Syria</w:t>
      </w:r>
      <w:r>
        <w:rPr>
          <w:rStyle w:val="Style13ptBold"/>
          <w:b w:val="0"/>
        </w:rPr>
        <w:t xml:space="preserve">,” </w:t>
      </w:r>
      <w:r>
        <w:rPr>
          <w:rStyle w:val="Style13ptBold"/>
          <w:b w:val="0"/>
          <w:i/>
        </w:rPr>
        <w:t>Washington Post</w:t>
      </w:r>
      <w:r>
        <w:rPr>
          <w:rStyle w:val="Style13ptBold"/>
          <w:b w:val="0"/>
        </w:rPr>
        <w:t xml:space="preserve">, </w:t>
      </w:r>
      <w:hyperlink r:id="rId14" w:history="1">
        <w:r w:rsidRPr="005A69B8">
          <w:rPr>
            <w:rStyle w:val="Hyperlink"/>
            <w:sz w:val="26"/>
          </w:rPr>
          <w:t>https://www.washingtonpost.com/world/national-security/with-trump-strategy-unclear-us-allies-turn-to-moscow-to-secure-their-interests-in-syria/2018/07/14/0a2a3b34-8551-11e8-8f6c-46cb43e3f306_story.html?utm_term=.2d99ba8df474</w:t>
        </w:r>
      </w:hyperlink>
      <w:r>
        <w:rPr>
          <w:rStyle w:val="Style13ptBold"/>
          <w:b w:val="0"/>
        </w:rPr>
        <w:t xml:space="preserve"> </w:t>
      </w:r>
    </w:p>
    <w:p w:rsidR="00C01F20" w:rsidRPr="00066DF5" w:rsidRDefault="00C01F20" w:rsidP="00C01F20">
      <w:pPr>
        <w:rPr>
          <w:sz w:val="16"/>
        </w:rPr>
      </w:pPr>
      <w:r w:rsidRPr="00066DF5">
        <w:rPr>
          <w:sz w:val="16"/>
        </w:rPr>
        <w:t xml:space="preserve">Removing the 2,200-strong U.S. military contingent in Syria, however, is seen as a more realistic possibility. </w:t>
      </w:r>
      <w:r w:rsidRPr="00066DF5">
        <w:rPr>
          <w:rStyle w:val="Emphasis"/>
          <w:highlight w:val="yellow"/>
        </w:rPr>
        <w:t>Trump’s suggestion</w:t>
      </w:r>
      <w:r w:rsidRPr="00066DF5">
        <w:rPr>
          <w:sz w:val="16"/>
        </w:rPr>
        <w:t xml:space="preserve"> earlier this year </w:t>
      </w:r>
      <w:r w:rsidRPr="00066DF5">
        <w:rPr>
          <w:rStyle w:val="Emphasis"/>
          <w:highlight w:val="yellow"/>
        </w:rPr>
        <w:t>that</w:t>
      </w:r>
      <w:r w:rsidRPr="00066DF5">
        <w:rPr>
          <w:sz w:val="16"/>
        </w:rPr>
        <w:t xml:space="preserve"> the </w:t>
      </w:r>
      <w:r w:rsidRPr="00066DF5">
        <w:rPr>
          <w:rStyle w:val="Emphasis"/>
          <w:highlight w:val="yellow"/>
        </w:rPr>
        <w:t>U</w:t>
      </w:r>
      <w:r w:rsidRPr="00066DF5">
        <w:rPr>
          <w:sz w:val="16"/>
        </w:rPr>
        <w:t xml:space="preserve">nited </w:t>
      </w:r>
      <w:r w:rsidRPr="00066DF5">
        <w:rPr>
          <w:rStyle w:val="Emphasis"/>
          <w:highlight w:val="yellow"/>
        </w:rPr>
        <w:t>S</w:t>
      </w:r>
      <w:r w:rsidRPr="00066DF5">
        <w:rPr>
          <w:sz w:val="16"/>
        </w:rPr>
        <w:t xml:space="preserve">tates </w:t>
      </w:r>
      <w:r w:rsidRPr="00066DF5">
        <w:rPr>
          <w:rStyle w:val="Emphasis"/>
          <w:highlight w:val="yellow"/>
        </w:rPr>
        <w:t>would withdraw troops from Syria</w:t>
      </w:r>
      <w:r w:rsidRPr="00066DF5">
        <w:rPr>
          <w:sz w:val="16"/>
        </w:rPr>
        <w:t xml:space="preserve"> “very soon,” widely interpreted to mean six months, continues to </w:t>
      </w:r>
      <w:r w:rsidRPr="00066DF5">
        <w:rPr>
          <w:rStyle w:val="Emphasis"/>
          <w:highlight w:val="yellow"/>
        </w:rPr>
        <w:t>create confusion</w:t>
      </w:r>
      <w:r w:rsidRPr="00066DF5">
        <w:rPr>
          <w:sz w:val="16"/>
        </w:rPr>
        <w:t xml:space="preserve"> within the U.S. military as well as </w:t>
      </w:r>
      <w:r w:rsidRPr="00066DF5">
        <w:rPr>
          <w:rStyle w:val="Emphasis"/>
          <w:highlight w:val="yellow"/>
        </w:rPr>
        <w:t>among</w:t>
      </w:r>
      <w:r w:rsidRPr="00066DF5">
        <w:rPr>
          <w:sz w:val="16"/>
        </w:rPr>
        <w:t xml:space="preserve"> </w:t>
      </w:r>
      <w:r w:rsidRPr="00066DF5">
        <w:rPr>
          <w:rStyle w:val="Emphasis"/>
          <w:highlight w:val="yellow"/>
        </w:rPr>
        <w:t>Washington’s</w:t>
      </w:r>
      <w:r w:rsidRPr="00066DF5">
        <w:rPr>
          <w:sz w:val="16"/>
        </w:rPr>
        <w:t xml:space="preserve"> regional </w:t>
      </w:r>
      <w:r w:rsidRPr="00066DF5">
        <w:rPr>
          <w:rStyle w:val="Emphasis"/>
          <w:highlight w:val="yellow"/>
        </w:rPr>
        <w:t>partners</w:t>
      </w:r>
      <w:r w:rsidRPr="00066DF5">
        <w:rPr>
          <w:sz w:val="16"/>
        </w:rPr>
        <w:t>.</w:t>
      </w:r>
    </w:p>
    <w:p w:rsidR="00C01F20" w:rsidRPr="00066DF5" w:rsidRDefault="00C01F20" w:rsidP="00C01F20">
      <w:pPr>
        <w:rPr>
          <w:sz w:val="16"/>
          <w:szCs w:val="16"/>
        </w:rPr>
      </w:pPr>
      <w:r w:rsidRPr="00066DF5">
        <w:rPr>
          <w:sz w:val="16"/>
          <w:szCs w:val="16"/>
        </w:rPr>
        <w:t>U.S. military officials see the changing dynamics in southwest Syria, as Assad strengthens his control over remaining rebel-held areas, as disconnected from their ongoing campaign against the Islamic State. But they also see the situation as a signal of Syria’s new reality — one in which Assad will remain in power, aided by Russia and Iran. Although the officials said Friday that they have seen no plans to begin to remove troops, they said they are bracing for such a decision.</w:t>
      </w:r>
    </w:p>
    <w:p w:rsidR="00C01F20" w:rsidRPr="00066DF5" w:rsidRDefault="00C01F20" w:rsidP="00C01F20">
      <w:pPr>
        <w:rPr>
          <w:sz w:val="16"/>
        </w:rPr>
      </w:pPr>
      <w:r w:rsidRPr="00066DF5">
        <w:rPr>
          <w:rStyle w:val="Emphasis"/>
          <w:highlight w:val="yellow"/>
        </w:rPr>
        <w:t>Israel, Jordan, Saudi Arabia and others</w:t>
      </w:r>
      <w:r w:rsidRPr="00066DF5">
        <w:rPr>
          <w:sz w:val="16"/>
        </w:rPr>
        <w:t xml:space="preserve">, according to senior Middle Eastern officials who spoke on the condition of anonymity of name and country to avoid publicly questioning Trump, </w:t>
      </w:r>
      <w:r w:rsidRPr="00066DF5">
        <w:rPr>
          <w:rStyle w:val="Emphasis"/>
          <w:highlight w:val="yellow"/>
        </w:rPr>
        <w:t>agree that such a step would be disastrous, eliminating whatever leverage the U</w:t>
      </w:r>
      <w:r w:rsidRPr="00066DF5">
        <w:rPr>
          <w:sz w:val="16"/>
        </w:rPr>
        <w:t xml:space="preserve">nited </w:t>
      </w:r>
      <w:r w:rsidRPr="00066DF5">
        <w:rPr>
          <w:rStyle w:val="Emphasis"/>
          <w:highlight w:val="yellow"/>
        </w:rPr>
        <w:t>S</w:t>
      </w:r>
      <w:r w:rsidRPr="00066DF5">
        <w:rPr>
          <w:sz w:val="16"/>
        </w:rPr>
        <w:t xml:space="preserve">tates still </w:t>
      </w:r>
      <w:r w:rsidRPr="00066DF5">
        <w:rPr>
          <w:rStyle w:val="Emphasis"/>
          <w:highlight w:val="yellow"/>
        </w:rPr>
        <w:t>has</w:t>
      </w:r>
      <w:r w:rsidRPr="00066DF5">
        <w:rPr>
          <w:sz w:val="16"/>
        </w:rPr>
        <w:t xml:space="preserve"> to push for an acceptable outcome in Syria.</w:t>
      </w:r>
    </w:p>
    <w:p w:rsidR="00C01F20" w:rsidRPr="00FB5980" w:rsidRDefault="00C01F20" w:rsidP="00C01F20">
      <w:pPr>
        <w:rPr>
          <w:sz w:val="16"/>
          <w:szCs w:val="16"/>
        </w:rPr>
      </w:pPr>
      <w:r w:rsidRPr="00FB5980">
        <w:rPr>
          <w:sz w:val="16"/>
          <w:szCs w:val="16"/>
        </w:rPr>
        <w:t>In the lead-up to the Trump-</w:t>
      </w:r>
    </w:p>
    <w:p w:rsidR="00C01F20" w:rsidRPr="00FB5980" w:rsidRDefault="00C01F20" w:rsidP="00C01F20">
      <w:pPr>
        <w:rPr>
          <w:sz w:val="16"/>
          <w:szCs w:val="16"/>
        </w:rPr>
      </w:pPr>
      <w:r w:rsidRPr="00FB5980">
        <w:rPr>
          <w:sz w:val="16"/>
          <w:szCs w:val="16"/>
        </w:rPr>
        <w:t>Putin summit, Russia has continued to defend Iran’s presence in Syria and demand complete U.S. withdrawal, charging that its military deployments are a sham.</w:t>
      </w:r>
    </w:p>
    <w:p w:rsidR="00C01F20" w:rsidRPr="00FB5980" w:rsidRDefault="00C01F20" w:rsidP="00C01F20">
      <w:pPr>
        <w:rPr>
          <w:sz w:val="16"/>
          <w:szCs w:val="16"/>
        </w:rPr>
      </w:pPr>
      <w:r w:rsidRPr="00FB5980">
        <w:rPr>
          <w:sz w:val="16"/>
          <w:szCs w:val="16"/>
        </w:rPr>
        <w:t>“Let me remind you that they talked about defeating ISIL at first, [and] declared the prevention of ISIL’s rebirth as their goal later,” Russian Defense Minister Sergei Shoigu told an Italian newspaper on Thursday, using an acronym for the Islamic State. Now, he said, the Americans “say [their] presence in Syria should continue to deter the hypothetical ‘Iranian influence.’ ”</w:t>
      </w:r>
    </w:p>
    <w:p w:rsidR="00C01F20" w:rsidRPr="00FB5980" w:rsidRDefault="00C01F20" w:rsidP="00C01F20">
      <w:pPr>
        <w:rPr>
          <w:sz w:val="16"/>
          <w:szCs w:val="16"/>
        </w:rPr>
      </w:pPr>
      <w:r w:rsidRPr="00FB5980">
        <w:rPr>
          <w:sz w:val="16"/>
          <w:szCs w:val="16"/>
        </w:rPr>
        <w:t>“If our American colleagues are pursuing any course of action in Syria, it is too contradictory to be called a strategy,” Shoigu said.</w:t>
      </w:r>
    </w:p>
    <w:p w:rsidR="00C01F20" w:rsidRPr="00FB5980" w:rsidRDefault="00C01F20" w:rsidP="00C01F20">
      <w:pPr>
        <w:rPr>
          <w:sz w:val="16"/>
          <w:szCs w:val="16"/>
        </w:rPr>
      </w:pPr>
      <w:r w:rsidRPr="00FB5980">
        <w:rPr>
          <w:sz w:val="16"/>
          <w:szCs w:val="16"/>
        </w:rPr>
        <w:t>U.S. regional allies share the objective of preventing Iran from establishing an unhindered corridor through Syria from Tehran to Beirut. But they worry that Trump may be too willing to accept guarantees that Putin has neither the desire nor ability to deliver.</w:t>
      </w:r>
    </w:p>
    <w:p w:rsidR="00C01F20" w:rsidRPr="00FB5980" w:rsidRDefault="00C01F20" w:rsidP="00C01F20">
      <w:pPr>
        <w:rPr>
          <w:sz w:val="16"/>
          <w:szCs w:val="16"/>
        </w:rPr>
      </w:pPr>
      <w:r w:rsidRPr="00FB5980">
        <w:rPr>
          <w:sz w:val="16"/>
          <w:szCs w:val="16"/>
        </w:rPr>
        <w:t>Security officials in several countries in the region are skeptical that the Russians could force an Iranian withdrawal, even if they wanted to. “Assad owes everything to Iran, and he’s playing a game between the Russians and Iranians,” said one official in the region.</w:t>
      </w:r>
    </w:p>
    <w:p w:rsidR="00C01F20" w:rsidRPr="00FB5980" w:rsidRDefault="00C01F20" w:rsidP="00C01F20">
      <w:pPr>
        <w:rPr>
          <w:sz w:val="16"/>
          <w:szCs w:val="16"/>
        </w:rPr>
      </w:pPr>
      <w:r w:rsidRPr="00FB5980">
        <w:rPr>
          <w:sz w:val="16"/>
          <w:szCs w:val="16"/>
        </w:rPr>
        <w:t>At the same time, another senior official from the region said, “the Russians play good chess. Putin wouldn’t make a move without thinking 10 moves ahead.”</w:t>
      </w:r>
    </w:p>
    <w:p w:rsidR="00C01F20" w:rsidRDefault="00C01F20" w:rsidP="00C01F20">
      <w:r w:rsidRPr="00066DF5">
        <w:rPr>
          <w:rStyle w:val="Emphasis"/>
          <w:highlight w:val="yellow"/>
        </w:rPr>
        <w:t>Confused by apparently conflicting administration messages, and doubtful that the U</w:t>
      </w:r>
      <w:r>
        <w:t xml:space="preserve">nited </w:t>
      </w:r>
      <w:r w:rsidRPr="00066DF5">
        <w:rPr>
          <w:rStyle w:val="Emphasis"/>
          <w:highlight w:val="yellow"/>
        </w:rPr>
        <w:t>S</w:t>
      </w:r>
      <w:r>
        <w:t xml:space="preserve">tates </w:t>
      </w:r>
      <w:r w:rsidRPr="00066DF5">
        <w:rPr>
          <w:rStyle w:val="Emphasis"/>
          <w:highlight w:val="yellow"/>
        </w:rPr>
        <w:t>has a plan for achieving its own long-term goals in Syria, regional allies have reached out to Russia.</w:t>
      </w:r>
      <w:r>
        <w:t xml:space="preserve"> “For years, there has been a growing disappointment with the U.S. posture in the region,” a third official said. </w:t>
      </w:r>
      <w:r w:rsidRPr="00066DF5">
        <w:rPr>
          <w:rStyle w:val="Emphasis"/>
          <w:highlight w:val="yellow"/>
        </w:rPr>
        <w:t>“Countries are beginning to make their own calculations.”</w:t>
      </w:r>
    </w:p>
    <w:p w:rsidR="00C01F20" w:rsidRPr="00F50AD9" w:rsidRDefault="00C01F20" w:rsidP="00C01F20">
      <w:pPr>
        <w:rPr>
          <w:sz w:val="16"/>
          <w:szCs w:val="16"/>
        </w:rPr>
      </w:pPr>
      <w:r w:rsidRPr="00F50AD9">
        <w:rPr>
          <w:sz w:val="16"/>
          <w:szCs w:val="16"/>
        </w:rPr>
        <w:t>Assad’s recent offensive in southwestern Syria, bordered by Jordan and the Israeli-occupied Golan Heights, is a case in point. The area had been largely peaceful since last summer, when Putin and Trump endorsed a cease-fire deal that froze Russian-backed Syrian government forces and U.S.-backed opposition fighters in place along a demarcation line patrolled by Russian police.</w:t>
      </w:r>
    </w:p>
    <w:p w:rsidR="00C01F20" w:rsidRPr="00F50AD9" w:rsidRDefault="00C01F20" w:rsidP="00C01F20">
      <w:pPr>
        <w:rPr>
          <w:sz w:val="16"/>
          <w:szCs w:val="16"/>
        </w:rPr>
      </w:pPr>
      <w:r w:rsidRPr="00F50AD9">
        <w:rPr>
          <w:sz w:val="16"/>
          <w:szCs w:val="16"/>
        </w:rPr>
        <w:t>Late last month, however, Assad’s forces, aided by Russian airstrikes and Iranian-directed militias, began heading south from Damascus for an announced takeover of the area. As the offensive got underway, the administration publicly denounced Russia for violating the cease-fire agreement, even as it privately told regional allies that it would not oppose the move and messaged opposition forces that they would get no assistance and were better off giving up.</w:t>
      </w:r>
    </w:p>
    <w:p w:rsidR="00C01F20" w:rsidRPr="00F50AD9" w:rsidRDefault="00C01F20" w:rsidP="00C01F20">
      <w:pPr>
        <w:rPr>
          <w:sz w:val="16"/>
          <w:szCs w:val="16"/>
        </w:rPr>
      </w:pPr>
      <w:r w:rsidRPr="00F50AD9">
        <w:rPr>
          <w:sz w:val="16"/>
          <w:szCs w:val="16"/>
        </w:rPr>
        <w:t>The administration apparently asked Russia for nothing in return. As refugees from ground attacks and Russian bombing fled to nearby borders, and humanitarian organizations warned of catastrophe, Israel and Jordan turned to Moscow to ensure that their interests would be protected.</w:t>
      </w:r>
    </w:p>
    <w:p w:rsidR="00C01F20" w:rsidRPr="00066DF5" w:rsidRDefault="00C01F20" w:rsidP="00C01F20">
      <w:pPr>
        <w:rPr>
          <w:sz w:val="16"/>
        </w:rPr>
      </w:pPr>
      <w:r w:rsidRPr="00066DF5">
        <w:rPr>
          <w:rStyle w:val="Emphasis"/>
          <w:highlight w:val="yellow"/>
        </w:rPr>
        <w:t>For Jordan</w:t>
      </w:r>
      <w:r w:rsidRPr="00066DF5">
        <w:rPr>
          <w:sz w:val="16"/>
        </w:rPr>
        <w:t xml:space="preserve">, whose foreign minister traveled there shortly after hearing the news from Washington, </w:t>
      </w:r>
      <w:r w:rsidRPr="00066DF5">
        <w:rPr>
          <w:rStyle w:val="Emphasis"/>
          <w:highlight w:val="yellow"/>
        </w:rPr>
        <w:t>Russia came through.</w:t>
      </w:r>
      <w:r w:rsidRPr="00066DF5">
        <w:rPr>
          <w:sz w:val="16"/>
        </w:rPr>
        <w:t xml:space="preserve"> Early this week at the Naseeb border crossing into Jordan, where days earlier tens of thousands of refugees were crowded in dire conditions against the closed border, only several hundred remained under the watch of Syrian soldiers who had arrived with a small Russian-flagged convoy.</w:t>
      </w:r>
    </w:p>
    <w:p w:rsidR="00C01F20" w:rsidRPr="00066DF5" w:rsidRDefault="00C01F20" w:rsidP="00C01F20">
      <w:pPr>
        <w:rPr>
          <w:sz w:val="16"/>
        </w:rPr>
      </w:pPr>
      <w:r w:rsidRPr="00066DF5">
        <w:rPr>
          <w:rStyle w:val="Emphasis"/>
          <w:highlight w:val="yellow"/>
        </w:rPr>
        <w:t>While the Russians kept a discreet presence at the border, their impact has been palpable, and Jordan, despite its not-so-secret support for the rebel groups in the past, welcomed the outcome.</w:t>
      </w:r>
      <w:r w:rsidRPr="00066DF5">
        <w:rPr>
          <w:sz w:val="16"/>
        </w:rPr>
        <w:t xml:space="preserve"> “Now, I believe that even within a week, most of the [rebel] groups will agree on terms, and some will be integrated back into their communities,” Brig. Gen. Khaled Massaid, the head of Jordan’s northern military district, said in an interview at his command center a few dozen yards from the crossing.</w:t>
      </w:r>
    </w:p>
    <w:p w:rsidR="00C01F20" w:rsidRPr="00C01F20" w:rsidRDefault="00C01F20" w:rsidP="00C01F20">
      <w:pPr>
        <w:rPr>
          <w:sz w:val="16"/>
        </w:rPr>
      </w:pPr>
      <w:r w:rsidRPr="00066DF5">
        <w:rPr>
          <w:sz w:val="16"/>
        </w:rPr>
        <w:t xml:space="preserve">As Syria’s civil conflict has dragged on for years, </w:t>
      </w:r>
      <w:r w:rsidRPr="00066DF5">
        <w:rPr>
          <w:rStyle w:val="Emphasis"/>
          <w:highlight w:val="yellow"/>
        </w:rPr>
        <w:t>Jordan’s economy has come under increasing strain</w:t>
      </w:r>
      <w:r w:rsidRPr="00066DF5">
        <w:rPr>
          <w:sz w:val="16"/>
        </w:rPr>
        <w:t xml:space="preserve">, </w:t>
      </w:r>
      <w:r w:rsidRPr="00066DF5">
        <w:rPr>
          <w:rStyle w:val="Emphasis"/>
          <w:highlight w:val="yellow"/>
        </w:rPr>
        <w:t>including the costs of coping</w:t>
      </w:r>
      <w:r w:rsidRPr="00066DF5">
        <w:rPr>
          <w:sz w:val="16"/>
        </w:rPr>
        <w:t xml:space="preserve"> with an estimated 1.3 million </w:t>
      </w:r>
      <w:r w:rsidRPr="00066DF5">
        <w:rPr>
          <w:rStyle w:val="Emphasis"/>
          <w:highlight w:val="yellow"/>
        </w:rPr>
        <w:t>refugees</w:t>
      </w:r>
      <w:r w:rsidRPr="00066DF5">
        <w:rPr>
          <w:sz w:val="16"/>
        </w:rPr>
        <w:t>. “The Naseeb border has reopened, and the regime is in charge again,” Massaid said. “It is better for Jordan if Syria is able to control its own border.”</w:t>
      </w:r>
    </w:p>
    <w:p w:rsidR="00C01F20" w:rsidRPr="00C01F20" w:rsidRDefault="00C01F20" w:rsidP="00C01F20">
      <w:pPr>
        <w:pStyle w:val="Heading3"/>
      </w:pPr>
      <w:r w:rsidRPr="00C01F20">
        <w:t>Plan Solves Jordan</w:t>
      </w:r>
    </w:p>
    <w:p w:rsidR="00ED5931" w:rsidRDefault="00ED5931" w:rsidP="00ED5931">
      <w:pPr>
        <w:pStyle w:val="Heading4"/>
      </w:pPr>
      <w:r>
        <w:t xml:space="preserve">US resettlement program key to alleviate stress on Jordan </w:t>
      </w:r>
    </w:p>
    <w:p w:rsidR="00ED5931" w:rsidRPr="000A74CD" w:rsidRDefault="00ED5931" w:rsidP="00ED5931">
      <w:r w:rsidRPr="000A74CD">
        <w:rPr>
          <w:rStyle w:val="Style13ptBold"/>
        </w:rPr>
        <w:t>Marks 17</w:t>
      </w:r>
      <w:r>
        <w:t xml:space="preserve"> (Jesse, Herbert Scoville Jr. Peace Fellow specializing in Middle East foreign policy, civilian protection, and peacebuilding, "The Unintended Victim: Jordan’s Struggle Under Trump’s Refugee Ban", 3/24/17, https://www.huffingtonpost.com/entry/the-unintended-victim-jordans-struggle-under-trumps_us_58d5267fe4b0c0980ac0e511)</w:t>
      </w:r>
    </w:p>
    <w:p w:rsidR="00ED5931" w:rsidRDefault="00ED5931" w:rsidP="00ED5931">
      <w:r w:rsidRPr="00B65ADB">
        <w:rPr>
          <w:highlight w:val="cyan"/>
          <w:u w:val="single"/>
        </w:rPr>
        <w:t>Jordan</w:t>
      </w:r>
      <w:r w:rsidRPr="000A74CD">
        <w:rPr>
          <w:u w:val="single"/>
        </w:rPr>
        <w:t xml:space="preserve"> is presently </w:t>
      </w:r>
      <w:r w:rsidRPr="00B65ADB">
        <w:rPr>
          <w:highlight w:val="cyan"/>
          <w:u w:val="single"/>
        </w:rPr>
        <w:t>housing substantial numbers of Syrian</w:t>
      </w:r>
      <w:r>
        <w:t xml:space="preserve">, Yemeni, Iraqi, and Palestinian </w:t>
      </w:r>
      <w:r w:rsidRPr="00B65ADB">
        <w:rPr>
          <w:highlight w:val="cyan"/>
          <w:u w:val="single"/>
        </w:rPr>
        <w:t>refugees</w:t>
      </w:r>
      <w:r w:rsidRPr="000A74CD">
        <w:rPr>
          <w:u w:val="single"/>
        </w:rPr>
        <w:t xml:space="preserve"> accumulated through decades of regional instability. Of these, 650,000 are Syrians registered</w:t>
      </w:r>
      <w:r>
        <w:t xml:space="preserve"> with the United Nations High Commissioner for Refugees (UNHCR) fleeing the Syrian war, entering its sixth year</w:t>
      </w:r>
      <w:r w:rsidRPr="000A74CD">
        <w:rPr>
          <w:u w:val="single"/>
        </w:rPr>
        <w:t>. The Jordanian Government, in the 2016 national census, reported the Syrian population to be as high as 1.3 million.</w:t>
      </w:r>
      <w:r>
        <w:t xml:space="preserve"> In a Presidential report submitted to the Congressional Judiciary Committee in late 2016, President Barack Obama evaluated the financial cost to Jordan from FY 2016-2018 to surpass US$8 billion for addressing the impact of the Syrian crisis.</w:t>
      </w:r>
    </w:p>
    <w:p w:rsidR="00ED5931" w:rsidRDefault="00ED5931" w:rsidP="00ED5931">
      <w:r w:rsidRPr="000A74CD">
        <w:rPr>
          <w:u w:val="single"/>
        </w:rPr>
        <w:t xml:space="preserve">The </w:t>
      </w:r>
      <w:r w:rsidRPr="00B65ADB">
        <w:rPr>
          <w:highlight w:val="cyan"/>
          <w:u w:val="single"/>
        </w:rPr>
        <w:t>U</w:t>
      </w:r>
      <w:r w:rsidRPr="000A74CD">
        <w:rPr>
          <w:u w:val="single"/>
        </w:rPr>
        <w:t xml:space="preserve">nited </w:t>
      </w:r>
      <w:r w:rsidRPr="00B65ADB">
        <w:rPr>
          <w:highlight w:val="cyan"/>
          <w:u w:val="single"/>
        </w:rPr>
        <w:t>S</w:t>
      </w:r>
      <w:r w:rsidRPr="000A74CD">
        <w:rPr>
          <w:u w:val="single"/>
        </w:rPr>
        <w:t xml:space="preserve">tates, </w:t>
      </w:r>
      <w:r w:rsidRPr="00B65ADB">
        <w:rPr>
          <w:highlight w:val="cyan"/>
          <w:u w:val="single"/>
        </w:rPr>
        <w:t>a principle ally and investor in Jordanian military and</w:t>
      </w:r>
      <w:r w:rsidRPr="000A74CD">
        <w:rPr>
          <w:u w:val="single"/>
        </w:rPr>
        <w:t xml:space="preserve"> civil </w:t>
      </w:r>
      <w:r w:rsidRPr="00B65ADB">
        <w:rPr>
          <w:highlight w:val="cyan"/>
          <w:u w:val="single"/>
        </w:rPr>
        <w:t xml:space="preserve">infrastructure, </w:t>
      </w:r>
      <w:r w:rsidRPr="00B65ADB">
        <w:rPr>
          <w:rStyle w:val="Emphasis"/>
          <w:highlight w:val="cyan"/>
        </w:rPr>
        <w:t>should prioritize Jordan’s stability and security</w:t>
      </w:r>
      <w:r w:rsidRPr="00B65ADB">
        <w:rPr>
          <w:rStyle w:val="Emphasis"/>
        </w:rPr>
        <w:t xml:space="preserve"> as an extension of U.S. national security </w:t>
      </w:r>
      <w:r w:rsidRPr="00B65ADB">
        <w:rPr>
          <w:rStyle w:val="Emphasis"/>
          <w:highlight w:val="cyan"/>
        </w:rPr>
        <w:t>when evaluating the potential consequences of suspending refugee resettlement</w:t>
      </w:r>
      <w:r w:rsidRPr="00B65ADB">
        <w:rPr>
          <w:highlight w:val="cyan"/>
        </w:rPr>
        <w:t>.</w:t>
      </w:r>
      <w:r>
        <w:t xml:space="preserve"> Jordan, likewise, plays a principle role in the U.S. Global War on Terror, more specifically, the war against the Islamic State of Iraq and Syria (ISIS). Standing less than 10 km from ISIS positions on Iraq’s southern border, the Jordanian security forces are fighting on the front lines against the expansion of radical terrorism and recruitment. In the last year, Jordan faced several ISIS attacks that left several civilians and security forces dead. These struggles are compounded by the lack of sustainable, durable solutions for refugees living between refugee camps and those living among the host populations in urban areas.</w:t>
      </w:r>
    </w:p>
    <w:p w:rsidR="00ED5931" w:rsidRDefault="00ED5931" w:rsidP="00ED5931">
      <w:r>
        <w:t>Refugees in Jordan do not have the option to informally migrate to Europe, one available to those in Lebanon and Turkey who opt for making the journey over land and sea. Instead, Jordan’s refugee population, without the option of resettlement, must choose one of three options: life in a refugee camp, life among the host community, or return to Syria. The protracted conflict and prolonged absence of durable solutions for those choosing to stay increases their exposure to extreme poverty and the associated drivers of radicalism (e.g. lack of education opportunities, lack of legal employment, and susceptibility to recruitment by non-state actors).</w:t>
      </w:r>
    </w:p>
    <w:p w:rsidR="00ED5931" w:rsidRDefault="00ED5931" w:rsidP="00ED5931">
      <w:r w:rsidRPr="00B65ADB">
        <w:rPr>
          <w:highlight w:val="cyan"/>
          <w:u w:val="single"/>
        </w:rPr>
        <w:t>Resettlement</w:t>
      </w:r>
      <w:r w:rsidRPr="000A74CD">
        <w:rPr>
          <w:u w:val="single"/>
        </w:rPr>
        <w:t xml:space="preserve"> is the </w:t>
      </w:r>
      <w:r w:rsidRPr="00B65ADB">
        <w:rPr>
          <w:highlight w:val="cyan"/>
          <w:u w:val="single"/>
        </w:rPr>
        <w:t>only legal means for decreasing the number of refugees</w:t>
      </w:r>
      <w:r w:rsidRPr="000A74CD">
        <w:rPr>
          <w:u w:val="single"/>
        </w:rPr>
        <w:t xml:space="preserve"> in neighboring Middle East countries housing significant refugee populations, </w:t>
      </w:r>
      <w:r w:rsidRPr="00B65ADB">
        <w:rPr>
          <w:highlight w:val="cyan"/>
          <w:u w:val="single"/>
        </w:rPr>
        <w:t>specifically Jordan</w:t>
      </w:r>
      <w:r>
        <w:t xml:space="preserve">. This is reflected in an increasing annual total of Syrians resettled to the United States. From 2011 to 2015, the annual total of resettled Syrians rose from 29 Syrians (less than 1 percent of total resettlement to the US) to 12,600 (15 percent) in 2016. In 2015, Obama announced a new Syrian resettlement program that would step up US resettlements efforts by admitting nearly 12,000 Syrian refugees (resettled from Jordan, Egypt, and Turkey). </w:t>
      </w:r>
      <w:r w:rsidRPr="000A74CD">
        <w:rPr>
          <w:u w:val="single"/>
        </w:rPr>
        <w:t xml:space="preserve">While </w:t>
      </w:r>
      <w:r w:rsidRPr="00B65ADB">
        <w:rPr>
          <w:highlight w:val="cyan"/>
          <w:u w:val="single"/>
        </w:rPr>
        <w:t>the program</w:t>
      </w:r>
      <w:r w:rsidRPr="000A74CD">
        <w:rPr>
          <w:u w:val="single"/>
        </w:rPr>
        <w:t xml:space="preserve"> only accounted for roughly 1 percent of Jordan’s total Syrian population, it was the </w:t>
      </w:r>
      <w:r w:rsidRPr="00B65ADB">
        <w:rPr>
          <w:highlight w:val="cyan"/>
          <w:u w:val="single"/>
        </w:rPr>
        <w:t>first major step to assist Jordan’s struggling refugee population</w:t>
      </w:r>
      <w:r w:rsidRPr="000A74CD">
        <w:rPr>
          <w:u w:val="single"/>
        </w:rPr>
        <w:t>. Since the beginning of FY 2017 until the first executive order suspended Syrian resettlement</w:t>
      </w:r>
      <w:r>
        <w:t>, 5,500 Syrians were resettled to the United States</w:t>
      </w:r>
      <w:r w:rsidRPr="000A74CD">
        <w:rPr>
          <w:u w:val="single"/>
        </w:rPr>
        <w:t xml:space="preserve">. </w:t>
      </w:r>
      <w:r w:rsidRPr="00B65ADB">
        <w:rPr>
          <w:highlight w:val="cyan"/>
          <w:u w:val="single"/>
        </w:rPr>
        <w:t>Suspending USRAP</w:t>
      </w:r>
      <w:r w:rsidRPr="000A74CD">
        <w:rPr>
          <w:u w:val="single"/>
        </w:rPr>
        <w:t xml:space="preserve"> will </w:t>
      </w:r>
      <w:r w:rsidRPr="00B65ADB">
        <w:rPr>
          <w:highlight w:val="cyan"/>
          <w:u w:val="single"/>
        </w:rPr>
        <w:t>result in increased pressure on Jordan</w:t>
      </w:r>
      <w:r w:rsidRPr="000A74CD">
        <w:rPr>
          <w:u w:val="single"/>
        </w:rPr>
        <w:t xml:space="preserve"> to provide for an increasing Syrian refugee population. </w:t>
      </w:r>
      <w:r w:rsidRPr="00B65ADB">
        <w:rPr>
          <w:highlight w:val="cyan"/>
          <w:u w:val="single"/>
        </w:rPr>
        <w:t>Without resettlement</w:t>
      </w:r>
      <w:r w:rsidRPr="000A74CD">
        <w:rPr>
          <w:u w:val="single"/>
        </w:rPr>
        <w:t xml:space="preserve">, the </w:t>
      </w:r>
      <w:r w:rsidRPr="00B65ADB">
        <w:rPr>
          <w:highlight w:val="cyan"/>
          <w:u w:val="single"/>
        </w:rPr>
        <w:t>total population will</w:t>
      </w:r>
      <w:r w:rsidRPr="000A74CD">
        <w:rPr>
          <w:u w:val="single"/>
        </w:rPr>
        <w:t xml:space="preserve"> continue to </w:t>
      </w:r>
      <w:r w:rsidRPr="00B65ADB">
        <w:rPr>
          <w:highlight w:val="cyan"/>
          <w:u w:val="single"/>
        </w:rPr>
        <w:t>grow</w:t>
      </w:r>
      <w:r w:rsidRPr="000A74CD">
        <w:rPr>
          <w:u w:val="single"/>
        </w:rPr>
        <w:t xml:space="preserve"> further </w:t>
      </w:r>
      <w:r w:rsidRPr="00B65ADB">
        <w:rPr>
          <w:highlight w:val="cyan"/>
          <w:u w:val="single"/>
        </w:rPr>
        <w:t>stretching</w:t>
      </w:r>
      <w:r w:rsidRPr="000A74CD">
        <w:rPr>
          <w:u w:val="single"/>
        </w:rPr>
        <w:t xml:space="preserve"> the limited </w:t>
      </w:r>
      <w:r w:rsidRPr="00B65ADB">
        <w:rPr>
          <w:highlight w:val="cyan"/>
          <w:u w:val="single"/>
        </w:rPr>
        <w:t>assistance</w:t>
      </w:r>
      <w:r w:rsidRPr="000A74CD">
        <w:rPr>
          <w:u w:val="single"/>
        </w:rPr>
        <w:t xml:space="preserve"> provided and subjecting refugees to further poverty</w:t>
      </w:r>
      <w:r>
        <w:t>. Furthermore, the suspension could likely influence the behavior of Syrian refugees both already in the resettlement process and those who see resettlement as the last hope of survival.</w:t>
      </w:r>
    </w:p>
    <w:p w:rsidR="00ED5931" w:rsidRDefault="00ED5931" w:rsidP="00ED5931">
      <w:pPr>
        <w:rPr>
          <w:u w:val="single"/>
        </w:rPr>
      </w:pPr>
      <w:r w:rsidRPr="00B65ADB">
        <w:rPr>
          <w:rStyle w:val="Emphasis"/>
        </w:rPr>
        <w:t xml:space="preserve">The </w:t>
      </w:r>
      <w:r w:rsidRPr="00B65ADB">
        <w:rPr>
          <w:rStyle w:val="Emphasis"/>
          <w:highlight w:val="cyan"/>
        </w:rPr>
        <w:t>US refugee resettlement program</w:t>
      </w:r>
      <w:r w:rsidRPr="00B65ADB">
        <w:rPr>
          <w:rStyle w:val="Emphasis"/>
        </w:rPr>
        <w:t xml:space="preserve">, a chief example of international assistance, </w:t>
      </w:r>
      <w:r w:rsidRPr="00B65ADB">
        <w:rPr>
          <w:rStyle w:val="Emphasis"/>
          <w:highlight w:val="cyan"/>
        </w:rPr>
        <w:t>is a critical foreign policy tool</w:t>
      </w:r>
      <w:r w:rsidRPr="00B65ADB">
        <w:rPr>
          <w:rStyle w:val="Emphasis"/>
        </w:rPr>
        <w:t xml:space="preserve"> </w:t>
      </w:r>
      <w:r>
        <w:t xml:space="preserve">that directly impacts the global war on terrorism and the fight against ISIS by addressing the root causes of these issues, a point agreed on by both Congressional democrats and republicans, but missed by the executive order. </w:t>
      </w:r>
      <w:r w:rsidRPr="00B65ADB">
        <w:rPr>
          <w:highlight w:val="cyan"/>
          <w:u w:val="single"/>
        </w:rPr>
        <w:t>Jordan’s stability is imperative for</w:t>
      </w:r>
      <w:r w:rsidRPr="000A74CD">
        <w:rPr>
          <w:u w:val="single"/>
        </w:rPr>
        <w:t xml:space="preserve"> the </w:t>
      </w:r>
      <w:r w:rsidRPr="00B65ADB">
        <w:rPr>
          <w:highlight w:val="cyan"/>
          <w:u w:val="single"/>
        </w:rPr>
        <w:t xml:space="preserve">advancement of U.S. foreign policy </w:t>
      </w:r>
      <w:r w:rsidRPr="00B65ADB">
        <w:rPr>
          <w:u w:val="single"/>
        </w:rPr>
        <w:t>in the Middle East</w:t>
      </w:r>
      <w:r w:rsidRPr="000A74CD">
        <w:rPr>
          <w:u w:val="single"/>
        </w:rPr>
        <w:t xml:space="preserve">. By ensuring the continuity of the US resettlement program, the </w:t>
      </w:r>
      <w:r w:rsidRPr="00B65ADB">
        <w:rPr>
          <w:highlight w:val="cyan"/>
          <w:u w:val="single"/>
        </w:rPr>
        <w:t>U</w:t>
      </w:r>
      <w:r w:rsidRPr="000A74CD">
        <w:rPr>
          <w:u w:val="single"/>
        </w:rPr>
        <w:t xml:space="preserve">nited </w:t>
      </w:r>
      <w:r w:rsidRPr="00B65ADB">
        <w:rPr>
          <w:highlight w:val="cyan"/>
          <w:u w:val="single"/>
        </w:rPr>
        <w:t>S</w:t>
      </w:r>
      <w:r w:rsidRPr="000A74CD">
        <w:rPr>
          <w:u w:val="single"/>
        </w:rPr>
        <w:t xml:space="preserve">tates </w:t>
      </w:r>
      <w:r w:rsidRPr="00B65ADB">
        <w:rPr>
          <w:highlight w:val="cyan"/>
          <w:u w:val="single"/>
        </w:rPr>
        <w:t>allows Jordan to</w:t>
      </w:r>
      <w:r w:rsidRPr="000A74CD">
        <w:rPr>
          <w:u w:val="single"/>
        </w:rPr>
        <w:t xml:space="preserve"> confidently invest their focus on </w:t>
      </w:r>
      <w:r w:rsidRPr="00B65ADB">
        <w:rPr>
          <w:highlight w:val="cyan"/>
          <w:u w:val="single"/>
        </w:rPr>
        <w:t>stabiliz</w:t>
      </w:r>
      <w:r w:rsidRPr="000A74CD">
        <w:rPr>
          <w:u w:val="single"/>
        </w:rPr>
        <w:t xml:space="preserve">ing their </w:t>
      </w:r>
      <w:r w:rsidRPr="00B65ADB">
        <w:rPr>
          <w:highlight w:val="cyan"/>
          <w:u w:val="single"/>
        </w:rPr>
        <w:t>country</w:t>
      </w:r>
      <w:r w:rsidRPr="00AD045E">
        <w:rPr>
          <w:highlight w:val="cyan"/>
          <w:u w:val="single"/>
        </w:rPr>
        <w:t>, fighting terrorism, and strengthening their economy. And, in turn</w:t>
      </w:r>
      <w:r w:rsidRPr="000A74CD">
        <w:rPr>
          <w:u w:val="single"/>
        </w:rPr>
        <w:t xml:space="preserve">, the </w:t>
      </w:r>
      <w:r w:rsidRPr="00AD045E">
        <w:rPr>
          <w:highlight w:val="cyan"/>
          <w:u w:val="single"/>
        </w:rPr>
        <w:t>U</w:t>
      </w:r>
      <w:r w:rsidRPr="000A74CD">
        <w:rPr>
          <w:u w:val="single"/>
        </w:rPr>
        <w:t xml:space="preserve">nited </w:t>
      </w:r>
      <w:r w:rsidRPr="00AD045E">
        <w:rPr>
          <w:highlight w:val="cyan"/>
          <w:u w:val="single"/>
        </w:rPr>
        <w:t>S</w:t>
      </w:r>
      <w:r w:rsidRPr="000A74CD">
        <w:rPr>
          <w:u w:val="single"/>
        </w:rPr>
        <w:t xml:space="preserve">tates </w:t>
      </w:r>
      <w:r w:rsidRPr="00AD045E">
        <w:rPr>
          <w:highlight w:val="cyan"/>
          <w:u w:val="single"/>
        </w:rPr>
        <w:t>maintains a strategic relationship with a regional partner</w:t>
      </w:r>
      <w:r w:rsidRPr="000A74CD">
        <w:rPr>
          <w:u w:val="single"/>
        </w:rPr>
        <w:t xml:space="preserve"> for peace.</w:t>
      </w:r>
    </w:p>
    <w:p w:rsidR="00ED5931" w:rsidRDefault="00ED5931" w:rsidP="00ED5931"/>
    <w:p w:rsidR="00ED5931" w:rsidRDefault="00ED5931" w:rsidP="00ED5931">
      <w:pPr>
        <w:pStyle w:val="Heading4"/>
      </w:pPr>
      <w:r w:rsidRPr="00C572DD">
        <w:t xml:space="preserve">U.S. refugee resettlement relieves burden on Jordan </w:t>
      </w:r>
    </w:p>
    <w:p w:rsidR="00ED5931" w:rsidRPr="00C572DD" w:rsidRDefault="00ED5931" w:rsidP="00ED5931">
      <w:r w:rsidRPr="00C572DD">
        <w:rPr>
          <w:rStyle w:val="Style13ptBold"/>
        </w:rPr>
        <w:t>IRC 17</w:t>
      </w:r>
      <w:r w:rsidRPr="00C572DD">
        <w:t>, The International Rescue Committee (IRC) responds to the world's worst humanitarian crises and helps people to survive and rebuild their lives, 9/--/17, "The Future of Refugee Welcome in the United States," https://www.rescue.org/sites/default/files/document/1872/policybriefthefutureofrefugeewelcome.pdf</w:t>
      </w:r>
    </w:p>
    <w:p w:rsidR="00ED5931" w:rsidRPr="00C529C2" w:rsidRDefault="00ED5931" w:rsidP="00ED5931">
      <w:pPr>
        <w:rPr>
          <w:sz w:val="10"/>
        </w:rPr>
      </w:pPr>
      <w:r w:rsidRPr="00C529C2">
        <w:rPr>
          <w:rStyle w:val="StyleUnderline"/>
          <w:highlight w:val="yellow"/>
        </w:rPr>
        <w:t>Refugee resettlement</w:t>
      </w:r>
      <w:r w:rsidRPr="00C529C2">
        <w:rPr>
          <w:rStyle w:val="StyleUnderline"/>
        </w:rPr>
        <w:t xml:space="preserve"> is a strategic imperative that </w:t>
      </w:r>
      <w:r w:rsidRPr="00C529C2">
        <w:rPr>
          <w:rStyle w:val="StyleUnderline"/>
          <w:highlight w:val="yellow"/>
        </w:rPr>
        <w:t>promotes regional stability</w:t>
      </w:r>
      <w:r w:rsidRPr="00C529C2">
        <w:rPr>
          <w:rStyle w:val="StyleUnderline"/>
        </w:rPr>
        <w:t xml:space="preserve"> and global security in some of the most challenging parts of the world. It </w:t>
      </w:r>
      <w:r w:rsidRPr="00C529C2">
        <w:rPr>
          <w:rStyle w:val="StyleUnderline"/>
          <w:highlight w:val="yellow"/>
        </w:rPr>
        <w:t>alleviates pressures on overburdened allies</w:t>
      </w:r>
      <w:r w:rsidRPr="00C529C2">
        <w:rPr>
          <w:rStyle w:val="StyleUnderline"/>
        </w:rPr>
        <w:t>, helps ensure that the international community maintains its humanitarian obligations, and encourages the sharing of responsibility for refugee resettlement</w:t>
      </w:r>
      <w:r w:rsidRPr="00C529C2">
        <w:rPr>
          <w:sz w:val="10"/>
        </w:rPr>
        <w:t>. It also spurs cooperation with our military, diplomatic and intelligence operations, and sends an unequivocal message to terrorist groups like ISIS that the U.S. remains a leading force for liberty in the world. As national security leaders serving under both Republican and Democratic administrations have attested, the national security and foreign policy risks associated with not resettling refugees are great.8 U.S. commitment to refugee resettlement demonstrates the nation’s support for those who reject terrorist ideologies.</w:t>
      </w:r>
    </w:p>
    <w:p w:rsidR="00ED5931" w:rsidRDefault="00ED5931" w:rsidP="00ED5931">
      <w:pPr>
        <w:rPr>
          <w:rStyle w:val="StyleUnderline"/>
        </w:rPr>
      </w:pPr>
      <w:r w:rsidRPr="00C529C2">
        <w:rPr>
          <w:rStyle w:val="StyleUnderline"/>
          <w:highlight w:val="yellow"/>
        </w:rPr>
        <w:t xml:space="preserve">Welcoming refugees offers critical support to </w:t>
      </w:r>
      <w:r w:rsidRPr="00C529C2">
        <w:rPr>
          <w:rStyle w:val="StyleUnderline"/>
        </w:rPr>
        <w:t xml:space="preserve">our </w:t>
      </w:r>
      <w:r w:rsidRPr="00C529C2">
        <w:rPr>
          <w:rStyle w:val="StyleUnderline"/>
          <w:highlight w:val="yellow"/>
        </w:rPr>
        <w:t>allies</w:t>
      </w:r>
      <w:r w:rsidRPr="00C529C2">
        <w:rPr>
          <w:rStyle w:val="StyleUnderline"/>
        </w:rPr>
        <w:t xml:space="preserve">. </w:t>
      </w:r>
      <w:r w:rsidRPr="00C529C2">
        <w:rPr>
          <w:rStyle w:val="StyleUnderline"/>
          <w:highlight w:val="yellow"/>
        </w:rPr>
        <w:t>Resettlement</w:t>
      </w:r>
      <w:r w:rsidRPr="00C529C2">
        <w:rPr>
          <w:rStyle w:val="StyleUnderline"/>
        </w:rPr>
        <w:t xml:space="preserve"> of the most vulnerable refugees </w:t>
      </w:r>
      <w:r w:rsidRPr="00C529C2">
        <w:rPr>
          <w:rStyle w:val="StyleUnderline"/>
          <w:highlight w:val="yellow"/>
        </w:rPr>
        <w:t>provides</w:t>
      </w:r>
      <w:r w:rsidRPr="00C529C2">
        <w:rPr>
          <w:rStyle w:val="StyleUnderline"/>
        </w:rPr>
        <w:t xml:space="preserve"> tangible </w:t>
      </w:r>
      <w:r w:rsidRPr="00C529C2">
        <w:rPr>
          <w:rStyle w:val="StyleUnderline"/>
          <w:highlight w:val="yellow"/>
        </w:rPr>
        <w:t>support to allies</w:t>
      </w:r>
      <w:r w:rsidRPr="00C529C2">
        <w:rPr>
          <w:rStyle w:val="StyleUnderline"/>
        </w:rPr>
        <w:t xml:space="preserve"> who are currently </w:t>
      </w:r>
      <w:r w:rsidRPr="00C529C2">
        <w:rPr>
          <w:rStyle w:val="StyleUnderline"/>
          <w:highlight w:val="yellow"/>
        </w:rPr>
        <w:t>hosting far more refugees than their fair share</w:t>
      </w:r>
      <w:r w:rsidRPr="00C529C2">
        <w:rPr>
          <w:rStyle w:val="StyleUnderline"/>
        </w:rPr>
        <w:t>.</w:t>
      </w:r>
      <w:r w:rsidRPr="00C529C2">
        <w:rPr>
          <w:sz w:val="10"/>
        </w:rPr>
        <w:t xml:space="preserve"> In 2016, developing and middle-income countries hosted 84 percent of the world’s refugees under the U.N. Refugee Agency’s mandate; by contrast, the six wealthiest countries hosted fewer than 9 percent of refugees.9 Ten countries, accounting for just 2.5 percent of global GDP, host over half of all refugees. </w:t>
      </w:r>
      <w:r w:rsidRPr="00C529C2">
        <w:rPr>
          <w:rStyle w:val="StyleUnderline"/>
        </w:rPr>
        <w:t xml:space="preserve">In countries </w:t>
      </w:r>
      <w:r w:rsidRPr="00C529C2">
        <w:rPr>
          <w:rStyle w:val="StyleUnderline"/>
          <w:highlight w:val="yellow"/>
        </w:rPr>
        <w:t>like Jordan, a lynchpin for stability in a region reeling from</w:t>
      </w:r>
      <w:r w:rsidRPr="00C529C2">
        <w:rPr>
          <w:rStyle w:val="StyleUnderline"/>
        </w:rPr>
        <w:t xml:space="preserve"> the consequences of the </w:t>
      </w:r>
      <w:r w:rsidRPr="00C529C2">
        <w:rPr>
          <w:rStyle w:val="StyleUnderline"/>
          <w:highlight w:val="yellow"/>
        </w:rPr>
        <w:t>Syria</w:t>
      </w:r>
      <w:r w:rsidRPr="00C529C2">
        <w:rPr>
          <w:rStyle w:val="StyleUnderline"/>
        </w:rPr>
        <w:t xml:space="preserve">n civil war </w:t>
      </w:r>
      <w:r w:rsidRPr="00C529C2">
        <w:rPr>
          <w:rStyle w:val="StyleUnderline"/>
          <w:highlight w:val="yellow"/>
        </w:rPr>
        <w:t>and ISIS</w:t>
      </w:r>
      <w:r w:rsidRPr="00C529C2">
        <w:rPr>
          <w:rStyle w:val="StyleUnderline"/>
        </w:rPr>
        <w:t xml:space="preserve"> onslaught, 1 of every 11 residents is a refugee.10 </w:t>
      </w:r>
      <w:r w:rsidRPr="00C529C2">
        <w:rPr>
          <w:rStyle w:val="StyleUnderline"/>
          <w:highlight w:val="yellow"/>
        </w:rPr>
        <w:t>In 2016, it was estimated to cost Jordan $2.7 billion to host its refugee population</w:t>
      </w:r>
      <w:r w:rsidRPr="00C529C2">
        <w:rPr>
          <w:rStyle w:val="StyleUnderline"/>
        </w:rPr>
        <w:t xml:space="preserve">, equivalent to over one quarter of the government’s annual revenues and 7 percent of Jordan’s GDP.11 </w:t>
      </w:r>
      <w:r w:rsidRPr="00C529C2">
        <w:rPr>
          <w:rStyle w:val="StyleUnderline"/>
          <w:highlight w:val="yellow"/>
        </w:rPr>
        <w:t>The strain on infrastructur</w:t>
      </w:r>
      <w:r w:rsidRPr="00C529C2">
        <w:rPr>
          <w:rStyle w:val="StyleUnderline"/>
        </w:rPr>
        <w:t xml:space="preserve">e, social services (schools in Jordan have moved to double shifts to accommodate refugee children), water supplies, </w:t>
      </w:r>
      <w:r w:rsidRPr="00C529C2">
        <w:rPr>
          <w:rStyle w:val="StyleUnderline"/>
          <w:highlight w:val="yellow"/>
        </w:rPr>
        <w:t>and the economy have</w:t>
      </w:r>
      <w:r w:rsidRPr="00C529C2">
        <w:rPr>
          <w:rStyle w:val="StyleUnderline"/>
        </w:rPr>
        <w:t xml:space="preserve">, in the words of King Abdullah, </w:t>
      </w:r>
      <w:r w:rsidRPr="00C529C2">
        <w:rPr>
          <w:rStyle w:val="StyleUnderline"/>
          <w:highlight w:val="yellow"/>
        </w:rPr>
        <w:t>pushed the country to the “boiling point</w:t>
      </w:r>
      <w:r w:rsidRPr="00C529C2">
        <w:rPr>
          <w:rStyle w:val="StyleUnderline"/>
        </w:rPr>
        <w:t>.”</w:t>
      </w:r>
      <w:r w:rsidRPr="00C529C2">
        <w:rPr>
          <w:sz w:val="10"/>
        </w:rPr>
        <w:t xml:space="preserve">12 </w:t>
      </w:r>
      <w:r w:rsidRPr="00C529C2">
        <w:rPr>
          <w:rStyle w:val="StyleUnderline"/>
          <w:highlight w:val="yellow"/>
        </w:rPr>
        <w:t>In 2016,</w:t>
      </w:r>
      <w:r w:rsidRPr="00C529C2">
        <w:rPr>
          <w:rStyle w:val="StyleUnderline"/>
        </w:rPr>
        <w:t xml:space="preserve"> over </w:t>
      </w:r>
      <w:r w:rsidRPr="00C529C2">
        <w:rPr>
          <w:rStyle w:val="StyleUnderline"/>
          <w:highlight w:val="yellow"/>
        </w:rPr>
        <w:t>19,300 refugees</w:t>
      </w:r>
      <w:r w:rsidRPr="00C529C2">
        <w:rPr>
          <w:rStyle w:val="StyleUnderline"/>
        </w:rPr>
        <w:t>, mostly Syria</w:t>
      </w:r>
      <w:r w:rsidRPr="00C529C2">
        <w:rPr>
          <w:rStyle w:val="StyleUnderline"/>
          <w:highlight w:val="yellow"/>
        </w:rPr>
        <w:t>n, were resettled from Jordan to</w:t>
      </w:r>
      <w:r w:rsidRPr="00C529C2">
        <w:rPr>
          <w:rStyle w:val="StyleUnderline"/>
        </w:rPr>
        <w:t xml:space="preserve"> </w:t>
      </w:r>
      <w:r w:rsidRPr="00C529C2">
        <w:rPr>
          <w:sz w:val="10"/>
        </w:rPr>
        <w:t>other countries like</w:t>
      </w:r>
      <w:r w:rsidRPr="00C529C2">
        <w:rPr>
          <w:rStyle w:val="StyleUnderline"/>
        </w:rPr>
        <w:t xml:space="preserve"> </w:t>
      </w:r>
      <w:r w:rsidRPr="00C529C2">
        <w:rPr>
          <w:rStyle w:val="StyleUnderline"/>
          <w:highlight w:val="yellow"/>
        </w:rPr>
        <w:t>the U.S.</w:t>
      </w:r>
      <w:r w:rsidRPr="00C529C2">
        <w:rPr>
          <w:sz w:val="10"/>
        </w:rPr>
        <w:t xml:space="preserve"> and Canada, including widowed mothers, orphaned children, and severe medical cases—populations whom Jordan would be challenged to support. In doing so, </w:t>
      </w:r>
      <w:r w:rsidRPr="00C529C2">
        <w:rPr>
          <w:rStyle w:val="StyleUnderline"/>
          <w:highlight w:val="yellow"/>
        </w:rPr>
        <w:t>the U.S.</w:t>
      </w:r>
      <w:r w:rsidRPr="00C529C2">
        <w:rPr>
          <w:rStyle w:val="StyleUnderline"/>
        </w:rPr>
        <w:t xml:space="preserve"> </w:t>
      </w:r>
      <w:r w:rsidRPr="00C529C2">
        <w:rPr>
          <w:sz w:val="10"/>
        </w:rPr>
        <w:t xml:space="preserve">and other resettlement countries </w:t>
      </w:r>
      <w:r w:rsidRPr="00C572DD">
        <w:rPr>
          <w:sz w:val="10"/>
        </w:rPr>
        <w:t>have</w:t>
      </w:r>
      <w:r w:rsidRPr="00C572DD">
        <w:rPr>
          <w:rStyle w:val="StyleUnderline"/>
        </w:rPr>
        <w:t xml:space="preserve"> </w:t>
      </w:r>
      <w:r w:rsidRPr="00C529C2">
        <w:rPr>
          <w:rStyle w:val="StyleUnderline"/>
          <w:highlight w:val="yellow"/>
        </w:rPr>
        <w:t>provided critical relief to a strategic ally whose generosity has mitigated the regional and global consequences of the Syrian crisis.</w:t>
      </w:r>
    </w:p>
    <w:p w:rsidR="00ED5931" w:rsidRDefault="00ED5931" w:rsidP="00ED5931">
      <w:pPr>
        <w:pStyle w:val="Heading4"/>
      </w:pPr>
      <w:r>
        <w:t xml:space="preserve">US is key to properly resettle refugees- Jordan has no systems to set up </w:t>
      </w:r>
    </w:p>
    <w:p w:rsidR="00ED5931" w:rsidRPr="00156F42" w:rsidRDefault="00ED5931" w:rsidP="00ED5931">
      <w:r w:rsidRPr="00156F42">
        <w:rPr>
          <w:rStyle w:val="Style13ptBold"/>
        </w:rPr>
        <w:t>Coy 18</w:t>
      </w:r>
      <w:r>
        <w:t xml:space="preserve"> (Peter, economics editor for Bloomberg Businessweek and covers a wide range of economic issues, holds the position of senior writer, "The U.S. Would Need to Take In 80 Million Refugees to Equal Jordan", 5/20/18, https://www.bloomberg.com/news/articles/2018-06-20/u-s-would-need-to-take-in-80-million-refugees-to-equal-jordan)</w:t>
      </w:r>
    </w:p>
    <w:p w:rsidR="00ED5931" w:rsidRDefault="00ED5931" w:rsidP="00ED5931">
      <w:r>
        <w:t>And here’s what the U.S. does, according to a new report from the International Rescue Committee</w:t>
      </w:r>
      <w:r w:rsidRPr="00156F42">
        <w:rPr>
          <w:u w:val="single"/>
        </w:rPr>
        <w:t>: “Refugee resettlement to the United States has ground to a halt.</w:t>
      </w:r>
      <w:r>
        <w:t xml:space="preserve"> Under the current administration, a series of policy changes will result in no more than 21,000 refugees being welcomed to the U.S. in Fiscal Year 2018. This will mark the lowest arrivals ever in the program’s history at a time when global needs have never been greater.”</w:t>
      </w:r>
    </w:p>
    <w:p w:rsidR="00ED5931" w:rsidRDefault="00ED5931" w:rsidP="00ED5931">
      <w:r>
        <w:t>If the number does turn out to be 21,000—and that seems reasonable, given the current rate of 1,500 to 2,000 a month—it would indeed be the lowest number of refugees resettled in the U.S. since 1980, when the modern refugee resettlement program began. (It would still be a bit above the 19,946 who were resettled in 1977 under a previous program that’s not directly comparable, according to data supplied by the State Department’s Refugee Processing Center in Rosslyn, Va.)</w:t>
      </w:r>
    </w:p>
    <w:p w:rsidR="00ED5931" w:rsidRDefault="00ED5931" w:rsidP="00ED5931">
      <w:r>
        <w:t>The contrast between the United States and Jordan is stunning. The U.S. has admitted 3.4 million refugees since 1975, according to the Refugee Processing Center; the number of U.S. residents who are currently refugees is fewer than 3.4 million because some refugees have gone home, moved to other countries, become citizens, or died.</w:t>
      </w:r>
    </w:p>
    <w:p w:rsidR="00ED5931" w:rsidRDefault="00ED5931" w:rsidP="00ED5931">
      <w:r w:rsidRPr="00156F42">
        <w:rPr>
          <w:u w:val="single"/>
        </w:rPr>
        <w:t>Jordan, a small, poor country with far fewer resources to support refugees, houses about 2 million refugees. That’s 20 percent of its population.</w:t>
      </w:r>
      <w:r>
        <w:t xml:space="preserve"> The equivalent for the U.S. would require adding 80 million refugees, swelling the U.S. population to about 400 million. More than 600,000 of Jordan’s refugees are from Syria and more than 100,000 are from Iraq, according to the International Rescue Committee.</w:t>
      </w:r>
    </w:p>
    <w:p w:rsidR="00ED5931" w:rsidRDefault="00ED5931" w:rsidP="00ED5931">
      <w:r>
        <w:t xml:space="preserve">In short, </w:t>
      </w:r>
      <w:r w:rsidRPr="00156F42">
        <w:rPr>
          <w:rStyle w:val="Emphasis"/>
        </w:rPr>
        <w:t xml:space="preserve">the </w:t>
      </w:r>
      <w:r w:rsidRPr="00B65ADB">
        <w:rPr>
          <w:rStyle w:val="Emphasis"/>
          <w:highlight w:val="cyan"/>
        </w:rPr>
        <w:t>U.S. isn’t doing its share</w:t>
      </w:r>
      <w:r w:rsidRPr="00156F42">
        <w:rPr>
          <w:rStyle w:val="Emphasis"/>
        </w:rPr>
        <w:t xml:space="preserve"> to help people who are fleeing persecution at home.</w:t>
      </w:r>
      <w:r>
        <w:t xml:space="preserve"> (Nor are most other wealthy nations.) “There’s all this noise around the fact that we get stuck with all these refugees,” says Jennifer Sime, senior vice president of U.S. programs for the International Rescue Committee. “That’s the talk. No, we’re not. These numbers are really, really tiny.”</w:t>
      </w:r>
    </w:p>
    <w:p w:rsidR="00ED5931" w:rsidRPr="00156F42" w:rsidRDefault="00ED5931" w:rsidP="00ED5931">
      <w:pPr>
        <w:rPr>
          <w:u w:val="single"/>
        </w:rPr>
      </w:pPr>
      <w:r w:rsidRPr="00156F42">
        <w:rPr>
          <w:u w:val="single"/>
        </w:rPr>
        <w:t xml:space="preserve">One difference between Jordan and the U.S. is that the </w:t>
      </w:r>
      <w:r w:rsidRPr="00B65ADB">
        <w:rPr>
          <w:highlight w:val="cyan"/>
          <w:u w:val="single"/>
        </w:rPr>
        <w:t>U.S.</w:t>
      </w:r>
      <w:r w:rsidRPr="00156F42">
        <w:rPr>
          <w:u w:val="single"/>
        </w:rPr>
        <w:t xml:space="preserve"> numbers are </w:t>
      </w:r>
      <w:r w:rsidRPr="00735BCF">
        <w:rPr>
          <w:rStyle w:val="Emphasis"/>
        </w:rPr>
        <w:t xml:space="preserve">for </w:t>
      </w:r>
      <w:r w:rsidRPr="00B65ADB">
        <w:rPr>
          <w:rStyle w:val="Emphasis"/>
          <w:highlight w:val="cyan"/>
        </w:rPr>
        <w:t>resettlement, which is</w:t>
      </w:r>
      <w:r w:rsidRPr="00735BCF">
        <w:rPr>
          <w:rStyle w:val="Emphasis"/>
        </w:rPr>
        <w:t xml:space="preserve"> a </w:t>
      </w:r>
      <w:r w:rsidRPr="00B65ADB">
        <w:rPr>
          <w:rStyle w:val="Emphasis"/>
          <w:highlight w:val="cyan"/>
        </w:rPr>
        <w:t>permanent solution</w:t>
      </w:r>
      <w:r w:rsidRPr="00735BCF">
        <w:rPr>
          <w:rStyle w:val="Emphasis"/>
        </w:rPr>
        <w:t xml:space="preserve"> leading </w:t>
      </w:r>
      <w:r w:rsidRPr="00B65ADB">
        <w:rPr>
          <w:rStyle w:val="Emphasis"/>
          <w:highlight w:val="cyan"/>
        </w:rPr>
        <w:t>to citizenship</w:t>
      </w:r>
      <w:r w:rsidRPr="00156F42">
        <w:rPr>
          <w:u w:val="single"/>
        </w:rPr>
        <w:t xml:space="preserve"> and has high upfront costs that are recouped when the refugees become productive citizens. </w:t>
      </w:r>
      <w:r w:rsidRPr="00B65ADB">
        <w:rPr>
          <w:highlight w:val="cyan"/>
          <w:u w:val="single"/>
        </w:rPr>
        <w:t>Jordan does not have</w:t>
      </w:r>
      <w:r w:rsidRPr="00156F42">
        <w:rPr>
          <w:u w:val="single"/>
        </w:rPr>
        <w:t xml:space="preserve"> a </w:t>
      </w:r>
      <w:r w:rsidRPr="00B65ADB">
        <w:rPr>
          <w:highlight w:val="cyan"/>
          <w:u w:val="single"/>
        </w:rPr>
        <w:t>formal resettlement program</w:t>
      </w:r>
      <w:r w:rsidRPr="00156F42">
        <w:rPr>
          <w:u w:val="single"/>
        </w:rPr>
        <w:t xml:space="preserve">.  </w:t>
      </w:r>
    </w:p>
    <w:p w:rsidR="00ED5931" w:rsidRDefault="00ED5931" w:rsidP="00ED5931">
      <w:r>
        <w:t>Jordanians opened their arms to Syrian refugees starting in 2012, says Bryn Boyce, deputy director of programs and acting country director in Jordan for the International Rescue Committee. King Abdullah II and Queen Rania led the effort. “</w:t>
      </w:r>
      <w:r w:rsidRPr="00156F42">
        <w:rPr>
          <w:u w:val="single"/>
        </w:rPr>
        <w:t xml:space="preserve">The response was very warm and very accommodating,” Boyce says. </w:t>
      </w:r>
      <w:r w:rsidRPr="00B65ADB">
        <w:rPr>
          <w:highlight w:val="cyan"/>
          <w:u w:val="single"/>
        </w:rPr>
        <w:t xml:space="preserve">As </w:t>
      </w:r>
      <w:r w:rsidRPr="00B65ADB">
        <w:rPr>
          <w:u w:val="single"/>
        </w:rPr>
        <w:t xml:space="preserve">the </w:t>
      </w:r>
      <w:r w:rsidRPr="00B65ADB">
        <w:rPr>
          <w:highlight w:val="cyan"/>
          <w:u w:val="single"/>
        </w:rPr>
        <w:t>years</w:t>
      </w:r>
      <w:r w:rsidRPr="00156F42">
        <w:rPr>
          <w:u w:val="single"/>
        </w:rPr>
        <w:t xml:space="preserve"> have </w:t>
      </w:r>
      <w:r w:rsidRPr="00B65ADB">
        <w:rPr>
          <w:highlight w:val="cyan"/>
          <w:u w:val="single"/>
        </w:rPr>
        <w:t>dragged on</w:t>
      </w:r>
      <w:r w:rsidRPr="00156F42">
        <w:rPr>
          <w:u w:val="single"/>
        </w:rPr>
        <w:t xml:space="preserve"> and the numbers have grown, </w:t>
      </w:r>
      <w:r w:rsidRPr="00B65ADB">
        <w:rPr>
          <w:highlight w:val="cyan"/>
          <w:u w:val="single"/>
        </w:rPr>
        <w:t>the burden feels heavier</w:t>
      </w:r>
      <w:r>
        <w:t xml:space="preserve">, even though a majority of Jordanians remain in favor of accepting refugees, Boyce says. </w:t>
      </w:r>
    </w:p>
    <w:p w:rsidR="00ED5931" w:rsidRDefault="00ED5931" w:rsidP="00ED5931">
      <w:r>
        <w:t xml:space="preserve">That’s why </w:t>
      </w:r>
      <w:r w:rsidRPr="00156F42">
        <w:rPr>
          <w:u w:val="single"/>
        </w:rPr>
        <w:t xml:space="preserve">it’s </w:t>
      </w:r>
      <w:r w:rsidRPr="00B65ADB">
        <w:rPr>
          <w:highlight w:val="cyan"/>
          <w:u w:val="single"/>
        </w:rPr>
        <w:t>important for</w:t>
      </w:r>
      <w:r w:rsidRPr="00156F42">
        <w:rPr>
          <w:u w:val="single"/>
        </w:rPr>
        <w:t xml:space="preserve"> the </w:t>
      </w:r>
      <w:r w:rsidRPr="00B65ADB">
        <w:rPr>
          <w:highlight w:val="cyan"/>
          <w:u w:val="single"/>
        </w:rPr>
        <w:t>U.S.</w:t>
      </w:r>
      <w:r>
        <w:t xml:space="preserve"> and other wealthy nations </w:t>
      </w:r>
      <w:r w:rsidRPr="00B65ADB">
        <w:rPr>
          <w:highlight w:val="cyan"/>
          <w:u w:val="single"/>
        </w:rPr>
        <w:t>to relieve the stress on Jordan</w:t>
      </w:r>
      <w:r>
        <w:t xml:space="preserve"> and other countries such as Lebanon that have accepted lots of refugees, argues the International Rescue Committee, a non-profit that helps refugees become self-sufficient. “</w:t>
      </w:r>
      <w:r w:rsidRPr="00156F42">
        <w:rPr>
          <w:u w:val="single"/>
        </w:rPr>
        <w:t>The U.S. is abandoning the most in-need refugee populations</w:t>
      </w:r>
      <w:r>
        <w:t xml:space="preserve">, including religious minorities; those who assisted U.S. troops and missions overseas; families seeking to be unified with their loved ones; and the 50 percent of refugees who are children,” the new report says. </w:t>
      </w:r>
    </w:p>
    <w:p w:rsidR="00ED5931" w:rsidRDefault="00ED5931" w:rsidP="00ED5931"/>
    <w:p w:rsidR="00ED5931" w:rsidRPr="00C529C2" w:rsidRDefault="00ED5931" w:rsidP="00ED5931">
      <w:pPr>
        <w:rPr>
          <w:sz w:val="10"/>
        </w:rPr>
      </w:pPr>
    </w:p>
    <w:p w:rsidR="00ED5931" w:rsidRDefault="00ED5931" w:rsidP="00ED5931">
      <w:pPr>
        <w:pStyle w:val="Heading4"/>
      </w:pPr>
      <w:r>
        <w:t>U.S. resettlement key to prevent Jordan instability</w:t>
      </w:r>
    </w:p>
    <w:p w:rsidR="00ED5931" w:rsidRPr="00DA1E92" w:rsidRDefault="00ED5931" w:rsidP="00ED5931">
      <w:r w:rsidRPr="00DA1E92">
        <w:t xml:space="preserve">Alexander </w:t>
      </w:r>
      <w:r w:rsidRPr="00DA1E92">
        <w:rPr>
          <w:rStyle w:val="Style13ptBold"/>
        </w:rPr>
        <w:t>Kochenburger 16</w:t>
      </w:r>
      <w:r w:rsidRPr="00DA1E92">
        <w:t>, Fulbright English Teaching Assistant in Agadir, Morocco with a BA in International Studies and a focus in the Middle East and Arabic, 5/2/16, "Resettling Syrian Refugees in the U.S.: Regional Stability and Saving Lives," https://crossworks.holycross.edu/cgi/viewcontent.cgi?article=1000&amp;context=washington</w:t>
      </w:r>
    </w:p>
    <w:p w:rsidR="00ED5931" w:rsidRPr="00DA1E92" w:rsidRDefault="00ED5931" w:rsidP="00ED5931">
      <w:pPr>
        <w:rPr>
          <w:sz w:val="10"/>
        </w:rPr>
      </w:pPr>
      <w:r w:rsidRPr="00DA1E92">
        <w:rPr>
          <w:sz w:val="10"/>
        </w:rPr>
        <w:t xml:space="preserve">For decades, Jordan has welcomed millions of Palestinians, Iraqis, and now Syrians but this February, King Abdullah of Jordan said, “For the first time, we can't do it anymore.”30 The </w:t>
      </w:r>
      <w:r w:rsidRPr="00C572DD">
        <w:rPr>
          <w:rStyle w:val="StyleUnderline"/>
        </w:rPr>
        <w:t xml:space="preserve">roughly 1.5 million registered and non-registered </w:t>
      </w:r>
      <w:r w:rsidRPr="00DA1E92">
        <w:rPr>
          <w:rStyle w:val="StyleUnderline"/>
          <w:highlight w:val="yellow"/>
        </w:rPr>
        <w:t>Syrian refugees residing in Jordan</w:t>
      </w:r>
      <w:r w:rsidRPr="00C572DD">
        <w:rPr>
          <w:rStyle w:val="StyleUnderline"/>
        </w:rPr>
        <w:t xml:space="preserve">, a country of 6.5 million, </w:t>
      </w:r>
      <w:r w:rsidRPr="00DA1E92">
        <w:rPr>
          <w:rStyle w:val="StyleUnderline"/>
          <w:highlight w:val="yellow"/>
        </w:rPr>
        <w:t>constitute a significant source of instability to the Kingdom</w:t>
      </w:r>
      <w:r w:rsidRPr="00C572DD">
        <w:rPr>
          <w:rStyle w:val="StyleUnderline"/>
        </w:rPr>
        <w:t xml:space="preserve"> both </w:t>
      </w:r>
      <w:r w:rsidRPr="00DA1E92">
        <w:rPr>
          <w:rStyle w:val="StyleUnderline"/>
          <w:highlight w:val="yellow"/>
        </w:rPr>
        <w:t>politically and economically</w:t>
      </w:r>
      <w:r w:rsidRPr="00C572DD">
        <w:rPr>
          <w:rStyle w:val="StyleUnderline"/>
        </w:rPr>
        <w:t>. The impact on Jordan is the equivalent to the United States accepting 29.4 million refugees over the next four years.</w:t>
      </w:r>
      <w:r w:rsidRPr="00DA1E92">
        <w:rPr>
          <w:sz w:val="10"/>
        </w:rPr>
        <w:t xml:space="preserve"> The largest refugee camp in Jordan, Za’atari, is home to 85,000 Syrians, making it the fourth largest city in the country. However, 80% of the 1.5 million Syrians in Jordan actually live outside of camps such as Za’atari.31 In 2015, the costs of just housing Syrians were 17.5% of Jordan’s national budget, contributing to the country’s overall $2 billion budget deficit. Moreover, Jordan's economy has little room to accommodate the refugees due to a high unemployment rate (12%) and youth joblessness rate (30%). As the Council on Foreign Relations explains, “Refugees competing for scarce jobs could fuel further social tension.”32</w:t>
      </w:r>
    </w:p>
    <w:p w:rsidR="00ED5931" w:rsidRPr="00DA1E92" w:rsidRDefault="00ED5931" w:rsidP="00ED5931">
      <w:pPr>
        <w:rPr>
          <w:sz w:val="10"/>
        </w:rPr>
      </w:pPr>
      <w:r w:rsidRPr="00C572DD">
        <w:rPr>
          <w:rStyle w:val="StyleUnderline"/>
        </w:rPr>
        <w:t xml:space="preserve">Besides economic tensions, </w:t>
      </w:r>
      <w:r w:rsidRPr="00DA1E92">
        <w:rPr>
          <w:rStyle w:val="StyleUnderline"/>
          <w:highlight w:val="yellow"/>
        </w:rPr>
        <w:t>the influx of Syrians</w:t>
      </w:r>
      <w:r w:rsidRPr="00C572DD">
        <w:rPr>
          <w:rStyle w:val="StyleUnderline"/>
        </w:rPr>
        <w:t xml:space="preserve"> into Jordan </w:t>
      </w:r>
      <w:r w:rsidRPr="00DA1E92">
        <w:rPr>
          <w:rStyle w:val="StyleUnderline"/>
        </w:rPr>
        <w:t xml:space="preserve">also </w:t>
      </w:r>
      <w:r w:rsidRPr="00DA1E92">
        <w:rPr>
          <w:rStyle w:val="StyleUnderline"/>
          <w:highlight w:val="yellow"/>
        </w:rPr>
        <w:t>represents a security and political concern</w:t>
      </w:r>
      <w:r w:rsidRPr="00DA1E92">
        <w:rPr>
          <w:sz w:val="10"/>
        </w:rPr>
        <w:t>. An estimated 3,000 Jordanians have gone to Syria to join ISIL. As many of these fighters return home, terrorist-related incidents in Jordan are on the rise. Arguably more dangerously, “</w:t>
      </w:r>
      <w:r w:rsidRPr="00C572DD">
        <w:rPr>
          <w:rStyle w:val="StyleUnderline"/>
        </w:rPr>
        <w:t>As prospects for a resolution to the Syrian conflict become increasingly elusive and the number of Syrian refugees in Jordan swells, public disenchantment has turned back toward the Jordanian governmen</w:t>
      </w:r>
      <w:r w:rsidRPr="00DA1E92">
        <w:rPr>
          <w:sz w:val="10"/>
        </w:rPr>
        <w:t xml:space="preserve">t.”33 </w:t>
      </w:r>
      <w:r w:rsidRPr="00DA1E92">
        <w:rPr>
          <w:rStyle w:val="StyleUnderline"/>
          <w:highlight w:val="yellow"/>
        </w:rPr>
        <w:t>The refugee crisis has exacerbated existing qualms in Jordanian society</w:t>
      </w:r>
      <w:r w:rsidRPr="00C572DD">
        <w:rPr>
          <w:rStyle w:val="StyleUnderline"/>
        </w:rPr>
        <w:t xml:space="preserve"> over depleted resources, increased job competition, overburdened infrastructure, and strained social services, like healthcare and education</w:t>
      </w:r>
      <w:r w:rsidRPr="00DA1E92">
        <w:rPr>
          <w:sz w:val="10"/>
        </w:rPr>
        <w:t xml:space="preserve">. </w:t>
      </w:r>
      <w:r w:rsidRPr="00C572DD">
        <w:rPr>
          <w:rStyle w:val="StyleUnderline"/>
        </w:rPr>
        <w:t xml:space="preserve">Furthermore, </w:t>
      </w:r>
      <w:r w:rsidRPr="00DA1E92">
        <w:rPr>
          <w:rStyle w:val="StyleUnderline"/>
          <w:highlight w:val="yellow"/>
        </w:rPr>
        <w:t>the public narrative in Jordan has become overwhelmingly critical of the Syrian presence</w:t>
      </w:r>
      <w:r w:rsidRPr="00C572DD">
        <w:rPr>
          <w:rStyle w:val="StyleUnderline"/>
        </w:rPr>
        <w:t>.</w:t>
      </w:r>
      <w:r w:rsidRPr="00DA1E92">
        <w:rPr>
          <w:sz w:val="10"/>
        </w:rPr>
        <w:t xml:space="preserve"> According to a report by the International Labor Organization, 85% of Jordanians believe that Syrians should not be allowed to enter Jordan freely, and 65% believe that all Syrians should live within refugee camps.34 These perceptions subsequently constrain the Jordanian Government’s response to the refugee crisis.</w:t>
      </w:r>
    </w:p>
    <w:p w:rsidR="00ED5931" w:rsidRPr="00DA1E92" w:rsidRDefault="00ED5931" w:rsidP="00ED5931">
      <w:pPr>
        <w:rPr>
          <w:sz w:val="10"/>
        </w:rPr>
      </w:pPr>
      <w:r w:rsidRPr="00DA1E92">
        <w:rPr>
          <w:sz w:val="10"/>
        </w:rPr>
        <w:t>Besides foreboding political and economic prospects to Jordan, many Syrian children there cannot access proper education and women in the camps are subject to high levels of sexual abuse and adolescent marriage. In Za’atari, only 3 out of 12 camp districts at the moment have schools. While exact attendance rates are unknown, best estimates are that more than 50% of children are out of school.35 A lack of education coupled with the difficult life of being a refugee significantly damages Syrians ability to become contributing members of society and ultimately rebuild their country. Furthermore, the number of marriages with brides under 18 in Syrian communities in Jordan shot up to 25% in the year 2013. The rate of child marriage has swelled because Syrian refugee families are reliant on dwindling resources and lacking economic opportunities and at the same time hoping to protect their daughters from the threat of sexual violence. 48% of Syrian child brides are marrying men at least ten years older.36 These issues of education and child marriage are often connected, as most young brides drop out of school and do not return after their marriage.</w:t>
      </w:r>
    </w:p>
    <w:p w:rsidR="00ED5931" w:rsidRDefault="00ED5931" w:rsidP="00ED5931">
      <w:pPr>
        <w:rPr>
          <w:rStyle w:val="StyleUnderline"/>
        </w:rPr>
      </w:pPr>
      <w:r w:rsidRPr="00DA1E92">
        <w:rPr>
          <w:rStyle w:val="StyleUnderline"/>
          <w:highlight w:val="yellow"/>
        </w:rPr>
        <w:t>The threat to Jordan's stability is of great concern to the</w:t>
      </w:r>
      <w:r w:rsidRPr="00C572DD">
        <w:rPr>
          <w:rStyle w:val="StyleUnderline"/>
        </w:rPr>
        <w:t xml:space="preserve"> </w:t>
      </w:r>
      <w:r w:rsidRPr="00DA1E92">
        <w:rPr>
          <w:rStyle w:val="StyleUnderline"/>
          <w:highlight w:val="yellow"/>
        </w:rPr>
        <w:t>U</w:t>
      </w:r>
      <w:r w:rsidRPr="00C572DD">
        <w:rPr>
          <w:rStyle w:val="StyleUnderline"/>
        </w:rPr>
        <w:t xml:space="preserve">nited </w:t>
      </w:r>
      <w:r w:rsidRPr="00DA1E92">
        <w:rPr>
          <w:rStyle w:val="StyleUnderline"/>
          <w:highlight w:val="yellow"/>
        </w:rPr>
        <w:t>S</w:t>
      </w:r>
      <w:r w:rsidRPr="00C572DD">
        <w:rPr>
          <w:rStyle w:val="StyleUnderline"/>
        </w:rPr>
        <w:t xml:space="preserve">tates because </w:t>
      </w:r>
      <w:r w:rsidRPr="00DA1E92">
        <w:rPr>
          <w:rStyle w:val="StyleUnderline"/>
          <w:highlight w:val="yellow"/>
        </w:rPr>
        <w:t xml:space="preserve">Jordan is a critical </w:t>
      </w:r>
      <w:r w:rsidRPr="000A1E2F">
        <w:rPr>
          <w:rStyle w:val="StyleUnderline"/>
          <w:highlight w:val="yellow"/>
        </w:rPr>
        <w:t>ally</w:t>
      </w:r>
      <w:r w:rsidRPr="00C572DD">
        <w:rPr>
          <w:rStyle w:val="StyleUnderline"/>
        </w:rPr>
        <w:t xml:space="preserve">. Not only is Jordan a main partner in fighting ISIL, but also in supporting a peaceful resolution of the Arab-Israeli </w:t>
      </w:r>
      <w:r w:rsidRPr="00DA1E92">
        <w:rPr>
          <w:rStyle w:val="StyleUnderline"/>
        </w:rPr>
        <w:t>conflict</w:t>
      </w:r>
      <w:r w:rsidRPr="00C572DD">
        <w:rPr>
          <w:rStyle w:val="StyleUnderline"/>
        </w:rPr>
        <w:t>. The Council on Foreign Relations warns that “</w:t>
      </w:r>
      <w:r w:rsidRPr="00DA1E92">
        <w:rPr>
          <w:rStyle w:val="StyleUnderline"/>
          <w:highlight w:val="yellow"/>
        </w:rPr>
        <w:t>Domestic instability in Jordan</w:t>
      </w:r>
      <w:r w:rsidRPr="00C572DD">
        <w:rPr>
          <w:rStyle w:val="StyleUnderline"/>
        </w:rPr>
        <w:t>—especially turmoil that threatens the leadership status quo—</w:t>
      </w:r>
      <w:r w:rsidRPr="00DA1E92">
        <w:rPr>
          <w:rStyle w:val="StyleUnderline"/>
          <w:highlight w:val="yellow"/>
        </w:rPr>
        <w:t>would endanger these important U.S. interests</w:t>
      </w:r>
      <w:r w:rsidRPr="00C572DD">
        <w:rPr>
          <w:rStyle w:val="StyleUnderline"/>
        </w:rPr>
        <w:t xml:space="preserve">. </w:t>
      </w:r>
      <w:r w:rsidRPr="00DA1E92">
        <w:rPr>
          <w:rStyle w:val="StyleUnderline"/>
          <w:highlight w:val="yellow"/>
        </w:rPr>
        <w:t>Mounting pressures on Jordan</w:t>
      </w:r>
      <w:r w:rsidRPr="00C572DD">
        <w:rPr>
          <w:rStyle w:val="StyleUnderline"/>
        </w:rPr>
        <w:t xml:space="preserve">'s meager resources </w:t>
      </w:r>
      <w:r w:rsidRPr="00DA1E92">
        <w:rPr>
          <w:rStyle w:val="StyleUnderline"/>
          <w:highlight w:val="yellow"/>
        </w:rPr>
        <w:t>from refugees</w:t>
      </w:r>
      <w:r w:rsidRPr="00C572DD">
        <w:rPr>
          <w:rStyle w:val="StyleUnderline"/>
        </w:rPr>
        <w:t>—as well as corresponding austerity measures—</w:t>
      </w:r>
      <w:r w:rsidRPr="00DA1E92">
        <w:rPr>
          <w:rStyle w:val="StyleUnderline"/>
          <w:highlight w:val="yellow"/>
        </w:rPr>
        <w:t>could feed destabilizing anti-regime sentiment.</w:t>
      </w:r>
      <w:r w:rsidRPr="00C572DD">
        <w:rPr>
          <w:rStyle w:val="StyleUnderline"/>
        </w:rPr>
        <w:t xml:space="preserve">”37 </w:t>
      </w:r>
      <w:r w:rsidRPr="00DA1E92">
        <w:rPr>
          <w:sz w:val="10"/>
        </w:rPr>
        <w:t>While the solution will inevitably have to incorporate increased international aid to Jordan,</w:t>
      </w:r>
      <w:r w:rsidRPr="00C572DD">
        <w:rPr>
          <w:rStyle w:val="StyleUnderline"/>
        </w:rPr>
        <w:t xml:space="preserve"> </w:t>
      </w:r>
      <w:r w:rsidRPr="00DA1E92">
        <w:rPr>
          <w:rStyle w:val="StyleUnderline"/>
          <w:highlight w:val="yellow"/>
        </w:rPr>
        <w:t>resettlement will</w:t>
      </w:r>
      <w:r w:rsidRPr="00C572DD">
        <w:rPr>
          <w:rStyle w:val="StyleUnderline"/>
        </w:rPr>
        <w:t xml:space="preserve"> also </w:t>
      </w:r>
      <w:r w:rsidRPr="00DA1E92">
        <w:rPr>
          <w:rStyle w:val="StyleUnderline"/>
          <w:highlight w:val="yellow"/>
        </w:rPr>
        <w:t>help alleviate the strain on Jordan’s economy</w:t>
      </w:r>
      <w:r w:rsidRPr="00C572DD">
        <w:rPr>
          <w:rStyle w:val="StyleUnderline"/>
        </w:rPr>
        <w:t xml:space="preserve"> and aid those Syrians who are most vulnerable.</w:t>
      </w:r>
    </w:p>
    <w:p w:rsidR="00ED5931" w:rsidRDefault="00ED5931" w:rsidP="00ED5931"/>
    <w:p w:rsidR="00C01F20" w:rsidRDefault="00C01F20" w:rsidP="00C01F20">
      <w:pPr>
        <w:pStyle w:val="Heading4"/>
      </w:pPr>
      <w:r>
        <w:t>Jordan needs help.</w:t>
      </w:r>
    </w:p>
    <w:p w:rsidR="00C01F20" w:rsidRPr="00B707B4" w:rsidRDefault="00C01F20" w:rsidP="00C01F20">
      <w:pPr>
        <w:rPr>
          <w:rStyle w:val="Style13ptBold"/>
          <w:b w:val="0"/>
        </w:rPr>
      </w:pPr>
      <w:r>
        <w:rPr>
          <w:rStyle w:val="Style13ptBold"/>
        </w:rPr>
        <w:t xml:space="preserve">Coy 6/20 </w:t>
      </w:r>
      <w:r>
        <w:rPr>
          <w:rStyle w:val="Style13ptBold"/>
          <w:b w:val="0"/>
        </w:rPr>
        <w:t>(</w:t>
      </w:r>
      <w:r w:rsidRPr="00B707B4">
        <w:rPr>
          <w:rStyle w:val="Style13ptBold"/>
          <w:b w:val="0"/>
        </w:rPr>
        <w:t>economics editor for Bloomberg Businessweek</w:t>
      </w:r>
      <w:r>
        <w:rPr>
          <w:rStyle w:val="Style13ptBold"/>
          <w:b w:val="0"/>
        </w:rPr>
        <w:t>), “</w:t>
      </w:r>
      <w:r w:rsidRPr="00B707B4">
        <w:rPr>
          <w:rStyle w:val="Style13ptBold"/>
          <w:b w:val="0"/>
        </w:rPr>
        <w:t>The U.S. Would Need to Take In 80 Million Refugees to Equal Jordan</w:t>
      </w:r>
      <w:r>
        <w:rPr>
          <w:rStyle w:val="Style13ptBold"/>
          <w:b w:val="0"/>
        </w:rPr>
        <w:t xml:space="preserve">,” </w:t>
      </w:r>
      <w:r>
        <w:rPr>
          <w:rStyle w:val="Style13ptBold"/>
          <w:b w:val="0"/>
          <w:i/>
        </w:rPr>
        <w:t>Bloomberg Businessweek</w:t>
      </w:r>
      <w:r>
        <w:rPr>
          <w:rStyle w:val="Style13ptBold"/>
          <w:b w:val="0"/>
        </w:rPr>
        <w:t xml:space="preserve">, </w:t>
      </w:r>
      <w:hyperlink r:id="rId15" w:history="1">
        <w:r w:rsidRPr="004D1811">
          <w:rPr>
            <w:rStyle w:val="Hyperlink"/>
            <w:sz w:val="26"/>
          </w:rPr>
          <w:t>https://www.bloomberg.com/news/articles/2018-06-20/u-s-would-need-to-ta</w:t>
        </w:r>
        <w:r w:rsidRPr="004D1811">
          <w:rPr>
            <w:rStyle w:val="Hyperlink"/>
            <w:sz w:val="26"/>
          </w:rPr>
          <w:t>k</w:t>
        </w:r>
        <w:r w:rsidRPr="004D1811">
          <w:rPr>
            <w:rStyle w:val="Hyperlink"/>
            <w:sz w:val="26"/>
          </w:rPr>
          <w:t>e-in-80-million-refugees-to-equal-jordan</w:t>
        </w:r>
      </w:hyperlink>
      <w:r>
        <w:rPr>
          <w:rStyle w:val="Style13ptBold"/>
          <w:b w:val="0"/>
        </w:rPr>
        <w:t xml:space="preserve"> </w:t>
      </w:r>
    </w:p>
    <w:p w:rsidR="00C01F20" w:rsidRPr="00B707B4" w:rsidRDefault="00C01F20" w:rsidP="00C01F20">
      <w:pPr>
        <w:rPr>
          <w:rStyle w:val="Style13ptBold"/>
          <w:b w:val="0"/>
          <w:sz w:val="16"/>
        </w:rPr>
      </w:pPr>
      <w:r w:rsidRPr="00B707B4">
        <w:rPr>
          <w:rStyle w:val="Style13ptBold"/>
          <w:b w:val="0"/>
          <w:sz w:val="16"/>
        </w:rPr>
        <w:t xml:space="preserve">In short, the </w:t>
      </w:r>
      <w:r w:rsidRPr="00B707B4">
        <w:rPr>
          <w:rStyle w:val="Emphasis"/>
          <w:highlight w:val="yellow"/>
        </w:rPr>
        <w:t>U.S. isn’t doing its share to help people who are fleeing</w:t>
      </w:r>
      <w:r w:rsidRPr="00B707B4">
        <w:rPr>
          <w:rStyle w:val="Style13ptBold"/>
          <w:b w:val="0"/>
          <w:sz w:val="16"/>
        </w:rPr>
        <w:t xml:space="preserve"> persecution at home. (Nor are most other wealthy nations.) “There’s all this noise around the fact that we get stuck with all these refugees,” says Jennifer Sime, senior vice president of U.S. programs for the International Rescue Committee. “That’s the talk. No, we’re not. These numbers are really, really tiny.”</w:t>
      </w:r>
    </w:p>
    <w:p w:rsidR="00C01F20" w:rsidRPr="00B707B4" w:rsidRDefault="00C01F20" w:rsidP="00C01F20">
      <w:pPr>
        <w:rPr>
          <w:rStyle w:val="Emphasis"/>
        </w:rPr>
      </w:pPr>
      <w:r w:rsidRPr="00B707B4">
        <w:rPr>
          <w:rStyle w:val="Emphasis"/>
          <w:highlight w:val="yellow"/>
        </w:rPr>
        <w:t>One difference between Jordan and the U.S. is that</w:t>
      </w:r>
      <w:r w:rsidRPr="00B707B4">
        <w:rPr>
          <w:rStyle w:val="Style13ptBold"/>
          <w:b w:val="0"/>
          <w:sz w:val="16"/>
        </w:rPr>
        <w:t xml:space="preserve"> the </w:t>
      </w:r>
      <w:r w:rsidRPr="00B707B4">
        <w:rPr>
          <w:rStyle w:val="Emphasis"/>
          <w:highlight w:val="yellow"/>
        </w:rPr>
        <w:t>U.S. numbers are for resettlement, which is a permanent solution</w:t>
      </w:r>
      <w:r w:rsidRPr="00B707B4">
        <w:rPr>
          <w:rStyle w:val="Style13ptBold"/>
          <w:b w:val="0"/>
          <w:sz w:val="16"/>
        </w:rPr>
        <w:t xml:space="preserve"> leading to citizenship and has high upfront costs that are recouped when the refugees become productive citizens. </w:t>
      </w:r>
      <w:r w:rsidRPr="00B707B4">
        <w:rPr>
          <w:rStyle w:val="Emphasis"/>
          <w:highlight w:val="yellow"/>
        </w:rPr>
        <w:t>Jordan does not have a formal resettlement program.</w:t>
      </w:r>
      <w:r w:rsidRPr="00B707B4">
        <w:rPr>
          <w:rStyle w:val="Emphasis"/>
        </w:rPr>
        <w:t xml:space="preserve">  </w:t>
      </w:r>
    </w:p>
    <w:p w:rsidR="00C01F20" w:rsidRPr="00B707B4" w:rsidRDefault="00C01F20" w:rsidP="00C01F20">
      <w:pPr>
        <w:rPr>
          <w:rStyle w:val="Style13ptBold"/>
          <w:b w:val="0"/>
          <w:sz w:val="16"/>
        </w:rPr>
      </w:pPr>
      <w:r w:rsidRPr="00B707B4">
        <w:rPr>
          <w:rStyle w:val="Emphasis"/>
          <w:highlight w:val="yellow"/>
        </w:rPr>
        <w:t>Jordanians opened</w:t>
      </w:r>
      <w:r w:rsidRPr="00B707B4">
        <w:rPr>
          <w:rStyle w:val="Style13ptBold"/>
          <w:b w:val="0"/>
          <w:sz w:val="16"/>
        </w:rPr>
        <w:t xml:space="preserve"> their arms </w:t>
      </w:r>
      <w:r w:rsidRPr="00B707B4">
        <w:rPr>
          <w:rStyle w:val="Emphasis"/>
          <w:highlight w:val="yellow"/>
        </w:rPr>
        <w:t>to Syrian refugees</w:t>
      </w:r>
      <w:r w:rsidRPr="00B707B4">
        <w:rPr>
          <w:rStyle w:val="Style13ptBold"/>
          <w:b w:val="0"/>
          <w:sz w:val="16"/>
        </w:rPr>
        <w:t xml:space="preserve"> starting </w:t>
      </w:r>
      <w:r w:rsidRPr="00B707B4">
        <w:rPr>
          <w:rStyle w:val="Emphasis"/>
          <w:highlight w:val="yellow"/>
        </w:rPr>
        <w:t>in 2012</w:t>
      </w:r>
      <w:r w:rsidRPr="00B707B4">
        <w:rPr>
          <w:rStyle w:val="Style13ptBold"/>
          <w:b w:val="0"/>
          <w:sz w:val="16"/>
        </w:rPr>
        <w:t xml:space="preserve">, says Bryn Boyce, deputy director of programs and acting country director in Jordan for the International Rescue Committee. King Abdullah II and Queen Rania led the effort. “The response was very warm and very accommodating,” Boyce says. </w:t>
      </w:r>
      <w:r w:rsidRPr="00B707B4">
        <w:rPr>
          <w:rStyle w:val="Emphasis"/>
          <w:highlight w:val="yellow"/>
        </w:rPr>
        <w:t>As the years have dragged on and the numbers have grown, the burden feels heavier</w:t>
      </w:r>
      <w:r w:rsidRPr="00B707B4">
        <w:rPr>
          <w:rStyle w:val="Style13ptBold"/>
          <w:b w:val="0"/>
          <w:sz w:val="16"/>
        </w:rPr>
        <w:t xml:space="preserve">, even though a majority of Jordanians remain in favor of accepting refugees, Boyce says. </w:t>
      </w:r>
    </w:p>
    <w:p w:rsidR="00C01F20" w:rsidRDefault="00C01F20" w:rsidP="00C01F20">
      <w:pPr>
        <w:rPr>
          <w:rStyle w:val="Style13ptBold"/>
          <w:b w:val="0"/>
          <w:sz w:val="16"/>
        </w:rPr>
      </w:pPr>
      <w:r w:rsidRPr="00B707B4">
        <w:rPr>
          <w:rStyle w:val="Emphasis"/>
          <w:highlight w:val="yellow"/>
        </w:rPr>
        <w:t>That’s why it’s important for the U.S.</w:t>
      </w:r>
      <w:r w:rsidRPr="00B707B4">
        <w:rPr>
          <w:rStyle w:val="Style13ptBold"/>
          <w:b w:val="0"/>
          <w:sz w:val="16"/>
        </w:rPr>
        <w:t xml:space="preserve"> and other wealthy nations </w:t>
      </w:r>
      <w:r w:rsidRPr="00B707B4">
        <w:rPr>
          <w:rStyle w:val="Emphasis"/>
          <w:highlight w:val="yellow"/>
        </w:rPr>
        <w:t>to relieve the stress on Jordan</w:t>
      </w:r>
      <w:r w:rsidRPr="00B707B4">
        <w:rPr>
          <w:rStyle w:val="Style13ptBold"/>
          <w:b w:val="0"/>
          <w:sz w:val="16"/>
        </w:rPr>
        <w:t xml:space="preserve"> and other countries such as Lebanon that have accepted lots of refugees, argues the International Rescue Committee, a non-profit that helps refugees become self-sufficient. “The U.S. is abandoning the most in-need refugee populations, including religious minorities; those who assisted U.S. troops and missions overseas; families seeking to be unified with their loved ones; and the 50 percent of refugees who are children,” the new report says. </w:t>
      </w:r>
    </w:p>
    <w:p w:rsidR="00ED5931" w:rsidRDefault="00ED5931" w:rsidP="00ED5931">
      <w:pPr>
        <w:pStyle w:val="Heading4"/>
        <w:rPr>
          <w:rStyle w:val="Style13ptBold"/>
        </w:rPr>
      </w:pPr>
      <w:r>
        <w:t xml:space="preserve">Jordan can’t handle any more refugees- US key to resettle </w:t>
      </w:r>
    </w:p>
    <w:p w:rsidR="00ED5931" w:rsidRPr="00611751" w:rsidRDefault="00ED5931" w:rsidP="00ED5931">
      <w:r w:rsidRPr="00611751">
        <w:rPr>
          <w:rStyle w:val="Style13ptBold"/>
        </w:rPr>
        <w:t>Kochenburger 17</w:t>
      </w:r>
      <w:r w:rsidRPr="00611751">
        <w:t xml:space="preserve"> (Alexander, Fulbright English Teaching Assistant in Agadir, Morocco, graduate from the College of the Holy Cross with a Bachelors of Arts in International Studies and a focus in the Middle East and Arabic, "Why Resettling Syrian Refugees Matters", 8/7/18, https://chargedaffairs.org/resettling-syrian-refugees-matters/</w:t>
      </w:r>
      <w:r>
        <w:t>)</w:t>
      </w:r>
    </w:p>
    <w:p w:rsidR="00ED5931" w:rsidRPr="00611751" w:rsidRDefault="00ED5931" w:rsidP="00ED5931">
      <w:pPr>
        <w:rPr>
          <w:u w:val="single"/>
        </w:rPr>
      </w:pPr>
      <w:r w:rsidRPr="000A74CD">
        <w:t xml:space="preserve">Since the U.S. resettlement system has been extremely successful in vetting refugees, it is imperative </w:t>
      </w:r>
      <w:r w:rsidRPr="00611751">
        <w:rPr>
          <w:u w:val="single"/>
        </w:rPr>
        <w:t>that the America increase Syrian refugee resettlement for several reasons.</w:t>
      </w:r>
    </w:p>
    <w:p w:rsidR="00ED5931" w:rsidRPr="000A74CD" w:rsidRDefault="00ED5931" w:rsidP="00ED5931">
      <w:r w:rsidRPr="00611751">
        <w:rPr>
          <w:u w:val="single"/>
        </w:rPr>
        <w:t xml:space="preserve">It is completely </w:t>
      </w:r>
      <w:r w:rsidRPr="00B65ADB">
        <w:rPr>
          <w:highlight w:val="cyan"/>
          <w:u w:val="single"/>
        </w:rPr>
        <w:t>unrealistic to ask</w:t>
      </w:r>
      <w:r w:rsidRPr="00611751">
        <w:rPr>
          <w:u w:val="single"/>
        </w:rPr>
        <w:t xml:space="preserve"> countries such as </w:t>
      </w:r>
      <w:r w:rsidRPr="00B65ADB">
        <w:rPr>
          <w:highlight w:val="cyan"/>
          <w:u w:val="single"/>
        </w:rPr>
        <w:t>Jordan</w:t>
      </w:r>
      <w:r w:rsidRPr="000A74CD">
        <w:t xml:space="preserve">, Lebanon, and </w:t>
      </w:r>
      <w:r w:rsidRPr="00611751">
        <w:rPr>
          <w:u w:val="single"/>
        </w:rPr>
        <w:t xml:space="preserve">Turkey </w:t>
      </w:r>
      <w:r w:rsidRPr="00B65ADB">
        <w:rPr>
          <w:highlight w:val="cyan"/>
          <w:u w:val="single"/>
        </w:rPr>
        <w:t>to accept additional refugees</w:t>
      </w:r>
      <w:r w:rsidRPr="00611751">
        <w:rPr>
          <w:u w:val="single"/>
        </w:rPr>
        <w:t>. For decades, Jordan has welcomed millions of Palestinians, Iraqis, and now Syrians</w:t>
      </w:r>
      <w:r w:rsidRPr="000A74CD">
        <w:t>. This February, however</w:t>
      </w:r>
      <w:r w:rsidRPr="00611751">
        <w:rPr>
          <w:u w:val="single"/>
        </w:rPr>
        <w:t>, King Abdullah of Jordan said, “</w:t>
      </w:r>
      <w:r w:rsidRPr="00B65ADB">
        <w:rPr>
          <w:highlight w:val="cyan"/>
          <w:u w:val="single"/>
        </w:rPr>
        <w:t>for the first time, we can’t do it anymore</w:t>
      </w:r>
      <w:r w:rsidRPr="00611751">
        <w:rPr>
          <w:u w:val="single"/>
        </w:rPr>
        <w:t>.”</w:t>
      </w:r>
      <w:r w:rsidRPr="000A74CD">
        <w:t xml:space="preserve"> The roughly 1.5 million registered and non-registered </w:t>
      </w:r>
      <w:r w:rsidRPr="00B65ADB">
        <w:rPr>
          <w:highlight w:val="cyan"/>
          <w:u w:val="single"/>
        </w:rPr>
        <w:t>Syrian refugees</w:t>
      </w:r>
      <w:r w:rsidRPr="00611751">
        <w:rPr>
          <w:u w:val="single"/>
        </w:rPr>
        <w:t xml:space="preserve"> residing in Jordan, a country of 6.5 million, constitute </w:t>
      </w:r>
      <w:r w:rsidRPr="00B65ADB">
        <w:rPr>
          <w:highlight w:val="cyan"/>
          <w:u w:val="single"/>
        </w:rPr>
        <w:t>a significant source of instability</w:t>
      </w:r>
      <w:r w:rsidRPr="00611751">
        <w:rPr>
          <w:u w:val="single"/>
        </w:rPr>
        <w:t xml:space="preserve"> to the Kingdom </w:t>
      </w:r>
      <w:r w:rsidRPr="00B65ADB">
        <w:rPr>
          <w:highlight w:val="cyan"/>
          <w:u w:val="single"/>
        </w:rPr>
        <w:t>both politically and economically</w:t>
      </w:r>
      <w:r w:rsidRPr="000A74CD">
        <w:t>.</w:t>
      </w:r>
    </w:p>
    <w:p w:rsidR="00ED5931" w:rsidRPr="00611751" w:rsidRDefault="00ED5931" w:rsidP="00ED5931">
      <w:pPr>
        <w:rPr>
          <w:u w:val="single"/>
        </w:rPr>
      </w:pPr>
      <w:r w:rsidRPr="000A74CD">
        <w:t xml:space="preserve">In 2015, </w:t>
      </w:r>
      <w:r w:rsidRPr="00611751">
        <w:rPr>
          <w:u w:val="single"/>
        </w:rPr>
        <w:t>the costs of housing Syrians comprised 17.5 percent of Jordan’s national budget, contributing to the country’s overall $2 billion budget deficit. Moreover, Jordan’s economy has little room to accommodate the refugees due to a high unemployment rate (12 percent) and youth joblessness rate (30 percent</w:t>
      </w:r>
      <w:r w:rsidRPr="000A74CD">
        <w:t>). According to a report by the International Labor Organization, 85 percent of Jordanians believe that Syrians should not be allowed to enter Jordan freely, and 65 percent believe that all Syrians should live within refugee camps</w:t>
      </w:r>
      <w:r w:rsidRPr="00611751">
        <w:rPr>
          <w:u w:val="single"/>
        </w:rPr>
        <w:t>. These perceptions exert political pressure on the Jordanian government and constrain its response to the refugee crisis.</w:t>
      </w:r>
    </w:p>
    <w:p w:rsidR="00ED5931" w:rsidRPr="00611751" w:rsidRDefault="00ED5931" w:rsidP="00ED5931">
      <w:pPr>
        <w:rPr>
          <w:rStyle w:val="Emphasis"/>
        </w:rPr>
      </w:pPr>
      <w:r w:rsidRPr="000A74CD">
        <w:t xml:space="preserve">Meanwhile, the roughly 1.3 million Syrian refugees residing in Lebanon – a state geographically smaller than Maryland – constitute around 25% of the country’s population. Lebanon’s economy has suffered with tourism dropping 23% and exports to Syria falling 7.5% since Syria’s civil war erupted in 2011. Finally, Turkey has spent over $8 billion providing for estimated 2.7 million Syrians in the country. The Syrian conflict’s perpetual nature is generating thousands of Syrian refugees by the day, especially as diplomatic negotiations in Geneva continue to break down. </w:t>
      </w:r>
      <w:r w:rsidRPr="00611751">
        <w:rPr>
          <w:rStyle w:val="Emphasis"/>
        </w:rPr>
        <w:t xml:space="preserve">The </w:t>
      </w:r>
      <w:r w:rsidRPr="00B65ADB">
        <w:rPr>
          <w:rStyle w:val="Emphasis"/>
          <w:highlight w:val="cyan"/>
        </w:rPr>
        <w:t>Syrian refugee crisis</w:t>
      </w:r>
      <w:r w:rsidRPr="00611751">
        <w:rPr>
          <w:rStyle w:val="Emphasis"/>
        </w:rPr>
        <w:t xml:space="preserve"> has s</w:t>
      </w:r>
      <w:r w:rsidRPr="00B65ADB">
        <w:rPr>
          <w:rStyle w:val="Emphasis"/>
          <w:highlight w:val="cyan"/>
        </w:rPr>
        <w:t>tretched</w:t>
      </w:r>
      <w:r w:rsidRPr="00611751">
        <w:rPr>
          <w:rStyle w:val="Emphasis"/>
        </w:rPr>
        <w:t xml:space="preserve"> these three </w:t>
      </w:r>
      <w:r w:rsidRPr="00B65ADB">
        <w:rPr>
          <w:rStyle w:val="Emphasis"/>
          <w:highlight w:val="cyan"/>
        </w:rPr>
        <w:t>important U.S. allies</w:t>
      </w:r>
      <w:r w:rsidRPr="00611751">
        <w:rPr>
          <w:rStyle w:val="Emphasis"/>
        </w:rPr>
        <w:t xml:space="preserve"> in the region </w:t>
      </w:r>
      <w:r w:rsidRPr="00B65ADB">
        <w:rPr>
          <w:rStyle w:val="Emphasis"/>
          <w:highlight w:val="cyan"/>
        </w:rPr>
        <w:t>to the breaking point</w:t>
      </w:r>
      <w:r w:rsidRPr="00611751">
        <w:rPr>
          <w:rStyle w:val="Emphasis"/>
        </w:rPr>
        <w:t xml:space="preserve"> and thus it is unrealistic for the United States to ask them to accept more Syrians.</w:t>
      </w:r>
    </w:p>
    <w:p w:rsidR="00ED5931" w:rsidRPr="000A74CD" w:rsidRDefault="00ED5931" w:rsidP="00ED5931">
      <w:r w:rsidRPr="000A74CD">
        <w:t>Furthermore</w:t>
      </w:r>
      <w:r w:rsidRPr="00611751">
        <w:rPr>
          <w:u w:val="single"/>
        </w:rPr>
        <w:t xml:space="preserve">, </w:t>
      </w:r>
      <w:r w:rsidRPr="00B65ADB">
        <w:rPr>
          <w:highlight w:val="cyan"/>
          <w:u w:val="single"/>
        </w:rPr>
        <w:t>resettlement can uniquely target</w:t>
      </w:r>
      <w:r w:rsidRPr="00611751">
        <w:rPr>
          <w:u w:val="single"/>
        </w:rPr>
        <w:t xml:space="preserve"> the most </w:t>
      </w:r>
      <w:r w:rsidRPr="00B65ADB">
        <w:rPr>
          <w:highlight w:val="cyan"/>
          <w:u w:val="single"/>
        </w:rPr>
        <w:t>vulnerable</w:t>
      </w:r>
      <w:r w:rsidRPr="00611751">
        <w:rPr>
          <w:u w:val="single"/>
        </w:rPr>
        <w:t xml:space="preserve"> segments of the </w:t>
      </w:r>
      <w:r w:rsidRPr="00B65ADB">
        <w:rPr>
          <w:highlight w:val="cyan"/>
          <w:u w:val="single"/>
        </w:rPr>
        <w:t>Syrian refugee population</w:t>
      </w:r>
      <w:r w:rsidRPr="00611751">
        <w:rPr>
          <w:u w:val="single"/>
        </w:rPr>
        <w:t>. Disturbingly large percentages of Syrian refugee children are out of school, crippling the prospects of rebuilding their country in the future.</w:t>
      </w:r>
      <w:r w:rsidRPr="000A74CD">
        <w:t xml:space="preserve"> In Za’atari, a Syrian refugee camp of 80,000 in Jordan, more than 50 percent of children are not receiving an education. Additionally, reports of sexual abuse in the camp have increased of late, as has the number of forced adolescent marriages: brides under 18 in Syrian communities in Jordan shot up to 25 percent in the year 2013. As the U.S. resettlement program effectively targets vulnerable segments of society – including children out of school and young women in danger of sexual abuse – these disturbing trends are not irreversible.</w:t>
      </w:r>
    </w:p>
    <w:p w:rsidR="00ED5931" w:rsidRDefault="00ED5931" w:rsidP="00ED5931">
      <w:pPr>
        <w:rPr>
          <w:u w:val="single"/>
        </w:rPr>
      </w:pPr>
      <w:r w:rsidRPr="000A74CD">
        <w:t xml:space="preserve">Five years into the Syrian conflict, millions of Syrians are in dire need of assistance in order to keep living and maintain hope that one day they can rebuild their country. For the Syrians who wish to start a new life, in a new country, with a new school for their children, resettlement can be their answer. Though the rights of Syrians as promised by the Universal Declaration of Human Rights have been violated, specifically “the right to life, liberty and security of person,” there is hope in knowing that someone is fighting for those rights on your behalf. </w:t>
      </w:r>
      <w:r w:rsidRPr="00611751">
        <w:rPr>
          <w:u w:val="single"/>
        </w:rPr>
        <w:t>Greater willingness to resettle refugees in the United States would demonstrate that that fight is moving forward, and that even for those bereft of basic rights, hope remains.</w:t>
      </w:r>
    </w:p>
    <w:p w:rsidR="00ED5931" w:rsidRPr="00DA750A" w:rsidRDefault="00ED5931" w:rsidP="00ED5931"/>
    <w:p w:rsidR="00ED5931" w:rsidRDefault="00ED5931" w:rsidP="00C01F20">
      <w:pPr>
        <w:pStyle w:val="Heading4"/>
      </w:pPr>
    </w:p>
    <w:p w:rsidR="00C01F20" w:rsidRDefault="00C01F20" w:rsidP="00C01F20">
      <w:pPr>
        <w:pStyle w:val="Heading4"/>
      </w:pPr>
      <w:r>
        <w:t>U.N. calls on the U.S. to take in refugees from Jordan</w:t>
      </w:r>
    </w:p>
    <w:p w:rsidR="00C01F20" w:rsidRPr="00A679A0" w:rsidRDefault="00C01F20" w:rsidP="00C01F20">
      <w:r w:rsidRPr="00A679A0">
        <w:rPr>
          <w:rStyle w:val="Style13ptBold"/>
        </w:rPr>
        <w:t>AP 18</w:t>
      </w:r>
      <w:r w:rsidRPr="00A679A0">
        <w:t>, Associated Press is a U.S.-based not-for-profit news agency, 2/12/18, "UN Refugee Chief Urges US, Others to Take in More Refugees," https://www.voanews.com/a/un-refugee-chief-urges-us-others-to-take-in-more-refugees/4250552.html</w:t>
      </w:r>
    </w:p>
    <w:p w:rsidR="00C01F20" w:rsidRDefault="00C01F20" w:rsidP="00C01F20">
      <w:r w:rsidRPr="00A679A0">
        <w:rPr>
          <w:rStyle w:val="StyleUnderline"/>
          <w:highlight w:val="yellow"/>
        </w:rPr>
        <w:t>The head of the U.N. refugee agency</w:t>
      </w:r>
      <w:r w:rsidRPr="007E501A">
        <w:rPr>
          <w:rStyle w:val="StyleUnderline"/>
        </w:rPr>
        <w:t xml:space="preserve"> on Monday </w:t>
      </w:r>
      <w:r w:rsidRPr="00A679A0">
        <w:rPr>
          <w:rStyle w:val="StyleUnderline"/>
          <w:highlight w:val="yellow"/>
        </w:rPr>
        <w:t>appealed to the U</w:t>
      </w:r>
      <w:r w:rsidRPr="007E501A">
        <w:rPr>
          <w:rStyle w:val="StyleUnderline"/>
        </w:rPr>
        <w:t xml:space="preserve">nited </w:t>
      </w:r>
      <w:r w:rsidRPr="00A679A0">
        <w:rPr>
          <w:rStyle w:val="StyleUnderline"/>
          <w:highlight w:val="yellow"/>
        </w:rPr>
        <w:t>S</w:t>
      </w:r>
      <w:r w:rsidRPr="007E501A">
        <w:rPr>
          <w:rStyle w:val="StyleUnderline"/>
        </w:rPr>
        <w:t>tates</w:t>
      </w:r>
      <w:r w:rsidRPr="007E501A">
        <w:t xml:space="preserve"> and other nations </w:t>
      </w:r>
      <w:r w:rsidRPr="00A679A0">
        <w:rPr>
          <w:rStyle w:val="StyleUnderline"/>
          <w:highlight w:val="yellow"/>
        </w:rPr>
        <w:t>to take in more displaced people</w:t>
      </w:r>
      <w:r w:rsidRPr="007E501A">
        <w:rPr>
          <w:rStyle w:val="StyleUnderline"/>
        </w:rPr>
        <w:t>, speaking from a camp for Syrian refugees in Jordan, one of the main host countries.</w:t>
      </w:r>
    </w:p>
    <w:p w:rsidR="00C01F20" w:rsidRDefault="00C01F20" w:rsidP="00C01F20">
      <w:r w:rsidRPr="007E501A">
        <w:t>Filippo Grandi also said that the number of Syrians being deported from Jordan to their war-ravaged homeland "decreased dramatically" in recent months, in part because of his agency's appeal for more careful reviews of cases.</w:t>
      </w:r>
    </w:p>
    <w:p w:rsidR="00C01F20" w:rsidRPr="007E501A" w:rsidRDefault="00C01F20" w:rsidP="00C01F20">
      <w:pPr>
        <w:rPr>
          <w:rStyle w:val="StyleUnderline"/>
        </w:rPr>
      </w:pPr>
      <w:r w:rsidRPr="00A679A0">
        <w:rPr>
          <w:rStyle w:val="StyleUnderline"/>
          <w:highlight w:val="yellow"/>
        </w:rPr>
        <w:t>Jordan is believed to have deported several thousand refugees</w:t>
      </w:r>
      <w:r w:rsidRPr="007E501A">
        <w:rPr>
          <w:rStyle w:val="StyleUnderline"/>
        </w:rPr>
        <w:t xml:space="preserve"> since last year, mostly on security grounds. Rights groups have said </w:t>
      </w:r>
      <w:r w:rsidRPr="00A679A0">
        <w:rPr>
          <w:rStyle w:val="StyleUnderline"/>
          <w:highlight w:val="yellow"/>
        </w:rPr>
        <w:t>deportations often take place quickly, without a thorough investigation.</w:t>
      </w:r>
    </w:p>
    <w:p w:rsidR="00C01F20" w:rsidRDefault="00C01F20" w:rsidP="00C01F20">
      <w:r w:rsidRPr="007E501A">
        <w:t>Only about 15,000 Syrian refugees, out of close to 660,000 registered in Jordan, have opted to leave the kingdom for Syria since 2016, Grandi said during a tour of the Zaatari refugee camp.</w:t>
      </w:r>
    </w:p>
    <w:p w:rsidR="00C01F20" w:rsidRPr="007E501A" w:rsidRDefault="00C01F20" w:rsidP="00C01F20">
      <w:pPr>
        <w:rPr>
          <w:rStyle w:val="StyleUnderline"/>
        </w:rPr>
      </w:pPr>
      <w:r w:rsidRPr="007E501A">
        <w:t xml:space="preserve">"So it's a very small number. Why? Because people don't feel secure," he said. "And </w:t>
      </w:r>
      <w:r w:rsidRPr="007E501A">
        <w:rPr>
          <w:rStyle w:val="StyleUnderline"/>
        </w:rPr>
        <w:t>when you see the war becoming more and more complicated, with more and more actors involved, then you get more worried."</w:t>
      </w:r>
    </w:p>
    <w:p w:rsidR="00C01F20" w:rsidRPr="007E501A" w:rsidRDefault="00C01F20" w:rsidP="00C01F20">
      <w:pPr>
        <w:rPr>
          <w:rStyle w:val="StyleUnderline"/>
        </w:rPr>
      </w:pPr>
      <w:r w:rsidRPr="00A679A0">
        <w:rPr>
          <w:rStyle w:val="StyleUnderline"/>
          <w:highlight w:val="yellow"/>
        </w:rPr>
        <w:t>Millions of Syrians have been uprooted</w:t>
      </w:r>
      <w:r w:rsidRPr="007E501A">
        <w:rPr>
          <w:rStyle w:val="StyleUnderline"/>
        </w:rPr>
        <w:t xml:space="preserve"> since conflict erupted in the country in 2011</w:t>
      </w:r>
      <w:r w:rsidRPr="007E501A">
        <w:t xml:space="preserve">. Some 5.5 million Syrians have fled their homeland, most finding refuge in nearby host countries. Several hundreds of thousands moved on to Europe, with the help of smugglers taking them across perilous sea routes, while </w:t>
      </w:r>
      <w:r w:rsidRPr="00A679A0">
        <w:rPr>
          <w:rStyle w:val="StyleUnderline"/>
          <w:highlight w:val="yellow"/>
        </w:rPr>
        <w:t>only a small portion have been able to move to the West</w:t>
      </w:r>
      <w:r w:rsidRPr="007E501A">
        <w:rPr>
          <w:rStyle w:val="StyleUnderline"/>
        </w:rPr>
        <w:t xml:space="preserve"> through resettlement programs.</w:t>
      </w:r>
    </w:p>
    <w:p w:rsidR="00C01F20" w:rsidRPr="007E501A" w:rsidRDefault="00C01F20" w:rsidP="00C01F20">
      <w:pPr>
        <w:rPr>
          <w:rStyle w:val="StyleUnderline"/>
        </w:rPr>
      </w:pPr>
      <w:r w:rsidRPr="00A679A0">
        <w:rPr>
          <w:rStyle w:val="StyleUnderline"/>
          <w:highlight w:val="yellow"/>
        </w:rPr>
        <w:t>The U</w:t>
      </w:r>
      <w:r w:rsidRPr="007E501A">
        <w:rPr>
          <w:rStyle w:val="StyleUnderline"/>
        </w:rPr>
        <w:t xml:space="preserve">nited </w:t>
      </w:r>
      <w:r w:rsidRPr="00A679A0">
        <w:rPr>
          <w:rStyle w:val="StyleUnderline"/>
          <w:highlight w:val="yellow"/>
        </w:rPr>
        <w:t>S</w:t>
      </w:r>
      <w:r w:rsidRPr="007E501A">
        <w:rPr>
          <w:rStyle w:val="StyleUnderline"/>
        </w:rPr>
        <w:t xml:space="preserve">tates, which traditionally took in the largest number of refugees, </w:t>
      </w:r>
      <w:r w:rsidRPr="00A679A0">
        <w:rPr>
          <w:rStyle w:val="StyleUnderline"/>
          <w:highlight w:val="yellow"/>
        </w:rPr>
        <w:t>has scaled back its resettlement program under</w:t>
      </w:r>
      <w:r w:rsidRPr="007E501A">
        <w:rPr>
          <w:rStyle w:val="StyleUnderline"/>
        </w:rPr>
        <w:t xml:space="preserve"> the </w:t>
      </w:r>
      <w:r w:rsidRPr="00A679A0">
        <w:rPr>
          <w:rStyle w:val="StyleUnderline"/>
          <w:highlight w:val="yellow"/>
        </w:rPr>
        <w:t>Trump</w:t>
      </w:r>
      <w:r w:rsidRPr="007E501A">
        <w:rPr>
          <w:rStyle w:val="StyleUnderline"/>
        </w:rPr>
        <w:t xml:space="preserve"> administration.</w:t>
      </w:r>
    </w:p>
    <w:p w:rsidR="00C01F20" w:rsidRPr="007E501A" w:rsidRDefault="00C01F20" w:rsidP="00C01F20">
      <w:pPr>
        <w:rPr>
          <w:rStyle w:val="StyleUnderline"/>
        </w:rPr>
      </w:pPr>
      <w:r w:rsidRPr="007E501A">
        <w:t xml:space="preserve">Grandi said </w:t>
      </w:r>
      <w:r w:rsidRPr="00A679A0">
        <w:rPr>
          <w:rStyle w:val="StyleUnderline"/>
          <w:highlight w:val="yellow"/>
        </w:rPr>
        <w:t>the</w:t>
      </w:r>
      <w:r w:rsidRPr="007E501A">
        <w:rPr>
          <w:rStyle w:val="StyleUnderline"/>
        </w:rPr>
        <w:t xml:space="preserve"> </w:t>
      </w:r>
      <w:r w:rsidRPr="00A679A0">
        <w:rPr>
          <w:rStyle w:val="StyleUnderline"/>
          <w:highlight w:val="yellow"/>
        </w:rPr>
        <w:t>U</w:t>
      </w:r>
      <w:r w:rsidRPr="007E501A">
        <w:rPr>
          <w:rStyle w:val="StyleUnderline"/>
        </w:rPr>
        <w:t xml:space="preserve">nited </w:t>
      </w:r>
      <w:r w:rsidRPr="00A679A0">
        <w:rPr>
          <w:rStyle w:val="StyleUnderline"/>
          <w:highlight w:val="yellow"/>
        </w:rPr>
        <w:t>N</w:t>
      </w:r>
      <w:r w:rsidRPr="007E501A">
        <w:rPr>
          <w:rStyle w:val="StyleUnderline"/>
        </w:rPr>
        <w:t xml:space="preserve">ations </w:t>
      </w:r>
      <w:r w:rsidRPr="00A679A0">
        <w:rPr>
          <w:rStyle w:val="StyleUnderline"/>
          <w:highlight w:val="yellow"/>
        </w:rPr>
        <w:t>will</w:t>
      </w:r>
      <w:r w:rsidRPr="007E501A">
        <w:rPr>
          <w:rStyle w:val="StyleUnderline"/>
        </w:rPr>
        <w:t xml:space="preserve"> likely </w:t>
      </w:r>
      <w:r w:rsidRPr="00A679A0">
        <w:rPr>
          <w:rStyle w:val="StyleUnderline"/>
          <w:highlight w:val="yellow"/>
        </w:rPr>
        <w:t>be able to resettle only</w:t>
      </w:r>
      <w:r w:rsidRPr="007E501A">
        <w:rPr>
          <w:rStyle w:val="StyleUnderline"/>
        </w:rPr>
        <w:t xml:space="preserve"> about </w:t>
      </w:r>
      <w:r w:rsidRPr="00A679A0">
        <w:rPr>
          <w:rStyle w:val="StyleUnderline"/>
          <w:highlight w:val="yellow"/>
        </w:rPr>
        <w:t>10,000 refugees from Jordan to third countries this year</w:t>
      </w:r>
      <w:r w:rsidRPr="007E501A">
        <w:rPr>
          <w:rStyle w:val="StyleUnderline"/>
        </w:rPr>
        <w:t>, compared to 25,000 to 30,000 per year in the past.</w:t>
      </w:r>
    </w:p>
    <w:p w:rsidR="00C01F20" w:rsidRDefault="00C01F20" w:rsidP="00C01F20">
      <w:r w:rsidRPr="007E501A">
        <w:t>"</w:t>
      </w:r>
      <w:r w:rsidRPr="007E501A">
        <w:rPr>
          <w:rStyle w:val="StyleUnderline"/>
        </w:rPr>
        <w:t xml:space="preserve">Now </w:t>
      </w:r>
      <w:r w:rsidRPr="00A679A0">
        <w:rPr>
          <w:rStyle w:val="StyleUnderline"/>
          <w:highlight w:val="yellow"/>
        </w:rPr>
        <w:t>my appeal to the U.S.,</w:t>
      </w:r>
      <w:r w:rsidRPr="007E501A">
        <w:rPr>
          <w:rStyle w:val="StyleUnderline"/>
        </w:rPr>
        <w:t xml:space="preserve"> to </w:t>
      </w:r>
      <w:r w:rsidRPr="00A679A0">
        <w:t xml:space="preserve">Denmark, to </w:t>
      </w:r>
      <w:r w:rsidRPr="00A679A0">
        <w:rPr>
          <w:highlight w:val="yellow"/>
        </w:rPr>
        <w:t xml:space="preserve">the </w:t>
      </w:r>
      <w:r w:rsidRPr="00A679A0">
        <w:rPr>
          <w:rStyle w:val="StyleUnderline"/>
          <w:highlight w:val="yellow"/>
        </w:rPr>
        <w:t>countries that have reduced</w:t>
      </w:r>
      <w:r w:rsidRPr="007E501A">
        <w:rPr>
          <w:rStyle w:val="StyleUnderline"/>
        </w:rPr>
        <w:t xml:space="preserve">, is [to] </w:t>
      </w:r>
      <w:r w:rsidRPr="00A679A0">
        <w:rPr>
          <w:rStyle w:val="StyleUnderline"/>
          <w:highlight w:val="yellow"/>
        </w:rPr>
        <w:t>continue to raise again your quotas</w:t>
      </w:r>
      <w:r w:rsidRPr="007E501A">
        <w:rPr>
          <w:rStyle w:val="StyleUnderline"/>
        </w:rPr>
        <w:t>," Grandi said.</w:t>
      </w:r>
    </w:p>
    <w:p w:rsidR="00C01F20" w:rsidRDefault="00C01F20" w:rsidP="00C01F20">
      <w:pPr>
        <w:rPr>
          <w:rStyle w:val="Style13ptBold"/>
          <w:b w:val="0"/>
          <w:sz w:val="16"/>
        </w:rPr>
      </w:pPr>
    </w:p>
    <w:p w:rsidR="00C01F20" w:rsidRDefault="00C01F20" w:rsidP="00C01F20">
      <w:pPr>
        <w:pStyle w:val="Heading3"/>
      </w:pPr>
      <w:r>
        <w:t>Plan Assists Allies</w:t>
      </w:r>
    </w:p>
    <w:p w:rsidR="00ED5931" w:rsidRDefault="00ED5931" w:rsidP="00ED5931">
      <w:pPr>
        <w:pStyle w:val="Heading4"/>
      </w:pPr>
      <w:r>
        <w:t>U.S. resettlement key to Jordan, Lebanon, Turkey stability</w:t>
      </w:r>
    </w:p>
    <w:p w:rsidR="00ED5931" w:rsidRPr="00C572DD" w:rsidRDefault="00ED5931" w:rsidP="00ED5931">
      <w:r w:rsidRPr="00DA1E92">
        <w:t xml:space="preserve">Alexander </w:t>
      </w:r>
      <w:r w:rsidRPr="00DA1E92">
        <w:rPr>
          <w:rStyle w:val="Style13ptBold"/>
        </w:rPr>
        <w:t>Kochenburger 16</w:t>
      </w:r>
      <w:r w:rsidRPr="00DA1E92">
        <w:t>, Fulbright English Teaching Assistant in Agadir, Morocco with a BA in International Studies and a focus in the Middle East and Arabic, 5/2/16, "Resettling Syrian Refugees in the U.S.: Regional Stability and Saving Lives," https://crossworks.holycross.edu/cgi/viewcontent.cgi?article=1000&amp;context=washington</w:t>
      </w:r>
    </w:p>
    <w:p w:rsidR="00ED5931" w:rsidRPr="00ED5931" w:rsidRDefault="00ED5931" w:rsidP="00ED5931">
      <w:pPr>
        <w:rPr>
          <w:sz w:val="10"/>
        </w:rPr>
      </w:pPr>
      <w:r w:rsidRPr="00C572DD">
        <w:rPr>
          <w:sz w:val="10"/>
        </w:rPr>
        <w:t xml:space="preserve">I will argue that </w:t>
      </w:r>
      <w:r w:rsidRPr="00C572DD">
        <w:rPr>
          <w:rStyle w:val="StyleUnderline"/>
          <w:highlight w:val="yellow"/>
        </w:rPr>
        <w:t>the U.S. needs to resettle more Syrian refugees to prevent further destabilization in Jordan, Lebanon, and Turkey.</w:t>
      </w:r>
      <w:r w:rsidRPr="00C572DD">
        <w:rPr>
          <w:sz w:val="10"/>
        </w:rPr>
        <w:t xml:space="preserve"> Specifically, </w:t>
      </w:r>
      <w:r w:rsidRPr="00C572DD">
        <w:rPr>
          <w:rStyle w:val="StyleUnderline"/>
          <w:highlight w:val="yellow"/>
        </w:rPr>
        <w:t>the U</w:t>
      </w:r>
      <w:r w:rsidRPr="00C572DD">
        <w:rPr>
          <w:rStyle w:val="StyleUnderline"/>
        </w:rPr>
        <w:t xml:space="preserve">nited </w:t>
      </w:r>
      <w:r w:rsidRPr="00C572DD">
        <w:rPr>
          <w:rStyle w:val="StyleUnderline"/>
          <w:highlight w:val="yellow"/>
        </w:rPr>
        <w:t>S</w:t>
      </w:r>
      <w:r w:rsidRPr="00C572DD">
        <w:rPr>
          <w:rStyle w:val="StyleUnderline"/>
        </w:rPr>
        <w:t xml:space="preserve">tates </w:t>
      </w:r>
      <w:r w:rsidRPr="00C572DD">
        <w:rPr>
          <w:rStyle w:val="StyleUnderline"/>
          <w:highlight w:val="yellow"/>
        </w:rPr>
        <w:t>should</w:t>
      </w:r>
      <w:r w:rsidRPr="00C572DD">
        <w:rPr>
          <w:rStyle w:val="StyleUnderline"/>
        </w:rPr>
        <w:t xml:space="preserve"> </w:t>
      </w:r>
      <w:r w:rsidRPr="00C572DD">
        <w:rPr>
          <w:sz w:val="10"/>
        </w:rPr>
        <w:t xml:space="preserve">go above President Obama’s current proposal to accept 10,000 Syrians this year and follow the recommendation of former Secretary of State Hilary Clinton and </w:t>
      </w:r>
      <w:r w:rsidRPr="00C572DD">
        <w:rPr>
          <w:rStyle w:val="StyleUnderline"/>
          <w:highlight w:val="yellow"/>
        </w:rPr>
        <w:t>resettle 65,000 additional Syrian refugees over the next five years</w:t>
      </w:r>
      <w:r w:rsidRPr="00C572DD">
        <w:rPr>
          <w:rStyle w:val="StyleUnderline"/>
        </w:rPr>
        <w:t>.</w:t>
      </w:r>
      <w:r w:rsidRPr="00C572DD">
        <w:rPr>
          <w:sz w:val="10"/>
        </w:rPr>
        <w:t xml:space="preserve"> In addition, most of these 65,000 refugees should be families with young children and women: children, because child refugees who remain in the region are largely deprived of education, and women, because they are disproportionately subjected to sexual abuse in refugee camps, in Jordan in particular.</w:t>
      </w:r>
    </w:p>
    <w:p w:rsidR="00C01F20" w:rsidRDefault="00C01F20" w:rsidP="00C01F20">
      <w:pPr>
        <w:pStyle w:val="Heading4"/>
      </w:pPr>
      <w:r>
        <w:t>US should help allies to shelter refugees.</w:t>
      </w:r>
    </w:p>
    <w:p w:rsidR="00C01F20" w:rsidRPr="00D17732" w:rsidRDefault="00C01F20" w:rsidP="00C01F20">
      <w:pPr>
        <w:rPr>
          <w:rStyle w:val="Style13ptBold"/>
          <w:b w:val="0"/>
        </w:rPr>
      </w:pPr>
      <w:r>
        <w:rPr>
          <w:rStyle w:val="Style13ptBold"/>
        </w:rPr>
        <w:t>Phillips 17</w:t>
      </w:r>
      <w:r>
        <w:rPr>
          <w:rStyle w:val="Style13ptBold"/>
          <w:b w:val="0"/>
        </w:rPr>
        <w:t xml:space="preserve"> (</w:t>
      </w:r>
      <w:r w:rsidRPr="00D17732">
        <w:rPr>
          <w:rStyle w:val="Style13ptBold"/>
          <w:b w:val="0"/>
        </w:rPr>
        <w:t>James Phillips is a senior research fellow for Middle Eastern affairs at The Heritage Foundation.</w:t>
      </w:r>
      <w:r>
        <w:rPr>
          <w:rStyle w:val="Style13ptBold"/>
          <w:b w:val="0"/>
        </w:rPr>
        <w:t>), “</w:t>
      </w:r>
      <w:r w:rsidRPr="00D17732">
        <w:rPr>
          <w:rStyle w:val="Style13ptBold"/>
          <w:b w:val="0"/>
        </w:rPr>
        <w:t>How President Trump Can Improve U.S. Syria Policy</w:t>
      </w:r>
      <w:r>
        <w:rPr>
          <w:rStyle w:val="Style13ptBold"/>
          <w:b w:val="0"/>
        </w:rPr>
        <w:t xml:space="preserve">,” </w:t>
      </w:r>
      <w:r>
        <w:rPr>
          <w:rStyle w:val="Style13ptBold"/>
          <w:b w:val="0"/>
          <w:i/>
        </w:rPr>
        <w:t>Heritage Foundation,</w:t>
      </w:r>
      <w:r>
        <w:rPr>
          <w:rStyle w:val="Style13ptBold"/>
          <w:b w:val="0"/>
        </w:rPr>
        <w:t xml:space="preserve"> </w:t>
      </w:r>
      <w:hyperlink r:id="rId16" w:history="1">
        <w:r w:rsidRPr="004D1811">
          <w:rPr>
            <w:rStyle w:val="Hyperlink"/>
            <w:sz w:val="26"/>
          </w:rPr>
          <w:t>https://www.heritage.org/middle-east/report/how-president-trump-can-improve-us-syria-policy</w:t>
        </w:r>
      </w:hyperlink>
      <w:r>
        <w:rPr>
          <w:rStyle w:val="Style13ptBold"/>
          <w:b w:val="0"/>
        </w:rPr>
        <w:t xml:space="preserve"> </w:t>
      </w:r>
    </w:p>
    <w:p w:rsidR="00C01F20" w:rsidRPr="00C01F20" w:rsidRDefault="00C01F20" w:rsidP="00C01F20">
      <w:pPr>
        <w:rPr>
          <w:sz w:val="16"/>
        </w:rPr>
      </w:pPr>
      <w:r w:rsidRPr="00D17732">
        <w:rPr>
          <w:sz w:val="16"/>
        </w:rPr>
        <w:t xml:space="preserve">The Obama Administration left the Trump Administration with few good options to mitigate the increasingly dire </w:t>
      </w:r>
      <w:r w:rsidRPr="00D17732">
        <w:rPr>
          <w:rStyle w:val="Emphasis"/>
          <w:highlight w:val="yellow"/>
        </w:rPr>
        <w:t>situation in Syria</w:t>
      </w:r>
      <w:r w:rsidRPr="00D17732">
        <w:rPr>
          <w:sz w:val="16"/>
        </w:rPr>
        <w:t xml:space="preserve">, which has </w:t>
      </w:r>
      <w:r w:rsidRPr="00D17732">
        <w:rPr>
          <w:rStyle w:val="Emphasis"/>
          <w:highlight w:val="yellow"/>
        </w:rPr>
        <w:t>generated destabilizing spillover effects that threaten U.S. national security interests and many allies, particularly Israel, Jordan, and Turkey.</w:t>
      </w:r>
      <w:r w:rsidRPr="00D17732">
        <w:rPr>
          <w:sz w:val="16"/>
        </w:rPr>
        <w:t xml:space="preserve"> President Donald </w:t>
      </w:r>
      <w:r w:rsidRPr="00D17732">
        <w:rPr>
          <w:rStyle w:val="Emphasis"/>
          <w:highlight w:val="yellow"/>
        </w:rPr>
        <w:t>Trump</w:t>
      </w:r>
      <w:r w:rsidRPr="00D17732">
        <w:rPr>
          <w:sz w:val="16"/>
        </w:rPr>
        <w:t xml:space="preserve"> and his Administration </w:t>
      </w:r>
      <w:r w:rsidRPr="00D17732">
        <w:rPr>
          <w:rStyle w:val="Emphasis"/>
          <w:highlight w:val="yellow"/>
        </w:rPr>
        <w:t>should</w:t>
      </w:r>
      <w:r w:rsidRPr="00D17732">
        <w:rPr>
          <w:rStyle w:val="Emphasis"/>
          <w:b w:val="0"/>
          <w:sz w:val="16"/>
          <w:u w:val="none"/>
        </w:rPr>
        <w:t xml:space="preserve"> work with allies to defeat ISIS, contain the civil war within Syria’s borders to minimize spillover effects that could destabilize U.S. allies, </w:t>
      </w:r>
      <w:r w:rsidRPr="00D17732">
        <w:rPr>
          <w:rStyle w:val="Emphasis"/>
          <w:highlight w:val="yellow"/>
        </w:rPr>
        <w:t>help Syria’s neighbors to shelter refugees</w:t>
      </w:r>
      <w:r w:rsidRPr="00D17732">
        <w:rPr>
          <w:sz w:val="16"/>
        </w:rPr>
        <w:t xml:space="preserve"> so that they can remain close to their homes and stop migrating to Europe, and encourage Arab allies to play a more responsible role in Syria on military, diplomatic, and humanitarian fronts.</w:t>
      </w:r>
    </w:p>
    <w:p w:rsidR="00C01F20" w:rsidRDefault="00C01F20" w:rsidP="00C01F20">
      <w:pPr>
        <w:pStyle w:val="Heading4"/>
      </w:pPr>
      <w:r>
        <w:t>Hosting refugees show support to allies.</w:t>
      </w:r>
    </w:p>
    <w:p w:rsidR="00C01F20" w:rsidRPr="006806A6" w:rsidRDefault="00C01F20" w:rsidP="00C01F20">
      <w:pPr>
        <w:rPr>
          <w:rStyle w:val="Style13ptBold"/>
          <w:b w:val="0"/>
        </w:rPr>
      </w:pPr>
      <w:r>
        <w:rPr>
          <w:rStyle w:val="Style13ptBold"/>
        </w:rPr>
        <w:t>Enos 17</w:t>
      </w:r>
      <w:r>
        <w:rPr>
          <w:rStyle w:val="Style13ptBold"/>
          <w:b w:val="0"/>
        </w:rPr>
        <w:t xml:space="preserve"> (r</w:t>
      </w:r>
      <w:r w:rsidRPr="006806A6">
        <w:rPr>
          <w:rStyle w:val="Style13ptBold"/>
          <w:b w:val="0"/>
        </w:rPr>
        <w:t>esearcher in the Asian Studies Center at The Heritage Foundation</w:t>
      </w:r>
      <w:r>
        <w:rPr>
          <w:rStyle w:val="Style13ptBold"/>
          <w:b w:val="0"/>
        </w:rPr>
        <w:t>), “</w:t>
      </w:r>
      <w:r w:rsidRPr="006806A6">
        <w:rPr>
          <w:rStyle w:val="Style13ptBold"/>
          <w:b w:val="0"/>
        </w:rPr>
        <w:t>5 Reasons The U.S. Refugee Program Serves American Interests</w:t>
      </w:r>
      <w:r>
        <w:rPr>
          <w:rStyle w:val="Style13ptBold"/>
          <w:b w:val="0"/>
        </w:rPr>
        <w:t xml:space="preserve">,” </w:t>
      </w:r>
      <w:r>
        <w:rPr>
          <w:rStyle w:val="Style13ptBold"/>
          <w:b w:val="0"/>
          <w:i/>
        </w:rPr>
        <w:t>Forbes</w:t>
      </w:r>
      <w:r>
        <w:rPr>
          <w:rStyle w:val="Style13ptBold"/>
          <w:b w:val="0"/>
        </w:rPr>
        <w:t xml:space="preserve">, </w:t>
      </w:r>
      <w:hyperlink r:id="rId17" w:anchor="4ce163b6ad0c" w:history="1">
        <w:r w:rsidRPr="004D1811">
          <w:rPr>
            <w:rStyle w:val="Hyperlink"/>
            <w:sz w:val="26"/>
          </w:rPr>
          <w:t>https://www.forbes.com/sites/oliviaenos/2017/07/10/5-reasons-the-u-s-refugee-program-serves-american-interests/#4ce163b6ad0c</w:t>
        </w:r>
      </w:hyperlink>
      <w:r>
        <w:rPr>
          <w:rStyle w:val="Style13ptBold"/>
          <w:b w:val="0"/>
        </w:rPr>
        <w:t xml:space="preserve"> </w:t>
      </w:r>
    </w:p>
    <w:p w:rsidR="00C01F20" w:rsidRPr="006806A6" w:rsidRDefault="00C01F20" w:rsidP="00C01F20">
      <w:pPr>
        <w:rPr>
          <w:rStyle w:val="Emphasis"/>
        </w:rPr>
      </w:pPr>
      <w:r w:rsidRPr="006806A6">
        <w:rPr>
          <w:sz w:val="16"/>
        </w:rPr>
        <w:t xml:space="preserve">#3. USRAP enables the U.S. to assist allies and partners in crisis. </w:t>
      </w:r>
      <w:r w:rsidRPr="006806A6">
        <w:rPr>
          <w:rStyle w:val="Emphasis"/>
          <w:highlight w:val="yellow"/>
        </w:rPr>
        <w:t>Refugee-hosting countries are</w:t>
      </w:r>
      <w:r w:rsidRPr="006806A6">
        <w:rPr>
          <w:sz w:val="16"/>
        </w:rPr>
        <w:t xml:space="preserve"> often </w:t>
      </w:r>
      <w:r w:rsidRPr="006806A6">
        <w:rPr>
          <w:rStyle w:val="Emphasis"/>
          <w:highlight w:val="yellow"/>
        </w:rPr>
        <w:t>fragile</w:t>
      </w:r>
      <w:r w:rsidRPr="006806A6">
        <w:rPr>
          <w:sz w:val="16"/>
        </w:rPr>
        <w:t xml:space="preserve">, and the challenge of caring for and managing refugees can exacerbate their instability. </w:t>
      </w:r>
      <w:r w:rsidRPr="006806A6">
        <w:rPr>
          <w:rStyle w:val="Emphasis"/>
          <w:highlight w:val="yellow"/>
        </w:rPr>
        <w:t>Some</w:t>
      </w:r>
      <w:r w:rsidRPr="006806A6">
        <w:rPr>
          <w:sz w:val="16"/>
        </w:rPr>
        <w:t xml:space="preserve"> of these countries </w:t>
      </w:r>
      <w:r w:rsidRPr="006806A6">
        <w:rPr>
          <w:rStyle w:val="Emphasis"/>
          <w:highlight w:val="yellow"/>
        </w:rPr>
        <w:t>are</w:t>
      </w:r>
      <w:r w:rsidRPr="006806A6">
        <w:rPr>
          <w:sz w:val="16"/>
        </w:rPr>
        <w:t xml:space="preserve"> also </w:t>
      </w:r>
      <w:r w:rsidRPr="006806A6">
        <w:rPr>
          <w:rStyle w:val="Emphasis"/>
          <w:highlight w:val="yellow"/>
        </w:rPr>
        <w:t>American allies. For example, Turkey, Lebanon, and Jordan currently host the most Syrian refugees.</w:t>
      </w:r>
    </w:p>
    <w:p w:rsidR="00C01F20" w:rsidRPr="006806A6" w:rsidRDefault="00C01F20" w:rsidP="00C01F20">
      <w:pPr>
        <w:rPr>
          <w:sz w:val="16"/>
          <w:szCs w:val="16"/>
        </w:rPr>
      </w:pPr>
      <w:r w:rsidRPr="006806A6">
        <w:rPr>
          <w:sz w:val="16"/>
          <w:szCs w:val="16"/>
        </w:rPr>
        <w:t>Jordan has one of the most pro-U.S. governments in the Middle East, and is part of the U.S.-led coalition carrying out air strikes against ISIS in Syria and Iraq. Turkey is a NATO member. Lebanon, a traditional refuge for Middle East Christians, is now harboring thousands of Syrian Christians and battling ISIS and al-Qaeda near its border with Syria.</w:t>
      </w:r>
    </w:p>
    <w:p w:rsidR="00C01F20" w:rsidRPr="006806A6" w:rsidRDefault="00C01F20" w:rsidP="00C01F20">
      <w:pPr>
        <w:rPr>
          <w:rStyle w:val="Emphasis"/>
        </w:rPr>
      </w:pPr>
      <w:r w:rsidRPr="006806A6">
        <w:rPr>
          <w:sz w:val="16"/>
        </w:rPr>
        <w:t xml:space="preserve">There are many ways for the U.S. to support refugee-hosting allies. However, </w:t>
      </w:r>
      <w:r w:rsidRPr="006806A6">
        <w:rPr>
          <w:rStyle w:val="Emphasis"/>
          <w:highlight w:val="yellow"/>
        </w:rPr>
        <w:t>given the prominence of refugee resettlement, resettling even small numbers of refugees to the U.S. from such countries sends a message of solidarity and support to important allies.</w:t>
      </w:r>
    </w:p>
    <w:p w:rsidR="00C01F20" w:rsidRDefault="00C01F20" w:rsidP="00C01F20">
      <w:pPr>
        <w:pStyle w:val="Heading3"/>
      </w:pPr>
      <w:r>
        <w:t>Plan Solves Russia Expansion</w:t>
      </w:r>
    </w:p>
    <w:p w:rsidR="00C01F20" w:rsidRDefault="00C01F20" w:rsidP="00C01F20">
      <w:pPr>
        <w:pStyle w:val="Heading4"/>
      </w:pPr>
      <w:r>
        <w:t>Showing US leadership can pull Jordan towards US.</w:t>
      </w:r>
    </w:p>
    <w:p w:rsidR="00C01F20" w:rsidRPr="008662FE" w:rsidRDefault="00C01F20" w:rsidP="00C01F20">
      <w:pPr>
        <w:rPr>
          <w:rStyle w:val="Style13ptBold"/>
          <w:b w:val="0"/>
        </w:rPr>
      </w:pPr>
      <w:r>
        <w:rPr>
          <w:rStyle w:val="Style13ptBold"/>
        </w:rPr>
        <w:t>Brodsky 17</w:t>
      </w:r>
      <w:r>
        <w:rPr>
          <w:rStyle w:val="Style13ptBold"/>
          <w:b w:val="0"/>
        </w:rPr>
        <w:t xml:space="preserve"> (</w:t>
      </w:r>
      <w:r w:rsidRPr="008662FE">
        <w:rPr>
          <w:rStyle w:val="Style13ptBold"/>
          <w:b w:val="0"/>
        </w:rPr>
        <w:t>He has briefed and advised members of Congress, the Department of State, the Department of Defense, Special Operations Command, and the National Security Council</w:t>
      </w:r>
      <w:r>
        <w:rPr>
          <w:rStyle w:val="Style13ptBold"/>
          <w:b w:val="0"/>
        </w:rPr>
        <w:t>), “</w:t>
      </w:r>
      <w:r w:rsidRPr="008662FE">
        <w:rPr>
          <w:rStyle w:val="Style13ptBold"/>
          <w:b w:val="0"/>
        </w:rPr>
        <w:t>Trump Should Expand America’s Relationship with Jordan</w:t>
      </w:r>
      <w:r>
        <w:rPr>
          <w:rStyle w:val="Style13ptBold"/>
          <w:b w:val="0"/>
        </w:rPr>
        <w:t xml:space="preserve">,” </w:t>
      </w:r>
      <w:r>
        <w:rPr>
          <w:rStyle w:val="Style13ptBold"/>
          <w:b w:val="0"/>
          <w:i/>
        </w:rPr>
        <w:t>Huffington Post</w:t>
      </w:r>
      <w:r>
        <w:rPr>
          <w:rStyle w:val="Style13ptBold"/>
          <w:b w:val="0"/>
        </w:rPr>
        <w:t xml:space="preserve">, </w:t>
      </w:r>
      <w:hyperlink r:id="rId18" w:history="1">
        <w:r w:rsidRPr="005A69B8">
          <w:rPr>
            <w:rStyle w:val="Hyperlink"/>
            <w:sz w:val="26"/>
          </w:rPr>
          <w:t>https://www.huffingtonpost.com/entry/trump-should-expand-americas-relationship-with-jordan_us_588ef89ce4b06364bb1e2798</w:t>
        </w:r>
      </w:hyperlink>
      <w:r>
        <w:rPr>
          <w:rStyle w:val="Style13ptBold"/>
          <w:b w:val="0"/>
        </w:rPr>
        <w:t xml:space="preserve"> </w:t>
      </w:r>
    </w:p>
    <w:p w:rsidR="00C01F20" w:rsidRPr="001E50F5" w:rsidRDefault="00C01F20" w:rsidP="00C01F20">
      <w:pPr>
        <w:rPr>
          <w:sz w:val="16"/>
        </w:rPr>
      </w:pPr>
      <w:r w:rsidRPr="008662FE">
        <w:rPr>
          <w:sz w:val="16"/>
        </w:rPr>
        <w:t xml:space="preserve">How the U.S. proceeds with its relationship with Russia has many implications. The recent </w:t>
      </w:r>
      <w:r w:rsidRPr="008662FE">
        <w:rPr>
          <w:rStyle w:val="Emphasis"/>
          <w:highlight w:val="yellow"/>
        </w:rPr>
        <w:t>absence of American leadership in Middle East provided an enticing arena for Putin to flex his military and diplomatic muscles.</w:t>
      </w:r>
      <w:r w:rsidRPr="008662FE">
        <w:rPr>
          <w:sz w:val="16"/>
        </w:rPr>
        <w:t xml:space="preserve"> After a 40-year hiatus as powerbroker, Russia is now punching far above its weight in the heart of the Middle East. </w:t>
      </w:r>
      <w:r w:rsidRPr="008662FE">
        <w:rPr>
          <w:rStyle w:val="Emphasis"/>
          <w:highlight w:val="yellow"/>
        </w:rPr>
        <w:t>Putin wants the world to know that he is hosting the only game in town where a solution to the Syrian crisis can be found.</w:t>
      </w:r>
      <w:r w:rsidRPr="008662FE">
        <w:rPr>
          <w:sz w:val="16"/>
        </w:rPr>
        <w:t xml:space="preserve"> </w:t>
      </w:r>
    </w:p>
    <w:p w:rsidR="00C01F20" w:rsidRPr="001E50F5" w:rsidRDefault="00C01F20" w:rsidP="00C01F20">
      <w:pPr>
        <w:rPr>
          <w:sz w:val="16"/>
        </w:rPr>
      </w:pPr>
      <w:r w:rsidRPr="008662FE">
        <w:rPr>
          <w:rStyle w:val="Emphasis"/>
          <w:highlight w:val="yellow"/>
        </w:rPr>
        <w:t>One byproduct of America’s absence and subsequent replacement by Russian military</w:t>
      </w:r>
      <w:r w:rsidRPr="008662FE">
        <w:rPr>
          <w:sz w:val="16"/>
        </w:rPr>
        <w:t xml:space="preserve"> assertiveness </w:t>
      </w:r>
      <w:r w:rsidRPr="008662FE">
        <w:rPr>
          <w:rStyle w:val="Emphasis"/>
          <w:highlight w:val="yellow"/>
        </w:rPr>
        <w:t>is the refugee crisis that has not only overwhelmed Syria’s neighbors, but Europe as well.</w:t>
      </w:r>
      <w:r w:rsidRPr="008662FE">
        <w:rPr>
          <w:sz w:val="16"/>
        </w:rPr>
        <w:t xml:space="preserve"> It has also provided an added impetus for President Trump’s recent executive order on temporarily curbing immigration to the U.S. from seven Muslim majority countries, including certain Middle Eastern states—in which Jordan is not included. </w:t>
      </w:r>
    </w:p>
    <w:p w:rsidR="00C01F20" w:rsidRDefault="00C01F20" w:rsidP="00C01F20">
      <w:pPr>
        <w:rPr>
          <w:sz w:val="16"/>
        </w:rPr>
      </w:pPr>
      <w:r w:rsidRPr="008662FE">
        <w:rPr>
          <w:rStyle w:val="Emphasis"/>
          <w:highlight w:val="yellow"/>
        </w:rPr>
        <w:t>If</w:t>
      </w:r>
      <w:r w:rsidRPr="008662FE">
        <w:rPr>
          <w:sz w:val="16"/>
        </w:rPr>
        <w:t xml:space="preserve"> the </w:t>
      </w:r>
      <w:r w:rsidRPr="008662FE">
        <w:rPr>
          <w:rStyle w:val="Emphasis"/>
          <w:highlight w:val="yellow"/>
        </w:rPr>
        <w:t>Trump</w:t>
      </w:r>
      <w:r w:rsidRPr="008662FE">
        <w:rPr>
          <w:sz w:val="16"/>
        </w:rPr>
        <w:t xml:space="preserve"> administration </w:t>
      </w:r>
      <w:r w:rsidRPr="008662FE">
        <w:rPr>
          <w:rStyle w:val="Emphasis"/>
          <w:highlight w:val="yellow"/>
        </w:rPr>
        <w:t>seeks to undermine Russia’s interests in Syria, which</w:t>
      </w:r>
      <w:r w:rsidRPr="008662FE">
        <w:rPr>
          <w:rStyle w:val="Emphasis"/>
        </w:rPr>
        <w:t xml:space="preserve"> </w:t>
      </w:r>
      <w:r w:rsidRPr="008662FE">
        <w:rPr>
          <w:sz w:val="16"/>
        </w:rPr>
        <w:t xml:space="preserve">many would argue </w:t>
      </w:r>
      <w:r w:rsidRPr="008662FE">
        <w:rPr>
          <w:rStyle w:val="Emphasis"/>
          <w:highlight w:val="yellow"/>
        </w:rPr>
        <w:t>is in America and the Syrian people’s best interest, Jordan will need to know.</w:t>
      </w:r>
      <w:r w:rsidRPr="008662FE">
        <w:rPr>
          <w:sz w:val="16"/>
        </w:rPr>
        <w:t xml:space="preserve"> </w:t>
      </w:r>
      <w:r w:rsidRPr="008662FE">
        <w:rPr>
          <w:rStyle w:val="Emphasis"/>
          <w:highlight w:val="yellow"/>
        </w:rPr>
        <w:t>That</w:t>
      </w:r>
      <w:r w:rsidRPr="008662FE">
        <w:rPr>
          <w:sz w:val="16"/>
        </w:rPr>
        <w:t xml:space="preserve"> presidential level </w:t>
      </w:r>
      <w:r w:rsidRPr="008662FE">
        <w:rPr>
          <w:rStyle w:val="Emphasis"/>
          <w:highlight w:val="yellow"/>
        </w:rPr>
        <w:t>decision would affect</w:t>
      </w:r>
      <w:r w:rsidRPr="008662FE">
        <w:rPr>
          <w:sz w:val="16"/>
        </w:rPr>
        <w:t xml:space="preserve"> the degree of foreign </w:t>
      </w:r>
      <w:r w:rsidRPr="008662FE">
        <w:rPr>
          <w:rStyle w:val="Emphasis"/>
          <w:highlight w:val="yellow"/>
        </w:rPr>
        <w:t>policy freelancing America’s traditional allies</w:t>
      </w:r>
      <w:r w:rsidRPr="008662FE">
        <w:rPr>
          <w:rStyle w:val="Emphasis"/>
          <w:b w:val="0"/>
          <w:sz w:val="16"/>
          <w:u w:val="none"/>
        </w:rPr>
        <w:t xml:space="preserve"> engage in during their absence. </w:t>
      </w:r>
      <w:r w:rsidRPr="008662FE">
        <w:rPr>
          <w:rStyle w:val="Emphasis"/>
          <w:highlight w:val="yellow"/>
        </w:rPr>
        <w:t>That</w:t>
      </w:r>
      <w:r w:rsidRPr="008662FE">
        <w:rPr>
          <w:sz w:val="16"/>
        </w:rPr>
        <w:t xml:space="preserve"> answer </w:t>
      </w:r>
      <w:r w:rsidRPr="008662FE">
        <w:rPr>
          <w:rStyle w:val="Emphasis"/>
          <w:highlight w:val="yellow"/>
        </w:rPr>
        <w:t>could</w:t>
      </w:r>
      <w:r w:rsidRPr="008662FE">
        <w:rPr>
          <w:sz w:val="16"/>
        </w:rPr>
        <w:t xml:space="preserve"> also serve to </w:t>
      </w:r>
      <w:r w:rsidRPr="008662FE">
        <w:rPr>
          <w:rStyle w:val="Emphasis"/>
          <w:highlight w:val="yellow"/>
        </w:rPr>
        <w:t>dispel the idea among</w:t>
      </w:r>
      <w:r w:rsidRPr="008662FE">
        <w:rPr>
          <w:sz w:val="16"/>
        </w:rPr>
        <w:t xml:space="preserve"> some </w:t>
      </w:r>
      <w:r w:rsidRPr="008662FE">
        <w:rPr>
          <w:rStyle w:val="Emphasis"/>
          <w:highlight w:val="yellow"/>
        </w:rPr>
        <w:t>Jordanians who believe Russia is</w:t>
      </w:r>
      <w:r w:rsidRPr="008662FE">
        <w:rPr>
          <w:sz w:val="16"/>
        </w:rPr>
        <w:t xml:space="preserve"> “the </w:t>
      </w:r>
      <w:r w:rsidRPr="008662FE">
        <w:rPr>
          <w:rStyle w:val="Emphasis"/>
          <w:highlight w:val="yellow"/>
        </w:rPr>
        <w:t>linchpin to any regional settlement” and who call for</w:t>
      </w:r>
      <w:r w:rsidRPr="008662FE">
        <w:rPr>
          <w:sz w:val="16"/>
        </w:rPr>
        <w:t xml:space="preserve"> a further recalibration of </w:t>
      </w:r>
      <w:r w:rsidRPr="008662FE">
        <w:rPr>
          <w:rStyle w:val="Emphasis"/>
          <w:highlight w:val="yellow"/>
        </w:rPr>
        <w:t>Jordan’s</w:t>
      </w:r>
      <w:r w:rsidRPr="008662FE">
        <w:rPr>
          <w:sz w:val="16"/>
        </w:rPr>
        <w:t xml:space="preserve"> Syria </w:t>
      </w:r>
      <w:r w:rsidRPr="008662FE">
        <w:rPr>
          <w:rStyle w:val="Emphasis"/>
          <w:highlight w:val="yellow"/>
        </w:rPr>
        <w:t>policy towards</w:t>
      </w:r>
      <w:r w:rsidRPr="008662FE">
        <w:rPr>
          <w:sz w:val="16"/>
        </w:rPr>
        <w:t xml:space="preserve"> the </w:t>
      </w:r>
      <w:r w:rsidRPr="008662FE">
        <w:rPr>
          <w:rStyle w:val="Emphasis"/>
          <w:highlight w:val="yellow"/>
        </w:rPr>
        <w:t>Russian</w:t>
      </w:r>
      <w:r w:rsidRPr="008662FE">
        <w:rPr>
          <w:sz w:val="16"/>
        </w:rPr>
        <w:t xml:space="preserve"> position—</w:t>
      </w:r>
      <w:r w:rsidRPr="008662FE">
        <w:rPr>
          <w:rStyle w:val="Emphasis"/>
          <w:highlight w:val="yellow"/>
        </w:rPr>
        <w:t>away from</w:t>
      </w:r>
      <w:r w:rsidRPr="008662FE">
        <w:rPr>
          <w:sz w:val="16"/>
        </w:rPr>
        <w:t xml:space="preserve"> what the </w:t>
      </w:r>
      <w:r w:rsidRPr="008662FE">
        <w:rPr>
          <w:rStyle w:val="Emphasis"/>
          <w:highlight w:val="yellow"/>
        </w:rPr>
        <w:t>Trump</w:t>
      </w:r>
      <w:r w:rsidRPr="008662FE">
        <w:rPr>
          <w:sz w:val="16"/>
        </w:rPr>
        <w:t xml:space="preserve"> administration may have in mind.</w:t>
      </w:r>
    </w:p>
    <w:p w:rsidR="00C01F20" w:rsidRPr="00C01F20" w:rsidRDefault="00C01F20" w:rsidP="00C01F20"/>
    <w:p w:rsidR="00250B9A" w:rsidRDefault="00250B9A" w:rsidP="00250B9A">
      <w:pPr>
        <w:pStyle w:val="Heading2"/>
      </w:pPr>
      <w:r w:rsidRPr="00250B9A">
        <w:t>Turkey Advantage</w:t>
      </w:r>
    </w:p>
    <w:p w:rsidR="00ED5931" w:rsidRDefault="00ED5931" w:rsidP="00ED5931">
      <w:pPr>
        <w:pStyle w:val="Heading3"/>
      </w:pPr>
      <w:r>
        <w:t>Relations Brink/Low</w:t>
      </w:r>
    </w:p>
    <w:p w:rsidR="00ED5931" w:rsidRDefault="00ED5931" w:rsidP="00ED5931">
      <w:pPr>
        <w:pStyle w:val="Heading4"/>
      </w:pPr>
      <w:r>
        <w:t xml:space="preserve">US-Turkey relations are on the brink </w:t>
      </w:r>
    </w:p>
    <w:p w:rsidR="00ED5931" w:rsidRPr="009D766A" w:rsidRDefault="00ED5931" w:rsidP="00ED5931">
      <w:r w:rsidRPr="00056452">
        <w:rPr>
          <w:rStyle w:val="Style13ptBold"/>
        </w:rPr>
        <w:t>Sloat 18</w:t>
      </w:r>
      <w:r w:rsidRPr="00056452">
        <w:t xml:space="preserve"> (Amanda, a Robert Bosch senior fellow in the Center on the United States and Europe at the Brookings Institution</w:t>
      </w:r>
      <w:r>
        <w:t>,</w:t>
      </w:r>
      <w:r w:rsidRPr="00056452">
        <w:t xml:space="preserve"> a fellow in the Ash Center at Harvard Kennedy School</w:t>
      </w:r>
      <w:r>
        <w:t>,</w:t>
      </w:r>
      <w:r w:rsidRPr="00056452">
        <w:t xml:space="preserve"> served in the Barack Obama administration as the deputy assistant secretary of state for southern Europe and eastern Mediterranean affairs, as well as senior advisor to the White House coordinator for the Middle East, North Africa, and Gulf region, "The United States and Turkey Should Fix Their Relationship — Before It’s Too Late", 2/14/18, https://foreignpolicy.com/2018/02/14/the-united-states-and-turkey-should-fix-their-relationship-before-its-too-late/</w:t>
      </w:r>
      <w:r>
        <w:t>)</w:t>
      </w:r>
    </w:p>
    <w:p w:rsidR="00ED5931" w:rsidRDefault="00ED5931" w:rsidP="00ED5931">
      <w:r w:rsidRPr="009A662D">
        <w:rPr>
          <w:u w:val="single"/>
        </w:rPr>
        <w:t>American diplomats are out in force in Turkey this week.</w:t>
      </w:r>
      <w:r>
        <w:t xml:space="preserve"> On Sunday, National Security Advisor H.R. McMaster met in Istanbul with Ibrahim Kalin, his nominal counterpart. On Wednesday, Secretary of Defense James Mattis met with Defense Minister Nurettin Canikli in Brussels on the margins of the NATO ministerial summit. Later this week, Secretary of State Rex Tillerson is set to visit Ankara for talks with Turkish President Recep Tayyip Erdogan and Foreign Minister Mevlut Cavusoglu.</w:t>
      </w:r>
    </w:p>
    <w:p w:rsidR="00ED5931" w:rsidRDefault="00ED5931" w:rsidP="00ED5931">
      <w:r>
        <w:t xml:space="preserve">Turkish leaders’ expectations for these meetings were running high, if their rhetoric is to be believed. Cavusoglu said the </w:t>
      </w:r>
      <w:r w:rsidRPr="009A662D">
        <w:rPr>
          <w:u w:val="single"/>
        </w:rPr>
        <w:t>strained bilateral relationship would “either be fixed or completely broken.” Prime Minister Binali Yildirim echoed him, saying: “Our NATO ally and longstanding strategic partner should pull itself together and make a sound decision.”</w:t>
      </w:r>
      <w:r>
        <w:t xml:space="preserve"> As these remarks came after McMaster’s visit, it seems safe to assume he did not provide the desired answers. Nor will Tillerson.</w:t>
      </w:r>
    </w:p>
    <w:p w:rsidR="00ED5931" w:rsidRDefault="00ED5931" w:rsidP="00ED5931">
      <w:r w:rsidRPr="009A662D">
        <w:rPr>
          <w:u w:val="single"/>
        </w:rPr>
        <w:t>The top agenda item remains divergent views on Syria</w:t>
      </w:r>
      <w:r>
        <w:t>, particularly Turkish unhappiness about U.S. cooperation with a faction of Syrian Kurds, the People’s Protection Units (YPG), in the fight against the Islamic State. Turkey has long objected to this partnership, given the YPG’s links to the Kurdistan Workers’ Party, or PKK, a U.S.-designated terror organization that has fought an insurgency against the Turkish state for decades. Ankara’s primary goal in Syria has become preventing the YPG from creating an autonomous Kurdish region along the Turkish border, which Erdogan fears could lead to an independence bid or be used to stage attacks on Turkey.</w:t>
      </w:r>
    </w:p>
    <w:p w:rsidR="00ED5931" w:rsidRDefault="00ED5931" w:rsidP="00ED5931">
      <w:r w:rsidRPr="009A662D">
        <w:rPr>
          <w:u w:val="single"/>
        </w:rPr>
        <w:t>U.S.-Turkey tensions spiked in January, when American military officials announced plans to train a 30,000-strong “border security force”</w:t>
      </w:r>
      <w:r>
        <w:t xml:space="preserve"> with a significant YPG component to be deployed along the Turkish border. When Ankara erupted with predictable outrage, Tillerson said that “some people misspoke” and clarified that the United States intended only “to ensure that local elements are providing security to liberated areas.” However, days later he gave a speech on the Trump administration’s Syria policy that described an enduring U.S. military presence to prevent the re-emergence of the Islamic State, counter Iran, and “help pave the way for legitimate local civil authorities to exercise responsible governance of their liberated areas.”</w:t>
      </w:r>
    </w:p>
    <w:p w:rsidR="00ED5931" w:rsidRDefault="00ED5931" w:rsidP="00ED5931">
      <w:r>
        <w:t>Ankara, which interpreted these plans as American security guarantees for a YPG-controlled region, launched Operation Olive Branch with Russian acquiescence against Russian-backed YPG forces in the Afrin region of northwestern Syria. Turkey has threatened to expand this operation some 60 miles east, to Manbij. This risks confrontation with U.S.-backed YPG fighters, as well as the worrying prospect of two NATO allies pointing weapons at each other, given the presence of U.S. special forces. A prolonged operation could also distract from the final push against the Islamic State — Mattis has acknowledged that some YPG fighters have already moved to Afrin.</w:t>
      </w:r>
    </w:p>
    <w:p w:rsidR="00ED5931" w:rsidRDefault="00ED5931" w:rsidP="00ED5931">
      <w:r>
        <w:t>As a result of the U.S. government’s focus on defeating the Islamic State and the military’s struggle to find viable ground forces to enable this effort, the diplomatic approach to Turkey has been akin to a frog in a boiling pot of water: The United States has slowly increased cooperation with the YPG while seeking to assuage Turkish security concerns. This approach was always more plausible for Washington than for Ankara, with the military operation in Afrin dramatically expressing Turkish frustrations and highlighting contradictions in U.S. policy.</w:t>
      </w:r>
    </w:p>
    <w:p w:rsidR="00ED5931" w:rsidRDefault="00ED5931" w:rsidP="00ED5931">
      <w:r>
        <w:t>In this week’s meetings, Turkish leaders will have reminded their counterparts of two American promises. First, Turkey opposed the provision of weapons and training to the YPG, given fears they would benefit the PKK in Turkey. After grudgingly tolerating U.S. cooperation with the YPG in the fight against the Islamic State, Ankara wants those weapons withdrawn per American assurances that major battles are complete. Second, Turkey wants YPG forces to withdraw from Manbij. In spring 2016, Ankara acquiesced to U.S. arguments that the YPG should cross the Euphrates River (a marker between the cantons the group is seeking to connect) to clear the Islamic State from Manbij, with the understanding it would withdraw after the fight and allow the Turkish-backed Free Syrian Army to provide local security. When the YPG failed to leave and instead pushed west, Turkey launched Operation Euphrates Shield in August 2016 to thwart that movement. The YPG’s continued presence in Manbij is prompting Turkish calls for military action now.</w:t>
      </w:r>
    </w:p>
    <w:p w:rsidR="00ED5931" w:rsidRDefault="00ED5931" w:rsidP="00ED5931">
      <w:r>
        <w:t>McMaster, Mattis, and Tillerson will undoubtedly acknowledge Turkey’s security concerns and seek to provide reassurances, though Turkish patience is wearing thin in the absence of a clear strategy. U.S. officials will rightly underscore the need for Turkey to limit it’s operation, avoid civilian casualties, refrain from moving toward U.S. and YPG forces in Manbij, and conclude quickly to keep the focus on the Islamic State. (Given the slow pace of Turkey’s fight in challenging terrain, the near-term risk of clashes with American soldiers has lessened — yet the need for a solution is no less urgent.)</w:t>
      </w:r>
    </w:p>
    <w:p w:rsidR="00ED5931" w:rsidRDefault="00ED5931" w:rsidP="00ED5931">
      <w:r>
        <w:t>This week’s meeting are unlikely to meet Turkish expectations for solutions to this policy conundrum, in part because there are ongoing fights within the Trump administration about the Turkey-Kurd conflict at the heart of the Syria puzzle. This internal debate has spilled over into confusing and contradictory public messages: President Donald Trump told Erdogan the United States would stop arming the YPG and State Department officials described the relationship as “temporary, transactional and tactical,” yet the Defense Department — especially Central Command and Special Operations Command — has made clear it has no intention of abandoning its Kurdish partners. The Defense Department’s budget request on February 12 highlighted the military’s expectation of continued cooperation. The document included $550 million for partner security forces in Syria — $300 million for train-and-equip activities and $250 million for “border security requirements related to the counter-ISIS mission.”</w:t>
      </w:r>
    </w:p>
    <w:p w:rsidR="00ED5931" w:rsidRDefault="00ED5931" w:rsidP="00ED5931">
      <w:r>
        <w:t>Although the emphasis on defeating the Islamic State is necessary, it should not be the sole objective of U.S. policymakers. With U.S. interests in Turkey and the broader region in mind, Washington should develop a more holistic strategy that addresses the crosscutting complexity of these issues. In particular, the United States should help Turkey resolve its Kurdish problem. U.S. officials should urge the Turkish government to resume peace talks with the PKKU.S. officials should urge the Turkish government to resume peace talks with the PKK, which broke down in July 2015 after a 30-month ceasefire, due in part to Syria-related violence. This fight is destructive to Turkey’s domestic politics, costly to the civilian population, and hindering efforts to stabilize the wider region. The pre-election environment, which incentivizes Erdogan to exploit rather than solve the conflict to gain favor with his nationalist base, makes this a difficult but not impossible policy goal. The United States should also push the PKK — via its engagement with the YPG — to return to a ceasefire inside Turkey, which would remove one of the justifications for a continued state of emergency to fight terrorist organizations. Relatedly, the YPG should sever ties with the PKK.</w:t>
      </w:r>
    </w:p>
    <w:p w:rsidR="00ED5931" w:rsidRDefault="00ED5931" w:rsidP="00ED5931">
      <w:r>
        <w:t>Turkish officials are framing these visits as an American effort to repair relations, but U.S. officials should also raise their concerns. In particular, McMaster, Mattis, and Tillerson should address Turkey’s deteriorating rule of law and questionable foreign policy decisions. For starters, several American citizens (including Pastor Andrew Brunson) and two Turkish employees of U.S. consulates remain imprisoned on spurious terrorism charges. Virulent anti-Western rhetoric is poisoning public perceptions of the relationship in both countries. Heightened tensions in the Aegean are raising concerns in Greece and Cyprus. The planned purchase of S-400 missiles from Russia, which will not be compatible with NATO systems, could make Ankara liable to sanctions given recent legislation preventing arms sales with Russia. The Afrin conflict has further animated anti-Turkey voices in Congress, with some members musing over whether now is the time to pass an Armenian genocide resolution.</w:t>
      </w:r>
    </w:p>
    <w:p w:rsidR="00ED5931" w:rsidRPr="00E53F75" w:rsidRDefault="00ED5931" w:rsidP="00ED5931">
      <w:pPr>
        <w:rPr>
          <w:rStyle w:val="Emphasis"/>
        </w:rPr>
      </w:pPr>
      <w:r>
        <w:t xml:space="preserve">In sum, it is positive that Washington is going to Ankara. Engagement by America’s three most senior national security officials with their Turkish counterparts in the same week sends a strong signal about the seriousness with which the United States takes this relationship. The United States will not give Turkey everything it demands, and needs to develop a strategy for Syrian governance and security that provides stability across the entire region, yet sustained dialogue builds trust in the process of finding a way forward. At the same time, U.S. officials must express their concerns about Turkish actions that are contributing to fractious ties. </w:t>
      </w:r>
      <w:r w:rsidRPr="00E53F75">
        <w:rPr>
          <w:rStyle w:val="Emphasis"/>
        </w:rPr>
        <w:t>Both sides must work together to repair the relationship before there is nothing left to repair.</w:t>
      </w:r>
    </w:p>
    <w:p w:rsidR="00ED5931" w:rsidRDefault="00ED5931" w:rsidP="00ED5931"/>
    <w:p w:rsidR="00ED5931" w:rsidRDefault="00ED5931" w:rsidP="00ED5931">
      <w:pPr>
        <w:pStyle w:val="Heading4"/>
      </w:pPr>
      <w:r>
        <w:t>US-Turkey relations have hit a low, unprecedented point</w:t>
      </w:r>
    </w:p>
    <w:p w:rsidR="00ED5931" w:rsidRDefault="00ED5931" w:rsidP="00ED5931">
      <w:r w:rsidRPr="00CC7134">
        <w:rPr>
          <w:rStyle w:val="Style13ptBold"/>
        </w:rPr>
        <w:t>Seibert 18</w:t>
      </w:r>
      <w:r w:rsidRPr="00CC7134">
        <w:t xml:space="preserve"> (Thomas, an Arab Weekly contributor in Istanbul, "Longstanding US-Turkish alliance could break under Syrian strain", 4/2/18, https://thearabweekly.com/longstanding-us-turkish-alliance-could-break-under-syrian-strain</w:t>
      </w:r>
      <w:r>
        <w:t>)</w:t>
      </w:r>
    </w:p>
    <w:p w:rsidR="00ED5931" w:rsidRDefault="00ED5931" w:rsidP="00ED5931">
      <w:r>
        <w:t xml:space="preserve">The </w:t>
      </w:r>
      <w:r w:rsidRPr="00FB52A3">
        <w:rPr>
          <w:u w:val="single"/>
        </w:rPr>
        <w:t>longstanding alliance between the United States and Turkey could collapse under the strain of an escalating crisis in Syria</w:t>
      </w:r>
      <w:r>
        <w:t>, as a direct military confrontation between the two NATO partners can no longer be ruled out, analysts said.</w:t>
      </w:r>
    </w:p>
    <w:p w:rsidR="00ED5931" w:rsidRDefault="00ED5931" w:rsidP="00ED5931">
      <w:r>
        <w:t>“If one side kills a soldier on the other, then there will be a genuine crisis,” W. Robert Pearson, a former US ambassador to Turkey, said regarding tensions between the two countries in northern Syria.</w:t>
      </w:r>
    </w:p>
    <w:p w:rsidR="00ED5931" w:rsidRDefault="00ED5931" w:rsidP="00ED5931">
      <w:r>
        <w:t>A Turkish military intervention against a Kurdish militia closely allied with the United States in the fight against the Islamic State near the Syrian city of Afrin raised the spectre of clashes between Turkish and US troops further east in Manbij. It is the city that Ankara is apparently targeting next.</w:t>
      </w:r>
    </w:p>
    <w:p w:rsidR="00ED5931" w:rsidRDefault="00ED5931" w:rsidP="00ED5931">
      <w:r>
        <w:t>Washington and Ankara have long been at odds over northern Syria because of US support for the Peoples’ Protection Units (YPG), a Kurdish militia that is seen as a terrorist group by Turkey.</w:t>
      </w:r>
    </w:p>
    <w:p w:rsidR="00ED5931" w:rsidRPr="00E53F75" w:rsidRDefault="00ED5931" w:rsidP="00ED5931">
      <w:pPr>
        <w:rPr>
          <w:rStyle w:val="Emphasis"/>
        </w:rPr>
      </w:pPr>
      <w:r w:rsidRPr="00FB52A3">
        <w:rPr>
          <w:u w:val="single"/>
        </w:rPr>
        <w:t xml:space="preserve">Both governments have tried to keep the issue from poisoning overall relations but the Turkish incursion into the Afrin area that started on January 20 could become a tipping point. A serious rift between Turkey and the United States could plunge NATO into crisis and push Ankara further away from the West. </w:t>
      </w:r>
      <w:r w:rsidRPr="00E53F75">
        <w:rPr>
          <w:rStyle w:val="Emphasis"/>
        </w:rPr>
        <w:t>It also allows for increased Russian influence in the region.</w:t>
      </w:r>
    </w:p>
    <w:p w:rsidR="00ED5931" w:rsidRPr="00FB52A3" w:rsidRDefault="00ED5931" w:rsidP="00ED5931">
      <w:pPr>
        <w:rPr>
          <w:u w:val="single"/>
        </w:rPr>
      </w:pPr>
      <w:r>
        <w:t xml:space="preserve">For decades, US-Turkish ties were shaped by a close military partnership and joint political positions such as a staunch anti-communist stance during the Cold War. </w:t>
      </w:r>
      <w:r w:rsidRPr="00FB52A3">
        <w:rPr>
          <w:u w:val="single"/>
        </w:rPr>
        <w:t>Relations took a first serious hit in 2003</w:t>
      </w:r>
      <w:r>
        <w:t xml:space="preserve"> when Turkey refused to grant Washington permission to attack Saddam Hussein’s Iraq from Turkish territory. </w:t>
      </w:r>
      <w:r w:rsidRPr="00FB52A3">
        <w:rPr>
          <w:rStyle w:val="Emphasis"/>
        </w:rPr>
        <w:t>The latest spat, however, is unprecedented.</w:t>
      </w:r>
      <w:r>
        <w:t xml:space="preserve"> Turkish President Recep Tayyip Erdogan has accused the Americans of protecting a “gang of killers” in Syria </w:t>
      </w:r>
      <w:r w:rsidRPr="00FB52A3">
        <w:rPr>
          <w:u w:val="single"/>
        </w:rPr>
        <w:t>and pro-government media in Turkey describe the United States as an “enemy” of their country.</w:t>
      </w:r>
    </w:p>
    <w:p w:rsidR="00ED5931" w:rsidRPr="00ED5931" w:rsidRDefault="00ED5931" w:rsidP="00ED5931"/>
    <w:p w:rsidR="00250B9A" w:rsidRPr="00250B9A" w:rsidRDefault="00250B9A" w:rsidP="00250B9A">
      <w:pPr>
        <w:pStyle w:val="Heading3"/>
      </w:pPr>
      <w:r>
        <w:t>US/Turkey Relations Low</w:t>
      </w:r>
    </w:p>
    <w:p w:rsidR="00250B9A" w:rsidRDefault="00250B9A" w:rsidP="00250B9A">
      <w:pPr>
        <w:pStyle w:val="Heading4"/>
      </w:pPr>
      <w:r>
        <w:t xml:space="preserve">US-Turkey relations are on the brink </w:t>
      </w:r>
    </w:p>
    <w:p w:rsidR="00250B9A" w:rsidRPr="009D766A" w:rsidRDefault="00250B9A" w:rsidP="00250B9A">
      <w:r w:rsidRPr="00056452">
        <w:rPr>
          <w:rStyle w:val="Style13ptBold"/>
        </w:rPr>
        <w:t>Sloat 18</w:t>
      </w:r>
      <w:r w:rsidRPr="00056452">
        <w:t xml:space="preserve"> (Amanda, a Robert Bosch senior fellow in the Center on the United States and Europe at the Brookings Institution</w:t>
      </w:r>
      <w:r>
        <w:t>,</w:t>
      </w:r>
      <w:r w:rsidRPr="00056452">
        <w:t xml:space="preserve"> a fellow in the Ash Center at Harvard Kennedy School</w:t>
      </w:r>
      <w:r>
        <w:t>,</w:t>
      </w:r>
      <w:r w:rsidRPr="00056452">
        <w:t xml:space="preserve"> served in the Barack Obama administration as the deputy assistant secretary of state for southern Europe and eastern Mediterranean affairs, as well as senior advisor to the White House coordinator for the Middle East, North Africa, and Gulf region, "The United States and Turkey Should Fix Their Relationship — Before It’s Too Late", 2/14/18, https://foreignpolicy.com/2018/02/14/the-united-states-and-turkey-should-fix-their-relationship-before-its-too-late/</w:t>
      </w:r>
      <w:r>
        <w:t>)</w:t>
      </w:r>
    </w:p>
    <w:p w:rsidR="00250B9A" w:rsidRDefault="00250B9A" w:rsidP="00250B9A">
      <w:r w:rsidRPr="009A662D">
        <w:rPr>
          <w:u w:val="single"/>
        </w:rPr>
        <w:t>American diplomats are out in force in Turkey this week.</w:t>
      </w:r>
      <w:r>
        <w:t xml:space="preserve"> On Sunday, National Security Advisor H.R. McMaster met in Istanbul with Ibrahim Kalin, his nominal counterpart. On Wednesday, Secretary of Defense James Mattis met with Defense Minister Nurettin Canikli in Brussels on the margins of the NATO ministerial summit. Later this week, Secretary of State Rex Tillerson is set to visit Ankara for talks with Turkish President Recep Tayyip Erdogan and Foreign Minister Mevlut Cavusoglu.</w:t>
      </w:r>
    </w:p>
    <w:p w:rsidR="00250B9A" w:rsidRDefault="00250B9A" w:rsidP="00250B9A">
      <w:r>
        <w:t xml:space="preserve">Turkish leaders’ expectations for these meetings were running high, if their rhetoric is to be believed. Cavusoglu said the </w:t>
      </w:r>
      <w:r w:rsidRPr="009A662D">
        <w:rPr>
          <w:u w:val="single"/>
        </w:rPr>
        <w:t>strained bilateral relationship would “either be fixed or completely broken.” Prime Minister Binali Yildirim echoed him, saying: “Our NATO ally and longstanding strategic partner should pull itself together and make a sound decision.”</w:t>
      </w:r>
      <w:r>
        <w:t xml:space="preserve"> As these remarks came after McMaster’s visit, it seems safe to assume he did not provide the desired answers. Nor will Tillerson.</w:t>
      </w:r>
    </w:p>
    <w:p w:rsidR="00250B9A" w:rsidRDefault="00250B9A" w:rsidP="00250B9A">
      <w:r w:rsidRPr="009A662D">
        <w:rPr>
          <w:u w:val="single"/>
        </w:rPr>
        <w:t>The top agenda item remains divergent views on Syria</w:t>
      </w:r>
      <w:r>
        <w:t>, particularly Turkish unhappiness about U.S. cooperation with a faction of Syrian Kurds, the People’s Protection Units (YPG), in the fight against the Islamic State. Turkey has long objected to this partnership, given the YPG’s links to the Kurdistan Workers’ Party, or PKK, a U.S.-designated terror organization that has fought an insurgency against the Turkish state for decades. Ankara’s primary goal in Syria has become preventing the YPG from creating an autonomous Kurdish region along the Turkish border, which Erdogan fears could lead to an independence bid or be used to stage attacks on Turkey.</w:t>
      </w:r>
    </w:p>
    <w:p w:rsidR="00250B9A" w:rsidRDefault="00250B9A" w:rsidP="00250B9A">
      <w:r w:rsidRPr="009A662D">
        <w:rPr>
          <w:u w:val="single"/>
        </w:rPr>
        <w:t>U.S.-Turkey tensions spiked in January, when American military officials announced plans to train a 30,000-strong “border security force”</w:t>
      </w:r>
      <w:r>
        <w:t xml:space="preserve"> with a significant YPG component to be deployed along the Turkish border. When Ankara erupted with predictable outrage, Tillerson said that “some people misspoke” and clarified that the United States intended only “to ensure that local elements are providing security to liberated areas.” However, days later he gave a speech on the Trump administration’s Syria policy that described an enduring U.S. military presence to prevent the re-emergence of the Islamic State, counter Iran, and “help pave the way for legitimate local civil authorities to exercise responsible governance of their liberated areas.”</w:t>
      </w:r>
    </w:p>
    <w:p w:rsidR="00250B9A" w:rsidRDefault="00250B9A" w:rsidP="00250B9A">
      <w:r>
        <w:t>Ankara, which interpreted these plans as American security guarantees for a YPG-controlled region, launched Operation Olive Branch with Russian acquiescence against Russian-backed YPG forces in the Afrin region of northwestern Syria. Turkey has threatened to expand this operation some 60 miles east, to Manbij. This risks confrontation with U.S.-backed YPG fighters, as well as the worrying prospect of two NATO allies pointing weapons at each other, given the presence of U.S. special forces. A prolonged operation could also distract from the final push against the Islamic State — Mattis has acknowledged that some YPG fighters have already moved to Afrin.</w:t>
      </w:r>
    </w:p>
    <w:p w:rsidR="00250B9A" w:rsidRDefault="00250B9A" w:rsidP="00250B9A">
      <w:r>
        <w:t>As a result of the U.S. government’s focus on defeating the Islamic State and the military’s struggle to find viable ground forces to enable this effort, the diplomatic approach to Turkey has been akin to a frog in a boiling pot of water: The United States has slowly increased cooperation with the YPG while seeking to assuage Turkish security concerns. This approach was always more plausible for Washington than for Ankara, with the military operation in Afrin dramatically expressing Turkish frustrations and highlighting contradictions in U.S. policy.</w:t>
      </w:r>
    </w:p>
    <w:p w:rsidR="00250B9A" w:rsidRDefault="00250B9A" w:rsidP="00250B9A">
      <w:r>
        <w:t>In this week’s meetings, Turkish leaders will have reminded their counterparts of two American promises. First, Turkey opposed the provision of weapons and training to the YPG, given fears they would benefit the PKK in Turkey. After grudgingly tolerating U.S. cooperation with the YPG in the fight against the Islamic State, Ankara wants those weapons withdrawn per American assurances that major battles are complete. Second, Turkey wants YPG forces to withdraw from Manbij. In spring 2016, Ankara acquiesced to U.S. arguments that the YPG should cross the Euphrates River (a marker between the cantons the group is seeking to connect) to clear the Islamic State from Manbij, with the understanding it would withdraw after the fight and allow the Turkish-backed Free Syrian Army to provide local security. When the YPG failed to leave and instead pushed west, Turkey launched Operation Euphrates Shield in August 2016 to thwart that movement. The YPG’s continued presence in Manbij is prompting Turkish calls for military action now.</w:t>
      </w:r>
    </w:p>
    <w:p w:rsidR="00250B9A" w:rsidRDefault="00250B9A" w:rsidP="00250B9A">
      <w:r>
        <w:t>McMaster, Mattis, and Tillerson will undoubtedly acknowledge Turkey’s security concerns and seek to provide reassurances, though Turkish patience is wearing thin in the absence of a clear strategy. U.S. officials will rightly underscore the need for Turkey to limit it’s operation, avoid civilian casualties, refrain from moving toward U.S. and YPG forces in Manbij, and conclude quickly to keep the focus on the Islamic State. (Given the slow pace of Turkey’s fight in challenging terrain, the near-term risk of clashes with American soldiers has lessened — yet the need for a solution is no less urgent.)</w:t>
      </w:r>
    </w:p>
    <w:p w:rsidR="00250B9A" w:rsidRDefault="00250B9A" w:rsidP="00250B9A">
      <w:r>
        <w:t>This week’s meeting are unlikely to meet Turkish expectations for solutions to this policy conundrum, in part because there are ongoing fights within the Trump administration about the Turkey-Kurd conflict at the heart of the Syria puzzle. This internal debate has spilled over into confusing and contradictory public messages: President Donald Trump told Erdogan the United States would stop arming the YPG and State Department officials described the relationship as “temporary, transactional and tactical,” yet the Defense Department — especially Central Command and Special Operations Command — has made clear it has no intention of abandoning its Kurdish partners. The Defense Department’s budget request on February 12 highlighted the military’s expectation of continued cooperation. The document included $550 million for partner security forces in Syria — $300 million for train-and-equip activities and $250 million for “border security requirements related to the counter-ISIS mission.”</w:t>
      </w:r>
    </w:p>
    <w:p w:rsidR="00250B9A" w:rsidRDefault="00250B9A" w:rsidP="00250B9A">
      <w:r>
        <w:t>Although the emphasis on defeating the Islamic State is necessary, it should not be the sole objective of U.S. policymakers. With U.S. interests in Turkey and the broader region in mind, Washington should develop a more holistic strategy that addresses the crosscutting complexity of these issues. In particular, the United States should help Turkey resolve its Kurdish problem. U.S. officials should urge the Turkish government to resume peace talks with the PKKU.S. officials should urge the Turkish government to resume peace talks with the PKK, which broke down in July 2015 after a 30-month ceasefire, due in part to Syria-related violence. This fight is destructive to Turkey’s domestic politics, costly to the civilian population, and hindering efforts to stabilize the wider region. The pre-election environment, which incentivizes Erdogan to exploit rather than solve the conflict to gain favor with his nationalist base, makes this a difficult but not impossible policy goal. The United States should also push the PKK — via its engagement with the YPG — to return to a ceasefire inside Turkey, which would remove one of the justifications for a continued state of emergency to fight terrorist organizations. Relatedly, the YPG should sever ties with the PKK.</w:t>
      </w:r>
    </w:p>
    <w:p w:rsidR="00250B9A" w:rsidRDefault="00250B9A" w:rsidP="00250B9A">
      <w:r>
        <w:t>Turkish officials are framing these visits as an American effort to repair relations, but U.S. officials should also raise their concerns. In particular, McMaster, Mattis, and Tillerson should address Turkey’s deteriorating rule of law and questionable foreign policy decisions. For starters, several American citizens (including Pastor Andrew Brunson) and two Turkish employees of U.S. consulates remain imprisoned on spurious terrorism charges. Virulent anti-Western rhetoric is poisoning public perceptions of the relationship in both countries. Heightened tensions in the Aegean are raising concerns in Greece and Cyprus. The planned purchase of S-400 missiles from Russia, which will not be compatible with NATO systems, could make Ankara liable to sanctions given recent legislation preventing arms sales with Russia. The Afrin conflict has further animated anti-Turkey voices in Congress, with some members musing over whether now is the time to pass an Armenian genocide resolution.</w:t>
      </w:r>
    </w:p>
    <w:p w:rsidR="00250B9A" w:rsidRPr="00E53F75" w:rsidRDefault="00250B9A" w:rsidP="00250B9A">
      <w:pPr>
        <w:rPr>
          <w:rStyle w:val="Emphasis"/>
        </w:rPr>
      </w:pPr>
      <w:r>
        <w:t xml:space="preserve">In sum, it is positive that Washington is going to Ankara. Engagement by America’s three most senior national security officials with their Turkish counterparts in the same week sends a strong signal about the seriousness with which the United States takes this relationship. The United States will not give Turkey everything it demands, and needs to develop a strategy for Syrian governance and security that provides stability across the entire region, yet sustained dialogue builds trust in the process of finding a way forward. At the same time, U.S. officials must express their concerns about Turkish actions that are contributing to fractious ties. </w:t>
      </w:r>
      <w:r w:rsidRPr="00E53F75">
        <w:rPr>
          <w:rStyle w:val="Emphasis"/>
        </w:rPr>
        <w:t>Both sides must work together to repair the relationship before there is nothing left to repair.</w:t>
      </w:r>
    </w:p>
    <w:p w:rsidR="00250B9A" w:rsidRDefault="00250B9A" w:rsidP="00250B9A"/>
    <w:p w:rsidR="00250B9A" w:rsidRDefault="00250B9A" w:rsidP="00250B9A">
      <w:pPr>
        <w:pStyle w:val="Heading4"/>
      </w:pPr>
      <w:r>
        <w:t>US-Turkey relations have hit a low, unprecedented point</w:t>
      </w:r>
    </w:p>
    <w:p w:rsidR="00250B9A" w:rsidRDefault="00250B9A" w:rsidP="00250B9A">
      <w:r w:rsidRPr="00CC7134">
        <w:rPr>
          <w:rStyle w:val="Style13ptBold"/>
        </w:rPr>
        <w:t>Seibert 18</w:t>
      </w:r>
      <w:r w:rsidRPr="00CC7134">
        <w:t xml:space="preserve"> (Thomas, an Arab Weekly contributor in Istanbul, "Longstanding US-Turkish alliance could break under Syrian strain", 4/2/18, https://thearabweekly.com/longstanding-us-turkish-alliance-could-break-under-syrian-strain</w:t>
      </w:r>
      <w:r>
        <w:t>)</w:t>
      </w:r>
    </w:p>
    <w:p w:rsidR="00250B9A" w:rsidRDefault="00250B9A" w:rsidP="00250B9A">
      <w:r>
        <w:t xml:space="preserve">The </w:t>
      </w:r>
      <w:r w:rsidRPr="00FB52A3">
        <w:rPr>
          <w:u w:val="single"/>
        </w:rPr>
        <w:t>longstanding alliance between the United States and Turkey could collapse under the strain of an escalating crisis in Syria</w:t>
      </w:r>
      <w:r>
        <w:t>, as a direct military confrontation between the two NATO partners can no longer be ruled out, analysts said.</w:t>
      </w:r>
    </w:p>
    <w:p w:rsidR="00250B9A" w:rsidRDefault="00250B9A" w:rsidP="00250B9A">
      <w:r>
        <w:t>“If one side kills a soldier on the other, then there will be a genuine crisis,” W. Robert Pearson, a former US ambassador to Turkey, said regarding tensions between the two countries in northern Syria.</w:t>
      </w:r>
    </w:p>
    <w:p w:rsidR="00250B9A" w:rsidRDefault="00250B9A" w:rsidP="00250B9A">
      <w:r>
        <w:t>A Turkish military intervention against a Kurdish militia closely allied with the United States in the fight against the Islamic State near the Syrian city of Afrin raised the spectre of clashes between Turkish and US troops further east in Manbij. It is the city that Ankara is apparently targeting next.</w:t>
      </w:r>
    </w:p>
    <w:p w:rsidR="00250B9A" w:rsidRDefault="00250B9A" w:rsidP="00250B9A">
      <w:r>
        <w:t>Washington and Ankara have long been at odds over northern Syria because of US support for the Peoples’ Protection Units (YPG), a Kurdish militia that is seen as a terrorist group by Turkey.</w:t>
      </w:r>
    </w:p>
    <w:p w:rsidR="00250B9A" w:rsidRPr="00E53F75" w:rsidRDefault="00250B9A" w:rsidP="00250B9A">
      <w:pPr>
        <w:rPr>
          <w:rStyle w:val="Emphasis"/>
        </w:rPr>
      </w:pPr>
      <w:r w:rsidRPr="00FB52A3">
        <w:rPr>
          <w:u w:val="single"/>
        </w:rPr>
        <w:t xml:space="preserve">Both governments have tried to keep the issue from poisoning overall relations but the Turkish incursion into the Afrin area that started on January 20 could become a tipping point. A serious rift between Turkey and the United States could plunge NATO into crisis and push Ankara further away from the West. </w:t>
      </w:r>
      <w:r w:rsidRPr="00E53F75">
        <w:rPr>
          <w:rStyle w:val="Emphasis"/>
        </w:rPr>
        <w:t>It also allows for increased Russian influence in the region.</w:t>
      </w:r>
    </w:p>
    <w:p w:rsidR="00250B9A" w:rsidRPr="00FB52A3" w:rsidRDefault="00250B9A" w:rsidP="00250B9A">
      <w:pPr>
        <w:rPr>
          <w:u w:val="single"/>
        </w:rPr>
      </w:pPr>
      <w:r>
        <w:t xml:space="preserve">For decades, US-Turkish ties were shaped by a close military partnership and joint political positions such as a staunch anti-communist stance during the Cold War. </w:t>
      </w:r>
      <w:r w:rsidRPr="00FB52A3">
        <w:rPr>
          <w:u w:val="single"/>
        </w:rPr>
        <w:t>Relations took a first serious hit in 2003</w:t>
      </w:r>
      <w:r>
        <w:t xml:space="preserve"> when Turkey refused to grant Washington permission to attack Saddam Hussein’s Iraq from Turkish territory. </w:t>
      </w:r>
      <w:r w:rsidRPr="00FB52A3">
        <w:rPr>
          <w:rStyle w:val="Emphasis"/>
        </w:rPr>
        <w:t>The latest spat, however, is unprecedented.</w:t>
      </w:r>
      <w:r>
        <w:t xml:space="preserve"> Turkish President Recep Tayyip Erdogan has accused the Americans of protecting a “gang of killers” in Syria </w:t>
      </w:r>
      <w:r w:rsidRPr="00FB52A3">
        <w:rPr>
          <w:u w:val="single"/>
        </w:rPr>
        <w:t>and pro-government media in Turkey describe the United States as an “enemy” of their country.</w:t>
      </w:r>
    </w:p>
    <w:p w:rsidR="00C01F20" w:rsidRDefault="00C01F20" w:rsidP="00C01F20">
      <w:pPr>
        <w:pStyle w:val="Heading4"/>
      </w:pPr>
      <w:r>
        <w:t>Syria crisis causes tension in US – Turkey relationship.</w:t>
      </w:r>
    </w:p>
    <w:p w:rsidR="00C01F20" w:rsidRPr="00A60849" w:rsidRDefault="00C01F20" w:rsidP="00C01F20">
      <w:pPr>
        <w:rPr>
          <w:rStyle w:val="Style13ptBold"/>
          <w:b w:val="0"/>
          <w:sz w:val="16"/>
        </w:rPr>
      </w:pPr>
      <w:r w:rsidRPr="00A60849">
        <w:rPr>
          <w:rStyle w:val="Style13ptBold"/>
        </w:rPr>
        <w:t>Sloat 17</w:t>
      </w:r>
      <w:r w:rsidRPr="00A60849">
        <w:rPr>
          <w:rStyle w:val="Style13ptBold"/>
          <w:b w:val="0"/>
          <w:sz w:val="16"/>
        </w:rPr>
        <w:t xml:space="preserve"> (a Robert Bosch senior fellow in the Center on the United States and Europe at Brookings), “Priorities and challenges in the U.S.-Turkey relationship”, </w:t>
      </w:r>
      <w:r w:rsidRPr="00A60849">
        <w:rPr>
          <w:rStyle w:val="Style13ptBold"/>
          <w:b w:val="0"/>
          <w:i/>
          <w:sz w:val="16"/>
        </w:rPr>
        <w:t>Brookings,</w:t>
      </w:r>
      <w:r w:rsidRPr="00A60849">
        <w:rPr>
          <w:rStyle w:val="Style13ptBold"/>
          <w:b w:val="0"/>
          <w:sz w:val="16"/>
        </w:rPr>
        <w:t xml:space="preserve"> </w:t>
      </w:r>
      <w:hyperlink r:id="rId19" w:history="1">
        <w:r w:rsidRPr="00A60849">
          <w:rPr>
            <w:rStyle w:val="Hyperlink"/>
            <w:sz w:val="16"/>
          </w:rPr>
          <w:t>https://www.brookings.edu/testimonies/priorities-and-challenges-in-the-u-s-turkey-relationship/</w:t>
        </w:r>
      </w:hyperlink>
      <w:r w:rsidRPr="00A60849">
        <w:rPr>
          <w:rStyle w:val="Style13ptBold"/>
          <w:b w:val="0"/>
          <w:sz w:val="16"/>
        </w:rPr>
        <w:t xml:space="preserve"> </w:t>
      </w:r>
    </w:p>
    <w:p w:rsidR="00C01F20" w:rsidRPr="00A60849" w:rsidRDefault="00C01F20" w:rsidP="00C01F20">
      <w:pPr>
        <w:spacing w:line="276" w:lineRule="auto"/>
        <w:rPr>
          <w:sz w:val="16"/>
        </w:rPr>
      </w:pPr>
      <w:r w:rsidRPr="00A60849">
        <w:rPr>
          <w:sz w:val="16"/>
        </w:rPr>
        <w:t xml:space="preserve">In addition to domestic challenges, </w:t>
      </w:r>
      <w:r w:rsidRPr="00A60849">
        <w:rPr>
          <w:rStyle w:val="Emphasis"/>
          <w:b w:val="0"/>
          <w:u w:val="none"/>
        </w:rPr>
        <w:t>Turkey sits in a turbulent neighborhood</w:t>
      </w:r>
      <w:r w:rsidRPr="00A60849">
        <w:rPr>
          <w:sz w:val="16"/>
        </w:rPr>
        <w:t xml:space="preserve">. It has been particularly affected by the civil war and battle against the Islamic State (ISIS) in </w:t>
      </w:r>
      <w:r w:rsidRPr="00F46AB0">
        <w:rPr>
          <w:rStyle w:val="Emphasis"/>
          <w:highlight w:val="yellow"/>
        </w:rPr>
        <w:t>Syria</w:t>
      </w:r>
      <w:r w:rsidRPr="00A60849">
        <w:rPr>
          <w:sz w:val="16"/>
        </w:rPr>
        <w:t xml:space="preserve">. These </w:t>
      </w:r>
      <w:r w:rsidRPr="00F46AB0">
        <w:rPr>
          <w:rStyle w:val="Emphasis"/>
          <w:highlight w:val="yellow"/>
        </w:rPr>
        <w:t>conflicts flooded Turkey with over 3 million refugees, created complex dynamics with Russia and Iran, contributed to several large terrorist attacks, and further complicated engagement with the PKK</w:t>
      </w:r>
      <w:r w:rsidRPr="00A60849">
        <w:rPr>
          <w:sz w:val="16"/>
        </w:rPr>
        <w:t xml:space="preserve"> (the Kurdistan Worker’s Party, a US-designated terrorist organization that has fought the Turkish state for decades).</w:t>
      </w:r>
    </w:p>
    <w:p w:rsidR="00C01F20" w:rsidRDefault="00C01F20" w:rsidP="00C01F20">
      <w:pPr>
        <w:spacing w:line="276" w:lineRule="auto"/>
        <w:rPr>
          <w:sz w:val="16"/>
        </w:rPr>
      </w:pPr>
      <w:r w:rsidRPr="00A60849">
        <w:rPr>
          <w:rStyle w:val="Emphasis"/>
          <w:highlight w:val="yellow"/>
        </w:rPr>
        <w:t>Different priorities in Syria</w:t>
      </w:r>
      <w:r w:rsidRPr="0001189B">
        <w:rPr>
          <w:sz w:val="16"/>
        </w:rPr>
        <w:t xml:space="preserve"> have </w:t>
      </w:r>
      <w:r w:rsidRPr="00A60849">
        <w:rPr>
          <w:rStyle w:val="Emphasis"/>
          <w:highlight w:val="yellow"/>
        </w:rPr>
        <w:t>contributed to tension in US-Turkey relations.</w:t>
      </w:r>
      <w:r w:rsidRPr="0001189B">
        <w:rPr>
          <w:sz w:val="16"/>
        </w:rPr>
        <w:t xml:space="preserve"> Erdoğan initially focused on the removal of Syrian President Bashar Al-Assad, which resulted in lax enforcement of border controls despite American and European calls to stop flows of foreign fighters. The </w:t>
      </w:r>
      <w:r w:rsidRPr="0001189B">
        <w:rPr>
          <w:rStyle w:val="Emphasis"/>
          <w:highlight w:val="yellow"/>
        </w:rPr>
        <w:t>US was reluctant to engage in the civil war, but took aggressive action to counter the Islamic State.</w:t>
      </w:r>
      <w:r w:rsidRPr="0001189B">
        <w:rPr>
          <w:sz w:val="16"/>
        </w:rPr>
        <w:t xml:space="preserve"> Turkey initially felt less threatened by the rise of ISIS, a view that changed after an attack by an Islamic State suicide bomber in southern Turkey in July 2015. Weeks later Ankara opened Incirlik airbase to US and coalition forces conducting counter-ISIS missions.</w:t>
      </w:r>
    </w:p>
    <w:p w:rsidR="00ED5931" w:rsidRDefault="00ED5931" w:rsidP="00ED5931">
      <w:pPr>
        <w:pStyle w:val="Heading3"/>
      </w:pPr>
      <w:r>
        <w:t>AT: SQ Solves Relations</w:t>
      </w:r>
    </w:p>
    <w:p w:rsidR="00ED5931" w:rsidRDefault="00ED5931" w:rsidP="00ED5931">
      <w:pPr>
        <w:pStyle w:val="Heading4"/>
      </w:pPr>
      <w:r>
        <w:t xml:space="preserve">Current US policy focus won’t placate Turkey- different solution is key </w:t>
      </w:r>
    </w:p>
    <w:p w:rsidR="00ED5931" w:rsidRPr="00BA1221" w:rsidRDefault="00ED5931" w:rsidP="00ED5931">
      <w:r w:rsidRPr="00BA1221">
        <w:rPr>
          <w:rStyle w:val="Style13ptBold"/>
        </w:rPr>
        <w:t>Hoffman, Makovsky, Werz 18</w:t>
      </w:r>
      <w:r w:rsidRPr="00BA1221">
        <w:t xml:space="preserve"> (Max, the associate director of National Security and International Policy at American Progress, focusing on Turkey and the Kurdish regions, U.S. defense policy, M.A. in history from the University of Edinburgh in Scotland; Alan, a senior fellow for National Security and International Policy at American Progress</w:t>
      </w:r>
      <w:r>
        <w:t>,</w:t>
      </w:r>
      <w:r w:rsidRPr="00BA1221">
        <w:t xml:space="preserve"> senior professional staff member on the Committee on Foreign Affairs in the U.S. House of Representatives, covered the Middle East, Turkey; Michael, a senior fellow at American Progress</w:t>
      </w:r>
      <w:r>
        <w:t>,</w:t>
      </w:r>
      <w:r w:rsidRPr="00BA1221">
        <w:t xml:space="preserve"> focuses on the nexus of climate change, migration, and security and emerging democracies, especially Turkey, a senior transatlantic fellow at the German Marshall Fund, an adjunct professor at Georgetown University’s BMW Center for German and European Studies; "What Turkey’s Political Changes Mean for U.S.-Turkish Relations", 7/31/18, https://www.americanprogress.org/issues/security/reports/2018/07/31/454214/turkeys-political-changes-mean-u-s-turkish-relations/</w:t>
      </w:r>
      <w:r>
        <w:t>)</w:t>
      </w:r>
    </w:p>
    <w:p w:rsidR="00ED5931" w:rsidRDefault="00ED5931" w:rsidP="00ED5931">
      <w:r>
        <w:t xml:space="preserve">The </w:t>
      </w:r>
      <w:r w:rsidRPr="00A05A52">
        <w:rPr>
          <w:u w:val="single"/>
        </w:rPr>
        <w:t>main stresses on relations between the United States and Turkey are well-known. Washington is angered by Turkey’s planned purchase of the Russian-made S-400 air defense system; its drift toward authoritarianism; and the arbitrary arrests of American citizens and local employees of U.S. consulates in Turkey. Meanwhile, Ankara is angered by ongoing U.S. support for the Syrian Kurdish People’s Protection Units (YPG) militia and the presence in the United States of Fethullah Gülen,</w:t>
      </w:r>
      <w:r>
        <w:t xml:space="preserve"> a religious leader and former Erdoğan ally now accused of orchestrating the 2016 military coup attempt. Even if Turkey were to release its most prominent political prisoner, American citizen Andrew Brunson—as some continue to believe is a near-term possibility—there is little reason for optimism on the other subjects.9</w:t>
      </w:r>
    </w:p>
    <w:p w:rsidR="00ED5931" w:rsidRPr="00A05A52" w:rsidRDefault="00ED5931" w:rsidP="00ED5931">
      <w:r w:rsidRPr="00A05A52">
        <w:rPr>
          <w:u w:val="single"/>
        </w:rPr>
        <w:t xml:space="preserve">American policymakers have long sought to adjudicate these issues through traditional government contacts, with some feeling that limited concessions will placate Turkey. </w:t>
      </w:r>
      <w:r w:rsidRPr="00BA1221">
        <w:rPr>
          <w:rStyle w:val="Emphasis"/>
        </w:rPr>
        <w:t>This approach is increasingly outdated</w:t>
      </w:r>
      <w:r w:rsidRPr="00A05A52">
        <w:rPr>
          <w:u w:val="single"/>
        </w:rPr>
        <w:t>, because the problems are rooted in Turkey’s domestic political transformation</w:t>
      </w:r>
      <w:r>
        <w:t xml:space="preserve"> rather than in the discrete bilateral issues outlined above. The </w:t>
      </w:r>
      <w:r w:rsidRPr="00A05A52">
        <w:rPr>
          <w:u w:val="single"/>
        </w:rPr>
        <w:t>aggressive nationalist strain that has emerged—assiduously cultivated by Erdoğan—is pushing the Turkish government toward confrontation rather than toward conciliation.</w:t>
      </w:r>
      <w:r>
        <w:t xml:space="preserve"> The AKP’s political interests are served by rhetorical attacks on the United States; geopolitical hedging with Russia and other non-Western powers; and an aggressively anti-Kurdish security policy both at home and in Syria.10 This structural dynamic is unlikely to change in the midterm. The recent election results are likely to strengthen these tendencies, having affirmed to Erdoğan the nationalist mood of the electorate. Even if Erdoğan were inclined toward greater pragmatism on Kurdish issues, the MHP—and the nationalist right, more broadly—would likely have enough political leverage to sink any such initiative. These domestic political imperatives leave little room for rapprochement.</w:t>
      </w:r>
    </w:p>
    <w:p w:rsidR="00ED5931" w:rsidRDefault="00ED5931" w:rsidP="00ED5931"/>
    <w:p w:rsidR="00ED5931" w:rsidRDefault="00ED5931" w:rsidP="00ED5931"/>
    <w:p w:rsidR="00ED5931" w:rsidRPr="00ED5931" w:rsidRDefault="00ED5931" w:rsidP="00ED5931"/>
    <w:p w:rsidR="00250B9A" w:rsidRDefault="00C01F20" w:rsidP="00C01F20">
      <w:pPr>
        <w:pStyle w:val="Heading3"/>
      </w:pPr>
      <w:r>
        <w:t>US/Turkey K2 Stop Russia</w:t>
      </w:r>
    </w:p>
    <w:p w:rsidR="00C01F20" w:rsidRDefault="00C01F20" w:rsidP="00C01F20">
      <w:pPr>
        <w:pStyle w:val="Heading4"/>
      </w:pPr>
      <w:r>
        <w:t>US – Turkey relation remains important.</w:t>
      </w:r>
    </w:p>
    <w:p w:rsidR="00C01F20" w:rsidRPr="00DF6963" w:rsidRDefault="00C01F20" w:rsidP="00C01F20">
      <w:pPr>
        <w:rPr>
          <w:sz w:val="16"/>
        </w:rPr>
      </w:pPr>
      <w:r>
        <w:rPr>
          <w:rStyle w:val="Style13ptBold"/>
        </w:rPr>
        <w:t>Turan 3/2</w:t>
      </w:r>
      <w:r w:rsidRPr="00A60849">
        <w:rPr>
          <w:rStyle w:val="Style13ptBold"/>
          <w:b w:val="0"/>
          <w:sz w:val="16"/>
        </w:rPr>
        <w:t xml:space="preserve"> (</w:t>
      </w:r>
      <w:r w:rsidRPr="00DF6963">
        <w:rPr>
          <w:rStyle w:val="Style13ptBold"/>
          <w:b w:val="0"/>
          <w:sz w:val="16"/>
        </w:rPr>
        <w:t>Dr. Ilter Turan is the President of the International Political Science Association and Emeritus Professor of Political Science in the Department of International Relations of Istanbul Bilgi University</w:t>
      </w:r>
      <w:r w:rsidRPr="00A60849">
        <w:rPr>
          <w:rStyle w:val="Style13ptBold"/>
          <w:b w:val="0"/>
          <w:sz w:val="16"/>
        </w:rPr>
        <w:t>), “</w:t>
      </w:r>
      <w:r w:rsidRPr="00DF6963">
        <w:rPr>
          <w:rStyle w:val="Style13ptBold"/>
          <w:b w:val="0"/>
          <w:sz w:val="16"/>
        </w:rPr>
        <w:t>Focusing on a Positive Future for U.S.–Turkey Relations</w:t>
      </w:r>
      <w:r w:rsidRPr="00A60849">
        <w:rPr>
          <w:rStyle w:val="Style13ptBold"/>
          <w:b w:val="0"/>
          <w:sz w:val="16"/>
        </w:rPr>
        <w:t xml:space="preserve">”, </w:t>
      </w:r>
      <w:r>
        <w:rPr>
          <w:rStyle w:val="Style13ptBold"/>
          <w:b w:val="0"/>
          <w:i/>
          <w:sz w:val="16"/>
        </w:rPr>
        <w:t>German Marshall Fund of the United States</w:t>
      </w:r>
      <w:r w:rsidRPr="00A60849">
        <w:rPr>
          <w:rStyle w:val="Style13ptBold"/>
          <w:b w:val="0"/>
          <w:i/>
          <w:sz w:val="16"/>
        </w:rPr>
        <w:t>,</w:t>
      </w:r>
      <w:r w:rsidRPr="00A60849">
        <w:rPr>
          <w:rStyle w:val="Style13ptBold"/>
          <w:b w:val="0"/>
          <w:sz w:val="16"/>
        </w:rPr>
        <w:t xml:space="preserve"> </w:t>
      </w:r>
      <w:hyperlink r:id="rId20" w:history="1">
        <w:r w:rsidRPr="005B686B">
          <w:rPr>
            <w:rStyle w:val="Hyperlink"/>
            <w:sz w:val="16"/>
          </w:rPr>
          <w:t>http://www.gmfus.org/publications/focusing-positive-future-us-turkey-relations</w:t>
        </w:r>
      </w:hyperlink>
      <w:r>
        <w:rPr>
          <w:rStyle w:val="Style13ptBold"/>
          <w:b w:val="0"/>
          <w:sz w:val="16"/>
        </w:rPr>
        <w:t xml:space="preserve"> </w:t>
      </w:r>
    </w:p>
    <w:p w:rsidR="00C01F20" w:rsidRPr="00F10628" w:rsidRDefault="00C01F20" w:rsidP="00C01F20">
      <w:pPr>
        <w:rPr>
          <w:sz w:val="16"/>
        </w:rPr>
      </w:pPr>
      <w:r w:rsidRPr="00F10628">
        <w:rPr>
          <w:sz w:val="16"/>
        </w:rPr>
        <w:t xml:space="preserve">The highly contentious relationship that has evolved between Turkey and the United States over their different approaches to the situation in Syria has led to serious questions as to whether the partnership can survive. While the points of disagreement between </w:t>
      </w:r>
      <w:r w:rsidRPr="00F10628">
        <w:rPr>
          <w:rStyle w:val="Emphasis"/>
          <w:highlight w:val="yellow"/>
        </w:rPr>
        <w:t>Turkey and</w:t>
      </w:r>
      <w:r w:rsidRPr="00F10628">
        <w:rPr>
          <w:sz w:val="16"/>
        </w:rPr>
        <w:t xml:space="preserve"> the </w:t>
      </w:r>
      <w:r w:rsidRPr="00F10628">
        <w:rPr>
          <w:rStyle w:val="Emphasis"/>
          <w:highlight w:val="yellow"/>
        </w:rPr>
        <w:t>U</w:t>
      </w:r>
      <w:r w:rsidRPr="00F10628">
        <w:rPr>
          <w:sz w:val="16"/>
        </w:rPr>
        <w:t xml:space="preserve">nited </w:t>
      </w:r>
      <w:r w:rsidRPr="00F10628">
        <w:rPr>
          <w:rStyle w:val="Emphasis"/>
          <w:highlight w:val="yellow"/>
        </w:rPr>
        <w:t>S</w:t>
      </w:r>
      <w:r w:rsidRPr="00F10628">
        <w:rPr>
          <w:sz w:val="16"/>
        </w:rPr>
        <w:t xml:space="preserve">tates are real and important, this should not lead us to overlook the comprehensive relationship with historical common interests. </w:t>
      </w:r>
    </w:p>
    <w:p w:rsidR="00C01F20" w:rsidRPr="009D0791" w:rsidRDefault="00C01F20" w:rsidP="00C01F20">
      <w:pPr>
        <w:rPr>
          <w:sz w:val="16"/>
        </w:rPr>
      </w:pPr>
      <w:r w:rsidRPr="009D0791">
        <w:rPr>
          <w:sz w:val="16"/>
        </w:rPr>
        <w:t xml:space="preserve">This current situation has become so consuming that both countries are blinded to the reality that they </w:t>
      </w:r>
      <w:r w:rsidRPr="00F10628">
        <w:rPr>
          <w:rStyle w:val="Emphasis"/>
          <w:highlight w:val="yellow"/>
        </w:rPr>
        <w:t>continue to have significant common interests.</w:t>
      </w:r>
      <w:r w:rsidRPr="009D0791">
        <w:rPr>
          <w:rStyle w:val="Emphasis"/>
          <w:b w:val="0"/>
          <w:sz w:val="16"/>
          <w:u w:val="none"/>
        </w:rPr>
        <w:t xml:space="preserve"> Unfortunately, </w:t>
      </w:r>
      <w:r w:rsidRPr="00F10628">
        <w:rPr>
          <w:rStyle w:val="Emphasis"/>
          <w:highlight w:val="yellow"/>
        </w:rPr>
        <w:t>the proclivity to overlook the commonalties is exacerbated by several factors.</w:t>
      </w:r>
      <w:r w:rsidRPr="009D0791">
        <w:rPr>
          <w:sz w:val="16"/>
        </w:rPr>
        <w:t xml:space="preserve"> </w:t>
      </w:r>
      <w:r w:rsidRPr="009D0791">
        <w:rPr>
          <w:rStyle w:val="Emphasis"/>
          <w:b w:val="0"/>
          <w:sz w:val="16"/>
          <w:u w:val="none"/>
        </w:rPr>
        <w:t>First, the actions of both governments are shaped almost exclusively by domestic concerns.</w:t>
      </w:r>
      <w:r w:rsidRPr="009D0791">
        <w:rPr>
          <w:sz w:val="16"/>
        </w:rPr>
        <w:t xml:space="preserve"> The Trump administration is enamored with “Making America Great Again,” while the Erdogan administration is obsessed with restoring the “Glory of the Lost Empire.” In both countries, the old political class is held responsible for having led the country into blind alleys. This rhetoric is intended almost entirely for domestic audiences while its effects in the outside world — including countries with whom you may have a contentious relationship — are hardly considered. Nevertheless, words uttered for local consumption are heard everywhere, people react to them, governments come under pressure to respond.</w:t>
      </w:r>
    </w:p>
    <w:p w:rsidR="00C01F20" w:rsidRPr="00427B60" w:rsidRDefault="00C01F20" w:rsidP="00C01F20">
      <w:pPr>
        <w:rPr>
          <w:sz w:val="16"/>
        </w:rPr>
      </w:pPr>
      <w:r w:rsidRPr="00427B60">
        <w:rPr>
          <w:sz w:val="16"/>
        </w:rPr>
        <w:t xml:space="preserve">Amid the unfavorable foreign policy environment in both societies, </w:t>
      </w:r>
      <w:r w:rsidRPr="00F10628">
        <w:rPr>
          <w:rStyle w:val="Emphasis"/>
          <w:highlight w:val="yellow"/>
        </w:rPr>
        <w:t>it becomes</w:t>
      </w:r>
      <w:r w:rsidRPr="00427B60">
        <w:rPr>
          <w:sz w:val="16"/>
        </w:rPr>
        <w:t xml:space="preserve"> all the </w:t>
      </w:r>
      <w:r w:rsidRPr="00F10628">
        <w:rPr>
          <w:rStyle w:val="Emphasis"/>
          <w:highlight w:val="yellow"/>
        </w:rPr>
        <w:t>more important to take a stock of common interests. Focusing exclusively on one area and the associated issues of contention may inflict irreparable harm to a relationship that is overall beneficial</w:t>
      </w:r>
      <w:r w:rsidRPr="00427B60">
        <w:rPr>
          <w:sz w:val="16"/>
        </w:rPr>
        <w:t xml:space="preserve"> — a long-term loss that exceeds the ostensible losses incurred in this particular problem area. To begin with, </w:t>
      </w:r>
      <w:r w:rsidRPr="00F10628">
        <w:rPr>
          <w:rStyle w:val="Emphasis"/>
          <w:highlight w:val="yellow"/>
        </w:rPr>
        <w:t>Turkey’s trade with the U</w:t>
      </w:r>
      <w:r w:rsidRPr="00427B60">
        <w:rPr>
          <w:sz w:val="16"/>
        </w:rPr>
        <w:t>nited</w:t>
      </w:r>
      <w:r w:rsidRPr="00F10628">
        <w:rPr>
          <w:rStyle w:val="Emphasis"/>
        </w:rPr>
        <w:t xml:space="preserve"> </w:t>
      </w:r>
      <w:r w:rsidRPr="00F10628">
        <w:rPr>
          <w:rStyle w:val="Emphasis"/>
          <w:highlight w:val="yellow"/>
        </w:rPr>
        <w:t>S</w:t>
      </w:r>
      <w:r w:rsidRPr="00427B60">
        <w:rPr>
          <w:sz w:val="16"/>
        </w:rPr>
        <w:t xml:space="preserve">tates </w:t>
      </w:r>
      <w:r w:rsidRPr="00F10628">
        <w:rPr>
          <w:rStyle w:val="Emphasis"/>
          <w:highlight w:val="yellow"/>
        </w:rPr>
        <w:t>has started to expand substantially</w:t>
      </w:r>
      <w:r w:rsidRPr="00427B60">
        <w:rPr>
          <w:sz w:val="16"/>
        </w:rPr>
        <w:t xml:space="preserve"> during the </w:t>
      </w:r>
      <w:r w:rsidRPr="00F10628">
        <w:rPr>
          <w:rStyle w:val="Emphasis"/>
          <w:highlight w:val="yellow"/>
        </w:rPr>
        <w:t>recent years.</w:t>
      </w:r>
      <w:r w:rsidRPr="00427B60">
        <w:rPr>
          <w:sz w:val="16"/>
        </w:rPr>
        <w:t xml:space="preserve"> Faced with a current account deficit and searching for opportunities to expand its exports, </w:t>
      </w:r>
      <w:r w:rsidRPr="00427B60">
        <w:rPr>
          <w:rStyle w:val="Emphasis"/>
          <w:highlight w:val="yellow"/>
        </w:rPr>
        <w:t>Turkey</w:t>
      </w:r>
      <w:r w:rsidRPr="00427B60">
        <w:rPr>
          <w:sz w:val="16"/>
        </w:rPr>
        <w:t xml:space="preserve"> has a stake in </w:t>
      </w:r>
      <w:r w:rsidRPr="00427B60">
        <w:rPr>
          <w:rStyle w:val="Emphasis"/>
          <w:highlight w:val="yellow"/>
        </w:rPr>
        <w:t>maintain</w:t>
      </w:r>
      <w:r w:rsidRPr="00427B60">
        <w:rPr>
          <w:sz w:val="16"/>
        </w:rPr>
        <w:t xml:space="preserve">ing </w:t>
      </w:r>
      <w:r w:rsidRPr="00427B60">
        <w:rPr>
          <w:rStyle w:val="Emphasis"/>
          <w:highlight w:val="yellow"/>
        </w:rPr>
        <w:t>a healthy economic relationship with the U</w:t>
      </w:r>
      <w:r w:rsidRPr="00427B60">
        <w:rPr>
          <w:sz w:val="16"/>
        </w:rPr>
        <w:t xml:space="preserve">nited </w:t>
      </w:r>
      <w:r w:rsidRPr="00427B60">
        <w:rPr>
          <w:rStyle w:val="Emphasis"/>
          <w:highlight w:val="yellow"/>
        </w:rPr>
        <w:t>S</w:t>
      </w:r>
      <w:r w:rsidRPr="00427B60">
        <w:rPr>
          <w:sz w:val="16"/>
        </w:rPr>
        <w:t xml:space="preserve">tates. Similarly, </w:t>
      </w:r>
      <w:r w:rsidRPr="00427B60">
        <w:rPr>
          <w:rStyle w:val="Emphasis"/>
          <w:highlight w:val="yellow"/>
        </w:rPr>
        <w:t>U.S. exports to Turkey are important.</w:t>
      </w:r>
      <w:r w:rsidRPr="00427B60">
        <w:rPr>
          <w:rStyle w:val="Emphasis"/>
        </w:rPr>
        <w:t xml:space="preserve"> </w:t>
      </w:r>
      <w:r w:rsidRPr="00F10628">
        <w:rPr>
          <w:rStyle w:val="Emphasis"/>
          <w:highlight w:val="yellow"/>
        </w:rPr>
        <w:t>Of particular relevance are passenger planes, military aircraft and other military assets</w:t>
      </w:r>
      <w:r w:rsidRPr="00427B60">
        <w:rPr>
          <w:rStyle w:val="Emphasis"/>
          <w:b w:val="0"/>
          <w:sz w:val="16"/>
          <w:u w:val="none"/>
        </w:rPr>
        <w:t>, among others.</w:t>
      </w:r>
      <w:r w:rsidRPr="00427B60">
        <w:rPr>
          <w:sz w:val="16"/>
        </w:rPr>
        <w:t xml:space="preserve"> A critical problem that constitutes not only an impediment to trade but produces political and strategic outcomes is the tendency of U.S. Congress to put restrictions on arms sales to Turkey. While restricting arms sales may impose some difficulties on Turkey in the short run, it generates some problematic outcomes in the long run. Turkey copes with such deprivation in two ways: It tries to develop its own weapons systems and it tries to procure arms from other suppliers. If the other supplier is a NATO country, then the problem may be minimal. But, if the supplier is a non-NATO or a counter-NATO country like Russia, this creates an Alliance wide problem of weapons compatibility and therefore partner reliability, reflecting on the overall capabilities and interoperability of the Alliance.</w:t>
      </w:r>
    </w:p>
    <w:p w:rsidR="00C01F20" w:rsidRPr="00427B60" w:rsidRDefault="00C01F20" w:rsidP="00C01F20">
      <w:pPr>
        <w:rPr>
          <w:sz w:val="16"/>
        </w:rPr>
      </w:pPr>
      <w:r w:rsidRPr="00427B60">
        <w:rPr>
          <w:rStyle w:val="Emphasis"/>
          <w:highlight w:val="yellow"/>
        </w:rPr>
        <w:t>Historically</w:t>
      </w:r>
      <w:r w:rsidRPr="00427B60">
        <w:rPr>
          <w:sz w:val="16"/>
        </w:rPr>
        <w:t xml:space="preserve">, the complex </w:t>
      </w:r>
      <w:r w:rsidRPr="00427B60">
        <w:rPr>
          <w:rStyle w:val="Emphasis"/>
          <w:highlight w:val="yellow"/>
        </w:rPr>
        <w:t>Turkish–American relationship has been driven by common security interests</w:t>
      </w:r>
      <w:r w:rsidRPr="00427B60">
        <w:rPr>
          <w:sz w:val="16"/>
        </w:rPr>
        <w:t xml:space="preserve">. The right question to ask would then be whether there is significant common security interests between the two countries that continue to prevail even though the world system has undergone a significant transformation since the time that the initial security partnership was forged. The basis of security cooperation between the two countries was in the past based on the perception of a threat of Soviet expansionism. The Warsaw Pact is now defunct and many of its members have become a part of the European Union. The Soviet Union is gone. Does the Russian Federation constitute a major security concern for the Western Alliance? The answer may only be offered in a somewhat enigmatic form: The less we perceive Russia as a threat and act accordingly, the more real the threat becomes. To elaborate, states form their goals according to their capabilities and their judgments in regard to how other actors in the international system will react to their actions. </w:t>
      </w:r>
      <w:r w:rsidRPr="00427B60">
        <w:rPr>
          <w:rStyle w:val="Emphasis"/>
          <w:highlight w:val="yellow"/>
        </w:rPr>
        <w:t>Russia</w:t>
      </w:r>
      <w:r w:rsidRPr="00427B60">
        <w:rPr>
          <w:sz w:val="16"/>
        </w:rPr>
        <w:t xml:space="preserve"> has very modest soft power (economy, ideology, model society, way of life, etc.) but significant hard power capabilities (military). It has </w:t>
      </w:r>
      <w:r w:rsidRPr="00427B60">
        <w:rPr>
          <w:rStyle w:val="Emphasis"/>
          <w:highlight w:val="yellow"/>
        </w:rPr>
        <w:t>demonstrated a clear willingness to use its hard power</w:t>
      </w:r>
      <w:r w:rsidRPr="00427B60">
        <w:rPr>
          <w:sz w:val="16"/>
        </w:rPr>
        <w:t xml:space="preserve"> when assured that it can do so without significant reaction from other powers, as was clearly observed in the case of Georgia and Crimea. It is no secret that it is trying to dominate the Eastern Mediterranean and achieving reasonable success. Turkey and many members of the European Union have developed active economic relationships with Russia. This can seem highly desirable because it leads to the development of common stakes such that the Russians would also experience deprivations if they allow their relations with NATO members deteriorate. But, it is equally important for the Russians to calculate that if they use their hard power to affect changes in the security environment, they may encounter similar responses. </w:t>
      </w:r>
      <w:r w:rsidRPr="00427B60">
        <w:rPr>
          <w:rStyle w:val="Emphasis"/>
          <w:highlight w:val="yellow"/>
        </w:rPr>
        <w:t>In this context, Turkey and the U</w:t>
      </w:r>
      <w:r w:rsidRPr="00427B60">
        <w:rPr>
          <w:sz w:val="16"/>
        </w:rPr>
        <w:t xml:space="preserve">nited </w:t>
      </w:r>
      <w:r w:rsidRPr="00427B60">
        <w:rPr>
          <w:rStyle w:val="Emphasis"/>
          <w:highlight w:val="yellow"/>
        </w:rPr>
        <w:t>S</w:t>
      </w:r>
      <w:r w:rsidRPr="00427B60">
        <w:rPr>
          <w:sz w:val="16"/>
        </w:rPr>
        <w:t xml:space="preserve">tates </w:t>
      </w:r>
      <w:r w:rsidRPr="00427B60">
        <w:rPr>
          <w:rStyle w:val="Emphasis"/>
          <w:highlight w:val="yellow"/>
        </w:rPr>
        <w:t>continue to share a common interest. Turkey needs the U.S.-led Alliance to balance the hard power Russia possesses — and the U</w:t>
      </w:r>
      <w:r w:rsidRPr="00427B60">
        <w:rPr>
          <w:sz w:val="16"/>
        </w:rPr>
        <w:t xml:space="preserve">nited </w:t>
      </w:r>
      <w:r w:rsidRPr="00427B60">
        <w:rPr>
          <w:rStyle w:val="Emphasis"/>
          <w:highlight w:val="yellow"/>
        </w:rPr>
        <w:t>S</w:t>
      </w:r>
      <w:r w:rsidRPr="00427B60">
        <w:rPr>
          <w:sz w:val="16"/>
        </w:rPr>
        <w:t xml:space="preserve">tates </w:t>
      </w:r>
      <w:r w:rsidRPr="00427B60">
        <w:rPr>
          <w:rStyle w:val="Emphasis"/>
          <w:highlight w:val="yellow"/>
        </w:rPr>
        <w:t>needs Turkey’s cooperation to ensure Russian challenges are monitored and met in regions within the proximity of Russia.</w:t>
      </w:r>
      <w:r w:rsidRPr="00427B60">
        <w:rPr>
          <w:sz w:val="16"/>
        </w:rPr>
        <w:t xml:space="preserve"> The fact that they are partners in an integrated defense system only enhances their power. A similar argument can be made with regard to Iran, where the two countries hold a common interest in insuring that Iran does not develop immediately deployable nuclear capabilities or project its power toward the Mediterranean directly or by using proxies. </w:t>
      </w:r>
    </w:p>
    <w:p w:rsidR="00C01F20" w:rsidRDefault="00C01F20" w:rsidP="00C01F20">
      <w:pPr>
        <w:pStyle w:val="Heading3"/>
      </w:pPr>
      <w:r>
        <w:t>Turkey Supports Plan</w:t>
      </w:r>
    </w:p>
    <w:p w:rsidR="00C01F20" w:rsidRDefault="00C01F20" w:rsidP="00C01F20">
      <w:pPr>
        <w:pStyle w:val="Heading4"/>
      </w:pPr>
      <w:r>
        <w:t>Turkey want refugees to leave.</w:t>
      </w:r>
    </w:p>
    <w:p w:rsidR="00C01F20" w:rsidRPr="00A60849" w:rsidRDefault="00C01F20" w:rsidP="00C01F20">
      <w:pPr>
        <w:rPr>
          <w:rStyle w:val="Style13ptBold"/>
          <w:b w:val="0"/>
          <w:sz w:val="16"/>
        </w:rPr>
      </w:pPr>
      <w:r>
        <w:rPr>
          <w:rStyle w:val="Style13ptBold"/>
        </w:rPr>
        <w:t>Cunningham 4/10</w:t>
      </w:r>
      <w:r w:rsidRPr="00A60849">
        <w:rPr>
          <w:rStyle w:val="Style13ptBold"/>
          <w:b w:val="0"/>
          <w:sz w:val="16"/>
        </w:rPr>
        <w:t xml:space="preserve"> (</w:t>
      </w:r>
      <w:r w:rsidRPr="00446138">
        <w:rPr>
          <w:rStyle w:val="Style13ptBold"/>
          <w:b w:val="0"/>
          <w:sz w:val="16"/>
        </w:rPr>
        <w:t>an Istanbul-based correspondent for The Washington Post, covering conflict and political turmoil across the Middle East.</w:t>
      </w:r>
      <w:r w:rsidRPr="00A60849">
        <w:rPr>
          <w:rStyle w:val="Style13ptBold"/>
          <w:b w:val="0"/>
          <w:sz w:val="16"/>
        </w:rPr>
        <w:t>), “</w:t>
      </w:r>
      <w:r w:rsidRPr="00446138">
        <w:rPr>
          <w:rStyle w:val="Style13ptBold"/>
          <w:b w:val="0"/>
          <w:sz w:val="16"/>
        </w:rPr>
        <w:t>Turkey, once a haven for Syrian refugees, grows weary of their presence</w:t>
      </w:r>
      <w:r>
        <w:rPr>
          <w:rStyle w:val="Style13ptBold"/>
          <w:b w:val="0"/>
          <w:sz w:val="16"/>
        </w:rPr>
        <w:t>,</w:t>
      </w:r>
      <w:r w:rsidRPr="00A60849">
        <w:rPr>
          <w:rStyle w:val="Style13ptBold"/>
          <w:b w:val="0"/>
          <w:sz w:val="16"/>
        </w:rPr>
        <w:t xml:space="preserve">” </w:t>
      </w:r>
      <w:r>
        <w:rPr>
          <w:rStyle w:val="Style13ptBold"/>
          <w:b w:val="0"/>
          <w:i/>
          <w:sz w:val="16"/>
        </w:rPr>
        <w:t>Washington Post</w:t>
      </w:r>
      <w:r w:rsidRPr="00A60849">
        <w:rPr>
          <w:rStyle w:val="Style13ptBold"/>
          <w:b w:val="0"/>
          <w:i/>
          <w:sz w:val="16"/>
        </w:rPr>
        <w:t>,</w:t>
      </w:r>
      <w:r w:rsidRPr="00A60849">
        <w:rPr>
          <w:rStyle w:val="Style13ptBold"/>
          <w:b w:val="0"/>
          <w:sz w:val="16"/>
        </w:rPr>
        <w:t xml:space="preserve"> </w:t>
      </w:r>
      <w:hyperlink r:id="rId21" w:history="1">
        <w:r w:rsidRPr="005B686B">
          <w:rPr>
            <w:rStyle w:val="Hyperlink"/>
            <w:sz w:val="16"/>
          </w:rPr>
          <w:t>https://www.washingtonpost.com/world/turkey-to-syrian-refugees-you-dont-have-to-go-home-but-dont-stay-here/2018/04/04/d1b17d8c-222a-11e8-946c-9420060cb7bd_story.html?utm_term=.1413d1b1018e</w:t>
        </w:r>
      </w:hyperlink>
      <w:r>
        <w:rPr>
          <w:rStyle w:val="Style13ptBold"/>
          <w:b w:val="0"/>
          <w:sz w:val="16"/>
        </w:rPr>
        <w:t xml:space="preserve"> </w:t>
      </w:r>
    </w:p>
    <w:p w:rsidR="00C01F20" w:rsidRPr="00446138" w:rsidRDefault="00C01F20" w:rsidP="00C01F20">
      <w:pPr>
        <w:rPr>
          <w:sz w:val="16"/>
        </w:rPr>
      </w:pPr>
      <w:r w:rsidRPr="00446138">
        <w:rPr>
          <w:sz w:val="16"/>
        </w:rPr>
        <w:t xml:space="preserve">GAZIANTEP, Turkey — As a horrific war escalated next door, </w:t>
      </w:r>
      <w:r w:rsidRPr="00446138">
        <w:rPr>
          <w:rStyle w:val="Emphasis"/>
          <w:highlight w:val="yellow"/>
        </w:rPr>
        <w:t>Turkey opened its doors to</w:t>
      </w:r>
      <w:r w:rsidRPr="00446138">
        <w:rPr>
          <w:sz w:val="16"/>
        </w:rPr>
        <w:t xml:space="preserve"> Syrian refugees, granting them access to free health care and promising citizenship to thousands. </w:t>
      </w:r>
      <w:r w:rsidRPr="00446138">
        <w:rPr>
          <w:rStyle w:val="Emphasis"/>
          <w:highlight w:val="yellow"/>
        </w:rPr>
        <w:t>More than 3 million Syrians</w:t>
      </w:r>
      <w:r w:rsidRPr="00446138">
        <w:rPr>
          <w:sz w:val="16"/>
        </w:rPr>
        <w:t xml:space="preserve"> accepted that welcome and put down roots. They started businesses and sent their children to school.</w:t>
      </w:r>
    </w:p>
    <w:p w:rsidR="00C01F20" w:rsidRPr="00446138" w:rsidRDefault="00C01F20" w:rsidP="00C01F20">
      <w:pPr>
        <w:rPr>
          <w:sz w:val="16"/>
        </w:rPr>
      </w:pPr>
      <w:r w:rsidRPr="00446138">
        <w:rPr>
          <w:rStyle w:val="Emphasis"/>
          <w:highlight w:val="yellow"/>
        </w:rPr>
        <w:t>Now, Turkish officials want them gone.</w:t>
      </w:r>
      <w:r w:rsidRPr="00446138">
        <w:rPr>
          <w:sz w:val="16"/>
        </w:rPr>
        <w:t xml:space="preserve"> The Turkish public has soured on their presence, </w:t>
      </w:r>
      <w:r w:rsidRPr="00446138">
        <w:rPr>
          <w:rStyle w:val="Emphasis"/>
          <w:highlight w:val="yellow"/>
        </w:rPr>
        <w:t>citing cultural differences and competition for jobs</w:t>
      </w:r>
      <w:r w:rsidRPr="00446138">
        <w:rPr>
          <w:sz w:val="16"/>
        </w:rPr>
        <w:t xml:space="preserve">, and so in recent weeks, </w:t>
      </w:r>
      <w:r w:rsidRPr="00446138">
        <w:rPr>
          <w:rStyle w:val="Emphasis"/>
          <w:highlight w:val="yellow"/>
        </w:rPr>
        <w:t>officials have started urging refugees to go home.</w:t>
      </w:r>
    </w:p>
    <w:p w:rsidR="00C01F20" w:rsidRPr="00446138" w:rsidRDefault="00C01F20" w:rsidP="00C01F20">
      <w:pPr>
        <w:rPr>
          <w:rStyle w:val="Emphasis"/>
        </w:rPr>
      </w:pPr>
      <w:r w:rsidRPr="00446138">
        <w:rPr>
          <w:sz w:val="16"/>
        </w:rPr>
        <w:t xml:space="preserve">That abrupt reversal is unsettling many Syrian refugees, leaving them afraid for the future they dreamed of in Turkey. Turkish military victories in northern Syria have opened the possibility that refu­gees could go back to their homeland, but </w:t>
      </w:r>
      <w:r w:rsidRPr="00446138">
        <w:rPr>
          <w:rStyle w:val="Emphasis"/>
          <w:highlight w:val="yellow"/>
        </w:rPr>
        <w:t>many are wary of returning to a country wrecked by a war that is not yet even finished.</w:t>
      </w:r>
    </w:p>
    <w:p w:rsidR="00C01F20" w:rsidRDefault="00C01F20" w:rsidP="00C01F20">
      <w:pPr>
        <w:rPr>
          <w:sz w:val="16"/>
        </w:rPr>
      </w:pPr>
      <w:r w:rsidRPr="00446138">
        <w:rPr>
          <w:sz w:val="16"/>
        </w:rPr>
        <w:t>But as the Syrian conflict enters its eighth year, with nearly half a million dead and a nation destroyed,</w:t>
      </w:r>
      <w:r w:rsidRPr="00446138">
        <w:rPr>
          <w:rStyle w:val="Emphasis"/>
        </w:rPr>
        <w:t xml:space="preserve"> </w:t>
      </w:r>
      <w:r w:rsidRPr="00446138">
        <w:rPr>
          <w:rStyle w:val="Emphasis"/>
          <w:highlight w:val="yellow"/>
        </w:rPr>
        <w:t>few say they foresee being able to return — even to areas under nominal Turkish control.</w:t>
      </w:r>
      <w:r w:rsidRPr="00446138">
        <w:rPr>
          <w:sz w:val="16"/>
        </w:rPr>
        <w:t xml:space="preserve"> Fighting continues to rage in various parts of the country, notably in the Damascus suburbs, where the Syrian government is pressing an offensive to recapture territory from rebel control and is accused of carrying out a chemical weapons attack over the weekend.</w:t>
      </w:r>
    </w:p>
    <w:p w:rsidR="00ED5931" w:rsidRDefault="00ED5931" w:rsidP="00ED5931">
      <w:pPr>
        <w:pStyle w:val="Heading4"/>
      </w:pPr>
      <w:r>
        <w:t xml:space="preserve">Anti-Syrian refugee sentiment in Turkey grows- Turkey wants the refugees gone </w:t>
      </w:r>
    </w:p>
    <w:p w:rsidR="00ED5931" w:rsidRPr="00C77D35" w:rsidRDefault="00ED5931" w:rsidP="00ED5931">
      <w:r w:rsidRPr="00C77D35">
        <w:rPr>
          <w:rStyle w:val="Style13ptBold"/>
        </w:rPr>
        <w:t>Cunningham and Zakaria 18</w:t>
      </w:r>
      <w:r w:rsidRPr="00C77D35">
        <w:t xml:space="preserve"> (Erin, Middle East correspondent covering Iran, Turkey, Syria and the wider region, American University of Paris, BA in international and comparative politics; Zakaria, reporter for the Washington Post; "Turkey, once a haven for Syrian refugees, grows weary of their presence", 4/10/18, https://www.washingtonpost.com/world/turkey-to-syrian-refugees-you-dont-have-to-go-home-but-dont-stay-here/2018/04/04/d1b17d8c-222a-11e8-946c-9420060cb7bd_story.html?utm_term=.c850a42ece78</w:t>
      </w:r>
      <w:r>
        <w:t>)</w:t>
      </w:r>
    </w:p>
    <w:p w:rsidR="00ED5931" w:rsidRDefault="00ED5931" w:rsidP="00ED5931">
      <w:r>
        <w:t>GAZIANTEP, Turkey — As a horrific war escalated next door, Turkey opened its doors to Syrian refugees, granting them access to free health care and promising citizenship to thousands. More than 3 million Syrians accepted that welcome and put down roots. They started businesses and sent their children to school.</w:t>
      </w:r>
    </w:p>
    <w:p w:rsidR="00ED5931" w:rsidRPr="00C77D35" w:rsidRDefault="00ED5931" w:rsidP="00ED5931">
      <w:pPr>
        <w:rPr>
          <w:u w:val="single"/>
        </w:rPr>
      </w:pPr>
      <w:r>
        <w:t xml:space="preserve">Now, </w:t>
      </w:r>
      <w:r w:rsidRPr="00611751">
        <w:rPr>
          <w:highlight w:val="cyan"/>
          <w:u w:val="single"/>
        </w:rPr>
        <w:t>Turkish officials want them gone</w:t>
      </w:r>
      <w:r w:rsidRPr="00C77D35">
        <w:rPr>
          <w:u w:val="single"/>
        </w:rPr>
        <w:t>.</w:t>
      </w:r>
      <w:r>
        <w:t xml:space="preserve"> The </w:t>
      </w:r>
      <w:r w:rsidRPr="00611751">
        <w:rPr>
          <w:highlight w:val="cyan"/>
          <w:u w:val="single"/>
        </w:rPr>
        <w:t>Turkish public has soured</w:t>
      </w:r>
      <w:r w:rsidRPr="00C77D35">
        <w:rPr>
          <w:u w:val="single"/>
        </w:rPr>
        <w:t xml:space="preserve"> on their presence, citing cultural differences and competition for jobs</w:t>
      </w:r>
      <w:r>
        <w:t xml:space="preserve">, and so </w:t>
      </w:r>
      <w:r w:rsidRPr="00C77D35">
        <w:rPr>
          <w:u w:val="single"/>
        </w:rPr>
        <w:t>in recent weeks, officials have started urging refugees to go home.</w:t>
      </w:r>
    </w:p>
    <w:p w:rsidR="00ED5931" w:rsidRDefault="00ED5931" w:rsidP="00ED5931">
      <w:r>
        <w:t>That abrupt reversal is unsettling many Syrian refugees, leaving them afraid for the future they dreamed of in Turkey. Turkish military victories in northern Syria have opened the possibility that refu­gees could go back to their homeland, but many are wary of returning to a country wrecked by a war that is not yet even finished.</w:t>
      </w:r>
    </w:p>
    <w:p w:rsidR="00ED5931" w:rsidRDefault="00ED5931" w:rsidP="00ED5931">
      <w:r>
        <w:t>Here, in Gaziantep, where nearly a tenth of the Syrian refugees have settled, Abu Ammar and his family had launched a new future. Back home in Aleppo, he had just bought the equipment to open a sweet shop when Syria’s civil war began. As fighting between government forces and rebels quickened, he and his family escaped north to Turkey three years ago, leaving the equipment behind.</w:t>
      </w:r>
    </w:p>
    <w:p w:rsidR="00ED5931" w:rsidRDefault="00ED5931" w:rsidP="00ED5931">
      <w:r>
        <w:t>They got a second chance in Turkey, where they opened a new sweet shop in the city center, serving desserts from home mostly to patrons like themselves who had escaped Syria.</w:t>
      </w:r>
    </w:p>
    <w:p w:rsidR="00ED5931" w:rsidRDefault="00ED5931" w:rsidP="00ED5931">
      <w:r>
        <w:t>Seated at a table in his bright, bustling shop, he recalled how Turkish officials had helped him open it, even facilitating permits.</w:t>
      </w:r>
    </w:p>
    <w:p w:rsidR="00ED5931" w:rsidRDefault="00ED5931" w:rsidP="00ED5931">
      <w:r>
        <w:t>“We invested, got married, had kids,” added one of Abu Ammar’s sons, Mahmoud, 29. “We formed a life here.”</w:t>
      </w:r>
    </w:p>
    <w:p w:rsidR="00ED5931" w:rsidRDefault="00ED5931" w:rsidP="00ED5931">
      <w:r>
        <w:t>Stocky and gruff, Mahmoud had served in the Syrian military before the war began, later trading his uniform for an apron and hairnet pulled tight over light, curly locks to work in the family shop. Two other sons attend Turkish schools, including one studying engineering at Gaziantep University.</w:t>
      </w:r>
    </w:p>
    <w:p w:rsidR="00ED5931" w:rsidRDefault="00ED5931" w:rsidP="00ED5931">
      <w:r>
        <w:t>“We have applied for citizenship, but we are worried about continuing to invest as long as we are refugees,” Mahmoud continued. Like his father, he did not want to be identified with his last name, for fear of inviting scrutiny from the Turkish government. “Now we are afraid Turkey will kick us out,” he said.</w:t>
      </w:r>
    </w:p>
    <w:p w:rsidR="00ED5931" w:rsidRDefault="00ED5931" w:rsidP="00ED5931">
      <w:r>
        <w:t>On a recent spring evening at a popular Gaziantep restaurant, Arabic ballads and smoke from water pipes wafted over the Syrian clientele. The Ottoman-style eatery, Topkapi Sarayi, like the surrounding city, has a distinctly Syrian flair and is a fixture of the Syrian community, a place where business executives and rebels mingle over grilled meat and tea.</w:t>
      </w:r>
    </w:p>
    <w:p w:rsidR="00ED5931" w:rsidRDefault="00ED5931" w:rsidP="00ED5931">
      <w:r>
        <w:t>That community has invested heavily in Turkey’s economy, ­creating at least 8,000 businesses and 100,000 jobs, Turkey’s ­INGEV Foundation said in ­October.</w:t>
      </w:r>
    </w:p>
    <w:p w:rsidR="00ED5931" w:rsidRDefault="00ED5931" w:rsidP="00ED5931">
      <w:r>
        <w:t>Many Syrians have obtained Turkish degrees and many younger Syrians now know no other country. Nearly 500,000 Syrian children are enrolled in Turkey’s public school system, according to the U.N. Children’s Fund, and an additional 230,000 study at accredited “temporary education centers,” which teach an Arabic-language curriculum.</w:t>
      </w:r>
    </w:p>
    <w:p w:rsidR="00ED5931" w:rsidRPr="00C77D35" w:rsidRDefault="00ED5931" w:rsidP="00ED5931">
      <w:pPr>
        <w:rPr>
          <w:u w:val="single"/>
        </w:rPr>
      </w:pPr>
      <w:r>
        <w:t xml:space="preserve">But these days, </w:t>
      </w:r>
      <w:r w:rsidRPr="00C77D35">
        <w:rPr>
          <w:u w:val="single"/>
        </w:rPr>
        <w:t xml:space="preserve">the </w:t>
      </w:r>
      <w:r w:rsidRPr="00B65ADB">
        <w:rPr>
          <w:highlight w:val="cyan"/>
          <w:u w:val="single"/>
        </w:rPr>
        <w:t>refugees’ daily lives are consumed by</w:t>
      </w:r>
      <w:r w:rsidRPr="00C77D35">
        <w:rPr>
          <w:u w:val="single"/>
        </w:rPr>
        <w:t xml:space="preserve"> mundane bureaucracy, securing travel permits and identity cards for </w:t>
      </w:r>
      <w:r w:rsidRPr="00B65ADB">
        <w:rPr>
          <w:highlight w:val="cyan"/>
          <w:u w:val="single"/>
        </w:rPr>
        <w:t>fear they may</w:t>
      </w:r>
      <w:r w:rsidRPr="00C77D35">
        <w:rPr>
          <w:u w:val="single"/>
        </w:rPr>
        <w:t xml:space="preserve"> soon </w:t>
      </w:r>
      <w:r w:rsidRPr="00B65ADB">
        <w:rPr>
          <w:highlight w:val="cyan"/>
          <w:u w:val="single"/>
        </w:rPr>
        <w:t>be expelled</w:t>
      </w:r>
      <w:r w:rsidRPr="00C77D35">
        <w:rPr>
          <w:u w:val="single"/>
        </w:rPr>
        <w:t xml:space="preserve"> by the Turkish government.</w:t>
      </w:r>
    </w:p>
    <w:p w:rsidR="00ED5931" w:rsidRDefault="00ED5931" w:rsidP="00ED5931">
      <w:r>
        <w:t>“They don’t know what it is that they want from us,” said Yasser, a 33-year-old Syrian aid worker who previously studied English literature.</w:t>
      </w:r>
    </w:p>
    <w:p w:rsidR="00ED5931" w:rsidRDefault="00ED5931" w:rsidP="00ED5931">
      <w:r>
        <w:t>Yasser noted that like himself, many of the Syrians are well educated, with university degrees, and could be an asset to Turkey. “But they don’t know if they want us here,” he said.</w:t>
      </w:r>
    </w:p>
    <w:p w:rsidR="00ED5931" w:rsidRDefault="00ED5931" w:rsidP="00ED5931">
      <w:r>
        <w:t xml:space="preserve">The </w:t>
      </w:r>
      <w:r w:rsidRPr="00B65ADB">
        <w:rPr>
          <w:highlight w:val="cyan"/>
          <w:u w:val="single"/>
        </w:rPr>
        <w:t>rising anti-refugee sentiment</w:t>
      </w:r>
      <w:r w:rsidRPr="00C77D35">
        <w:rPr>
          <w:u w:val="single"/>
        </w:rPr>
        <w:t xml:space="preserve"> has </w:t>
      </w:r>
      <w:r w:rsidRPr="00B65ADB">
        <w:rPr>
          <w:highlight w:val="cyan"/>
          <w:u w:val="single"/>
        </w:rPr>
        <w:t>caught</w:t>
      </w:r>
      <w:r w:rsidRPr="00C77D35">
        <w:rPr>
          <w:u w:val="single"/>
        </w:rPr>
        <w:t xml:space="preserve"> the </w:t>
      </w:r>
      <w:r w:rsidRPr="00B65ADB">
        <w:rPr>
          <w:highlight w:val="cyan"/>
          <w:u w:val="single"/>
        </w:rPr>
        <w:t>attention of Turkish President</w:t>
      </w:r>
      <w:r w:rsidRPr="00C77D35">
        <w:rPr>
          <w:u w:val="single"/>
        </w:rPr>
        <w:t xml:space="preserve"> Recep Tayyip </w:t>
      </w:r>
      <w:r w:rsidRPr="00B65ADB">
        <w:rPr>
          <w:highlight w:val="cyan"/>
          <w:u w:val="single"/>
        </w:rPr>
        <w:t>Erdogan</w:t>
      </w:r>
      <w:r>
        <w:t xml:space="preserve">, who faces reelection next year. </w:t>
      </w:r>
    </w:p>
    <w:p w:rsidR="00ED5931" w:rsidRDefault="00ED5931" w:rsidP="00ED5931">
      <w:r>
        <w:t>“</w:t>
      </w:r>
      <w:r w:rsidRPr="00B65ADB">
        <w:rPr>
          <w:highlight w:val="cyan"/>
          <w:u w:val="single"/>
        </w:rPr>
        <w:t xml:space="preserve">We want </w:t>
      </w:r>
      <w:r w:rsidRPr="00B65ADB">
        <w:rPr>
          <w:u w:val="single"/>
        </w:rPr>
        <w:t>our</w:t>
      </w:r>
      <w:r w:rsidRPr="00B65ADB">
        <w:rPr>
          <w:highlight w:val="cyan"/>
          <w:u w:val="single"/>
        </w:rPr>
        <w:t xml:space="preserve"> refugee</w:t>
      </w:r>
      <w:r w:rsidRPr="00C77D35">
        <w:rPr>
          <w:u w:val="single"/>
        </w:rPr>
        <w:t xml:space="preserve"> brothers and sisters </w:t>
      </w:r>
      <w:r w:rsidRPr="00B65ADB">
        <w:rPr>
          <w:highlight w:val="cyan"/>
          <w:u w:val="single"/>
        </w:rPr>
        <w:t>to return</w:t>
      </w:r>
      <w:r w:rsidRPr="00C77D35">
        <w:rPr>
          <w:u w:val="single"/>
        </w:rPr>
        <w:t xml:space="preserve"> to their country,” Erdogan said</w:t>
      </w:r>
      <w:r>
        <w:t xml:space="preserve"> in a speech in February. He proposed that they relocate to northern Syria where the Turkish military and allied Syrian fighters are conducting an offensive to capture territory held by Syrian Kurds.</w:t>
      </w:r>
    </w:p>
    <w:p w:rsidR="00ED5931" w:rsidRDefault="00ED5931" w:rsidP="00ED5931">
      <w:r>
        <w:t>Turkish Prime Minister Binali Yildirim later said that as many as 350,000 refugees could migrate to Syria’s Afrin enclave alone.</w:t>
      </w:r>
    </w:p>
    <w:p w:rsidR="00ED5931" w:rsidRDefault="00ED5931" w:rsidP="00ED5931">
      <w:r>
        <w:t>[Turkish military and allied rebels in ‘total control’ of Syria’s Afrin, Erdogan says]</w:t>
      </w:r>
    </w:p>
    <w:p w:rsidR="00ED5931" w:rsidRDefault="00ED5931" w:rsidP="00ED5931">
      <w:r w:rsidRPr="00C77D35">
        <w:rPr>
          <w:u w:val="single"/>
        </w:rPr>
        <w:t>“They will be taken care of by Turkey, but they won’t be in clear sight of many Turks,”</w:t>
      </w:r>
      <w:r>
        <w:t xml:space="preserve"> said Soner Cagaptay, director of the Turkish Research Program at the Washington Institute for Near East Policy. “They will stop being a problem and stop causing near-universal resentment.”</w:t>
      </w:r>
    </w:p>
    <w:p w:rsidR="00ED5931" w:rsidRDefault="00ED5931" w:rsidP="00ED5931">
      <w:r>
        <w:t xml:space="preserve">But </w:t>
      </w:r>
      <w:r w:rsidRPr="00C77D35">
        <w:rPr>
          <w:u w:val="single"/>
        </w:rPr>
        <w:t>as the Syrian conflict enters its eighth year, with nearly half a million dead and a nation destroyed, few say they foresee being able to return</w:t>
      </w:r>
      <w:r>
        <w:t xml:space="preserve"> — even to areas under nominal Turkish control. Fighting continues to rage in various parts of the country, notably in the Damascus suburbs, where the Syrian government is pressing an offensive to recapture territory from rebel control and is accused of carrying out a chemical weapons attack over the weekend.</w:t>
      </w:r>
    </w:p>
    <w:p w:rsidR="00ED5931" w:rsidRDefault="00ED5931" w:rsidP="00ED5931"/>
    <w:p w:rsidR="00ED5931" w:rsidRPr="00446138" w:rsidRDefault="00ED5931" w:rsidP="00C01F20">
      <w:pPr>
        <w:rPr>
          <w:sz w:val="16"/>
        </w:rPr>
      </w:pPr>
    </w:p>
    <w:p w:rsidR="00C01F20" w:rsidRDefault="00ED5931" w:rsidP="00ED5931">
      <w:pPr>
        <w:pStyle w:val="Heading3"/>
      </w:pPr>
      <w:r>
        <w:t>Plan Solves Turkey</w:t>
      </w:r>
    </w:p>
    <w:p w:rsidR="00ED5931" w:rsidRPr="004B0566" w:rsidRDefault="00ED5931" w:rsidP="00ED5931">
      <w:pPr>
        <w:pStyle w:val="Heading4"/>
      </w:pPr>
      <w:r w:rsidRPr="004B0566">
        <w:t>The plan is key to help mitigate current U.S.-Turkey tensions</w:t>
      </w:r>
    </w:p>
    <w:p w:rsidR="00ED5931" w:rsidRPr="004B0566" w:rsidRDefault="00ED5931" w:rsidP="00ED5931">
      <w:r w:rsidRPr="004B0566">
        <w:rPr>
          <w:rStyle w:val="Style13ptBold"/>
        </w:rPr>
        <w:t>SNS 17</w:t>
      </w:r>
      <w:r w:rsidRPr="004B0566">
        <w:t xml:space="preserve"> ( The States News Service provides Washignton coverage for over 80 newspapers , "Erdogan and Trump: Don't Forget The Syrian Refugees, May 14, 2017, https://advance-lexis-com.turing.library.northwestern.edu/document/?pdmfid=1516831&amp;crid=d39994dc-8a84-4a93-90e4-64577c4762bd&amp;pddocfullpath=%2Fshared%2Fdocument%2Fnews%2Furn%3AcontentItem%3A5NJ9-JMR1-JCBF-S4SG-00000-00&amp;pddocid=urn%3AcontentItem%3A5NJ9-JMR1-JCBF-S4SG-00000-00&amp;pdcontentcomponentid=8058&amp;pdteaserkey=sr0&amp;pditab=allpods&amp;ecomp=5fyk&amp;earg=sr0&amp;prid=fa494647-3105-4ef9-b01a-acf977cc1abe</w:t>
      </w:r>
      <w:r>
        <w:t>)</w:t>
      </w:r>
    </w:p>
    <w:p w:rsidR="00ED5931" w:rsidRPr="004B0566" w:rsidRDefault="00ED5931" w:rsidP="00ED5931"/>
    <w:p w:rsidR="00ED5931" w:rsidRPr="007736DF" w:rsidRDefault="00ED5931" w:rsidP="00ED5931">
      <w:pPr>
        <w:rPr>
          <w:sz w:val="16"/>
        </w:rPr>
      </w:pPr>
      <w:r w:rsidRPr="007736DF">
        <w:rPr>
          <w:sz w:val="16"/>
        </w:rPr>
        <w:t xml:space="preserve">The Syrian quagmire looms over President Donald Trump and his Turkish counterpart Recep Tayyip Erdogan as they prepare to meet Tuesday in Washington. The leaders have conflicting priorities. Trump is focused on defeating the Islamic State (ISIS) and capturing Raqqa. With this in mind, he has authorized scaling up military cooperation with Syrian Kurdish groups. This frustrates ErdoÄŸan, who is determined to prevent the Syrian Kurds from expanding their influence in northern Syria along the Turkish border. Syrian Kurds are closely affiliated with the Kurdistan Workers' Party (PKK)which Turkey and the United States consider a terrorist organization that poses a serious threat to Turkey's national security and political stability. ErdoÄŸan expects Trump to heed to a NATO ally, but it's unlikely that this will happen. Nor is it likely that Secretary of Defense James Mattis' assurances to Turkey will be very convincing. This is an ominous development, not only in terms of the future of U.S.-Turkey relations, but also with respect to addressing the many challenges resulting from the Syrian quagmire. One such challenge is sharing the burden of protecting Syrian refugees. Turkey now hosts almost three million refugees from Syria. ErdoÄŸan has complained, on multiple occasions, that </w:t>
      </w:r>
      <w:r w:rsidRPr="00C568FB">
        <w:rPr>
          <w:rStyle w:val="StyleUnderline"/>
          <w:highlight w:val="yellow"/>
        </w:rPr>
        <w:t>Turkey carries most of this burden alone and needs the support of the international community</w:t>
      </w:r>
      <w:r w:rsidRPr="00C568FB">
        <w:rPr>
          <w:sz w:val="16"/>
          <w:highlight w:val="yellow"/>
        </w:rPr>
        <w:t>.</w:t>
      </w:r>
      <w:r w:rsidRPr="007736DF">
        <w:rPr>
          <w:sz w:val="16"/>
        </w:rPr>
        <w:t xml:space="preserve"> Granted, he hasn't always voiced his complaints in the most diplomatic or constructive manner; however, he does have a point. Trump's executive order that restricts the resettlement of Syrian refugees from front-line states to the United States has already complicated matters. In the event of severe cuts to funding for humanitarian assistance, which indeed seems very likely, there will be further tension. Washington should acknowledge that cooperating with Turkey on this matter is as vital to its national security as defeating ISIS in Syria. Addressing the needs of refugees and improving security cooperation with Turkey will be critical in making sure that refugeesespecially the impressionable, younger refugeesdo not get absorbed by the recruitment networks of extremist groups, and that as ISIS continues on the back-foot, its fighters do not infiltrate the ranks of refugees, cross into Europe, and carry out lone-wolf attacks across the continent. Washington should acknowledge that cooperating with Turkey on this matter is as vital to its national security as defeating ISIS in Syria. Therefore, there are two broader issue areas that should be separately discussed and dealt with: 1) how to move forward with the ground operations to liberate Raqqa and whether Syrian Kurds are the most effective means to this end (including in thinking about "the day after"), and 2) fairer burden-sharing regarding refugees in Turkey's neighborhood. By focusing on the need and welfare of Syrian refugees, both sides could use the upcoming meeting as an opportunity to inject some goodwill into bilateral relationsor at least de-escalate the tension. In this regard, Turkey should reverse its recent practice of banning large and experienced international NGOs from continuing their work in support of displaced Syrians. These bans actually contradict the logic behind ErdoÄŸan's complaints regarding insufficient international support. At the same time, the bans are in place due to legitimate security concerns, and it's true that some international assistance sometimes end up in the wrong hands. Through constructive engagement, especially if the Trump administration decides to assume a greater part in burden sharing, this issue could be resolved. A larger pool of funding should be made available for the Syria's displaced, </w:t>
      </w:r>
      <w:r w:rsidRPr="007736DF">
        <w:rPr>
          <w:rStyle w:val="StyleUnderline"/>
          <w:sz w:val="16"/>
          <w:u w:val="none"/>
        </w:rPr>
        <w:t xml:space="preserve">and </w:t>
      </w:r>
      <w:r w:rsidRPr="004B0566">
        <w:rPr>
          <w:rStyle w:val="StyleUnderline"/>
          <w:highlight w:val="yellow"/>
        </w:rPr>
        <w:t>the United States should find a way to soften the restrictions on refugee resettlement</w:t>
      </w:r>
      <w:r w:rsidRPr="007736DF">
        <w:rPr>
          <w:sz w:val="16"/>
        </w:rPr>
        <w:t xml:space="preserve"> without jeopardizing national security. </w:t>
      </w:r>
      <w:r w:rsidRPr="004B0566">
        <w:rPr>
          <w:rStyle w:val="StyleUnderline"/>
          <w:highlight w:val="yellow"/>
        </w:rPr>
        <w:t>As a recent poll shows, the U.S. public is not necessarily against admitting Syrian refugees into the country; hence, there may not be the backlash that some fear.</w:t>
      </w:r>
      <w:r>
        <w:rPr>
          <w:u w:val="single"/>
        </w:rPr>
        <w:t xml:space="preserve"> </w:t>
      </w:r>
      <w:r w:rsidRPr="004B0566">
        <w:rPr>
          <w:rStyle w:val="StyleUnderline"/>
          <w:highlight w:val="yellow"/>
        </w:rPr>
        <w:t>Such a pragmatic approach would not only help mitigate some of the current tension in U.S.-Turkey relations resulting over profound differences in Syria, but also achieve a sense of good will by helping innocent victims of the quagmire in Syria.</w:t>
      </w:r>
      <w:r w:rsidRPr="007736DF">
        <w:rPr>
          <w:sz w:val="16"/>
        </w:rPr>
        <w:t xml:space="preserve"> Such good will might just help to address the thornier questions high up on the agenda of the meeting between the two leaders.</w:t>
      </w:r>
    </w:p>
    <w:p w:rsidR="00ED5931" w:rsidRDefault="00ED5931" w:rsidP="00ED5931"/>
    <w:p w:rsidR="00ED5931" w:rsidRDefault="00ED5931" w:rsidP="00ED5931">
      <w:pPr>
        <w:pStyle w:val="Heading4"/>
      </w:pPr>
      <w:r>
        <w:t xml:space="preserve">U.S. must act to alleviate economic burden of refugees on Lebanon </w:t>
      </w:r>
    </w:p>
    <w:p w:rsidR="00ED5931" w:rsidRPr="00420447" w:rsidRDefault="00ED5931" w:rsidP="00ED5931">
      <w:r w:rsidRPr="00DA1E92">
        <w:t xml:space="preserve">Alexander </w:t>
      </w:r>
      <w:r w:rsidRPr="00DA1E92">
        <w:rPr>
          <w:rStyle w:val="Style13ptBold"/>
        </w:rPr>
        <w:t>Kochenburger 16</w:t>
      </w:r>
      <w:r w:rsidRPr="00DA1E92">
        <w:t>, Fulbright English Teaching Assistant in Agadir, Morocco with a BA in International Studies and a focus in the Middle East and Arabic, 5/2/16, "Resettling Syrian Refugees in the U.S.: Regional Stability and Saving Lives," https://crossworks.holycross.edu/cgi/viewcontent.cgi?article=1000&amp;context=washington</w:t>
      </w:r>
    </w:p>
    <w:p w:rsidR="00ED5931" w:rsidRPr="00A04FAC" w:rsidRDefault="00ED5931" w:rsidP="00ED5931">
      <w:pPr>
        <w:rPr>
          <w:rStyle w:val="StyleUnderline"/>
        </w:rPr>
      </w:pPr>
      <w:r w:rsidRPr="00420447">
        <w:rPr>
          <w:sz w:val="10"/>
        </w:rPr>
        <w:t xml:space="preserve">Roughly 1.3 million Syrian refugees living in Lebanon, a state geographically smaller than Maryland, constitute around 25% of the country’s population.38 Unlike in Turkey and Jordan, Lebanon does not run formal refugee camps and instead, refugees either live in host communities or in informal tented settlements.39 This situation has made it hard to estimate the exact number of Syrians in Lebanon; while around 1 million have been officially registered with the Lebanese Government, 1.3 million are estimated to be in the country. </w:t>
      </w:r>
      <w:r w:rsidRPr="00A04FAC">
        <w:rPr>
          <w:rStyle w:val="StyleUnderline"/>
        </w:rPr>
        <w:t xml:space="preserve">93% of Syrians in Lebanon live below the poverty line and lack access to the labor market, health care, and education.40 Making matters worse, </w:t>
      </w:r>
      <w:r w:rsidRPr="00420447">
        <w:rPr>
          <w:rStyle w:val="StyleUnderline"/>
          <w:highlight w:val="yellow"/>
        </w:rPr>
        <w:t>Lebanon's economy has suffered</w:t>
      </w:r>
      <w:r w:rsidRPr="00A04FAC">
        <w:rPr>
          <w:rStyle w:val="StyleUnderline"/>
        </w:rPr>
        <w:t xml:space="preserve"> with tourism dropping 23% and exports to Syria falling 7.5% since Syria's civil war erupted in 2011. The Syrian refugee crisis has had the equivalent effect on Lebanon as if the U.S. was forced to host 64 million refugees from Mexico, more than half the country’s population.41</w:t>
      </w:r>
    </w:p>
    <w:p w:rsidR="00ED5931" w:rsidRPr="00A04FAC" w:rsidRDefault="00ED5931" w:rsidP="00ED5931">
      <w:pPr>
        <w:rPr>
          <w:rStyle w:val="StyleUnderline"/>
        </w:rPr>
      </w:pPr>
      <w:r w:rsidRPr="00420447">
        <w:rPr>
          <w:sz w:val="10"/>
        </w:rPr>
        <w:t xml:space="preserve">In March, I sat down with Sarkis Naoum, a senior Lebanese columnist for An-Nahar, to discuss the effects of the estimated 1.3 million Syrian refugees living in Lebanon. Naoum informed me </w:t>
      </w:r>
      <w:r w:rsidRPr="00A04FAC">
        <w:rPr>
          <w:rStyle w:val="StyleUnderline"/>
        </w:rPr>
        <w:t xml:space="preserve">that </w:t>
      </w:r>
      <w:r w:rsidRPr="00420447">
        <w:rPr>
          <w:rStyle w:val="StyleUnderline"/>
        </w:rPr>
        <w:t>Lebanon has resisted forming official refugee camps for Syrians because of sectarian fears.</w:t>
      </w:r>
      <w:r w:rsidRPr="00A04FAC">
        <w:rPr>
          <w:rStyle w:val="StyleUnderline"/>
        </w:rPr>
        <w:t>4</w:t>
      </w:r>
      <w:r w:rsidRPr="00420447">
        <w:rPr>
          <w:sz w:val="10"/>
        </w:rPr>
        <w:t xml:space="preserve">2 As is reflective of Syrian society, the vast majority of Syrian refugees are Sunni so Lebanon is worried that accepting millions of Sunnis will upset the country’s delicate Sunni/Shia/Christian43 balance and spark another civil war. Furthermore, Naoum claimed that </w:t>
      </w:r>
      <w:r w:rsidRPr="00420447">
        <w:rPr>
          <w:rStyle w:val="StyleUnderline"/>
        </w:rPr>
        <w:t>even if Lebanon wanted to create official refugee camps, they would not be able to</w:t>
      </w:r>
      <w:r w:rsidRPr="00420447">
        <w:rPr>
          <w:sz w:val="10"/>
        </w:rPr>
        <w:t xml:space="preserve">. For a country that has not had a president in over a year and has mountains of trash lining the streets of its capital, </w:t>
      </w:r>
      <w:r w:rsidRPr="00A04FAC">
        <w:rPr>
          <w:rStyle w:val="StyleUnderline"/>
        </w:rPr>
        <w:t>there is not enough political will and authority to organize refugee camps</w:t>
      </w:r>
      <w:r w:rsidRPr="00420447">
        <w:rPr>
          <w:sz w:val="10"/>
        </w:rPr>
        <w:t xml:space="preserve">. Naoum ended our discussion with a foreboding warning, telling </w:t>
      </w:r>
      <w:r w:rsidRPr="000A1E2F">
        <w:rPr>
          <w:sz w:val="10"/>
        </w:rPr>
        <w:t xml:space="preserve">me </w:t>
      </w:r>
      <w:r w:rsidRPr="00420447">
        <w:rPr>
          <w:rStyle w:val="StyleUnderline"/>
          <w:highlight w:val="yellow"/>
        </w:rPr>
        <w:t>the last time Lebanon hosted millions of refugees [</w:t>
      </w:r>
      <w:r w:rsidRPr="00A04FAC">
        <w:rPr>
          <w:rStyle w:val="StyleUnderline"/>
        </w:rPr>
        <w:t xml:space="preserve">Palestinian refugees in the 1960s and 1970s] </w:t>
      </w:r>
      <w:r w:rsidRPr="00420447">
        <w:rPr>
          <w:rStyle w:val="StyleUnderline"/>
          <w:highlight w:val="yellow"/>
        </w:rPr>
        <w:t>the country collapsed</w:t>
      </w:r>
      <w:r w:rsidRPr="00A04FAC">
        <w:rPr>
          <w:rStyle w:val="StyleUnderline"/>
        </w:rPr>
        <w:t xml:space="preserve"> and fought a brutal civil war.44</w:t>
      </w:r>
    </w:p>
    <w:p w:rsidR="00ED5931" w:rsidRPr="00420447" w:rsidRDefault="00ED5931" w:rsidP="00ED5931">
      <w:pPr>
        <w:rPr>
          <w:sz w:val="10"/>
        </w:rPr>
      </w:pPr>
      <w:r w:rsidRPr="00420447">
        <w:rPr>
          <w:sz w:val="10"/>
        </w:rPr>
        <w:t xml:space="preserve">In an effort to better understand the risk for Lebanon, I spoke with Joseph Bahout, a scholar at the Carnegie Endowment for International Peace. Bahout agreed with Sarkis </w:t>
      </w:r>
      <w:r w:rsidRPr="00420447">
        <w:rPr>
          <w:rStyle w:val="StyleUnderline"/>
        </w:rPr>
        <w:t>that the Syrian refugee crisis was changing the fabric of Lebanese society.</w:t>
      </w:r>
      <w:r w:rsidRPr="00420447">
        <w:rPr>
          <w:sz w:val="10"/>
        </w:rPr>
        <w:t xml:space="preserve"> This change, he added, might be permanent as usually only 30% of refugees in conflicts worldwide ever return to their home country, meaning 70% of the 1.3 million Syrians in Lebanon will likely stay. He added that </w:t>
      </w:r>
      <w:r w:rsidRPr="00420447">
        <w:rPr>
          <w:rStyle w:val="StyleUnderline"/>
        </w:rPr>
        <w:t xml:space="preserve">the </w:t>
      </w:r>
      <w:r w:rsidRPr="00420447">
        <w:rPr>
          <w:rStyle w:val="StyleUnderline"/>
          <w:highlight w:val="yellow"/>
        </w:rPr>
        <w:t>Syrian refugees are taking much of the low-level labor opportunities in Lebanon, increasing tensions</w:t>
      </w:r>
      <w:r w:rsidRPr="00420447">
        <w:rPr>
          <w:rStyle w:val="StyleUnderline"/>
        </w:rPr>
        <w:t xml:space="preserve"> that are quickly taking a sectarian tone.</w:t>
      </w:r>
      <w:r w:rsidRPr="00420447">
        <w:rPr>
          <w:sz w:val="10"/>
        </w:rPr>
        <w:t>45 Another danger, is that a significant amount of the refugee population are young boys, aged 10-16, with no education and a high exposure to violence. Tragically, Bahout predicted, these adolescents could become recruits for terror groups 10 years down the road. He warned, “The next Abu Bakr [leader of ISIL] of 2025 will be a refugee who lived in Lebanon or Jordan.”46</w:t>
      </w:r>
    </w:p>
    <w:p w:rsidR="00ED5931" w:rsidRDefault="00ED5931" w:rsidP="00ED5931">
      <w:pPr>
        <w:rPr>
          <w:sz w:val="10"/>
        </w:rPr>
      </w:pPr>
      <w:r w:rsidRPr="00420447">
        <w:rPr>
          <w:rStyle w:val="StyleUnderline"/>
        </w:rPr>
        <w:t xml:space="preserve">The Brookings Institution argues that Lebanon’s stability should be important to the U.S. because it denies adversaries like Iran the ability to exploit Lebanon, boosts U.S. security interests in the Middle East and those of its ally, Israel, and because the United States has a strategic interest in supporting democratic countries and in strengthening democratic institutions around the world. </w:t>
      </w:r>
      <w:r w:rsidRPr="00420447">
        <w:rPr>
          <w:sz w:val="10"/>
        </w:rPr>
        <w:t xml:space="preserve">While Lebanon is certainly an imperfect democracy, </w:t>
      </w:r>
      <w:r w:rsidRPr="00420447">
        <w:rPr>
          <w:rStyle w:val="StyleUnderline"/>
        </w:rPr>
        <w:t>Brookings argues that its “liberal impulses” play an important cultural-intellectual role in the region</w:t>
      </w:r>
      <w:r w:rsidRPr="00420447">
        <w:rPr>
          <w:sz w:val="10"/>
        </w:rPr>
        <w:t xml:space="preserve">.47 As </w:t>
      </w:r>
      <w:r w:rsidRPr="00420447">
        <w:rPr>
          <w:rStyle w:val="StyleUnderline"/>
          <w:highlight w:val="yellow"/>
        </w:rPr>
        <w:t xml:space="preserve">the Syrian crisis has pushed the Lebanese economy to the breaking point, </w:t>
      </w:r>
      <w:r w:rsidRPr="00420447">
        <w:rPr>
          <w:rStyle w:val="StyleUnderline"/>
        </w:rPr>
        <w:t xml:space="preserve">the U.S. must act to alleviate the burden. </w:t>
      </w:r>
      <w:r w:rsidRPr="00420447">
        <w:rPr>
          <w:sz w:val="10"/>
        </w:rPr>
        <w:t xml:space="preserve">Furthermore, enrollment of Syrian refugees in formal education at the beginning of the 2014 school year was about 25% in Lebanon (with 102,000 Syrian refugee children enrolled out of an estimated 408,000 school age children).48 Thus, </w:t>
      </w:r>
      <w:r w:rsidRPr="00420447">
        <w:rPr>
          <w:rStyle w:val="StyleUnderline"/>
          <w:highlight w:val="yellow"/>
        </w:rPr>
        <w:t>the U.S. should use resettlement programs to alleviate the immense burden on Lebanon</w:t>
      </w:r>
      <w:r w:rsidRPr="00420447">
        <w:rPr>
          <w:sz w:val="10"/>
        </w:rPr>
        <w:t xml:space="preserve"> and aid Syrian children who have virtually no education.</w:t>
      </w:r>
    </w:p>
    <w:p w:rsidR="00ED5931" w:rsidRDefault="00ED5931" w:rsidP="00ED5931">
      <w:pPr>
        <w:rPr>
          <w:sz w:val="10"/>
        </w:rPr>
      </w:pPr>
    </w:p>
    <w:p w:rsidR="00ED5931" w:rsidRPr="00420447" w:rsidRDefault="00ED5931" w:rsidP="00ED5931">
      <w:pPr>
        <w:rPr>
          <w:rStyle w:val="StyleUnderline"/>
        </w:rPr>
      </w:pPr>
      <w:r w:rsidRPr="00420447">
        <w:rPr>
          <w:sz w:val="10"/>
        </w:rPr>
        <w:t xml:space="preserve">Turkey, a nation of 75 million and host to more than 2.7 million Syrian refugees, has fared better than Jordan and Lebanon in hosting millions of Syrians due to its greater population and economy. Turkey’s GDP is $798 billion as compared to Jordan $35 billion and Lebanon $50 billion. In fact, the United Nation High Commissioner for Refugees (UNHCR) and other observers have lauded the “consistently high standard” of Turkey’s response to the crisis.49 So far, Turkey has spent over $8 billion providing for the Syrians in the country. Surprisingly, Turkey's economy also grew 5.7% in the last quarter of 2015, which most economists attribute to the boost in consumption from Syrian refugees.50 </w:t>
      </w:r>
      <w:r w:rsidRPr="00420447">
        <w:rPr>
          <w:rStyle w:val="StyleUnderline"/>
          <w:highlight w:val="yellow"/>
        </w:rPr>
        <w:t>The question</w:t>
      </w:r>
      <w:r w:rsidRPr="00420447">
        <w:rPr>
          <w:rStyle w:val="StyleUnderline"/>
        </w:rPr>
        <w:t xml:space="preserve"> though </w:t>
      </w:r>
      <w:r w:rsidRPr="00420447">
        <w:rPr>
          <w:rStyle w:val="StyleUnderline"/>
          <w:highlight w:val="yellow"/>
        </w:rPr>
        <w:t>is how long Turkey’s economy can continue to grow</w:t>
      </w:r>
      <w:r w:rsidRPr="00420447">
        <w:rPr>
          <w:rStyle w:val="StyleUnderline"/>
        </w:rPr>
        <w:t>.</w:t>
      </w:r>
      <w:r w:rsidRPr="00420447">
        <w:rPr>
          <w:sz w:val="10"/>
        </w:rPr>
        <w:t xml:space="preserve"> As Economist Murat Ucer told Al-Monitor, “</w:t>
      </w:r>
      <w:r w:rsidRPr="00420447">
        <w:rPr>
          <w:rStyle w:val="StyleUnderline"/>
        </w:rPr>
        <w:t xml:space="preserve">The </w:t>
      </w:r>
      <w:r w:rsidRPr="00420447">
        <w:rPr>
          <w:rStyle w:val="StyleUnderline"/>
          <w:highlight w:val="yellow"/>
        </w:rPr>
        <w:t>Syrians’ impact on growth was a one-off thing</w:t>
      </w:r>
      <w:r w:rsidRPr="00420447">
        <w:rPr>
          <w:rStyle w:val="StyleUnderline"/>
        </w:rPr>
        <w:t xml:space="preserve">, meaning they will not be boosting growth at the same rate every year. </w:t>
      </w:r>
      <w:r w:rsidRPr="00420447">
        <w:rPr>
          <w:rStyle w:val="StyleUnderline"/>
          <w:highlight w:val="yellow"/>
        </w:rPr>
        <w:t>But as long as they stay, they will continue to push up unemployment and pressure wages.</w:t>
      </w:r>
      <w:r w:rsidRPr="00420447">
        <w:rPr>
          <w:rStyle w:val="StyleUnderline"/>
        </w:rPr>
        <w:t xml:space="preserve">”51 Thus, the millions of </w:t>
      </w:r>
      <w:r w:rsidRPr="00420447">
        <w:rPr>
          <w:rStyle w:val="StyleUnderline"/>
          <w:highlight w:val="yellow"/>
        </w:rPr>
        <w:t>Syrian refugees living in Turkey could soon have a negative impact on the economy if the international community does not step in.</w:t>
      </w:r>
    </w:p>
    <w:p w:rsidR="00ED5931" w:rsidRPr="00420447" w:rsidRDefault="00ED5931" w:rsidP="00ED5931">
      <w:pPr>
        <w:rPr>
          <w:sz w:val="10"/>
        </w:rPr>
      </w:pPr>
      <w:r w:rsidRPr="00420447">
        <w:rPr>
          <w:sz w:val="10"/>
        </w:rPr>
        <w:t>Of the estimated 2.7 million Syrians in Turkey, only around 260,000 reside in the 26 camps throughout the country and while they have access to health care and other basic needs, they cannot work and even need a permit to leave the camp.52 Outside the camps, Istanbul alone has officially registered over 400,000 Syrian refugees. Syrian refugees in Turkey are under temporary protection status and while they have access to health and education through a provisional identity card, they do not have internationally recognized refugee status or a path to citizenship. Also worth noting, under a new agreement, Europe is sending refugees back to Turkey if they enter Greece illegally. In exchange, the European Union offered Turkey $6.8 billion to help with the crisis. This agreement and the overall Syrian refugee crisis have left Turkey scrambling to create long-term solutions for millions of people it had expected to house only temporarily.53</w:t>
      </w:r>
    </w:p>
    <w:p w:rsidR="00ED5931" w:rsidRPr="00420447" w:rsidRDefault="00ED5931" w:rsidP="00ED5931">
      <w:pPr>
        <w:rPr>
          <w:rStyle w:val="StyleUnderline"/>
        </w:rPr>
      </w:pPr>
      <w:r w:rsidRPr="00420447">
        <w:rPr>
          <w:rStyle w:val="StyleUnderline"/>
        </w:rPr>
        <w:t>The largest problem Syrian refugees in Turkey face is lack of education</w:t>
      </w:r>
      <w:r w:rsidRPr="00420447">
        <w:rPr>
          <w:sz w:val="10"/>
        </w:rPr>
        <w:t xml:space="preserve"> as only one-third of the estimated 700,000 school-aged refugees are in school.54 Shaza Barakat, founder of a Syrian temporary education center in Istanbul, warned that “If a child doesn’t go to school, </w:t>
      </w:r>
      <w:r w:rsidRPr="00420447">
        <w:rPr>
          <w:rStyle w:val="StyleUnderline"/>
        </w:rPr>
        <w:t>it will create big problems in the future—they will end up on the streets, or go back to Syria to die fighting, or be radicalized into extremists, or die in the ocean trying to reach Europe</w:t>
      </w:r>
      <w:r w:rsidRPr="00420447">
        <w:rPr>
          <w:sz w:val="10"/>
        </w:rPr>
        <w:t xml:space="preserve">.” The Turkish Government seems well aware of this risk as in October, 2015 the deputy undersecretary for education Yusuf Buyuk stated, “If we cannot educate these students, they will fall into the wrong hands, they are going to be exploited by gangs, criminals.” Human Rights Watch found that Syrian refugees in Turkey face three barriers to education: language (Arabic vs. Turkish), economic hardship, and social integration.55 </w:t>
      </w:r>
      <w:r w:rsidRPr="00420447">
        <w:rPr>
          <w:rStyle w:val="StyleUnderline"/>
        </w:rPr>
        <w:t>While aid is certainly needed to address the systematic lack of education for refugees in Turkey</w:t>
      </w:r>
      <w:r w:rsidRPr="00420447">
        <w:rPr>
          <w:rStyle w:val="StyleUnderline"/>
          <w:highlight w:val="yellow"/>
        </w:rPr>
        <w:t>, resettlement can and should be part of the solution.</w:t>
      </w:r>
    </w:p>
    <w:p w:rsidR="00ED5931" w:rsidRPr="00420447" w:rsidRDefault="00ED5931" w:rsidP="00ED5931">
      <w:pPr>
        <w:rPr>
          <w:rStyle w:val="StyleUnderline"/>
        </w:rPr>
      </w:pPr>
      <w:r w:rsidRPr="00420447">
        <w:rPr>
          <w:sz w:val="10"/>
        </w:rPr>
        <w:t xml:space="preserve">Furthermore, </w:t>
      </w:r>
      <w:r w:rsidRPr="00420447">
        <w:rPr>
          <w:rStyle w:val="StyleUnderline"/>
          <w:highlight w:val="yellow"/>
        </w:rPr>
        <w:t>Turkey has been a key U.S. ally since the Cold War</w:t>
      </w:r>
      <w:r w:rsidRPr="00420447">
        <w:rPr>
          <w:sz w:val="10"/>
        </w:rPr>
        <w:t xml:space="preserve"> and despite serious disagreements over Syria; Turkey continues to be a major actor in the Coalition against ISIL along its 780 mile land border with Syria and Iraq. While the 60 year old alliance with NATO member Turkey is now strained, the U.S. still needs Turkey’s cooperation in everything from ending the Arab-Israeli conflict, stabilizing Iraq, and destroying ISIL. As the Washington Post editorializes, </w:t>
      </w:r>
      <w:r w:rsidRPr="00420447">
        <w:rPr>
          <w:rStyle w:val="StyleUnderline"/>
        </w:rPr>
        <w:t>“</w:t>
      </w:r>
      <w:r w:rsidRPr="00420447">
        <w:rPr>
          <w:rStyle w:val="StyleUnderline"/>
          <w:highlight w:val="yellow"/>
        </w:rPr>
        <w:t>Without Turkey’s cooperation, no U.S. policy to bring stability to the region can succeed</w:t>
      </w:r>
      <w:r w:rsidRPr="00420447">
        <w:rPr>
          <w:rStyle w:val="StyleUnderline"/>
        </w:rPr>
        <w:t>, analysts and officials on both sides say.”56</w:t>
      </w:r>
    </w:p>
    <w:p w:rsidR="00ED5931" w:rsidRDefault="00ED5931" w:rsidP="00ED5931">
      <w:pPr>
        <w:rPr>
          <w:rStyle w:val="StyleUnderline"/>
        </w:rPr>
      </w:pPr>
      <w:r w:rsidRPr="00420447">
        <w:rPr>
          <w:sz w:val="10"/>
        </w:rPr>
        <w:t>The Syrian conflict’s perpetual nature is generating thousands of Syrian refugees by the day, especially as the latest diplomatic negotiations in Geneva continue to break down</w:t>
      </w:r>
      <w:r w:rsidRPr="00420447">
        <w:rPr>
          <w:sz w:val="10"/>
          <w:highlight w:val="yellow"/>
        </w:rPr>
        <w:t xml:space="preserve">. </w:t>
      </w:r>
      <w:r w:rsidRPr="00420447">
        <w:rPr>
          <w:rStyle w:val="StyleUnderline"/>
          <w:highlight w:val="yellow"/>
        </w:rPr>
        <w:t>The Syrian refugee crisis has stretched three important U.S. allies in the region to the breaking point and thus it is unrealistic for the United States to ask them to accept more Syrians</w:t>
      </w:r>
      <w:r w:rsidRPr="00420447">
        <w:rPr>
          <w:rStyle w:val="StyleUnderline"/>
        </w:rPr>
        <w:t>.</w:t>
      </w:r>
      <w:r w:rsidRPr="00420447">
        <w:rPr>
          <w:sz w:val="10"/>
        </w:rPr>
        <w:t xml:space="preserve"> For if Jordan, Lebanon, or Turkey were to collapse economically or politically, the ensuing chaos would provide fertile ground for ISIL expansion. Additionally, while increased international aid will have to be part of the solution, no amount of money can stop sexual abuse in camps or make Syrian refugees go to school. </w:t>
      </w:r>
      <w:r w:rsidRPr="00420447">
        <w:rPr>
          <w:rStyle w:val="StyleUnderline"/>
          <w:highlight w:val="yellow"/>
        </w:rPr>
        <w:t>This is where resettlement programs</w:t>
      </w:r>
      <w:r w:rsidRPr="00420447">
        <w:rPr>
          <w:sz w:val="10"/>
        </w:rPr>
        <w:t xml:space="preserve"> which only target the most vulnerable refugees </w:t>
      </w:r>
      <w:r w:rsidRPr="00420447">
        <w:rPr>
          <w:rStyle w:val="StyleUnderline"/>
          <w:highlight w:val="yellow"/>
        </w:rPr>
        <w:t>can help.</w:t>
      </w:r>
    </w:p>
    <w:p w:rsidR="00ED5931" w:rsidRPr="00ED5931" w:rsidRDefault="00ED5931" w:rsidP="00ED5931"/>
    <w:p w:rsidR="00827B6B" w:rsidRDefault="00827B6B" w:rsidP="00827B6B">
      <w:pPr>
        <w:pStyle w:val="Heading2"/>
      </w:pPr>
      <w:r>
        <w:t>Pandemics Advantage</w:t>
      </w:r>
    </w:p>
    <w:p w:rsidR="00827B6B" w:rsidRPr="00827B6B" w:rsidRDefault="00827B6B" w:rsidP="00827B6B">
      <w:pPr>
        <w:pStyle w:val="Heading3"/>
      </w:pPr>
      <w:r>
        <w:t>Refugees =&gt; Lack of Healthcare</w:t>
      </w:r>
    </w:p>
    <w:p w:rsidR="00827B6B" w:rsidRDefault="00827B6B" w:rsidP="00827B6B">
      <w:pPr>
        <w:pStyle w:val="Heading4"/>
      </w:pPr>
      <w:r>
        <w:t>Syrian Conflict has destroyed health care for refugees-causes pandemics</w:t>
      </w:r>
    </w:p>
    <w:p w:rsidR="00827B6B" w:rsidRPr="00D924EC" w:rsidRDefault="00827B6B" w:rsidP="00827B6B">
      <w:r w:rsidRPr="00D924EC">
        <w:t xml:space="preserve">Resat </w:t>
      </w:r>
      <w:r w:rsidRPr="00D924EC">
        <w:rPr>
          <w:rStyle w:val="Style13ptBold"/>
        </w:rPr>
        <w:t>Ozaras et al 15</w:t>
      </w:r>
      <w:r w:rsidRPr="00D924EC">
        <w:t>, professor at the Department of Infectious Diseases and Clinical Microbiology, Istanbul University Cerrahpasa Medical School, "Syrian refugees and infectious disease challenges," https://www.travelmedicinejournal.com/article/S1477-8939(15)00181-7/fulltext</w:t>
      </w:r>
    </w:p>
    <w:p w:rsidR="00827B6B" w:rsidRPr="00D924EC" w:rsidRDefault="00827B6B" w:rsidP="00827B6B">
      <w:pPr>
        <w:rPr>
          <w:sz w:val="10"/>
        </w:rPr>
      </w:pPr>
      <w:r w:rsidRPr="00D924EC">
        <w:rPr>
          <w:rStyle w:val="StyleUnderline"/>
        </w:rPr>
        <w:t>The on-going conflict in Syria has led to the destruction of health care facilities, a breakdown and destruction of childhood immunization programmes, a shortage of drugs, and a lack of access to clean water.</w:t>
      </w:r>
      <w:r w:rsidRPr="00D924EC">
        <w:rPr>
          <w:sz w:val="10"/>
        </w:rPr>
        <w:t xml:space="preserve"> These sad circumstances </w:t>
      </w:r>
      <w:r w:rsidRPr="00D924EC">
        <w:rPr>
          <w:rStyle w:val="StyleUnderline"/>
        </w:rPr>
        <w:t>have resulted in significant emerging health problems in Syria</w:t>
      </w:r>
      <w:r w:rsidRPr="00D924EC">
        <w:rPr>
          <w:sz w:val="10"/>
        </w:rPr>
        <w:t xml:space="preserve"> [1]. It is estimated that some 6.5 million people are displaced within the country. More than 4.2 million Syrians have crossed borders; Turkey hosts more than 2.1 million refugees, Lebanon 1 million, Jordan 630,000 and Iraq 235,000 and there are approximately 682,000 asylum applications in Europe [2].</w:t>
      </w:r>
    </w:p>
    <w:p w:rsidR="00827B6B" w:rsidRPr="00D924EC" w:rsidRDefault="00827B6B" w:rsidP="00827B6B">
      <w:pPr>
        <w:rPr>
          <w:rStyle w:val="StyleUnderline"/>
        </w:rPr>
      </w:pPr>
      <w:r w:rsidRPr="00D924EC">
        <w:rPr>
          <w:rStyle w:val="StyleUnderline"/>
        </w:rPr>
        <w:t>Health care problems and specifically infectious diseases are a major burden for the refugees.</w:t>
      </w:r>
      <w:r w:rsidRPr="00D924EC">
        <w:rPr>
          <w:sz w:val="10"/>
        </w:rPr>
        <w:t xml:space="preserve"> In Turkey, some of the refugees are in camps while others are distributed to the cities. Re</w:t>
      </w:r>
      <w:r w:rsidRPr="00D924EC">
        <w:rPr>
          <w:rStyle w:val="StyleUnderline"/>
        </w:rPr>
        <w:t>-emerging major infectious disease challenges include polio, cholera, typhoid fever, tuberculosis, and leishmaniasis.</w:t>
      </w:r>
    </w:p>
    <w:p w:rsidR="00827B6B" w:rsidRPr="00D924EC" w:rsidRDefault="00827B6B" w:rsidP="00827B6B">
      <w:pPr>
        <w:rPr>
          <w:sz w:val="10"/>
        </w:rPr>
      </w:pPr>
      <w:r w:rsidRPr="00D924EC">
        <w:rPr>
          <w:sz w:val="10"/>
        </w:rPr>
        <w:t>The World Health Organization (WHO) reported 37 polio cases in the Syrian Arab Republic as of March 20th, 2014. Regional spread was confirmed by a report of a case from Iraq, the first polio case in that country since 2000. Genetic sequencing indicated that the virus is most closely related to the virus detected in the Syrian Arab Republic and the virus was also isolated from the index child׳s three-year old sister, who did not develop symptoms [3]. Turkey, which eradicated polio in 1998, has started to vaccine all Syrian children against polio.</w:t>
      </w:r>
    </w:p>
    <w:p w:rsidR="00827B6B" w:rsidRPr="00D924EC" w:rsidRDefault="00827B6B" w:rsidP="00827B6B">
      <w:pPr>
        <w:rPr>
          <w:sz w:val="10"/>
        </w:rPr>
      </w:pPr>
      <w:r w:rsidRPr="00D924EC">
        <w:rPr>
          <w:sz w:val="10"/>
        </w:rPr>
        <w:t>Measles looms as a major health problem in Syrian nationals, 594 confirmed cases were reported in 2014. As of October 5th 2015, 41 confirmed measles cases and 524 suspected cases have been reported by WHO [4]. However this figure is most likely an underestimation as in 2014, at least 10,000 measles cases were allegedly reported [5].</w:t>
      </w:r>
    </w:p>
    <w:p w:rsidR="00827B6B" w:rsidRPr="00D924EC" w:rsidRDefault="00827B6B" w:rsidP="00827B6B">
      <w:pPr>
        <w:rPr>
          <w:rStyle w:val="StyleUnderline"/>
        </w:rPr>
      </w:pPr>
      <w:r w:rsidRPr="00D924EC">
        <w:rPr>
          <w:rStyle w:val="StyleUnderline"/>
        </w:rPr>
        <w:t>The refugees generally live in crowded and unsanitary conditions that are ideal conditions for the spread of tuberculosis (TB). In Lebanon, there are no formal refugee camps; rather there are hundreds of informal tented settlements around the country. Lebanon has reported an increase in TB rates attributed to the influx of Syrian refugees [6].</w:t>
      </w:r>
    </w:p>
    <w:p w:rsidR="00827B6B" w:rsidRPr="00D924EC" w:rsidRDefault="00827B6B" w:rsidP="00827B6B">
      <w:pPr>
        <w:rPr>
          <w:sz w:val="10"/>
        </w:rPr>
      </w:pPr>
      <w:r w:rsidRPr="00D924EC">
        <w:rPr>
          <w:sz w:val="10"/>
        </w:rPr>
        <w:t>Cutaneous leishmaniasis (CL) is highly endemic in Syria and it has spread beyond its endemic areas to neighboring countries and refugee camps. In Turkey, the screening of the cities having refugee camps showed increased numbers of cases with cutaneous leishmaniasis. In addition, an outbreak of Leishmania was reported in Lebanon starting in 2013 and linked to Syrian refugees [7]. Due to the increased mobility, and the flight of Syrians to other regions including Europe, CL should be considered an emerging new threat in formerly, unaffected regions [8].</w:t>
      </w:r>
    </w:p>
    <w:p w:rsidR="00827B6B" w:rsidRPr="00D924EC" w:rsidRDefault="00827B6B" w:rsidP="00827B6B">
      <w:pPr>
        <w:rPr>
          <w:sz w:val="10"/>
        </w:rPr>
      </w:pPr>
      <w:r w:rsidRPr="00D924EC">
        <w:rPr>
          <w:sz w:val="10"/>
        </w:rPr>
        <w:t>Patients with cholera and typhoid fever have been reported in Syrian civilians, indicating that the poor sanitary infrastructure is a cause for alarm [9]. The threat of infections with a long incubation time like leishmaniasis, tuberculosis, and brucellosis is ongoing and refugees will carry these infections to the neighboring countries [1]. Bacterial meningitis and gastrointestinal infections like hepatitis A, enterovirus, and Giardia are other expected challenges as are scabies and louse-borne infections. The risk of malaria outbreaks seems limited, as transmission has been controlled in Syria and neighboring countries [1].</w:t>
      </w:r>
    </w:p>
    <w:p w:rsidR="00827B6B" w:rsidRDefault="00827B6B" w:rsidP="00827B6B">
      <w:pPr>
        <w:rPr>
          <w:rStyle w:val="StyleUnderline"/>
        </w:rPr>
      </w:pPr>
      <w:r w:rsidRPr="00D924EC">
        <w:rPr>
          <w:rStyle w:val="StyleUnderline"/>
        </w:rPr>
        <w:t>The tragic breakdown of the health care system in war-torn Syria has caused a re-emergence of many infectious diseases in Syria and neighboring countries and due to stream of Syrian refugees into Europe could spread these infections to new areas. Urgent, concerted action is needed on all fronts to anticipate, prepare for, care for and mitigate infectious disease challenges in Syrian refugees.</w:t>
      </w:r>
    </w:p>
    <w:p w:rsidR="00ED5931" w:rsidRDefault="00ED5931" w:rsidP="00ED5931">
      <w:pPr>
        <w:pStyle w:val="Heading4"/>
        <w:rPr>
          <w:rStyle w:val="Style13ptBold"/>
        </w:rPr>
      </w:pPr>
      <w:r>
        <w:t xml:space="preserve">Civil war destroyed Syria’s health care system- no doctors, funding </w:t>
      </w:r>
    </w:p>
    <w:p w:rsidR="00ED5931" w:rsidRDefault="00ED5931" w:rsidP="00ED5931">
      <w:r>
        <w:rPr>
          <w:rStyle w:val="Style13ptBold"/>
        </w:rPr>
        <w:t>C</w:t>
      </w:r>
      <w:r w:rsidRPr="00A05A52">
        <w:rPr>
          <w:rStyle w:val="Style13ptBold"/>
        </w:rPr>
        <w:t>ousins 14</w:t>
      </w:r>
      <w:r w:rsidRPr="00DD48AA">
        <w:t xml:space="preserve"> (Sophie, an Australian writer based in South Asia, work focuses on the systems that exacerbate gender inequality and the impact this has on women's and girls' health, graduated in 2016 with a Masters of International Public Health from the University of Sydney, "Syrian crisis: health experts say more can be done", Volume 385, Issue 9972, 14–20 March 2015, Pages 931-934,</w:t>
      </w:r>
      <w:r>
        <w:t xml:space="preserve"> </w:t>
      </w:r>
      <w:r w:rsidRPr="00DD48AA">
        <w:t>https://www.sciencedirect.com/science/article/pii/S0140673615605153?via%3Dihub</w:t>
      </w:r>
      <w:r>
        <w:t>)</w:t>
      </w:r>
    </w:p>
    <w:p w:rsidR="00ED5931" w:rsidRDefault="00ED5931" w:rsidP="00ED5931">
      <w:r>
        <w:t xml:space="preserve">Inevitably, </w:t>
      </w:r>
      <w:r w:rsidRPr="00DD48AA">
        <w:rPr>
          <w:u w:val="single"/>
        </w:rPr>
        <w:t>the war has had an unprecedented and multidimensional effect on the country’s health system. What was once touted as one of the best health-care systems in the Arab world is now the worst. Hundreds of doctors, nurses, dentists, pharmacists, and paramedics have been killed, or fl ed to neighbouring countries or further afi eld, leaving a huge gap in experience and expertise that cannot be filled.</w:t>
      </w:r>
      <w:r>
        <w:t xml:space="preserve"> Zaher Sahloul, president of the Syrian American Medical Society, said more than 600 health-care professionals have been killed in the confl ict. A report by Save the Children last year said </w:t>
      </w:r>
      <w:r w:rsidRPr="00DD48AA">
        <w:rPr>
          <w:u w:val="single"/>
        </w:rPr>
        <w:t>remaining medical staff , some underqualifi ed and inexperienced, were doing operations, such as amputating limbs of children with serious injuries, because they lacked the equipment to treat them.</w:t>
      </w:r>
      <w:r>
        <w:t xml:space="preserve"> Newborn babies were dying in incubators due to power cuts and some patients opted to be “knocked out with metal bars for lack of anaesthesia”.</w:t>
      </w:r>
    </w:p>
    <w:p w:rsidR="00ED5931" w:rsidRDefault="00ED5931" w:rsidP="00ED5931">
      <w:r>
        <w:t>“In some areas like Homs, Aleppo, East Ghouta, Deir ez-Zor, and Al-Raqqa, the situation is more dire</w:t>
      </w:r>
      <w:r w:rsidRPr="00DD48AA">
        <w:rPr>
          <w:u w:val="single"/>
        </w:rPr>
        <w:t>: more than 75% of health-care professionals have been forced to leave”</w:t>
      </w:r>
      <w:r>
        <w:t>, Sahloul said. “</w:t>
      </w:r>
      <w:r w:rsidRPr="00DD48AA">
        <w:rPr>
          <w:u w:val="single"/>
        </w:rPr>
        <w:t xml:space="preserve">Doctors inside Syria are ready to risk their lives but they need financial support, training, and protection.” Aleppo, formerly the country’s economic hub with 2·5 million people and 6000 doctors, is now a city in ruins. </w:t>
      </w:r>
      <w:r w:rsidRPr="00DD48AA">
        <w:t>Presently, in eastern Aleppo</w:t>
      </w:r>
      <w:r w:rsidRPr="00DD48AA">
        <w:rPr>
          <w:u w:val="single"/>
        </w:rPr>
        <w:t>, only one neurosurgeon, one vascular surgeon, and three orthopaedic surgeons remain to serve more than 400 000 people under semi-siege conditions,</w:t>
      </w:r>
      <w:r>
        <w:t xml:space="preserve"> according to Sahloul. The doctors who remain, work in fear of reprisal, having to assume fake names and work in a cloud of secrecy. They risk their lives everyday to provide lifesaving treatment to thousands of people who can’t aff ord to leave or refuse to. According to a report by Physicians for Human Rights last year</w:t>
      </w:r>
      <w:r w:rsidRPr="00DD48AA">
        <w:rPr>
          <w:u w:val="single"/>
        </w:rPr>
        <w:t>, there have been 150 attacks on 124 different medical facilities throughout Syria between March, 2011, and March, 2014. 90% of those attacks were by Syrian Government forces</w:t>
      </w:r>
      <w:r>
        <w:t xml:space="preserve">. Additionally, half the country’s public hospitals have been destroyed or badly damaged and the ambulance service barely exists. David Nott is one of the few foreign doctors who have dared to venture into Syria. On his three trips to Syria since 2012, he has witnessed </w:t>
      </w:r>
      <w:r w:rsidRPr="00DD48AA">
        <w:rPr>
          <w:u w:val="single"/>
        </w:rPr>
        <w:t>the destruction of the country’s health-care system and the systematic targeting of innocent civilians with unimaginable injuries.</w:t>
      </w:r>
      <w:r>
        <w:t xml:space="preserve"> During his last stint in Aleppo last year, he noticed a fundamental change from his previous trip to the city a year earlier: barrel bombs had literally razored east Aleppo to the ground. “The health situation in Syria is getting worse and worse because of the [air] strikes that are unabated”, he said.</w:t>
      </w:r>
    </w:p>
    <w:p w:rsidR="00ED5931" w:rsidRPr="00DD48AA" w:rsidRDefault="00ED5931" w:rsidP="00ED5931">
      <w:pPr>
        <w:rPr>
          <w:u w:val="single"/>
        </w:rPr>
      </w:pPr>
      <w:r>
        <w:t xml:space="preserve">“Although clandestine shipments of vaccines and medicines are being pushed through, </w:t>
      </w:r>
      <w:r w:rsidRPr="00DD48AA">
        <w:rPr>
          <w:u w:val="single"/>
        </w:rPr>
        <w:t>the amount of skilled medical workers and nurses is minimal, so lots of medicines are being stockpiled without being used.”</w:t>
      </w:r>
    </w:p>
    <w:p w:rsidR="00ED5931" w:rsidRDefault="00ED5931" w:rsidP="00ED5931">
      <w:r>
        <w:t>But, as he stressed, one of the biggest problems in Syria now is financial: donors are fatigued with a war that shows no sign of waning</w:t>
      </w:r>
      <w:r w:rsidRPr="00DD48AA">
        <w:rPr>
          <w:u w:val="single"/>
        </w:rPr>
        <w:t>. “Because the war has gone on now for over 4 years the amount of charitable money which is being donated is drying up”</w:t>
      </w:r>
      <w:r>
        <w:t xml:space="preserve">, Nott explained. “There has been a significant move to stop any fi nances from getting into Syria from governments and other big donors. They do not know Al-Kindi hospital in Aleppo has been destroyed by fi erce fi ghting “...one of the biggest problems in Syria now is fi nancial: donors are fatigued with a war that shows no sign of waning.” </w:t>
      </w:r>
      <w:r w:rsidRPr="00DD48AA">
        <w:t>where the money is going and need to really have one channel that they can trust...so it’s getting more and more diffi cult to fi nancially support the humanitarian crisis.”</w:t>
      </w:r>
    </w:p>
    <w:p w:rsidR="00ED5931" w:rsidRPr="00D924EC" w:rsidRDefault="00ED5931" w:rsidP="00827B6B">
      <w:pPr>
        <w:rPr>
          <w:rStyle w:val="StyleUnderline"/>
        </w:rPr>
      </w:pPr>
    </w:p>
    <w:p w:rsidR="00827B6B" w:rsidRDefault="00ED5931" w:rsidP="00ED5931">
      <w:pPr>
        <w:pStyle w:val="Heading3"/>
      </w:pPr>
      <w:r>
        <w:t>Plan Key</w:t>
      </w:r>
    </w:p>
    <w:p w:rsidR="00ED5931" w:rsidRDefault="00ED5931" w:rsidP="00ED5931">
      <w:pPr>
        <w:pStyle w:val="Heading4"/>
      </w:pPr>
      <w:r>
        <w:t xml:space="preserve">The US is key to stop the growing crisis in Syria </w:t>
      </w:r>
    </w:p>
    <w:p w:rsidR="00ED5931" w:rsidRDefault="00ED5931" w:rsidP="00ED5931">
      <w:r w:rsidRPr="00FE1BAC">
        <w:rPr>
          <w:rStyle w:val="Style13ptBold"/>
        </w:rPr>
        <w:t xml:space="preserve">Yin 17 </w:t>
      </w:r>
      <w:r w:rsidRPr="0070449A">
        <w:t>(Steph, multimedia science journalist, graduate degree in journalism from New York University, wrote and produced multimedia for the U.S. Department of Energy's Argonne National Laboratory and Brown University's Swearer Center for Public Service, "The Refugee Health Crisis is a Health Crisis", 2/21/17, https://theoutline.com/post/1114/the-refugee-crisis-is-a-health-crisis?zd=1&amp;zi=3cxxkj6m</w:t>
      </w:r>
      <w:r>
        <w:t>)</w:t>
      </w:r>
    </w:p>
    <w:p w:rsidR="00ED5931" w:rsidRDefault="00ED5931" w:rsidP="00ED5931">
      <w:r w:rsidRPr="0070449A">
        <w:rPr>
          <w:u w:val="single"/>
        </w:rPr>
        <w:t>People in these settlements live in unhygienic conditions in temperatures as high as 130 degrees</w:t>
      </w:r>
      <w:r>
        <w:t>, said Gilbert Burnham, a professor at the Bloomberg School of Public Health who studies displaced people in Iraq. More than 60 percent of pregnancies in informal settlements in central Iraq had complications, he told The Outline, and access to health services was limited, often requiring a vehicle to travel to hard-to-reach locations.</w:t>
      </w:r>
    </w:p>
    <w:p w:rsidR="00ED5931" w:rsidRDefault="00ED5931" w:rsidP="00ED5931">
      <w:r>
        <w:t>It’s common to see children with stunted growth in refugee camps.</w:t>
      </w:r>
    </w:p>
    <w:p w:rsidR="00ED5931" w:rsidRPr="0070449A" w:rsidRDefault="00ED5931" w:rsidP="00ED5931">
      <w:pPr>
        <w:rPr>
          <w:u w:val="single"/>
        </w:rPr>
      </w:pPr>
      <w:r w:rsidRPr="0070449A">
        <w:rPr>
          <w:u w:val="single"/>
        </w:rPr>
        <w:t>The health impacts from devastation in Syria</w:t>
      </w:r>
      <w:r>
        <w:t xml:space="preserve">, Iraq, and elsewhere in the Middle East </w:t>
      </w:r>
      <w:r w:rsidRPr="0070449A">
        <w:rPr>
          <w:u w:val="single"/>
        </w:rPr>
        <w:t>are long-lasting</w:t>
      </w:r>
      <w:r>
        <w:t xml:space="preserve">, Burnham said. Food insecurity may have long-term consequences on children’s growth and cognitive development, and psychological trauma will ripple across generations. </w:t>
      </w:r>
      <w:r w:rsidRPr="0070449A">
        <w:rPr>
          <w:u w:val="single"/>
        </w:rPr>
        <w:t>Health care infrastructure will be difficult to recoup.</w:t>
      </w:r>
    </w:p>
    <w:p w:rsidR="00ED5931" w:rsidRDefault="00ED5931" w:rsidP="00ED5931">
      <w:r w:rsidRPr="0070449A">
        <w:rPr>
          <w:u w:val="single"/>
        </w:rPr>
        <w:t>Hospitals, clinics, and camps in the region cannot meet the needs of a massive population exposed to war, displacement, and chaos, and this exacerbates conflict and the spread of disease. It is crucial for the countries including the United States to accept more refugees if this health crisis is to be alleviated.</w:t>
      </w:r>
      <w:r>
        <w:t xml:space="preserve"> </w:t>
      </w:r>
      <w:r w:rsidRPr="0070449A">
        <w:rPr>
          <w:u w:val="single"/>
        </w:rPr>
        <w:t xml:space="preserve">Once in their adopted country, resettled families can start to seek care for trauma and chronic conditions, and begin to build healthier lives. </w:t>
      </w:r>
      <w:r>
        <w:t>In 2016, only about 115,000 refugees were resettled worldwide out of 65.3 million displaced.</w:t>
      </w:r>
    </w:p>
    <w:p w:rsidR="00ED5931" w:rsidRDefault="00ED5931" w:rsidP="00ED5931">
      <w:pPr>
        <w:rPr>
          <w:u w:val="single"/>
        </w:rPr>
      </w:pPr>
      <w:r>
        <w:t>In December, Oxfam International released a report that found just 3 percent of the Syrian refugee population was resettled in rich countries. Of that number, most resettled in just two countries: Canada and Germany. Other wealthy nations</w:t>
      </w:r>
      <w:r w:rsidRPr="00FE1BAC">
        <w:t>, including the</w:t>
      </w:r>
      <w:r w:rsidRPr="0070449A">
        <w:rPr>
          <w:u w:val="single"/>
        </w:rPr>
        <w:t xml:space="preserve"> U.S., could do a lot more to help refugees — and stop an already-devastating health crisis from getting even worse.</w:t>
      </w:r>
    </w:p>
    <w:p w:rsidR="00ED5931" w:rsidRPr="00ED5931" w:rsidRDefault="00ED5931" w:rsidP="00ED5931"/>
    <w:p w:rsidR="00827B6B" w:rsidRPr="00485D70" w:rsidRDefault="00827B6B" w:rsidP="00827B6B"/>
    <w:p w:rsidR="00827B6B" w:rsidRPr="00827B6B" w:rsidRDefault="00827B6B" w:rsidP="00827B6B"/>
    <w:p w:rsidR="00827B6B" w:rsidRDefault="00827B6B" w:rsidP="00827B6B">
      <w:pPr>
        <w:pStyle w:val="Heading2"/>
      </w:pPr>
      <w:r>
        <w:t>Diplomacy Advantage</w:t>
      </w:r>
    </w:p>
    <w:p w:rsidR="00827B6B" w:rsidRPr="00827B6B" w:rsidRDefault="00827B6B" w:rsidP="00827B6B">
      <w:pPr>
        <w:pStyle w:val="Heading3"/>
      </w:pPr>
      <w:r>
        <w:t xml:space="preserve">YES – Russia Escalates </w:t>
      </w:r>
    </w:p>
    <w:p w:rsidR="00827B6B" w:rsidRDefault="00827B6B" w:rsidP="00827B6B">
      <w:pPr>
        <w:pStyle w:val="Heading4"/>
      </w:pPr>
      <w:r>
        <w:t xml:space="preserve"> “Russia gate” puts the US in a new cold war with Russia, this time without restraints</w:t>
      </w:r>
    </w:p>
    <w:p w:rsidR="00827B6B" w:rsidRPr="00F66135" w:rsidRDefault="00827B6B" w:rsidP="00827B6B">
      <w:r w:rsidRPr="00F66135">
        <w:t xml:space="preserve">Stephen F. </w:t>
      </w:r>
      <w:r w:rsidRPr="00F66135">
        <w:rPr>
          <w:rStyle w:val="Style13ptBold"/>
        </w:rPr>
        <w:t>Cohen</w:t>
      </w:r>
      <w:r w:rsidRPr="00F66135">
        <w:t xml:space="preserve">, </w:t>
      </w:r>
      <w:r>
        <w:t>p</w:t>
      </w:r>
      <w:r w:rsidRPr="00F66135">
        <w:t>rofessor emeritus of Russian studies, history, and politics at New York University and Princeton University and a nation contributing editor, 4/18/18, "‘Russiagate’ Allegations Continue to Escalate the Danger of War With Russia," https://www.thenation.com/article/russiagate-allegations-continue-to-escalate-the-danger-of-war-with-russia/</w:t>
      </w:r>
    </w:p>
    <w:p w:rsidR="00827B6B" w:rsidRPr="00466CBB" w:rsidRDefault="00827B6B" w:rsidP="00827B6B">
      <w:pPr>
        <w:rPr>
          <w:sz w:val="14"/>
        </w:rPr>
      </w:pPr>
      <w:r w:rsidRPr="00466CBB">
        <w:rPr>
          <w:sz w:val="14"/>
        </w:rPr>
        <w:t xml:space="preserve">But </w:t>
      </w:r>
      <w:r w:rsidRPr="00F66135">
        <w:rPr>
          <w:rStyle w:val="StyleUnderline"/>
        </w:rPr>
        <w:t>the new US-Russian Cold War has vaporized most of those restraining conventions, especially since the conflict over Ukraine in 2014, and even more since the “Russiagate” allegations</w:t>
      </w:r>
      <w:r w:rsidRPr="00466CBB">
        <w:rPr>
          <w:sz w:val="14"/>
        </w:rPr>
        <w:t xml:space="preserve"> against candidate and then President Donald Trump began in 2016. (The now ritualistic charge that Russian “meddling” in the 2016 American presidential election—“meddling” being something that both sides have done in one form or another for decades—constituted “an attack on America” is not only preposterous but dangerous warmongering.) During the first two weeks of August, </w:t>
      </w:r>
      <w:r w:rsidRPr="00F66135">
        <w:rPr>
          <w:rStyle w:val="StyleUnderline"/>
        </w:rPr>
        <w:t>thus arose in Syria the real possibility of a new Cuban-like crisis and of war with Russia.</w:t>
      </w:r>
      <w:r w:rsidRPr="00466CBB">
        <w:rPr>
          <w:sz w:val="14"/>
        </w:rPr>
        <w:t xml:space="preserve"> (Other possibilities simmer in Ukraine and in the Baltic region.)</w:t>
      </w:r>
    </w:p>
    <w:p w:rsidR="00827B6B" w:rsidRPr="00F66135" w:rsidRDefault="00827B6B" w:rsidP="00827B6B">
      <w:pPr>
        <w:rPr>
          <w:rStyle w:val="StyleUnderline"/>
        </w:rPr>
      </w:pPr>
      <w:r w:rsidRPr="00466CBB">
        <w:rPr>
          <w:sz w:val="14"/>
        </w:rPr>
        <w:t xml:space="preserve">The danger unfolded less in the context of Syrian developments than that of “Russiagate.” </w:t>
      </w:r>
      <w:r w:rsidRPr="00F66135">
        <w:rPr>
          <w:rStyle w:val="StyleUnderline"/>
        </w:rPr>
        <w:t>For more than a year, President Trump had been hectored almost daily—mainly by Democrats and much of the media—to “get tougher” with Russia and its President Vladimir Putin in order to demonstrate that his election had not been abetted by “collusion with the Kremlin.”</w:t>
      </w:r>
      <w:r w:rsidRPr="00466CBB">
        <w:rPr>
          <w:sz w:val="14"/>
        </w:rPr>
        <w:t xml:space="preserve"> To his credit, Trump remained publicly committed to his campaign promise to “cooperate with Russia” for the sake of US national security, while also “getting tougher” by sending weapons to Ukraine, imposing mounting economic sanctions on Moscow, and expelling large numbers of Russian diplomats, even shutting a Russian consulate in the United States, as President Obama had unwisely done</w:t>
      </w:r>
      <w:r w:rsidRPr="00F66135">
        <w:rPr>
          <w:rStyle w:val="StyleUnderline"/>
        </w:rPr>
        <w:t>. But “Russiagate” advocates continuously moved the goal posts of “tougher” until the end zone, war, loomed on the horizon.</w:t>
      </w:r>
    </w:p>
    <w:p w:rsidR="00827B6B" w:rsidRPr="00466CBB" w:rsidRDefault="00827B6B" w:rsidP="00827B6B">
      <w:pPr>
        <w:rPr>
          <w:sz w:val="14"/>
        </w:rPr>
      </w:pPr>
      <w:r w:rsidRPr="00466CBB">
        <w:rPr>
          <w:sz w:val="14"/>
        </w:rPr>
        <w:t xml:space="preserve">As it did during the days from </w:t>
      </w:r>
      <w:r w:rsidRPr="00F66135">
        <w:rPr>
          <w:rStyle w:val="StyleUnderline"/>
        </w:rPr>
        <w:t xml:space="preserve">reports on April 7 that Syrian President Assad had used chemical weapons against his own people in Douma to the launching of US missiles against Syria on the night of April 13-14. This might well have resulted in war with Russia because of two little-noticed red lines Putin’s Kremlin had laid down in Syria. </w:t>
      </w:r>
      <w:r w:rsidRPr="00466CBB">
        <w:rPr>
          <w:sz w:val="14"/>
        </w:rPr>
        <w:t xml:space="preserve">In a speech on March 1, </w:t>
      </w:r>
      <w:r w:rsidRPr="00F66135">
        <w:rPr>
          <w:rStyle w:val="StyleUnderline"/>
        </w:rPr>
        <w:t>Putin stated that Russia’s new elusive missiles were available to protect Moscow’s “allies,” which clearly included Damascus</w:t>
      </w:r>
      <w:r w:rsidRPr="00466CBB">
        <w:rPr>
          <w:sz w:val="14"/>
        </w:rPr>
        <w:t>. And shortly later, wh</w:t>
      </w:r>
      <w:r w:rsidRPr="00F66135">
        <w:rPr>
          <w:rStyle w:val="StyleUnderline"/>
        </w:rPr>
        <w:t>en perhaps scores of Russian troops were killed in Syria by US-backed anti-Assad fighters, Russia’s military and civilian leadership vowed “retaliation” if this happened again, specifically against American forces in Syria and any US launchers of the weapons used.</w:t>
      </w:r>
      <w:r w:rsidRPr="00466CBB">
        <w:rPr>
          <w:sz w:val="14"/>
        </w:rPr>
        <w:t xml:space="preserve"> (Russian troops are embedded with many Syrian units and thus potential collateral damage.)</w:t>
      </w:r>
    </w:p>
    <w:p w:rsidR="00827B6B" w:rsidRPr="00466CBB" w:rsidRDefault="00827B6B" w:rsidP="00827B6B">
      <w:pPr>
        <w:rPr>
          <w:sz w:val="14"/>
        </w:rPr>
      </w:pPr>
      <w:r w:rsidRPr="00466CBB">
        <w:rPr>
          <w:sz w:val="14"/>
        </w:rPr>
        <w:t xml:space="preserve">And yet, an evidently reluctant </w:t>
      </w:r>
      <w:r w:rsidRPr="00F66135">
        <w:rPr>
          <w:rStyle w:val="StyleUnderline"/>
        </w:rPr>
        <w:t>Trump launched more than a hundred missiles at Syria</w:t>
      </w:r>
      <w:r w:rsidRPr="00466CBB">
        <w:rPr>
          <w:sz w:val="14"/>
        </w:rPr>
        <w:t xml:space="preserve"> on August 13-14. Just how reluctant he was to risk a Cuban-like crisis in Syria, still more any chance of war with Russia, is clear from what actually happened. Rejecting more expansive and devastating options, Trump chose one that gave Russia (and thus Syria) advance warning; that killed no Russians (or perhaps anyone else); and struck no essential political or military targets in Damascus, only purported chemical-weapons facilities. The Kremlin’s red lines were carefully and widely skirted.</w:t>
      </w:r>
    </w:p>
    <w:p w:rsidR="00827B6B" w:rsidRPr="00466CBB" w:rsidRDefault="00827B6B" w:rsidP="00827B6B">
      <w:pPr>
        <w:rPr>
          <w:sz w:val="14"/>
        </w:rPr>
      </w:pPr>
      <w:r w:rsidRPr="00466CBB">
        <w:rPr>
          <w:sz w:val="14"/>
        </w:rPr>
        <w:t xml:space="preserve">Nonetheless, those </w:t>
      </w:r>
      <w:r w:rsidRPr="00F66135">
        <w:rPr>
          <w:rStyle w:val="StyleUnderline"/>
        </w:rPr>
        <w:t>events of April are ominous and may well forebode worse to come</w:t>
      </w:r>
      <w:r w:rsidRPr="00466CBB">
        <w:rPr>
          <w:sz w:val="14"/>
        </w:rPr>
        <w:t>, for several reasons:</w:t>
      </w:r>
    </w:p>
    <w:p w:rsidR="00827B6B" w:rsidRPr="00466CBB" w:rsidRDefault="00827B6B" w:rsidP="00827B6B">
      <w:pPr>
        <w:rPr>
          <w:sz w:val="14"/>
        </w:rPr>
      </w:pPr>
      <w:r w:rsidRPr="00466CBB">
        <w:rPr>
          <w:sz w:val="14"/>
        </w:rPr>
        <w:t xml:space="preserve">§ The </w:t>
      </w:r>
      <w:r w:rsidRPr="00F66135">
        <w:rPr>
          <w:rStyle w:val="StyleUnderline"/>
        </w:rPr>
        <w:t>very limited, carefully crafted attack on Syria was clearly not undertaken primarily for objective military reasons but for political ones related to “Russiagate” allegations against Trump.</w:t>
      </w:r>
      <w:r w:rsidRPr="00466CBB">
        <w:rPr>
          <w:sz w:val="14"/>
        </w:rPr>
        <w:t xml:space="preserve"> (Just how political is suggested by the circumstances: No evidence had yet been produced that Assad was responsible for the alleged chemical attack, and the missiles were launched as OPCW investigators were in route to Douma. And, it might be added, as a similar official allegation against the Kremlin in the UK, involving the Skripal affair, appeared to be falling apart.) We might well fault Trump for being insufficiently strong—politically or psychologically—to resist warfare demands to prove his “innocence,” but the primary responsibility lies with “Russiagate” promoters who seek only to impeach the president, politicians and journalists for whom Stormy Daniels seems to be a higher priority than averting nuclear war with Russia. They are are mostly Democrats and pro-Democratic media, but also Republicans like Senator Lindsey Graham, who declared, “If…we back off because Putin threatens to retaliate, that is a disaster for us throughout the world.” No, senator, that is a Cuban missile crisis that was not resolved peacefully and a disaster for the entire world.</w:t>
      </w:r>
    </w:p>
    <w:p w:rsidR="00827B6B" w:rsidRPr="00466CBB" w:rsidRDefault="00827B6B" w:rsidP="00827B6B">
      <w:pPr>
        <w:rPr>
          <w:sz w:val="14"/>
        </w:rPr>
      </w:pPr>
      <w:r w:rsidRPr="00466CBB">
        <w:rPr>
          <w:sz w:val="14"/>
        </w:rPr>
        <w:t xml:space="preserve">§ </w:t>
      </w:r>
      <w:r w:rsidRPr="00F66135">
        <w:rPr>
          <w:rStyle w:val="StyleUnderline"/>
        </w:rPr>
        <w:t>More generally, for the first time since the onset of the nuclear age, there is not in the White House an American president fully empowered—“legitimate” enough, Russiagaters allege—to negotiate with a Kremlin leader in such dire circumstances, as Trump has discovered every time he has tried. Or, in an existential crisis, to avert nuclear war the way President Kennedy did in 1962</w:t>
      </w:r>
      <w:r w:rsidRPr="00466CBB">
        <w:rPr>
          <w:sz w:val="14"/>
        </w:rPr>
        <w:t xml:space="preserve">. Given the escalating dynamic evidenced in recent months, </w:t>
      </w:r>
      <w:r w:rsidRPr="00F66135">
        <w:rPr>
          <w:rStyle w:val="StyleUnderline"/>
        </w:rPr>
        <w:t>this generalization may be tested sooner rather than later</w:t>
      </w:r>
      <w:r w:rsidRPr="00466CBB">
        <w:rPr>
          <w:sz w:val="14"/>
        </w:rPr>
        <w:t>. (It doesn’t help, of course, that Trump has surrounded himself with appointees and aides who apparently do not share his opinion that it is imperative “to cooperate with Russia,” but instead people who seem to personify the worst aspects of Cold War zealotry and Russophobia while lacking elementary knowledge of US-Russian relations over the years.)</w:t>
      </w:r>
    </w:p>
    <w:p w:rsidR="00827B6B" w:rsidRDefault="00827B6B" w:rsidP="00827B6B">
      <w:pPr>
        <w:rPr>
          <w:sz w:val="14"/>
        </w:rPr>
      </w:pPr>
      <w:r w:rsidRPr="00466CBB">
        <w:rPr>
          <w:sz w:val="14"/>
        </w:rPr>
        <w:t xml:space="preserve">§ Meanwhile, there is </w:t>
      </w:r>
      <w:r w:rsidRPr="00F66135">
        <w:rPr>
          <w:rStyle w:val="StyleUnderline"/>
        </w:rPr>
        <w:t>the Moscow policy elite who believe that “America has been at war against Russia”—political, economic, and military—for more than a decade,</w:t>
      </w:r>
      <w:r w:rsidRPr="00466CBB">
        <w:rPr>
          <w:sz w:val="14"/>
        </w:rPr>
        <w:t xml:space="preserve"> and whose views are often mirror images of those of Lindsey Graham and other establishment zealots. (History has witnessed this perilous axis of American-Russian “hard-liners” before.) In t</w:t>
      </w:r>
      <w:r w:rsidRPr="00F66135">
        <w:rPr>
          <w:rStyle w:val="StyleUnderline"/>
        </w:rPr>
        <w:t>his essential context, Putin appears to be, in words and deeds, the moderate</w:t>
      </w:r>
      <w:r w:rsidRPr="00466CBB">
        <w:rPr>
          <w:sz w:val="14"/>
        </w:rPr>
        <w:t>, still calling Western leaders “our partners and colleagues,” still asking for understanding and negotiations, still being far less “aggressive” than he could be. Our legions of Putin demonizers will say this is a false analysis, but it too should not be tested.</w:t>
      </w:r>
    </w:p>
    <w:p w:rsidR="00250B9A" w:rsidRDefault="00250B9A" w:rsidP="00250B9A">
      <w:pPr>
        <w:pStyle w:val="Heading3"/>
      </w:pPr>
      <w:r>
        <w:t>US Key to Syria Peace</w:t>
      </w:r>
    </w:p>
    <w:p w:rsidR="00250B9A" w:rsidRDefault="00250B9A" w:rsidP="00250B9A">
      <w:pPr>
        <w:pStyle w:val="Heading4"/>
      </w:pPr>
      <w:r>
        <w:t xml:space="preserve">The US is key to stop the growing crisis in Syria </w:t>
      </w:r>
    </w:p>
    <w:p w:rsidR="00250B9A" w:rsidRDefault="00250B9A" w:rsidP="00250B9A">
      <w:r w:rsidRPr="00FE1BAC">
        <w:rPr>
          <w:rStyle w:val="Style13ptBold"/>
        </w:rPr>
        <w:t xml:space="preserve">Yin 17 </w:t>
      </w:r>
      <w:r w:rsidRPr="0070449A">
        <w:t>(Steph, multimedia science journalist, graduate degree in journalism from New York University, wrote and produced multimedia for the U.S. Department of Energy's Argonne National Laboratory and Brown University's Swearer Center for Public Service, "The Refugee Health Crisis is a Health Crisis", 2/21/17, https://theoutline.com/post/1114/the-refugee-crisis-is-a-health-crisis?zd=1&amp;zi=3cxxkj6m</w:t>
      </w:r>
      <w:r>
        <w:t>)</w:t>
      </w:r>
    </w:p>
    <w:p w:rsidR="00250B9A" w:rsidRDefault="00250B9A" w:rsidP="00250B9A">
      <w:r w:rsidRPr="0070449A">
        <w:rPr>
          <w:u w:val="single"/>
        </w:rPr>
        <w:t>People in these settlements live in unhygienic conditions in temperatures as high as 130 degrees</w:t>
      </w:r>
      <w:r>
        <w:t>, said Gilbert Burnham, a professor at the Bloomberg School of Public Health who studies displaced people in Iraq. More than 60 percent of pregnancies in informal settlements in central Iraq had complications, he told The Outline, and access to health services was limited, often requiring a vehicle to travel to hard-to-reach locations.</w:t>
      </w:r>
    </w:p>
    <w:p w:rsidR="00250B9A" w:rsidRDefault="00250B9A" w:rsidP="00250B9A">
      <w:r>
        <w:t>It’s common to see children with stunted growth in refugee camps.</w:t>
      </w:r>
    </w:p>
    <w:p w:rsidR="00250B9A" w:rsidRPr="0070449A" w:rsidRDefault="00250B9A" w:rsidP="00250B9A">
      <w:pPr>
        <w:rPr>
          <w:u w:val="single"/>
        </w:rPr>
      </w:pPr>
      <w:r w:rsidRPr="0070449A">
        <w:rPr>
          <w:u w:val="single"/>
        </w:rPr>
        <w:t>The health impacts from devastation in Syria</w:t>
      </w:r>
      <w:r>
        <w:t xml:space="preserve">, Iraq, and elsewhere in the Middle East </w:t>
      </w:r>
      <w:r w:rsidRPr="0070449A">
        <w:rPr>
          <w:u w:val="single"/>
        </w:rPr>
        <w:t>are long-lasting</w:t>
      </w:r>
      <w:r>
        <w:t xml:space="preserve">, Burnham said. Food insecurity may have long-term consequences on children’s growth and cognitive development, and psychological trauma will ripple across generations. </w:t>
      </w:r>
      <w:r w:rsidRPr="0070449A">
        <w:rPr>
          <w:u w:val="single"/>
        </w:rPr>
        <w:t>Health care infrastructure will be difficult to recoup.</w:t>
      </w:r>
    </w:p>
    <w:p w:rsidR="00250B9A" w:rsidRDefault="00250B9A" w:rsidP="00250B9A">
      <w:r w:rsidRPr="0070449A">
        <w:rPr>
          <w:u w:val="single"/>
        </w:rPr>
        <w:t>Hospitals, clinics, and camps in the region cannot meet the needs of a massive population exposed to war, displacement, and chaos, and this exacerbates conflict and the spread of disease. It is crucial for the countries including the United States to accept more refugees if this health crisis is to be alleviated.</w:t>
      </w:r>
      <w:r>
        <w:t xml:space="preserve"> </w:t>
      </w:r>
      <w:r w:rsidRPr="0070449A">
        <w:rPr>
          <w:u w:val="single"/>
        </w:rPr>
        <w:t xml:space="preserve">Once in their adopted country, resettled families can start to seek care for trauma and chronic conditions, and begin to build healthier lives. </w:t>
      </w:r>
      <w:r>
        <w:t>In 2016, only about 115,000 refugees were resettled worldwide out of 65.3 million displaced.</w:t>
      </w:r>
    </w:p>
    <w:p w:rsidR="00250B9A" w:rsidRDefault="00250B9A" w:rsidP="00250B9A">
      <w:pPr>
        <w:rPr>
          <w:u w:val="single"/>
        </w:rPr>
      </w:pPr>
      <w:r>
        <w:t>In December, Oxfam International released a report that found just 3 percent of the Syrian refugee population was resettled in rich countries. Of that number, most resettled in just two countries: Canada and Germany. Other wealthy nations</w:t>
      </w:r>
      <w:r w:rsidRPr="00FE1BAC">
        <w:t>, including the</w:t>
      </w:r>
      <w:r w:rsidRPr="0070449A">
        <w:rPr>
          <w:u w:val="single"/>
        </w:rPr>
        <w:t xml:space="preserve"> U.S., could do a lot more to help refugees — and stop an already-devastating health crisis from getting even worse.</w:t>
      </w:r>
    </w:p>
    <w:p w:rsidR="00250B9A" w:rsidRPr="00250B9A" w:rsidRDefault="00250B9A" w:rsidP="00250B9A"/>
    <w:p w:rsidR="00827B6B" w:rsidRDefault="00827B6B" w:rsidP="00827B6B">
      <w:pPr>
        <w:pStyle w:val="Heading3"/>
      </w:pPr>
      <w:r>
        <w:t>Credibility I/L</w:t>
      </w:r>
    </w:p>
    <w:p w:rsidR="00827B6B" w:rsidRDefault="00827B6B" w:rsidP="00827B6B">
      <w:pPr>
        <w:pStyle w:val="Heading4"/>
      </w:pPr>
      <w:r>
        <w:t xml:space="preserve">Trump indecisiveness on Syrian foreign policy is undermining NATO credibility. </w:t>
      </w:r>
    </w:p>
    <w:p w:rsidR="00827B6B" w:rsidRPr="001E3FE3" w:rsidRDefault="00827B6B" w:rsidP="00827B6B">
      <w:r w:rsidRPr="001E3FE3">
        <w:t xml:space="preserve">Nic </w:t>
      </w:r>
      <w:r w:rsidRPr="001E3FE3">
        <w:rPr>
          <w:rStyle w:val="Style13ptBold"/>
        </w:rPr>
        <w:t>Robertson 17</w:t>
      </w:r>
      <w:r w:rsidRPr="001E3FE3">
        <w:t>, award-winning CNN International Diplomatic Editor whose experience, knowledge and expertise have established his reputation as one of the finest international correspondents in the industry, 2/26/17, "Trump is spending his political capital and costing the US friends," https://www.cnn.com/2017/02/24/opinions/trump-spending-his-political-capital-robertson/index.html</w:t>
      </w:r>
    </w:p>
    <w:p w:rsidR="00827B6B" w:rsidRPr="00485D70" w:rsidRDefault="00827B6B" w:rsidP="00827B6B">
      <w:pPr>
        <w:rPr>
          <w:rStyle w:val="StyleUnderline"/>
        </w:rPr>
      </w:pPr>
      <w:r w:rsidRPr="00485D70">
        <w:rPr>
          <w:rStyle w:val="StyleUnderline"/>
        </w:rPr>
        <w:t>Staffan de Mistura, the lead UN negotiator at the Syria talks this week, nailed the common thinking in Munich when he commented, "Where is the US in all this? Well, I can't tell you because I don't know."</w:t>
      </w:r>
    </w:p>
    <w:p w:rsidR="00827B6B" w:rsidRPr="00485D70" w:rsidRDefault="00827B6B" w:rsidP="00827B6B">
      <w:pPr>
        <w:rPr>
          <w:sz w:val="12"/>
        </w:rPr>
      </w:pPr>
      <w:r w:rsidRPr="00485D70">
        <w:rPr>
          <w:sz w:val="12"/>
        </w:rPr>
        <w:t>Away from the crowds of diplomats, de Mistura confided to me that he would miss John Kerry, the Obama administration's secretary of state and top diplomat. He could "rely on Kerry for help on anything."</w:t>
      </w:r>
    </w:p>
    <w:p w:rsidR="00827B6B" w:rsidRPr="00485D70" w:rsidRDefault="00827B6B" w:rsidP="00827B6B">
      <w:pPr>
        <w:rPr>
          <w:sz w:val="12"/>
        </w:rPr>
      </w:pPr>
      <w:r w:rsidRPr="00485D70">
        <w:rPr>
          <w:rStyle w:val="StyleUnderline"/>
        </w:rPr>
        <w:t>Brett McGurk, Obama's point man on Syria, was at the Munich conference, too. He was wondering out loud what the US role should be on Syria:</w:t>
      </w:r>
      <w:r w:rsidRPr="00485D70">
        <w:rPr>
          <w:sz w:val="12"/>
        </w:rPr>
        <w:t xml:space="preserve"> "The United States is looking for a role to help reinforce the Syrian ceasefire brokered by Turkey and Russia," he told the gathered diplomats.</w:t>
      </w:r>
    </w:p>
    <w:p w:rsidR="00827B6B" w:rsidRPr="00485D70" w:rsidRDefault="00827B6B" w:rsidP="00827B6B">
      <w:pPr>
        <w:rPr>
          <w:sz w:val="12"/>
        </w:rPr>
      </w:pPr>
      <w:r w:rsidRPr="00485D70">
        <w:rPr>
          <w:rStyle w:val="StyleUnderline"/>
        </w:rPr>
        <w:t>That McGurk is still around is a symptom of Trump's flat-footed approach to foreign policy.</w:t>
      </w:r>
      <w:r w:rsidRPr="00485D70">
        <w:rPr>
          <w:sz w:val="12"/>
        </w:rPr>
        <w:t xml:space="preserve"> Another holdover from the Obama administration is State Department spokesman Mark Toner. He is still in office more than a month after Kerry left. He still answers questions from reporters but hasn't held a press conference in a month.</w:t>
      </w:r>
    </w:p>
    <w:p w:rsidR="00827B6B" w:rsidRPr="00485D70" w:rsidRDefault="00827B6B" w:rsidP="00827B6B">
      <w:pPr>
        <w:rPr>
          <w:rStyle w:val="StyleUnderline"/>
        </w:rPr>
      </w:pPr>
      <w:r w:rsidRPr="00485D70">
        <w:rPr>
          <w:rStyle w:val="StyleUnderline"/>
        </w:rPr>
        <w:t>For the diplomats at Munich whose first port of call to the United States is often through the State Department, the inertia is surprising -- particularly given the rapid rate of executive orders.</w:t>
      </w:r>
    </w:p>
    <w:p w:rsidR="00827B6B" w:rsidRPr="00485D70" w:rsidRDefault="00827B6B" w:rsidP="00827B6B">
      <w:pPr>
        <w:rPr>
          <w:rStyle w:val="StyleUnderline"/>
        </w:rPr>
      </w:pPr>
      <w:r w:rsidRPr="00485D70">
        <w:rPr>
          <w:rStyle w:val="StyleUnderline"/>
        </w:rPr>
        <w:t>De Mistura explained to me what he would later say publicly: that Kerry's replacement, Rex Tillerson, is "a nice man," but he doesn't have any direction from Trump on Syria.</w:t>
      </w:r>
    </w:p>
    <w:p w:rsidR="00827B6B" w:rsidRPr="00485D70" w:rsidRDefault="00827B6B" w:rsidP="00827B6B">
      <w:pPr>
        <w:rPr>
          <w:rStyle w:val="StyleUnderline"/>
        </w:rPr>
      </w:pPr>
      <w:r w:rsidRPr="00485D70">
        <w:rPr>
          <w:sz w:val="12"/>
        </w:rPr>
        <w:t xml:space="preserve">It wasn't the only global issue that came to a boil in Munich. </w:t>
      </w:r>
      <w:r w:rsidRPr="00485D70">
        <w:rPr>
          <w:rStyle w:val="StyleUnderline"/>
        </w:rPr>
        <w:t>Pence's pronouncements on behalf of Trump pushed Russian President Vladimir Putin into his own chain reaction of decisions on Ukraine.</w:t>
      </w:r>
    </w:p>
    <w:p w:rsidR="00827B6B" w:rsidRPr="00485D70" w:rsidRDefault="00827B6B" w:rsidP="00827B6B">
      <w:pPr>
        <w:rPr>
          <w:sz w:val="12"/>
        </w:rPr>
      </w:pPr>
      <w:r w:rsidRPr="00485D70">
        <w:rPr>
          <w:sz w:val="12"/>
        </w:rPr>
        <w:t>Pence said: "Today, on behalf of President Trump, I bring you this assurance, the United States strongly supports NATO." The same message -- support for NATO -- was delivered by Defense Secretary James Mattis and Tillerson.</w:t>
      </w:r>
    </w:p>
    <w:p w:rsidR="00827B6B" w:rsidRPr="00485D70" w:rsidRDefault="00827B6B" w:rsidP="00827B6B">
      <w:pPr>
        <w:rPr>
          <w:rStyle w:val="StyleUnderline"/>
        </w:rPr>
      </w:pPr>
      <w:r w:rsidRPr="00485D70">
        <w:rPr>
          <w:sz w:val="12"/>
        </w:rPr>
        <w:t xml:space="preserve">Yet </w:t>
      </w:r>
      <w:r w:rsidRPr="00485D70">
        <w:rPr>
          <w:rStyle w:val="StyleUnderline"/>
        </w:rPr>
        <w:t>every diplomat</w:t>
      </w:r>
      <w:r w:rsidRPr="00485D70">
        <w:rPr>
          <w:sz w:val="12"/>
        </w:rPr>
        <w:t xml:space="preserve"> I talked to at the Munich conference -- from North Africa to Australia, the Middle East to Europe and even America -- told me that he or she </w:t>
      </w:r>
      <w:r w:rsidRPr="00485D70">
        <w:rPr>
          <w:rStyle w:val="StyleUnderline"/>
        </w:rPr>
        <w:t>is still uncertain as to what Trump will do next. Will he stick to this track or reverse course again?</w:t>
      </w:r>
    </w:p>
    <w:p w:rsidR="00827B6B" w:rsidRPr="00827B6B" w:rsidRDefault="00827B6B" w:rsidP="00827B6B">
      <w:r w:rsidRPr="00827B6B">
        <w:t>By the time they were leaving Munich, diplomats had had a chance to weigh what they'd heard from Pence at the conference in the elegant Hotel Bayerischer Hof to what they'd heard from Trump during his Florida rally and an earlier rambling press conference.</w:t>
      </w:r>
    </w:p>
    <w:p w:rsidR="00827B6B" w:rsidRPr="00827B6B" w:rsidRDefault="00827B6B" w:rsidP="00827B6B">
      <w:r w:rsidRPr="00827B6B">
        <w:t>From my conversations, it was clear any illusion of clarity that Pence had brought was lost in the chaos of Trump's own making. The weekend had only added to concerns of the past month, where many believe Trump has been too erratic to give them confidence.</w:t>
      </w:r>
    </w:p>
    <w:p w:rsidR="00827B6B" w:rsidRPr="00827B6B" w:rsidRDefault="00827B6B" w:rsidP="00827B6B">
      <w:r w:rsidRPr="00827B6B">
        <w:t>Senior officials in the administration were so busy making amends for Trump's past comments about NATO being "obsolete" that their appearances at the conference barely amounted to fleshing out one tiny corner of what normally counts as US foreign policy.</w:t>
      </w:r>
    </w:p>
    <w:p w:rsidR="00827B6B" w:rsidRPr="00485D70" w:rsidRDefault="00827B6B" w:rsidP="00827B6B">
      <w:r w:rsidRPr="00827B6B">
        <w:t>Pence, like Mattis, made clear Trump's desire that NATO members must significantly accelerate plans to pay their way in the 28-member alliance.</w:t>
      </w:r>
      <w:r w:rsidRPr="00485D70">
        <w:t xml:space="preserve"> </w:t>
      </w:r>
      <w:r w:rsidRPr="00485D70">
        <w:rPr>
          <w:rStyle w:val="StyleUnderline"/>
        </w:rPr>
        <w:t>But this point has been beaten home at the expense of so much political capital</w:t>
      </w:r>
      <w:r w:rsidRPr="00827B6B">
        <w:t>. Indeed, Trump's handling of the NATO issue may have helped tip Russia into a far more combative posture</w:t>
      </w:r>
      <w:r w:rsidRPr="00485D70">
        <w:t>.</w:t>
      </w:r>
    </w:p>
    <w:p w:rsidR="00827B6B" w:rsidRPr="00827B6B" w:rsidRDefault="00827B6B" w:rsidP="00827B6B">
      <w:r w:rsidRPr="00827B6B">
        <w:t>Saudi Arabia's foreign minister, the reassuring Adel al-Jubeir, told me that the world must be patient and give Trump a few months. British Foreign Secretary Boris Johnson echoed his Saudi counterpart, telling me he thinks Trump will muddle through the chaos of his early days in office.</w:t>
      </w:r>
    </w:p>
    <w:p w:rsidR="00827B6B" w:rsidRPr="00827B6B" w:rsidRDefault="00827B6B" w:rsidP="00827B6B">
      <w:r w:rsidRPr="00827B6B">
        <w:t>In the long game they may be right. In the short term, Putin is in no mood to wait, and that became clear in the time that we were in Munich.</w:t>
      </w:r>
    </w:p>
    <w:p w:rsidR="00827B6B" w:rsidRPr="00827B6B" w:rsidRDefault="00827B6B" w:rsidP="00827B6B">
      <w:r w:rsidRPr="00827B6B">
        <w:t>Last week, a watershed was reached, and Putin's patience with Trump fell a foul of pragmatic Washington politics. Embracing the bear, for now, seems out of the question.</w:t>
      </w:r>
    </w:p>
    <w:p w:rsidR="00827B6B" w:rsidRPr="00827B6B" w:rsidRDefault="00827B6B" w:rsidP="00827B6B">
      <w:r w:rsidRPr="00827B6B">
        <w:t>Ousted national security adviser Mike Flynn's apparently unauthorized flirtation with Moscow proved too toxic for all but the most blinkered of Republicans.</w:t>
      </w:r>
    </w:p>
    <w:p w:rsidR="00827B6B" w:rsidRPr="00827B6B" w:rsidRDefault="00827B6B" w:rsidP="00827B6B">
      <w:r w:rsidRPr="00827B6B">
        <w:t>So while the Munich conference was still underway, Putin pulled the pin on his own piece of explosive foreign policy.</w:t>
      </w:r>
    </w:p>
    <w:p w:rsidR="00827B6B" w:rsidRPr="00827B6B" w:rsidRDefault="00827B6B" w:rsidP="00827B6B">
      <w:r w:rsidRPr="00827B6B">
        <w:t>The Russian President signed an executive order and authorized the recognition of documents in the pro-Russian breakaway region of Luhansk and Donetsk -- in effect taking a step closer to recognizing the pro-Russian separatist region.</w:t>
      </w:r>
    </w:p>
    <w:p w:rsidR="00827B6B" w:rsidRPr="00827B6B" w:rsidRDefault="00827B6B" w:rsidP="00827B6B">
      <w:r w:rsidRPr="00827B6B">
        <w:t>Russian Foreign Minister Sergey Lavrov announced a Ukrainian ceasefire, but it appeared to mask Putin's real play: to take another step toward making Russia's role inside Ukraine even more permanent. Formal recognition of breakaway documents is in many diplomats' eyes another step in the direction of formal recognition of the breakaway government.</w:t>
      </w:r>
    </w:p>
    <w:p w:rsidR="00827B6B" w:rsidRPr="00827B6B" w:rsidRDefault="00827B6B" w:rsidP="00827B6B">
      <w:r w:rsidRPr="00827B6B">
        <w:t>So Putin waiting for Trump to put his house in order with regard to Syria seems unlikely. Which right now is a bit of a problem.</w:t>
      </w:r>
    </w:p>
    <w:p w:rsidR="00827B6B" w:rsidRPr="00827B6B" w:rsidRDefault="00827B6B" w:rsidP="00827B6B">
      <w:r w:rsidRPr="00827B6B">
        <w:t>By the time delegations arrived in Geneva, Switzerland, for the Syria peace talks, the 30-day deadline Trump gave his defense chief to come up with a new policy to tackle ISIS was already uncomfortably close.</w:t>
      </w:r>
    </w:p>
    <w:p w:rsidR="00827B6B" w:rsidRPr="00827B6B" w:rsidRDefault="00827B6B" w:rsidP="00827B6B">
      <w:r w:rsidRPr="00827B6B">
        <w:t>The executive order explicitly authorizes the former general, whom Trump still likes to call "Mad Dog Mattis," to find new partners for the United States in the fight against ISIS.</w:t>
      </w:r>
    </w:p>
    <w:p w:rsidR="00827B6B" w:rsidRPr="00827B6B" w:rsidRDefault="00827B6B" w:rsidP="00827B6B">
      <w:r w:rsidRPr="00827B6B">
        <w:t>At the time the order was written, it seemed the perfect opener for tighter ties with Putin.</w:t>
      </w:r>
    </w:p>
    <w:p w:rsidR="00827B6B" w:rsidRPr="00827B6B" w:rsidRDefault="00827B6B" w:rsidP="00827B6B">
      <w:r w:rsidRPr="00827B6B">
        <w:t>With Putin looking less like an ally, where that leaves Trump's policy on Syria now is anyone's guess: No doubt it's one of several priorities for Flynn's replacement, Lt. Gen. H.R. McMaster.</w:t>
      </w:r>
    </w:p>
    <w:p w:rsidR="00827B6B" w:rsidRPr="00827B6B" w:rsidRDefault="00827B6B" w:rsidP="00827B6B">
      <w:r w:rsidRPr="00827B6B">
        <w:t>And with all these foreign policy issues stacking up, what does Trump do? Makes a statement about a terror attack in Sweden that didn't actually happen, leading to a week of confusion and confirming American allies' worst fears about the chaos blizzard currently blowing through the White House.</w:t>
      </w:r>
    </w:p>
    <w:p w:rsidR="00827B6B" w:rsidRPr="00827B6B" w:rsidRDefault="00827B6B" w:rsidP="00827B6B">
      <w:r w:rsidRPr="00827B6B">
        <w:t>On Sunday, Trump tried to correct himself, tweeting he'd seen a story on Fox News about "immigrants and Sweden."</w:t>
      </w:r>
    </w:p>
    <w:p w:rsidR="00827B6B" w:rsidRPr="00827B6B" w:rsidRDefault="00827B6B" w:rsidP="00827B6B">
      <w:r w:rsidRPr="00827B6B">
        <w:t>The next day he was backtracking further: "(M)edia is trying to say that large scale immigration is working out just beautifully. Not!"</w:t>
      </w:r>
    </w:p>
    <w:p w:rsidR="00827B6B" w:rsidRPr="00827B6B" w:rsidRDefault="00827B6B" w:rsidP="00827B6B">
      <w:r w:rsidRPr="00827B6B">
        <w:t>Irrespective of what he intended, Trump's comments fuel the very fears that undermine his pro-NATO message -- that he sent Pence all the way to Europe to deliver.</w:t>
      </w:r>
    </w:p>
    <w:p w:rsidR="00827B6B" w:rsidRPr="00827B6B" w:rsidRDefault="00827B6B" w:rsidP="00827B6B">
      <w:r w:rsidRPr="00827B6B">
        <w:t>Sweden has not been without serious issues from imported Muslim crime gangs, but Trump's characterization of the country's problems triggered a global backlash, lampooning him for his crass and ill-informed comments -- with suggestions of erecting an IKEA "border wall" to recalling ABBA to "stand guard."</w:t>
      </w:r>
    </w:p>
    <w:p w:rsidR="00827B6B" w:rsidRPr="00827B6B" w:rsidRDefault="00827B6B" w:rsidP="00827B6B">
      <w:r w:rsidRPr="00827B6B">
        <w:t>But the most cutting comment came from former Swedish Prime Minister Carl Bildt, whom I first met in Bosnia in the early '90s when he was the European Union's special envoy there.</w:t>
      </w:r>
    </w:p>
    <w:p w:rsidR="00827B6B" w:rsidRPr="00827B6B" w:rsidRDefault="00827B6B" w:rsidP="00827B6B">
      <w:r w:rsidRPr="00827B6B">
        <w:t>He was then and is today a pragmatic and patient diplomat. He responded to Trump's comments with a clarity revealing the American President's falsehoods: "Sweden? Terror attack? What has he been smoking?"</w:t>
      </w:r>
    </w:p>
    <w:p w:rsidR="00827B6B" w:rsidRPr="00827B6B" w:rsidRDefault="00827B6B" w:rsidP="00827B6B">
      <w:r w:rsidRPr="00827B6B">
        <w:t>Bildt's strong words in the days after the Munich Security Conference were a resounding echo of the sentiments and skepticism I heard about Trump while I was there.</w:t>
      </w:r>
    </w:p>
    <w:p w:rsidR="00827B6B" w:rsidRPr="00485D70" w:rsidRDefault="00827B6B" w:rsidP="00827B6B">
      <w:pPr>
        <w:rPr>
          <w:rStyle w:val="StyleUnderline"/>
        </w:rPr>
      </w:pPr>
      <w:r w:rsidRPr="00485D70">
        <w:rPr>
          <w:rStyle w:val="StyleUnderline"/>
        </w:rPr>
        <w:t>With so much on his foreign policy plate, Trump has little time to create more confusion -- such is the mood around the world.</w:t>
      </w:r>
    </w:p>
    <w:p w:rsidR="00827B6B" w:rsidRDefault="00827B6B" w:rsidP="00827B6B">
      <w:pPr>
        <w:rPr>
          <w:sz w:val="12"/>
        </w:rPr>
      </w:pPr>
      <w:r w:rsidRPr="00485D70">
        <w:rPr>
          <w:rStyle w:val="StyleUnderline"/>
        </w:rPr>
        <w:t>The United States is entering an era where losing friends may become far easier than making new ones.</w:t>
      </w:r>
      <w:r w:rsidRPr="00485D70">
        <w:rPr>
          <w:sz w:val="12"/>
        </w:rPr>
        <w:t xml:space="preserve"> In diplomacy that is not usually the chosen path.</w:t>
      </w:r>
    </w:p>
    <w:p w:rsidR="00ED5931" w:rsidRDefault="00ED5931" w:rsidP="00ED5931">
      <w:pPr>
        <w:pStyle w:val="Heading2"/>
      </w:pPr>
      <w:r>
        <w:t>Generic Solvency</w:t>
      </w:r>
    </w:p>
    <w:p w:rsidR="00ED5931" w:rsidRDefault="00ED5931" w:rsidP="00ED5931">
      <w:pPr>
        <w:pStyle w:val="Heading3"/>
      </w:pPr>
      <w:r>
        <w:t>Plan Solves</w:t>
      </w:r>
    </w:p>
    <w:p w:rsidR="00ED5931" w:rsidRDefault="00ED5931" w:rsidP="00ED5931">
      <w:pPr>
        <w:pStyle w:val="Heading4"/>
      </w:pPr>
      <w:r>
        <w:t>65,000 refugees is practical and avoids security risks—could also be recut as ptx thumper</w:t>
      </w:r>
    </w:p>
    <w:p w:rsidR="00ED5931" w:rsidRPr="007344F2" w:rsidRDefault="00ED5931" w:rsidP="00ED5931">
      <w:r w:rsidRPr="00DA1E92">
        <w:t xml:space="preserve">Alexander </w:t>
      </w:r>
      <w:r w:rsidRPr="00DA1E92">
        <w:rPr>
          <w:rStyle w:val="Style13ptBold"/>
        </w:rPr>
        <w:t>Kochenburger 16</w:t>
      </w:r>
      <w:r w:rsidRPr="00DA1E92">
        <w:t>, Fulbright English Teaching Assistant in Agadir, Morocco with a BA in International Studies and a focus in the Middle East and Arabic, 5/2/16, "Resettling Syrian Refugees in the U.S.: Regional Stability and Saving Lives," https://crossworks.holycross.edu/cgi/viewcontent.cgi?article=1000&amp;context=washington</w:t>
      </w:r>
    </w:p>
    <w:p w:rsidR="00ED5931" w:rsidRPr="007344F2" w:rsidRDefault="00ED5931" w:rsidP="00ED5931">
      <w:pPr>
        <w:rPr>
          <w:sz w:val="10"/>
        </w:rPr>
      </w:pPr>
      <w:r w:rsidRPr="007344F2">
        <w:rPr>
          <w:rStyle w:val="StyleUnderline"/>
          <w:highlight w:val="yellow"/>
        </w:rPr>
        <w:t>I am advocating</w:t>
      </w:r>
      <w:r w:rsidRPr="007344F2">
        <w:rPr>
          <w:rStyle w:val="StyleUnderline"/>
        </w:rPr>
        <w:t xml:space="preserve"> for the U.S</w:t>
      </w:r>
      <w:r w:rsidRPr="007344F2">
        <w:rPr>
          <w:rStyle w:val="StyleUnderline"/>
          <w:highlight w:val="yellow"/>
        </w:rPr>
        <w:t>. to resettle</w:t>
      </w:r>
      <w:r w:rsidRPr="007344F2">
        <w:rPr>
          <w:rStyle w:val="StyleUnderline"/>
        </w:rPr>
        <w:t xml:space="preserve"> specifically </w:t>
      </w:r>
      <w:r w:rsidRPr="007344F2">
        <w:rPr>
          <w:rStyle w:val="StyleUnderline"/>
          <w:highlight w:val="yellow"/>
        </w:rPr>
        <w:t>65,000 Syrian refugees</w:t>
      </w:r>
      <w:r w:rsidRPr="007344F2">
        <w:rPr>
          <w:rStyle w:val="StyleUnderline"/>
        </w:rPr>
        <w:t xml:space="preserve"> </w:t>
      </w:r>
      <w:r w:rsidRPr="007344F2">
        <w:rPr>
          <w:rStyle w:val="StyleUnderline"/>
          <w:highlight w:val="yellow"/>
        </w:rPr>
        <w:t>over</w:t>
      </w:r>
      <w:r w:rsidRPr="007344F2">
        <w:rPr>
          <w:rStyle w:val="StyleUnderline"/>
        </w:rPr>
        <w:t xml:space="preserve"> the next </w:t>
      </w:r>
      <w:r w:rsidRPr="007344F2">
        <w:rPr>
          <w:rStyle w:val="StyleUnderline"/>
          <w:highlight w:val="yellow"/>
        </w:rPr>
        <w:t>five years</w:t>
      </w:r>
      <w:r w:rsidRPr="007344F2">
        <w:rPr>
          <w:rStyle w:val="StyleUnderline"/>
        </w:rPr>
        <w:t xml:space="preserve"> </w:t>
      </w:r>
      <w:r w:rsidRPr="007344F2">
        <w:rPr>
          <w:rStyle w:val="StyleUnderline"/>
          <w:highlight w:val="yellow"/>
        </w:rPr>
        <w:t xml:space="preserve">because it is </w:t>
      </w:r>
      <w:r w:rsidRPr="007344F2">
        <w:rPr>
          <w:rStyle w:val="StyleUnderline"/>
        </w:rPr>
        <w:t xml:space="preserve">politically </w:t>
      </w:r>
      <w:r w:rsidRPr="007344F2">
        <w:rPr>
          <w:rStyle w:val="StyleUnderline"/>
          <w:highlight w:val="yellow"/>
        </w:rPr>
        <w:t>feasible and practical</w:t>
      </w:r>
      <w:r w:rsidRPr="007344F2">
        <w:rPr>
          <w:rStyle w:val="StyleUnderline"/>
        </w:rPr>
        <w:t xml:space="preserve"> for the resettlement system.</w:t>
      </w:r>
      <w:r w:rsidRPr="007344F2">
        <w:rPr>
          <w:sz w:val="10"/>
        </w:rPr>
        <w:t xml:space="preserve"> Former Secretary of State </w:t>
      </w:r>
      <w:r w:rsidRPr="007344F2">
        <w:rPr>
          <w:rStyle w:val="StyleUnderline"/>
        </w:rPr>
        <w:t>Clinton</w:t>
      </w:r>
      <w:r w:rsidRPr="007344F2">
        <w:rPr>
          <w:sz w:val="10"/>
        </w:rPr>
        <w:t xml:space="preserve"> first announced this platform on the Syrian refugee crisis in an interview last September, shortly after former Maryland Governor Martin O’Malley put forward the same proposal.125 She </w:t>
      </w:r>
      <w:r w:rsidRPr="007344F2">
        <w:rPr>
          <w:rStyle w:val="StyleUnderline"/>
        </w:rPr>
        <w:t>acknowledged in the interview that the international community was facing the worst refugee crisis since World War II and that the United States would have to do more. S</w:t>
      </w:r>
      <w:r w:rsidRPr="007344F2">
        <w:rPr>
          <w:sz w:val="10"/>
        </w:rPr>
        <w:t>ecretary Clinton also stated that the focus should be on the most vulnerable refugees, including victims of persecution such as young Yazidi women; ISIL has notably trafficked Yazidi women as sex slaves.126</w:t>
      </w:r>
    </w:p>
    <w:p w:rsidR="00ED5931" w:rsidRPr="007344F2" w:rsidRDefault="00ED5931" w:rsidP="00ED5931">
      <w:pPr>
        <w:rPr>
          <w:sz w:val="10"/>
        </w:rPr>
      </w:pPr>
      <w:r w:rsidRPr="007344F2">
        <w:rPr>
          <w:sz w:val="10"/>
        </w:rPr>
        <w:t xml:space="preserve">Furthermore, it appears as if </w:t>
      </w:r>
      <w:r w:rsidRPr="007344F2">
        <w:rPr>
          <w:rStyle w:val="StyleUnderline"/>
          <w:highlight w:val="yellow"/>
        </w:rPr>
        <w:t xml:space="preserve">this </w:t>
      </w:r>
      <w:r w:rsidRPr="007344F2">
        <w:rPr>
          <w:rStyle w:val="StyleUnderline"/>
        </w:rPr>
        <w:t xml:space="preserve">65,000 </w:t>
      </w:r>
      <w:r w:rsidRPr="007344F2">
        <w:rPr>
          <w:rStyle w:val="StyleUnderline"/>
          <w:highlight w:val="yellow"/>
        </w:rPr>
        <w:t xml:space="preserve">proposal has </w:t>
      </w:r>
      <w:r w:rsidRPr="007344F2">
        <w:rPr>
          <w:rStyle w:val="StyleUnderline"/>
        </w:rPr>
        <w:t xml:space="preserve">some </w:t>
      </w:r>
      <w:r w:rsidRPr="007344F2">
        <w:rPr>
          <w:rStyle w:val="StyleUnderline"/>
          <w:highlight w:val="yellow"/>
        </w:rPr>
        <w:t>political support in Congress</w:t>
      </w:r>
      <w:r w:rsidRPr="007344F2">
        <w:rPr>
          <w:sz w:val="10"/>
        </w:rPr>
        <w:t xml:space="preserve">; an important concern considering the House recently attempted to freeze the Syrian resettlement program. </w:t>
      </w:r>
      <w:r w:rsidRPr="007344F2">
        <w:rPr>
          <w:rStyle w:val="StyleUnderline"/>
        </w:rPr>
        <w:t xml:space="preserve">Last year, Senator Dick </w:t>
      </w:r>
      <w:r w:rsidRPr="007344F2">
        <w:rPr>
          <w:rStyle w:val="StyleUnderline"/>
          <w:highlight w:val="yellow"/>
        </w:rPr>
        <w:t>Durbin</w:t>
      </w:r>
      <w:r w:rsidRPr="007344F2">
        <w:rPr>
          <w:rStyle w:val="StyleUnderline"/>
        </w:rPr>
        <w:t xml:space="preserve"> (D-IL) and Amy Klobuchar (D-MN) </w:t>
      </w:r>
      <w:r w:rsidRPr="007344F2">
        <w:rPr>
          <w:rStyle w:val="StyleUnderline"/>
          <w:highlight w:val="yellow"/>
        </w:rPr>
        <w:t>led a group of</w:t>
      </w:r>
      <w:r w:rsidRPr="007344F2">
        <w:rPr>
          <w:rStyle w:val="StyleUnderline"/>
        </w:rPr>
        <w:t xml:space="preserve"> 14 </w:t>
      </w:r>
      <w:r w:rsidRPr="007344F2">
        <w:rPr>
          <w:rStyle w:val="StyleUnderline"/>
          <w:highlight w:val="yellow"/>
        </w:rPr>
        <w:t>senators in an open letter</w:t>
      </w:r>
      <w:r w:rsidRPr="007344F2">
        <w:rPr>
          <w:rStyle w:val="StyleUnderline"/>
        </w:rPr>
        <w:t xml:space="preserve"> to President Obama </w:t>
      </w:r>
      <w:r w:rsidRPr="007344F2">
        <w:rPr>
          <w:rStyle w:val="StyleUnderline"/>
          <w:highlight w:val="yellow"/>
        </w:rPr>
        <w:t>calling</w:t>
      </w:r>
      <w:r w:rsidRPr="007344F2">
        <w:rPr>
          <w:rStyle w:val="StyleUnderline"/>
        </w:rPr>
        <w:t xml:space="preserve"> upon </w:t>
      </w:r>
      <w:r w:rsidRPr="007344F2">
        <w:rPr>
          <w:rStyle w:val="StyleUnderline"/>
          <w:highlight w:val="yellow"/>
        </w:rPr>
        <w:t>the U.S.</w:t>
      </w:r>
      <w:r w:rsidRPr="007344F2">
        <w:rPr>
          <w:rStyle w:val="StyleUnderline"/>
        </w:rPr>
        <w:t xml:space="preserve"> to significantly </w:t>
      </w:r>
      <w:r w:rsidRPr="007344F2">
        <w:rPr>
          <w:rStyle w:val="StyleUnderline"/>
          <w:highlight w:val="yellow"/>
        </w:rPr>
        <w:t>increase</w:t>
      </w:r>
      <w:r w:rsidRPr="007344F2">
        <w:rPr>
          <w:rStyle w:val="StyleUnderline"/>
        </w:rPr>
        <w:t xml:space="preserve"> the number of Syrian </w:t>
      </w:r>
      <w:r w:rsidRPr="007344F2">
        <w:rPr>
          <w:rStyle w:val="StyleUnderline"/>
          <w:highlight w:val="yellow"/>
        </w:rPr>
        <w:t>refugees resettled</w:t>
      </w:r>
      <w:r w:rsidRPr="007344F2">
        <w:rPr>
          <w:rStyle w:val="StyleUnderline"/>
        </w:rPr>
        <w:t xml:space="preserve"> in the U.S. The senators wrote, “While the United States is the largest donor of humanitarian assistance to Syrian refugees, we must also dramatically increase the number of Syrian refugees that we accept for resettlement.</w:t>
      </w:r>
      <w:r w:rsidRPr="007344F2">
        <w:rPr>
          <w:sz w:val="10"/>
        </w:rPr>
        <w:t>”127 The senators cited the tremendous strain on front-line countries such as Jordan, Lebanon, and Turkey as well as a great moral duty as reasons for increasing resettlement.128</w:t>
      </w:r>
    </w:p>
    <w:p w:rsidR="00ED5931" w:rsidRPr="007344F2" w:rsidRDefault="00ED5931" w:rsidP="00ED5931">
      <w:pPr>
        <w:rPr>
          <w:rStyle w:val="StyleUnderline"/>
        </w:rPr>
      </w:pPr>
      <w:r w:rsidRPr="007344F2">
        <w:rPr>
          <w:sz w:val="10"/>
        </w:rPr>
        <w:t>Despite many Republican politicians’ opposition to accepting Syrian refugees</w:t>
      </w:r>
      <w:r w:rsidRPr="007344F2">
        <w:rPr>
          <w:sz w:val="10"/>
          <w:highlight w:val="yellow"/>
        </w:rPr>
        <w:t xml:space="preserve">, </w:t>
      </w:r>
      <w:r w:rsidRPr="007344F2">
        <w:rPr>
          <w:rStyle w:val="StyleUnderline"/>
          <w:highlight w:val="yellow"/>
        </w:rPr>
        <w:t>evangelical faith groups, a core</w:t>
      </w:r>
      <w:r w:rsidRPr="007344F2">
        <w:rPr>
          <w:rStyle w:val="StyleUnderline"/>
        </w:rPr>
        <w:t xml:space="preserve"> group </w:t>
      </w:r>
      <w:r w:rsidRPr="007344F2">
        <w:rPr>
          <w:rStyle w:val="StyleUnderline"/>
          <w:highlight w:val="yellow"/>
        </w:rPr>
        <w:t>in the Republican</w:t>
      </w:r>
      <w:r w:rsidRPr="007344F2">
        <w:rPr>
          <w:rStyle w:val="StyleUnderline"/>
        </w:rPr>
        <w:t xml:space="preserve"> electoral </w:t>
      </w:r>
      <w:r w:rsidRPr="007344F2">
        <w:rPr>
          <w:rStyle w:val="StyleUnderline"/>
          <w:highlight w:val="yellow"/>
        </w:rPr>
        <w:t>base, have spoken out in support of Syrians</w:t>
      </w:r>
      <w:r w:rsidRPr="007344F2">
        <w:rPr>
          <w:rStyle w:val="StyleUnderline"/>
        </w:rPr>
        <w:t>.</w:t>
      </w:r>
      <w:r w:rsidRPr="007344F2">
        <w:rPr>
          <w:sz w:val="10"/>
        </w:rPr>
        <w:t xml:space="preserve"> After New Jersey Governor Chris Christie’s remarks that the U.S. should not even admit Syrian orphans under the age of 5, Christian evangelical groups were quick to criticize him. One advocate told Politico, “There’s a proud tradition in the Republican Party of welcoming those who are fleeing persecution, and this takes the party in a negative direction.”129 Jenny Yang, Vice President for advocacy at World Relief, an evangelical organization that helps resettle refugees, added that the push by Republican presidential candidates to ban Syrian refugees “does not reflect what we've been hearing from our constituencies, which are evangelical churches across the country.”</w:t>
      </w:r>
      <w:r w:rsidRPr="007344F2">
        <w:rPr>
          <w:rStyle w:val="StyleUnderline"/>
        </w:rPr>
        <w:t xml:space="preserve">130 If </w:t>
      </w:r>
      <w:r w:rsidRPr="007344F2">
        <w:rPr>
          <w:rStyle w:val="StyleUnderline"/>
          <w:highlight w:val="yellow"/>
        </w:rPr>
        <w:t>evangelical groups continue to support</w:t>
      </w:r>
      <w:r w:rsidRPr="007344F2">
        <w:rPr>
          <w:rStyle w:val="StyleUnderline"/>
        </w:rPr>
        <w:t xml:space="preserve">, and work for, </w:t>
      </w:r>
      <w:r w:rsidRPr="007344F2">
        <w:rPr>
          <w:rStyle w:val="StyleUnderline"/>
          <w:highlight w:val="yellow"/>
        </w:rPr>
        <w:t>resettling</w:t>
      </w:r>
      <w:r w:rsidRPr="007344F2">
        <w:rPr>
          <w:rStyle w:val="StyleUnderline"/>
        </w:rPr>
        <w:t xml:space="preserve"> Syrian </w:t>
      </w:r>
      <w:r w:rsidRPr="007344F2">
        <w:rPr>
          <w:rStyle w:val="StyleUnderline"/>
          <w:highlight w:val="yellow"/>
        </w:rPr>
        <w:t>refugees, Republican</w:t>
      </w:r>
      <w:r w:rsidRPr="007344F2">
        <w:rPr>
          <w:rStyle w:val="StyleUnderline"/>
        </w:rPr>
        <w:t xml:space="preserve"> politicians </w:t>
      </w:r>
      <w:r w:rsidRPr="007344F2">
        <w:rPr>
          <w:rStyle w:val="StyleUnderline"/>
          <w:highlight w:val="yellow"/>
        </w:rPr>
        <w:t>may</w:t>
      </w:r>
      <w:r w:rsidRPr="007344F2">
        <w:rPr>
          <w:rStyle w:val="StyleUnderline"/>
        </w:rPr>
        <w:t xml:space="preserve"> soon </w:t>
      </w:r>
      <w:r w:rsidRPr="007344F2">
        <w:rPr>
          <w:rStyle w:val="StyleUnderline"/>
          <w:highlight w:val="yellow"/>
        </w:rPr>
        <w:t>have to change their stances</w:t>
      </w:r>
      <w:r w:rsidRPr="007344F2">
        <w:rPr>
          <w:rStyle w:val="StyleUnderline"/>
        </w:rPr>
        <w:t xml:space="preserve"> on the issue </w:t>
      </w:r>
      <w:r w:rsidRPr="007344F2">
        <w:rPr>
          <w:rStyle w:val="StyleUnderline"/>
          <w:highlight w:val="yellow"/>
        </w:rPr>
        <w:t>or</w:t>
      </w:r>
      <w:r w:rsidRPr="007344F2">
        <w:rPr>
          <w:rStyle w:val="StyleUnderline"/>
        </w:rPr>
        <w:t xml:space="preserve"> they </w:t>
      </w:r>
      <w:r w:rsidRPr="007344F2">
        <w:rPr>
          <w:rStyle w:val="StyleUnderline"/>
          <w:highlight w:val="yellow"/>
        </w:rPr>
        <w:t>risk alienating their support base</w:t>
      </w:r>
      <w:r w:rsidRPr="007344F2">
        <w:rPr>
          <w:rStyle w:val="StyleUnderline"/>
        </w:rPr>
        <w:t>.</w:t>
      </w:r>
    </w:p>
    <w:p w:rsidR="00ED5931" w:rsidRPr="007344F2" w:rsidRDefault="00ED5931" w:rsidP="00ED5931">
      <w:pPr>
        <w:rPr>
          <w:rStyle w:val="StyleUnderline"/>
        </w:rPr>
      </w:pPr>
      <w:r w:rsidRPr="007344F2">
        <w:rPr>
          <w:sz w:val="10"/>
        </w:rPr>
        <w:t>More broadly</w:t>
      </w:r>
      <w:r w:rsidRPr="007344F2">
        <w:rPr>
          <w:rStyle w:val="StyleUnderline"/>
        </w:rPr>
        <w:t>, the American public was very sympathetic to the Syrian resettlement cause up until the Paris terrorist attacks in November, suggesting that public opposition to Syrian refugees is not long held, and therefore could be reversed</w:t>
      </w:r>
      <w:r w:rsidRPr="007344F2">
        <w:rPr>
          <w:sz w:val="10"/>
        </w:rPr>
        <w:t xml:space="preserve">. The Brookings Institution found that as recently as September 2015, 75% of Americans supported the Obama administration’s proposition to accept 10,000 refugees into the United States this year. Almost half (44%) felt the U.S. should be doing more to deal with the crisis and 54% agreed that the U.S. bore some degree of responsibility for the Syrian refugee crisis.131 After the November attacks in Paris, public sentiment shifted as 53% of Americans said the U.S. should no longer accept Syrian refugees. However, </w:t>
      </w:r>
      <w:r w:rsidRPr="007344F2">
        <w:rPr>
          <w:rStyle w:val="StyleUnderline"/>
        </w:rPr>
        <w:t>it appears that this change of opinion was due to doubts about the security vetting process. Interestingly a majority, albeit a slim majority, of Americans still agreed after the Paris attacks that Syrians should be admitted to the U.S. if they could pass a security clearance.132</w:t>
      </w:r>
    </w:p>
    <w:p w:rsidR="00ED5931" w:rsidRPr="007344F2" w:rsidRDefault="00ED5931" w:rsidP="00ED5931">
      <w:pPr>
        <w:rPr>
          <w:rStyle w:val="StyleUnderline"/>
        </w:rPr>
      </w:pPr>
      <w:r w:rsidRPr="007344F2">
        <w:rPr>
          <w:sz w:val="10"/>
        </w:rPr>
        <w:t xml:space="preserve">Furthermore, Pew Research Center delineates that America has largely opposed admitting refugees throughout its history as 71%, 55%, and 57% of the American public was against admitting Cubans asylum seekers in 1980, Hungarians in 1956, and displaced Europeans immediately after World War II. However, in the end, all but 2% of the Cuban asylum seekers were allowed to remain in the U.S., the Hungarians were admitted under the Hungarian Refugee Act of 1958, and 415,000 displaced Europeans were accepted after the Displaced Persons Act of 1948.133 </w:t>
      </w:r>
      <w:r w:rsidRPr="007344F2">
        <w:rPr>
          <w:rStyle w:val="StyleUnderline"/>
        </w:rPr>
        <w:t xml:space="preserve">Thus, especially because a smaller percentage of Americans are opposed to Syrians (53%) than the three examples above, </w:t>
      </w:r>
      <w:r w:rsidRPr="007344F2">
        <w:rPr>
          <w:rStyle w:val="StyleUnderline"/>
          <w:highlight w:val="yellow"/>
        </w:rPr>
        <w:t>it is realistic that the U.S. could</w:t>
      </w:r>
      <w:r w:rsidRPr="007344F2">
        <w:rPr>
          <w:rStyle w:val="StyleUnderline"/>
        </w:rPr>
        <w:t xml:space="preserve"> follow Secretary Clinton’s recommendation and </w:t>
      </w:r>
      <w:r w:rsidRPr="007344F2">
        <w:rPr>
          <w:rStyle w:val="StyleUnderline"/>
          <w:highlight w:val="yellow"/>
        </w:rPr>
        <w:t xml:space="preserve">resettle 65,000 Syrians over </w:t>
      </w:r>
      <w:r w:rsidRPr="007344F2">
        <w:rPr>
          <w:rStyle w:val="StyleUnderline"/>
        </w:rPr>
        <w:t xml:space="preserve">the next </w:t>
      </w:r>
      <w:r w:rsidRPr="007344F2">
        <w:rPr>
          <w:rStyle w:val="StyleUnderline"/>
          <w:highlight w:val="yellow"/>
        </w:rPr>
        <w:t>five years.</w:t>
      </w:r>
    </w:p>
    <w:p w:rsidR="00ED5931" w:rsidRDefault="00ED5931" w:rsidP="00ED5931">
      <w:r w:rsidRPr="007344F2">
        <w:rPr>
          <w:sz w:val="10"/>
        </w:rPr>
        <w:t xml:space="preserve">Aside from the political feasibility, </w:t>
      </w:r>
      <w:r w:rsidRPr="007344F2">
        <w:rPr>
          <w:rStyle w:val="StyleUnderline"/>
        </w:rPr>
        <w:t>accepting 65,000 Syrians over the next five years would not risk the security processes of the resettlement program</w:t>
      </w:r>
      <w:r w:rsidRPr="007344F2">
        <w:rPr>
          <w:sz w:val="10"/>
        </w:rPr>
        <w:t xml:space="preserve">. </w:t>
      </w:r>
      <w:r w:rsidRPr="007344F2">
        <w:rPr>
          <w:rStyle w:val="StyleUnderline"/>
        </w:rPr>
        <w:t>The primary reason why the resettlement process can span 18-24 months is because of the thoroughness of the interagency security checks</w:t>
      </w:r>
      <w:r w:rsidRPr="007344F2">
        <w:rPr>
          <w:sz w:val="10"/>
        </w:rPr>
        <w:t>. However, the security clearances should not be drastically expedited. Aside from American national security</w:t>
      </w:r>
      <w:r w:rsidRPr="007344F2">
        <w:rPr>
          <w:rStyle w:val="StyleUnderline"/>
        </w:rPr>
        <w:t xml:space="preserve">, </w:t>
      </w:r>
      <w:r w:rsidRPr="007344F2">
        <w:rPr>
          <w:sz w:val="10"/>
        </w:rPr>
        <w:t xml:space="preserve">if a terrorist slipped through the Syrian refugee system and committed an act of violence on American soil, the resettlement system would probably be terminated amidst the public outcry. In light of this, it is better to admit fewer refugees annually with more confidence of their security clearances than risk the entire future of the resettlement system. Some domestic organizations, including Church World Service, are arguing for the U.S. to resettle 65,000 Syrians just by the end of 2016, a proposition according to a Department of State employee in refugee services that would totally overwhelm the resettlement system. However, the employee agreed in our conversation that </w:t>
      </w:r>
      <w:r w:rsidRPr="007344F2">
        <w:rPr>
          <w:rStyle w:val="StyleUnderline"/>
          <w:highlight w:val="yellow"/>
        </w:rPr>
        <w:t>admitting 65,000 Syrians</w:t>
      </w:r>
      <w:r w:rsidRPr="007344F2">
        <w:rPr>
          <w:rStyle w:val="StyleUnderline"/>
        </w:rPr>
        <w:t xml:space="preserve"> over the next five years </w:t>
      </w:r>
      <w:r w:rsidRPr="007344F2">
        <w:rPr>
          <w:rStyle w:val="StyleUnderline"/>
          <w:highlight w:val="yellow"/>
        </w:rPr>
        <w:t>would not compromise the security clearance process</w:t>
      </w:r>
      <w:r w:rsidRPr="007344F2">
        <w:rPr>
          <w:sz w:val="10"/>
        </w:rPr>
        <w:t>.134</w:t>
      </w:r>
    </w:p>
    <w:p w:rsidR="00ED5931" w:rsidRDefault="00ED5931" w:rsidP="00ED5931">
      <w:pPr>
        <w:pStyle w:val="Heading4"/>
      </w:pPr>
      <w:r>
        <w:t>Admitting 65,000 refugees is enough to solve diplomacy</w:t>
      </w:r>
    </w:p>
    <w:p w:rsidR="00ED5931" w:rsidRPr="00C45058" w:rsidRDefault="00ED5931" w:rsidP="00ED5931">
      <w:r w:rsidRPr="00DA1E92">
        <w:t xml:space="preserve">Alexander </w:t>
      </w:r>
      <w:r w:rsidRPr="00DA1E92">
        <w:rPr>
          <w:rStyle w:val="Style13ptBold"/>
        </w:rPr>
        <w:t>Kochenburger 16</w:t>
      </w:r>
      <w:r w:rsidRPr="00DA1E92">
        <w:t>, Fulbright English Teaching Assistant in Agadir, Morocco with a BA in International Studies and a focus in the Middle East and Arabic, 5/2/16, "Resettling Syrian Refugees in the U.S.: Regional Stability and Saving Lives," https://crossworks.holycross.edu/cgi/viewcontent.cgi?article=1000&amp;context=washington</w:t>
      </w:r>
    </w:p>
    <w:p w:rsidR="00ED5931" w:rsidRDefault="00ED5931" w:rsidP="00ED5931">
      <w:r>
        <w:t>Joseph Bahout, scholar at the Carnegie Endowment, warned me that “</w:t>
      </w:r>
      <w:r w:rsidRPr="00C45058">
        <w:rPr>
          <w:rStyle w:val="StyleUnderline"/>
          <w:highlight w:val="yellow"/>
        </w:rPr>
        <w:t>The refugee problem is becoming a time-bomb that is threating two things at the core of American national interests</w:t>
      </w:r>
      <w:r w:rsidRPr="00C45058">
        <w:rPr>
          <w:rStyle w:val="StyleUnderline"/>
        </w:rPr>
        <w:t>.</w:t>
      </w:r>
      <w:r>
        <w:t xml:space="preserve">”137 </w:t>
      </w:r>
      <w:r w:rsidRPr="00C45058">
        <w:rPr>
          <w:rStyle w:val="StyleUnderline"/>
        </w:rPr>
        <w:t xml:space="preserve">One, </w:t>
      </w:r>
      <w:r w:rsidRPr="00C45058">
        <w:rPr>
          <w:rStyle w:val="StyleUnderline"/>
          <w:highlight w:val="yellow"/>
        </w:rPr>
        <w:t>the stability of</w:t>
      </w:r>
      <w:r w:rsidRPr="00C45058">
        <w:rPr>
          <w:rStyle w:val="StyleUnderline"/>
        </w:rPr>
        <w:t xml:space="preserve"> close friends in </w:t>
      </w:r>
      <w:r w:rsidRPr="00C45058">
        <w:rPr>
          <w:rStyle w:val="StyleUnderline"/>
          <w:highlight w:val="yellow"/>
        </w:rPr>
        <w:t>the Middle East</w:t>
      </w:r>
      <w:r w:rsidRPr="00C45058">
        <w:rPr>
          <w:rStyle w:val="StyleUnderline"/>
        </w:rPr>
        <w:t xml:space="preserve">, namely Jordan, Lebanon, </w:t>
      </w:r>
      <w:r w:rsidRPr="00C45058">
        <w:rPr>
          <w:rStyle w:val="StyleUnderline"/>
          <w:highlight w:val="yellow"/>
        </w:rPr>
        <w:t>and</w:t>
      </w:r>
      <w:r w:rsidRPr="00C45058">
        <w:rPr>
          <w:rStyle w:val="StyleUnderline"/>
        </w:rPr>
        <w:t xml:space="preserve"> Turkey is deteriorating and threatening to yield to more ground fertile for ISIL expansion. Two, as hundreds of thousands of desperate Syrians take the migrant trail to </w:t>
      </w:r>
      <w:r w:rsidRPr="00C45058">
        <w:rPr>
          <w:rStyle w:val="StyleUnderline"/>
          <w:highlight w:val="yellow"/>
        </w:rPr>
        <w:t>Europe</w:t>
      </w:r>
      <w:r w:rsidRPr="00C45058">
        <w:rPr>
          <w:rStyle w:val="StyleUnderline"/>
        </w:rPr>
        <w:t>, European economies, and the European Union, are threatened and right wing parties are rejuvenated</w:t>
      </w:r>
      <w:r>
        <w:t xml:space="preserve">. </w:t>
      </w:r>
      <w:r w:rsidRPr="00C45058">
        <w:rPr>
          <w:rStyle w:val="StyleUnderline"/>
          <w:highlight w:val="yellow"/>
        </w:rPr>
        <w:t>America has far too much at stake to take the isolationist path</w:t>
      </w:r>
      <w:r w:rsidRPr="00C45058">
        <w:rPr>
          <w:rStyle w:val="StyleUnderline"/>
        </w:rPr>
        <w:t xml:space="preserve"> on the Syrian refugee issue.</w:t>
      </w:r>
      <w:r>
        <w:t xml:space="preserve"> Ultimately, the only way to solve the Syrian refugee crisis is to solve the horrific Syrian conflict that is driving millions from their homes. However, as al-Assad seems highly unwilling and unlikely to depart, the Syrian conflict could continue to drag on for years to come. In the meantime</w:t>
      </w:r>
      <w:r w:rsidRPr="00C45058">
        <w:rPr>
          <w:highlight w:val="yellow"/>
        </w:rPr>
        <w:t xml:space="preserve">, </w:t>
      </w:r>
      <w:r w:rsidRPr="00C45058">
        <w:rPr>
          <w:rStyle w:val="StyleUnderline"/>
          <w:highlight w:val="yellow"/>
        </w:rPr>
        <w:t>the U.S. needs to be active in mitigating the calamities</w:t>
      </w:r>
      <w:r w:rsidRPr="00C45058">
        <w:rPr>
          <w:rStyle w:val="StyleUnderline"/>
        </w:rPr>
        <w:t xml:space="preserve"> befalling its allies in the Middle East and subsequently </w:t>
      </w:r>
      <w:r w:rsidRPr="00C45058">
        <w:rPr>
          <w:rStyle w:val="StyleUnderline"/>
          <w:highlight w:val="yellow"/>
        </w:rPr>
        <w:t>Europe. A major component</w:t>
      </w:r>
      <w:r w:rsidRPr="00C45058">
        <w:rPr>
          <w:rStyle w:val="StyleUnderline"/>
        </w:rPr>
        <w:t xml:space="preserve"> of this effort </w:t>
      </w:r>
      <w:r w:rsidRPr="00C45058">
        <w:rPr>
          <w:rStyle w:val="StyleUnderline"/>
          <w:highlight w:val="yellow"/>
        </w:rPr>
        <w:t>should be resettling 65,000 Syrian refugees</w:t>
      </w:r>
      <w:r w:rsidRPr="00C45058">
        <w:rPr>
          <w:rStyle w:val="StyleUnderline"/>
        </w:rPr>
        <w:t xml:space="preserve"> over the next five years.</w:t>
      </w:r>
      <w:r>
        <w:t xml:space="preserve"> </w:t>
      </w:r>
    </w:p>
    <w:p w:rsidR="00ED5931" w:rsidRDefault="00ED5931" w:rsidP="00ED5931">
      <w:pPr>
        <w:pStyle w:val="Heading3"/>
      </w:pPr>
      <w:r>
        <w:t>Solves Crisis</w:t>
      </w:r>
    </w:p>
    <w:p w:rsidR="00ED5931" w:rsidRDefault="00ED5931" w:rsidP="00ED5931">
      <w:pPr>
        <w:pStyle w:val="Heading4"/>
      </w:pPr>
      <w:r>
        <w:t xml:space="preserve">U.S. refugee resettlement is key to improving both refugee </w:t>
      </w:r>
      <w:r w:rsidRPr="0062365D">
        <w:rPr>
          <w:rStyle w:val="Emphasis"/>
          <w:b/>
          <w:iCs w:val="0"/>
        </w:rPr>
        <w:t>and</w:t>
      </w:r>
      <w:r w:rsidRPr="007D6305">
        <w:rPr>
          <w:rStyle w:val="Emphasis"/>
          <w:b/>
          <w:iCs w:val="0"/>
        </w:rPr>
        <w:t xml:space="preserve"> host communities’</w:t>
      </w:r>
      <w:r>
        <w:t xml:space="preserve"> lives, being a sizeable effect with </w:t>
      </w:r>
      <w:r w:rsidRPr="0062365D">
        <w:rPr>
          <w:u w:val="single"/>
        </w:rPr>
        <w:t>little</w:t>
      </w:r>
      <w:r>
        <w:t xml:space="preserve"> cost</w:t>
      </w:r>
    </w:p>
    <w:p w:rsidR="00ED5931" w:rsidRDefault="00ED5931" w:rsidP="00ED5931">
      <w:r w:rsidRPr="007D6305">
        <w:rPr>
          <w:rStyle w:val="Style13ptBold"/>
        </w:rPr>
        <w:t>Weinstein and Ferwerda 2/12</w:t>
      </w:r>
      <w:r>
        <w:t xml:space="preserve"> (Jeremy Weinstein, is a professor of political science and senior fellow at the Freeman Spogli Institute for International Studies. He worked on refugee issues in the Obama administration, serving as chief of staff and then deputy to the U.S. ambassador to the U.N. from 2013 to 15, Jeremy Ferwerda, is assistant professor of government at Dartmouth College, "Trump Has Undercut U.S. Refugee Resettlement. Here's One Way to Restore It.", February 12, 2018,   https://foreignpolicy.com/2018/02/12/trump-has-undercut-u-s-refugee-resettlement-heres-one-way-to-restore-it/)</w:t>
      </w:r>
    </w:p>
    <w:p w:rsidR="00ED5931" w:rsidRDefault="00ED5931" w:rsidP="00ED5931"/>
    <w:p w:rsidR="00ED5931" w:rsidRDefault="00ED5931" w:rsidP="00ED5931">
      <w:pPr>
        <w:rPr>
          <w:rStyle w:val="StyleUnderline"/>
          <w:highlight w:val="yellow"/>
        </w:rPr>
      </w:pPr>
      <w:r w:rsidRPr="007736DF">
        <w:rPr>
          <w:sz w:val="16"/>
        </w:rPr>
        <w:t xml:space="preserve">The first year of the Donald Trump presidency brought a significant amount of attention to a program that hadn’t previously made much news: the U.S. refugee resettlement program. Since the end of the Vietnam War, under both Republican and Democratic administrations, the United States has been the world’s leader in resettling refugees — offering a new life to those who have been persecuted at the hands of repressive governments or warring armies. Yet at a time when there are more refugees globally than at any time since World War II, the Trump administration has abandoned America’s traditional leadership role. The State Department has slashed refugee admissions by more than half, to 45,000, a historic low. The United States has walked away from the United Nations’ efforts to coordinate an international response. And with fiery rhetoric and provocative travel bans, the administration has stoked anti-immigrant sentiment by playing to people’s fears about terrorism and cultural difference, especially when it comes to the possible admission of Muslim refugees. While there is no evidence that refugees pose a security threat to the United States — in fact, refugees undergo the most onerous and thorough background checks of anyone entering the United States — the Trump administration’s focus on culture isn’t accidental. For many Americans, the arrival of foreigners who speak another language or belong to another religion surfaces deeply-rooted concerns about integration. Refugee resettlement also triggers economic anxieties. Because refugees are selected based on vulnerability — in particular, a well-founded fear of persecution — many arrive without the English proficiency or professional skills they need to succeed in the United States. Most of them initially must rely on social services to get on their feet. Taken together, refugees’ cultural difference and economic dependence are powerful ingredients for political backlash. And this isn’t unique to America: Just witness the nationalist hostility toward asylum seekers in Europe. But while one response to this political reality is to close the doors and pull back from global leadership, there is an alternative. </w:t>
      </w:r>
      <w:r w:rsidRPr="007D6305">
        <w:rPr>
          <w:rStyle w:val="StyleUnderline"/>
          <w:highlight w:val="yellow"/>
        </w:rPr>
        <w:t>The administration could back up its commitment to innovation and efficiency by embracing critical reforms that more cost-effectively facilitate the integration of refugees into American communities</w:t>
      </w:r>
      <w:r w:rsidRPr="007736DF">
        <w:rPr>
          <w:sz w:val="16"/>
        </w:rPr>
        <w:t xml:space="preserve">. In a recent paper from the Immigration Policy Lab at Stanford, published in Science, we offer one place to start: optimizing the process that assigns refugees to resettlement locations across the United States. That destination is one of the first policy decisions to affect newly admitted refugees who don’t already have ties to the United States, and it turns out to be highly consequential for successful integration. Taking employment as one key measure of integration, we find that a refugee’s likelihood of finding work depends on at least three different factors: personal characteristics like education and language skills; local conditions, such as housing availability, job opportunities, and co-ethnic networks; and harmony between personal characteristics and local conditions, such that different types of refugees do better in different locations. Allocating refugees to the locations where they are most likely to find quality employment sets them up for successful integration, and this should be a critical element of the U.S. policy approach. Yet the United States currently allocates refugees to locations without systematically assessing how refugees with similar profiles have fared. It would be nearly costless to adopt a flexible, data-driven algorithm that would match new refugee arrivals to the locations where others with comparable characteristics have prospered in the past, without changing the total number of refugees allocated to any particular community. In our paper, </w:t>
      </w:r>
      <w:r w:rsidRPr="007D6305">
        <w:rPr>
          <w:rStyle w:val="StyleUnderline"/>
          <w:highlight w:val="yellow"/>
        </w:rPr>
        <w:t>we demonstrate that this simple policy change would have a large impact</w:t>
      </w:r>
      <w:r w:rsidRPr="007736DF">
        <w:rPr>
          <w:sz w:val="16"/>
        </w:rPr>
        <w:t xml:space="preserve">, doubling the predicted probability of employment from 25 to 50 percent for the median refugee three months after arrival, increasing the average employment rate by 41 percent, and improving employment outcomes in nearly every geographic location. It is difficult to think of another policy intervention — education, job training, or language classes — </w:t>
      </w:r>
      <w:r w:rsidRPr="007D6305">
        <w:rPr>
          <w:rStyle w:val="StyleUnderline"/>
          <w:highlight w:val="yellow"/>
        </w:rPr>
        <w:t>that could produce such a sizeable effect at such a small cost</w:t>
      </w:r>
      <w:r w:rsidRPr="007736DF">
        <w:rPr>
          <w:sz w:val="16"/>
        </w:rPr>
        <w:t xml:space="preserve">. We also show that algorithmic assignment would yield substantial improvements in refugee integration beyond the United States context. In Switzerland, asylum seekers are currently allocated to regions randomly and proportionally, so that different areas share the burden and the benefits of managing new arrivals. Tests suggest that our algorithm would increase asylum seeker employment by about 73 percent three years after arrival. This data-driven approach to refugee assignment holds great promise for any country that must make difficult decisions about how to allocate refugees across resettlement locations. </w:t>
      </w:r>
      <w:r w:rsidRPr="007D6305">
        <w:rPr>
          <w:rStyle w:val="StyleUnderline"/>
          <w:highlight w:val="yellow"/>
        </w:rPr>
        <w:t>The refugee crisis demands a generous and effective response. Instead of closing refugee resettlement offices and blocking the entry of people from war-ravaged countries, the U</w:t>
      </w:r>
      <w:r w:rsidRPr="007D6305">
        <w:rPr>
          <w:rStyle w:val="StyleUnderline"/>
        </w:rPr>
        <w:t xml:space="preserve">nited </w:t>
      </w:r>
      <w:r w:rsidRPr="007D6305">
        <w:rPr>
          <w:rStyle w:val="StyleUnderline"/>
          <w:highlight w:val="yellow"/>
        </w:rPr>
        <w:t>S</w:t>
      </w:r>
      <w:r w:rsidRPr="007D6305">
        <w:rPr>
          <w:rStyle w:val="StyleUnderline"/>
        </w:rPr>
        <w:t>tates</w:t>
      </w:r>
      <w:r w:rsidRPr="007D6305">
        <w:rPr>
          <w:rStyle w:val="StyleUnderline"/>
          <w:highlight w:val="yellow"/>
        </w:rPr>
        <w:t xml:space="preserve"> should maintain its historical commitment to welcoming the most vulnerable, while embracing innovations that can improve the lives of </w:t>
      </w:r>
      <w:r w:rsidRPr="007D6305">
        <w:rPr>
          <w:rStyle w:val="Emphasis"/>
          <w:highlight w:val="yellow"/>
        </w:rPr>
        <w:t>both</w:t>
      </w:r>
      <w:r w:rsidRPr="007D6305">
        <w:rPr>
          <w:rStyle w:val="StyleUnderline"/>
          <w:highlight w:val="yellow"/>
        </w:rPr>
        <w:t xml:space="preserve"> refugees and the communities that host them. A modern system of matching refugees to the communities where they are most likely to succeed could reduce costs and improve outcomes, forming a critical element of a global reform agenda for refugee resettlement.</w:t>
      </w:r>
    </w:p>
    <w:p w:rsidR="00ED5931" w:rsidRDefault="00ED5931" w:rsidP="00ED5931">
      <w:pPr>
        <w:rPr>
          <w:rStyle w:val="StyleUnderline"/>
          <w:highlight w:val="yellow"/>
        </w:rPr>
      </w:pPr>
    </w:p>
    <w:p w:rsidR="00ED5931" w:rsidRPr="00ED3CB6" w:rsidRDefault="00ED5931" w:rsidP="00ED5931"/>
    <w:p w:rsidR="00ED5931" w:rsidRPr="00ED5931" w:rsidRDefault="00ED5931" w:rsidP="00ED5931"/>
    <w:p w:rsidR="00827B6B" w:rsidRDefault="00827B6B" w:rsidP="00827B6B">
      <w:pPr>
        <w:pStyle w:val="Heading2"/>
      </w:pPr>
      <w:r>
        <w:t>AT: T – Legal Immigration</w:t>
      </w:r>
    </w:p>
    <w:p w:rsidR="00827B6B" w:rsidRDefault="00827B6B" w:rsidP="00827B6B">
      <w:pPr>
        <w:pStyle w:val="Heading3"/>
      </w:pPr>
      <w:r>
        <w:t>Refugees = Legal Immigration</w:t>
      </w:r>
    </w:p>
    <w:p w:rsidR="00827B6B" w:rsidRPr="00EA6D27" w:rsidRDefault="00827B6B" w:rsidP="00827B6B">
      <w:pPr>
        <w:pStyle w:val="Heading4"/>
      </w:pPr>
      <w:r w:rsidRPr="00EA6D27">
        <w:t>Legal immigration includes those admitted for humanitarian reasons</w:t>
      </w:r>
    </w:p>
    <w:p w:rsidR="00827B6B" w:rsidRPr="0013156C" w:rsidRDefault="00827B6B" w:rsidP="00827B6B">
      <w:r w:rsidRPr="00EA6D27">
        <w:rPr>
          <w:rStyle w:val="Style13ptBold"/>
        </w:rPr>
        <w:t>Matthews 4</w:t>
      </w:r>
      <w:r>
        <w:t xml:space="preserve"> </w:t>
      </w:r>
      <w:r w:rsidRPr="00EA6D27">
        <w:t>(</w:t>
      </w:r>
      <w:r>
        <w:t xml:space="preserve">Suzanne, Executive Director, Northern Wisconsin AHEC, </w:t>
      </w:r>
      <w:r w:rsidRPr="00EA6D27">
        <w:t>"Working with Immigrant and refugee Populations: Issues and Hmong Case Study", Fall of 2004, citeseerx.ist.psu.edu/viewdoc/download?doi=10.1.1.514.3457&amp;rep=rep1&amp;type=pdf</w:t>
      </w:r>
      <w:r>
        <w:t>)</w:t>
      </w:r>
    </w:p>
    <w:p w:rsidR="00827B6B" w:rsidRDefault="00827B6B" w:rsidP="00827B6B">
      <w:pPr>
        <w:rPr>
          <w:sz w:val="16"/>
        </w:rPr>
      </w:pPr>
      <w:r w:rsidRPr="00A2575F">
        <w:rPr>
          <w:sz w:val="16"/>
        </w:rPr>
        <w:t xml:space="preserve">Special Needs of Immigrant and Refugee Populations As reflected in Mary Pipher’s book title, our newest refugees and immigrants are in “The Middle of Everywhere” (Pipher, 2002). Actually, we are a nation of immigrants, with every generation dealing with a different mix of cultures with their own health practices and beliefs. While the backgrounds of Western European immigrants are closer to mainstream American culture, those from developing countries—particularly refugees—often are quite different from our personal experience. </w:t>
      </w:r>
      <w:r w:rsidRPr="00A2575F">
        <w:rPr>
          <w:rStyle w:val="Emphasis"/>
          <w:highlight w:val="yellow"/>
        </w:rPr>
        <w:t>Legal immigration includes those admitted for humanitarian reasons (refugees, asylees).</w:t>
      </w:r>
      <w:r w:rsidRPr="00A2575F">
        <w:rPr>
          <w:sz w:val="16"/>
        </w:rPr>
        <w:t xml:space="preserve"> The numbers in this category declined substantially to approximately 27,000 in 2002 and 2003, although as many as 70,000 are authorized. Refugees are here because they must leave their homes, and the requirements for refugee status are very specific. An Urban Institute presentation to the National Association for Bilingual Education highlighted three U.S. immigration trends (Fix &amp; Passel, 2003):</w:t>
      </w:r>
      <w:r>
        <w:rPr>
          <w:sz w:val="16"/>
        </w:rPr>
        <w:t xml:space="preserve"> High sustained flows: More than 14 million immigrants entered the United States during the 1990s—more than any previous decade—and this trend continues into the twenty-first century. This is at the same time that the number admitted for humanitarian reasons declined. Immigrants account for 11 percent of the U.S. population and 25 percent of low-income workers. Children of immigrants represent 20 percent of all children and 25 percent of low-income children. 2. Growing geographic dispersal: Prior to 1995, 75 percent of the nation’s immigrants lived in six states (California, Florida, Illinois, New Jersey, New York, and Texas). This declined to roughly 67 percent in the 1990s, and some twenty-two additional states are now defined as “high-growth.” Even this list does not include states like Wisconsin, where communities like Wausau have seen huge increases in immigrant populations. Twentyfive percent of the Wausau School District enrollment is Southeast Asian, and small rural farm communities are seeing similar enrollment levels for Hispanic students. 3. Increase in undocumented immigration: The flow of undocumented immigrants to the United States more than doubled between the early and late 1990s. Like legal immigrants, they are far more dispersed than in the past. This places a particular burden on health care services, particularly for urgent care needs.</w:t>
      </w:r>
    </w:p>
    <w:p w:rsidR="00827B6B" w:rsidRPr="00E32CEC" w:rsidRDefault="00827B6B" w:rsidP="00827B6B">
      <w:pPr>
        <w:pStyle w:val="Heading4"/>
      </w:pPr>
      <w:r w:rsidRPr="00E32CEC">
        <w:t>Humanitarianism is one of the components of legal immigration flow</w:t>
      </w:r>
    </w:p>
    <w:p w:rsidR="00827B6B" w:rsidRPr="00E32CEC" w:rsidRDefault="00827B6B" w:rsidP="00827B6B">
      <w:r w:rsidRPr="00E32CEC">
        <w:rPr>
          <w:rStyle w:val="Style13ptBold"/>
        </w:rPr>
        <w:t xml:space="preserve">Parry </w:t>
      </w:r>
      <w:r>
        <w:rPr>
          <w:rStyle w:val="Style13ptBold"/>
        </w:rPr>
        <w:t>‘13</w:t>
      </w:r>
      <w:r w:rsidRPr="00E32CEC">
        <w:t xml:space="preserve"> (Sarah, Lecturer, School of Social and Political Science, University of Edinburgh. She contributed several articles to SAGE Publications’ Encyclopedia of Governance (2007), which served as the basis for her contributions to Britannica, "Immigration"</w:t>
      </w:r>
      <w:r>
        <w:t>, May 21, 2013</w:t>
      </w:r>
      <w:r w:rsidRPr="00E32CEC">
        <w:t>, Brittanica.com, https://www.britannica.com/topic/immigration</w:t>
      </w:r>
    </w:p>
    <w:p w:rsidR="00827B6B" w:rsidRDefault="00827B6B" w:rsidP="00827B6B">
      <w:pPr>
        <w:rPr>
          <w:rStyle w:val="StyleUnderline"/>
          <w:highlight w:val="yellow"/>
        </w:rPr>
      </w:pPr>
      <w:r w:rsidRPr="0024266A">
        <w:rPr>
          <w:sz w:val="14"/>
        </w:rPr>
        <w:t xml:space="preserve">States maintain control of their borders and therefore are able to monitor and determine the number of immigrants who are able to remain permanently. This can vary across states, and in some areas borders are more open than in others. In 1985, for example, European states signed an agreement in Schengen, Luxembourg, to end internal border checkpoints and controls, and subsequent European Union (EU) immigration and asylum law was agreed to by the European Council in Tampere, Finland, in 1999. EU law states that European Economic Area (EEA) nationals are given the right to live and work (right of residence) in other member states. In many states this entitles newly arrived immigrants to public services (housing and social services, for example). In the United States the mechanism for selecting legal immigrants is complex, but </w:t>
      </w:r>
      <w:r w:rsidRPr="007705B8">
        <w:rPr>
          <w:rStyle w:val="StyleUnderline"/>
          <w:highlight w:val="yellow"/>
        </w:rPr>
        <w:t>all legal immigration</w:t>
      </w:r>
      <w:r w:rsidRPr="0024266A">
        <w:rPr>
          <w:sz w:val="14"/>
        </w:rPr>
        <w:t xml:space="preserve"> </w:t>
      </w:r>
      <w:r w:rsidRPr="007705B8">
        <w:rPr>
          <w:rStyle w:val="StyleUnderline"/>
          <w:highlight w:val="yellow"/>
        </w:rPr>
        <w:t>flows have at least three components</w:t>
      </w:r>
      <w:r w:rsidRPr="0024266A">
        <w:rPr>
          <w:sz w:val="14"/>
        </w:rPr>
        <w:t xml:space="preserve">: family (spouses, parents, or children of U.S. citizens), employment (many different categories, </w:t>
      </w:r>
      <w:r w:rsidRPr="007705B8">
        <w:rPr>
          <w:rStyle w:val="StyleUnderline"/>
          <w:highlight w:val="yellow"/>
        </w:rPr>
        <w:t>including</w:t>
      </w:r>
      <w:r w:rsidRPr="007705B8">
        <w:rPr>
          <w:rStyle w:val="StyleUnderline"/>
        </w:rPr>
        <w:t xml:space="preserve"> </w:t>
      </w:r>
      <w:r w:rsidRPr="0024266A">
        <w:rPr>
          <w:sz w:val="14"/>
        </w:rPr>
        <w:t xml:space="preserve">unskilled workers and investors), and </w:t>
      </w:r>
      <w:r w:rsidRPr="007705B8">
        <w:rPr>
          <w:rStyle w:val="StyleUnderline"/>
          <w:highlight w:val="yellow"/>
        </w:rPr>
        <w:t>humanitarian (including refugees and asylum seekers).</w:t>
      </w:r>
    </w:p>
    <w:p w:rsidR="00827B6B" w:rsidRPr="005E2DA0" w:rsidRDefault="00827B6B" w:rsidP="00827B6B">
      <w:pPr>
        <w:pStyle w:val="Heading4"/>
      </w:pPr>
      <w:r>
        <w:t>Temporary and permanent admissions categories cohere legal immigration policy including humanitarian categories being linked to permanent immigration</w:t>
      </w:r>
    </w:p>
    <w:p w:rsidR="00827B6B" w:rsidRPr="00827B6B" w:rsidRDefault="00827B6B" w:rsidP="00827B6B">
      <w:pPr>
        <w:rPr>
          <w:rStyle w:val="StyleUnderline"/>
          <w:u w:val="none"/>
        </w:rPr>
      </w:pPr>
      <w:r w:rsidRPr="005E2DA0">
        <w:rPr>
          <w:rFonts w:eastAsiaTheme="majorEastAsia" w:cstheme="majorBidi"/>
          <w:b/>
          <w:iCs/>
          <w:sz w:val="26"/>
        </w:rPr>
        <w:t>CIS 96</w:t>
      </w:r>
      <w:r w:rsidRPr="005E2DA0">
        <w:t xml:space="preserve"> (a bipartisan U. S. Commission on Immigration Reform was established. It was charged with reviewing and evaluating the implementation and impact of U. S. immigration policy and to report its findings and recommendations to Congress, Stanford Law and Policy review 11 was the reporter, </w:t>
      </w:r>
      <w:r>
        <w:t xml:space="preserve">“SYMPOSIUM: Executive summary, 1995 Legal Immigration Report to Congress, 7 Stan. L. &amp; Pol'y Rev 11", Summer, 1996, </w:t>
      </w:r>
      <w:hyperlink r:id="rId22" w:history="1">
        <w:r w:rsidRPr="00475952">
          <w:rPr>
            <w:rStyle w:val="Hyperlink"/>
          </w:rPr>
          <w:t>https://advance-lexis-com.turing.library.northwestern.edu/document?crid=f8cdd5f6-9bae-4cb9-b87e-2e9c3930492e&amp;pddocfullpath=%2Fshared%2Fdocument%2Fanalytical-materials%2Furn%3AcontentItem%3A3S7W-KRB0-00CV-V108-00000-00&amp;pdcontentcomponentid=145275&amp;pdmfid=1516831&amp;pdisurlapi=true</w:t>
        </w:r>
      </w:hyperlink>
      <w:r>
        <w:t>)</w:t>
      </w:r>
    </w:p>
    <w:p w:rsidR="00827B6B" w:rsidRPr="00827B6B" w:rsidRDefault="00827B6B" w:rsidP="00827B6B">
      <w:pPr>
        <w:rPr>
          <w:u w:val="single"/>
        </w:rPr>
      </w:pPr>
      <w:r w:rsidRPr="00D96725">
        <w:rPr>
          <w:rStyle w:val="StyleUnderline"/>
        </w:rPr>
        <w:t xml:space="preserve">Coherence. </w:t>
      </w:r>
      <w:r w:rsidRPr="00D96725">
        <w:rPr>
          <w:rStyle w:val="StyleUnderline"/>
          <w:highlight w:val="yellow"/>
        </w:rPr>
        <w:t>Both temporary and permanent admissions categories must be seen as integral parts of a coherent legal immigration policy.</w:t>
      </w:r>
      <w:r>
        <w:t xml:space="preserve"> Temporary student, worker, and </w:t>
      </w:r>
      <w:r w:rsidRPr="00D96725">
        <w:rPr>
          <w:rStyle w:val="StyleUnderline"/>
          <w:highlight w:val="yellow"/>
        </w:rPr>
        <w:t>humanitarian categories are linked to permanent immigration</w:t>
      </w:r>
      <w:r w:rsidRPr="00D96725">
        <w:rPr>
          <w:highlight w:val="yellow"/>
        </w:rPr>
        <w:t>.</w:t>
      </w:r>
      <w:r>
        <w:t xml:space="preserve"> </w:t>
      </w:r>
      <w:r w:rsidRPr="00D96725">
        <w:rPr>
          <w:rStyle w:val="StyleUnderline"/>
          <w:highlight w:val="yellow"/>
        </w:rPr>
        <w:t>Inefficiencies and inconsistencies in the procedures for determining admissibility in permanent categories frequently lead employees, employers, and even family members to use temporary categories to gain entrance when the immigrant's true intention is permanent residence.</w:t>
      </w:r>
    </w:p>
    <w:p w:rsidR="00827B6B" w:rsidRDefault="00827B6B" w:rsidP="00827B6B">
      <w:pPr>
        <w:pStyle w:val="Heading2"/>
      </w:pPr>
      <w:r>
        <w:t>AT: Wages DA</w:t>
      </w:r>
    </w:p>
    <w:p w:rsidR="00827B6B" w:rsidRDefault="00827B6B" w:rsidP="00827B6B">
      <w:pPr>
        <w:pStyle w:val="Heading3"/>
      </w:pPr>
      <w:r>
        <w:t>Link Turns</w:t>
      </w:r>
    </w:p>
    <w:p w:rsidR="00827B6B" w:rsidRDefault="00827B6B" w:rsidP="00827B6B">
      <w:pPr>
        <w:pStyle w:val="Heading4"/>
      </w:pPr>
      <w:r>
        <w:t>L/T: Low skilled refugee labor key to prevent labor and food shortages</w:t>
      </w:r>
    </w:p>
    <w:p w:rsidR="00827B6B" w:rsidRPr="001472E1" w:rsidRDefault="00827B6B" w:rsidP="00827B6B">
      <w:r w:rsidRPr="001472E1">
        <w:t xml:space="preserve">Michael </w:t>
      </w:r>
      <w:r w:rsidRPr="001472E1">
        <w:rPr>
          <w:rStyle w:val="Style13ptBold"/>
        </w:rPr>
        <w:t>Grabell 17</w:t>
      </w:r>
      <w:r w:rsidRPr="001472E1">
        <w:t>, covers economic issues, labor, immigration and trade for ProPublica, a nonprofit journalism organization dedicated to in-depth stories in the public interest. He has reported on the ground from more than 30 states, as well as some of the remotest villages in Alaska and Guatemala, 5/5/17, "Can Low-Wage Industries Survive Without Immigrants and Refugees?" https://www.propublica.org/article/low-wage-industries-immigrants-and-refugees</w:t>
      </w:r>
    </w:p>
    <w:p w:rsidR="00827B6B" w:rsidRPr="001472E1" w:rsidRDefault="00827B6B" w:rsidP="00827B6B">
      <w:pPr>
        <w:rPr>
          <w:rStyle w:val="StyleUnderline"/>
        </w:rPr>
      </w:pPr>
      <w:r w:rsidRPr="001472E1">
        <w:rPr>
          <w:rStyle w:val="StyleUnderline"/>
          <w:highlight w:val="yellow"/>
        </w:rPr>
        <w:t xml:space="preserve">The Bhutanese ended up at Case Farms </w:t>
      </w:r>
      <w:r w:rsidRPr="001472E1">
        <w:rPr>
          <w:rStyle w:val="StyleUnderline"/>
        </w:rPr>
        <w:t xml:space="preserve">in 2011 </w:t>
      </w:r>
      <w:r w:rsidRPr="001472E1">
        <w:rPr>
          <w:rStyle w:val="StyleUnderline"/>
          <w:highlight w:val="yellow"/>
        </w:rPr>
        <w:t xml:space="preserve">by way of a </w:t>
      </w:r>
      <w:r w:rsidRPr="001472E1">
        <w:rPr>
          <w:rStyle w:val="StyleUnderline"/>
        </w:rPr>
        <w:t xml:space="preserve">refugee </w:t>
      </w:r>
      <w:r w:rsidRPr="001472E1">
        <w:rPr>
          <w:rStyle w:val="StyleUnderline"/>
          <w:highlight w:val="yellow"/>
        </w:rPr>
        <w:t xml:space="preserve">resettlement agency. </w:t>
      </w:r>
      <w:r w:rsidRPr="001472E1">
        <w:rPr>
          <w:rStyle w:val="StyleUnderline"/>
        </w:rPr>
        <w:t xml:space="preserve">It was </w:t>
      </w:r>
      <w:r w:rsidRPr="001472E1">
        <w:rPr>
          <w:rStyle w:val="StyleUnderline"/>
          <w:highlight w:val="yellow"/>
        </w:rPr>
        <w:t>a marriage of the desperate.</w:t>
      </w:r>
      <w:r w:rsidRPr="001472E1">
        <w:rPr>
          <w:rStyle w:val="StyleUnderline"/>
        </w:rPr>
        <w:t xml:space="preserve"> The refugees needed work that didn’t require speaking English or an American education. Case Farms needed workers who would accept the low pay and grueling, cold and monotonous conditions that U.S. safety inspectors have repeatedly deemed extremely dangerous.</w:t>
      </w:r>
    </w:p>
    <w:p w:rsidR="00827B6B" w:rsidRPr="001472E1" w:rsidRDefault="00827B6B" w:rsidP="00827B6B">
      <w:pPr>
        <w:rPr>
          <w:rStyle w:val="StyleUnderline"/>
        </w:rPr>
      </w:pPr>
      <w:r w:rsidRPr="001472E1">
        <w:rPr>
          <w:sz w:val="8"/>
        </w:rPr>
        <w:t xml:space="preserve">The Bhutanese were only the latest crop of foreign labor to stand on Case Farms’ chicken lines, slicing breasts and wings for fast-food restaurants and grocery stores across the country. </w:t>
      </w:r>
      <w:r w:rsidRPr="001472E1">
        <w:rPr>
          <w:rStyle w:val="StyleUnderline"/>
        </w:rPr>
        <w:t xml:space="preserve">For decades, the </w:t>
      </w:r>
      <w:r w:rsidRPr="001472E1">
        <w:rPr>
          <w:rStyle w:val="StyleUnderline"/>
          <w:highlight w:val="yellow"/>
        </w:rPr>
        <w:t>company had largely relied on Mayan immigrants fleeing violence</w:t>
      </w:r>
      <w:r w:rsidRPr="001472E1">
        <w:rPr>
          <w:rStyle w:val="StyleUnderline"/>
        </w:rPr>
        <w:t xml:space="preserve"> in Guatemala, many of whom were not allowed to work in the United States. Case Farms’ history with the Mayans reveals how U.S. companies subvert immigration laws to take advantage of undocumented immigrants, but </w:t>
      </w:r>
      <w:r w:rsidRPr="001472E1">
        <w:rPr>
          <w:rStyle w:val="StyleUnderline"/>
          <w:highlight w:val="yellow"/>
        </w:rPr>
        <w:t>it</w:t>
      </w:r>
      <w:r w:rsidRPr="001472E1">
        <w:rPr>
          <w:rStyle w:val="StyleUnderline"/>
        </w:rPr>
        <w:t xml:space="preserve"> also </w:t>
      </w:r>
      <w:r w:rsidRPr="001472E1">
        <w:rPr>
          <w:rStyle w:val="StyleUnderline"/>
          <w:highlight w:val="yellow"/>
        </w:rPr>
        <w:t>illustrates a broader</w:t>
      </w:r>
      <w:r w:rsidRPr="001472E1">
        <w:rPr>
          <w:rStyle w:val="StyleUnderline"/>
        </w:rPr>
        <w:t xml:space="preserve"> — and perhaps underappreciated — </w:t>
      </w:r>
      <w:r w:rsidRPr="001472E1">
        <w:rPr>
          <w:rStyle w:val="StyleUnderline"/>
          <w:highlight w:val="yellow"/>
        </w:rPr>
        <w:t>truth about the American economy: So much of it depends on a never-ending global scramble for low-skilled labor.</w:t>
      </w:r>
    </w:p>
    <w:p w:rsidR="00827B6B" w:rsidRPr="001472E1" w:rsidRDefault="00827B6B" w:rsidP="00827B6B">
      <w:pPr>
        <w:rPr>
          <w:rStyle w:val="StyleUnderline"/>
        </w:rPr>
      </w:pPr>
      <w:r w:rsidRPr="001472E1">
        <w:rPr>
          <w:sz w:val="8"/>
        </w:rPr>
        <w:t xml:space="preserve">President Donald Trump rode into office vowing to restrict the flow of refugees and unauthorized immigrants. The rhetoric played well among Rust Belt voters who had seen their industries decline just as Latino immigrants began arriving to take jobs they didn’t want, seemingly transforming the towns they used to know. </w:t>
      </w:r>
      <w:r w:rsidRPr="001472E1">
        <w:rPr>
          <w:rStyle w:val="StyleUnderline"/>
        </w:rPr>
        <w:t xml:space="preserve">But </w:t>
      </w:r>
      <w:r w:rsidRPr="001472E1">
        <w:rPr>
          <w:rStyle w:val="StyleUnderline"/>
          <w:highlight w:val="yellow"/>
        </w:rPr>
        <w:t>Trump’s efforts to make good on</w:t>
      </w:r>
      <w:r w:rsidRPr="001472E1">
        <w:rPr>
          <w:rStyle w:val="StyleUnderline"/>
        </w:rPr>
        <w:t xml:space="preserve"> those </w:t>
      </w:r>
      <w:r w:rsidRPr="001472E1">
        <w:rPr>
          <w:rStyle w:val="StyleUnderline"/>
          <w:highlight w:val="yellow"/>
        </w:rPr>
        <w:t>promises could substantially disrupt</w:t>
      </w:r>
      <w:r w:rsidRPr="001472E1">
        <w:rPr>
          <w:rStyle w:val="StyleUnderline"/>
        </w:rPr>
        <w:t xml:space="preserve"> the </w:t>
      </w:r>
      <w:r w:rsidRPr="001472E1">
        <w:rPr>
          <w:rStyle w:val="StyleUnderline"/>
          <w:highlight w:val="yellow"/>
        </w:rPr>
        <w:t xml:space="preserve">companies </w:t>
      </w:r>
      <w:r w:rsidRPr="001472E1">
        <w:rPr>
          <w:rStyle w:val="StyleUnderline"/>
        </w:rPr>
        <w:t>that provide America’s food, build its homes, and supply workers to clean hotels and office buildings and unload shipping containers for retail stores.</w:t>
      </w:r>
    </w:p>
    <w:p w:rsidR="00827B6B" w:rsidRPr="001472E1" w:rsidRDefault="00827B6B" w:rsidP="00827B6B">
      <w:pPr>
        <w:rPr>
          <w:sz w:val="8"/>
        </w:rPr>
      </w:pPr>
      <w:r w:rsidRPr="001472E1">
        <w:rPr>
          <w:sz w:val="8"/>
        </w:rPr>
        <w:t xml:space="preserve">Just as technology firms and hospitals have come to rely on high-skilled immigrants secured through visa programs, </w:t>
      </w:r>
      <w:r w:rsidRPr="001472E1">
        <w:rPr>
          <w:rStyle w:val="StyleUnderline"/>
          <w:highlight w:val="yellow"/>
        </w:rPr>
        <w:t xml:space="preserve">low-wage industries depend </w:t>
      </w:r>
      <w:r w:rsidRPr="001472E1">
        <w:rPr>
          <w:rStyle w:val="StyleUnderline"/>
        </w:rPr>
        <w:t xml:space="preserve">heavily </w:t>
      </w:r>
      <w:r w:rsidRPr="001472E1">
        <w:rPr>
          <w:rStyle w:val="StyleUnderline"/>
          <w:highlight w:val="yellow"/>
        </w:rPr>
        <w:t>on migrants from the world’s hotspots, secured through refugee programs</w:t>
      </w:r>
      <w:r w:rsidRPr="001472E1">
        <w:rPr>
          <w:rStyle w:val="StyleUnderline"/>
        </w:rPr>
        <w:t xml:space="preserve"> as well as other means</w:t>
      </w:r>
      <w:r w:rsidRPr="001472E1">
        <w:rPr>
          <w:sz w:val="8"/>
        </w:rPr>
        <w:t xml:space="preserve">. That </w:t>
      </w:r>
      <w:r w:rsidRPr="001472E1">
        <w:rPr>
          <w:rStyle w:val="StyleUnderline"/>
          <w:highlight w:val="yellow"/>
        </w:rPr>
        <w:t xml:space="preserve">reliance has prompted </w:t>
      </w:r>
      <w:r w:rsidRPr="001472E1">
        <w:rPr>
          <w:rStyle w:val="StyleUnderline"/>
        </w:rPr>
        <w:t xml:space="preserve">some of the nation’s meatpackers to </w:t>
      </w:r>
      <w:r w:rsidRPr="001472E1">
        <w:rPr>
          <w:rStyle w:val="StyleUnderline"/>
          <w:highlight w:val="yellow"/>
        </w:rPr>
        <w:t>fear that</w:t>
      </w:r>
      <w:r w:rsidRPr="001472E1">
        <w:rPr>
          <w:rStyle w:val="StyleUnderline"/>
        </w:rPr>
        <w:t xml:space="preserve"> </w:t>
      </w:r>
      <w:r w:rsidRPr="001472E1">
        <w:rPr>
          <w:rStyle w:val="StyleUnderline"/>
          <w:highlight w:val="yellow"/>
        </w:rPr>
        <w:t>under</w:t>
      </w:r>
      <w:r w:rsidRPr="001472E1">
        <w:rPr>
          <w:rStyle w:val="StyleUnderline"/>
        </w:rPr>
        <w:t xml:space="preserve"> </w:t>
      </w:r>
      <w:r w:rsidRPr="001472E1">
        <w:rPr>
          <w:rStyle w:val="StyleUnderline"/>
          <w:highlight w:val="yellow"/>
        </w:rPr>
        <w:t xml:space="preserve">Trump </w:t>
      </w:r>
      <w:r w:rsidRPr="001472E1">
        <w:rPr>
          <w:rStyle w:val="StyleUnderline"/>
        </w:rPr>
        <w:t xml:space="preserve">the </w:t>
      </w:r>
      <w:r w:rsidRPr="001472E1">
        <w:rPr>
          <w:rStyle w:val="StyleUnderline"/>
          <w:highlight w:val="yellow"/>
        </w:rPr>
        <w:t>global marketplace may shut down, resulting in labor shortages</w:t>
      </w:r>
      <w:r w:rsidRPr="001472E1">
        <w:rPr>
          <w:rStyle w:val="StyleUnderline"/>
        </w:rPr>
        <w:t xml:space="preserve"> </w:t>
      </w:r>
      <w:r w:rsidRPr="001472E1">
        <w:rPr>
          <w:rStyle w:val="StyleUnderline"/>
          <w:highlight w:val="yellow"/>
        </w:rPr>
        <w:t>that</w:t>
      </w:r>
      <w:r w:rsidRPr="001472E1">
        <w:rPr>
          <w:rStyle w:val="StyleUnderline"/>
        </w:rPr>
        <w:t xml:space="preserve">, they say, will </w:t>
      </w:r>
      <w:r w:rsidRPr="001472E1">
        <w:rPr>
          <w:rStyle w:val="StyleUnderline"/>
          <w:highlight w:val="yellow"/>
        </w:rPr>
        <w:t xml:space="preserve">drive up prices </w:t>
      </w:r>
      <w:r w:rsidRPr="001472E1">
        <w:rPr>
          <w:rStyle w:val="StyleUnderline"/>
        </w:rPr>
        <w:t>and reduce food supplies</w:t>
      </w:r>
      <w:r w:rsidRPr="001472E1">
        <w:rPr>
          <w:sz w:val="8"/>
        </w:rPr>
        <w:t>. “A legal immigration system that works is the best way to address illegal immigration,” Cargill chief executive David MacLennan wrote recently. “We must not close our minds or our borders.”</w:t>
      </w:r>
    </w:p>
    <w:p w:rsidR="00827B6B" w:rsidRPr="001472E1" w:rsidRDefault="00827B6B" w:rsidP="00827B6B">
      <w:pPr>
        <w:rPr>
          <w:sz w:val="8"/>
        </w:rPr>
      </w:pPr>
      <w:r w:rsidRPr="001472E1">
        <w:rPr>
          <w:sz w:val="8"/>
        </w:rPr>
        <w:t>Poultry and meatpacking companies have long drawn labor from the bottom rung of society. Jurgis Rudkus, the hero of Upton Sinclair’s “The Jungle” was a new Lithuanian immigrant. As processing plants moved out of union-heavy cities closer to farms, they relied on poor, rural whites and, after the country desegregated, African Americans. By 2006, 46 percent of meat and poultry processing workers were Hispanic. In recent years, slaughterhouses have turned to refugees, from Bosnians in Iowa to Somalis in Kansas. Tyson Foods is based in Springdale, Arkansas, which has become home to thousands from the Marshall Islands who hold special status because of nuclear weapons testing during the Cold War.</w:t>
      </w:r>
    </w:p>
    <w:p w:rsidR="00827B6B" w:rsidRPr="001472E1" w:rsidRDefault="00827B6B" w:rsidP="00827B6B">
      <w:pPr>
        <w:rPr>
          <w:sz w:val="8"/>
        </w:rPr>
      </w:pPr>
      <w:r w:rsidRPr="001472E1">
        <w:rPr>
          <w:sz w:val="8"/>
        </w:rPr>
        <w:t>Case Farms managers told ProPublica they are careful to follow immigration law and say they treat workers properly, wherever they are from.</w:t>
      </w:r>
    </w:p>
    <w:p w:rsidR="00827B6B" w:rsidRPr="001472E1" w:rsidRDefault="00827B6B" w:rsidP="00827B6B">
      <w:pPr>
        <w:rPr>
          <w:sz w:val="8"/>
        </w:rPr>
      </w:pPr>
      <w:r w:rsidRPr="001472E1">
        <w:rPr>
          <w:sz w:val="8"/>
        </w:rPr>
        <w:t>When Case Farms started in Winesburg in 1986, it mostly employed young Amish women, but they left as the company expanded and hired workers from Rust Belt cities nearby. Its second plant in Morganton, North Carolina, also had trouble staffing its lines. At the time, manufacturing was thriving in the Southeast and the white and African-American workers the company had employed — even the Hmong refugees who settled there after the Vietnam War — left for better-paying jobs at local furniture factories.</w:t>
      </w:r>
    </w:p>
    <w:p w:rsidR="00827B6B" w:rsidRPr="001472E1" w:rsidRDefault="00827B6B" w:rsidP="00827B6B">
      <w:pPr>
        <w:rPr>
          <w:sz w:val="8"/>
        </w:rPr>
      </w:pPr>
      <w:r w:rsidRPr="001472E1">
        <w:rPr>
          <w:sz w:val="8"/>
        </w:rPr>
        <w:t>So Case Farms joined others in the industry in a search for Latino workers, recruiting along the Texas border and in farm labor towns in Florida. The number of Latinos working in the poultry and meatpacking industry grew exponentially in the 1990s. The North American Free Trade Agreement played a role by eliminating steep agricultural tariffs, which caused chicken exports to Mexico to more than sextuple and, according to some critics, devastated Mexican farmers, leading many to seek work across the border.</w:t>
      </w:r>
    </w:p>
    <w:p w:rsidR="00827B6B" w:rsidRPr="001472E1" w:rsidRDefault="00827B6B" w:rsidP="00827B6B">
      <w:pPr>
        <w:rPr>
          <w:sz w:val="8"/>
        </w:rPr>
      </w:pPr>
      <w:r w:rsidRPr="001472E1">
        <w:rPr>
          <w:sz w:val="8"/>
        </w:rPr>
        <w:t>Case Farms eventually found the Mayans, who began settling in Morganton in the early 1990s, and a few years later started arriving around Winesburg. Case Farms recruited many of them directly from Florida, but a Guatemalan pastor I met in Ohio said the company gave him a 15-passenger van to transport immigrants from its plant in Morganton to work at its plant in Ohio. The recruitment and migrant stream that followed turned Rust Belt cities in the Appalachian foothills into immigrant gateways that now claim some of the largest populations of Awakateko and Ixil speakers in the United States.</w:t>
      </w:r>
    </w:p>
    <w:p w:rsidR="00827B6B" w:rsidRPr="001472E1" w:rsidRDefault="00827B6B" w:rsidP="00827B6B">
      <w:pPr>
        <w:rPr>
          <w:sz w:val="8"/>
        </w:rPr>
      </w:pPr>
      <w:r w:rsidRPr="001472E1">
        <w:rPr>
          <w:sz w:val="8"/>
        </w:rPr>
        <w:t>As the Mayan workers gained strength, eventually unionizing and going on strike, the company recruited a series of immigrant groups — Cubans, Romanians, Chinese, North Africans and Burmese — seemingly pitting immigrant communities against each other.</w:t>
      </w:r>
    </w:p>
    <w:p w:rsidR="00827B6B" w:rsidRPr="001472E1" w:rsidRDefault="00827B6B" w:rsidP="00827B6B">
      <w:pPr>
        <w:rPr>
          <w:sz w:val="8"/>
        </w:rPr>
      </w:pPr>
      <w:r w:rsidRPr="001472E1">
        <w:rPr>
          <w:sz w:val="8"/>
        </w:rPr>
        <w:t xml:space="preserve">Manorath Khanal, a Bhutanese refugee who works for Case Farms as a liaison to employees. </w:t>
      </w:r>
      <w:r w:rsidRPr="001472E1">
        <w:rPr>
          <w:rStyle w:val="StyleUnderline"/>
          <w:highlight w:val="yellow"/>
        </w:rPr>
        <w:t xml:space="preserve">The Bhutanese are one of a series of </w:t>
      </w:r>
      <w:r w:rsidRPr="001472E1">
        <w:rPr>
          <w:rStyle w:val="StyleUnderline"/>
        </w:rPr>
        <w:t xml:space="preserve">migrant and </w:t>
      </w:r>
      <w:r w:rsidRPr="001472E1">
        <w:rPr>
          <w:rStyle w:val="StyleUnderline"/>
          <w:highlight w:val="yellow"/>
        </w:rPr>
        <w:t>refugee communities</w:t>
      </w:r>
      <w:r w:rsidRPr="001472E1">
        <w:rPr>
          <w:rStyle w:val="StyleUnderline"/>
        </w:rPr>
        <w:t xml:space="preserve"> the company has </w:t>
      </w:r>
      <w:r w:rsidRPr="001472E1">
        <w:rPr>
          <w:rStyle w:val="StyleUnderline"/>
          <w:highlight w:val="yellow"/>
        </w:rPr>
        <w:t>turned to for labor.</w:t>
      </w:r>
    </w:p>
    <w:p w:rsidR="00827B6B" w:rsidRPr="001472E1" w:rsidRDefault="00827B6B" w:rsidP="00827B6B">
      <w:pPr>
        <w:rPr>
          <w:sz w:val="8"/>
        </w:rPr>
      </w:pPr>
      <w:r w:rsidRPr="001472E1">
        <w:rPr>
          <w:sz w:val="8"/>
        </w:rPr>
        <w:t>In one instance, some employees told the National Labor Relations Board that the human resources manager promised Case Farms would give everyone a raise if they could help him get the newcomers to sign papers decertifying the union, which was led by Guatemalans. The Burmese initially refused through a translator, one employee said. So the employee and a colleague waited until the translator left and explained the deal to a new worker who spoke a little English. “She asked me, ‘Oh, more money?’ ” the woman told the NLRB. “And I said, ‘Yes, more money.’ Afterward, she said something in her language to the rest and everyone signed the little pieces of paper to get rid of the union.”</w:t>
      </w:r>
    </w:p>
    <w:p w:rsidR="00827B6B" w:rsidRPr="001472E1" w:rsidRDefault="00827B6B" w:rsidP="00827B6B">
      <w:pPr>
        <w:rPr>
          <w:sz w:val="8"/>
        </w:rPr>
      </w:pPr>
      <w:r w:rsidRPr="001472E1">
        <w:rPr>
          <w:sz w:val="8"/>
        </w:rPr>
        <w:t>The Burmese didn’t last long, and for a while, it seemed the Bhutanese might not either.</w:t>
      </w:r>
    </w:p>
    <w:p w:rsidR="00827B6B" w:rsidRPr="001472E1" w:rsidRDefault="00827B6B" w:rsidP="00827B6B">
      <w:pPr>
        <w:rPr>
          <w:sz w:val="8"/>
        </w:rPr>
      </w:pPr>
      <w:r w:rsidRPr="001472E1">
        <w:rPr>
          <w:sz w:val="8"/>
        </w:rPr>
        <w:t>The Bhutanese began arriving in Akron in 2008, settling in a neighborhood that had been home to Italian and Polish immigrants before them. They had been living in U.N. camps in Nepal since the early 1990s, when the small kingdom of Bhutan in the Himalayas began expelling tens of thousands of ethnic Nepalis, viewing them as a threat.</w:t>
      </w:r>
    </w:p>
    <w:p w:rsidR="00827B6B" w:rsidRPr="001472E1" w:rsidRDefault="00827B6B" w:rsidP="00827B6B">
      <w:pPr>
        <w:rPr>
          <w:sz w:val="8"/>
        </w:rPr>
      </w:pPr>
      <w:r w:rsidRPr="001472E1">
        <w:rPr>
          <w:sz w:val="8"/>
        </w:rPr>
        <w:t>Manorath Khanal works at Case Farms in human resources and has recruited scores of Bhutanese to work there. I met him at his apartment in Cuyahoga Falls. It was the end of the Hindu holiday Diwali and he wore garlands of orange and purple flowers. Khanal, 42, recalled that when he was a teenager in Bhutan, soldiers entered his village and began arresting people, who were never seen again. One night at midnight, his family fled, crossing the swollen rivers near the border in India, and got into the back of a big truck that took them to Nepal.</w:t>
      </w:r>
    </w:p>
    <w:p w:rsidR="00827B6B" w:rsidRPr="001472E1" w:rsidRDefault="00827B6B" w:rsidP="00827B6B">
      <w:pPr>
        <w:rPr>
          <w:sz w:val="8"/>
        </w:rPr>
      </w:pPr>
      <w:r w:rsidRPr="001472E1">
        <w:rPr>
          <w:sz w:val="8"/>
        </w:rPr>
        <w:t>He became a leader in the refugee camp and helped negotiate resettlement in the United States. Eventually, Khanal was flown to Phoenix, where he worked cleaning airplanes, before moving in 2012 to Ohio, where Case Farms hired him as a trainer in Winesburg. There weren’t many Bhutanese in the plant at the time, and retention was bad. Khanal told me he was brought in to help the company communicate with the Bhutanese workers and address concerns. “We don’t have enough good supervisors on the production floor,” Khanal said. “They hardly understand what is the meaning of being human, what is humanity, what is respect, what is motivation.”</w:t>
      </w:r>
    </w:p>
    <w:p w:rsidR="00827B6B" w:rsidRPr="00827B6B" w:rsidRDefault="00827B6B" w:rsidP="00827B6B">
      <w:pPr>
        <w:rPr>
          <w:rStyle w:val="StyleUnderline"/>
          <w:sz w:val="8"/>
          <w:u w:val="none"/>
        </w:rPr>
      </w:pPr>
      <w:r w:rsidRPr="001472E1">
        <w:rPr>
          <w:rStyle w:val="StyleUnderline"/>
        </w:rPr>
        <w:t xml:space="preserve">As </w:t>
      </w:r>
      <w:r w:rsidRPr="001472E1">
        <w:rPr>
          <w:rStyle w:val="StyleUnderline"/>
          <w:highlight w:val="yellow"/>
        </w:rPr>
        <w:t>the labor market and the flow of immigrants have tightened</w:t>
      </w:r>
      <w:r w:rsidRPr="001472E1">
        <w:rPr>
          <w:rStyle w:val="StyleUnderline"/>
        </w:rPr>
        <w:t xml:space="preserve">, Case Farms appears to be making an effort to hold on to the ones it has. </w:t>
      </w:r>
      <w:r w:rsidRPr="001472E1">
        <w:rPr>
          <w:sz w:val="8"/>
        </w:rPr>
        <w:t>The company now gives workers a day off for Diwali. It helps underwrite the Bhutanese association’s office in Akron as well as an annual cultural celebration and soccer tournament. At the national convention of Bhutanese organizations in 2013, two of the three speakers on the entrepreneurship panel were from Case Farms. Conditions are improving, Khanal said, but workers tell him they’re treated differently when he’s not there.</w:t>
      </w:r>
    </w:p>
    <w:p w:rsidR="00827B6B" w:rsidRPr="004E350C" w:rsidRDefault="00827B6B" w:rsidP="00827B6B">
      <w:pPr>
        <w:pStyle w:val="Heading4"/>
      </w:pPr>
      <w:r w:rsidRPr="004E350C">
        <w:t>Refugees increase wages and don’t cause unemployment</w:t>
      </w:r>
    </w:p>
    <w:p w:rsidR="00827B6B" w:rsidRPr="004E350C" w:rsidRDefault="00827B6B" w:rsidP="00827B6B">
      <w:r w:rsidRPr="004E350C">
        <w:rPr>
          <w:rStyle w:val="Style13ptBold"/>
        </w:rPr>
        <w:t>SNS 17</w:t>
      </w:r>
      <w:r w:rsidRPr="004E350C">
        <w:t>, SNS or Centre for Business and Policy Studies, is an independent think tank that brings together the worlds of academia, business and government for knowledge-sharing and dialogue on key societal issues, "Refugee immigrants contributed to higher wages" https://www.sns.se/en/archive/refugee-immigrants-contributed-to-increased-wages/</w:t>
      </w:r>
    </w:p>
    <w:p w:rsidR="00827B6B" w:rsidRPr="00D76C87" w:rsidRDefault="00827B6B" w:rsidP="00827B6B">
      <w:pPr>
        <w:rPr>
          <w:sz w:val="10"/>
        </w:rPr>
      </w:pPr>
      <w:r w:rsidRPr="004E350C">
        <w:rPr>
          <w:rStyle w:val="StyleUnderline"/>
          <w:highlight w:val="yellow"/>
        </w:rPr>
        <w:t>Refugee immigrants</w:t>
      </w:r>
      <w:r w:rsidRPr="00EC430E">
        <w:rPr>
          <w:rStyle w:val="StyleUnderline"/>
        </w:rPr>
        <w:t xml:space="preserve"> </w:t>
      </w:r>
      <w:r w:rsidRPr="004E350C">
        <w:rPr>
          <w:rStyle w:val="StyleUnderline"/>
          <w:highlight w:val="yellow"/>
        </w:rPr>
        <w:t>contribute</w:t>
      </w:r>
      <w:r w:rsidRPr="00EC430E">
        <w:rPr>
          <w:rStyle w:val="StyleUnderline"/>
        </w:rPr>
        <w:t xml:space="preserve">d </w:t>
      </w:r>
      <w:r w:rsidRPr="004E350C">
        <w:rPr>
          <w:rStyle w:val="StyleUnderline"/>
          <w:highlight w:val="yellow"/>
        </w:rPr>
        <w:t>to higher wages</w:t>
      </w:r>
      <w:r w:rsidRPr="00EC430E">
        <w:rPr>
          <w:rStyle w:val="StyleUnderline"/>
        </w:rPr>
        <w:t>.</w:t>
      </w:r>
      <w:r w:rsidRPr="00D76C87">
        <w:rPr>
          <w:sz w:val="10"/>
        </w:rPr>
        <w:t xml:space="preserve"> That is one of the conclusions of a new SNS report, Immigration and the native labour market experiences from Denmark, by the economist Mette Foged, that was presented at a seminar at SNS on 31 January 2017.</w:t>
      </w:r>
    </w:p>
    <w:p w:rsidR="00827B6B" w:rsidRPr="00EC430E" w:rsidRDefault="00827B6B" w:rsidP="00827B6B">
      <w:pPr>
        <w:rPr>
          <w:rStyle w:val="StyleUnderline"/>
        </w:rPr>
      </w:pPr>
      <w:r w:rsidRPr="00D76C87">
        <w:rPr>
          <w:sz w:val="10"/>
        </w:rPr>
        <w:t xml:space="preserve">The study analyses the impact of the influx of refugees to Denmark 1995-2003 on native workers’ mobility, wages and employment. The </w:t>
      </w:r>
      <w:r w:rsidRPr="00EC430E">
        <w:rPr>
          <w:rStyle w:val="StyleUnderline"/>
        </w:rPr>
        <w:t xml:space="preserve">results show that </w:t>
      </w:r>
      <w:r w:rsidRPr="004E350C">
        <w:rPr>
          <w:rStyle w:val="StyleUnderline"/>
          <w:highlight w:val="yellow"/>
        </w:rPr>
        <w:t>wages increased</w:t>
      </w:r>
      <w:r w:rsidRPr="00EC430E">
        <w:rPr>
          <w:rStyle w:val="StyleUnderline"/>
        </w:rPr>
        <w:t xml:space="preserve">, especially for young and low tenured workers. In addition, </w:t>
      </w:r>
      <w:r w:rsidRPr="004E350C">
        <w:rPr>
          <w:rStyle w:val="StyleUnderline"/>
          <w:highlight w:val="yellow"/>
        </w:rPr>
        <w:t>employment was unaffected despite the increased supply of labour</w:t>
      </w:r>
      <w:r w:rsidRPr="00EC430E">
        <w:rPr>
          <w:rStyle w:val="StyleUnderline"/>
        </w:rPr>
        <w:t>.</w:t>
      </w:r>
    </w:p>
    <w:p w:rsidR="00827B6B" w:rsidRPr="00EC430E" w:rsidRDefault="00827B6B" w:rsidP="00827B6B">
      <w:pPr>
        <w:rPr>
          <w:rStyle w:val="StyleUnderline"/>
        </w:rPr>
      </w:pPr>
      <w:r w:rsidRPr="00D76C87">
        <w:rPr>
          <w:sz w:val="10"/>
        </w:rPr>
        <w:t xml:space="preserve">According to Foged </w:t>
      </w:r>
      <w:r w:rsidRPr="00EC430E">
        <w:rPr>
          <w:rStyle w:val="StyleUnderline"/>
        </w:rPr>
        <w:t xml:space="preserve">the </w:t>
      </w:r>
      <w:r w:rsidRPr="004E350C">
        <w:rPr>
          <w:rStyle w:val="StyleUnderline"/>
          <w:highlight w:val="yellow"/>
        </w:rPr>
        <w:t>positive effects</w:t>
      </w:r>
      <w:r w:rsidRPr="00EC430E">
        <w:rPr>
          <w:rStyle w:val="StyleUnderline"/>
        </w:rPr>
        <w:t xml:space="preserve"> appear to be </w:t>
      </w:r>
      <w:r w:rsidRPr="004E350C">
        <w:rPr>
          <w:rStyle w:val="StyleUnderline"/>
          <w:highlight w:val="yellow"/>
        </w:rPr>
        <w:t>due to low-skilled natives moving to more complex jobs</w:t>
      </w:r>
      <w:r w:rsidRPr="00EC430E">
        <w:rPr>
          <w:rStyle w:val="StyleUnderline"/>
        </w:rPr>
        <w:t xml:space="preserve">. </w:t>
      </w:r>
      <w:r w:rsidRPr="004E350C">
        <w:rPr>
          <w:rStyle w:val="StyleUnderline"/>
          <w:highlight w:val="yellow"/>
        </w:rPr>
        <w:t>Refugee</w:t>
      </w:r>
      <w:r w:rsidRPr="00EC430E">
        <w:rPr>
          <w:rStyle w:val="StyleUnderline"/>
        </w:rPr>
        <w:t xml:space="preserve"> immigrant</w:t>
      </w:r>
      <w:r w:rsidRPr="004E350C">
        <w:rPr>
          <w:rStyle w:val="StyleUnderline"/>
          <w:highlight w:val="yellow"/>
        </w:rPr>
        <w:t>s</w:t>
      </w:r>
      <w:r w:rsidRPr="00EC430E">
        <w:rPr>
          <w:rStyle w:val="StyleUnderline"/>
        </w:rPr>
        <w:t xml:space="preserve"> mainly </w:t>
      </w:r>
      <w:r w:rsidRPr="004E350C">
        <w:rPr>
          <w:rStyle w:val="StyleUnderline"/>
          <w:highlight w:val="yellow"/>
        </w:rPr>
        <w:t>compete</w:t>
      </w:r>
      <w:r w:rsidRPr="00EC430E">
        <w:rPr>
          <w:rStyle w:val="StyleUnderline"/>
        </w:rPr>
        <w:t xml:space="preserve">d </w:t>
      </w:r>
      <w:r w:rsidRPr="004E350C">
        <w:rPr>
          <w:rStyle w:val="StyleUnderline"/>
          <w:highlight w:val="yellow"/>
        </w:rPr>
        <w:t>for manual-intensive occupations</w:t>
      </w:r>
      <w:r w:rsidRPr="00EC430E">
        <w:rPr>
          <w:rStyle w:val="StyleUnderline"/>
        </w:rPr>
        <w:t xml:space="preserve">. That </w:t>
      </w:r>
      <w:r w:rsidRPr="004E350C">
        <w:rPr>
          <w:rStyle w:val="StyleUnderline"/>
          <w:highlight w:val="yellow"/>
        </w:rPr>
        <w:t>nudge</w:t>
      </w:r>
      <w:r w:rsidRPr="00EC430E">
        <w:rPr>
          <w:rStyle w:val="StyleUnderline"/>
        </w:rPr>
        <w:t>d low-skilled na</w:t>
      </w:r>
      <w:r w:rsidRPr="004E350C">
        <w:rPr>
          <w:rStyle w:val="StyleUnderline"/>
          <w:highlight w:val="yellow"/>
        </w:rPr>
        <w:t>tives to apply for jobs and sectors in which there was less competition</w:t>
      </w:r>
      <w:r w:rsidRPr="00EC430E">
        <w:rPr>
          <w:rStyle w:val="StyleUnderline"/>
        </w:rPr>
        <w:t xml:space="preserve"> from immigrants, for example, </w:t>
      </w:r>
      <w:r w:rsidRPr="004E350C">
        <w:rPr>
          <w:rStyle w:val="StyleUnderline"/>
          <w:highlight w:val="yellow"/>
        </w:rPr>
        <w:t>jobs demanding language skills</w:t>
      </w:r>
      <w:r w:rsidRPr="00EC430E">
        <w:rPr>
          <w:rStyle w:val="StyleUnderline"/>
        </w:rPr>
        <w:t xml:space="preserve"> and knowledge of local standards and regulations.</w:t>
      </w:r>
    </w:p>
    <w:p w:rsidR="00827B6B" w:rsidRPr="00D76C87" w:rsidRDefault="00827B6B" w:rsidP="00827B6B">
      <w:pPr>
        <w:rPr>
          <w:sz w:val="10"/>
        </w:rPr>
      </w:pPr>
      <w:r w:rsidRPr="00D76C87">
        <w:rPr>
          <w:sz w:val="10"/>
        </w:rPr>
        <w:t xml:space="preserve">According to Pieter Bevelander, Professor in International Migration and Ethnical Relations, the study makes an important contribution as it </w:t>
      </w:r>
      <w:r w:rsidRPr="004E350C">
        <w:rPr>
          <w:rStyle w:val="StyleUnderline"/>
        </w:rPr>
        <w:t>confirms previous international research on the effects of immigration on the labour market.</w:t>
      </w:r>
      <w:r w:rsidRPr="00D76C87">
        <w:rPr>
          <w:sz w:val="10"/>
        </w:rPr>
        <w:t xml:space="preserve"> However, he emphasised the importance of discussing the possible effects that may arise from a segmentation of the labour market based on ethnicity.</w:t>
      </w:r>
    </w:p>
    <w:p w:rsidR="00827B6B" w:rsidRDefault="00827B6B" w:rsidP="00827B6B"/>
    <w:p w:rsidR="00827B6B" w:rsidRDefault="00827B6B" w:rsidP="00827B6B">
      <w:pPr>
        <w:pStyle w:val="Heading4"/>
      </w:pPr>
      <w:r>
        <w:t xml:space="preserve">Claims that refugees being a burden are wrong and lack evidence, refugees boost economies </w:t>
      </w:r>
    </w:p>
    <w:p w:rsidR="00827B6B" w:rsidRPr="00D76C87" w:rsidRDefault="00827B6B" w:rsidP="00827B6B">
      <w:r w:rsidRPr="00D76C87">
        <w:t xml:space="preserve">Elizabeth </w:t>
      </w:r>
      <w:r w:rsidRPr="00D76C87">
        <w:rPr>
          <w:rStyle w:val="Style13ptBold"/>
        </w:rPr>
        <w:t>Matsangou 15</w:t>
      </w:r>
      <w:r w:rsidRPr="00D76C87">
        <w:t>, Head of Editorial at World News Media Ltd with a BA in philosphy, politics and ethics from the University of Essex, 9/2/15, "Refugees are an economic benefit, not burden, to Europe," https://www.worldfinance.com/special-reports/refugees-are-an-economic-benefit-not-burden-to-europe</w:t>
      </w:r>
    </w:p>
    <w:p w:rsidR="00827B6B" w:rsidRPr="00D76C87" w:rsidRDefault="00827B6B" w:rsidP="00827B6B">
      <w:pPr>
        <w:rPr>
          <w:sz w:val="8"/>
        </w:rPr>
      </w:pPr>
      <w:r w:rsidRPr="00D76C87">
        <w:rPr>
          <w:rStyle w:val="StyleUnderline"/>
          <w:highlight w:val="yellow"/>
        </w:rPr>
        <w:t>The</w:t>
      </w:r>
      <w:r w:rsidRPr="00D76C87">
        <w:rPr>
          <w:rStyle w:val="StyleUnderline"/>
        </w:rPr>
        <w:t xml:space="preserve"> common </w:t>
      </w:r>
      <w:r w:rsidRPr="00D76C87">
        <w:rPr>
          <w:rStyle w:val="StyleUnderline"/>
          <w:highlight w:val="yellow"/>
        </w:rPr>
        <w:t>misconception that refugees are a burden to host states is</w:t>
      </w:r>
      <w:r w:rsidRPr="00D76C87">
        <w:rPr>
          <w:rStyle w:val="StyleUnderline"/>
        </w:rPr>
        <w:t xml:space="preserve"> a </w:t>
      </w:r>
      <w:r w:rsidRPr="00D76C87">
        <w:rPr>
          <w:rStyle w:val="StyleUnderline"/>
          <w:highlight w:val="yellow"/>
        </w:rPr>
        <w:t>dangerous</w:t>
      </w:r>
      <w:r w:rsidRPr="00D76C87">
        <w:rPr>
          <w:sz w:val="8"/>
        </w:rPr>
        <w:t xml:space="preserve"> facet in dealing with Europe’s present refugee crisis. It distorts the realities of the situation, while promoting both disdain and inaction. “</w:t>
      </w:r>
      <w:r w:rsidRPr="00D76C87">
        <w:rPr>
          <w:rStyle w:val="StyleUnderline"/>
        </w:rPr>
        <w:t xml:space="preserve">These arguments are </w:t>
      </w:r>
      <w:r w:rsidRPr="00D76C87">
        <w:rPr>
          <w:rStyle w:val="StyleUnderline"/>
          <w:highlight w:val="yellow"/>
        </w:rPr>
        <w:t>often advanced without recourse to evidence.</w:t>
      </w:r>
      <w:r w:rsidRPr="00D76C87">
        <w:rPr>
          <w:rStyle w:val="StyleUnderline"/>
        </w:rPr>
        <w:t xml:space="preserve"> Indeed, few economists have worked on refugees and forced migration, and governments do not have disaggregated immigration data that can show the economic impact of hosting refugees</w:t>
      </w:r>
      <w:r w:rsidRPr="00D76C87">
        <w:rPr>
          <w:sz w:val="8"/>
        </w:rPr>
        <w:t>,” Professor Alexander Betts, Director of the Refugee Studies Centre at the University of Oxford, told World Finance.</w:t>
      </w:r>
    </w:p>
    <w:p w:rsidR="00827B6B" w:rsidRPr="00D76C87" w:rsidRDefault="00827B6B" w:rsidP="00827B6B">
      <w:pPr>
        <w:rPr>
          <w:sz w:val="8"/>
        </w:rPr>
      </w:pPr>
      <w:r w:rsidRPr="00D76C87">
        <w:rPr>
          <w:sz w:val="8"/>
        </w:rPr>
        <w:t xml:space="preserve">In Betts’ 2014 study, titled Refugee Economies: Rethinking Popular Assumptions, it </w:t>
      </w:r>
      <w:r w:rsidRPr="00D76C87">
        <w:rPr>
          <w:rStyle w:val="StyleUnderline"/>
        </w:rPr>
        <w:t xml:space="preserve">was found that the presence of </w:t>
      </w:r>
      <w:r w:rsidRPr="00D76C87">
        <w:rPr>
          <w:rStyle w:val="StyleUnderline"/>
          <w:highlight w:val="yellow"/>
        </w:rPr>
        <w:t>refugees boost</w:t>
      </w:r>
      <w:r w:rsidRPr="00D76C87">
        <w:rPr>
          <w:rStyle w:val="StyleUnderline"/>
        </w:rPr>
        <w:t xml:space="preserve">s a </w:t>
      </w:r>
      <w:r w:rsidRPr="00D76C87">
        <w:rPr>
          <w:rStyle w:val="StyleUnderline"/>
          <w:highlight w:val="yellow"/>
        </w:rPr>
        <w:t>local economy significantly</w:t>
      </w:r>
      <w:r w:rsidRPr="00D76C87">
        <w:rPr>
          <w:rStyle w:val="StyleUnderline"/>
        </w:rPr>
        <w:t xml:space="preserve"> as a result of additional purchasing power, the creation of employment and the provision of human capital.</w:t>
      </w:r>
      <w:r w:rsidRPr="00D76C87">
        <w:rPr>
          <w:sz w:val="8"/>
        </w:rPr>
        <w:t xml:space="preserve"> Betts explained: “</w:t>
      </w:r>
      <w:r w:rsidRPr="00D76C87">
        <w:rPr>
          <w:rStyle w:val="StyleUnderline"/>
          <w:highlight w:val="yellow"/>
        </w:rPr>
        <w:t>Refugees around the world engage with markets</w:t>
      </w:r>
      <w:r w:rsidRPr="00D76C87">
        <w:rPr>
          <w:rStyle w:val="StyleUnderline"/>
        </w:rPr>
        <w:t xml:space="preserve">. </w:t>
      </w:r>
      <w:r w:rsidRPr="00D76C87">
        <w:rPr>
          <w:sz w:val="8"/>
        </w:rPr>
        <w:t xml:space="preserve">Even in the most restricted circumstances of closed refugee camps and without the right to work, economic activity can be observed. </w:t>
      </w:r>
      <w:r w:rsidRPr="00D76C87">
        <w:rPr>
          <w:rStyle w:val="StyleUnderline"/>
          <w:highlight w:val="yellow"/>
        </w:rPr>
        <w:t>Refugees engage in consumption, production, exchange, entrepreneurship and</w:t>
      </w:r>
      <w:r w:rsidRPr="00D76C87">
        <w:rPr>
          <w:rStyle w:val="StyleUnderline"/>
        </w:rPr>
        <w:t xml:space="preserve"> the </w:t>
      </w:r>
      <w:r w:rsidRPr="00D76C87">
        <w:rPr>
          <w:rStyle w:val="StyleUnderline"/>
          <w:highlight w:val="yellow"/>
        </w:rPr>
        <w:t>development</w:t>
      </w:r>
      <w:r w:rsidRPr="00D76C87">
        <w:rPr>
          <w:rStyle w:val="StyleUnderline"/>
        </w:rPr>
        <w:t xml:space="preserve"> </w:t>
      </w:r>
      <w:r w:rsidRPr="00D76C87">
        <w:rPr>
          <w:rStyle w:val="StyleUnderline"/>
          <w:highlight w:val="yellow"/>
        </w:rPr>
        <w:t>of</w:t>
      </w:r>
      <w:r w:rsidRPr="00D76C87">
        <w:rPr>
          <w:rStyle w:val="StyleUnderline"/>
        </w:rPr>
        <w:t xml:space="preserve"> capital </w:t>
      </w:r>
      <w:r w:rsidRPr="00D76C87">
        <w:rPr>
          <w:rStyle w:val="StyleUnderline"/>
          <w:highlight w:val="yellow"/>
        </w:rPr>
        <w:t>markets</w:t>
      </w:r>
      <w:r w:rsidRPr="00D76C87">
        <w:rPr>
          <w:rStyle w:val="StyleUnderline"/>
        </w:rPr>
        <w:t>.</w:t>
      </w:r>
      <w:r w:rsidRPr="00D76C87">
        <w:rPr>
          <w:sz w:val="8"/>
        </w:rPr>
        <w:t xml:space="preserve"> Much of our research suggests that whether refugees are a benefit or a burden depends not just on who the refugees are, but also on the policies of the host states. When they are given the right to work, access to capital and educational opportunities, they are likely to have the greatest impact.”</w:t>
      </w:r>
    </w:p>
    <w:p w:rsidR="00827B6B" w:rsidRDefault="00827B6B" w:rsidP="00827B6B">
      <w:pPr>
        <w:rPr>
          <w:rStyle w:val="StyleUnderline"/>
        </w:rPr>
      </w:pPr>
      <w:r w:rsidRPr="00D76C87">
        <w:rPr>
          <w:sz w:val="8"/>
        </w:rPr>
        <w:t xml:space="preserve">The research conducted by Betts and his team took place in Uganda, as the right to work and move around freely for refugees is markedly better there than in neighbouring countries. “One of our most striking findings was the entrepreneurship of refugees. </w:t>
      </w:r>
      <w:r w:rsidRPr="00D76C87">
        <w:rPr>
          <w:rStyle w:val="StyleUnderline"/>
        </w:rPr>
        <w:t>Faced with new markets, new social networks and a new regulatory environment, people adapt even faced with significant constraints</w:t>
      </w:r>
      <w:r w:rsidRPr="00D76C87">
        <w:rPr>
          <w:sz w:val="8"/>
        </w:rPr>
        <w:t xml:space="preserve">,” said Betts. “In Kampala, the capital city, for instance, we found that 21 percent of the refugees have businesses that employ other people and 40 percent of those employees are citizens of the host country. In other words, </w:t>
      </w:r>
      <w:r w:rsidRPr="00D76C87">
        <w:rPr>
          <w:rStyle w:val="StyleUnderline"/>
          <w:highlight w:val="yellow"/>
        </w:rPr>
        <w:t>refugees were creating jobs</w:t>
      </w:r>
      <w:r w:rsidRPr="00D76C87">
        <w:rPr>
          <w:sz w:val="8"/>
          <w:highlight w:val="yellow"/>
        </w:rPr>
        <w:t>.</w:t>
      </w:r>
      <w:r w:rsidRPr="00D76C87">
        <w:rPr>
          <w:sz w:val="8"/>
        </w:rPr>
        <w:t xml:space="preserve"> </w:t>
      </w:r>
      <w:r w:rsidRPr="00D76C87">
        <w:rPr>
          <w:rStyle w:val="StyleUnderline"/>
          <w:highlight w:val="yellow"/>
        </w:rPr>
        <w:t>Many</w:t>
      </w:r>
      <w:r w:rsidRPr="00D76C87">
        <w:rPr>
          <w:rStyle w:val="StyleUnderline"/>
        </w:rPr>
        <w:t xml:space="preserve"> of the </w:t>
      </w:r>
      <w:r w:rsidRPr="00D76C87">
        <w:rPr>
          <w:rStyle w:val="StyleUnderline"/>
          <w:highlight w:val="yellow"/>
        </w:rPr>
        <w:t>businesses were</w:t>
      </w:r>
      <w:r w:rsidRPr="00D76C87">
        <w:rPr>
          <w:rStyle w:val="StyleUnderline"/>
        </w:rPr>
        <w:t>, even in refugee camps</w:t>
      </w:r>
      <w:r w:rsidRPr="00D76C87">
        <w:rPr>
          <w:rStyle w:val="StyleUnderline"/>
          <w:highlight w:val="yellow"/>
        </w:rPr>
        <w:t>, highly innovative</w:t>
      </w:r>
      <w:r w:rsidRPr="00D76C87">
        <w:rPr>
          <w:rStyle w:val="StyleUnderline"/>
        </w:rPr>
        <w:t xml:space="preserve"> and networked into the structures of the global economy.”</w:t>
      </w:r>
    </w:p>
    <w:p w:rsidR="00ED5931" w:rsidRDefault="00ED5931" w:rsidP="00ED5931">
      <w:pPr>
        <w:pStyle w:val="Heading4"/>
      </w:pPr>
      <w:r>
        <w:t xml:space="preserve">Refugees boost the economy </w:t>
      </w:r>
    </w:p>
    <w:p w:rsidR="00ED5931" w:rsidRPr="009F13D2" w:rsidRDefault="00ED5931" w:rsidP="00ED5931">
      <w:r w:rsidRPr="00DA1E92">
        <w:t xml:space="preserve">Alexander </w:t>
      </w:r>
      <w:r w:rsidRPr="00DA1E92">
        <w:rPr>
          <w:rStyle w:val="Style13ptBold"/>
        </w:rPr>
        <w:t>Kochenburger 16</w:t>
      </w:r>
      <w:r w:rsidRPr="00DA1E92">
        <w:t>, Fulbright English Teaching Assistant in Agadir, Morocco with a BA in International Studies and a focus in the Middle East and Arabic, 5/2/16, "Resettling Syrian Refugees in the U.S.: Regional Stability and Saving Lives," https://crossworks.holycross.edu/cgi/viewcontent.cgi?article=1000&amp;context=washington</w:t>
      </w:r>
    </w:p>
    <w:p w:rsidR="00ED5931" w:rsidRPr="009F13D2" w:rsidRDefault="00ED5931" w:rsidP="00ED5931">
      <w:pPr>
        <w:rPr>
          <w:sz w:val="12"/>
        </w:rPr>
      </w:pPr>
      <w:r w:rsidRPr="009F13D2">
        <w:rPr>
          <w:rStyle w:val="StyleUnderline"/>
          <w:highlight w:val="yellow"/>
        </w:rPr>
        <w:t>This economic argument is</w:t>
      </w:r>
      <w:r w:rsidRPr="009F13D2">
        <w:rPr>
          <w:rStyle w:val="StyleUnderline"/>
        </w:rPr>
        <w:t xml:space="preserve"> especially </w:t>
      </w:r>
      <w:r w:rsidRPr="009F13D2">
        <w:rPr>
          <w:rStyle w:val="StyleUnderline"/>
          <w:highlight w:val="yellow"/>
        </w:rPr>
        <w:t>weak as research finds</w:t>
      </w:r>
      <w:r w:rsidRPr="009F13D2">
        <w:rPr>
          <w:rStyle w:val="StyleUnderline"/>
        </w:rPr>
        <w:t xml:space="preserve"> that moderate numbers of </w:t>
      </w:r>
      <w:r w:rsidRPr="009F13D2">
        <w:rPr>
          <w:rStyle w:val="StyleUnderline"/>
          <w:highlight w:val="yellow"/>
        </w:rPr>
        <w:t>refugees</w:t>
      </w:r>
      <w:r w:rsidRPr="009F13D2">
        <w:rPr>
          <w:rStyle w:val="StyleUnderline"/>
        </w:rPr>
        <w:t xml:space="preserve"> often </w:t>
      </w:r>
      <w:r w:rsidRPr="009F13D2">
        <w:rPr>
          <w:rStyle w:val="StyleUnderline"/>
          <w:highlight w:val="yellow"/>
        </w:rPr>
        <w:t>have a positive impact on their local economy</w:t>
      </w:r>
      <w:r w:rsidRPr="009F13D2">
        <w:rPr>
          <w:sz w:val="12"/>
        </w:rPr>
        <w:t>. In 2012, Cleveland refugee services found that although $4.8 million was spent helping refugees settle in the area, there was a ten-fold return on investment; the refugees had a positive impact on the economy worth about $48 million. A U.N. report noted that “</w:t>
      </w:r>
      <w:r w:rsidRPr="009F13D2">
        <w:rPr>
          <w:rStyle w:val="StyleUnderline"/>
        </w:rPr>
        <w:t>At the local level</w:t>
      </w:r>
      <w:r w:rsidRPr="009F13D2">
        <w:rPr>
          <w:rStyle w:val="StyleUnderline"/>
          <w:highlight w:val="yellow"/>
        </w:rPr>
        <w:t>, refugees provide increased demand for goods and services</w:t>
      </w:r>
      <w:r w:rsidRPr="009F13D2">
        <w:rPr>
          <w:rStyle w:val="StyleUnderline"/>
        </w:rPr>
        <w:t xml:space="preserve"> through their new purchasing power </w:t>
      </w:r>
      <w:r w:rsidRPr="009F13D2">
        <w:rPr>
          <w:rStyle w:val="StyleUnderline"/>
          <w:highlight w:val="yellow"/>
        </w:rPr>
        <w:t>and can be</w:t>
      </w:r>
      <w:r w:rsidRPr="009F13D2">
        <w:rPr>
          <w:rStyle w:val="StyleUnderline"/>
        </w:rPr>
        <w:t xml:space="preserve"> particularly </w:t>
      </w:r>
      <w:r w:rsidRPr="009F13D2">
        <w:rPr>
          <w:rStyle w:val="StyleUnderline"/>
          <w:highlight w:val="yellow"/>
        </w:rPr>
        <w:t>revitalizing</w:t>
      </w:r>
      <w:r w:rsidRPr="009F13D2">
        <w:rPr>
          <w:rStyle w:val="StyleUnderline"/>
        </w:rPr>
        <w:t xml:space="preserve"> in communities that otherwise have a declining population</w:t>
      </w:r>
      <w:r w:rsidRPr="009F13D2">
        <w:rPr>
          <w:sz w:val="12"/>
        </w:rPr>
        <w:t xml:space="preserve">."105 Forbes adds that </w:t>
      </w:r>
      <w:r w:rsidRPr="009F13D2">
        <w:rPr>
          <w:rStyle w:val="StyleUnderline"/>
        </w:rPr>
        <w:t xml:space="preserve">in many cases </w:t>
      </w:r>
      <w:r w:rsidRPr="009F13D2">
        <w:rPr>
          <w:rStyle w:val="StyleUnderline"/>
          <w:highlight w:val="yellow"/>
        </w:rPr>
        <w:t>refugees both take jobs that natives do not want, meeting the demand of unskilled labor, and set up business of their own</w:t>
      </w:r>
      <w:r w:rsidRPr="009F13D2">
        <w:rPr>
          <w:sz w:val="12"/>
        </w:rPr>
        <w:t xml:space="preserve">.106 Thus </w:t>
      </w:r>
      <w:r w:rsidRPr="009F13D2">
        <w:rPr>
          <w:rStyle w:val="StyleUnderline"/>
        </w:rPr>
        <w:t xml:space="preserve">in the long term, </w:t>
      </w:r>
      <w:r w:rsidRPr="009F13D2">
        <w:rPr>
          <w:rStyle w:val="StyleUnderline"/>
          <w:highlight w:val="yellow"/>
        </w:rPr>
        <w:t>refugees make their new country richer, not poorer</w:t>
      </w:r>
      <w:r w:rsidRPr="009F13D2">
        <w:rPr>
          <w:rStyle w:val="StyleUnderline"/>
        </w:rPr>
        <w:t>.</w:t>
      </w:r>
      <w:r w:rsidRPr="009F13D2">
        <w:rPr>
          <w:sz w:val="12"/>
        </w:rPr>
        <w:t xml:space="preserve"> As The New Yorker concludes, “The biggest challenges in accommodating refugees are social and political, rather than economic.”107</w:t>
      </w:r>
    </w:p>
    <w:p w:rsidR="00ED5931" w:rsidRDefault="00ED5931" w:rsidP="00ED5931">
      <w:pPr>
        <w:rPr>
          <w:sz w:val="12"/>
        </w:rPr>
      </w:pPr>
      <w:r w:rsidRPr="009F13D2">
        <w:rPr>
          <w:rStyle w:val="StyleUnderline"/>
        </w:rPr>
        <w:t xml:space="preserve">Also, a researcher at Princeton University found indications in the 1990s that </w:t>
      </w:r>
      <w:r w:rsidRPr="009F13D2">
        <w:rPr>
          <w:rStyle w:val="StyleUnderline"/>
          <w:highlight w:val="yellow"/>
        </w:rPr>
        <w:t>refugees</w:t>
      </w:r>
      <w:r w:rsidRPr="009F13D2">
        <w:rPr>
          <w:rStyle w:val="StyleUnderline"/>
        </w:rPr>
        <w:t xml:space="preserve"> may </w:t>
      </w:r>
      <w:r w:rsidRPr="009F13D2">
        <w:rPr>
          <w:rStyle w:val="StyleUnderline"/>
          <w:highlight w:val="yellow"/>
        </w:rPr>
        <w:t>work harder than other economic migrants</w:t>
      </w:r>
      <w:r w:rsidRPr="009F13D2">
        <w:rPr>
          <w:rStyle w:val="StyleUnderline"/>
        </w:rPr>
        <w:t>; those not displaced by war, persecution, or disaster.</w:t>
      </w:r>
      <w:r w:rsidRPr="009F13D2">
        <w:rPr>
          <w:sz w:val="12"/>
        </w:rPr>
        <w:t xml:space="preserve"> Princeton postdoctoral research associate Kalena Cortes concluded </w:t>
      </w:r>
      <w:r w:rsidRPr="009F13D2">
        <w:rPr>
          <w:sz w:val="12"/>
          <w:highlight w:val="yellow"/>
        </w:rPr>
        <w:t xml:space="preserve">that </w:t>
      </w:r>
      <w:r w:rsidRPr="009F13D2">
        <w:rPr>
          <w:rStyle w:val="StyleUnderline"/>
          <w:highlight w:val="yellow"/>
        </w:rPr>
        <w:t>refugees</w:t>
      </w:r>
      <w:r w:rsidRPr="009F13D2">
        <w:rPr>
          <w:rStyle w:val="StyleUnderline"/>
        </w:rPr>
        <w:t xml:space="preserve"> living </w:t>
      </w:r>
      <w:r w:rsidRPr="009F13D2">
        <w:rPr>
          <w:rStyle w:val="StyleUnderline"/>
          <w:highlight w:val="yellow"/>
        </w:rPr>
        <w:t>in the U</w:t>
      </w:r>
      <w:r w:rsidRPr="009F13D2">
        <w:rPr>
          <w:rStyle w:val="StyleUnderline"/>
        </w:rPr>
        <w:t xml:space="preserve">nited </w:t>
      </w:r>
      <w:r w:rsidRPr="009F13D2">
        <w:rPr>
          <w:rStyle w:val="StyleUnderline"/>
          <w:highlight w:val="yellow"/>
        </w:rPr>
        <w:t>S</w:t>
      </w:r>
      <w:r w:rsidRPr="009F13D2">
        <w:rPr>
          <w:rStyle w:val="StyleUnderline"/>
        </w:rPr>
        <w:t xml:space="preserve">tates </w:t>
      </w:r>
      <w:r w:rsidRPr="009F13D2">
        <w:rPr>
          <w:rStyle w:val="StyleUnderline"/>
          <w:highlight w:val="yellow"/>
        </w:rPr>
        <w:t>have higher annual earnings growth</w:t>
      </w:r>
      <w:r w:rsidRPr="009F13D2">
        <w:rPr>
          <w:rStyle w:val="StyleUnderline"/>
        </w:rPr>
        <w:t xml:space="preserve"> than economic migrants.</w:t>
      </w:r>
      <w:r w:rsidRPr="009F13D2">
        <w:rPr>
          <w:sz w:val="12"/>
        </w:rPr>
        <w:t xml:space="preserve"> Refugees even improved their English by 11% more than economic migrants. Dismissing other misconceptions, </w:t>
      </w:r>
      <w:r w:rsidRPr="009F13D2">
        <w:rPr>
          <w:rStyle w:val="StyleUnderline"/>
        </w:rPr>
        <w:t>refugees do not get a long term housing stipend</w:t>
      </w:r>
      <w:r w:rsidRPr="009F13D2">
        <w:rPr>
          <w:sz w:val="12"/>
        </w:rPr>
        <w:t xml:space="preserve"> and in fact, only get $1,000 to cover their first three months in America. </w:t>
      </w:r>
      <w:r w:rsidRPr="009F13D2">
        <w:rPr>
          <w:rStyle w:val="StyleUnderline"/>
        </w:rPr>
        <w:t>Refugees must even pay back the government for their plane ticket to the country when they have the money</w:t>
      </w:r>
      <w:r w:rsidRPr="009F13D2">
        <w:rPr>
          <w:sz w:val="12"/>
        </w:rPr>
        <w:t xml:space="preserve">.108 Despite all this, </w:t>
      </w:r>
      <w:r w:rsidRPr="009F13D2">
        <w:rPr>
          <w:rStyle w:val="StyleUnderline"/>
          <w:highlight w:val="yellow"/>
        </w:rPr>
        <w:t>influxes of refugees only have positive impacts on economies</w:t>
      </w:r>
      <w:r w:rsidRPr="009F13D2">
        <w:rPr>
          <w:sz w:val="12"/>
        </w:rPr>
        <w:t xml:space="preserve"> with resources that can handle the population increase. For example, in Jordan, where resources are scarce, the country spent $8.2 billion in 2012 and 2013 on Syrian refugees while economic benefits clocked in at only $5.8 billion.109 Jordan’s inability to cope with millions of refugees is why the United States should alleviate the burden by both increasing aid and accepting additional refugees.</w:t>
      </w:r>
    </w:p>
    <w:p w:rsidR="00ED5931" w:rsidRPr="00D76C87" w:rsidRDefault="00ED5931" w:rsidP="00827B6B">
      <w:pPr>
        <w:rPr>
          <w:rStyle w:val="StyleUnderline"/>
        </w:rPr>
      </w:pPr>
    </w:p>
    <w:p w:rsidR="00827B6B" w:rsidRDefault="00ED5931" w:rsidP="00ED5931">
      <w:pPr>
        <w:pStyle w:val="Heading2"/>
      </w:pPr>
      <w:r>
        <w:t>AT: Terror DA</w:t>
      </w:r>
    </w:p>
    <w:p w:rsidR="00ED5931" w:rsidRDefault="00ED5931" w:rsidP="00ED5931">
      <w:pPr>
        <w:pStyle w:val="Heading3"/>
      </w:pPr>
      <w:r>
        <w:t>Screening Solves</w:t>
      </w:r>
    </w:p>
    <w:p w:rsidR="00ED5931" w:rsidRDefault="00ED5931" w:rsidP="00ED5931">
      <w:pPr>
        <w:pStyle w:val="Heading4"/>
      </w:pPr>
      <w:r>
        <w:t>Screening solves terrorism</w:t>
      </w:r>
    </w:p>
    <w:p w:rsidR="00ED5931" w:rsidRPr="009F13D2" w:rsidRDefault="00ED5931" w:rsidP="00ED5931">
      <w:r w:rsidRPr="00DA1E92">
        <w:t xml:space="preserve">Alexander </w:t>
      </w:r>
      <w:r w:rsidRPr="00DA1E92">
        <w:rPr>
          <w:rStyle w:val="Style13ptBold"/>
        </w:rPr>
        <w:t>Kochenburger 16</w:t>
      </w:r>
      <w:r w:rsidRPr="00DA1E92">
        <w:t>, Fulbright English Teaching Assistant in Agadir, Morocco with a BA in International Studies and a focus in the Middle East and Arabic, 5/2/16, "Resettling Syrian Refugees in the U.S.: Regional Stability and Saving Lives," https://crossworks.holycross.edu/cgi/viewcontent.cgi?article=1000&amp;context=washington</w:t>
      </w:r>
    </w:p>
    <w:p w:rsidR="00ED5931" w:rsidRPr="009F13D2" w:rsidRDefault="00ED5931" w:rsidP="00ED5931">
      <w:pPr>
        <w:rPr>
          <w:rStyle w:val="StyleUnderline"/>
        </w:rPr>
      </w:pPr>
      <w:r w:rsidRPr="009F13D2">
        <w:rPr>
          <w:rStyle w:val="StyleUnderline"/>
          <w:highlight w:val="yellow"/>
        </w:rPr>
        <w:t>The argument that current systems of vetting Syrian refugees are inadequate to block ISIL supporters is unpersuasive</w:t>
      </w:r>
      <w:r w:rsidRPr="009F13D2">
        <w:rPr>
          <w:sz w:val="12"/>
        </w:rPr>
        <w:t xml:space="preserve">. To begin with, the UNHCR chooses the country that will resettle the refugees. Therefore </w:t>
      </w:r>
      <w:r w:rsidRPr="009F13D2">
        <w:rPr>
          <w:rStyle w:val="StyleUnderline"/>
        </w:rPr>
        <w:t>th</w:t>
      </w:r>
      <w:r w:rsidRPr="009F13D2">
        <w:rPr>
          <w:rStyle w:val="StyleUnderline"/>
          <w:highlight w:val="yellow"/>
        </w:rPr>
        <w:t>ere is no guarantee</w:t>
      </w:r>
      <w:r w:rsidRPr="009F13D2">
        <w:rPr>
          <w:rStyle w:val="StyleUnderline"/>
        </w:rPr>
        <w:t xml:space="preserve"> that </w:t>
      </w:r>
      <w:r w:rsidRPr="009F13D2">
        <w:rPr>
          <w:rStyle w:val="StyleUnderline"/>
          <w:highlight w:val="yellow"/>
        </w:rPr>
        <w:t>a</w:t>
      </w:r>
      <w:r w:rsidRPr="009F13D2">
        <w:rPr>
          <w:rStyle w:val="StyleUnderline"/>
        </w:rPr>
        <w:t xml:space="preserve">n ISIL </w:t>
      </w:r>
      <w:r w:rsidRPr="009F13D2">
        <w:rPr>
          <w:rStyle w:val="StyleUnderline"/>
          <w:highlight w:val="yellow"/>
        </w:rPr>
        <w:t>fighter</w:t>
      </w:r>
      <w:r w:rsidRPr="009F13D2">
        <w:rPr>
          <w:rStyle w:val="StyleUnderline"/>
        </w:rPr>
        <w:t xml:space="preserve"> smuggled </w:t>
      </w:r>
      <w:r w:rsidRPr="009F13D2">
        <w:rPr>
          <w:rStyle w:val="StyleUnderline"/>
          <w:highlight w:val="yellow"/>
        </w:rPr>
        <w:t>in</w:t>
      </w:r>
      <w:r w:rsidRPr="009F13D2">
        <w:rPr>
          <w:rStyle w:val="StyleUnderline"/>
        </w:rPr>
        <w:t xml:space="preserve">to </w:t>
      </w:r>
      <w:r w:rsidRPr="009F13D2">
        <w:rPr>
          <w:rStyle w:val="StyleUnderline"/>
          <w:highlight w:val="yellow"/>
        </w:rPr>
        <w:t>the refugee system</w:t>
      </w:r>
      <w:r w:rsidRPr="009F13D2">
        <w:rPr>
          <w:rStyle w:val="StyleUnderline"/>
        </w:rPr>
        <w:t xml:space="preserve"> </w:t>
      </w:r>
      <w:r w:rsidRPr="009F13D2">
        <w:rPr>
          <w:rStyle w:val="StyleUnderline"/>
          <w:highlight w:val="yellow"/>
        </w:rPr>
        <w:t>would</w:t>
      </w:r>
      <w:r w:rsidRPr="009F13D2">
        <w:rPr>
          <w:rStyle w:val="StyleUnderline"/>
        </w:rPr>
        <w:t xml:space="preserve"> even en</w:t>
      </w:r>
      <w:r w:rsidRPr="009F13D2">
        <w:rPr>
          <w:rStyle w:val="StyleUnderline"/>
          <w:highlight w:val="yellow"/>
        </w:rPr>
        <w:t>d up in the U</w:t>
      </w:r>
      <w:r w:rsidRPr="009F13D2">
        <w:rPr>
          <w:rStyle w:val="StyleUnderline"/>
        </w:rPr>
        <w:t xml:space="preserve">nited </w:t>
      </w:r>
      <w:r w:rsidRPr="009F13D2">
        <w:rPr>
          <w:rStyle w:val="StyleUnderline"/>
          <w:highlight w:val="yellow"/>
        </w:rPr>
        <w:t>S</w:t>
      </w:r>
      <w:r w:rsidRPr="009F13D2">
        <w:rPr>
          <w:rStyle w:val="StyleUnderline"/>
        </w:rPr>
        <w:t>tates</w:t>
      </w:r>
      <w:r w:rsidRPr="009F13D2">
        <w:rPr>
          <w:sz w:val="12"/>
        </w:rPr>
        <w:t>. As an executive director of a refugee resettlement non-governmental organization (NGO) said, “</w:t>
      </w:r>
      <w:r w:rsidRPr="009F13D2">
        <w:rPr>
          <w:rStyle w:val="StyleUnderline"/>
          <w:highlight w:val="yellow"/>
        </w:rPr>
        <w:t>You’d have to be a really stupid terrorist to come this way</w:t>
      </w:r>
      <w:r w:rsidRPr="009F13D2">
        <w:rPr>
          <w:sz w:val="12"/>
        </w:rPr>
        <w:t xml:space="preserve">.”76 In fact, the current system of vetting refugees has been both thorough and successful. UNHCR only recommends the most vulnerable 10% of refugees for resettlement such as female heads of households who have been tortured or require some form of advanced medical treatment. Even though 10% of refugees fall into this category, only 1% are ever actually resettled. Of the 2,034 Syrian refugees who had entered America as of earlier last year, half of them were children.77 None of the over two-thousand have been arrested on terrorist charges according to the U.S. Government. </w:t>
      </w:r>
      <w:r w:rsidRPr="009F13D2">
        <w:rPr>
          <w:rStyle w:val="StyleUnderline"/>
        </w:rPr>
        <w:t xml:space="preserve">More broadly, of the 784,395 refugees the U.S. has taken in since 9/11, including many from Iraq and Afghanistan, only 3 have been arrested on terrorism charges, a number less than .000004%.78 This infinitesimally low number is not surprising given that </w:t>
      </w:r>
      <w:r w:rsidRPr="009F13D2">
        <w:rPr>
          <w:rStyle w:val="StyleUnderline"/>
          <w:highlight w:val="yellow"/>
        </w:rPr>
        <w:t>refugees go through interviews, fingerprints, retinal scans, medical evaluations, interagency screening efforts, and</w:t>
      </w:r>
      <w:r w:rsidRPr="009F13D2">
        <w:rPr>
          <w:rStyle w:val="StyleUnderline"/>
        </w:rPr>
        <w:t xml:space="preserve"> sometimes </w:t>
      </w:r>
      <w:r w:rsidRPr="009F13D2">
        <w:rPr>
          <w:rStyle w:val="StyleUnderline"/>
          <w:highlight w:val="yellow"/>
        </w:rPr>
        <w:t>years of waiting</w:t>
      </w:r>
      <w:r w:rsidRPr="009F13D2">
        <w:rPr>
          <w:rStyle w:val="StyleUnderline"/>
        </w:rPr>
        <w:t xml:space="preserve"> before reaching America.</w:t>
      </w:r>
      <w:r w:rsidRPr="009F13D2">
        <w:rPr>
          <w:sz w:val="12"/>
        </w:rPr>
        <w:t xml:space="preserve"> </w:t>
      </w:r>
      <w:r w:rsidRPr="009F13D2">
        <w:rPr>
          <w:rStyle w:val="StyleUnderline"/>
          <w:highlight w:val="yellow"/>
        </w:rPr>
        <w:t>Syrians must also undergo the ‘Enhanced Syrian Review” which requires caseworkers</w:t>
      </w:r>
      <w:r w:rsidRPr="009F13D2">
        <w:rPr>
          <w:rStyle w:val="StyleUnderline"/>
        </w:rPr>
        <w:t xml:space="preserve"> at U.S. Citizenship and Immigration Services in Washington </w:t>
      </w:r>
      <w:r w:rsidRPr="009F13D2">
        <w:rPr>
          <w:rStyle w:val="StyleUnderline"/>
          <w:highlight w:val="yellow"/>
        </w:rPr>
        <w:t>to</w:t>
      </w:r>
      <w:r w:rsidRPr="009F13D2">
        <w:rPr>
          <w:rStyle w:val="StyleUnderline"/>
        </w:rPr>
        <w:t xml:space="preserve"> </w:t>
      </w:r>
      <w:r w:rsidRPr="009F13D2">
        <w:rPr>
          <w:rStyle w:val="StyleUnderline"/>
          <w:highlight w:val="yellow"/>
        </w:rPr>
        <w:t>assess each Syrian</w:t>
      </w:r>
      <w:r w:rsidRPr="009F13D2">
        <w:rPr>
          <w:rStyle w:val="StyleUnderline"/>
        </w:rPr>
        <w:t xml:space="preserve"> case </w:t>
      </w:r>
      <w:r w:rsidRPr="009F13D2">
        <w:rPr>
          <w:rStyle w:val="StyleUnderline"/>
          <w:highlight w:val="yellow"/>
        </w:rPr>
        <w:t>individually</w:t>
      </w:r>
      <w:r w:rsidRPr="009F13D2">
        <w:rPr>
          <w:rStyle w:val="StyleUnderline"/>
        </w:rPr>
        <w:t xml:space="preserve"> and select some for processing through the Fraud Detection and National Security Directorate office.79 </w:t>
      </w:r>
      <w:r w:rsidRPr="009F13D2">
        <w:rPr>
          <w:rStyle w:val="StyleUnderline"/>
          <w:highlight w:val="yellow"/>
        </w:rPr>
        <w:t>This</w:t>
      </w:r>
      <w:r w:rsidRPr="009F13D2">
        <w:rPr>
          <w:rStyle w:val="StyleUnderline"/>
        </w:rPr>
        <w:t xml:space="preserve"> step is </w:t>
      </w:r>
      <w:r w:rsidRPr="009F13D2">
        <w:rPr>
          <w:rStyle w:val="StyleUnderline"/>
          <w:highlight w:val="yellow"/>
        </w:rPr>
        <w:t>in addition to</w:t>
      </w:r>
      <w:r w:rsidRPr="009F13D2">
        <w:rPr>
          <w:rStyle w:val="StyleUnderline"/>
        </w:rPr>
        <w:t xml:space="preserve"> the Department of Homeland Security, National Counterterrorism Center, Department of State, Department of Defense, and FBI </w:t>
      </w:r>
      <w:r w:rsidRPr="009F13D2">
        <w:rPr>
          <w:rStyle w:val="StyleUnderline"/>
          <w:highlight w:val="yellow"/>
        </w:rPr>
        <w:t>investigations and screenings</w:t>
      </w:r>
      <w:r w:rsidRPr="009F13D2">
        <w:rPr>
          <w:sz w:val="12"/>
        </w:rPr>
        <w:t xml:space="preserve">. Deputy Secretary of Homeland Security Alejandro Mayorkas testified that </w:t>
      </w:r>
      <w:r w:rsidRPr="009F13D2">
        <w:rPr>
          <w:rStyle w:val="StyleUnderline"/>
        </w:rPr>
        <w:t>the</w:t>
      </w:r>
      <w:r w:rsidRPr="009F13D2">
        <w:rPr>
          <w:sz w:val="12"/>
        </w:rPr>
        <w:t xml:space="preserve"> </w:t>
      </w:r>
      <w:r w:rsidRPr="009F13D2">
        <w:rPr>
          <w:rStyle w:val="StyleUnderline"/>
        </w:rPr>
        <w:t>vetting process was “the most stringent security process for anyone entering the US.”80</w:t>
      </w:r>
    </w:p>
    <w:p w:rsidR="00ED5931" w:rsidRPr="009F13D2" w:rsidRDefault="00ED5931" w:rsidP="00ED5931">
      <w:pPr>
        <w:rPr>
          <w:sz w:val="12"/>
        </w:rPr>
      </w:pPr>
      <w:r w:rsidRPr="009F13D2">
        <w:rPr>
          <w:sz w:val="12"/>
        </w:rPr>
        <w:t xml:space="preserve">The problem with </w:t>
      </w:r>
      <w:r w:rsidRPr="009F13D2">
        <w:rPr>
          <w:rStyle w:val="StyleUnderline"/>
        </w:rPr>
        <w:t>ending the Syrian refugee resettlement program is that it will probably do nothing to prevent terrorist attacks from occurring in the United States</w:t>
      </w:r>
      <w:r w:rsidRPr="009F13D2">
        <w:rPr>
          <w:sz w:val="12"/>
        </w:rPr>
        <w:t>. Even if one abides by the theory that the presence of Muslims from “high risk countries” (such as Syria) accompanies the possibility of radicalization and terrorism, Syria is not home to all the world’s Muslims. For example, Europe has millions of Muslims with full citizenship in their countries of residence that can travel to the United States on an easily acquired tourist visa. It is estimated that Europe (notably France, Germany, Denmark, and Sweden) is home to around 44 million Muslims many of whom originate from “high risk countries” such as Iraq, Pakistan, Algeria, and Tunisia. Furthermore, the EU’s Counterterrorism Chief Gilles de Kerchove warned last year that more than 3,000 Europeans had joined ISIS. The Guardian published even higher numbers claiming more than 30,000 foreign fighters and 5,000 Europeans had joined the so-called Caliphate. In the United Kingdom, more than half of the 700 jihadists who joined ISIS have now returned to the country.81 As The American Conservative concluded, “If ISIS is planning on infiltrating the U.S., taking this route would be easier and faster.”82 Unless Donald Trump and his counterparts want to cut all ties with the 100 countries home to ISIS fighters, the security argument against admitting refugees from Syria makes little sense.</w:t>
      </w:r>
    </w:p>
    <w:p w:rsidR="00ED5931" w:rsidRPr="009F13D2" w:rsidRDefault="00ED5931" w:rsidP="00ED5931">
      <w:pPr>
        <w:rPr>
          <w:sz w:val="12"/>
        </w:rPr>
      </w:pPr>
      <w:r w:rsidRPr="009F13D2">
        <w:rPr>
          <w:sz w:val="12"/>
        </w:rPr>
        <w:t>Last November’s terrorist attacks in Paris left 129 dead and exacerbated Americans’ concerns of the country’s ability to accept and properly vet Syrian refugees. When a Syrian passport was found aside the body of one of the insurgents, these concerns turned into an outcry. Donald Trump said, “To take in 250,000-- some of whom are going to have problems, big problems -- is just insane. We have to be insane. Terrible.”83 The passport bore the name Ahmad Almohammad, a Syrian national, who seemed to have arrived in France through the refugee channel after passing through Greece in October. However, European authorities soon confirmed that Almohammad was actually a soldier fighting for Bashar al-Assad in the Syrian civil war. More importantly, Almohammed had died months before the Paris attacks. The passport was a fake, planted at the scene of the crime by ISIS to aggravate tensions in the West.</w:t>
      </w:r>
    </w:p>
    <w:p w:rsidR="00ED5931" w:rsidRDefault="00ED5931" w:rsidP="00ED5931">
      <w:pPr>
        <w:rPr>
          <w:rStyle w:val="StyleUnderline"/>
        </w:rPr>
      </w:pPr>
      <w:r w:rsidRPr="009F13D2">
        <w:rPr>
          <w:sz w:val="12"/>
        </w:rPr>
        <w:t xml:space="preserve">Indeed, European investigators eventually concluded that all of the attackers responsible for the tragedy in Paris were European nationals, mostly from Belgium and France.84 Thus, any of the Paris attackers could have conceivably traveled to the United States on an easily acquired tourist visa. If they had tried to use the refugee channel to arrive in the U.S., they would have been put through years of tests and waiting to likely hear that they were not in the most vulnerable 10% and not recommended for resettlement. As the Washington Post analyzes, ISIS hopes that a small number of terrorist attacks will strengthen Western Islamophobia and give Muslims living in the West a very hard choice, abandon their religion to keep their life in the West or escape persecution by immigrating to the Islamic State.85 Thus, </w:t>
      </w:r>
      <w:r w:rsidRPr="009F13D2">
        <w:rPr>
          <w:rStyle w:val="StyleUnderline"/>
        </w:rPr>
        <w:t>there is an added incentive for the United States to</w:t>
      </w:r>
      <w:r w:rsidRPr="009F13D2">
        <w:t xml:space="preserve"> </w:t>
      </w:r>
      <w:r w:rsidRPr="009F13D2">
        <w:rPr>
          <w:rStyle w:val="StyleUnderline"/>
        </w:rPr>
        <w:t>Misc accept additional refugees, to help defeat the rhetoric and hopes of ISIL.</w:t>
      </w:r>
    </w:p>
    <w:p w:rsidR="00ED5931" w:rsidRPr="00ED5931" w:rsidRDefault="00ED5931" w:rsidP="00ED5931"/>
    <w:p w:rsidR="00827B6B" w:rsidRDefault="00827B6B" w:rsidP="00827B6B"/>
    <w:p w:rsidR="00827B6B" w:rsidRDefault="00827B6B" w:rsidP="00827B6B"/>
    <w:p w:rsidR="00827B6B" w:rsidRPr="00827B6B" w:rsidRDefault="00827B6B" w:rsidP="00827B6B"/>
    <w:p w:rsidR="00827B6B" w:rsidRDefault="00827B6B" w:rsidP="00827B6B">
      <w:pPr>
        <w:pStyle w:val="Heading1"/>
      </w:pPr>
      <w:r>
        <w:t>Syria NEG – Wave 3</w:t>
      </w:r>
    </w:p>
    <w:p w:rsidR="00827B6B" w:rsidRDefault="00827B6B" w:rsidP="00827B6B">
      <w:pPr>
        <w:pStyle w:val="Heading2"/>
      </w:pPr>
      <w:r>
        <w:t>Topicality</w:t>
      </w:r>
    </w:p>
    <w:p w:rsidR="00827B6B" w:rsidRDefault="00827B6B" w:rsidP="00827B6B">
      <w:pPr>
        <w:pStyle w:val="Heading3"/>
      </w:pPr>
      <w:r>
        <w:t>Refugees NOT Legal Immigration</w:t>
      </w:r>
    </w:p>
    <w:p w:rsidR="00827B6B" w:rsidRDefault="00827B6B" w:rsidP="00827B6B">
      <w:pPr>
        <w:pStyle w:val="Heading4"/>
      </w:pPr>
      <w:r w:rsidRPr="00103950">
        <w:t xml:space="preserve">Legal immigration excludes humanitarian admissions </w:t>
      </w:r>
    </w:p>
    <w:p w:rsidR="00827B6B" w:rsidRPr="00103950" w:rsidRDefault="00827B6B" w:rsidP="00827B6B">
      <w:r>
        <w:rPr>
          <w:rStyle w:val="Style13ptBold"/>
        </w:rPr>
        <w:t xml:space="preserve">Passel &amp; Fix </w:t>
      </w:r>
      <w:r w:rsidRPr="00103950">
        <w:rPr>
          <w:rStyle w:val="Style13ptBold"/>
        </w:rPr>
        <w:t>94</w:t>
      </w:r>
      <w:r>
        <w:t xml:space="preserve">, </w:t>
      </w:r>
      <w:r w:rsidRPr="00103950">
        <w:t xml:space="preserve">Jeffrey S. Passel is </w:t>
      </w:r>
      <w:r>
        <w:t>the director of</w:t>
      </w:r>
      <w:r w:rsidRPr="00103950">
        <w:t xml:space="preserve"> Program for R</w:t>
      </w:r>
      <w:r>
        <w:t>esearch for Immigration Policy at t</w:t>
      </w:r>
      <w:r w:rsidRPr="00103950">
        <w:t>he Urban Institute</w:t>
      </w:r>
      <w:r>
        <w:t>,</w:t>
      </w:r>
      <w:r w:rsidRPr="00103950">
        <w:t xml:space="preserve"> Michael Fix is Director</w:t>
      </w:r>
      <w:r>
        <w:t xml:space="preserve"> of the</w:t>
      </w:r>
      <w:r w:rsidRPr="00103950">
        <w:t xml:space="preserve"> Immigrant Policy Program</w:t>
      </w:r>
      <w:r>
        <w:t xml:space="preserve"> at t</w:t>
      </w:r>
      <w:r w:rsidRPr="00103950">
        <w:t xml:space="preserve">he Urban Institute, </w:t>
      </w:r>
      <w:r>
        <w:t>“</w:t>
      </w:r>
      <w:r w:rsidRPr="00103950">
        <w:t>U. S. Immigration in a Global Cont</w:t>
      </w:r>
      <w:r>
        <w:t xml:space="preserve">ext: Past, Present, and Future,” </w:t>
      </w:r>
      <w:r w:rsidRPr="00103950">
        <w:t>https://www.repository.law.indiana.edu/cgi/viewcontent.cgi?article=1024&amp;context=ijgls</w:t>
      </w:r>
    </w:p>
    <w:p w:rsidR="00827B6B" w:rsidRPr="00827B6B" w:rsidRDefault="00827B6B" w:rsidP="00827B6B">
      <w:pPr>
        <w:rPr>
          <w:u w:val="single"/>
        </w:rPr>
      </w:pPr>
      <w:r w:rsidRPr="00371847">
        <w:rPr>
          <w:rStyle w:val="StyleUnderline"/>
          <w:highlight w:val="yellow"/>
        </w:rPr>
        <w:t>Immigration policy involves three</w:t>
      </w:r>
      <w:r w:rsidRPr="00371847">
        <w:rPr>
          <w:rStyle w:val="StyleUnderline"/>
        </w:rPr>
        <w:t xml:space="preserve"> </w:t>
      </w:r>
      <w:r w:rsidRPr="00103950">
        <w:rPr>
          <w:rStyle w:val="Emphasis"/>
          <w:highlight w:val="yellow"/>
        </w:rPr>
        <w:t>fundamentally</w:t>
      </w:r>
      <w:r w:rsidRPr="00103950">
        <w:rPr>
          <w:rStyle w:val="Emphasis"/>
        </w:rPr>
        <w:t xml:space="preserve"> </w:t>
      </w:r>
      <w:r w:rsidRPr="00103950">
        <w:rPr>
          <w:rStyle w:val="Emphasis"/>
          <w:highlight w:val="yellow"/>
        </w:rPr>
        <w:t>different</w:t>
      </w:r>
      <w:r w:rsidRPr="00371847">
        <w:rPr>
          <w:rStyle w:val="StyleUnderline"/>
          <w:highlight w:val="yellow"/>
        </w:rPr>
        <w:t xml:space="preserve"> sets of laws</w:t>
      </w:r>
      <w:r w:rsidRPr="00371847">
        <w:rPr>
          <w:rStyle w:val="StyleUnderline"/>
        </w:rPr>
        <w:t xml:space="preserve">, </w:t>
      </w:r>
      <w:r w:rsidRPr="00EB1968">
        <w:rPr>
          <w:rStyle w:val="StyleUnderline"/>
        </w:rPr>
        <w:t>regulations</w:t>
      </w:r>
      <w:r w:rsidRPr="00371847">
        <w:rPr>
          <w:rStyle w:val="StyleUnderline"/>
        </w:rPr>
        <w:t>, and institutions</w:t>
      </w:r>
      <w:r w:rsidRPr="00371847">
        <w:rPr>
          <w:sz w:val="12"/>
        </w:rPr>
        <w:t xml:space="preserve">—those </w:t>
      </w:r>
      <w:r w:rsidRPr="00371847">
        <w:rPr>
          <w:rStyle w:val="StyleUnderline"/>
        </w:rPr>
        <w:t xml:space="preserve">that govern </w:t>
      </w:r>
      <w:r w:rsidRPr="00103950">
        <w:rPr>
          <w:rStyle w:val="Emphasis"/>
          <w:highlight w:val="yellow"/>
        </w:rPr>
        <w:t>legal immigration</w:t>
      </w:r>
      <w:r w:rsidRPr="00371847">
        <w:rPr>
          <w:rStyle w:val="StyleUnderline"/>
        </w:rPr>
        <w:t xml:space="preserve">, those that govern </w:t>
      </w:r>
      <w:r w:rsidRPr="00103950">
        <w:rPr>
          <w:rStyle w:val="Emphasis"/>
          <w:highlight w:val="yellow"/>
        </w:rPr>
        <w:t>humanitarian admissions</w:t>
      </w:r>
      <w:r w:rsidRPr="00371847">
        <w:rPr>
          <w:rStyle w:val="StyleUnderline"/>
        </w:rPr>
        <w:t xml:space="preserve"> (refugees and asylees), </w:t>
      </w:r>
      <w:r w:rsidRPr="00371847">
        <w:rPr>
          <w:rStyle w:val="StyleUnderline"/>
          <w:highlight w:val="yellow"/>
        </w:rPr>
        <w:t>and</w:t>
      </w:r>
      <w:r w:rsidRPr="00371847">
        <w:rPr>
          <w:rStyle w:val="StyleUnderline"/>
        </w:rPr>
        <w:t xml:space="preserve"> those that control </w:t>
      </w:r>
      <w:r w:rsidRPr="00371847">
        <w:rPr>
          <w:rStyle w:val="StyleUnderline"/>
          <w:highlight w:val="yellow"/>
        </w:rPr>
        <w:t>illegal entry</w:t>
      </w:r>
      <w:r w:rsidRPr="00371847">
        <w:rPr>
          <w:rStyle w:val="StyleUnderline"/>
        </w:rPr>
        <w:t>.</w:t>
      </w:r>
      <w:r w:rsidRPr="00371847">
        <w:rPr>
          <w:sz w:val="12"/>
        </w:rPr>
        <w:t xml:space="preserve"> </w:t>
      </w:r>
      <w:r w:rsidRPr="00371847">
        <w:rPr>
          <w:rStyle w:val="StyleUnderline"/>
          <w:highlight w:val="yellow"/>
        </w:rPr>
        <w:t>Important distinctions between these</w:t>
      </w:r>
      <w:r w:rsidRPr="00371847">
        <w:rPr>
          <w:rStyle w:val="StyleUnderline"/>
        </w:rPr>
        <w:t xml:space="preserve"> separate and distinct domains </w:t>
      </w:r>
      <w:r w:rsidRPr="00371847">
        <w:rPr>
          <w:rStyle w:val="StyleUnderline"/>
          <w:highlight w:val="yellow"/>
        </w:rPr>
        <w:t>have frequently been lost in the</w:t>
      </w:r>
      <w:r w:rsidRPr="00371847">
        <w:rPr>
          <w:rStyle w:val="StyleUnderline"/>
        </w:rPr>
        <w:t xml:space="preserve"> current </w:t>
      </w:r>
      <w:r w:rsidRPr="00371847">
        <w:rPr>
          <w:rStyle w:val="StyleUnderline"/>
          <w:highlight w:val="yellow"/>
        </w:rPr>
        <w:t>debate</w:t>
      </w:r>
      <w:r w:rsidRPr="00371847">
        <w:rPr>
          <w:rStyle w:val="StyleUnderline"/>
        </w:rPr>
        <w:t xml:space="preserve"> over immigration policy.</w:t>
      </w:r>
    </w:p>
    <w:p w:rsidR="00827B6B" w:rsidRDefault="00827B6B" w:rsidP="00827B6B">
      <w:pPr>
        <w:pStyle w:val="Heading4"/>
      </w:pPr>
      <w:r>
        <w:t xml:space="preserve">Humanitarian admissions-asylees and refugees-are a distinct category from immigrants </w:t>
      </w:r>
    </w:p>
    <w:p w:rsidR="00827B6B" w:rsidRPr="00466CBB" w:rsidRDefault="00827B6B" w:rsidP="00827B6B">
      <w:r w:rsidRPr="00466CBB">
        <w:rPr>
          <w:rStyle w:val="Style13ptBold"/>
        </w:rPr>
        <w:t>Martinez and Marquez 14</w:t>
      </w:r>
      <w:r w:rsidRPr="00466CBB">
        <w:t>, Michael Martinez is a newsdesk Editor, Writer, Digital Producer and Miguel Marquez is a national correspondent for CNN, currently based in CNN's Los Angeles Offices. His earlier journalistic positions have included stints with WNBC-TV in New York City and KSAZ-TV in Phoenix, Arizona, 7/16/14, "What's the difference between immigrant and refugee?" https://www.cnn.com/2014/07/15/us/immigrant-refugee-definition/index.html</w:t>
      </w:r>
    </w:p>
    <w:p w:rsidR="00827B6B" w:rsidRPr="00466CBB" w:rsidRDefault="00827B6B" w:rsidP="00827B6B">
      <w:pPr>
        <w:rPr>
          <w:sz w:val="14"/>
        </w:rPr>
      </w:pPr>
      <w:r w:rsidRPr="00466CBB">
        <w:rPr>
          <w:sz w:val="14"/>
        </w:rPr>
        <w:t>The Central Americans crossing the U.S. border in massive waves have been described as immigrants or refugees.</w:t>
      </w:r>
    </w:p>
    <w:p w:rsidR="00827B6B" w:rsidRPr="00466CBB" w:rsidRDefault="00827B6B" w:rsidP="00827B6B">
      <w:pPr>
        <w:rPr>
          <w:rStyle w:val="StyleUnderline"/>
        </w:rPr>
      </w:pPr>
      <w:r w:rsidRPr="00466CBB">
        <w:rPr>
          <w:rStyle w:val="StyleUnderline"/>
          <w:highlight w:val="yellow"/>
        </w:rPr>
        <w:t>The</w:t>
      </w:r>
      <w:r w:rsidRPr="00466CBB">
        <w:rPr>
          <w:sz w:val="14"/>
          <w:highlight w:val="yellow"/>
        </w:rPr>
        <w:t xml:space="preserve"> </w:t>
      </w:r>
      <w:r w:rsidRPr="00466CBB">
        <w:rPr>
          <w:rStyle w:val="StyleUnderline"/>
          <w:highlight w:val="yellow"/>
        </w:rPr>
        <w:t>distinction is significant</w:t>
      </w:r>
      <w:r w:rsidRPr="00466CBB">
        <w:rPr>
          <w:rStyle w:val="StyleUnderline"/>
        </w:rPr>
        <w:t xml:space="preserve"> and </w:t>
      </w:r>
      <w:r w:rsidRPr="00466CBB">
        <w:rPr>
          <w:rStyle w:val="StyleUnderline"/>
          <w:highlight w:val="yellow"/>
        </w:rPr>
        <w:t>could determine whether</w:t>
      </w:r>
      <w:r w:rsidRPr="00466CBB">
        <w:rPr>
          <w:rStyle w:val="StyleUnderline"/>
        </w:rPr>
        <w:t xml:space="preserve"> the </w:t>
      </w:r>
      <w:r w:rsidRPr="00466CBB">
        <w:rPr>
          <w:rStyle w:val="StyleUnderline"/>
          <w:highlight w:val="yellow"/>
        </w:rPr>
        <w:t>migrants are subject to deportation</w:t>
      </w:r>
      <w:r w:rsidRPr="00466CBB">
        <w:rPr>
          <w:rStyle w:val="StyleUnderline"/>
        </w:rPr>
        <w:t xml:space="preserve"> </w:t>
      </w:r>
      <w:r w:rsidRPr="00466CBB">
        <w:rPr>
          <w:sz w:val="14"/>
        </w:rPr>
        <w:t xml:space="preserve">to their home country </w:t>
      </w:r>
      <w:r w:rsidRPr="00466CBB">
        <w:rPr>
          <w:rStyle w:val="StyleUnderline"/>
        </w:rPr>
        <w:t>or eligible to remain in the United States under asylum.</w:t>
      </w:r>
    </w:p>
    <w:p w:rsidR="00827B6B" w:rsidRPr="00466CBB" w:rsidRDefault="00827B6B" w:rsidP="00827B6B">
      <w:pPr>
        <w:rPr>
          <w:rStyle w:val="StyleUnderline"/>
        </w:rPr>
      </w:pPr>
      <w:r w:rsidRPr="00466CBB">
        <w:rPr>
          <w:rStyle w:val="StyleUnderline"/>
          <w:highlight w:val="yellow"/>
        </w:rPr>
        <w:t>An immigrant is someone who chooses to resettle to another country.</w:t>
      </w:r>
    </w:p>
    <w:p w:rsidR="00827B6B" w:rsidRPr="00466CBB" w:rsidRDefault="00827B6B" w:rsidP="00827B6B">
      <w:pPr>
        <w:rPr>
          <w:rStyle w:val="StyleUnderline"/>
        </w:rPr>
      </w:pPr>
      <w:r w:rsidRPr="00466CBB">
        <w:rPr>
          <w:rStyle w:val="StyleUnderline"/>
          <w:highlight w:val="yellow"/>
        </w:rPr>
        <w:t>The</w:t>
      </w:r>
      <w:r w:rsidRPr="00466CBB">
        <w:rPr>
          <w:rStyle w:val="StyleUnderline"/>
        </w:rPr>
        <w:t xml:space="preserve"> </w:t>
      </w:r>
      <w:r w:rsidRPr="00466CBB">
        <w:rPr>
          <w:rStyle w:val="StyleUnderline"/>
          <w:highlight w:val="yellow"/>
        </w:rPr>
        <w:t>U</w:t>
      </w:r>
      <w:r w:rsidRPr="00466CBB">
        <w:rPr>
          <w:rStyle w:val="StyleUnderline"/>
        </w:rPr>
        <w:t xml:space="preserve">nited </w:t>
      </w:r>
      <w:r w:rsidRPr="00466CBB">
        <w:rPr>
          <w:rStyle w:val="StyleUnderline"/>
          <w:highlight w:val="yellow"/>
        </w:rPr>
        <w:t>S</w:t>
      </w:r>
      <w:r w:rsidRPr="00466CBB">
        <w:rPr>
          <w:rStyle w:val="StyleUnderline"/>
        </w:rPr>
        <w:t xml:space="preserve">tates </w:t>
      </w:r>
      <w:r w:rsidRPr="00466CBB">
        <w:rPr>
          <w:rStyle w:val="StyleUnderline"/>
          <w:highlight w:val="yellow"/>
        </w:rPr>
        <w:t>has a legal process for</w:t>
      </w:r>
      <w:r w:rsidRPr="00466CBB">
        <w:rPr>
          <w:rStyle w:val="StyleUnderline"/>
        </w:rPr>
        <w:t xml:space="preserve"> that </w:t>
      </w:r>
      <w:r w:rsidRPr="00466CBB">
        <w:rPr>
          <w:rStyle w:val="StyleUnderline"/>
          <w:highlight w:val="yellow"/>
        </w:rPr>
        <w:t>immigrant to seek legal residency and eventually citizenship.</w:t>
      </w:r>
    </w:p>
    <w:p w:rsidR="00827B6B" w:rsidRPr="00466CBB" w:rsidRDefault="00827B6B" w:rsidP="00827B6B">
      <w:pPr>
        <w:rPr>
          <w:sz w:val="14"/>
        </w:rPr>
      </w:pPr>
      <w:r w:rsidRPr="00466CBB">
        <w:rPr>
          <w:sz w:val="14"/>
        </w:rPr>
        <w:t>Many immigrants, however, don't have such legal status and are thus undocumented. As such, they are subject to "removal" or deportation from the United States.</w:t>
      </w:r>
    </w:p>
    <w:p w:rsidR="00827B6B" w:rsidRPr="00466CBB" w:rsidRDefault="00827B6B" w:rsidP="00827B6B">
      <w:pPr>
        <w:rPr>
          <w:sz w:val="14"/>
        </w:rPr>
      </w:pPr>
      <w:r w:rsidRPr="00466CBB">
        <w:rPr>
          <w:sz w:val="14"/>
        </w:rPr>
        <w:t>There are 11 million undocumented immigrants in the United States -- a problem that has led Democrats and Republicans alike to declare the U.S. immigration system as "broken." Congress has been deadlocked for years on how to reform immigration laws.</w:t>
      </w:r>
    </w:p>
    <w:p w:rsidR="00827B6B" w:rsidRPr="00466CBB" w:rsidRDefault="00827B6B" w:rsidP="00827B6B">
      <w:pPr>
        <w:rPr>
          <w:sz w:val="14"/>
        </w:rPr>
      </w:pPr>
      <w:r w:rsidRPr="00466CBB">
        <w:rPr>
          <w:sz w:val="14"/>
        </w:rPr>
        <w:t>"</w:t>
      </w:r>
      <w:r w:rsidRPr="00466CBB">
        <w:rPr>
          <w:rStyle w:val="StyleUnderline"/>
          <w:highlight w:val="yellow"/>
        </w:rPr>
        <w:t>Migrants,</w:t>
      </w:r>
      <w:r w:rsidRPr="00466CBB">
        <w:rPr>
          <w:rStyle w:val="StyleUnderline"/>
        </w:rPr>
        <w:t xml:space="preserve"> especially economic migrants, </w:t>
      </w:r>
      <w:r w:rsidRPr="00466CBB">
        <w:rPr>
          <w:rStyle w:val="StyleUnderline"/>
          <w:highlight w:val="yellow"/>
        </w:rPr>
        <w:t>choose to move in order to improve</w:t>
      </w:r>
      <w:r w:rsidRPr="00466CBB">
        <w:rPr>
          <w:rStyle w:val="StyleUnderline"/>
        </w:rPr>
        <w:t xml:space="preserve"> the </w:t>
      </w:r>
      <w:r w:rsidRPr="00466CBB">
        <w:rPr>
          <w:rStyle w:val="StyleUnderline"/>
          <w:highlight w:val="yellow"/>
        </w:rPr>
        <w:t>future prospects</w:t>
      </w:r>
      <w:r w:rsidRPr="00466CBB">
        <w:rPr>
          <w:rStyle w:val="StyleUnderline"/>
        </w:rPr>
        <w:t xml:space="preserve"> of themselves and their families</w:t>
      </w:r>
      <w:r w:rsidRPr="00466CBB">
        <w:rPr>
          <w:sz w:val="14"/>
        </w:rPr>
        <w:t>," the U.N. High Commissioner for Refugees says. "</w:t>
      </w:r>
      <w:r w:rsidRPr="00466CBB">
        <w:rPr>
          <w:rStyle w:val="StyleUnderline"/>
          <w:highlight w:val="yellow"/>
        </w:rPr>
        <w:t>Refugees have to move</w:t>
      </w:r>
      <w:r w:rsidRPr="00466CBB">
        <w:rPr>
          <w:rStyle w:val="StyleUnderline"/>
        </w:rPr>
        <w:t xml:space="preserve"> if they are </w:t>
      </w:r>
      <w:r w:rsidRPr="00466CBB">
        <w:rPr>
          <w:rStyle w:val="StyleUnderline"/>
          <w:highlight w:val="yellow"/>
        </w:rPr>
        <w:t>to save their lives</w:t>
      </w:r>
      <w:r w:rsidRPr="00466CBB">
        <w:rPr>
          <w:rStyle w:val="StyleUnderline"/>
        </w:rPr>
        <w:t xml:space="preserve"> </w:t>
      </w:r>
      <w:r w:rsidRPr="00466CBB">
        <w:rPr>
          <w:rStyle w:val="StyleUnderline"/>
          <w:highlight w:val="yellow"/>
        </w:rPr>
        <w:t>or preserve</w:t>
      </w:r>
      <w:r w:rsidRPr="00466CBB">
        <w:rPr>
          <w:rStyle w:val="StyleUnderline"/>
        </w:rPr>
        <w:t xml:space="preserve"> their </w:t>
      </w:r>
      <w:r w:rsidRPr="00466CBB">
        <w:rPr>
          <w:rStyle w:val="StyleUnderline"/>
          <w:highlight w:val="yellow"/>
        </w:rPr>
        <w:t>freedom</w:t>
      </w:r>
      <w:r w:rsidRPr="00466CBB">
        <w:rPr>
          <w:rStyle w:val="StyleUnderline"/>
        </w:rPr>
        <w:t>.</w:t>
      </w:r>
      <w:r w:rsidRPr="00466CBB">
        <w:rPr>
          <w:sz w:val="14"/>
        </w:rPr>
        <w:t>"</w:t>
      </w:r>
    </w:p>
    <w:p w:rsidR="00827B6B" w:rsidRPr="00466CBB" w:rsidRDefault="00827B6B" w:rsidP="00827B6B">
      <w:pPr>
        <w:rPr>
          <w:rStyle w:val="StyleUnderline"/>
        </w:rPr>
      </w:pPr>
      <w:r w:rsidRPr="00466CBB">
        <w:rPr>
          <w:rStyle w:val="StyleUnderline"/>
          <w:highlight w:val="yellow"/>
        </w:rPr>
        <w:t>A refugee</w:t>
      </w:r>
      <w:r w:rsidRPr="00466CBB">
        <w:rPr>
          <w:rStyle w:val="StyleUnderline"/>
        </w:rPr>
        <w:t xml:space="preserve"> is someone who </w:t>
      </w:r>
      <w:r w:rsidRPr="00466CBB">
        <w:rPr>
          <w:rStyle w:val="StyleUnderline"/>
          <w:highlight w:val="yellow"/>
        </w:rPr>
        <w:t>has been forced to flee</w:t>
      </w:r>
      <w:r w:rsidRPr="00466CBB">
        <w:rPr>
          <w:rStyle w:val="StyleUnderline"/>
        </w:rPr>
        <w:t xml:space="preserve"> his or her home country.</w:t>
      </w:r>
    </w:p>
    <w:p w:rsidR="00827B6B" w:rsidRPr="00466CBB" w:rsidRDefault="00827B6B" w:rsidP="00827B6B">
      <w:pPr>
        <w:rPr>
          <w:rStyle w:val="StyleUnderline"/>
        </w:rPr>
      </w:pPr>
      <w:r w:rsidRPr="00466CBB">
        <w:rPr>
          <w:sz w:val="14"/>
        </w:rPr>
        <w:t xml:space="preserve">As such, </w:t>
      </w:r>
      <w:r w:rsidRPr="00466CBB">
        <w:rPr>
          <w:rStyle w:val="StyleUnderline"/>
        </w:rPr>
        <w:t>refugees can apply for asylum in the United States, a process that could take years.</w:t>
      </w:r>
    </w:p>
    <w:p w:rsidR="00827B6B" w:rsidRPr="00466CBB" w:rsidRDefault="00827B6B" w:rsidP="00827B6B">
      <w:pPr>
        <w:rPr>
          <w:sz w:val="14"/>
        </w:rPr>
      </w:pPr>
      <w:r w:rsidRPr="00466CBB">
        <w:rPr>
          <w:sz w:val="14"/>
        </w:rPr>
        <w:t>Getting refugee status isn't easy.</w:t>
      </w:r>
    </w:p>
    <w:p w:rsidR="00827B6B" w:rsidRPr="00466CBB" w:rsidRDefault="00827B6B" w:rsidP="00827B6B">
      <w:pPr>
        <w:rPr>
          <w:sz w:val="14"/>
        </w:rPr>
      </w:pPr>
      <w:r w:rsidRPr="00466CBB">
        <w:rPr>
          <w:sz w:val="14"/>
        </w:rPr>
        <w:t>The applicants have to prove that if they return to their home country, they'll be injured because of their race, religion, nationality, membership in a particular social group or their political opinion.</w:t>
      </w:r>
    </w:p>
    <w:p w:rsidR="00827B6B" w:rsidRPr="00466CBB" w:rsidRDefault="00827B6B" w:rsidP="00827B6B">
      <w:pPr>
        <w:rPr>
          <w:rStyle w:val="StyleUnderline"/>
        </w:rPr>
      </w:pPr>
      <w:r w:rsidRPr="00466CBB">
        <w:rPr>
          <w:sz w:val="14"/>
        </w:rPr>
        <w:t>"</w:t>
      </w:r>
      <w:r w:rsidRPr="00466CBB">
        <w:rPr>
          <w:rStyle w:val="StyleUnderline"/>
        </w:rPr>
        <w:t>Refugees are generally people outside of their country who are unable or unwilling to return home because they fear serious harm," the U.S. Citizenship and Immigration Services says.</w:t>
      </w:r>
    </w:p>
    <w:p w:rsidR="00827B6B" w:rsidRPr="00466CBB" w:rsidRDefault="00827B6B" w:rsidP="00827B6B">
      <w:pPr>
        <w:rPr>
          <w:sz w:val="14"/>
        </w:rPr>
      </w:pPr>
      <w:r w:rsidRPr="00466CBB">
        <w:rPr>
          <w:sz w:val="14"/>
        </w:rPr>
        <w:t>The Central Americans overwhelming the U.S.-Mexican border are Hondurans, Guatemalans and Salvadorans. Many are fleeing drug- and gang-fueled violence back home.</w:t>
      </w:r>
    </w:p>
    <w:p w:rsidR="00827B6B" w:rsidRPr="00466CBB" w:rsidRDefault="00827B6B" w:rsidP="00827B6B">
      <w:pPr>
        <w:rPr>
          <w:sz w:val="14"/>
        </w:rPr>
      </w:pPr>
      <w:r w:rsidRPr="00466CBB">
        <w:rPr>
          <w:sz w:val="14"/>
        </w:rPr>
        <w:t>Is the violence -- any kind -- grounds for a refugee claim? Not necessarily.</w:t>
      </w:r>
    </w:p>
    <w:p w:rsidR="00827B6B" w:rsidRPr="00466CBB" w:rsidRDefault="00827B6B" w:rsidP="00827B6B">
      <w:pPr>
        <w:rPr>
          <w:sz w:val="14"/>
        </w:rPr>
      </w:pPr>
      <w:r w:rsidRPr="00466CBB">
        <w:rPr>
          <w:sz w:val="14"/>
        </w:rPr>
        <w:t>The violence has to be targeted to a person specifically, and that's where things get complicated. Every case is different, and because of a law signed by President George W. Bush in 2008, children fall into a special class.</w:t>
      </w:r>
    </w:p>
    <w:p w:rsidR="00827B6B" w:rsidRPr="00466CBB" w:rsidRDefault="00827B6B" w:rsidP="00827B6B">
      <w:pPr>
        <w:rPr>
          <w:rStyle w:val="StyleUnderline"/>
        </w:rPr>
      </w:pPr>
      <w:r w:rsidRPr="00466CBB">
        <w:rPr>
          <w:sz w:val="14"/>
        </w:rPr>
        <w:t xml:space="preserve">The William Wilberforce Trafficking Victims Protection Action Act, named after a 19th century British abolitionist, is designed to crack down on the global child slave trade. The </w:t>
      </w:r>
      <w:r w:rsidRPr="00466CBB">
        <w:rPr>
          <w:rStyle w:val="StyleUnderline"/>
        </w:rPr>
        <w:t>U.S. law ensured that children who came to the country got a full immigration hearing instead of being turned away or sent back. The hearing would determine whether the children had a valid claim for asylum.</w:t>
      </w:r>
    </w:p>
    <w:p w:rsidR="00827B6B" w:rsidRPr="00466CBB" w:rsidRDefault="00827B6B" w:rsidP="00827B6B">
      <w:pPr>
        <w:rPr>
          <w:sz w:val="14"/>
        </w:rPr>
      </w:pPr>
      <w:r w:rsidRPr="00466CBB">
        <w:rPr>
          <w:sz w:val="14"/>
        </w:rPr>
        <w:t>The law is now cited as one cause behind a projected 90,000 children from Central America and Mexico who will cross the U.S. border alone or with other children this year, a huge increase over the 39,000 that the Border Patrol detained last year.</w:t>
      </w:r>
    </w:p>
    <w:p w:rsidR="00827B6B" w:rsidRPr="00827B6B" w:rsidRDefault="00827B6B" w:rsidP="00827B6B">
      <w:pPr>
        <w:rPr>
          <w:rStyle w:val="Style13ptBold"/>
          <w:b w:val="0"/>
          <w:sz w:val="22"/>
          <w:u w:val="single"/>
        </w:rPr>
      </w:pPr>
      <w:r w:rsidRPr="00466CBB">
        <w:rPr>
          <w:rStyle w:val="StyleUnderline"/>
        </w:rPr>
        <w:t>Asylum is a protection available to people who are already in the United States or are seeking admission at the U.S. border.</w:t>
      </w:r>
    </w:p>
    <w:p w:rsidR="00827B6B" w:rsidRDefault="00827B6B" w:rsidP="00827B6B">
      <w:pPr>
        <w:pStyle w:val="Heading4"/>
        <w:rPr>
          <w:rStyle w:val="Style13ptBold"/>
          <w:b/>
        </w:rPr>
      </w:pPr>
      <w:r>
        <w:rPr>
          <w:rStyle w:val="Style13ptBold"/>
          <w:b/>
        </w:rPr>
        <w:t>Refugee status is a type of humanitarian grant.</w:t>
      </w:r>
    </w:p>
    <w:p w:rsidR="00827B6B" w:rsidRDefault="00827B6B" w:rsidP="00827B6B">
      <w:pPr>
        <w:rPr>
          <w:rStyle w:val="Style13ptBold"/>
          <w:rFonts w:eastAsiaTheme="majorEastAsia" w:cstheme="majorBidi"/>
          <w:bCs/>
          <w:szCs w:val="32"/>
        </w:rPr>
      </w:pPr>
      <w:r w:rsidRPr="00086E8C">
        <w:rPr>
          <w:rStyle w:val="Style13ptBold"/>
          <w:rFonts w:eastAsiaTheme="majorEastAsia" w:cstheme="majorBidi"/>
          <w:bCs/>
          <w:szCs w:val="32"/>
        </w:rPr>
        <w:t>USCIS 9,</w:t>
      </w:r>
      <w:r w:rsidRPr="00086E8C">
        <w:rPr>
          <w:rStyle w:val="Style13ptBold"/>
          <w:rFonts w:eastAsiaTheme="majorEastAsia" w:cstheme="majorBidi"/>
          <w:b w:val="0"/>
          <w:bCs/>
          <w:szCs w:val="32"/>
        </w:rPr>
        <w:t xml:space="preserve"> </w:t>
      </w:r>
      <w:hyperlink r:id="rId23" w:history="1">
        <w:r w:rsidRPr="004B58F7">
          <w:rPr>
            <w:rStyle w:val="Hyperlink"/>
            <w:rFonts w:eastAsiaTheme="majorEastAsia" w:cstheme="majorBidi"/>
            <w:bCs/>
            <w:sz w:val="26"/>
            <w:szCs w:val="32"/>
          </w:rPr>
          <w:t>https://www.uscis.gov/humanitarian/refugees-asylum</w:t>
        </w:r>
      </w:hyperlink>
      <w:r>
        <w:rPr>
          <w:rStyle w:val="Style13ptBold"/>
          <w:rFonts w:eastAsiaTheme="majorEastAsia" w:cstheme="majorBidi"/>
          <w:b w:val="0"/>
          <w:bCs/>
          <w:szCs w:val="32"/>
        </w:rPr>
        <w:t xml:space="preserve"> </w:t>
      </w:r>
    </w:p>
    <w:p w:rsidR="00827B6B" w:rsidRPr="00827B6B" w:rsidRDefault="00827B6B" w:rsidP="00827B6B">
      <w:pPr>
        <w:rPr>
          <w:sz w:val="16"/>
        </w:rPr>
      </w:pPr>
      <w:r w:rsidRPr="00724355">
        <w:rPr>
          <w:b/>
          <w:sz w:val="24"/>
          <w:highlight w:val="yellow"/>
          <w:u w:val="single"/>
        </w:rPr>
        <w:t>Refugee status is a form of protection that may be granted to people who</w:t>
      </w:r>
      <w:r w:rsidRPr="00724355">
        <w:rPr>
          <w:sz w:val="16"/>
        </w:rPr>
        <w:t xml:space="preserve"> meet the definition of refugee and who </w:t>
      </w:r>
      <w:r w:rsidRPr="00724355">
        <w:rPr>
          <w:b/>
          <w:sz w:val="24"/>
          <w:highlight w:val="yellow"/>
          <w:u w:val="single"/>
        </w:rPr>
        <w:t>are of special humanitarian concern to the U</w:t>
      </w:r>
      <w:r w:rsidRPr="00724355">
        <w:rPr>
          <w:sz w:val="16"/>
        </w:rPr>
        <w:t>nited</w:t>
      </w:r>
      <w:r w:rsidRPr="00724355">
        <w:rPr>
          <w:b/>
          <w:sz w:val="24"/>
          <w:u w:val="single"/>
        </w:rPr>
        <w:t xml:space="preserve"> </w:t>
      </w:r>
      <w:r w:rsidRPr="00724355">
        <w:rPr>
          <w:b/>
          <w:sz w:val="24"/>
          <w:highlight w:val="yellow"/>
          <w:u w:val="single"/>
        </w:rPr>
        <w:t>S</w:t>
      </w:r>
      <w:r w:rsidRPr="00724355">
        <w:rPr>
          <w:sz w:val="16"/>
        </w:rPr>
        <w:t xml:space="preserve">tates. </w:t>
      </w:r>
      <w:r w:rsidRPr="00724355">
        <w:rPr>
          <w:b/>
          <w:sz w:val="24"/>
          <w:highlight w:val="yellow"/>
          <w:u w:val="single"/>
        </w:rPr>
        <w:t>Refugees are generally people outside of their country who are unable or unwilling to return home because they fear serious harm.</w:t>
      </w:r>
      <w:r w:rsidRPr="00724355">
        <w:rPr>
          <w:sz w:val="16"/>
        </w:rPr>
        <w:t xml:space="preserve"> For a legal definition of refugee, see section 101(a)(42) of the Immigration and Nationality Act (INA).</w:t>
      </w:r>
    </w:p>
    <w:p w:rsidR="00827B6B" w:rsidRDefault="00827B6B" w:rsidP="00827B6B">
      <w:pPr>
        <w:pStyle w:val="Heading4"/>
      </w:pPr>
      <w:r>
        <w:t>Humanitarian actions do not count as immigration.</w:t>
      </w:r>
    </w:p>
    <w:p w:rsidR="00827B6B" w:rsidRPr="00B65D80" w:rsidRDefault="00827B6B" w:rsidP="00827B6B">
      <w:pPr>
        <w:rPr>
          <w:rStyle w:val="Style13ptBold"/>
          <w:b w:val="0"/>
        </w:rPr>
      </w:pPr>
      <w:r>
        <w:rPr>
          <w:rStyle w:val="Style13ptBold"/>
        </w:rPr>
        <w:t>USCIS</w:t>
      </w:r>
      <w:r>
        <w:rPr>
          <w:rStyle w:val="Style13ptBold"/>
          <w:b w:val="0"/>
        </w:rPr>
        <w:t xml:space="preserve"> </w:t>
      </w:r>
      <w:r>
        <w:rPr>
          <w:rStyle w:val="Style13ptBold"/>
        </w:rPr>
        <w:t>11</w:t>
      </w:r>
      <w:r>
        <w:rPr>
          <w:rStyle w:val="Style13ptBold"/>
          <w:b w:val="0"/>
        </w:rPr>
        <w:t xml:space="preserve">, </w:t>
      </w:r>
      <w:hyperlink r:id="rId24" w:history="1">
        <w:r w:rsidRPr="004B58F7">
          <w:rPr>
            <w:rStyle w:val="Hyperlink"/>
            <w:sz w:val="26"/>
          </w:rPr>
          <w:t>https://www.uscis.gov/sites/default/files/USCIS/Resources/Resources%20for%20Congress/Humanitarian%20Parole%20Program.pdf</w:t>
        </w:r>
      </w:hyperlink>
      <w:r>
        <w:rPr>
          <w:rStyle w:val="Style13ptBold"/>
          <w:b w:val="0"/>
        </w:rPr>
        <w:t xml:space="preserve"> </w:t>
      </w:r>
    </w:p>
    <w:p w:rsidR="00827B6B" w:rsidRDefault="00827B6B" w:rsidP="00827B6B">
      <w:pPr>
        <w:rPr>
          <w:sz w:val="16"/>
        </w:rPr>
      </w:pPr>
      <w:r w:rsidRPr="00B65D80">
        <w:rPr>
          <w:b/>
          <w:sz w:val="24"/>
          <w:highlight w:val="yellow"/>
          <w:u w:val="single"/>
        </w:rPr>
        <w:t>Humanitarian Parole is not intended to be used to</w:t>
      </w:r>
      <w:r w:rsidRPr="00EC34B2">
        <w:rPr>
          <w:sz w:val="16"/>
        </w:rPr>
        <w:t xml:space="preserve"> circumvent normal visa issuing procedures, bypass delays in visa issuance, or </w:t>
      </w:r>
      <w:r w:rsidRPr="00B65D80">
        <w:rPr>
          <w:b/>
          <w:sz w:val="24"/>
          <w:highlight w:val="yellow"/>
          <w:u w:val="single"/>
        </w:rPr>
        <w:t>immigrate to the U</w:t>
      </w:r>
      <w:r w:rsidRPr="00EC34B2">
        <w:rPr>
          <w:sz w:val="16"/>
        </w:rPr>
        <w:t xml:space="preserve">nited </w:t>
      </w:r>
      <w:r w:rsidRPr="00B65D80">
        <w:rPr>
          <w:rStyle w:val="Emphasis"/>
          <w:sz w:val="24"/>
          <w:highlight w:val="yellow"/>
        </w:rPr>
        <w:t>S</w:t>
      </w:r>
      <w:r w:rsidRPr="00EC34B2">
        <w:rPr>
          <w:sz w:val="16"/>
        </w:rPr>
        <w:t>tates.</w:t>
      </w:r>
    </w:p>
    <w:p w:rsidR="00827B6B" w:rsidRDefault="00827B6B" w:rsidP="00827B6B">
      <w:pPr>
        <w:pStyle w:val="Heading3"/>
      </w:pPr>
      <w:r>
        <w:t>AFF Unlimits Topic</w:t>
      </w:r>
    </w:p>
    <w:p w:rsidR="00827B6B" w:rsidRDefault="00827B6B" w:rsidP="00827B6B">
      <w:pPr>
        <w:pStyle w:val="Heading4"/>
        <w:rPr>
          <w:lang w:eastAsia="zh-CN"/>
        </w:rPr>
      </w:pPr>
      <w:r>
        <w:rPr>
          <w:lang w:eastAsia="zh-CN"/>
        </w:rPr>
        <w:t>Blurring the distinctions between legal immigration and humanitarian actions lets AFF expand the topic infinitely and destroys NEG ground</w:t>
      </w:r>
    </w:p>
    <w:p w:rsidR="00827B6B" w:rsidRDefault="00827B6B" w:rsidP="00827B6B">
      <w:pPr>
        <w:spacing w:after="0" w:line="240" w:lineRule="auto"/>
        <w:rPr>
          <w:rStyle w:val="Style13ptBold"/>
          <w:b w:val="0"/>
          <w:lang w:eastAsia="zh-CN"/>
        </w:rPr>
      </w:pPr>
      <w:r>
        <w:rPr>
          <w:rStyle w:val="Style13ptBold"/>
        </w:rPr>
        <w:t xml:space="preserve">Fix </w:t>
      </w:r>
      <w:r>
        <w:rPr>
          <w:rStyle w:val="Style13ptBold"/>
          <w:b w:val="0"/>
        </w:rPr>
        <w:t xml:space="preserve">and </w:t>
      </w:r>
      <w:r>
        <w:rPr>
          <w:rStyle w:val="Style13ptBold"/>
        </w:rPr>
        <w:t>Passel 94</w:t>
      </w:r>
      <w:r>
        <w:rPr>
          <w:rStyle w:val="Style13ptBold"/>
          <w:b w:val="0"/>
        </w:rPr>
        <w:t xml:space="preserve">, Immigration and Immigrants, </w:t>
      </w:r>
      <w:r>
        <w:rPr>
          <w:rStyle w:val="Style13ptBold"/>
          <w:b w:val="0"/>
          <w:i/>
        </w:rPr>
        <w:t>Urban Institute</w:t>
      </w:r>
      <w:r>
        <w:rPr>
          <w:rStyle w:val="Style13ptBold"/>
          <w:b w:val="0"/>
        </w:rPr>
        <w:t xml:space="preserve"> (</w:t>
      </w:r>
      <w:r w:rsidRPr="00CC3E8A">
        <w:rPr>
          <w:rFonts w:ascii="PT Serif" w:eastAsia="Times New Roman" w:hAnsi="PT Serif" w:cs="Times New Roman"/>
          <w:color w:val="101010"/>
          <w:spacing w:val="3"/>
          <w:sz w:val="26"/>
          <w:szCs w:val="26"/>
          <w:shd w:val="clear" w:color="auto" w:fill="FFFFFF"/>
          <w:lang w:eastAsia="zh-CN"/>
        </w:rPr>
        <w:t>Michael Fix is senior vice president and director of studies at the Migration Policy Institute</w:t>
      </w:r>
      <w:r>
        <w:rPr>
          <w:rFonts w:ascii="Times New Roman" w:eastAsia="Times New Roman" w:hAnsi="Times New Roman" w:cs="Times New Roman"/>
          <w:sz w:val="24"/>
          <w:lang w:eastAsia="zh-CN"/>
        </w:rPr>
        <w:t xml:space="preserve">; </w:t>
      </w:r>
      <w:r w:rsidRPr="00CC3E8A">
        <w:rPr>
          <w:rFonts w:ascii="Times New Roman" w:eastAsia="Times New Roman" w:hAnsi="Times New Roman" w:cs="Times New Roman"/>
          <w:sz w:val="24"/>
          <w:lang w:eastAsia="zh-CN"/>
        </w:rPr>
        <w:t>Jeffrey Passel is a senior demographer at Pew Research Center.</w:t>
      </w:r>
      <w:r>
        <w:rPr>
          <w:rStyle w:val="Style13ptBold"/>
          <w:b w:val="0"/>
        </w:rPr>
        <w:t xml:space="preserve">) </w:t>
      </w:r>
      <w:hyperlink r:id="rId25" w:history="1">
        <w:r w:rsidRPr="00585BC1">
          <w:rPr>
            <w:rStyle w:val="Hyperlink"/>
            <w:sz w:val="26"/>
          </w:rPr>
          <w:t>http://webarchive.urban.org/UploadedPDF/305184_immigration_immigrants.pdf</w:t>
        </w:r>
      </w:hyperlink>
      <w:r>
        <w:rPr>
          <w:rStyle w:val="Style13ptBold"/>
          <w:b w:val="0"/>
        </w:rPr>
        <w:t xml:space="preserve"> </w:t>
      </w:r>
    </w:p>
    <w:p w:rsidR="00827B6B" w:rsidRDefault="00827B6B" w:rsidP="00827B6B">
      <w:pPr>
        <w:spacing w:after="0" w:line="240" w:lineRule="auto"/>
        <w:rPr>
          <w:rStyle w:val="Style13ptBold"/>
          <w:b w:val="0"/>
          <w:lang w:eastAsia="zh-CN"/>
        </w:rPr>
      </w:pPr>
    </w:p>
    <w:p w:rsidR="00827B6B" w:rsidRPr="00EB6033" w:rsidRDefault="00827B6B" w:rsidP="00827B6B">
      <w:pPr>
        <w:rPr>
          <w:rStyle w:val="Style13ptBold"/>
          <w:rFonts w:ascii="Times New Roman" w:eastAsia="Times New Roman" w:hAnsi="Times New Roman" w:cs="Times New Roman"/>
          <w:b w:val="0"/>
          <w:sz w:val="16"/>
          <w:lang w:eastAsia="zh-CN"/>
        </w:rPr>
      </w:pPr>
      <w:r w:rsidRPr="00CC3E8A">
        <w:rPr>
          <w:rStyle w:val="Style13ptBold"/>
          <w:rFonts w:ascii="Times New Roman" w:eastAsia="Times New Roman" w:hAnsi="Times New Roman" w:cs="Times New Roman"/>
          <w:sz w:val="24"/>
          <w:highlight w:val="yellow"/>
          <w:u w:val="single"/>
          <w:lang w:eastAsia="zh-CN"/>
        </w:rPr>
        <w:t>Immigration policy involves three fundamentally different sets of laws</w:t>
      </w:r>
      <w:r w:rsidRPr="00EB6033">
        <w:rPr>
          <w:rStyle w:val="Style13ptBold"/>
          <w:rFonts w:ascii="Times New Roman" w:eastAsia="Times New Roman" w:hAnsi="Times New Roman" w:cs="Times New Roman"/>
          <w:b w:val="0"/>
          <w:sz w:val="16"/>
          <w:lang w:eastAsia="zh-CN"/>
        </w:rPr>
        <w:t xml:space="preserve">, regulations, and institutions—those that govern </w:t>
      </w:r>
      <w:r w:rsidRPr="00CC3E8A">
        <w:rPr>
          <w:rStyle w:val="Style13ptBold"/>
          <w:rFonts w:ascii="Times New Roman" w:eastAsia="Times New Roman" w:hAnsi="Times New Roman" w:cs="Times New Roman"/>
          <w:sz w:val="24"/>
          <w:highlight w:val="yellow"/>
          <w:u w:val="single"/>
          <w:lang w:eastAsia="zh-CN"/>
        </w:rPr>
        <w:t>legal immigration</w:t>
      </w:r>
      <w:r w:rsidRPr="00EB6033">
        <w:rPr>
          <w:rStyle w:val="Style13ptBold"/>
          <w:rFonts w:ascii="Times New Roman" w:eastAsia="Times New Roman" w:hAnsi="Times New Roman" w:cs="Times New Roman"/>
          <w:b w:val="0"/>
          <w:sz w:val="16"/>
          <w:lang w:eastAsia="zh-CN"/>
        </w:rPr>
        <w:t xml:space="preserve">, those that govern </w:t>
      </w:r>
      <w:r w:rsidRPr="00CC3E8A">
        <w:rPr>
          <w:rStyle w:val="Style13ptBold"/>
          <w:rFonts w:ascii="Times New Roman" w:eastAsia="Times New Roman" w:hAnsi="Times New Roman" w:cs="Times New Roman"/>
          <w:sz w:val="24"/>
          <w:highlight w:val="yellow"/>
          <w:u w:val="single"/>
          <w:lang w:eastAsia="zh-CN"/>
        </w:rPr>
        <w:t>humanitarian admissions</w:t>
      </w:r>
      <w:r w:rsidRPr="00EB6033">
        <w:rPr>
          <w:rStyle w:val="Style13ptBold"/>
          <w:rFonts w:ascii="Times New Roman" w:eastAsia="Times New Roman" w:hAnsi="Times New Roman" w:cs="Times New Roman"/>
          <w:b w:val="0"/>
          <w:sz w:val="16"/>
          <w:lang w:eastAsia="zh-CN"/>
        </w:rPr>
        <w:t xml:space="preserve"> (refugees and asylees), and those that control </w:t>
      </w:r>
      <w:r w:rsidRPr="00CC3E8A">
        <w:rPr>
          <w:rStyle w:val="Style13ptBold"/>
          <w:rFonts w:ascii="Times New Roman" w:eastAsia="Times New Roman" w:hAnsi="Times New Roman" w:cs="Times New Roman"/>
          <w:sz w:val="24"/>
          <w:highlight w:val="yellow"/>
          <w:u w:val="single"/>
          <w:lang w:eastAsia="zh-CN"/>
        </w:rPr>
        <w:t>illegal entry</w:t>
      </w:r>
      <w:r w:rsidRPr="00EB6033">
        <w:rPr>
          <w:rStyle w:val="Style13ptBold"/>
          <w:rFonts w:ascii="Times New Roman" w:eastAsia="Times New Roman" w:hAnsi="Times New Roman" w:cs="Times New Roman"/>
          <w:b w:val="0"/>
          <w:sz w:val="16"/>
          <w:lang w:eastAsia="zh-CN"/>
        </w:rPr>
        <w:t>. Important distinctions between these separate and distinct domains have frequently been lost in the current debate over immigration policy.</w:t>
      </w:r>
    </w:p>
    <w:p w:rsidR="00827B6B" w:rsidRPr="00EB6033" w:rsidRDefault="00827B6B" w:rsidP="00827B6B">
      <w:pPr>
        <w:spacing w:after="0" w:line="240" w:lineRule="auto"/>
        <w:rPr>
          <w:rStyle w:val="Emphasis"/>
          <w:lang w:eastAsia="zh-CN"/>
        </w:rPr>
      </w:pPr>
      <w:r w:rsidRPr="00EB6033">
        <w:rPr>
          <w:rStyle w:val="Emphasis"/>
          <w:highlight w:val="yellow"/>
          <w:lang w:eastAsia="zh-CN"/>
        </w:rPr>
        <w:t xml:space="preserve">Making policy sense of the widely varying types of action represented in this chronological sketch requires clear separation of </w:t>
      </w:r>
      <w:r>
        <w:rPr>
          <w:rStyle w:val="Emphasis"/>
          <w:highlight w:val="yellow"/>
          <w:lang w:eastAsia="zh-CN"/>
        </w:rPr>
        <w:t xml:space="preserve">[the] </w:t>
      </w:r>
      <w:r w:rsidRPr="00EB6033">
        <w:rPr>
          <w:rStyle w:val="Emphasis"/>
          <w:highlight w:val="yellow"/>
          <w:lang w:eastAsia="zh-CN"/>
        </w:rPr>
        <w:t>three distinct parts of U.S. immigration policy</w:t>
      </w:r>
      <w:r w:rsidRPr="00EB6033">
        <w:rPr>
          <w:rStyle w:val="Style13ptBold"/>
          <w:rFonts w:ascii="Times New Roman" w:eastAsia="Times New Roman" w:hAnsi="Times New Roman" w:cs="Times New Roman"/>
          <w:b w:val="0"/>
          <w:sz w:val="16"/>
          <w:lang w:eastAsia="zh-CN"/>
        </w:rPr>
        <w:t xml:space="preserve">: (1) legal immigration, (2) humanitarian admissions, and (3) illegal immigration. </w:t>
      </w:r>
      <w:r w:rsidRPr="00EB6033">
        <w:rPr>
          <w:rStyle w:val="Emphasis"/>
          <w:highlight w:val="yellow"/>
          <w:lang w:eastAsia="zh-CN"/>
        </w:rPr>
        <w:t>Failure to keep these domains separate may be the most important source of confusion in the current national debate.</w:t>
      </w:r>
    </w:p>
    <w:p w:rsidR="00827B6B" w:rsidRPr="00EB6033" w:rsidRDefault="00827B6B" w:rsidP="00827B6B">
      <w:pPr>
        <w:spacing w:after="0" w:line="240" w:lineRule="auto"/>
        <w:rPr>
          <w:rStyle w:val="Style13ptBold"/>
          <w:rFonts w:ascii="Times New Roman" w:eastAsia="Times New Roman" w:hAnsi="Times New Roman" w:cs="Times New Roman"/>
          <w:b w:val="0"/>
          <w:sz w:val="16"/>
          <w:lang w:eastAsia="zh-CN"/>
        </w:rPr>
      </w:pPr>
      <w:r w:rsidRPr="00EB6033">
        <w:rPr>
          <w:rStyle w:val="Emphasis"/>
          <w:highlight w:val="yellow"/>
          <w:lang w:eastAsia="zh-CN"/>
        </w:rPr>
        <w:t>The distinction is crucial because the three domains are governed by different legislation, administered by different bureaucracies, and involve different administrative functions</w:t>
      </w:r>
      <w:r w:rsidRPr="00EB6033">
        <w:rPr>
          <w:rStyle w:val="Style13ptBold"/>
          <w:rFonts w:ascii="Times New Roman" w:eastAsia="Times New Roman" w:hAnsi="Times New Roman" w:cs="Times New Roman"/>
          <w:b w:val="0"/>
          <w:sz w:val="16"/>
          <w:lang w:eastAsia="zh-CN"/>
        </w:rPr>
        <w:t>—functions that range from paramilitary operations to apprehend illegals, to language training to facilitate immigrant integration. The various parts of immigration policy are also motivated by different goals.</w:t>
      </w:r>
    </w:p>
    <w:p w:rsidR="00827B6B" w:rsidRPr="00EB6033" w:rsidRDefault="00827B6B" w:rsidP="00827B6B">
      <w:pPr>
        <w:spacing w:after="0" w:line="240" w:lineRule="auto"/>
        <w:rPr>
          <w:rStyle w:val="Style13ptBold"/>
          <w:rFonts w:ascii="Times New Roman" w:eastAsia="Times New Roman" w:hAnsi="Times New Roman" w:cs="Times New Roman"/>
          <w:b w:val="0"/>
          <w:sz w:val="16"/>
          <w:szCs w:val="16"/>
          <w:lang w:eastAsia="zh-CN"/>
        </w:rPr>
      </w:pPr>
      <w:r w:rsidRPr="00EB6033">
        <w:rPr>
          <w:rStyle w:val="Style13ptBold"/>
          <w:rFonts w:ascii="Times New Roman" w:eastAsia="Times New Roman" w:hAnsi="Times New Roman" w:cs="Times New Roman"/>
          <w:b w:val="0"/>
          <w:sz w:val="16"/>
          <w:szCs w:val="16"/>
          <w:lang w:eastAsia="zh-CN"/>
        </w:rPr>
        <w:t>The principal goals of U.S.</w:t>
      </w:r>
      <w:r w:rsidRPr="00EB6033">
        <w:rPr>
          <w:rStyle w:val="Style13ptBold"/>
          <w:rFonts w:ascii="Times New Roman" w:eastAsia="Times New Roman" w:hAnsi="Times New Roman" w:cs="Times New Roman"/>
          <w:sz w:val="16"/>
          <w:szCs w:val="16"/>
          <w:lang w:eastAsia="zh-CN"/>
        </w:rPr>
        <w:t xml:space="preserve"> </w:t>
      </w:r>
      <w:r w:rsidRPr="00EB6033">
        <w:rPr>
          <w:rStyle w:val="Style13ptBold"/>
          <w:rFonts w:ascii="Times New Roman" w:eastAsia="Times New Roman" w:hAnsi="Times New Roman" w:cs="Times New Roman"/>
          <w:b w:val="0"/>
          <w:sz w:val="16"/>
          <w:szCs w:val="16"/>
          <w:lang w:eastAsia="zh-CN"/>
        </w:rPr>
        <w:t>immigration policy are:</w:t>
      </w:r>
    </w:p>
    <w:p w:rsidR="00827B6B" w:rsidRPr="00EB6033" w:rsidRDefault="00827B6B" w:rsidP="00827B6B">
      <w:pPr>
        <w:spacing w:after="0" w:line="240" w:lineRule="auto"/>
        <w:rPr>
          <w:rStyle w:val="Style13ptBold"/>
          <w:rFonts w:ascii="Times New Roman" w:eastAsia="Times New Roman" w:hAnsi="Times New Roman" w:cs="Times New Roman"/>
          <w:b w:val="0"/>
          <w:sz w:val="16"/>
          <w:szCs w:val="16"/>
          <w:lang w:eastAsia="zh-CN"/>
        </w:rPr>
      </w:pPr>
      <w:r w:rsidRPr="00EB6033">
        <w:rPr>
          <w:rStyle w:val="Style13ptBold"/>
          <w:rFonts w:ascii="Times New Roman" w:eastAsia="Times New Roman" w:hAnsi="Times New Roman" w:cs="Times New Roman"/>
          <w:b w:val="0"/>
          <w:sz w:val="16"/>
          <w:szCs w:val="16"/>
          <w:lang w:eastAsia="zh-CN"/>
        </w:rPr>
        <w:t>• Social—unifying U.S. citizens and legal residents with their families; • Economic—increasing U.S. productivity and standard of living;</w:t>
      </w:r>
    </w:p>
    <w:p w:rsidR="00827B6B" w:rsidRPr="00EB6033" w:rsidRDefault="00827B6B" w:rsidP="00827B6B">
      <w:pPr>
        <w:spacing w:after="0" w:line="240" w:lineRule="auto"/>
        <w:rPr>
          <w:rStyle w:val="Style13ptBold"/>
          <w:rFonts w:ascii="Times New Roman" w:eastAsia="Times New Roman" w:hAnsi="Times New Roman" w:cs="Times New Roman"/>
          <w:b w:val="0"/>
          <w:sz w:val="16"/>
          <w:szCs w:val="16"/>
          <w:lang w:eastAsia="zh-CN"/>
        </w:rPr>
      </w:pPr>
      <w:r w:rsidRPr="00EB6033">
        <w:rPr>
          <w:rStyle w:val="Style13ptBold"/>
          <w:rFonts w:ascii="Times New Roman" w:eastAsia="Times New Roman" w:hAnsi="Times New Roman" w:cs="Times New Roman"/>
          <w:b w:val="0"/>
          <w:sz w:val="16"/>
          <w:szCs w:val="16"/>
          <w:lang w:eastAsia="zh-CN"/>
        </w:rPr>
        <w:t>• Cultural—encouraging diversity;</w:t>
      </w:r>
    </w:p>
    <w:p w:rsidR="00827B6B" w:rsidRPr="00EB6033" w:rsidRDefault="00827B6B" w:rsidP="00827B6B">
      <w:pPr>
        <w:spacing w:after="0" w:line="240" w:lineRule="auto"/>
        <w:rPr>
          <w:rStyle w:val="Style13ptBold"/>
          <w:rFonts w:ascii="Times New Roman" w:eastAsia="Times New Roman" w:hAnsi="Times New Roman" w:cs="Times New Roman"/>
          <w:b w:val="0"/>
          <w:sz w:val="16"/>
          <w:szCs w:val="16"/>
          <w:lang w:eastAsia="zh-CN"/>
        </w:rPr>
      </w:pPr>
      <w:r w:rsidRPr="00EB6033">
        <w:rPr>
          <w:rStyle w:val="Style13ptBold"/>
          <w:rFonts w:ascii="Times New Roman" w:eastAsia="Times New Roman" w:hAnsi="Times New Roman" w:cs="Times New Roman"/>
          <w:b w:val="0"/>
          <w:sz w:val="16"/>
          <w:szCs w:val="16"/>
          <w:lang w:eastAsia="zh-CN"/>
        </w:rPr>
        <w:t>• Moral—promoting human rights;</w:t>
      </w:r>
    </w:p>
    <w:p w:rsidR="00827B6B" w:rsidRPr="00EB6033" w:rsidRDefault="00827B6B" w:rsidP="00827B6B">
      <w:pPr>
        <w:spacing w:after="0" w:line="240" w:lineRule="auto"/>
        <w:rPr>
          <w:rStyle w:val="Style13ptBold"/>
          <w:rFonts w:ascii="Times New Roman" w:eastAsia="Times New Roman" w:hAnsi="Times New Roman" w:cs="Times New Roman"/>
          <w:b w:val="0"/>
          <w:sz w:val="16"/>
          <w:szCs w:val="16"/>
          <w:lang w:eastAsia="zh-CN"/>
        </w:rPr>
      </w:pPr>
      <w:r w:rsidRPr="00EB6033">
        <w:rPr>
          <w:rStyle w:val="Style13ptBold"/>
          <w:rFonts w:ascii="Times New Roman" w:eastAsia="Times New Roman" w:hAnsi="Times New Roman" w:cs="Times New Roman"/>
          <w:b w:val="0"/>
          <w:sz w:val="16"/>
          <w:szCs w:val="16"/>
          <w:lang w:eastAsia="zh-CN"/>
        </w:rPr>
        <w:t>• National and economic security—controlling illegal immigration.</w:t>
      </w:r>
    </w:p>
    <w:p w:rsidR="00827B6B" w:rsidRDefault="00827B6B" w:rsidP="00827B6B">
      <w:pPr>
        <w:spacing w:after="0" w:line="240" w:lineRule="auto"/>
        <w:rPr>
          <w:rStyle w:val="Emphasis"/>
          <w:lang w:eastAsia="zh-CN"/>
        </w:rPr>
      </w:pPr>
      <w:r w:rsidRPr="00EB6033">
        <w:rPr>
          <w:rStyle w:val="Emphasis"/>
          <w:highlight w:val="yellow"/>
          <w:lang w:eastAsia="zh-CN"/>
        </w:rPr>
        <w:t>The current debate tends to focus on the economic outcomes and neglect the social, cultural, and moral goals</w:t>
      </w:r>
      <w:r>
        <w:rPr>
          <w:rStyle w:val="Emphasis"/>
          <w:highlight w:val="yellow"/>
          <w:lang w:eastAsia="zh-CN"/>
        </w:rPr>
        <w:t>. Thus, many critiques of immi-</w:t>
      </w:r>
      <w:r w:rsidRPr="00EB6033">
        <w:rPr>
          <w:rStyle w:val="Emphasis"/>
          <w:highlight w:val="yellow"/>
          <w:lang w:eastAsia="zh-CN"/>
        </w:rPr>
        <w:t>gration policies ignore the intent of their framers.</w:t>
      </w:r>
    </w:p>
    <w:p w:rsidR="00827B6B" w:rsidRDefault="00827B6B" w:rsidP="00827B6B">
      <w:pPr>
        <w:pStyle w:val="Heading2"/>
      </w:pPr>
      <w:r w:rsidRPr="00827B6B">
        <w:t>Canada CP</w:t>
      </w:r>
    </w:p>
    <w:p w:rsidR="00827B6B" w:rsidRDefault="00827B6B" w:rsidP="00827B6B">
      <w:pPr>
        <w:pStyle w:val="Heading3"/>
      </w:pPr>
      <w:r>
        <w:t>Solves Resettlement + Diplomacy</w:t>
      </w:r>
    </w:p>
    <w:p w:rsidR="00827B6B" w:rsidRDefault="00827B6B" w:rsidP="00827B6B">
      <w:pPr>
        <w:pStyle w:val="Heading4"/>
      </w:pPr>
      <w:r>
        <w:t xml:space="preserve">Canada beefing up humanitarian and diplomatic aid-key to solve crisis </w:t>
      </w:r>
    </w:p>
    <w:p w:rsidR="00827B6B" w:rsidRPr="00C2090B" w:rsidRDefault="00827B6B" w:rsidP="00827B6B">
      <w:r w:rsidRPr="00C2090B">
        <w:t xml:space="preserve">Laura </w:t>
      </w:r>
      <w:r w:rsidRPr="00C2090B">
        <w:rPr>
          <w:rStyle w:val="Style13ptBold"/>
        </w:rPr>
        <w:t>Stone et al 16</w:t>
      </w:r>
      <w:r w:rsidRPr="00C2090B">
        <w:t>, reporter in The Globe's Ottawa bureau with a BA in english and history and a MA in journalism, 2/8/16, "Mission statement," https://www.theglobeandmail.com/news/canadas-changing-role-in-the-fight-against-islamicstate/article28659664/</w:t>
      </w:r>
    </w:p>
    <w:p w:rsidR="00827B6B" w:rsidRPr="00354B26" w:rsidRDefault="00827B6B" w:rsidP="00827B6B">
      <w:pPr>
        <w:rPr>
          <w:rStyle w:val="StyleUnderline"/>
        </w:rPr>
      </w:pPr>
      <w:r w:rsidRPr="00354B26">
        <w:rPr>
          <w:rStyle w:val="StyleUnderline"/>
          <w:highlight w:val="yellow"/>
        </w:rPr>
        <w:t>Canadian</w:t>
      </w:r>
      <w:r w:rsidRPr="00354B26">
        <w:rPr>
          <w:sz w:val="12"/>
        </w:rPr>
        <w:t xml:space="preserve"> humanitarian organizations are applauding the </w:t>
      </w:r>
      <w:r w:rsidRPr="00354B26">
        <w:rPr>
          <w:rStyle w:val="StyleUnderline"/>
          <w:highlight w:val="yellow"/>
        </w:rPr>
        <w:t>government</w:t>
      </w:r>
      <w:r w:rsidRPr="00354B26">
        <w:rPr>
          <w:rStyle w:val="StyleUnderline"/>
        </w:rPr>
        <w:t xml:space="preserve">'s </w:t>
      </w:r>
      <w:r w:rsidRPr="00354B26">
        <w:rPr>
          <w:rStyle w:val="StyleUnderline"/>
          <w:highlight w:val="yellow"/>
        </w:rPr>
        <w:t>announce</w:t>
      </w:r>
      <w:r w:rsidRPr="00354B26">
        <w:rPr>
          <w:rStyle w:val="StyleUnderline"/>
        </w:rPr>
        <w:t xml:space="preserve">ment Monday to commit </w:t>
      </w:r>
      <w:r w:rsidRPr="00354B26">
        <w:rPr>
          <w:rStyle w:val="StyleUnderline"/>
          <w:highlight w:val="yellow"/>
        </w:rPr>
        <w:t>more than $1.1-billion in humanitarian and development aid</w:t>
      </w:r>
      <w:r w:rsidRPr="00354B26">
        <w:rPr>
          <w:rStyle w:val="StyleUnderline"/>
        </w:rPr>
        <w:t xml:space="preserve"> over three years </w:t>
      </w:r>
      <w:r w:rsidRPr="00354B26">
        <w:rPr>
          <w:rStyle w:val="StyleUnderline"/>
          <w:highlight w:val="yellow"/>
        </w:rPr>
        <w:t>to those affected by</w:t>
      </w:r>
      <w:r w:rsidRPr="00354B26">
        <w:rPr>
          <w:rStyle w:val="StyleUnderline"/>
        </w:rPr>
        <w:t xml:space="preserve"> ongoing </w:t>
      </w:r>
      <w:r w:rsidRPr="00354B26">
        <w:rPr>
          <w:rStyle w:val="StyleUnderline"/>
          <w:highlight w:val="yellow"/>
        </w:rPr>
        <w:t>instability in the Middle East.</w:t>
      </w:r>
    </w:p>
    <w:p w:rsidR="00827B6B" w:rsidRPr="00354B26" w:rsidRDefault="00827B6B" w:rsidP="00827B6B">
      <w:pPr>
        <w:rPr>
          <w:sz w:val="12"/>
        </w:rPr>
      </w:pPr>
      <w:r w:rsidRPr="00354B26">
        <w:rPr>
          <w:sz w:val="12"/>
        </w:rPr>
        <w:t xml:space="preserve">As a part of its revised mission against Islamic State, </w:t>
      </w:r>
      <w:r w:rsidRPr="00354B26">
        <w:rPr>
          <w:rStyle w:val="StyleUnderline"/>
        </w:rPr>
        <w:t>the</w:t>
      </w:r>
      <w:r w:rsidRPr="00354B26">
        <w:rPr>
          <w:sz w:val="12"/>
        </w:rPr>
        <w:t xml:space="preserve"> </w:t>
      </w:r>
      <w:r w:rsidRPr="00354B26">
        <w:rPr>
          <w:rStyle w:val="StyleUnderline"/>
        </w:rPr>
        <w:t xml:space="preserve">Liberal government committed $840-million for water, food, shelter, health care, hygiene and sanitation, protection and education. </w:t>
      </w:r>
      <w:r w:rsidRPr="00354B26">
        <w:rPr>
          <w:sz w:val="12"/>
        </w:rPr>
        <w:t xml:space="preserve">In a statement, Global Affairs Canada said </w:t>
      </w:r>
      <w:r w:rsidRPr="00354B26">
        <w:rPr>
          <w:sz w:val="12"/>
          <w:highlight w:val="yellow"/>
        </w:rPr>
        <w:t xml:space="preserve">the </w:t>
      </w:r>
      <w:r w:rsidRPr="00354B26">
        <w:rPr>
          <w:rStyle w:val="StyleUnderline"/>
          <w:highlight w:val="yellow"/>
        </w:rPr>
        <w:t>funding will support the response to the crisis in</w:t>
      </w:r>
      <w:r w:rsidRPr="00354B26">
        <w:rPr>
          <w:rStyle w:val="StyleUnderline"/>
        </w:rPr>
        <w:t xml:space="preserve"> Iraq and </w:t>
      </w:r>
      <w:r w:rsidRPr="00354B26">
        <w:rPr>
          <w:rStyle w:val="StyleUnderline"/>
          <w:highlight w:val="yellow"/>
        </w:rPr>
        <w:t>Syria, refugee hosting countries in the region</w:t>
      </w:r>
      <w:r w:rsidRPr="00354B26">
        <w:rPr>
          <w:rStyle w:val="StyleUnderline"/>
        </w:rPr>
        <w:t xml:space="preserve">, including Jordan, Lebanon, Turkey and Egypt, </w:t>
      </w:r>
      <w:r w:rsidRPr="00354B26">
        <w:rPr>
          <w:rStyle w:val="StyleUnderline"/>
          <w:highlight w:val="yellow"/>
        </w:rPr>
        <w:t>and countries eligible</w:t>
      </w:r>
      <w:r w:rsidRPr="00354B26">
        <w:rPr>
          <w:rStyle w:val="StyleUnderline"/>
        </w:rPr>
        <w:t xml:space="preserve"> </w:t>
      </w:r>
      <w:r w:rsidRPr="00354B26">
        <w:rPr>
          <w:rStyle w:val="StyleUnderline"/>
          <w:highlight w:val="yellow"/>
        </w:rPr>
        <w:t>for</w:t>
      </w:r>
      <w:r w:rsidRPr="00354B26">
        <w:rPr>
          <w:rStyle w:val="StyleUnderline"/>
        </w:rPr>
        <w:t xml:space="preserve"> development </w:t>
      </w:r>
      <w:r w:rsidRPr="00354B26">
        <w:rPr>
          <w:rStyle w:val="StyleUnderline"/>
          <w:highlight w:val="yellow"/>
        </w:rPr>
        <w:t>assistance</w:t>
      </w:r>
      <w:r w:rsidRPr="00354B26">
        <w:rPr>
          <w:rStyle w:val="StyleUnderline"/>
        </w:rPr>
        <w:t xml:space="preserve"> in Europe</w:t>
      </w:r>
      <w:r w:rsidRPr="00354B26">
        <w:rPr>
          <w:sz w:val="12"/>
        </w:rPr>
        <w:t>.</w:t>
      </w:r>
    </w:p>
    <w:p w:rsidR="00827B6B" w:rsidRPr="00354B26" w:rsidRDefault="00827B6B" w:rsidP="00827B6B">
      <w:pPr>
        <w:rPr>
          <w:sz w:val="12"/>
        </w:rPr>
      </w:pPr>
      <w:r w:rsidRPr="00354B26">
        <w:rPr>
          <w:rStyle w:val="StyleUnderline"/>
        </w:rPr>
        <w:t xml:space="preserve">The government </w:t>
      </w:r>
      <w:r w:rsidRPr="00354B26">
        <w:rPr>
          <w:rStyle w:val="StyleUnderline"/>
          <w:highlight w:val="yellow"/>
        </w:rPr>
        <w:t>will also provide $270-million</w:t>
      </w:r>
      <w:r w:rsidRPr="00354B26">
        <w:rPr>
          <w:rStyle w:val="StyleUnderline"/>
        </w:rPr>
        <w:t xml:space="preserve"> over the same time frame </w:t>
      </w:r>
      <w:r w:rsidRPr="00354B26">
        <w:rPr>
          <w:rStyle w:val="StyleUnderline"/>
          <w:highlight w:val="yellow"/>
        </w:rPr>
        <w:t>to build capacity in surrounding countries aiding refugees</w:t>
      </w:r>
      <w:r w:rsidRPr="00354B26">
        <w:rPr>
          <w:sz w:val="12"/>
        </w:rPr>
        <w:t>, including Lebanon and Jordan. That money will help address basic needs, maintain and repair infrastructure, promote employment and economic growth and foster good governance.</w:t>
      </w:r>
    </w:p>
    <w:p w:rsidR="00827B6B" w:rsidRPr="00354B26" w:rsidRDefault="00827B6B" w:rsidP="00827B6B">
      <w:pPr>
        <w:rPr>
          <w:sz w:val="12"/>
        </w:rPr>
      </w:pPr>
      <w:r w:rsidRPr="00354B26">
        <w:rPr>
          <w:sz w:val="12"/>
        </w:rPr>
        <w:t>"Our plan will support host governments and communities to deliver adequate services, to rebuild infrastructure and creates jobs," said International Development Minister Marie-Claude Bibeau.</w:t>
      </w:r>
    </w:p>
    <w:p w:rsidR="00827B6B" w:rsidRPr="00354B26" w:rsidRDefault="00827B6B" w:rsidP="00827B6B">
      <w:pPr>
        <w:rPr>
          <w:sz w:val="12"/>
        </w:rPr>
      </w:pPr>
      <w:r w:rsidRPr="00354B26">
        <w:rPr>
          <w:sz w:val="12"/>
        </w:rPr>
        <w:t>CARE Canada President and CEO Gillian Barth said the government's commitment over three years, rather than single-year projects, demonstrates its understanding of the need for a long-term solution for the region.</w:t>
      </w:r>
    </w:p>
    <w:p w:rsidR="00827B6B" w:rsidRPr="00354B26" w:rsidRDefault="00827B6B" w:rsidP="00827B6B">
      <w:pPr>
        <w:rPr>
          <w:sz w:val="12"/>
        </w:rPr>
      </w:pPr>
      <w:r w:rsidRPr="00354B26">
        <w:rPr>
          <w:sz w:val="12"/>
        </w:rPr>
        <w:t xml:space="preserve">"It's really more than an [anti-IS] mission. </w:t>
      </w:r>
      <w:r w:rsidRPr="00354B26">
        <w:rPr>
          <w:rStyle w:val="StyleUnderline"/>
          <w:highlight w:val="yellow"/>
        </w:rPr>
        <w:t>It's really a plan for the region. It's a plan that supports humanitarian needs</w:t>
      </w:r>
      <w:r w:rsidRPr="00354B26">
        <w:rPr>
          <w:rStyle w:val="StyleUnderline"/>
        </w:rPr>
        <w:t>, as well as the resilience of the host communities</w:t>
      </w:r>
      <w:r w:rsidRPr="00354B26">
        <w:rPr>
          <w:rStyle w:val="StyleUnderline"/>
          <w:highlight w:val="yellow"/>
        </w:rPr>
        <w:t xml:space="preserve">. And that is actually central to fostering the durable solutions and </w:t>
      </w:r>
      <w:r w:rsidRPr="00354B26">
        <w:rPr>
          <w:rStyle w:val="StyleUnderline"/>
        </w:rPr>
        <w:t xml:space="preserve">the </w:t>
      </w:r>
      <w:r w:rsidRPr="00354B26">
        <w:rPr>
          <w:rStyle w:val="StyleUnderline"/>
          <w:highlight w:val="yellow"/>
        </w:rPr>
        <w:t>stability in the region</w:t>
      </w:r>
      <w:r w:rsidRPr="00354B26">
        <w:rPr>
          <w:sz w:val="12"/>
        </w:rPr>
        <w:t>," said Ms. Barth.</w:t>
      </w:r>
    </w:p>
    <w:p w:rsidR="00827B6B" w:rsidRPr="00354B26" w:rsidRDefault="00827B6B" w:rsidP="00827B6B">
      <w:pPr>
        <w:rPr>
          <w:sz w:val="12"/>
        </w:rPr>
      </w:pPr>
      <w:r w:rsidRPr="00354B26">
        <w:rPr>
          <w:sz w:val="12"/>
        </w:rPr>
        <w:t>However, she said the government may encounter challenges as it attempts to balance a "very quick response" with longer-term needs.</w:t>
      </w:r>
    </w:p>
    <w:p w:rsidR="00827B6B" w:rsidRPr="00354B26" w:rsidRDefault="00827B6B" w:rsidP="00827B6B">
      <w:pPr>
        <w:rPr>
          <w:sz w:val="12"/>
        </w:rPr>
      </w:pPr>
      <w:r w:rsidRPr="00354B26">
        <w:rPr>
          <w:sz w:val="12"/>
        </w:rPr>
        <w:t>Oxfam Canada has programs set up in Lebanon, Turkey and Jordan, which have taken in the bulk of Syrian refugees. The organization's Humanitarian Manager, Ann Witteveen, said aid is desperately needed.</w:t>
      </w:r>
    </w:p>
    <w:p w:rsidR="00827B6B" w:rsidRPr="00354B26" w:rsidRDefault="00827B6B" w:rsidP="00827B6B">
      <w:pPr>
        <w:rPr>
          <w:sz w:val="12"/>
        </w:rPr>
      </w:pPr>
      <w:r w:rsidRPr="00354B26">
        <w:rPr>
          <w:sz w:val="12"/>
        </w:rPr>
        <w:t>"There are whole families living in one room, for example," said Ms. Witteveen. "A lot of people are squatting in buildings that are falling down or living under plastic sheeting or make-shift tents."</w:t>
      </w:r>
    </w:p>
    <w:p w:rsidR="00827B6B" w:rsidRPr="00354B26" w:rsidRDefault="00827B6B" w:rsidP="00827B6B">
      <w:pPr>
        <w:rPr>
          <w:sz w:val="12"/>
        </w:rPr>
      </w:pPr>
      <w:r w:rsidRPr="00354B26">
        <w:rPr>
          <w:sz w:val="12"/>
        </w:rPr>
        <w:t>Ms. Witteveen also welcomed the government's plan, especially its objective to keep humanitarian aid independent from the military aspects of the Islamic State mission. NDP foreign affairs critic Hélène Laverdière questioned the government's intentions to do so, since the humanitarian and military efforts were presented together on Monday.</w:t>
      </w:r>
    </w:p>
    <w:p w:rsidR="00827B6B" w:rsidRPr="00354B26" w:rsidRDefault="00827B6B" w:rsidP="00827B6B">
      <w:pPr>
        <w:rPr>
          <w:sz w:val="12"/>
        </w:rPr>
      </w:pPr>
      <w:r w:rsidRPr="00354B26">
        <w:rPr>
          <w:sz w:val="12"/>
        </w:rPr>
        <w:t>However, Conservative international development critic Deepak Obhrai said the two go hand in hand.</w:t>
      </w:r>
    </w:p>
    <w:p w:rsidR="00827B6B" w:rsidRPr="00354B26" w:rsidRDefault="00827B6B" w:rsidP="00827B6B">
      <w:pPr>
        <w:rPr>
          <w:sz w:val="12"/>
        </w:rPr>
      </w:pPr>
      <w:r w:rsidRPr="00354B26">
        <w:rPr>
          <w:sz w:val="12"/>
        </w:rPr>
        <w:t>"</w:t>
      </w:r>
      <w:r w:rsidRPr="00354B26">
        <w:rPr>
          <w:rStyle w:val="StyleUnderline"/>
        </w:rPr>
        <w:t>The stem of the refugees is not going [away] until we address the core, which is to tackle head on the terrorist organizations that created this havoc in the area</w:t>
      </w:r>
      <w:r w:rsidRPr="00354B26">
        <w:rPr>
          <w:sz w:val="12"/>
        </w:rPr>
        <w:t>," said Mr. Obhrai. – Michelle Zilio</w:t>
      </w:r>
    </w:p>
    <w:p w:rsidR="00827B6B" w:rsidRPr="00354B26" w:rsidRDefault="00827B6B" w:rsidP="00827B6B">
      <w:pPr>
        <w:rPr>
          <w:sz w:val="12"/>
        </w:rPr>
      </w:pPr>
      <w:r w:rsidRPr="00354B26">
        <w:rPr>
          <w:sz w:val="12"/>
        </w:rPr>
        <w:t>Canadian Armed Forces members board a CC-150 Polaris aircraft in 14 Wing Greenwood, Nova Scotia in support of Operation IMPACT on October 23, 2014.</w:t>
      </w:r>
    </w:p>
    <w:p w:rsidR="00827B6B" w:rsidRPr="00354B26" w:rsidRDefault="00827B6B" w:rsidP="00827B6B">
      <w:pPr>
        <w:rPr>
          <w:sz w:val="12"/>
        </w:rPr>
      </w:pPr>
      <w:r w:rsidRPr="00354B26">
        <w:rPr>
          <w:sz w:val="12"/>
        </w:rPr>
        <w:t>Canadian Armed Forces members board a CC-150 Polaris aircraft in 14 Wing Greenwood, Nova Scotia in support of Operation IMPACT on October 23, 2014.</w:t>
      </w:r>
    </w:p>
    <w:p w:rsidR="00827B6B" w:rsidRPr="00354B26" w:rsidRDefault="00827B6B" w:rsidP="00827B6B">
      <w:pPr>
        <w:rPr>
          <w:rStyle w:val="StyleUnderline"/>
        </w:rPr>
      </w:pPr>
      <w:r w:rsidRPr="00354B26">
        <w:rPr>
          <w:rStyle w:val="StyleUnderline"/>
          <w:highlight w:val="yellow"/>
        </w:rPr>
        <w:t>Canada is beefing up its diplomatic presence in a bid to gain more political relevance in the Middle East.</w:t>
      </w:r>
    </w:p>
    <w:p w:rsidR="00827B6B" w:rsidRPr="00354B26" w:rsidRDefault="00827B6B" w:rsidP="00827B6B">
      <w:pPr>
        <w:rPr>
          <w:rStyle w:val="StyleUnderline"/>
        </w:rPr>
      </w:pPr>
      <w:r w:rsidRPr="00354B26">
        <w:rPr>
          <w:sz w:val="12"/>
        </w:rPr>
        <w:t xml:space="preserve">Short on details, </w:t>
      </w:r>
      <w:r w:rsidRPr="00354B26">
        <w:rPr>
          <w:rStyle w:val="StyleUnderline"/>
        </w:rPr>
        <w:t xml:space="preserve">the Liberal government </w:t>
      </w:r>
      <w:r w:rsidRPr="00354B26">
        <w:rPr>
          <w:rStyle w:val="StyleUnderline"/>
          <w:highlight w:val="yellow"/>
        </w:rPr>
        <w:t>announced on Monday "an increased presence" on the ground</w:t>
      </w:r>
      <w:r w:rsidRPr="00354B26">
        <w:rPr>
          <w:rStyle w:val="StyleUnderline"/>
        </w:rPr>
        <w:t xml:space="preserve"> in Iraq, Jordan and Lebanon.</w:t>
      </w:r>
    </w:p>
    <w:p w:rsidR="00827B6B" w:rsidRPr="00354B26" w:rsidRDefault="00827B6B" w:rsidP="00827B6B">
      <w:r w:rsidRPr="00354B26">
        <w:rPr>
          <w:rStyle w:val="StyleUnderline"/>
        </w:rPr>
        <w:t>"</w:t>
      </w:r>
      <w:r w:rsidRPr="00354B26">
        <w:rPr>
          <w:rStyle w:val="StyleUnderline"/>
          <w:highlight w:val="yellow"/>
        </w:rPr>
        <w:t>The solution to crises</w:t>
      </w:r>
      <w:r w:rsidRPr="00354B26">
        <w:rPr>
          <w:rStyle w:val="StyleUnderline"/>
        </w:rPr>
        <w:t xml:space="preserve"> in the region </w:t>
      </w:r>
      <w:r w:rsidRPr="00354B26">
        <w:rPr>
          <w:rStyle w:val="StyleUnderline"/>
          <w:highlight w:val="yellow"/>
        </w:rPr>
        <w:t>must be</w:t>
      </w:r>
      <w:r w:rsidRPr="00354B26">
        <w:rPr>
          <w:rStyle w:val="StyleUnderline"/>
        </w:rPr>
        <w:t xml:space="preserve">, first and foremost, </w:t>
      </w:r>
      <w:r w:rsidRPr="00354B26">
        <w:rPr>
          <w:rStyle w:val="StyleUnderline"/>
          <w:highlight w:val="yellow"/>
        </w:rPr>
        <w:t>political</w:t>
      </w:r>
      <w:r w:rsidRPr="00354B26">
        <w:rPr>
          <w:rStyle w:val="StyleUnderline"/>
        </w:rPr>
        <w:t xml:space="preserve">," </w:t>
      </w:r>
      <w:r w:rsidRPr="00354B26">
        <w:t>reads a government backgrounder on the file.</w:t>
      </w:r>
    </w:p>
    <w:p w:rsidR="00827B6B" w:rsidRPr="00354B26" w:rsidRDefault="00827B6B" w:rsidP="00827B6B">
      <w:pPr>
        <w:rPr>
          <w:rStyle w:val="StyleUnderline"/>
        </w:rPr>
      </w:pPr>
      <w:r w:rsidRPr="00354B26">
        <w:rPr>
          <w:sz w:val="12"/>
        </w:rPr>
        <w:t xml:space="preserve">To some, </w:t>
      </w:r>
      <w:r w:rsidRPr="00354B26">
        <w:rPr>
          <w:rStyle w:val="StyleUnderline"/>
          <w:highlight w:val="yellow"/>
        </w:rPr>
        <w:t>it's a clear attempt to return Canada to an influential place on the international stage.</w:t>
      </w:r>
    </w:p>
    <w:p w:rsidR="00827B6B" w:rsidRPr="00354B26" w:rsidRDefault="00827B6B" w:rsidP="00827B6B">
      <w:pPr>
        <w:rPr>
          <w:sz w:val="12"/>
        </w:rPr>
      </w:pPr>
      <w:r w:rsidRPr="00354B26">
        <w:rPr>
          <w:sz w:val="12"/>
        </w:rPr>
        <w:t>"Many critics, including many of those Liberal diehards, feel that we've neglected our position of being that principled and honest broker in many conflicts," says Bessma Momani, an associate professor of political science at the University of Waterloo.</w:t>
      </w:r>
    </w:p>
    <w:p w:rsidR="00827B6B" w:rsidRPr="00827B6B" w:rsidRDefault="00827B6B" w:rsidP="00827B6B">
      <w:pPr>
        <w:rPr>
          <w:u w:val="single"/>
        </w:rPr>
      </w:pPr>
      <w:r w:rsidRPr="00354B26">
        <w:rPr>
          <w:rStyle w:val="StyleUnderline"/>
        </w:rPr>
        <w:t xml:space="preserve">Canadian officials say </w:t>
      </w:r>
      <w:r w:rsidRPr="00354B26">
        <w:rPr>
          <w:rStyle w:val="StyleUnderline"/>
          <w:highlight w:val="yellow"/>
        </w:rPr>
        <w:t>this increased presence means more engagement with local governments</w:t>
      </w:r>
      <w:r w:rsidRPr="00354B26">
        <w:rPr>
          <w:rStyle w:val="StyleUnderline"/>
        </w:rPr>
        <w:t>, and to improve the monitoring of Canadian aid dollars.</w:t>
      </w:r>
    </w:p>
    <w:p w:rsidR="00827B6B" w:rsidRDefault="00827B6B" w:rsidP="00827B6B">
      <w:pPr>
        <w:pStyle w:val="Heading2"/>
      </w:pPr>
      <w:r>
        <w:t>Trump Base DA</w:t>
      </w:r>
    </w:p>
    <w:p w:rsidR="00827B6B" w:rsidRDefault="00827B6B" w:rsidP="00827B6B">
      <w:pPr>
        <w:pStyle w:val="Heading3"/>
      </w:pPr>
      <w:r>
        <w:t>Link</w:t>
      </w:r>
    </w:p>
    <w:p w:rsidR="00827B6B" w:rsidRDefault="00827B6B" w:rsidP="00827B6B">
      <w:pPr>
        <w:pStyle w:val="Heading4"/>
      </w:pPr>
      <w:r>
        <w:t>Trumps base remain strongly opposed to admitting refugees</w:t>
      </w:r>
    </w:p>
    <w:p w:rsidR="00827B6B" w:rsidRPr="00EA4DD6" w:rsidRDefault="00827B6B" w:rsidP="00827B6B">
      <w:r w:rsidRPr="00EA4DD6">
        <w:t xml:space="preserve">Tara Isabella </w:t>
      </w:r>
      <w:r w:rsidRPr="00EA4DD6">
        <w:rPr>
          <w:rStyle w:val="Style13ptBold"/>
        </w:rPr>
        <w:t>Burton 5/29</w:t>
      </w:r>
      <w:r w:rsidRPr="00EA4DD6">
        <w:t>, staff write on religion at vox and holds a doctorate in Theology from the University of Oxford, 5/29/18, "68% of white evangelicals think America shouldn’t house refugees," https://www.vox.com/identities/2018/5/29/17405704/white-evangelicals-attitudes-refugees</w:t>
      </w:r>
    </w:p>
    <w:p w:rsidR="00827B6B" w:rsidRPr="00EA4DD6" w:rsidRDefault="00827B6B" w:rsidP="00827B6B">
      <w:pPr>
        <w:rPr>
          <w:rStyle w:val="StyleUnderline"/>
        </w:rPr>
      </w:pPr>
      <w:r w:rsidRPr="00EA4DD6">
        <w:rPr>
          <w:rStyle w:val="StyleUnderline"/>
          <w:highlight w:val="yellow"/>
        </w:rPr>
        <w:t>White evangelical</w:t>
      </w:r>
      <w:r w:rsidRPr="00EA4DD6">
        <w:rPr>
          <w:rStyle w:val="StyleUnderline"/>
        </w:rPr>
        <w:t xml:space="preserve"> Protestant</w:t>
      </w:r>
      <w:r w:rsidRPr="00EA4DD6">
        <w:rPr>
          <w:rStyle w:val="StyleUnderline"/>
          <w:highlight w:val="yellow"/>
        </w:rPr>
        <w:t>s</w:t>
      </w:r>
      <w:r w:rsidRPr="008D5FC5">
        <w:rPr>
          <w:sz w:val="10"/>
        </w:rPr>
        <w:t xml:space="preserve"> are the most likely religious group to </w:t>
      </w:r>
      <w:r w:rsidRPr="00EA4DD6">
        <w:rPr>
          <w:rStyle w:val="StyleUnderline"/>
          <w:highlight w:val="yellow"/>
        </w:rPr>
        <w:t xml:space="preserve">say </w:t>
      </w:r>
      <w:r w:rsidRPr="00EA4DD6">
        <w:rPr>
          <w:rStyle w:val="StyleUnderline"/>
        </w:rPr>
        <w:t xml:space="preserve">that </w:t>
      </w:r>
      <w:r w:rsidRPr="00EA4DD6">
        <w:rPr>
          <w:rStyle w:val="StyleUnderline"/>
          <w:highlight w:val="yellow"/>
        </w:rPr>
        <w:t>the</w:t>
      </w:r>
      <w:r w:rsidRPr="00EA4DD6">
        <w:rPr>
          <w:rStyle w:val="StyleUnderline"/>
        </w:rPr>
        <w:t xml:space="preserve"> </w:t>
      </w:r>
      <w:r w:rsidRPr="00EA4DD6">
        <w:rPr>
          <w:rStyle w:val="StyleUnderline"/>
          <w:highlight w:val="yellow"/>
        </w:rPr>
        <w:t>U</w:t>
      </w:r>
      <w:r w:rsidRPr="00EA4DD6">
        <w:rPr>
          <w:rStyle w:val="StyleUnderline"/>
        </w:rPr>
        <w:t xml:space="preserve">nited </w:t>
      </w:r>
      <w:r w:rsidRPr="00EA4DD6">
        <w:rPr>
          <w:rStyle w:val="StyleUnderline"/>
          <w:highlight w:val="yellow"/>
        </w:rPr>
        <w:t>S</w:t>
      </w:r>
      <w:r w:rsidRPr="00EA4DD6">
        <w:rPr>
          <w:rStyle w:val="StyleUnderline"/>
        </w:rPr>
        <w:t xml:space="preserve">tates </w:t>
      </w:r>
      <w:r w:rsidRPr="00EA4DD6">
        <w:rPr>
          <w:rStyle w:val="StyleUnderline"/>
          <w:highlight w:val="yellow"/>
        </w:rPr>
        <w:t>has no responsibility to open its borders to refugees</w:t>
      </w:r>
      <w:r w:rsidRPr="00EA4DD6">
        <w:rPr>
          <w:rStyle w:val="StyleUnderline"/>
        </w:rPr>
        <w:t>, according to a recent poll.</w:t>
      </w:r>
    </w:p>
    <w:p w:rsidR="00827B6B" w:rsidRPr="008D5FC5" w:rsidRDefault="00827B6B" w:rsidP="00827B6B">
      <w:pPr>
        <w:rPr>
          <w:sz w:val="10"/>
        </w:rPr>
      </w:pPr>
      <w:r w:rsidRPr="00EA4DD6">
        <w:rPr>
          <w:rStyle w:val="StyleUnderline"/>
          <w:highlight w:val="yellow"/>
        </w:rPr>
        <w:t>The study</w:t>
      </w:r>
      <w:r w:rsidRPr="00EA4DD6">
        <w:rPr>
          <w:rStyle w:val="StyleUnderline"/>
        </w:rPr>
        <w:t xml:space="preserve">, which was conducted by Pew, </w:t>
      </w:r>
      <w:r w:rsidRPr="00EA4DD6">
        <w:rPr>
          <w:rStyle w:val="StyleUnderline"/>
          <w:highlight w:val="yellow"/>
        </w:rPr>
        <w:t>found</w:t>
      </w:r>
      <w:r w:rsidRPr="00EA4DD6">
        <w:rPr>
          <w:rStyle w:val="StyleUnderline"/>
        </w:rPr>
        <w:t xml:space="preserve"> that </w:t>
      </w:r>
      <w:r w:rsidRPr="00EA4DD6">
        <w:rPr>
          <w:rStyle w:val="StyleUnderline"/>
          <w:highlight w:val="yellow"/>
        </w:rPr>
        <w:t>68 percent</w:t>
      </w:r>
      <w:r w:rsidRPr="00EA4DD6">
        <w:rPr>
          <w:rStyle w:val="StyleUnderline"/>
        </w:rPr>
        <w:t xml:space="preserve"> of white evangelicals </w:t>
      </w:r>
      <w:r w:rsidRPr="00EA4DD6">
        <w:rPr>
          <w:rStyle w:val="StyleUnderline"/>
          <w:highlight w:val="yellow"/>
        </w:rPr>
        <w:t>believed</w:t>
      </w:r>
      <w:r w:rsidRPr="00EA4DD6">
        <w:rPr>
          <w:rStyle w:val="StyleUnderline"/>
        </w:rPr>
        <w:t xml:space="preserve"> that </w:t>
      </w:r>
      <w:r w:rsidRPr="00EA4DD6">
        <w:rPr>
          <w:rStyle w:val="StyleUnderline"/>
          <w:highlight w:val="yellow"/>
        </w:rPr>
        <w:t>the U</w:t>
      </w:r>
      <w:r w:rsidRPr="00EA4DD6">
        <w:rPr>
          <w:rStyle w:val="StyleUnderline"/>
        </w:rPr>
        <w:t>nited States “</w:t>
      </w:r>
      <w:r w:rsidRPr="00EA4DD6">
        <w:rPr>
          <w:rStyle w:val="StyleUnderline"/>
          <w:highlight w:val="yellow"/>
        </w:rPr>
        <w:t>does not have a responsibility” to house refugees</w:t>
      </w:r>
      <w:r w:rsidRPr="00EA4DD6">
        <w:rPr>
          <w:rStyle w:val="StyleUnderline"/>
        </w:rPr>
        <w:t>,</w:t>
      </w:r>
      <w:r w:rsidRPr="008D5FC5">
        <w:rPr>
          <w:sz w:val="10"/>
        </w:rPr>
        <w:t xml:space="preserve"> while just 25 percent believes that it does. </w:t>
      </w:r>
      <w:r w:rsidRPr="00EA4DD6">
        <w:rPr>
          <w:rStyle w:val="StyleUnderline"/>
        </w:rPr>
        <w:t xml:space="preserve">This is </w:t>
      </w:r>
      <w:r w:rsidRPr="00EA4DD6">
        <w:rPr>
          <w:rStyle w:val="StyleUnderline"/>
          <w:highlight w:val="yellow"/>
        </w:rPr>
        <w:t>higher than the</w:t>
      </w:r>
      <w:r w:rsidRPr="00EA4DD6">
        <w:rPr>
          <w:rStyle w:val="StyleUnderline"/>
        </w:rPr>
        <w:t xml:space="preserve"> American </w:t>
      </w:r>
      <w:r w:rsidRPr="00EA4DD6">
        <w:rPr>
          <w:rStyle w:val="StyleUnderline"/>
          <w:highlight w:val="yellow"/>
        </w:rPr>
        <w:t>national average</w:t>
      </w:r>
      <w:r w:rsidRPr="008D5FC5">
        <w:rPr>
          <w:sz w:val="10"/>
        </w:rPr>
        <w:t>: 51 percent of Americans overall believe the United States does have a responsibility to allow in refugees, while just 43 percent believe it does not.</w:t>
      </w:r>
    </w:p>
    <w:p w:rsidR="00827B6B" w:rsidRPr="008D5FC5" w:rsidRDefault="00827B6B" w:rsidP="00827B6B">
      <w:pPr>
        <w:rPr>
          <w:sz w:val="10"/>
        </w:rPr>
      </w:pPr>
      <w:r w:rsidRPr="00EA4DD6">
        <w:rPr>
          <w:rStyle w:val="StyleUnderline"/>
        </w:rPr>
        <w:t>The perspective of white evangelical Protestants on the refugee crisis is particularly striking because it’s relatively unusual among Christian religious groups</w:t>
      </w:r>
      <w:r w:rsidRPr="008D5FC5">
        <w:rPr>
          <w:sz w:val="10"/>
        </w:rPr>
        <w:t>. For example, 43 percent of white mainline Protestants believe that America has a responsibility to house refugees, as do 50 percent of Catholics and 63 percent of black Protestants. The highest level of support from any group cited in the study was from those who identified as religiously unaffiliated, of whom a full 65 percent support American housing of refugees.</w:t>
      </w:r>
    </w:p>
    <w:p w:rsidR="00827B6B" w:rsidRPr="00EA4DD6" w:rsidRDefault="00827B6B" w:rsidP="00827B6B">
      <w:pPr>
        <w:rPr>
          <w:rStyle w:val="StyleUnderline"/>
        </w:rPr>
      </w:pPr>
      <w:r w:rsidRPr="008D5FC5">
        <w:rPr>
          <w:sz w:val="10"/>
        </w:rPr>
        <w:t xml:space="preserve">The </w:t>
      </w:r>
      <w:r w:rsidRPr="00EA4DD6">
        <w:rPr>
          <w:rStyle w:val="StyleUnderline"/>
          <w:highlight w:val="yellow"/>
        </w:rPr>
        <w:t>numbers</w:t>
      </w:r>
      <w:r w:rsidRPr="008D5FC5">
        <w:rPr>
          <w:sz w:val="10"/>
        </w:rPr>
        <w:t xml:space="preserve"> are also remarkable because they </w:t>
      </w:r>
      <w:r w:rsidRPr="00EA4DD6">
        <w:rPr>
          <w:rStyle w:val="StyleUnderline"/>
          <w:highlight w:val="yellow"/>
        </w:rPr>
        <w:t>reflect a</w:t>
      </w:r>
      <w:r w:rsidRPr="00EA4DD6">
        <w:rPr>
          <w:rStyle w:val="StyleUnderline"/>
        </w:rPr>
        <w:t xml:space="preserve"> more general </w:t>
      </w:r>
      <w:r w:rsidRPr="00EA4DD6">
        <w:rPr>
          <w:rStyle w:val="StyleUnderline"/>
          <w:highlight w:val="yellow"/>
        </w:rPr>
        <w:t>trend</w:t>
      </w:r>
      <w:r w:rsidRPr="00EA4DD6">
        <w:rPr>
          <w:rStyle w:val="StyleUnderline"/>
        </w:rPr>
        <w:t xml:space="preserve"> on the part </w:t>
      </w:r>
      <w:r w:rsidRPr="00EA4DD6">
        <w:rPr>
          <w:rStyle w:val="StyleUnderline"/>
          <w:highlight w:val="yellow"/>
        </w:rPr>
        <w:t>of white evangelical Christians to depart from the national average</w:t>
      </w:r>
      <w:r w:rsidRPr="00EA4DD6">
        <w:rPr>
          <w:rStyle w:val="StyleUnderline"/>
        </w:rPr>
        <w:t xml:space="preserve"> when it comes to social issues</w:t>
      </w:r>
      <w:r w:rsidRPr="00EA4DD6">
        <w:rPr>
          <w:rStyle w:val="StyleUnderline"/>
          <w:highlight w:val="yellow"/>
        </w:rPr>
        <w:t>. White evangelicals are increasingly echoing the GOP party</w:t>
      </w:r>
      <w:r w:rsidRPr="00EA4DD6">
        <w:rPr>
          <w:rStyle w:val="StyleUnderline"/>
        </w:rPr>
        <w:t xml:space="preserve"> platform even as other groups, including Christian groups, diverge from it.</w:t>
      </w:r>
    </w:p>
    <w:p w:rsidR="00827B6B" w:rsidRPr="00EA4DD6" w:rsidRDefault="00827B6B" w:rsidP="00827B6B">
      <w:pPr>
        <w:rPr>
          <w:rStyle w:val="StyleUnderline"/>
        </w:rPr>
      </w:pPr>
      <w:r w:rsidRPr="008D5FC5">
        <w:rPr>
          <w:sz w:val="10"/>
        </w:rPr>
        <w:t xml:space="preserve">Such a conflation means that </w:t>
      </w:r>
      <w:r w:rsidRPr="00EA4DD6">
        <w:rPr>
          <w:rStyle w:val="StyleUnderline"/>
        </w:rPr>
        <w:t xml:space="preserve">white evangelical Christians, </w:t>
      </w:r>
      <w:r w:rsidRPr="00EA4DD6">
        <w:rPr>
          <w:rStyle w:val="StyleUnderline"/>
          <w:highlight w:val="yellow"/>
        </w:rPr>
        <w:t>already historically a major part of President Trump’s base</w:t>
      </w:r>
      <w:r w:rsidRPr="00EA4DD6">
        <w:rPr>
          <w:rStyle w:val="StyleUnderline"/>
        </w:rPr>
        <w:t xml:space="preserve"> (let’s not forget that 81 percent of them voted for him in 2016</w:t>
      </w:r>
      <w:r w:rsidRPr="00EA4DD6">
        <w:rPr>
          <w:rStyle w:val="StyleUnderline"/>
          <w:highlight w:val="yellow"/>
        </w:rPr>
        <w:t>), are now becoming</w:t>
      </w:r>
      <w:r w:rsidRPr="00EA4DD6">
        <w:rPr>
          <w:rStyle w:val="StyleUnderline"/>
        </w:rPr>
        <w:t xml:space="preserve"> all but </w:t>
      </w:r>
      <w:r w:rsidRPr="00EA4DD6">
        <w:rPr>
          <w:rStyle w:val="StyleUnderline"/>
          <w:highlight w:val="yellow"/>
        </w:rPr>
        <w:t>synonymous with it.</w:t>
      </w:r>
      <w:r w:rsidRPr="00EA4DD6">
        <w:rPr>
          <w:rStyle w:val="StyleUnderline"/>
        </w:rPr>
        <w:t xml:space="preserve"> As Trump’s policies become increasingly designed to appeal to that base (as, for example, with his recent move of the American Embassy to Jerusalem), </w:t>
      </w:r>
      <w:r w:rsidRPr="00EA4DD6">
        <w:rPr>
          <w:rStyle w:val="StyleUnderline"/>
          <w:highlight w:val="yellow"/>
        </w:rPr>
        <w:t>it’s likewise increasingly clear that the relationship between the two is symbiotic.</w:t>
      </w:r>
    </w:p>
    <w:p w:rsidR="00827B6B" w:rsidRDefault="00827B6B" w:rsidP="00827B6B">
      <w:pPr>
        <w:rPr>
          <w:rStyle w:val="StyleUnderline"/>
        </w:rPr>
      </w:pPr>
      <w:r w:rsidRPr="00EA4DD6">
        <w:rPr>
          <w:rStyle w:val="StyleUnderline"/>
        </w:rPr>
        <w:t xml:space="preserve">And </w:t>
      </w:r>
      <w:r w:rsidRPr="00EA4DD6">
        <w:rPr>
          <w:rStyle w:val="StyleUnderline"/>
          <w:highlight w:val="yellow"/>
        </w:rPr>
        <w:t>the line between white evangelical theology and GOP party platform is all but disappearing.</w:t>
      </w:r>
    </w:p>
    <w:p w:rsidR="00827B6B" w:rsidRPr="00643C3A" w:rsidRDefault="00827B6B" w:rsidP="00827B6B">
      <w:pPr>
        <w:pStyle w:val="Heading4"/>
      </w:pPr>
      <w:r>
        <w:t xml:space="preserve">Trump shuts refugees out </w:t>
      </w:r>
    </w:p>
    <w:p w:rsidR="00827B6B" w:rsidRPr="00643C3A" w:rsidRDefault="00827B6B" w:rsidP="00827B6B">
      <w:r w:rsidRPr="00643C3A">
        <w:t>Dara</w:t>
      </w:r>
      <w:r w:rsidRPr="00643C3A">
        <w:rPr>
          <w:rStyle w:val="Style13ptBold"/>
        </w:rPr>
        <w:t xml:space="preserve"> Lind 4/13, </w:t>
      </w:r>
      <w:r w:rsidRPr="00643C3A">
        <w:t>staff writer for Vox, covering immigration, criminal justice and politics. She's been recognized for her work by John Jay College's Center for Media, Crime and Justice and by the nonprofit immigration organization Define American, 4/13/18, "The US has all but slammed the door on Syrian refugees," https://www.vox.com/2018/4/13/17233856/syria-attack-refugees-war-assad-trump</w:t>
      </w:r>
    </w:p>
    <w:p w:rsidR="00827B6B" w:rsidRPr="008D5FC5" w:rsidRDefault="00827B6B" w:rsidP="00827B6B">
      <w:pPr>
        <w:rPr>
          <w:sz w:val="10"/>
        </w:rPr>
      </w:pPr>
      <w:r w:rsidRPr="008D5FC5">
        <w:rPr>
          <w:rStyle w:val="StyleUnderline"/>
          <w:highlight w:val="yellow"/>
        </w:rPr>
        <w:t>In the last years of</w:t>
      </w:r>
      <w:r w:rsidRPr="008D5FC5">
        <w:rPr>
          <w:rStyle w:val="StyleUnderline"/>
        </w:rPr>
        <w:t xml:space="preserve"> the </w:t>
      </w:r>
      <w:r w:rsidRPr="008D5FC5">
        <w:rPr>
          <w:rStyle w:val="StyleUnderline"/>
          <w:highlight w:val="yellow"/>
        </w:rPr>
        <w:t>Obama</w:t>
      </w:r>
      <w:r w:rsidRPr="008D5FC5">
        <w:rPr>
          <w:rStyle w:val="StyleUnderline"/>
        </w:rPr>
        <w:t xml:space="preserve"> administration, </w:t>
      </w:r>
      <w:r w:rsidRPr="008D5FC5">
        <w:rPr>
          <w:rStyle w:val="StyleUnderline"/>
          <w:highlight w:val="yellow"/>
        </w:rPr>
        <w:t>the US resettled tens of thousands of Syrian refugees. When Trump took office, that number plummeted</w:t>
      </w:r>
      <w:r w:rsidRPr="008D5FC5">
        <w:rPr>
          <w:rStyle w:val="StyleUnderline"/>
        </w:rPr>
        <w:t xml:space="preserve"> — </w:t>
      </w:r>
      <w:r w:rsidRPr="008D5FC5">
        <w:rPr>
          <w:rStyle w:val="StyleUnderline"/>
          <w:highlight w:val="yellow"/>
        </w:rPr>
        <w:t>partly because of the</w:t>
      </w:r>
      <w:r w:rsidRPr="008D5FC5">
        <w:rPr>
          <w:rStyle w:val="StyleUnderline"/>
        </w:rPr>
        <w:t xml:space="preserve"> 120-day “</w:t>
      </w:r>
      <w:r w:rsidRPr="008D5FC5">
        <w:rPr>
          <w:rStyle w:val="StyleUnderline"/>
          <w:highlight w:val="yellow"/>
        </w:rPr>
        <w:t>refugee ban</w:t>
      </w:r>
      <w:r w:rsidRPr="008D5FC5">
        <w:rPr>
          <w:rStyle w:val="StyleUnderline"/>
        </w:rPr>
        <w:t>” that prevented nearly any refugees from being brought into the US over the summer of 2017</w:t>
      </w:r>
      <w:r w:rsidRPr="008D5FC5">
        <w:rPr>
          <w:sz w:val="10"/>
        </w:rPr>
        <w:t>, and partly because of specific scrutiny facing refugees from several countries, including Syria.</w:t>
      </w:r>
    </w:p>
    <w:p w:rsidR="00827B6B" w:rsidRPr="008D5FC5" w:rsidRDefault="00827B6B" w:rsidP="00827B6B">
      <w:pPr>
        <w:rPr>
          <w:sz w:val="10"/>
        </w:rPr>
      </w:pPr>
      <w:r w:rsidRPr="008D5FC5">
        <w:rPr>
          <w:sz w:val="10"/>
        </w:rPr>
        <w:t xml:space="preserve">The result is that </w:t>
      </w:r>
      <w:r w:rsidRPr="008D5FC5">
        <w:rPr>
          <w:rStyle w:val="StyleUnderline"/>
        </w:rPr>
        <w:t>the US is on pace to resettle fewer than 100 Syrian refugees</w:t>
      </w:r>
      <w:r w:rsidRPr="008D5FC5">
        <w:rPr>
          <w:sz w:val="10"/>
        </w:rPr>
        <w:t xml:space="preserve"> in the fiscal year that ends September 30. And it might not even be that many.</w:t>
      </w:r>
    </w:p>
    <w:p w:rsidR="00827B6B" w:rsidRPr="008D5FC5" w:rsidRDefault="00827B6B" w:rsidP="00827B6B">
      <w:pPr>
        <w:rPr>
          <w:rStyle w:val="StyleUnderline"/>
        </w:rPr>
      </w:pPr>
      <w:r w:rsidRPr="008D5FC5">
        <w:rPr>
          <w:rStyle w:val="StyleUnderline"/>
          <w:highlight w:val="yellow"/>
        </w:rPr>
        <w:t>The US had just started bringing in large numbers of Syrian refugees when Trump slammed the door on them</w:t>
      </w:r>
    </w:p>
    <w:p w:rsidR="00827B6B" w:rsidRPr="008D5FC5" w:rsidRDefault="00827B6B" w:rsidP="00827B6B">
      <w:pPr>
        <w:rPr>
          <w:sz w:val="10"/>
        </w:rPr>
      </w:pPr>
      <w:r w:rsidRPr="008D5FC5">
        <w:rPr>
          <w:sz w:val="10"/>
        </w:rPr>
        <w:t>The global refugee crisis is, by some measures, worse than ever. And the Syrian civil war, and the world’s response to it, is a big part of why. Syria accounts for 24 percent of the world’s 22.5 million refugees recognized by the United Nations High Commissioner on Refugees. (Before the war, Syria had about 21 million people, or 0.3 percent of the world’s population.)</w:t>
      </w:r>
    </w:p>
    <w:p w:rsidR="00827B6B" w:rsidRPr="008D5FC5" w:rsidRDefault="00827B6B" w:rsidP="00827B6B">
      <w:pPr>
        <w:rPr>
          <w:sz w:val="10"/>
        </w:rPr>
      </w:pPr>
      <w:r w:rsidRPr="008D5FC5">
        <w:rPr>
          <w:sz w:val="10"/>
        </w:rPr>
        <w:t>But what truly distinguishes the current refugee crisis is that now, more than ever before, refugees are likely to remain displaced for years or even decades, instead of being able to either return home or be permanently resettled in a third country. While resettlement has always been relatively rare — only 1 percent of global refugees get resettled — it’s most likely to be used in cases where it’s clear that the situation in the refugee’s home country will never get better, and the refugee needs to stop waiting and make a new life.</w:t>
      </w:r>
    </w:p>
    <w:p w:rsidR="00827B6B" w:rsidRPr="008D5FC5" w:rsidRDefault="00827B6B" w:rsidP="00827B6B">
      <w:pPr>
        <w:rPr>
          <w:sz w:val="10"/>
        </w:rPr>
      </w:pPr>
      <w:r w:rsidRPr="008D5FC5">
        <w:rPr>
          <w:sz w:val="10"/>
        </w:rPr>
        <w:t>The Obama administration attempted to prioritize Syrian refugees early in Obama’s second term, as it became clear that the Syrian civil war wasn’t getting any better and that Assad’s soldiers were attacking civilians. But because of concerns about carefully vetting refugees to ensure that no terrorists snuck into the US, it took until the last couple of years of Obama’s presidency for Syrian refugee admissions to the US to really increase.</w:t>
      </w:r>
    </w:p>
    <w:p w:rsidR="00827B6B" w:rsidRPr="008D5FC5" w:rsidRDefault="00827B6B" w:rsidP="00827B6B">
      <w:pPr>
        <w:rPr>
          <w:rStyle w:val="StyleUnderline"/>
        </w:rPr>
      </w:pPr>
      <w:r w:rsidRPr="008D5FC5">
        <w:rPr>
          <w:rStyle w:val="StyleUnderline"/>
        </w:rPr>
        <w:t>Then, almost as soon as Trump took the oath of office, his administration slammed the door shut.</w:t>
      </w:r>
    </w:p>
    <w:p w:rsidR="00827B6B" w:rsidRPr="008D5FC5" w:rsidRDefault="00827B6B" w:rsidP="00827B6B">
      <w:pPr>
        <w:rPr>
          <w:sz w:val="10"/>
        </w:rPr>
      </w:pPr>
      <w:r w:rsidRPr="008D5FC5">
        <w:rPr>
          <w:rStyle w:val="StyleUnderline"/>
          <w:highlight w:val="yellow"/>
        </w:rPr>
        <w:t>First</w:t>
      </w:r>
      <w:r w:rsidRPr="008D5FC5">
        <w:rPr>
          <w:rStyle w:val="StyleUnderline"/>
        </w:rPr>
        <w:t xml:space="preserve">, there was </w:t>
      </w:r>
      <w:r w:rsidRPr="008D5FC5">
        <w:rPr>
          <w:rStyle w:val="StyleUnderline"/>
          <w:highlight w:val="yellow"/>
        </w:rPr>
        <w:t>the</w:t>
      </w:r>
      <w:r w:rsidRPr="008D5FC5">
        <w:rPr>
          <w:rStyle w:val="StyleUnderline"/>
        </w:rPr>
        <w:t xml:space="preserve"> original </w:t>
      </w:r>
      <w:r w:rsidRPr="008D5FC5">
        <w:rPr>
          <w:rStyle w:val="StyleUnderline"/>
          <w:highlight w:val="yellow"/>
        </w:rPr>
        <w:t>travel ban</w:t>
      </w:r>
      <w:r w:rsidRPr="008D5FC5">
        <w:rPr>
          <w:rStyle w:val="StyleUnderline"/>
        </w:rPr>
        <w:t xml:space="preserve">, which banned </w:t>
      </w:r>
      <w:r w:rsidRPr="008D5FC5">
        <w:rPr>
          <w:rStyle w:val="StyleUnderline"/>
          <w:highlight w:val="yellow"/>
        </w:rPr>
        <w:t>all refugees and all arrivals from Syria.</w:t>
      </w:r>
      <w:r w:rsidRPr="008D5FC5">
        <w:rPr>
          <w:rStyle w:val="StyleUnderline"/>
        </w:rPr>
        <w:t xml:space="preserve"> </w:t>
      </w:r>
      <w:r w:rsidRPr="008D5FC5">
        <w:rPr>
          <w:rStyle w:val="StyleUnderline"/>
          <w:highlight w:val="yellow"/>
        </w:rPr>
        <w:t>Even after</w:t>
      </w:r>
      <w:r w:rsidRPr="008D5FC5">
        <w:rPr>
          <w:rStyle w:val="StyleUnderline"/>
        </w:rPr>
        <w:t xml:space="preserve"> that ban was put on hold in court, refugee </w:t>
      </w:r>
      <w:r w:rsidRPr="008D5FC5">
        <w:rPr>
          <w:rStyle w:val="StyleUnderline"/>
          <w:highlight w:val="yellow"/>
        </w:rPr>
        <w:t>admissions were stop-and-go</w:t>
      </w:r>
      <w:r w:rsidRPr="008D5FC5">
        <w:rPr>
          <w:rStyle w:val="StyleUnderline"/>
        </w:rPr>
        <w:t xml:space="preserve"> for months</w:t>
      </w:r>
      <w:r w:rsidRPr="008D5FC5">
        <w:rPr>
          <w:sz w:val="10"/>
        </w:rPr>
        <w:t>. In December 2016, the last full month of the Obama administration, 1,318 Syrian refugees were admitted to the US; in February 2017, the first full month of Trump, the numbers dropped to 282 and just kept dropping from there.</w:t>
      </w:r>
    </w:p>
    <w:p w:rsidR="00827B6B" w:rsidRPr="008D5FC5" w:rsidRDefault="00827B6B" w:rsidP="00827B6B">
      <w:pPr>
        <w:rPr>
          <w:sz w:val="10"/>
        </w:rPr>
      </w:pPr>
      <w:r w:rsidRPr="008D5FC5">
        <w:rPr>
          <w:rStyle w:val="StyleUnderline"/>
          <w:highlight w:val="yellow"/>
        </w:rPr>
        <w:t>The</w:t>
      </w:r>
      <w:r w:rsidRPr="008D5FC5">
        <w:rPr>
          <w:rStyle w:val="StyleUnderline"/>
        </w:rPr>
        <w:t xml:space="preserve"> 120-day refugee </w:t>
      </w:r>
      <w:r w:rsidRPr="008D5FC5">
        <w:rPr>
          <w:rStyle w:val="StyleUnderline"/>
          <w:highlight w:val="yellow"/>
        </w:rPr>
        <w:t>ban</w:t>
      </w:r>
      <w:r w:rsidRPr="008D5FC5">
        <w:rPr>
          <w:rStyle w:val="StyleUnderline"/>
        </w:rPr>
        <w:t xml:space="preserve"> officially expired in October but </w:t>
      </w:r>
      <w:r w:rsidRPr="008D5FC5">
        <w:rPr>
          <w:rStyle w:val="StyleUnderline"/>
          <w:highlight w:val="yellow"/>
        </w:rPr>
        <w:t>was replaced with a pause on</w:t>
      </w:r>
      <w:r w:rsidRPr="008D5FC5">
        <w:rPr>
          <w:rStyle w:val="StyleUnderline"/>
        </w:rPr>
        <w:t xml:space="preserve"> </w:t>
      </w:r>
      <w:r w:rsidRPr="008D5FC5">
        <w:rPr>
          <w:rStyle w:val="StyleUnderline"/>
          <w:highlight w:val="yellow"/>
        </w:rPr>
        <w:t>refugee admissions</w:t>
      </w:r>
      <w:r w:rsidRPr="008D5FC5">
        <w:rPr>
          <w:rStyle w:val="StyleUnderline"/>
        </w:rPr>
        <w:t xml:space="preserve"> for 11 countries</w:t>
      </w:r>
      <w:r w:rsidRPr="008D5FC5">
        <w:rPr>
          <w:sz w:val="10"/>
        </w:rPr>
        <w:t xml:space="preserve"> — including Syria — while the US government reviewed vetting procedures. Admissions for Syria restarted at the end of January, </w:t>
      </w:r>
      <w:r w:rsidRPr="008D5FC5">
        <w:rPr>
          <w:rStyle w:val="StyleUnderline"/>
        </w:rPr>
        <w:t xml:space="preserve">and </w:t>
      </w:r>
      <w:r w:rsidRPr="008D5FC5">
        <w:rPr>
          <w:rStyle w:val="StyleUnderline"/>
          <w:highlight w:val="yellow"/>
        </w:rPr>
        <w:t>nine refugees have been admitted since</w:t>
      </w:r>
      <w:r w:rsidRPr="008D5FC5">
        <w:rPr>
          <w:sz w:val="10"/>
        </w:rPr>
        <w:t xml:space="preserve"> then. So while the US has admitted 44 Syrian refugees over the last fiscal year (which started in October), only 11 of those have come since January 1 — putting the US on pace to resettle only 44 Syrians over all of 2018.</w:t>
      </w:r>
    </w:p>
    <w:p w:rsidR="00827B6B" w:rsidRPr="008D5FC5" w:rsidRDefault="00827B6B" w:rsidP="00827B6B">
      <w:pPr>
        <w:rPr>
          <w:rStyle w:val="StyleUnderline"/>
        </w:rPr>
      </w:pPr>
      <w:r w:rsidRPr="008D5FC5">
        <w:rPr>
          <w:sz w:val="10"/>
        </w:rPr>
        <w:t xml:space="preserve">That’s still slightly more Syrians than were resettled during some years of Obama. The difference is that the Obama administration was resettling other refugees instead: about 70,000 a year from 2013 to 2015, and 85,000 a year in 2016. (The Obama administration set a target of 100,000 refugees for the 2017 fiscal year, but Trump prevented that from happening.) </w:t>
      </w:r>
      <w:r w:rsidRPr="008D5FC5">
        <w:rPr>
          <w:rStyle w:val="StyleUnderline"/>
          <w:highlight w:val="yellow"/>
        </w:rPr>
        <w:t>The Trump administration,</w:t>
      </w:r>
      <w:r w:rsidRPr="008D5FC5">
        <w:rPr>
          <w:rStyle w:val="StyleUnderline"/>
        </w:rPr>
        <w:t xml:space="preserve"> meanwhile, </w:t>
      </w:r>
      <w:r w:rsidRPr="008D5FC5">
        <w:rPr>
          <w:rStyle w:val="StyleUnderline"/>
          <w:highlight w:val="yellow"/>
        </w:rPr>
        <w:t xml:space="preserve">has set the lowest refugee target in </w:t>
      </w:r>
      <w:r w:rsidRPr="008D5FC5">
        <w:rPr>
          <w:rStyle w:val="StyleUnderline"/>
        </w:rPr>
        <w:t xml:space="preserve">modern </w:t>
      </w:r>
      <w:r w:rsidRPr="008D5FC5">
        <w:rPr>
          <w:rStyle w:val="StyleUnderline"/>
          <w:highlight w:val="yellow"/>
        </w:rPr>
        <w:t>history</w:t>
      </w:r>
      <w:r w:rsidRPr="008D5FC5">
        <w:rPr>
          <w:rStyle w:val="StyleUnderline"/>
        </w:rPr>
        <w:t xml:space="preserve"> — no more than 45,000 — and it’s not even on pace to meet it.</w:t>
      </w:r>
    </w:p>
    <w:p w:rsidR="00827B6B" w:rsidRPr="00827B6B" w:rsidRDefault="00827B6B" w:rsidP="00827B6B">
      <w:pPr>
        <w:rPr>
          <w:rStyle w:val="StyleUnderline"/>
          <w:sz w:val="10"/>
          <w:u w:val="none"/>
        </w:rPr>
      </w:pPr>
      <w:r w:rsidRPr="008D5FC5">
        <w:rPr>
          <w:rStyle w:val="StyleUnderline"/>
        </w:rPr>
        <w:t xml:space="preserve">President </w:t>
      </w:r>
      <w:r w:rsidRPr="008D5FC5">
        <w:rPr>
          <w:rStyle w:val="StyleUnderline"/>
          <w:highlight w:val="yellow"/>
        </w:rPr>
        <w:t>Trump</w:t>
      </w:r>
      <w:r w:rsidRPr="008D5FC5">
        <w:rPr>
          <w:rStyle w:val="StyleUnderline"/>
        </w:rPr>
        <w:t xml:space="preserve"> </w:t>
      </w:r>
      <w:r w:rsidRPr="008D5FC5">
        <w:rPr>
          <w:rStyle w:val="StyleUnderline"/>
          <w:highlight w:val="yellow"/>
        </w:rPr>
        <w:t>and his admin</w:t>
      </w:r>
      <w:r w:rsidRPr="008D5FC5">
        <w:rPr>
          <w:rStyle w:val="StyleUnderline"/>
        </w:rPr>
        <w:t xml:space="preserve">istration </w:t>
      </w:r>
      <w:r w:rsidRPr="008D5FC5">
        <w:rPr>
          <w:rStyle w:val="StyleUnderline"/>
          <w:highlight w:val="yellow"/>
        </w:rPr>
        <w:t>fundamentally don’t believe</w:t>
      </w:r>
      <w:r w:rsidRPr="008D5FC5">
        <w:rPr>
          <w:rStyle w:val="StyleUnderline"/>
        </w:rPr>
        <w:t xml:space="preserve"> that </w:t>
      </w:r>
      <w:r w:rsidRPr="008D5FC5">
        <w:rPr>
          <w:rStyle w:val="StyleUnderline"/>
          <w:highlight w:val="yellow"/>
        </w:rPr>
        <w:t>there is</w:t>
      </w:r>
      <w:r w:rsidRPr="008D5FC5">
        <w:rPr>
          <w:rStyle w:val="StyleUnderline"/>
        </w:rPr>
        <w:t xml:space="preserve"> such </w:t>
      </w:r>
      <w:r w:rsidRPr="008D5FC5">
        <w:rPr>
          <w:rStyle w:val="StyleUnderline"/>
          <w:highlight w:val="yellow"/>
        </w:rPr>
        <w:t>a</w:t>
      </w:r>
      <w:r w:rsidRPr="008D5FC5">
        <w:rPr>
          <w:rStyle w:val="StyleUnderline"/>
        </w:rPr>
        <w:t xml:space="preserve"> thing as the “</w:t>
      </w:r>
      <w:r w:rsidRPr="008D5FC5">
        <w:rPr>
          <w:rStyle w:val="StyleUnderline"/>
          <w:highlight w:val="yellow"/>
        </w:rPr>
        <w:t>global refugee crisis</w:t>
      </w:r>
      <w:r w:rsidRPr="008D5FC5">
        <w:rPr>
          <w:rStyle w:val="StyleUnderline"/>
        </w:rPr>
        <w:t>”</w:t>
      </w:r>
      <w:r w:rsidRPr="008D5FC5">
        <w:rPr>
          <w:sz w:val="10"/>
        </w:rPr>
        <w:t xml:space="preserve"> — that a war that displaces millions of people in one part of the world creates any obligation on a country in another part of the world to help them. Mattis’s comments make it clear that at least some members of the administration think the US has some responsibility to stop the horrors of the Syrian civil war. It’s just that those responsibilities appear not to include giving the war’s victims a new home.</w:t>
      </w:r>
    </w:p>
    <w:p w:rsidR="00827B6B" w:rsidRDefault="00827B6B" w:rsidP="00827B6B">
      <w:pPr>
        <w:pStyle w:val="Heading4"/>
      </w:pPr>
      <w:r>
        <w:t>Trump administration making a point on refugees</w:t>
      </w:r>
    </w:p>
    <w:p w:rsidR="00827B6B" w:rsidRPr="00643C3A" w:rsidRDefault="00827B6B" w:rsidP="00827B6B">
      <w:r w:rsidRPr="00643C3A">
        <w:t xml:space="preserve">Jonathan </w:t>
      </w:r>
      <w:r w:rsidRPr="00643C3A">
        <w:rPr>
          <w:rStyle w:val="Style13ptBold"/>
        </w:rPr>
        <w:t>Blitzer 5/1</w:t>
      </w:r>
      <w:r w:rsidRPr="00643C3A">
        <w:t>, staff writer at The New Yorker who won a 2017 National Award for Education Reporting, 5/1/18, "The Trump Administration’s Hard Line on Refugees Comes Under Fire," https://www.newyorker.com/news/daily-comment/the-trump-administrations-hard-line-on-refugees-comes-under-fire</w:t>
      </w:r>
    </w:p>
    <w:p w:rsidR="00827B6B" w:rsidRPr="00643C3A" w:rsidRDefault="00827B6B" w:rsidP="00827B6B">
      <w:pPr>
        <w:rPr>
          <w:rStyle w:val="StyleUnderline"/>
        </w:rPr>
      </w:pPr>
      <w:r w:rsidRPr="00643C3A">
        <w:rPr>
          <w:rStyle w:val="StyleUnderline"/>
        </w:rPr>
        <w:t xml:space="preserve">The </w:t>
      </w:r>
      <w:r w:rsidRPr="00643C3A">
        <w:rPr>
          <w:rStyle w:val="StyleUnderline"/>
          <w:highlight w:val="yellow"/>
        </w:rPr>
        <w:t>Trump</w:t>
      </w:r>
      <w:r w:rsidRPr="00643C3A">
        <w:rPr>
          <w:rStyle w:val="StyleUnderline"/>
        </w:rPr>
        <w:t xml:space="preserve"> </w:t>
      </w:r>
      <w:r w:rsidRPr="00643C3A">
        <w:rPr>
          <w:rStyle w:val="StyleUnderline"/>
          <w:highlight w:val="yellow"/>
        </w:rPr>
        <w:t>Admin</w:t>
      </w:r>
      <w:r w:rsidRPr="00643C3A">
        <w:rPr>
          <w:rStyle w:val="StyleUnderline"/>
        </w:rPr>
        <w:t xml:space="preserve">istration </w:t>
      </w:r>
      <w:r w:rsidRPr="00643C3A">
        <w:rPr>
          <w:rStyle w:val="StyleUnderline"/>
          <w:highlight w:val="yellow"/>
        </w:rPr>
        <w:t>hasn’t simply curtailed</w:t>
      </w:r>
      <w:r w:rsidRPr="00643C3A">
        <w:rPr>
          <w:rStyle w:val="StyleUnderline"/>
        </w:rPr>
        <w:t xml:space="preserve"> the </w:t>
      </w:r>
      <w:r w:rsidRPr="00643C3A">
        <w:rPr>
          <w:rStyle w:val="StyleUnderline"/>
          <w:highlight w:val="yellow"/>
        </w:rPr>
        <w:t>numbers</w:t>
      </w:r>
      <w:r w:rsidRPr="00643C3A">
        <w:rPr>
          <w:rStyle w:val="StyleUnderline"/>
        </w:rPr>
        <w:t xml:space="preserve">; </w:t>
      </w:r>
      <w:r w:rsidRPr="00643C3A">
        <w:rPr>
          <w:rStyle w:val="StyleUnderline"/>
          <w:highlight w:val="yellow"/>
        </w:rPr>
        <w:t>it</w:t>
      </w:r>
      <w:r w:rsidRPr="00643C3A">
        <w:rPr>
          <w:rStyle w:val="StyleUnderline"/>
        </w:rPr>
        <w:t xml:space="preserve"> has </w:t>
      </w:r>
      <w:r w:rsidRPr="00643C3A">
        <w:rPr>
          <w:rStyle w:val="Emphasis"/>
          <w:highlight w:val="yellow"/>
        </w:rPr>
        <w:t>made a show</w:t>
      </w:r>
      <w:r w:rsidRPr="00643C3A">
        <w:rPr>
          <w:rStyle w:val="StyleUnderline"/>
        </w:rPr>
        <w:t xml:space="preserve"> of doing so. “</w:t>
      </w:r>
      <w:r w:rsidRPr="00643C3A">
        <w:t xml:space="preserve">There are things you can do without raising the ire of half the world,” an Administration official told me. The refugee program is discretionary, the official explained, so there are all kinds of subtle ways for the government to drag its feet if it wants to. But, </w:t>
      </w:r>
      <w:r w:rsidRPr="00643C3A">
        <w:rPr>
          <w:rStyle w:val="StyleUnderline"/>
          <w:highlight w:val="yellow"/>
        </w:rPr>
        <w:t>by drastically lowering the refugee cap and</w:t>
      </w:r>
      <w:r w:rsidRPr="00643C3A">
        <w:rPr>
          <w:rStyle w:val="StyleUnderline"/>
        </w:rPr>
        <w:t xml:space="preserve"> repeatedly </w:t>
      </w:r>
      <w:r w:rsidRPr="00643C3A">
        <w:rPr>
          <w:rStyle w:val="StyleUnderline"/>
          <w:highlight w:val="yellow"/>
        </w:rPr>
        <w:t>pushing</w:t>
      </w:r>
      <w:r w:rsidRPr="00643C3A">
        <w:rPr>
          <w:rStyle w:val="StyleUnderline"/>
        </w:rPr>
        <w:t xml:space="preserve"> different </w:t>
      </w:r>
      <w:r w:rsidRPr="00643C3A">
        <w:rPr>
          <w:rStyle w:val="StyleUnderline"/>
          <w:highlight w:val="yellow"/>
        </w:rPr>
        <w:t>versions</w:t>
      </w:r>
      <w:r w:rsidRPr="00643C3A">
        <w:rPr>
          <w:rStyle w:val="StyleUnderline"/>
        </w:rPr>
        <w:t xml:space="preserve"> </w:t>
      </w:r>
      <w:r w:rsidRPr="00643C3A">
        <w:rPr>
          <w:rStyle w:val="StyleUnderline"/>
          <w:highlight w:val="yellow"/>
        </w:rPr>
        <w:t>of</w:t>
      </w:r>
      <w:r w:rsidRPr="00643C3A">
        <w:rPr>
          <w:rStyle w:val="StyleUnderline"/>
        </w:rPr>
        <w:t xml:space="preserve"> </w:t>
      </w:r>
      <w:r w:rsidRPr="00643C3A">
        <w:rPr>
          <w:rStyle w:val="StyleUnderline"/>
          <w:highlight w:val="yellow"/>
        </w:rPr>
        <w:t>its</w:t>
      </w:r>
      <w:r w:rsidRPr="00643C3A">
        <w:rPr>
          <w:rStyle w:val="StyleUnderline"/>
        </w:rPr>
        <w:t xml:space="preserve"> </w:t>
      </w:r>
      <w:r w:rsidRPr="00643C3A">
        <w:rPr>
          <w:rStyle w:val="StyleUnderline"/>
          <w:highlight w:val="yellow"/>
        </w:rPr>
        <w:t>travel ban, the Admin</w:t>
      </w:r>
      <w:r w:rsidRPr="00643C3A">
        <w:rPr>
          <w:rStyle w:val="StyleUnderline"/>
        </w:rPr>
        <w:t xml:space="preserve">istration </w:t>
      </w:r>
      <w:r w:rsidRPr="00643C3A">
        <w:rPr>
          <w:rStyle w:val="StyleUnderline"/>
          <w:highlight w:val="yellow"/>
        </w:rPr>
        <w:t>is sending a message.</w:t>
      </w:r>
      <w:r w:rsidRPr="00643C3A">
        <w:rPr>
          <w:rStyle w:val="StyleUnderline"/>
        </w:rPr>
        <w:t xml:space="preserve"> The official told me, “They’re doing this </w:t>
      </w:r>
      <w:r w:rsidRPr="00643C3A">
        <w:rPr>
          <w:rStyle w:val="StyleUnderline"/>
          <w:highlight w:val="yellow"/>
        </w:rPr>
        <w:t xml:space="preserve">to </w:t>
      </w:r>
      <w:r w:rsidRPr="00643C3A">
        <w:rPr>
          <w:rStyle w:val="Emphasis"/>
          <w:highlight w:val="yellow"/>
        </w:rPr>
        <w:t>make a point</w:t>
      </w:r>
      <w:r w:rsidRPr="00643C3A">
        <w:rPr>
          <w:rStyle w:val="StyleUnderline"/>
        </w:rPr>
        <w:t>: ‘</w:t>
      </w:r>
      <w:r w:rsidRPr="00643C3A">
        <w:rPr>
          <w:rStyle w:val="StyleUnderline"/>
          <w:highlight w:val="yellow"/>
        </w:rPr>
        <w:t>Don’t come here. We don’t want you</w:t>
      </w:r>
      <w:r w:rsidRPr="00643C3A">
        <w:rPr>
          <w:rStyle w:val="StyleUnderline"/>
        </w:rPr>
        <w:t>.’ ”</w:t>
      </w:r>
    </w:p>
    <w:p w:rsidR="00827B6B" w:rsidRDefault="00827B6B" w:rsidP="00827B6B">
      <w:pPr>
        <w:pStyle w:val="Heading2"/>
      </w:pPr>
      <w:r>
        <w:t>Kavanaugh DA</w:t>
      </w:r>
    </w:p>
    <w:p w:rsidR="00827B6B" w:rsidRDefault="00827B6B" w:rsidP="00827B6B">
      <w:pPr>
        <w:pStyle w:val="Heading3"/>
      </w:pPr>
      <w:r>
        <w:t>Link – GOP Opposition</w:t>
      </w:r>
    </w:p>
    <w:p w:rsidR="00827B6B" w:rsidRDefault="00827B6B" w:rsidP="00827B6B">
      <w:pPr>
        <w:pStyle w:val="Heading4"/>
      </w:pPr>
      <w:r>
        <w:t xml:space="preserve">Republican congress leaders support Trump’s refugee ban </w:t>
      </w:r>
    </w:p>
    <w:p w:rsidR="00827B6B" w:rsidRPr="00222EA2" w:rsidRDefault="00827B6B" w:rsidP="00827B6B">
      <w:r w:rsidRPr="00222EA2">
        <w:rPr>
          <w:rStyle w:val="Style13ptBold"/>
        </w:rPr>
        <w:t>Bowman and Bennett 17</w:t>
      </w:r>
      <w:r w:rsidRPr="00222EA2">
        <w:t>, Bridget Bowman is a senior political reporter at roll call with a BA in political science and John T. Bennett is a Veteran White House Correspondent &amp; Washington Analyst at roll call with a MA in Global Security Studies from Johns Hopkins and a BA in journalism, 1/29/17, "Congress Reacts to Trump Ban on Refugees," https://www.rollcall.com/news/politics/mcconnell-tighter-vetting-needed-but-muslim-allies-important</w:t>
      </w:r>
    </w:p>
    <w:p w:rsidR="00827B6B" w:rsidRDefault="00827B6B" w:rsidP="00827B6B">
      <w:r>
        <w:t>Senate Majority Leader Mitch McConnell offered some skepticism of President Donald Trump’s executive order temporarily barring refugees and immigrants from certain countries, but declined to offer a “blanket criticism” of the order.</w:t>
      </w:r>
    </w:p>
    <w:p w:rsidR="00827B6B" w:rsidRDefault="00827B6B" w:rsidP="00827B6B">
      <w:r>
        <w:t>Trump issued an order Friday evening that banned for 90 days citizens from Syria, Iran, Iraq, Somalia, Libya, Sudan and Yemen. Syria, Iraq and Somalia were among the top five countries of origin for refugees entering the United States in 2016, according to the State Department.</w:t>
      </w:r>
    </w:p>
    <w:p w:rsidR="00827B6B" w:rsidRDefault="00827B6B" w:rsidP="00827B6B">
      <w:r>
        <w:t>Trump’s executive action did not apply to countries whose citizens were linked to the 9/11 terrorist attacks. Fifteen of the 9/11 hijackers were from Saudi Arabia, two from the United Arab Emirates, one from Lebanon, and one from Egypt. Saudi Arabia, Egypt and the United Arab Emirates also are among countries where the Trump Organization reportedly is active.</w:t>
      </w:r>
    </w:p>
    <w:p w:rsidR="00827B6B" w:rsidRDefault="00827B6B" w:rsidP="00827B6B">
      <w:r w:rsidRPr="00222EA2">
        <w:rPr>
          <w:rStyle w:val="StyleUnderline"/>
        </w:rPr>
        <w:t>Democrats condemned the executive order as contrary to American values, but many Republicans were silent Saturday</w:t>
      </w:r>
      <w:r>
        <w:t xml:space="preserve"> as people across the country protested the move at airports.</w:t>
      </w:r>
    </w:p>
    <w:p w:rsidR="00827B6B" w:rsidRDefault="00827B6B" w:rsidP="00827B6B">
      <w:r w:rsidRPr="00222EA2">
        <w:rPr>
          <w:highlight w:val="yellow"/>
        </w:rPr>
        <w:t xml:space="preserve">“I </w:t>
      </w:r>
      <w:r w:rsidRPr="00222EA2">
        <w:rPr>
          <w:rStyle w:val="StyleUnderline"/>
          <w:highlight w:val="yellow"/>
        </w:rPr>
        <w:t>think it’s a good idea to tighten the vetting process,” McConnell said</w:t>
      </w:r>
      <w:r w:rsidRPr="00222EA2">
        <w:rPr>
          <w:rStyle w:val="StyleUnderline"/>
        </w:rPr>
        <w:t xml:space="preserve"> </w:t>
      </w:r>
      <w:r>
        <w:t>on ABC’s “This Week” Sunday morning. “But I also think it’s important to remember that some of our best sources in war against radical Islamic terrorism are Muslims, both in this country and overseas.”</w:t>
      </w:r>
    </w:p>
    <w:p w:rsidR="00827B6B" w:rsidRDefault="00827B6B" w:rsidP="00827B6B">
      <w:r>
        <w:t xml:space="preserve">The Kentucky Republican said the legality of the order would be decided in the courts. </w:t>
      </w:r>
    </w:p>
    <w:p w:rsidR="00827B6B" w:rsidRDefault="00827B6B" w:rsidP="00827B6B">
      <w:r w:rsidRPr="00222EA2">
        <w:rPr>
          <w:rStyle w:val="StyleUnderline"/>
        </w:rPr>
        <w:t>“If they’re looking to tighten the vetting process, who would be against that?” McConnell said</w:t>
      </w:r>
      <w:r>
        <w:t>. “But I am opposed to a religious test. The courts are going to determine whether this is too broad.”</w:t>
      </w:r>
    </w:p>
    <w:p w:rsidR="00827B6B" w:rsidRDefault="00827B6B" w:rsidP="00827B6B">
      <w:pPr>
        <w:rPr>
          <w:rStyle w:val="StyleUnderline"/>
        </w:rPr>
      </w:pPr>
      <w:r w:rsidRPr="00222EA2">
        <w:rPr>
          <w:rStyle w:val="StyleUnderline"/>
        </w:rPr>
        <w:t xml:space="preserve">House Speaker Paul D. </w:t>
      </w:r>
      <w:r w:rsidRPr="00222EA2">
        <w:rPr>
          <w:rStyle w:val="StyleUnderline"/>
          <w:highlight w:val="yellow"/>
        </w:rPr>
        <w:t>Ryan backed the order</w:t>
      </w:r>
      <w:r w:rsidRPr="00222EA2">
        <w:rPr>
          <w:rStyle w:val="StyleUnderline"/>
        </w:rPr>
        <w:t xml:space="preserve">, </w:t>
      </w:r>
      <w:r w:rsidRPr="00222EA2">
        <w:rPr>
          <w:rStyle w:val="StyleUnderline"/>
          <w:highlight w:val="yellow"/>
        </w:rPr>
        <w:t>saying</w:t>
      </w:r>
      <w:r w:rsidRPr="00222EA2">
        <w:rPr>
          <w:rStyle w:val="StyleUnderline"/>
        </w:rPr>
        <w:t xml:space="preserve"> in a statement, “We are a compassionate nation, and I support the refugee resettlement program, but </w:t>
      </w:r>
      <w:r w:rsidRPr="00222EA2">
        <w:rPr>
          <w:rStyle w:val="StyleUnderline"/>
          <w:highlight w:val="yellow"/>
        </w:rPr>
        <w:t>it’s time to reevaluate and strengthen the visa vetting process</w:t>
      </w:r>
      <w:r w:rsidRPr="00222EA2">
        <w:rPr>
          <w:rStyle w:val="StyleUnderline"/>
        </w:rPr>
        <w:t xml:space="preserve">. … </w:t>
      </w:r>
      <w:r w:rsidRPr="00222EA2">
        <w:rPr>
          <w:rStyle w:val="StyleUnderline"/>
          <w:highlight w:val="yellow"/>
        </w:rPr>
        <w:t>President Trump is right to make sure we are doing everything possible to know exactly who is entering our country</w:t>
      </w:r>
      <w:r w:rsidRPr="00222EA2">
        <w:rPr>
          <w:rStyle w:val="StyleUnderline"/>
        </w:rPr>
        <w:t>.”</w:t>
      </w:r>
    </w:p>
    <w:p w:rsidR="00827B6B" w:rsidRPr="00827B6B" w:rsidRDefault="00827B6B" w:rsidP="00827B6B"/>
    <w:p w:rsidR="00827B6B" w:rsidRDefault="00827B6B" w:rsidP="00827B6B">
      <w:pPr>
        <w:pStyle w:val="Heading2"/>
      </w:pPr>
      <w:r>
        <w:t>AT: Diplomacy ADV</w:t>
      </w:r>
    </w:p>
    <w:p w:rsidR="00250B9A" w:rsidRDefault="00250B9A" w:rsidP="00250B9A">
      <w:pPr>
        <w:pStyle w:val="Heading3"/>
      </w:pPr>
      <w:r>
        <w:t>Alt Causes – US Cred Decline</w:t>
      </w:r>
    </w:p>
    <w:p w:rsidR="00250B9A" w:rsidRDefault="00250B9A" w:rsidP="00250B9A">
      <w:pPr>
        <w:pStyle w:val="Heading4"/>
      </w:pPr>
      <w:r>
        <w:t xml:space="preserve">US credibility alt causes- Trump, fake news, propaganda </w:t>
      </w:r>
    </w:p>
    <w:p w:rsidR="00250B9A" w:rsidRPr="00704FEA" w:rsidRDefault="00250B9A" w:rsidP="00250B9A">
      <w:r w:rsidRPr="00704FEA">
        <w:rPr>
          <w:rStyle w:val="Style13ptBold"/>
        </w:rPr>
        <w:t>Blinken 17</w:t>
      </w:r>
      <w:r w:rsidRPr="00704FEA">
        <w:t xml:space="preserve"> (Antony J., a New York Times contributing Op-Ed writer, covers foreign affairs and diplomacy, "How America Is Losing the Credibility War", 4/18/17, https://www.nytimes.com/2017/04/18/opinion/how-america-is-losing-the-credibility-war.html</w:t>
      </w:r>
      <w:r>
        <w:t>)</w:t>
      </w:r>
    </w:p>
    <w:p w:rsidR="00250B9A" w:rsidRPr="00704FEA" w:rsidRDefault="00250B9A" w:rsidP="00250B9A">
      <w:pPr>
        <w:rPr>
          <w:u w:val="single"/>
        </w:rPr>
      </w:pPr>
      <w:r w:rsidRPr="00704FEA">
        <w:rPr>
          <w:u w:val="single"/>
        </w:rPr>
        <w:t xml:space="preserve">In times of crisis, </w:t>
      </w:r>
      <w:r w:rsidRPr="00704FEA">
        <w:rPr>
          <w:highlight w:val="cyan"/>
          <w:u w:val="single"/>
        </w:rPr>
        <w:t>credibility is</w:t>
      </w:r>
      <w:r w:rsidRPr="00704FEA">
        <w:rPr>
          <w:u w:val="single"/>
        </w:rPr>
        <w:t xml:space="preserve"> an </w:t>
      </w:r>
      <w:r w:rsidRPr="00704FEA">
        <w:rPr>
          <w:highlight w:val="cyan"/>
          <w:u w:val="single"/>
        </w:rPr>
        <w:t>American president’s most valuable currency</w:t>
      </w:r>
      <w:r w:rsidRPr="00704FEA">
        <w:rPr>
          <w:u w:val="single"/>
        </w:rPr>
        <w:t xml:space="preserve">. It’s one thing for a foreign partner to doubt a president’s judgment; </w:t>
      </w:r>
      <w:r w:rsidRPr="00704FEA">
        <w:rPr>
          <w:highlight w:val="cyan"/>
          <w:u w:val="single"/>
        </w:rPr>
        <w:t>it’s</w:t>
      </w:r>
      <w:r w:rsidRPr="00704FEA">
        <w:rPr>
          <w:u w:val="single"/>
        </w:rPr>
        <w:t xml:space="preserve"> entirely more </w:t>
      </w:r>
      <w:r w:rsidRPr="00704FEA">
        <w:rPr>
          <w:highlight w:val="cyan"/>
          <w:u w:val="single"/>
        </w:rPr>
        <w:t>debilitating when</w:t>
      </w:r>
      <w:r w:rsidRPr="00704FEA">
        <w:rPr>
          <w:u w:val="single"/>
        </w:rPr>
        <w:t xml:space="preserve"> that </w:t>
      </w:r>
      <w:r w:rsidRPr="00704FEA">
        <w:rPr>
          <w:highlight w:val="cyan"/>
          <w:u w:val="single"/>
        </w:rPr>
        <w:t>partner doubts the president</w:t>
      </w:r>
      <w:r w:rsidRPr="00704FEA">
        <w:rPr>
          <w:u w:val="single"/>
        </w:rPr>
        <w:t>’s word.</w:t>
      </w:r>
    </w:p>
    <w:p w:rsidR="00250B9A" w:rsidRPr="00704FEA" w:rsidRDefault="00250B9A" w:rsidP="00250B9A">
      <w:pPr>
        <w:rPr>
          <w:u w:val="single"/>
        </w:rPr>
      </w:pPr>
      <w:r w:rsidRPr="00704FEA">
        <w:rPr>
          <w:highlight w:val="cyan"/>
        </w:rPr>
        <w:t>As</w:t>
      </w:r>
      <w:r>
        <w:t xml:space="preserve"> President </w:t>
      </w:r>
      <w:r w:rsidRPr="00704FEA">
        <w:rPr>
          <w:highlight w:val="cyan"/>
          <w:u w:val="single"/>
        </w:rPr>
        <w:t>Trump confronts</w:t>
      </w:r>
      <w:r>
        <w:t xml:space="preserve"> the </w:t>
      </w:r>
      <w:r w:rsidRPr="00704FEA">
        <w:rPr>
          <w:u w:val="single"/>
        </w:rPr>
        <w:t>twin challenges of</w:t>
      </w:r>
      <w:r>
        <w:t xml:space="preserve"> North Korea and </w:t>
      </w:r>
      <w:r w:rsidRPr="00704FEA">
        <w:rPr>
          <w:highlight w:val="cyan"/>
          <w:u w:val="single"/>
        </w:rPr>
        <w:t>Syria,</w:t>
      </w:r>
      <w:r w:rsidRPr="00704FEA">
        <w:rPr>
          <w:highlight w:val="cyan"/>
        </w:rPr>
        <w:t xml:space="preserve"> </w:t>
      </w:r>
      <w:r w:rsidRPr="00704FEA">
        <w:rPr>
          <w:highlight w:val="cyan"/>
          <w:u w:val="single"/>
        </w:rPr>
        <w:t>he must overcome a credibility gap of his own making.</w:t>
      </w:r>
      <w:r>
        <w:t xml:space="preserve"> </w:t>
      </w:r>
      <w:r w:rsidRPr="00704FEA">
        <w:rPr>
          <w:u w:val="single"/>
        </w:rPr>
        <w:t xml:space="preserve">His insistence on remaining the most </w:t>
      </w:r>
      <w:r w:rsidRPr="00704FEA">
        <w:rPr>
          <w:highlight w:val="cyan"/>
          <w:u w:val="single"/>
        </w:rPr>
        <w:t>prominent consumer</w:t>
      </w:r>
      <w:r w:rsidRPr="00704FEA">
        <w:rPr>
          <w:u w:val="single"/>
        </w:rPr>
        <w:t xml:space="preserve"> and purveyor </w:t>
      </w:r>
      <w:r w:rsidRPr="00704FEA">
        <w:rPr>
          <w:highlight w:val="cyan"/>
          <w:u w:val="single"/>
        </w:rPr>
        <w:t>of fake news and</w:t>
      </w:r>
      <w:r w:rsidRPr="00704FEA">
        <w:rPr>
          <w:u w:val="single"/>
        </w:rPr>
        <w:t xml:space="preserve"> conspiracy </w:t>
      </w:r>
      <w:r w:rsidRPr="00704FEA">
        <w:rPr>
          <w:highlight w:val="cyan"/>
          <w:u w:val="single"/>
        </w:rPr>
        <w:t>theories</w:t>
      </w:r>
      <w:r>
        <w:t xml:space="preserve"> is not only corrosive of our democracy </w:t>
      </w:r>
      <w:r w:rsidRPr="00704FEA">
        <w:rPr>
          <w:u w:val="single"/>
        </w:rPr>
        <w:t xml:space="preserve">— </w:t>
      </w:r>
      <w:r w:rsidRPr="00704FEA">
        <w:rPr>
          <w:highlight w:val="cyan"/>
          <w:u w:val="single"/>
        </w:rPr>
        <w:t xml:space="preserve">it’s dangerous to </w:t>
      </w:r>
      <w:r w:rsidRPr="00704FEA">
        <w:rPr>
          <w:u w:val="single"/>
        </w:rPr>
        <w:t xml:space="preserve">our </w:t>
      </w:r>
      <w:r w:rsidRPr="00704FEA">
        <w:rPr>
          <w:highlight w:val="cyan"/>
          <w:u w:val="single"/>
        </w:rPr>
        <w:t>national security</w:t>
      </w:r>
      <w:r w:rsidRPr="00704FEA">
        <w:rPr>
          <w:u w:val="single"/>
        </w:rPr>
        <w:t xml:space="preserve">. Every </w:t>
      </w:r>
      <w:r w:rsidRPr="00704FEA">
        <w:rPr>
          <w:highlight w:val="cyan"/>
          <w:u w:val="single"/>
        </w:rPr>
        <w:t>fact-averse tweet devalues his credibility</w:t>
      </w:r>
      <w:r w:rsidRPr="00704FEA">
        <w:rPr>
          <w:u w:val="single"/>
        </w:rPr>
        <w:t xml:space="preserve"> at home and around the world</w:t>
      </w:r>
      <w:r>
        <w:t xml:space="preserve">. This matters more than ever when </w:t>
      </w:r>
      <w:r w:rsidRPr="00704FEA">
        <w:rPr>
          <w:u w:val="single"/>
        </w:rPr>
        <w:t>misinformation is a weapon of choice for our most dangerous adversaries.</w:t>
      </w:r>
    </w:p>
    <w:p w:rsidR="00250B9A" w:rsidRDefault="00250B9A" w:rsidP="00250B9A">
      <w:r>
        <w:t xml:space="preserve">Part of the problem is that </w:t>
      </w:r>
      <w:r w:rsidRPr="00704FEA">
        <w:rPr>
          <w:u w:val="single"/>
        </w:rPr>
        <w:t xml:space="preserve">Mr. </w:t>
      </w:r>
      <w:r w:rsidRPr="00704FEA">
        <w:rPr>
          <w:highlight w:val="cyan"/>
          <w:u w:val="single"/>
        </w:rPr>
        <w:t>Trump’s</w:t>
      </w:r>
      <w:r w:rsidRPr="00704FEA">
        <w:rPr>
          <w:u w:val="single"/>
        </w:rPr>
        <w:t xml:space="preserve"> itchy </w:t>
      </w:r>
      <w:r w:rsidRPr="00704FEA">
        <w:rPr>
          <w:highlight w:val="cyan"/>
          <w:u w:val="single"/>
        </w:rPr>
        <w:t>Twitter</w:t>
      </w:r>
      <w:r w:rsidRPr="00704FEA">
        <w:rPr>
          <w:u w:val="single"/>
        </w:rPr>
        <w:t xml:space="preserve"> finger can’t resist bluster.</w:t>
      </w:r>
      <w:r>
        <w:t xml:space="preserve"> A series of sophomoric presidential missives — “North Korea is behaving very badly”; “North Korea is looking for trouble”; if China won’t help, “we will solve the problem without them! U.S.A.”; North Korea’s quest for a nuclear-tipped ICBM “won’t happen!” — has given Pyongyang a rare chance to take the high road. “Trump is always making provocations with his aggressive words,” its vice foreign minister declared.</w:t>
      </w:r>
    </w:p>
    <w:p w:rsidR="00250B9A" w:rsidRPr="00704FEA" w:rsidRDefault="00250B9A" w:rsidP="00250B9A">
      <w:pPr>
        <w:rPr>
          <w:u w:val="single"/>
        </w:rPr>
      </w:pPr>
      <w:r w:rsidRPr="00704FEA">
        <w:rPr>
          <w:u w:val="single"/>
        </w:rPr>
        <w:t xml:space="preserve">Presidential bravado </w:t>
      </w:r>
      <w:r w:rsidRPr="00704FEA">
        <w:rPr>
          <w:highlight w:val="cyan"/>
          <w:u w:val="single"/>
        </w:rPr>
        <w:t>also risks No</w:t>
      </w:r>
      <w:r w:rsidRPr="00704FEA">
        <w:rPr>
          <w:u w:val="single"/>
        </w:rPr>
        <w:t xml:space="preserve">rth </w:t>
      </w:r>
      <w:r w:rsidRPr="00704FEA">
        <w:rPr>
          <w:highlight w:val="cyan"/>
          <w:u w:val="single"/>
        </w:rPr>
        <w:t>Ko</w:t>
      </w:r>
      <w:r w:rsidRPr="00704FEA">
        <w:rPr>
          <w:u w:val="single"/>
        </w:rPr>
        <w:t xml:space="preserve">rea </w:t>
      </w:r>
      <w:r w:rsidRPr="00704FEA">
        <w:rPr>
          <w:highlight w:val="cyan"/>
          <w:u w:val="single"/>
        </w:rPr>
        <w:t>taking him at his word</w:t>
      </w:r>
      <w:r w:rsidRPr="00704FEA">
        <w:rPr>
          <w:u w:val="single"/>
        </w:rPr>
        <w:t>, and miscalculating accordingly</w:t>
      </w:r>
      <w:r>
        <w:t xml:space="preserve">. Loose threats of pre-emptive military attacks could cause its leader, Kim Jong-un, to shoot first and worry about the consequences later — perhaps striking South Korea with conventional weapons to remind the world what he is capable of, if the United States seeks to eliminate his nuclear program. </w:t>
      </w:r>
      <w:r w:rsidRPr="00704FEA">
        <w:rPr>
          <w:u w:val="single"/>
        </w:rPr>
        <w:t xml:space="preserve">That’s </w:t>
      </w:r>
      <w:r w:rsidRPr="00704FEA">
        <w:rPr>
          <w:highlight w:val="cyan"/>
          <w:u w:val="single"/>
        </w:rPr>
        <w:t>a quick path to conflict</w:t>
      </w:r>
      <w:r w:rsidRPr="00704FEA">
        <w:rPr>
          <w:u w:val="single"/>
        </w:rPr>
        <w:t xml:space="preserve"> with a volatile and nuclear-armed adversary.</w:t>
      </w:r>
    </w:p>
    <w:p w:rsidR="00250B9A" w:rsidRDefault="00250B9A" w:rsidP="00250B9A">
      <w:r w:rsidRPr="00704FEA">
        <w:rPr>
          <w:u w:val="single"/>
        </w:rPr>
        <w:t>Equally problematic is Mr. Trump’s challenged relationship with veracity</w:t>
      </w:r>
      <w:r>
        <w:t>, documented almost daily by independent fact-checking organizations. The greatest hits include his repeatedly debunked claim that former President Obama tapped his phones, that a nonexistent terrorist attack occurred in Sweden, that Germany owes NATO vast sums of money, that Mr. Obama released more than 100 detainees from Guantánamo who returned to the battlefield and that Democrats made up allegations about Russian efforts to influence our election. Mr. Trump’s canards risk undermining his ability to counter propaganda from our adversaries.</w:t>
      </w:r>
    </w:p>
    <w:p w:rsidR="00250B9A" w:rsidRPr="00704FEA" w:rsidRDefault="00250B9A" w:rsidP="00250B9A">
      <w:pPr>
        <w:rPr>
          <w:u w:val="single"/>
        </w:rPr>
      </w:pPr>
      <w:r>
        <w:t xml:space="preserve">The president was rightly applauded for striking back smartly against the Assad regime in Syria for its use of chemical weapons. But </w:t>
      </w:r>
      <w:r w:rsidRPr="00704FEA">
        <w:rPr>
          <w:u w:val="single"/>
        </w:rPr>
        <w:t>his response incited an information war in which President Bashar al-Assad and his Russian enablers have sought to escape blame for the atrocity.</w:t>
      </w:r>
    </w:p>
    <w:p w:rsidR="00250B9A" w:rsidRDefault="00250B9A" w:rsidP="00250B9A">
      <w:r>
        <w:t>Their tactics have ranged from advancing alternative scenarios — for example, alleging it was American warplanes that bombed a terrorist warehouse full of sarin gas — to asserting that the evidence proffered by the United States was fabricated. We don’t know where “those dead children were killed,” Mr. Assad asserted, adding, “Were they dead at all?”</w:t>
      </w:r>
    </w:p>
    <w:p w:rsidR="00250B9A" w:rsidRDefault="00250B9A" w:rsidP="00250B9A">
      <w:r>
        <w:t>Mr. Putin is a master at this game, throwing out falsehoods to confuse casual consumers of the news while creating a phony equivalence between Western governments and media, and his own. An army of bots and trolls and RT, the Kremlin’s international propaganda network, carry his false flags around the world. In this way, every source of information is suspect, and there is no objective truth.</w:t>
      </w:r>
    </w:p>
    <w:p w:rsidR="00250B9A" w:rsidRDefault="00250B9A" w:rsidP="00250B9A">
      <w:r>
        <w:t>During the crisis caused by Russia’s military aggression against Ukraine in 2014, I worked with colleagues in the Obama administration to convince people in other countries that Russian troops were indeed in the eastern Ukrainian region of Donbass, that Moscow was arming and directing the separatists, and that it was the separatists, using a missile launcher driven in from Russia, that shot down a Malaysian passenger airliner, killing all onboard.</w:t>
      </w:r>
    </w:p>
    <w:p w:rsidR="00250B9A" w:rsidRDefault="00250B9A" w:rsidP="00250B9A">
      <w:r>
        <w:t>We spent hours negotiating with the intelligence community about what information we could declassify, marshaling open-source evidence and working on fact-based presentations for our allies and the media.</w:t>
      </w:r>
    </w:p>
    <w:p w:rsidR="00250B9A" w:rsidRDefault="00250B9A" w:rsidP="00250B9A">
      <w:r>
        <w:t>Mr. Putin’s propaganda campaigns made our job tougher than expected. But we had one trump card that usually carried the day: President Obama’s credibility. Foreign leaders trusted his word, even when they disagreed with his policies.</w:t>
      </w:r>
    </w:p>
    <w:p w:rsidR="00250B9A" w:rsidRDefault="00250B9A" w:rsidP="00250B9A">
      <w:r>
        <w:t>President John F. Kennedy demonstrated the value of presidential credibility at the height of the Cuban missile crisis, when he sent emissaries to America’s allies in October 1962 to secure support for the quarantine of Cuba. He designated Dean Acheson, the former secretary of state, to deal with Washington’s prickliest partner — President Charles de Gaulle of France.</w:t>
      </w:r>
    </w:p>
    <w:p w:rsidR="00250B9A" w:rsidRPr="00704FEA" w:rsidRDefault="00250B9A" w:rsidP="00250B9A">
      <w:pPr>
        <w:rPr>
          <w:u w:val="single"/>
        </w:rPr>
      </w:pPr>
      <w:r>
        <w:t>When Acheson offered to show de Gaulle spy plane imagery to back up the claim that the Soviet Union had deployed nuclear missiles 90 miles from American shores, de Gaulle threw up his hands and said he needed no such evidence. “</w:t>
      </w:r>
      <w:r w:rsidRPr="00704FEA">
        <w:rPr>
          <w:u w:val="single"/>
        </w:rPr>
        <w:t>The word of the president of the United States is good enough for me.”</w:t>
      </w:r>
    </w:p>
    <w:p w:rsidR="00250B9A" w:rsidRDefault="00250B9A" w:rsidP="00250B9A">
      <w:pPr>
        <w:rPr>
          <w:u w:val="single"/>
        </w:rPr>
      </w:pPr>
      <w:r w:rsidRPr="00704FEA">
        <w:rPr>
          <w:u w:val="single"/>
        </w:rPr>
        <w:t xml:space="preserve">If Mr. </w:t>
      </w:r>
      <w:r w:rsidRPr="00704FEA">
        <w:rPr>
          <w:highlight w:val="cyan"/>
          <w:u w:val="single"/>
        </w:rPr>
        <w:t>Trump continues to spread</w:t>
      </w:r>
      <w:r w:rsidRPr="00704FEA">
        <w:rPr>
          <w:u w:val="single"/>
        </w:rPr>
        <w:t xml:space="preserve"> his own </w:t>
      </w:r>
      <w:r w:rsidRPr="00704FEA">
        <w:rPr>
          <w:highlight w:val="cyan"/>
          <w:u w:val="single"/>
        </w:rPr>
        <w:t>misinformation</w:t>
      </w:r>
      <w:r w:rsidRPr="00704FEA">
        <w:rPr>
          <w:u w:val="single"/>
        </w:rPr>
        <w:t xml:space="preserve"> on matters large and small, </w:t>
      </w:r>
      <w:r w:rsidRPr="00704FEA">
        <w:rPr>
          <w:highlight w:val="cyan"/>
          <w:u w:val="single"/>
        </w:rPr>
        <w:t>he will cede</w:t>
      </w:r>
      <w:r w:rsidRPr="00704FEA">
        <w:rPr>
          <w:u w:val="single"/>
        </w:rPr>
        <w:t xml:space="preserve"> </w:t>
      </w:r>
      <w:r w:rsidRPr="00704FEA">
        <w:rPr>
          <w:highlight w:val="cyan"/>
          <w:u w:val="single"/>
        </w:rPr>
        <w:t>that advantage</w:t>
      </w:r>
      <w:r w:rsidRPr="00704FEA">
        <w:rPr>
          <w:u w:val="single"/>
        </w:rPr>
        <w:t xml:space="preserve"> and America will be seen like any other country </w:t>
      </w:r>
      <w:r>
        <w:t>— which is just what our adversaries want.</w:t>
      </w:r>
      <w:r w:rsidRPr="00704FEA">
        <w:rPr>
          <w:u w:val="single"/>
        </w:rPr>
        <w:t xml:space="preserve"> This will complicate his administration’s ability to rally others against threats to our national security.</w:t>
      </w:r>
    </w:p>
    <w:p w:rsidR="00250B9A" w:rsidRDefault="00250B9A" w:rsidP="00250B9A"/>
    <w:p w:rsidR="00250B9A" w:rsidRDefault="00250B9A" w:rsidP="00250B9A">
      <w:pPr>
        <w:pStyle w:val="Heading4"/>
      </w:pPr>
      <w:r>
        <w:t xml:space="preserve">Iran Deal withdrawal crushes US credibility with allies- there’s no going back </w:t>
      </w:r>
    </w:p>
    <w:p w:rsidR="00250B9A" w:rsidRPr="00514DC0" w:rsidRDefault="00250B9A" w:rsidP="00250B9A">
      <w:r w:rsidRPr="0070449A">
        <w:rPr>
          <w:rStyle w:val="Style13ptBold"/>
        </w:rPr>
        <w:t>Al-Gharbi 18</w:t>
      </w:r>
      <w:r w:rsidRPr="00514DC0">
        <w:t xml:space="preserve"> (Musa, a Paul F. Lazarsfeld Fellow in sociology at Columbia University, and reporter at The New Republic, "How to Torpedo U.S. Credibility", 5/9/18, https://newrepublic.com/article/148364/torpedo-us-credibility</w:t>
      </w:r>
      <w:r>
        <w:t>)</w:t>
      </w:r>
    </w:p>
    <w:p w:rsidR="00250B9A" w:rsidRPr="00514DC0" w:rsidRDefault="00250B9A" w:rsidP="00250B9A">
      <w:pPr>
        <w:rPr>
          <w:u w:val="single"/>
        </w:rPr>
      </w:pPr>
      <w:r>
        <w:t xml:space="preserve">Just one problem: </w:t>
      </w:r>
      <w:r w:rsidRPr="0070449A">
        <w:t>Credibility</w:t>
      </w:r>
      <w:r>
        <w:t xml:space="preserve"> has nothing to do with following through on one’s word. With regards to threats, for instance, </w:t>
      </w:r>
      <w:r w:rsidRPr="00514DC0">
        <w:rPr>
          <w:u w:val="single"/>
        </w:rPr>
        <w:t>empirical studies overwhelmingly show that no one looks back at their rivals’ previous statements and tabulates their follow-through record. What matters are the stakes a country has in a particular outcome and the power dynamics between the countries in question.</w:t>
      </w:r>
    </w:p>
    <w:p w:rsidR="00250B9A" w:rsidRPr="00514DC0" w:rsidRDefault="00250B9A" w:rsidP="00250B9A">
      <w:pPr>
        <w:rPr>
          <w:rStyle w:val="Emphasis"/>
        </w:rPr>
      </w:pPr>
      <w:r>
        <w:t xml:space="preserve">With regards to agreements, </w:t>
      </w:r>
      <w:r w:rsidRPr="00514DC0">
        <w:rPr>
          <w:u w:val="single"/>
        </w:rPr>
        <w:t xml:space="preserve">strategic </w:t>
      </w:r>
      <w:r w:rsidRPr="0070449A">
        <w:rPr>
          <w:highlight w:val="cyan"/>
          <w:u w:val="single"/>
        </w:rPr>
        <w:t>credibility boils down to</w:t>
      </w:r>
      <w:r w:rsidRPr="00514DC0">
        <w:rPr>
          <w:u w:val="single"/>
        </w:rPr>
        <w:t xml:space="preserve"> whether or not potential allies have a sense that if they throw in their lot with you, it will likely work out well for them.</w:t>
      </w:r>
      <w:r>
        <w:t xml:space="preserve"> This is all people really care about when they are considering an alliance: </w:t>
      </w:r>
      <w:r w:rsidRPr="0070449A">
        <w:rPr>
          <w:highlight w:val="cyan"/>
        </w:rPr>
        <w:t>a positive outcome</w:t>
      </w:r>
      <w:r>
        <w:t xml:space="preserve">. And by this standard, </w:t>
      </w:r>
      <w:r w:rsidRPr="0070449A">
        <w:rPr>
          <w:rStyle w:val="Emphasis"/>
          <w:highlight w:val="cyan"/>
        </w:rPr>
        <w:t>reneging on the Iran Deal is disastrous for American credibility.</w:t>
      </w:r>
    </w:p>
    <w:p w:rsidR="00250B9A" w:rsidRDefault="00250B9A" w:rsidP="00250B9A">
      <w:r w:rsidRPr="0070449A">
        <w:rPr>
          <w:u w:val="single"/>
        </w:rPr>
        <w:t>The JCPOA</w:t>
      </w:r>
      <w:r>
        <w:t xml:space="preserve">, taken at face value, </w:t>
      </w:r>
      <w:r w:rsidRPr="0070449A">
        <w:rPr>
          <w:u w:val="single"/>
        </w:rPr>
        <w:t>was a landmark agreement</w:t>
      </w:r>
      <w:r>
        <w:t xml:space="preserve">, showing that even some of the world’s most difficult and pressing problems could be peaceably resolved through good-faith multilateral cooperation. By a number of expert accounts, </w:t>
      </w:r>
      <w:r w:rsidRPr="0070449A">
        <w:rPr>
          <w:highlight w:val="cyan"/>
          <w:u w:val="single"/>
        </w:rPr>
        <w:t>the deal worked.</w:t>
      </w:r>
      <w:r w:rsidRPr="0070449A">
        <w:rPr>
          <w:u w:val="single"/>
        </w:rPr>
        <w:t xml:space="preserve"> In recent weeks several senior U.S. military officers and Israeli security officials have forcefully urged the president to stick to the deal—</w:t>
      </w:r>
      <w:r w:rsidRPr="0070449A">
        <w:rPr>
          <w:highlight w:val="cyan"/>
          <w:u w:val="single"/>
        </w:rPr>
        <w:t>in the interest of</w:t>
      </w:r>
      <w:r w:rsidRPr="0070449A">
        <w:rPr>
          <w:u w:val="single"/>
        </w:rPr>
        <w:t xml:space="preserve"> U.S. and Israeli national security, and for the sake of </w:t>
      </w:r>
      <w:r w:rsidRPr="0070449A">
        <w:rPr>
          <w:highlight w:val="cyan"/>
          <w:u w:val="single"/>
        </w:rPr>
        <w:t>U.S. credibility in the world</w:t>
      </w:r>
      <w:r w:rsidRPr="0070449A">
        <w:rPr>
          <w:highlight w:val="cyan"/>
        </w:rPr>
        <w:t>.</w:t>
      </w:r>
      <w:r>
        <w:t xml:space="preserve"> The IAEA certified Iran as fully compliant with the terms of the agreement. The other parties to the agreement verified this intelligence and urged the United States to rely on IAEA reports and stick to international agreements. To no avail.</w:t>
      </w:r>
    </w:p>
    <w:p w:rsidR="00250B9A" w:rsidRDefault="00250B9A" w:rsidP="00250B9A">
      <w:r w:rsidRPr="0070449A">
        <w:rPr>
          <w:highlight w:val="cyan"/>
          <w:u w:val="single"/>
        </w:rPr>
        <w:t xml:space="preserve">Leading up to the deal, </w:t>
      </w:r>
      <w:r w:rsidRPr="0070449A">
        <w:rPr>
          <w:u w:val="single"/>
        </w:rPr>
        <w:t xml:space="preserve">many </w:t>
      </w:r>
      <w:r w:rsidRPr="0070449A">
        <w:rPr>
          <w:highlight w:val="cyan"/>
          <w:u w:val="single"/>
        </w:rPr>
        <w:t>countries took hits to</w:t>
      </w:r>
      <w:r w:rsidRPr="0070449A">
        <w:rPr>
          <w:u w:val="single"/>
        </w:rPr>
        <w:t xml:space="preserve"> their </w:t>
      </w:r>
      <w:r w:rsidRPr="0070449A">
        <w:rPr>
          <w:highlight w:val="cyan"/>
          <w:u w:val="single"/>
        </w:rPr>
        <w:t>own economies</w:t>
      </w:r>
      <w:r w:rsidRPr="0070449A">
        <w:rPr>
          <w:u w:val="single"/>
        </w:rPr>
        <w:t xml:space="preserve"> in order to “bring Iran to the negotiating table” through sanctions,</w:t>
      </w:r>
      <w:r>
        <w:t xml:space="preserve"> while their negotiators spent years hammering out the details of one of the most comprehensive multilateral arms-control agreements ever produced. </w:t>
      </w:r>
      <w:r w:rsidRPr="0070449A">
        <w:rPr>
          <w:highlight w:val="cyan"/>
          <w:u w:val="single"/>
        </w:rPr>
        <w:t>The deal</w:t>
      </w:r>
      <w:r w:rsidRPr="0070449A">
        <w:rPr>
          <w:u w:val="single"/>
        </w:rPr>
        <w:t xml:space="preserve"> has subsequently </w:t>
      </w:r>
      <w:r w:rsidRPr="0070449A">
        <w:rPr>
          <w:highlight w:val="cyan"/>
          <w:u w:val="single"/>
        </w:rPr>
        <w:t>proved to be an economic boon</w:t>
      </w:r>
      <w:r w:rsidRPr="0070449A">
        <w:rPr>
          <w:u w:val="single"/>
        </w:rPr>
        <w:t xml:space="preserve"> not just </w:t>
      </w:r>
      <w:r w:rsidRPr="0070449A">
        <w:rPr>
          <w:highlight w:val="cyan"/>
          <w:u w:val="single"/>
        </w:rPr>
        <w:t>for</w:t>
      </w:r>
      <w:r w:rsidRPr="0070449A">
        <w:rPr>
          <w:u w:val="single"/>
        </w:rPr>
        <w:t xml:space="preserve"> Iran, but also </w:t>
      </w:r>
      <w:r w:rsidRPr="0070449A">
        <w:rPr>
          <w:highlight w:val="cyan"/>
          <w:u w:val="single"/>
        </w:rPr>
        <w:t>the EU and China</w:t>
      </w:r>
      <w:r>
        <w:t>, thanks to Iran’s oil and gas resources.</w:t>
      </w:r>
    </w:p>
    <w:p w:rsidR="00250B9A" w:rsidRPr="00250B9A" w:rsidRDefault="00250B9A" w:rsidP="00250B9A">
      <w:r w:rsidRPr="0070449A">
        <w:rPr>
          <w:u w:val="single"/>
        </w:rPr>
        <w:t>Then the U.S. president withdrew, casting the entire deal into jeopardy. Not just Iran, or future rogue states, but also</w:t>
      </w:r>
      <w:r w:rsidRPr="0070449A">
        <w:rPr>
          <w:rStyle w:val="Emphasis"/>
        </w:rPr>
        <w:t xml:space="preserve"> </w:t>
      </w:r>
      <w:r w:rsidRPr="0070449A">
        <w:rPr>
          <w:rStyle w:val="Emphasis"/>
          <w:highlight w:val="cyan"/>
        </w:rPr>
        <w:t>key European allies must</w:t>
      </w:r>
      <w:r w:rsidRPr="0070449A">
        <w:rPr>
          <w:rStyle w:val="Emphasis"/>
        </w:rPr>
        <w:t xml:space="preserve"> now </w:t>
      </w:r>
      <w:r w:rsidRPr="0070449A">
        <w:rPr>
          <w:rStyle w:val="Emphasis"/>
          <w:highlight w:val="cyan"/>
        </w:rPr>
        <w:t>reevaluate the way they deal with the U.S.</w:t>
      </w:r>
      <w:r w:rsidRPr="0070449A">
        <w:rPr>
          <w:rStyle w:val="Emphasis"/>
        </w:rPr>
        <w:t xml:space="preserve"> </w:t>
      </w:r>
      <w:r>
        <w:t>And this makes the outcomes Trump is aiming for by withdrawing from the deal far less likely to be realized.</w:t>
      </w:r>
    </w:p>
    <w:p w:rsidR="00827B6B" w:rsidRDefault="0051787C" w:rsidP="00827B6B">
      <w:pPr>
        <w:pStyle w:val="Heading3"/>
      </w:pPr>
      <w:r>
        <w:t>No Syria Escalation to US/Russia War</w:t>
      </w:r>
    </w:p>
    <w:p w:rsidR="00827B6B" w:rsidRDefault="00827B6B" w:rsidP="00827B6B">
      <w:pPr>
        <w:pStyle w:val="Heading4"/>
      </w:pPr>
      <w:r>
        <w:t>Syrian situation won’t cause US Russia war.</w:t>
      </w:r>
    </w:p>
    <w:p w:rsidR="00827B6B" w:rsidRPr="000E2A43" w:rsidRDefault="00827B6B" w:rsidP="00827B6B">
      <w:pPr>
        <w:rPr>
          <w:rStyle w:val="Style13ptBold"/>
          <w:b w:val="0"/>
        </w:rPr>
      </w:pPr>
      <w:r>
        <w:rPr>
          <w:rStyle w:val="Style13ptBold"/>
        </w:rPr>
        <w:t>Chabkoun 4/14</w:t>
      </w:r>
      <w:r>
        <w:rPr>
          <w:rStyle w:val="Style13ptBold"/>
          <w:b w:val="0"/>
        </w:rPr>
        <w:t>, (</w:t>
      </w:r>
      <w:r w:rsidRPr="00435A14">
        <w:rPr>
          <w:rStyle w:val="Style13ptBold"/>
          <w:b w:val="0"/>
        </w:rPr>
        <w:t>independent Middle East researcher</w:t>
      </w:r>
      <w:r>
        <w:rPr>
          <w:rStyle w:val="Style13ptBold"/>
          <w:b w:val="0"/>
        </w:rPr>
        <w:t>), “</w:t>
      </w:r>
      <w:r w:rsidRPr="000E2A43">
        <w:rPr>
          <w:rStyle w:val="Style13ptBold"/>
          <w:b w:val="0"/>
        </w:rPr>
        <w:t>No, US strikes on Syria will not start World War III</w:t>
      </w:r>
      <w:r>
        <w:rPr>
          <w:rStyle w:val="Style13ptBold"/>
          <w:b w:val="0"/>
        </w:rPr>
        <w:t xml:space="preserve">,” </w:t>
      </w:r>
      <w:r>
        <w:rPr>
          <w:rStyle w:val="Style13ptBold"/>
          <w:b w:val="0"/>
          <w:i/>
        </w:rPr>
        <w:t>Al Jazeera</w:t>
      </w:r>
      <w:r>
        <w:rPr>
          <w:rStyle w:val="Style13ptBold"/>
          <w:b w:val="0"/>
        </w:rPr>
        <w:t xml:space="preserve">, </w:t>
      </w:r>
      <w:hyperlink r:id="rId26" w:history="1">
        <w:r w:rsidRPr="0025218F">
          <w:rPr>
            <w:rStyle w:val="Hyperlink"/>
            <w:sz w:val="26"/>
          </w:rPr>
          <w:t>https://www.aljazeera.com/indepth/opinion/strikes-syria-start-world-war-iii-180414100309103.html</w:t>
        </w:r>
      </w:hyperlink>
      <w:r>
        <w:rPr>
          <w:rStyle w:val="Style13ptBold"/>
          <w:b w:val="0"/>
        </w:rPr>
        <w:t xml:space="preserve"> </w:t>
      </w:r>
    </w:p>
    <w:p w:rsidR="00827B6B" w:rsidRPr="000E2A43" w:rsidRDefault="00827B6B" w:rsidP="00827B6B">
      <w:pPr>
        <w:rPr>
          <w:sz w:val="16"/>
        </w:rPr>
      </w:pPr>
      <w:r w:rsidRPr="000E2A43">
        <w:rPr>
          <w:sz w:val="16"/>
        </w:rPr>
        <w:t xml:space="preserve">So, just for the record, according to President Trump, foreign policy under Obama should have been masked in secrecy. But </w:t>
      </w:r>
      <w:r w:rsidRPr="000E2A43">
        <w:rPr>
          <w:b/>
          <w:highlight w:val="yellow"/>
          <w:u w:val="single"/>
        </w:rPr>
        <w:t>with Trump</w:t>
      </w:r>
      <w:r w:rsidRPr="000E2A43">
        <w:rPr>
          <w:sz w:val="16"/>
        </w:rPr>
        <w:t xml:space="preserve"> as president, </w:t>
      </w:r>
      <w:r w:rsidRPr="000E2A43">
        <w:rPr>
          <w:rStyle w:val="Emphasis"/>
          <w:highlight w:val="yellow"/>
        </w:rPr>
        <w:t>foreign policy should be</w:t>
      </w:r>
      <w:r w:rsidRPr="000E2A43">
        <w:rPr>
          <w:sz w:val="16"/>
        </w:rPr>
        <w:t xml:space="preserve"> formed and </w:t>
      </w:r>
      <w:r w:rsidRPr="000E2A43">
        <w:rPr>
          <w:rStyle w:val="Emphasis"/>
          <w:highlight w:val="yellow"/>
        </w:rPr>
        <w:t>announced on Twitter</w:t>
      </w:r>
      <w:r w:rsidRPr="000E2A43">
        <w:rPr>
          <w:sz w:val="16"/>
        </w:rPr>
        <w:t>, giving Assad, Russia and Iran a heads up that a vague "something" was coming.</w:t>
      </w:r>
    </w:p>
    <w:p w:rsidR="00827B6B" w:rsidRPr="000E2A43" w:rsidRDefault="00827B6B" w:rsidP="00827B6B">
      <w:pPr>
        <w:rPr>
          <w:sz w:val="16"/>
        </w:rPr>
      </w:pPr>
      <w:r w:rsidRPr="000E2A43">
        <w:rPr>
          <w:sz w:val="16"/>
        </w:rPr>
        <w:t xml:space="preserve">Perhaps to the dismay of the scaremongers on both sides, </w:t>
      </w:r>
      <w:r w:rsidRPr="000E2A43">
        <w:rPr>
          <w:b/>
          <w:highlight w:val="yellow"/>
          <w:u w:val="single"/>
        </w:rPr>
        <w:t>the joke of an attack</w:t>
      </w:r>
      <w:r w:rsidRPr="000E2A43">
        <w:rPr>
          <w:sz w:val="16"/>
        </w:rPr>
        <w:t xml:space="preserve"> that Trump ordered and Theresa May and Emanuel Macron joined in on, </w:t>
      </w:r>
      <w:r w:rsidRPr="000E2A43">
        <w:rPr>
          <w:rStyle w:val="Emphasis"/>
          <w:highlight w:val="yellow"/>
        </w:rPr>
        <w:t>will not change anything, whether in Syria or elsewhere. Nor will it result in an open confrontation between the US and Russia.</w:t>
      </w:r>
      <w:r w:rsidRPr="000E2A43">
        <w:rPr>
          <w:sz w:val="16"/>
        </w:rPr>
        <w:t xml:space="preserve"> </w:t>
      </w:r>
    </w:p>
    <w:p w:rsidR="00827B6B" w:rsidRPr="000E2A43" w:rsidRDefault="00827B6B" w:rsidP="00827B6B">
      <w:pPr>
        <w:rPr>
          <w:sz w:val="16"/>
        </w:rPr>
      </w:pPr>
      <w:r w:rsidRPr="000E2A43">
        <w:rPr>
          <w:b/>
          <w:highlight w:val="yellow"/>
          <w:u w:val="single"/>
        </w:rPr>
        <w:t>These strikes, like the 2017 strike on Shayrat airbase, carefully avoided Russian presence in Syria</w:t>
      </w:r>
      <w:r w:rsidRPr="000E2A43">
        <w:rPr>
          <w:sz w:val="16"/>
        </w:rPr>
        <w:t xml:space="preserve"> and will do nothing to dislodge the Syrian regime from its place. Furthermore, </w:t>
      </w:r>
      <w:r w:rsidRPr="000E2A43">
        <w:rPr>
          <w:b/>
          <w:highlight w:val="yellow"/>
          <w:u w:val="single"/>
        </w:rPr>
        <w:t>they will not change US priorities in Syria, which are simply a continuation of</w:t>
      </w:r>
      <w:r w:rsidRPr="000E2A43">
        <w:rPr>
          <w:sz w:val="16"/>
        </w:rPr>
        <w:t xml:space="preserve"> the Obama administration's </w:t>
      </w:r>
      <w:r w:rsidRPr="000E2A43">
        <w:rPr>
          <w:rStyle w:val="Emphasis"/>
          <w:highlight w:val="yellow"/>
        </w:rPr>
        <w:t>"war on terror" policy.</w:t>
      </w:r>
    </w:p>
    <w:p w:rsidR="00827B6B" w:rsidRDefault="00827B6B" w:rsidP="00827B6B">
      <w:pPr>
        <w:rPr>
          <w:sz w:val="16"/>
        </w:rPr>
      </w:pPr>
      <w:r w:rsidRPr="000E2A43">
        <w:rPr>
          <w:rStyle w:val="Emphasis"/>
          <w:highlight w:val="yellow"/>
        </w:rPr>
        <w:t>A US-Russia military confrontation is unlikely in Syria</w:t>
      </w:r>
      <w:r w:rsidRPr="000E2A43">
        <w:rPr>
          <w:sz w:val="16"/>
        </w:rPr>
        <w:t>, as Washington and Moscow have coordinated militarily since the Russian intervention in 2015. And whatever happens in Syria in the future will surely involve a settlement between the US and Russia.</w:t>
      </w:r>
    </w:p>
    <w:p w:rsidR="0051787C" w:rsidRDefault="0051787C" w:rsidP="0051787C">
      <w:pPr>
        <w:pStyle w:val="Heading4"/>
      </w:pPr>
      <w:r>
        <w:t xml:space="preserve">Russia doesn’t want to escalate the Syrian civil war- recent conflicts prove </w:t>
      </w:r>
    </w:p>
    <w:p w:rsidR="0051787C" w:rsidRPr="005574CC" w:rsidRDefault="0051787C" w:rsidP="0051787C">
      <w:r w:rsidRPr="005574CC">
        <w:rPr>
          <w:rStyle w:val="Style13ptBold"/>
        </w:rPr>
        <w:t xml:space="preserve">Glore </w:t>
      </w:r>
      <w:r>
        <w:rPr>
          <w:rStyle w:val="Style13ptBold"/>
        </w:rPr>
        <w:t>4/12</w:t>
      </w:r>
      <w:r w:rsidRPr="005574CC">
        <w:t xml:space="preserve"> (Jack, Freelance writer on foreign affairs pursuing an MA in Statecraft and National Security at the Institute of World Politics in Washington D.C., "Why US Striking Assad’s Syria Won’t Start World War III with Russia", 4/12/18, https://theglobepost.com/2018/04/12/us-strike-syria/</w:t>
      </w:r>
      <w:r>
        <w:t>)</w:t>
      </w:r>
    </w:p>
    <w:p w:rsidR="0051787C" w:rsidRDefault="0051787C" w:rsidP="0051787C">
      <w:r>
        <w:t xml:space="preserve">Last month, </w:t>
      </w:r>
      <w:r w:rsidRPr="005574CC">
        <w:rPr>
          <w:u w:val="single"/>
        </w:rPr>
        <w:t xml:space="preserve">a </w:t>
      </w:r>
      <w:r w:rsidRPr="00FE11DB">
        <w:rPr>
          <w:highlight w:val="cyan"/>
          <w:u w:val="single"/>
        </w:rPr>
        <w:t>skirmish</w:t>
      </w:r>
      <w:r w:rsidRPr="005574CC">
        <w:rPr>
          <w:u w:val="single"/>
        </w:rPr>
        <w:t xml:space="preserve"> broke out </w:t>
      </w:r>
      <w:r w:rsidRPr="00FE11DB">
        <w:rPr>
          <w:highlight w:val="cyan"/>
          <w:u w:val="single"/>
        </w:rPr>
        <w:t>between U.S. soldiers and Russian mercenaries</w:t>
      </w:r>
      <w:r w:rsidRPr="005574CC">
        <w:rPr>
          <w:u w:val="single"/>
        </w:rPr>
        <w:t xml:space="preserve"> in northern Syria.</w:t>
      </w:r>
      <w:r>
        <w:t xml:space="preserve"> The U.S. soldiers demolished their opponents and at least </w:t>
      </w:r>
      <w:r w:rsidRPr="005574CC">
        <w:rPr>
          <w:u w:val="single"/>
        </w:rPr>
        <w:t>a “couple hundred” Russians were left dead</w:t>
      </w:r>
      <w:r>
        <w:t xml:space="preserve">, according to the incoming Secretary of State Mike Pompeo. </w:t>
      </w:r>
      <w:r w:rsidRPr="005574CC">
        <w:rPr>
          <w:u w:val="single"/>
        </w:rPr>
        <w:t>This was Russia’s largest defeat since their intervention in 2015</w:t>
      </w:r>
      <w:r>
        <w:t xml:space="preserve"> and the deadliest encounter between the United States and Russia since the end of the Cold War, </w:t>
      </w:r>
      <w:r w:rsidRPr="00FE11DB">
        <w:rPr>
          <w:highlight w:val="cyan"/>
          <w:u w:val="single"/>
        </w:rPr>
        <w:t>yet</w:t>
      </w:r>
      <w:r w:rsidRPr="005574CC">
        <w:rPr>
          <w:u w:val="single"/>
        </w:rPr>
        <w:t xml:space="preserve"> the Kremlin and </w:t>
      </w:r>
      <w:r w:rsidRPr="00FE11DB">
        <w:rPr>
          <w:highlight w:val="cyan"/>
          <w:u w:val="single"/>
        </w:rPr>
        <w:t>Russia</w:t>
      </w:r>
      <w:r w:rsidRPr="005574CC">
        <w:rPr>
          <w:u w:val="single"/>
        </w:rPr>
        <w:t xml:space="preserve">n state media </w:t>
      </w:r>
      <w:r w:rsidRPr="00FE11DB">
        <w:rPr>
          <w:highlight w:val="cyan"/>
          <w:u w:val="single"/>
        </w:rPr>
        <w:t>downplayed</w:t>
      </w:r>
      <w:r w:rsidRPr="005574CC">
        <w:rPr>
          <w:u w:val="single"/>
        </w:rPr>
        <w:t xml:space="preserve"> the altercation. Surely a defeat that may have included Russian Special Operation forces alongside private military contractors (PMCs) would provoke a retaliation</w:t>
      </w:r>
      <w:r>
        <w:t>? Some reported that the mercenaries went rogue as an explanation for why Russia may have remained quiet after the incident rather than confront the United States.</w:t>
      </w:r>
    </w:p>
    <w:p w:rsidR="0051787C" w:rsidRDefault="0051787C" w:rsidP="0051787C">
      <w:r>
        <w:t xml:space="preserve">Another incident that many pro-government voices insisted would lead to an escalating regional war with a nuclear-armed enemy was </w:t>
      </w:r>
      <w:r w:rsidRPr="005574CC">
        <w:rPr>
          <w:u w:val="single"/>
        </w:rPr>
        <w:t>the 2017 American cruise missile strikes on a Syrian airbase</w:t>
      </w:r>
      <w:r>
        <w:t xml:space="preserve">, which recently celebrated its one year anniversary. Sixty Tomahawk cruise missiles were launched. </w:t>
      </w:r>
      <w:r w:rsidRPr="00FE11DB">
        <w:rPr>
          <w:highlight w:val="cyan"/>
          <w:u w:val="single"/>
        </w:rPr>
        <w:t>There was no retaliation</w:t>
      </w:r>
      <w:r w:rsidRPr="005574CC">
        <w:rPr>
          <w:u w:val="single"/>
        </w:rPr>
        <w:t xml:space="preserve">. </w:t>
      </w:r>
      <w:r>
        <w:t>The strikes admittedly did little structural damage to the base or hit any high-profile targets.</w:t>
      </w:r>
    </w:p>
    <w:p w:rsidR="0051787C" w:rsidRDefault="0051787C" w:rsidP="0051787C">
      <w:r>
        <w:t>Let’s dig deeper, to Turkey’s downing of a Russian plane in 2015. The Su-24 attack aircraft was the first Russian aircraft to be a casualty of intervention in Syria. It was downed by a Turkish F-16 jet. To be sure, there were consequences for a regional power, Turkey, killing Russian pilots. Diplomatic relations were severely strained, markets were embargoed and trade reduced. The relationship became quite tense. What didn’t happen was a Russian nuclear missile being dropped on Ankara, Istanbul, or any place else. Russia did not risk escalating the confrontation militarily and instead sought other means to make Turkey pay for what was most likely an accidental military confrontation in a sky that had become too small for so many aircraft to be present.</w:t>
      </w:r>
    </w:p>
    <w:p w:rsidR="0051787C" w:rsidRDefault="0051787C" w:rsidP="0051787C">
      <w:r>
        <w:t>In a turn-around, President Vladimir Putin met with President Recep Tayyip Erdogan a year later. The two sought to reduce their nations tensions. If Russia is so keen to exact a price against those who would militarily intervene in Syria against its interests, why the normalization? Turkey and Russia continue to be on opposing sides of the Syrian Civil War. As recently as January of this year, Russia blamed Turkey for using drones to attack Russia’s Hmeimim naval base in Tartus, the last Russian warm water port outside the old confines of the Soviet Union. Three months later, and Putin is shaking Erdogan’s hand alongside the president of Iran.</w:t>
      </w:r>
    </w:p>
    <w:p w:rsidR="0051787C" w:rsidRPr="005574CC" w:rsidRDefault="0051787C" w:rsidP="0051787C">
      <w:pPr>
        <w:rPr>
          <w:u w:val="single"/>
        </w:rPr>
      </w:pPr>
      <w:r w:rsidRPr="005574CC">
        <w:rPr>
          <w:u w:val="single"/>
        </w:rPr>
        <w:t xml:space="preserve">The </w:t>
      </w:r>
      <w:r w:rsidRPr="00FE11DB">
        <w:rPr>
          <w:highlight w:val="cyan"/>
          <w:u w:val="single"/>
        </w:rPr>
        <w:t>Russia</w:t>
      </w:r>
      <w:r w:rsidRPr="005574CC">
        <w:rPr>
          <w:u w:val="single"/>
        </w:rPr>
        <w:t xml:space="preserve">n axis of Russia-Iran-Syria has </w:t>
      </w:r>
      <w:r w:rsidRPr="00FE11DB">
        <w:rPr>
          <w:highlight w:val="cyan"/>
          <w:u w:val="single"/>
        </w:rPr>
        <w:t>prove</w:t>
      </w:r>
      <w:r w:rsidRPr="005574CC">
        <w:rPr>
          <w:u w:val="single"/>
        </w:rPr>
        <w:t xml:space="preserve">n that </w:t>
      </w:r>
      <w:r w:rsidRPr="00FE11DB">
        <w:rPr>
          <w:highlight w:val="cyan"/>
          <w:u w:val="single"/>
        </w:rPr>
        <w:t>their bark</w:t>
      </w:r>
      <w:r w:rsidRPr="005574CC">
        <w:rPr>
          <w:u w:val="single"/>
        </w:rPr>
        <w:t xml:space="preserve"> is </w:t>
      </w:r>
      <w:r w:rsidRPr="00FE11DB">
        <w:rPr>
          <w:highlight w:val="cyan"/>
          <w:u w:val="single"/>
        </w:rPr>
        <w:t>louder than</w:t>
      </w:r>
      <w:r w:rsidRPr="005574CC">
        <w:rPr>
          <w:u w:val="single"/>
        </w:rPr>
        <w:t xml:space="preserve"> their </w:t>
      </w:r>
      <w:r w:rsidRPr="00FE11DB">
        <w:rPr>
          <w:highlight w:val="cyan"/>
          <w:u w:val="single"/>
        </w:rPr>
        <w:t>bite</w:t>
      </w:r>
      <w:r w:rsidRPr="005574CC">
        <w:rPr>
          <w:u w:val="single"/>
        </w:rPr>
        <w:t xml:space="preserve"> is deep.</w:t>
      </w:r>
      <w:r>
        <w:t xml:space="preserve"> </w:t>
      </w:r>
      <w:r w:rsidRPr="005574CC">
        <w:rPr>
          <w:u w:val="single"/>
        </w:rPr>
        <w:t xml:space="preserve">Does Russia have the capability to launch nuclear weapons that would end the world as we know it in a new World War? Yes, undoubtedly. However, </w:t>
      </w:r>
      <w:r w:rsidRPr="00FE11DB">
        <w:rPr>
          <w:highlight w:val="cyan"/>
          <w:u w:val="single"/>
        </w:rPr>
        <w:t>Russia</w:t>
      </w:r>
      <w:r w:rsidRPr="005574CC">
        <w:rPr>
          <w:u w:val="single"/>
        </w:rPr>
        <w:t xml:space="preserve"> has up until this point </w:t>
      </w:r>
      <w:r w:rsidRPr="00FE11DB">
        <w:rPr>
          <w:highlight w:val="cyan"/>
          <w:u w:val="single"/>
        </w:rPr>
        <w:t>shown</w:t>
      </w:r>
      <w:r w:rsidRPr="005574CC">
        <w:rPr>
          <w:u w:val="single"/>
        </w:rPr>
        <w:t xml:space="preserve"> they are </w:t>
      </w:r>
      <w:r w:rsidRPr="00FE11DB">
        <w:rPr>
          <w:highlight w:val="cyan"/>
          <w:u w:val="single"/>
        </w:rPr>
        <w:t>unwilling to risk</w:t>
      </w:r>
      <w:r w:rsidRPr="005574CC">
        <w:rPr>
          <w:u w:val="single"/>
        </w:rPr>
        <w:t xml:space="preserve"> this level of </w:t>
      </w:r>
      <w:r w:rsidRPr="00FE11DB">
        <w:rPr>
          <w:highlight w:val="cyan"/>
          <w:u w:val="single"/>
        </w:rPr>
        <w:t>retaliation within the</w:t>
      </w:r>
      <w:r w:rsidRPr="005574CC">
        <w:rPr>
          <w:u w:val="single"/>
        </w:rPr>
        <w:t xml:space="preserve"> space of the </w:t>
      </w:r>
      <w:r w:rsidRPr="00FE11DB">
        <w:rPr>
          <w:highlight w:val="cyan"/>
          <w:u w:val="single"/>
        </w:rPr>
        <w:t>Syrian Civil War</w:t>
      </w:r>
      <w:r w:rsidRPr="005574CC">
        <w:rPr>
          <w:u w:val="single"/>
        </w:rPr>
        <w:t xml:space="preserve">. </w:t>
      </w:r>
      <w:r>
        <w:t>Why should this time be different? We can take action against the Russian axis without it escalating to nuclear war, and rhetoric to the contrary has proven to be just that. Loud, blustering rhetoric</w:t>
      </w:r>
      <w:r w:rsidRPr="005574CC">
        <w:rPr>
          <w:u w:val="single"/>
        </w:rPr>
        <w:t xml:space="preserve">. In fact, it now appears </w:t>
      </w:r>
      <w:r w:rsidRPr="00FE11DB">
        <w:rPr>
          <w:highlight w:val="cyan"/>
          <w:u w:val="single"/>
        </w:rPr>
        <w:t>Russia is coordinating with</w:t>
      </w:r>
      <w:r w:rsidRPr="005574CC">
        <w:rPr>
          <w:u w:val="single"/>
        </w:rPr>
        <w:t xml:space="preserve"> the </w:t>
      </w:r>
      <w:r w:rsidRPr="00FE11DB">
        <w:rPr>
          <w:highlight w:val="cyan"/>
          <w:u w:val="single"/>
        </w:rPr>
        <w:t>U.S.</w:t>
      </w:r>
      <w:r w:rsidRPr="005574CC">
        <w:rPr>
          <w:u w:val="single"/>
        </w:rPr>
        <w:t xml:space="preserve"> to avoid their assets from becoming collateral damage.</w:t>
      </w:r>
    </w:p>
    <w:p w:rsidR="0051787C" w:rsidRPr="005574CC" w:rsidRDefault="0051787C" w:rsidP="0051787C">
      <w:pPr>
        <w:rPr>
          <w:u w:val="single"/>
        </w:rPr>
      </w:pPr>
      <w:r>
        <w:t>Russia continues to have a genuine interest in maintaining the rule of the Syrian Arab Republic</w:t>
      </w:r>
      <w:r w:rsidRPr="005574CC">
        <w:rPr>
          <w:u w:val="single"/>
        </w:rPr>
        <w:t xml:space="preserve">. Much Russian blood and treasure have already been spilled </w:t>
      </w:r>
      <w:r>
        <w:t xml:space="preserve">to do just that, and unless American intervention proved to be a policy of regime change which would put the steady gains of the Syrian government in jeopardy, </w:t>
      </w:r>
      <w:r w:rsidRPr="005574CC">
        <w:rPr>
          <w:u w:val="single"/>
        </w:rPr>
        <w:t xml:space="preserve">they </w:t>
      </w:r>
      <w:r w:rsidRPr="00FE11DB">
        <w:rPr>
          <w:highlight w:val="cyan"/>
          <w:u w:val="single"/>
        </w:rPr>
        <w:t>will not risk an escalation as drastic as armed entanglement</w:t>
      </w:r>
      <w:r w:rsidRPr="005574CC">
        <w:rPr>
          <w:u w:val="single"/>
        </w:rPr>
        <w:t xml:space="preserve"> if the </w:t>
      </w:r>
      <w:r w:rsidRPr="00FE11DB">
        <w:rPr>
          <w:highlight w:val="cyan"/>
          <w:u w:val="single"/>
        </w:rPr>
        <w:t xml:space="preserve">past is </w:t>
      </w:r>
      <w:r w:rsidRPr="00FE11DB">
        <w:rPr>
          <w:u w:val="single"/>
        </w:rPr>
        <w:t xml:space="preserve">any </w:t>
      </w:r>
      <w:r w:rsidRPr="00FE11DB">
        <w:rPr>
          <w:highlight w:val="cyan"/>
          <w:u w:val="single"/>
        </w:rPr>
        <w:t>indication</w:t>
      </w:r>
      <w:r w:rsidRPr="005574CC">
        <w:rPr>
          <w:u w:val="single"/>
        </w:rPr>
        <w:t>.</w:t>
      </w:r>
    </w:p>
    <w:p w:rsidR="0051787C" w:rsidRDefault="0051787C" w:rsidP="0051787C">
      <w:r w:rsidRPr="005574CC">
        <w:rPr>
          <w:u w:val="single"/>
        </w:rPr>
        <w:t xml:space="preserve">After years of </w:t>
      </w:r>
      <w:r w:rsidRPr="00FE11DB">
        <w:rPr>
          <w:highlight w:val="cyan"/>
          <w:u w:val="single"/>
        </w:rPr>
        <w:t>Russia</w:t>
      </w:r>
      <w:r w:rsidRPr="005574CC">
        <w:rPr>
          <w:u w:val="single"/>
        </w:rPr>
        <w:t xml:space="preserve"> appearing strong because of American dithering, they are </w:t>
      </w:r>
      <w:r w:rsidRPr="00FE11DB">
        <w:rPr>
          <w:highlight w:val="cyan"/>
          <w:u w:val="single"/>
        </w:rPr>
        <w:t>now on the defensive</w:t>
      </w:r>
      <w:r>
        <w:t>. Europe is united in exacting, albeit belated, costs for Russian operations in the West, Ukraine, and the Middle East over the last few years. The sanctioning of Russian companies and oligarchs that has led to a drastic run on the Ruble and a tanking stock market. The expulsion of diplomats across Europe as a result of a chemical agent being used to kill Sergei Skripal in the U.K. And finally, an end to this shield Russia has put up for their allies. A shield that has removed consequences for Iranian terrorism and continued violations of the international laws prohibiting the use of chemical weapons.</w:t>
      </w:r>
    </w:p>
    <w:p w:rsidR="0051787C" w:rsidRDefault="0051787C" w:rsidP="0051787C">
      <w:pPr>
        <w:pStyle w:val="Heading4"/>
      </w:pPr>
      <w:r>
        <w:t>No chance of conflict escalation in Syria between US and Russia</w:t>
      </w:r>
    </w:p>
    <w:p w:rsidR="0051787C" w:rsidRDefault="0051787C" w:rsidP="0051787C">
      <w:r w:rsidRPr="00076447">
        <w:rPr>
          <w:rStyle w:val="Style13ptBold"/>
        </w:rPr>
        <w:t>Arkhipov and Meyer 18</w:t>
      </w:r>
      <w:r w:rsidRPr="00076447">
        <w:t xml:space="preserve"> (Ilya, Covered Russian and international politics for more than 20 years, Kremlin Correspondent for Bloomberg; Henry, politics reporter for Bloomberg in Russia, "Russia Slams ‘Cowardly’ Syria Strike But Escalation Fears Fade", 4/14/18, https://www.bloomberg.com/news/articles/2018-04-14/russia-slams-cowardly-syria-strike-but-escalation-fears-fade</w:t>
      </w:r>
      <w:r>
        <w:t>)</w:t>
      </w:r>
    </w:p>
    <w:p w:rsidR="0051787C" w:rsidRPr="00EB3976" w:rsidRDefault="0051787C" w:rsidP="0051787C">
      <w:pPr>
        <w:rPr>
          <w:rStyle w:val="Emphasis"/>
        </w:rPr>
      </w:pPr>
      <w:r w:rsidRPr="00EB3976">
        <w:rPr>
          <w:u w:val="single"/>
        </w:rPr>
        <w:t xml:space="preserve">Russian President Vladimir </w:t>
      </w:r>
      <w:r w:rsidRPr="00EB3976">
        <w:rPr>
          <w:highlight w:val="cyan"/>
          <w:u w:val="single"/>
        </w:rPr>
        <w:t>Putin denounced strikes</w:t>
      </w:r>
      <w:r>
        <w:t xml:space="preserve"> on Syria by the U.S., France and the U.K. as an “act of aggression” </w:t>
      </w:r>
      <w:r w:rsidRPr="00EB3976">
        <w:rPr>
          <w:highlight w:val="cyan"/>
          <w:u w:val="single"/>
        </w:rPr>
        <w:t>but made no mention of</w:t>
      </w:r>
      <w:r w:rsidRPr="00EB3976">
        <w:rPr>
          <w:u w:val="single"/>
        </w:rPr>
        <w:t xml:space="preserve"> possible </w:t>
      </w:r>
      <w:r w:rsidRPr="00EB3976">
        <w:rPr>
          <w:highlight w:val="cyan"/>
          <w:u w:val="single"/>
        </w:rPr>
        <w:t>retaliation</w:t>
      </w:r>
      <w:r w:rsidRPr="00EB3976">
        <w:rPr>
          <w:u w:val="single"/>
        </w:rPr>
        <w:t xml:space="preserve"> for the highly anticipated attack on his Middle Eastern ally</w:t>
      </w:r>
      <w:r w:rsidRPr="00EB3976">
        <w:rPr>
          <w:rStyle w:val="Emphasis"/>
        </w:rPr>
        <w:t xml:space="preserve">, </w:t>
      </w:r>
      <w:r w:rsidRPr="00EB3976">
        <w:rPr>
          <w:rStyle w:val="Emphasis"/>
          <w:highlight w:val="cyan"/>
        </w:rPr>
        <w:t>easing</w:t>
      </w:r>
      <w:r w:rsidRPr="00EB3976">
        <w:rPr>
          <w:rStyle w:val="Emphasis"/>
        </w:rPr>
        <w:t xml:space="preserve"> for the moment </w:t>
      </w:r>
      <w:r w:rsidRPr="00EB3976">
        <w:rPr>
          <w:rStyle w:val="Emphasis"/>
          <w:highlight w:val="cyan"/>
        </w:rPr>
        <w:t>fears of a wider conflict</w:t>
      </w:r>
      <w:r w:rsidRPr="00EB3976">
        <w:rPr>
          <w:rStyle w:val="Emphasis"/>
        </w:rPr>
        <w:t>.</w:t>
      </w:r>
    </w:p>
    <w:p w:rsidR="0051787C" w:rsidRDefault="0051787C" w:rsidP="0051787C">
      <w:r>
        <w:t xml:space="preserve">The dozens of missiles and bombs fired at a handful of sites early Saturday didn’t enter airspace guarded by advanced systems above Russian bases near the coast, the Defense Ministry in Moscow said. </w:t>
      </w:r>
      <w:r w:rsidRPr="00EB3976">
        <w:rPr>
          <w:u w:val="single"/>
        </w:rPr>
        <w:t>There were no casualties, either Syrian or Russian, or serious damage inflicted</w:t>
      </w:r>
      <w:r>
        <w:t>, the ministry said.</w:t>
      </w:r>
    </w:p>
    <w:p w:rsidR="0051787C" w:rsidRPr="00EB3976" w:rsidRDefault="0051787C" w:rsidP="0051787C">
      <w:pPr>
        <w:rPr>
          <w:u w:val="single"/>
        </w:rPr>
      </w:pPr>
      <w:r>
        <w:t>Putin’s top military commander last month warned that Russian forces would shoot down any missiles and their launchers that threaten its personnel, fueling fears a major U.S. barrage could escalate</w:t>
      </w:r>
      <w:r w:rsidRPr="00EB3976">
        <w:rPr>
          <w:u w:val="single"/>
        </w:rPr>
        <w:t>. But the strikes, though larger than those President Donald Trump ordered a year ago, were limited to a few targets linked to Syria’s chemical-weapons program, according to U.S. officials.</w:t>
      </w:r>
    </w:p>
    <w:p w:rsidR="0051787C" w:rsidRPr="00EB3976" w:rsidRDefault="0051787C" w:rsidP="0051787C">
      <w:pPr>
        <w:rPr>
          <w:u w:val="single"/>
        </w:rPr>
      </w:pPr>
      <w:r>
        <w:t>"</w:t>
      </w:r>
      <w:r w:rsidRPr="00EB3976">
        <w:rPr>
          <w:u w:val="single"/>
        </w:rPr>
        <w:t xml:space="preserve">We’re </w:t>
      </w:r>
      <w:r w:rsidRPr="00EB3976">
        <w:rPr>
          <w:highlight w:val="cyan"/>
          <w:u w:val="single"/>
        </w:rPr>
        <w:t>no</w:t>
      </w:r>
      <w:r w:rsidRPr="00EB3976">
        <w:rPr>
          <w:u w:val="single"/>
        </w:rPr>
        <w:t xml:space="preserve">t talking about a </w:t>
      </w:r>
      <w:r w:rsidRPr="00EB3976">
        <w:rPr>
          <w:highlight w:val="cyan"/>
          <w:u w:val="single"/>
        </w:rPr>
        <w:t>direct military conflict between Russia and the U.S.</w:t>
      </w:r>
      <w:r w:rsidRPr="00EB3976">
        <w:rPr>
          <w:u w:val="single"/>
        </w:rPr>
        <w:t>,</w:t>
      </w:r>
      <w:r>
        <w:t>” said Andrei Klimov, deputy chairman of the international affairs committee in the upper house of parliament in Mosow. "</w:t>
      </w:r>
      <w:r w:rsidRPr="00EB3976">
        <w:rPr>
          <w:u w:val="single"/>
        </w:rPr>
        <w:t>The Americans and their allies did everything to make sure they didn’t hit Russian units."</w:t>
      </w:r>
    </w:p>
    <w:p w:rsidR="0051787C" w:rsidRDefault="0051787C" w:rsidP="0051787C">
      <w:r>
        <w:t>‘Political Thugs’</w:t>
      </w:r>
    </w:p>
    <w:p w:rsidR="0051787C" w:rsidRDefault="0051787C" w:rsidP="0051787C">
      <w:r w:rsidRPr="00EB3976">
        <w:rPr>
          <w:u w:val="single"/>
        </w:rPr>
        <w:t xml:space="preserve">There were </w:t>
      </w:r>
      <w:r w:rsidRPr="00EB3976">
        <w:rPr>
          <w:highlight w:val="cyan"/>
          <w:u w:val="single"/>
        </w:rPr>
        <w:t>no immediate plans for more attacks</w:t>
      </w:r>
      <w:r w:rsidRPr="00EB3976">
        <w:rPr>
          <w:u w:val="single"/>
        </w:rPr>
        <w:t>,</w:t>
      </w:r>
      <w:r>
        <w:t xml:space="preserve"> Defense Secretary James Mattis said. Saturday’s action didn’t seem likely to threaten the Syrian regime’s survival, a key Kremlin priority. Putin said in a statement that the military action “against a sovereign state” violated international law.</w:t>
      </w:r>
    </w:p>
    <w:p w:rsidR="0051787C" w:rsidRDefault="0051787C" w:rsidP="0051787C">
      <w:r>
        <w:t>General Sergei Rudskoi told reporters in the Russian capital that Syrian forces using Soviet-designed systems intercepted 71 of the 103 cruise missiles launched, including at six airfields, a claim that couldn’t be independently verified. The U.S. didn’t immediately provide an assessment of performance.</w:t>
      </w:r>
    </w:p>
    <w:p w:rsidR="0051787C" w:rsidRDefault="0051787C" w:rsidP="0051787C">
      <w:r>
        <w:t>The limited scope of the brief campaign showed that Moscow’s warnings had worked, according to Klimov, the Russian senator.</w:t>
      </w:r>
    </w:p>
    <w:p w:rsidR="0051787C" w:rsidRDefault="0051787C" w:rsidP="0051787C">
      <w:r>
        <w:t>"They’re cowardly political thugs," Klimov said of the U.S. administration. "They wanted to get some militaristic PR for their own political reasons but they’re scared of getting hit back."</w:t>
      </w:r>
    </w:p>
    <w:p w:rsidR="0051787C" w:rsidRDefault="0051787C" w:rsidP="0051787C">
      <w:r w:rsidRPr="00EB3976">
        <w:rPr>
          <w:highlight w:val="cyan"/>
          <w:u w:val="single"/>
        </w:rPr>
        <w:t>U.S.</w:t>
      </w:r>
      <w:r w:rsidRPr="00EB3976">
        <w:rPr>
          <w:u w:val="single"/>
        </w:rPr>
        <w:t xml:space="preserve"> officials </w:t>
      </w:r>
      <w:r w:rsidRPr="00EB3976">
        <w:rPr>
          <w:highlight w:val="cyan"/>
          <w:u w:val="single"/>
        </w:rPr>
        <w:t>said targets</w:t>
      </w:r>
      <w:r w:rsidRPr="00EB3976">
        <w:rPr>
          <w:u w:val="single"/>
        </w:rPr>
        <w:t xml:space="preserve"> were </w:t>
      </w:r>
      <w:r w:rsidRPr="00EB3976">
        <w:rPr>
          <w:highlight w:val="cyan"/>
          <w:u w:val="single"/>
        </w:rPr>
        <w:t>chosen to minimize the risk of</w:t>
      </w:r>
      <w:r w:rsidRPr="00EB3976">
        <w:rPr>
          <w:u w:val="single"/>
        </w:rPr>
        <w:t xml:space="preserve"> accidentally </w:t>
      </w:r>
      <w:r w:rsidRPr="00EB3976">
        <w:rPr>
          <w:highlight w:val="cyan"/>
          <w:u w:val="single"/>
        </w:rPr>
        <w:t>hitting Russian forces</w:t>
      </w:r>
      <w:r w:rsidRPr="00EB3976">
        <w:rPr>
          <w:u w:val="single"/>
        </w:rPr>
        <w:t xml:space="preserve">. </w:t>
      </w:r>
      <w:r>
        <w:t xml:space="preserve">The U.S. didn’t give Russia early notice of the targets but used a hotline to ensure the airspace was clear. France said </w:t>
      </w:r>
      <w:r w:rsidRPr="00EB3976">
        <w:rPr>
          <w:highlight w:val="cyan"/>
          <w:u w:val="single"/>
        </w:rPr>
        <w:t>Russia</w:t>
      </w:r>
      <w:r w:rsidRPr="00EB3976">
        <w:rPr>
          <w:u w:val="single"/>
        </w:rPr>
        <w:t xml:space="preserve"> was </w:t>
      </w:r>
      <w:r w:rsidRPr="00EB3976">
        <w:rPr>
          <w:highlight w:val="cyan"/>
          <w:u w:val="single"/>
        </w:rPr>
        <w:t>warned in advance of the strikes</w:t>
      </w:r>
      <w:r w:rsidRPr="00EB3976">
        <w:rPr>
          <w:u w:val="single"/>
        </w:rPr>
        <w:t xml:space="preserve"> to avoid direct confrontation</w:t>
      </w:r>
      <w:r>
        <w:t>. Russia has air and naval bases in Syria, but its forces are dwarfed by those of Iran, which is also fighting on behalf of Assad, and of the U.S. and its allies.</w:t>
      </w:r>
    </w:p>
    <w:p w:rsidR="0051787C" w:rsidRDefault="0051787C" w:rsidP="0051787C"/>
    <w:p w:rsidR="0051787C" w:rsidRDefault="0051787C" w:rsidP="0051787C">
      <w:pPr>
        <w:pStyle w:val="Heading3"/>
      </w:pPr>
      <w:r>
        <w:t>No US/Russia War – Deterrence</w:t>
      </w:r>
    </w:p>
    <w:p w:rsidR="0051787C" w:rsidRDefault="0051787C" w:rsidP="0051787C">
      <w:pPr>
        <w:pStyle w:val="Heading4"/>
      </w:pPr>
      <w:r>
        <w:t>US military power checks US-Russia war</w:t>
      </w:r>
    </w:p>
    <w:p w:rsidR="0051787C" w:rsidRPr="00EC0EF8" w:rsidRDefault="0051787C" w:rsidP="0051787C">
      <w:r w:rsidRPr="00EC0EF8">
        <w:rPr>
          <w:rStyle w:val="Style13ptBold"/>
        </w:rPr>
        <w:t>MacAskill 18</w:t>
      </w:r>
      <w:r w:rsidRPr="00EC0EF8">
        <w:t xml:space="preserve"> (Ewen, Guardian's defence and intelligence correspondent, was Washington DC bureau chief from 2007-2013, diplomatic editor from 1999-2006, chief political correspondent from 1996-99 and political editor of the Scotsman, "Limited US action against Syria suggests conflict unlikely to escalate", 4/14/18, https://www.theguardian.com/world/2018/apr/14/trumps-attack-on-syria-is-not-without-risk-but-its-not-world-war-three</w:t>
      </w:r>
      <w:r>
        <w:t>)</w:t>
      </w:r>
    </w:p>
    <w:p w:rsidR="0051787C" w:rsidRDefault="0051787C" w:rsidP="0051787C">
      <w:r>
        <w:t>The main overall aim, apart from sending a message to Assad to desist from chemical weapons attacks, was to keep as far away as possible from Russian and Iranian positions, to avoid widening the conflict by directly drawing in Russia or Iran.</w:t>
      </w:r>
    </w:p>
    <w:p w:rsidR="0051787C" w:rsidRPr="00EC0EF8" w:rsidRDefault="0051787C" w:rsidP="0051787C">
      <w:pPr>
        <w:rPr>
          <w:u w:val="single"/>
        </w:rPr>
      </w:pPr>
      <w:r w:rsidRPr="00EC0EF8">
        <w:rPr>
          <w:u w:val="single"/>
        </w:rPr>
        <w:t xml:space="preserve">In spite of Russian rhetoric during the week of potential retaliation in the event of the attack, in reality </w:t>
      </w:r>
      <w:r w:rsidRPr="003B0E34">
        <w:rPr>
          <w:highlight w:val="cyan"/>
          <w:u w:val="single"/>
        </w:rPr>
        <w:t>Russia is far short of the military strength</w:t>
      </w:r>
      <w:r>
        <w:t xml:space="preserve"> it enjoyed as part of the Soviet Union, with Moscow as anxious as Washington to avoid conflict</w:t>
      </w:r>
      <w:r w:rsidRPr="00EC0EF8">
        <w:rPr>
          <w:u w:val="single"/>
        </w:rPr>
        <w:t xml:space="preserve">. In almost every area other than nuclear weapons, Russia is </w:t>
      </w:r>
      <w:r w:rsidRPr="003B0E34">
        <w:rPr>
          <w:highlight w:val="cyan"/>
          <w:u w:val="single"/>
        </w:rPr>
        <w:t>heavily outnumbered in terms of defence</w:t>
      </w:r>
      <w:r w:rsidRPr="00EC0EF8">
        <w:rPr>
          <w:u w:val="single"/>
        </w:rPr>
        <w:t xml:space="preserve"> spending and equipment compared with the US.</w:t>
      </w:r>
    </w:p>
    <w:p w:rsidR="0051787C" w:rsidRDefault="0051787C" w:rsidP="0051787C">
      <w:r>
        <w:t>The US spends about $550bn annually on defence compared with Russia’s $70bn. To take just one indicator, Russia has one ageing aircraft carrier while the US has 20.</w:t>
      </w:r>
    </w:p>
    <w:p w:rsidR="0051787C" w:rsidRPr="00EC0EF8" w:rsidRDefault="0051787C" w:rsidP="0051787C">
      <w:pPr>
        <w:rPr>
          <w:u w:val="single"/>
        </w:rPr>
      </w:pPr>
      <w:r w:rsidRPr="003B0E34">
        <w:rPr>
          <w:highlight w:val="cyan"/>
          <w:u w:val="single"/>
        </w:rPr>
        <w:t>To help avoid conflict, the US warned the Russians in advance</w:t>
      </w:r>
      <w:r w:rsidRPr="003B0E34">
        <w:rPr>
          <w:highlight w:val="cyan"/>
        </w:rPr>
        <w:t xml:space="preserve"> </w:t>
      </w:r>
      <w:r w:rsidRPr="003B0E34">
        <w:t>that</w:t>
      </w:r>
      <w:r w:rsidRPr="00EC0EF8">
        <w:t xml:space="preserve"> the attack was coming and the air corridors that would be used, but not the targets.</w:t>
      </w:r>
    </w:p>
    <w:p w:rsidR="0051787C" w:rsidRDefault="0051787C" w:rsidP="0051787C">
      <w:r w:rsidRPr="003B0E34">
        <w:rPr>
          <w:highlight w:val="cyan"/>
          <w:u w:val="single"/>
        </w:rPr>
        <w:t>The US aim in Syria,</w:t>
      </w:r>
      <w:r w:rsidRPr="00EC0EF8">
        <w:rPr>
          <w:u w:val="single"/>
        </w:rPr>
        <w:t xml:space="preserve"> as Donald Trump indicated before the Douma attack</w:t>
      </w:r>
      <w:r w:rsidRPr="003B0E34">
        <w:rPr>
          <w:highlight w:val="cyan"/>
          <w:u w:val="single"/>
        </w:rPr>
        <w:t>, is to leave Syria</w:t>
      </w:r>
      <w:r w:rsidRPr="00EC0EF8">
        <w:rPr>
          <w:u w:val="single"/>
        </w:rPr>
        <w:t xml:space="preserve"> as </w:t>
      </w:r>
      <w:r w:rsidRPr="003B0E34">
        <w:rPr>
          <w:highlight w:val="cyan"/>
          <w:u w:val="single"/>
        </w:rPr>
        <w:t>soon</w:t>
      </w:r>
      <w:r w:rsidRPr="00EC0EF8">
        <w:rPr>
          <w:u w:val="single"/>
        </w:rPr>
        <w:t xml:space="preserve"> as the US judges Islamic State to have been totally defeated</w:t>
      </w:r>
      <w:r>
        <w:t>. The attack does not change that. It was not used to attempt regime change. Assad’s presidential palace, exposed on a high hill above Damascus, was left off the target list.</w:t>
      </w:r>
    </w:p>
    <w:p w:rsidR="0051787C" w:rsidRPr="0051787C" w:rsidRDefault="0051787C" w:rsidP="0051787C"/>
    <w:p w:rsidR="0051787C" w:rsidRPr="0051787C" w:rsidRDefault="0051787C" w:rsidP="0051787C">
      <w:pPr>
        <w:pStyle w:val="Heading3"/>
      </w:pPr>
      <w:r>
        <w:t>No US/Russia War</w:t>
      </w:r>
    </w:p>
    <w:p w:rsidR="00827B6B" w:rsidRDefault="00827B6B" w:rsidP="00827B6B">
      <w:pPr>
        <w:pStyle w:val="Heading4"/>
      </w:pPr>
      <w:r>
        <w:t>It’s different from Cold War.</w:t>
      </w:r>
    </w:p>
    <w:p w:rsidR="00827B6B" w:rsidRPr="00435A14" w:rsidRDefault="00827B6B" w:rsidP="00827B6B">
      <w:pPr>
        <w:rPr>
          <w:rStyle w:val="Style13ptBold"/>
          <w:b w:val="0"/>
        </w:rPr>
      </w:pPr>
      <w:r>
        <w:rPr>
          <w:rStyle w:val="Style13ptBold"/>
        </w:rPr>
        <w:t>Walt 3/12</w:t>
      </w:r>
      <w:r>
        <w:rPr>
          <w:rStyle w:val="Style13ptBold"/>
          <w:b w:val="0"/>
        </w:rPr>
        <w:t>, (</w:t>
      </w:r>
      <w:r w:rsidRPr="00435A14">
        <w:rPr>
          <w:rStyle w:val="Style13ptBold"/>
          <w:b w:val="0"/>
        </w:rPr>
        <w:t>Stephen M. Walt is the Robert and Renée Belfer professor of international r</w:t>
      </w:r>
      <w:r>
        <w:rPr>
          <w:rStyle w:val="Style13ptBold"/>
          <w:b w:val="0"/>
        </w:rPr>
        <w:t>elations at Harvard University), “</w:t>
      </w:r>
      <w:r w:rsidRPr="00435A14">
        <w:rPr>
          <w:rStyle w:val="Style13ptBold"/>
          <w:b w:val="0"/>
        </w:rPr>
        <w:t>I Knew the</w:t>
      </w:r>
      <w:r>
        <w:rPr>
          <w:rStyle w:val="Style13ptBold"/>
          <w:b w:val="0"/>
        </w:rPr>
        <w:t xml:space="preserve"> Cold War. This Is No Cold War,” </w:t>
      </w:r>
      <w:r>
        <w:rPr>
          <w:rStyle w:val="Style13ptBold"/>
          <w:b w:val="0"/>
          <w:i/>
        </w:rPr>
        <w:t>Foreign Policy</w:t>
      </w:r>
      <w:r>
        <w:rPr>
          <w:rStyle w:val="Style13ptBold"/>
          <w:b w:val="0"/>
        </w:rPr>
        <w:t xml:space="preserve">, </w:t>
      </w:r>
      <w:hyperlink r:id="rId27" w:history="1">
        <w:r w:rsidRPr="0025218F">
          <w:rPr>
            <w:rStyle w:val="Hyperlink"/>
            <w:sz w:val="26"/>
          </w:rPr>
          <w:t>https://foreignpolicy.com/2018/03/12/i-knew-the-cold-war-this-is-no-cold-war/</w:t>
        </w:r>
      </w:hyperlink>
      <w:r>
        <w:rPr>
          <w:rStyle w:val="Style13ptBold"/>
          <w:b w:val="0"/>
        </w:rPr>
        <w:t xml:space="preserve"> </w:t>
      </w:r>
    </w:p>
    <w:p w:rsidR="00827B6B" w:rsidRPr="00A42522" w:rsidRDefault="00827B6B" w:rsidP="00827B6B">
      <w:pPr>
        <w:rPr>
          <w:sz w:val="16"/>
        </w:rPr>
      </w:pPr>
      <w:r w:rsidRPr="00291805">
        <w:rPr>
          <w:rStyle w:val="Emphasis"/>
          <w:highlight w:val="yellow"/>
        </w:rPr>
        <w:t>The current situation is bad. But to call it a “new Cold War” is misleading</w:t>
      </w:r>
      <w:r w:rsidRPr="00A42522">
        <w:rPr>
          <w:sz w:val="16"/>
        </w:rPr>
        <w:t xml:space="preserve"> more than it is enlightening. If one compares the two situations more carefully, what is happening today is a mere shadow of that earlier rivalry. </w:t>
      </w:r>
      <w:r w:rsidRPr="00291805">
        <w:rPr>
          <w:rStyle w:val="Emphasis"/>
          <w:highlight w:val="yellow"/>
        </w:rPr>
        <w:t>Viewing today’s troubles as a new Cold War downplays</w:t>
      </w:r>
      <w:r w:rsidRPr="00291805">
        <w:rPr>
          <w:rStyle w:val="Emphasis"/>
        </w:rPr>
        <w:t xml:space="preserve"> </w:t>
      </w:r>
      <w:r w:rsidRPr="00291805">
        <w:rPr>
          <w:rStyle w:val="Emphasis"/>
          <w:highlight w:val="yellow"/>
        </w:rPr>
        <w:t>the role that human agency and bad policy decisions have played in bringing the U</w:t>
      </w:r>
      <w:r w:rsidRPr="00A42522">
        <w:rPr>
          <w:sz w:val="16"/>
        </w:rPr>
        <w:t xml:space="preserve">nited </w:t>
      </w:r>
      <w:r w:rsidRPr="00291805">
        <w:rPr>
          <w:rStyle w:val="Emphasis"/>
          <w:highlight w:val="yellow"/>
        </w:rPr>
        <w:t>S</w:t>
      </w:r>
      <w:r w:rsidRPr="00A42522">
        <w:rPr>
          <w:sz w:val="16"/>
        </w:rPr>
        <w:t xml:space="preserve">tates </w:t>
      </w:r>
      <w:r w:rsidRPr="00291805">
        <w:rPr>
          <w:rStyle w:val="Emphasis"/>
          <w:highlight w:val="yellow"/>
        </w:rPr>
        <w:t>and Russia to the current impasse, distracts us from more important challenges</w:t>
      </w:r>
      <w:r w:rsidRPr="00A42522">
        <w:rPr>
          <w:sz w:val="16"/>
        </w:rPr>
        <w:t>, and discourages us from thinking creatively about how to move beyond the present level of rancor.</w:t>
      </w:r>
    </w:p>
    <w:p w:rsidR="00827B6B" w:rsidRPr="00A42522" w:rsidRDefault="00827B6B" w:rsidP="00827B6B">
      <w:pPr>
        <w:rPr>
          <w:sz w:val="16"/>
        </w:rPr>
      </w:pPr>
      <w:r w:rsidRPr="00A42522">
        <w:rPr>
          <w:sz w:val="16"/>
        </w:rPr>
        <w:t xml:space="preserve">For starters, the </w:t>
      </w:r>
      <w:r w:rsidRPr="00291805">
        <w:rPr>
          <w:rStyle w:val="Emphasis"/>
          <w:highlight w:val="yellow"/>
        </w:rPr>
        <w:t>Cold War was a bipolar competition</w:t>
      </w:r>
      <w:r w:rsidRPr="00A42522">
        <w:rPr>
          <w:sz w:val="16"/>
        </w:rPr>
        <w:t xml:space="preserve"> in which the </w:t>
      </w:r>
      <w:r w:rsidRPr="00291805">
        <w:rPr>
          <w:rStyle w:val="Emphasis"/>
          <w:highlight w:val="yellow"/>
        </w:rPr>
        <w:t>U</w:t>
      </w:r>
      <w:r w:rsidRPr="00A42522">
        <w:rPr>
          <w:sz w:val="16"/>
        </w:rPr>
        <w:t xml:space="preserve">nited </w:t>
      </w:r>
      <w:r w:rsidRPr="00291805">
        <w:rPr>
          <w:rStyle w:val="Emphasis"/>
          <w:highlight w:val="yellow"/>
        </w:rPr>
        <w:t>S</w:t>
      </w:r>
      <w:r w:rsidRPr="00A42522">
        <w:rPr>
          <w:sz w:val="16"/>
        </w:rPr>
        <w:t xml:space="preserve">tates </w:t>
      </w:r>
      <w:r w:rsidRPr="00291805">
        <w:rPr>
          <w:rStyle w:val="Emphasis"/>
          <w:highlight w:val="yellow"/>
        </w:rPr>
        <w:t>and the Soviet Union were</w:t>
      </w:r>
      <w:r w:rsidRPr="00A42522">
        <w:rPr>
          <w:sz w:val="16"/>
        </w:rPr>
        <w:t xml:space="preserve"> far and away </w:t>
      </w:r>
      <w:r w:rsidRPr="00291805">
        <w:rPr>
          <w:rStyle w:val="Emphasis"/>
          <w:highlight w:val="yellow"/>
        </w:rPr>
        <w:t>the two most powerful countries</w:t>
      </w:r>
      <w:r w:rsidRPr="00A42522">
        <w:rPr>
          <w:sz w:val="16"/>
        </w:rPr>
        <w:t xml:space="preserve"> in the world. Although other factors contributed to their rivalry (see below), </w:t>
      </w:r>
      <w:r w:rsidRPr="00291805">
        <w:rPr>
          <w:rStyle w:val="Emphasis"/>
          <w:highlight w:val="yellow"/>
        </w:rPr>
        <w:t>each was the other’s greatest potential threat</w:t>
      </w:r>
      <w:r w:rsidRPr="00A42522">
        <w:rPr>
          <w:sz w:val="16"/>
        </w:rPr>
        <w:t xml:space="preserve"> and by necessity each kept a wary eye on the other. To a large extent the Cold War was structurally determined by the global distribution of power among states, and some sort of rivalry was probably inevitable (even if other factors were involved and helped determine its intensity).</w:t>
      </w:r>
    </w:p>
    <w:p w:rsidR="00827B6B" w:rsidRPr="00A42522" w:rsidRDefault="00827B6B" w:rsidP="00827B6B">
      <w:pPr>
        <w:rPr>
          <w:sz w:val="16"/>
        </w:rPr>
      </w:pPr>
      <w:r w:rsidRPr="00A42522">
        <w:rPr>
          <w:sz w:val="16"/>
        </w:rPr>
        <w:t xml:space="preserve">Moreover, the two superpowers stood in rough parity with each other, although the United States was, on balance, in a much better position. The United States’ economy was about twice as large as the Soviet Union’s and its allies were far more capable and reliable than theirs. After all, the United States had West Germany, the United Kingdom, Japan, France, Israel, and a number of other powerful states on its side; the USSR had the likes of South Yemen, Cuba, Angola, and a bunch of restive satellites in the Warsaw Pact. China was Moscow’s junior partner at first, but the two communist giants soon had a nasty falling out and Beijing tacitly realigned with the United States in the 1970s (as did Egypt, another Soviet client state). The United States had vastly greater power-projection capabilities, a superior navy and air force, more sophisticated technology, and better training. But the Soviet Union did have a large and well-equipped army that was designed for offensive warfare and its forces lay close to Western Europe and not that far from the Persian Gulf. And it eventually acquired a large arsenal of nuclear weapons. On balance, the </w:t>
      </w:r>
      <w:r w:rsidRPr="00291805">
        <w:rPr>
          <w:rStyle w:val="Emphasis"/>
          <w:highlight w:val="yellow"/>
        </w:rPr>
        <w:t>U</w:t>
      </w:r>
      <w:r w:rsidRPr="00A42522">
        <w:rPr>
          <w:sz w:val="16"/>
        </w:rPr>
        <w:t xml:space="preserve">nited </w:t>
      </w:r>
      <w:r w:rsidRPr="00291805">
        <w:rPr>
          <w:rStyle w:val="Emphasis"/>
          <w:highlight w:val="yellow"/>
        </w:rPr>
        <w:t>S</w:t>
      </w:r>
      <w:r w:rsidRPr="00A42522">
        <w:rPr>
          <w:sz w:val="16"/>
        </w:rPr>
        <w:t xml:space="preserve">tates </w:t>
      </w:r>
      <w:r w:rsidRPr="00291805">
        <w:rPr>
          <w:rStyle w:val="Emphasis"/>
          <w:highlight w:val="yellow"/>
        </w:rPr>
        <w:t>was ahead, but never by a big enough margin to relax.</w:t>
      </w:r>
      <w:r w:rsidRPr="00A42522">
        <w:rPr>
          <w:sz w:val="16"/>
        </w:rPr>
        <w:t xml:space="preserve"> So, the two superpowers competed constantly for additional influence, and did whatever they could to weaken the other without provoking World War III.</w:t>
      </w:r>
    </w:p>
    <w:p w:rsidR="00827B6B" w:rsidRPr="00A42522" w:rsidRDefault="00827B6B" w:rsidP="00827B6B">
      <w:pPr>
        <w:rPr>
          <w:sz w:val="16"/>
        </w:rPr>
      </w:pPr>
      <w:r w:rsidRPr="00A42522">
        <w:rPr>
          <w:sz w:val="16"/>
        </w:rPr>
        <w:t xml:space="preserve">At the same time, the </w:t>
      </w:r>
      <w:r w:rsidRPr="00291805">
        <w:rPr>
          <w:rStyle w:val="Emphasis"/>
          <w:highlight w:val="yellow"/>
        </w:rPr>
        <w:t>Cold War also featured</w:t>
      </w:r>
      <w:r w:rsidRPr="00A42522">
        <w:rPr>
          <w:sz w:val="16"/>
        </w:rPr>
        <w:t xml:space="preserve"> an intense </w:t>
      </w:r>
      <w:r w:rsidRPr="00291805">
        <w:rPr>
          <w:rStyle w:val="Emphasis"/>
          <w:highlight w:val="yellow"/>
        </w:rPr>
        <w:t>competition between rival political ideologies: liberal capitalism and Marxism-Leninism.</w:t>
      </w:r>
      <w:r w:rsidRPr="00A42522">
        <w:rPr>
          <w:sz w:val="16"/>
        </w:rPr>
        <w:t xml:space="preserve"> Both were inherently universalist ideologies, insofar as their proponents believed that each provided a model for organizing society that was broadly applicable everywhere in the world. Liberal capitalism rested on claims about basic rights that all humans were said to possess, while Marxism-Leninism rested on “scientific” laws of social and economic development that Marx and his followers had supposedly discovered. Because each ideology saw itself as universally valid, proponents felt obliged to try to spread them far and wide. Even worse, given each side’s universalist pretensions, the mere existence of one posed a fundamental challenge to the legitimacy of the other. For both ideological and power-political reasons, therefore, “live and let live” was never a serious option.</w:t>
      </w:r>
    </w:p>
    <w:p w:rsidR="00827B6B" w:rsidRPr="00A42522" w:rsidRDefault="00827B6B" w:rsidP="00827B6B">
      <w:pPr>
        <w:rPr>
          <w:sz w:val="16"/>
        </w:rPr>
      </w:pPr>
      <w:r w:rsidRPr="00A42522">
        <w:rPr>
          <w:sz w:val="16"/>
        </w:rPr>
        <w:t xml:space="preserve">Finally, as my colleague Arne Westad has shown clearly, the </w:t>
      </w:r>
      <w:r w:rsidRPr="00291805">
        <w:rPr>
          <w:rStyle w:val="Emphasis"/>
          <w:highlight w:val="yellow"/>
        </w:rPr>
        <w:t>Cold War was a global competition waged on every continent in the world.</w:t>
      </w:r>
      <w:r w:rsidRPr="00A42522">
        <w:rPr>
          <w:sz w:val="16"/>
        </w:rPr>
        <w:t xml:space="preserve"> The rivalry between Moscow and Washington shaped much of the agenda of world politics from the 1940s onward, and had far-reaching (and frequently negative) effects in Europe, the Middle East, Africa, Asia, and Latin America.</w:t>
      </w:r>
    </w:p>
    <w:p w:rsidR="00827B6B" w:rsidRPr="00A42522" w:rsidRDefault="00827B6B" w:rsidP="00827B6B">
      <w:pPr>
        <w:rPr>
          <w:sz w:val="16"/>
        </w:rPr>
      </w:pPr>
      <w:r w:rsidRPr="00A42522">
        <w:rPr>
          <w:sz w:val="16"/>
        </w:rPr>
        <w:t xml:space="preserve">That was the real Cold War, ladies and gentlemen, and let’s not forget that </w:t>
      </w:r>
      <w:r w:rsidRPr="00A42522">
        <w:rPr>
          <w:rStyle w:val="Emphasis"/>
          <w:highlight w:val="yellow"/>
        </w:rPr>
        <w:t>it was punctuated by several intense nuclear crises</w:t>
      </w:r>
      <w:r w:rsidRPr="00A42522">
        <w:rPr>
          <w:sz w:val="16"/>
        </w:rPr>
        <w:t xml:space="preserve">, an arms race in which each side accumulated tens of thousands of powerful hydrogen bombs, and proxy wars in which millions died. While regrettable and maybe even dangerous, </w:t>
      </w:r>
      <w:r w:rsidRPr="00A42522">
        <w:rPr>
          <w:rStyle w:val="Emphasis"/>
          <w:highlight w:val="yellow"/>
        </w:rPr>
        <w:t>what is happening today is</w:t>
      </w:r>
      <w:r w:rsidRPr="00A42522">
        <w:rPr>
          <w:sz w:val="16"/>
        </w:rPr>
        <w:t xml:space="preserve"> a </w:t>
      </w:r>
      <w:r w:rsidRPr="00A42522">
        <w:rPr>
          <w:rStyle w:val="Emphasis"/>
          <w:highlight w:val="yellow"/>
        </w:rPr>
        <w:t>very different</w:t>
      </w:r>
      <w:r w:rsidRPr="00A42522">
        <w:rPr>
          <w:sz w:val="16"/>
        </w:rPr>
        <w:t xml:space="preserve"> animal.</w:t>
      </w:r>
    </w:p>
    <w:p w:rsidR="00827B6B" w:rsidRPr="00A42522" w:rsidRDefault="00827B6B" w:rsidP="00827B6B">
      <w:pPr>
        <w:rPr>
          <w:sz w:val="16"/>
        </w:rPr>
      </w:pPr>
      <w:r w:rsidRPr="00A42522">
        <w:rPr>
          <w:rStyle w:val="Emphasis"/>
          <w:highlight w:val="yellow"/>
        </w:rPr>
        <w:t>First</w:t>
      </w:r>
      <w:r w:rsidRPr="00A42522">
        <w:rPr>
          <w:sz w:val="16"/>
        </w:rPr>
        <w:t xml:space="preserve">, and most obviously, </w:t>
      </w:r>
      <w:r w:rsidRPr="00A42522">
        <w:rPr>
          <w:rStyle w:val="Emphasis"/>
          <w:highlight w:val="yellow"/>
        </w:rPr>
        <w:t>the world today is not bipolar</w:t>
      </w:r>
      <w:r w:rsidRPr="00A42522">
        <w:rPr>
          <w:sz w:val="16"/>
        </w:rPr>
        <w:t xml:space="preserve">. </w:t>
      </w:r>
      <w:r w:rsidRPr="00A42522">
        <w:rPr>
          <w:rStyle w:val="Emphasis"/>
          <w:highlight w:val="yellow"/>
        </w:rPr>
        <w:t>It is either</w:t>
      </w:r>
      <w:r w:rsidRPr="00A42522">
        <w:rPr>
          <w:sz w:val="16"/>
        </w:rPr>
        <w:t xml:space="preserve"> still </w:t>
      </w:r>
      <w:r w:rsidRPr="00A42522">
        <w:rPr>
          <w:rStyle w:val="Emphasis"/>
          <w:highlight w:val="yellow"/>
        </w:rPr>
        <w:t>unipolar or</w:t>
      </w:r>
      <w:r w:rsidRPr="00A42522">
        <w:rPr>
          <w:sz w:val="16"/>
        </w:rPr>
        <w:t xml:space="preserve"> some sort of </w:t>
      </w:r>
      <w:r w:rsidRPr="00A42522">
        <w:rPr>
          <w:rStyle w:val="Emphasis"/>
          <w:highlight w:val="yellow"/>
        </w:rPr>
        <w:t>heavily lopsided multipolar system</w:t>
      </w:r>
      <w:r w:rsidRPr="00A42522">
        <w:rPr>
          <w:sz w:val="16"/>
        </w:rPr>
        <w:t xml:space="preserve">, with the United States still No. 1 and the other major powers trailing behind. </w:t>
      </w:r>
      <w:r w:rsidRPr="00A42522">
        <w:rPr>
          <w:rStyle w:val="Emphasis"/>
          <w:b w:val="0"/>
          <w:sz w:val="16"/>
          <w:u w:val="none"/>
        </w:rPr>
        <w:t>If bipolarity eventually returns, as many believe it will, China, not Russia, will be the other pole.</w:t>
      </w:r>
      <w:r w:rsidRPr="00A42522">
        <w:rPr>
          <w:sz w:val="16"/>
        </w:rPr>
        <w:t xml:space="preserve"> And in a striking reversal of the early Cold War, Russia is now China’s junior partner and will be far weaker than its Asian neighbor for decades to come. (Russia will likely fall well behind India too, but that’s another story.)</w:t>
      </w:r>
    </w:p>
    <w:p w:rsidR="00827B6B" w:rsidRPr="00A42522" w:rsidRDefault="00827B6B" w:rsidP="00827B6B">
      <w:pPr>
        <w:rPr>
          <w:sz w:val="16"/>
        </w:rPr>
      </w:pPr>
      <w:r w:rsidRPr="00A42522">
        <w:rPr>
          <w:rStyle w:val="Emphasis"/>
          <w:highlight w:val="yellow"/>
        </w:rPr>
        <w:t>Second</w:t>
      </w:r>
      <w:r w:rsidRPr="00A42522">
        <w:rPr>
          <w:sz w:val="16"/>
        </w:rPr>
        <w:t xml:space="preserve">, there was a certain rough parity during the Cold War, but </w:t>
      </w:r>
      <w:r w:rsidRPr="00A42522">
        <w:rPr>
          <w:rStyle w:val="Emphasis"/>
          <w:highlight w:val="yellow"/>
        </w:rPr>
        <w:t>today the U</w:t>
      </w:r>
      <w:r w:rsidRPr="00A42522">
        <w:rPr>
          <w:sz w:val="16"/>
        </w:rPr>
        <w:t xml:space="preserve">nited </w:t>
      </w:r>
      <w:r w:rsidRPr="00A42522">
        <w:rPr>
          <w:rStyle w:val="Emphasis"/>
          <w:highlight w:val="yellow"/>
        </w:rPr>
        <w:t>S</w:t>
      </w:r>
      <w:r w:rsidRPr="00A42522">
        <w:rPr>
          <w:sz w:val="16"/>
        </w:rPr>
        <w:t xml:space="preserve">tates </w:t>
      </w:r>
      <w:r w:rsidRPr="00A42522">
        <w:rPr>
          <w:rStyle w:val="Emphasis"/>
          <w:highlight w:val="yellow"/>
        </w:rPr>
        <w:t>is vastly stronger on nearly every dimension that matters.</w:t>
      </w:r>
      <w:r w:rsidRPr="00A42522">
        <w:rPr>
          <w:sz w:val="16"/>
        </w:rPr>
        <w:t xml:space="preserve"> The U.S. economy is about $20 trillion, while Russia’s is less than $2 trillion. America is technologically sophisticated and highly innovative, while Russia’s wealth, such as it is, relies mostly on energy exports whose value is likely to decline as mankind gradually weans itself off fossil fuels. In the meantime, hardly anybody is saving up pennies (or rubles) to buy the latest Russian smartphone. The U.S. population is comparatively young and still rising; Russia’s population is aging rapidly and projected to decline sharply in the decades to come. Compared to the Cold War, today’s United States vs. Russia matchup is Godzilla vs. Bambi.</w:t>
      </w:r>
    </w:p>
    <w:p w:rsidR="00827B6B" w:rsidRPr="00A42522" w:rsidRDefault="00827B6B" w:rsidP="00827B6B">
      <w:pPr>
        <w:rPr>
          <w:sz w:val="16"/>
        </w:rPr>
      </w:pPr>
      <w:r w:rsidRPr="00A42522">
        <w:rPr>
          <w:rStyle w:val="Emphasis"/>
          <w:highlight w:val="yellow"/>
        </w:rPr>
        <w:t>Third, there is no serious ideological rivalry at play today.</w:t>
      </w:r>
      <w:r w:rsidRPr="00A42522">
        <w:rPr>
          <w:rStyle w:val="Emphasis"/>
        </w:rPr>
        <w:t xml:space="preserve"> </w:t>
      </w:r>
      <w:r w:rsidRPr="00A42522">
        <w:rPr>
          <w:sz w:val="16"/>
        </w:rPr>
        <w:t xml:space="preserve">America’s liberal brand may have been tarnished of late, but Russia’s ideological appeal outside its borders is minimal. Marxism-Leninism captured the imaginations and loyalties of millions of adherents around the world, but </w:t>
      </w:r>
      <w:r w:rsidRPr="00A42522">
        <w:rPr>
          <w:rStyle w:val="Emphasis"/>
          <w:highlight w:val="yellow"/>
        </w:rPr>
        <w:t>Putinism has appeal only to a handful of oligarchs or would-be autocrats.</w:t>
      </w:r>
      <w:r w:rsidRPr="00A42522">
        <w:rPr>
          <w:sz w:val="16"/>
        </w:rPr>
        <w:t xml:space="preserve"> Donald </w:t>
      </w:r>
      <w:r w:rsidRPr="00A42522">
        <w:rPr>
          <w:rStyle w:val="Emphasis"/>
          <w:highlight w:val="yellow"/>
        </w:rPr>
        <w:t>Trump</w:t>
      </w:r>
      <w:r w:rsidRPr="00A42522">
        <w:rPr>
          <w:sz w:val="16"/>
        </w:rPr>
        <w:t xml:space="preserve"> is probably the only person in America who truly believes strongman rule is preferable to democracy, but he </w:t>
      </w:r>
      <w:r w:rsidRPr="00A42522">
        <w:rPr>
          <w:rStyle w:val="Emphasis"/>
          <w:highlight w:val="yellow"/>
        </w:rPr>
        <w:t>won’t be president-for-life no matter how much he might want to be.</w:t>
      </w:r>
    </w:p>
    <w:p w:rsidR="00827B6B" w:rsidRPr="00083A89" w:rsidRDefault="00827B6B" w:rsidP="00827B6B">
      <w:pPr>
        <w:rPr>
          <w:sz w:val="16"/>
        </w:rPr>
      </w:pPr>
      <w:r w:rsidRPr="00A42522">
        <w:rPr>
          <w:rStyle w:val="Emphasis"/>
          <w:highlight w:val="yellow"/>
        </w:rPr>
        <w:t>Fourth</w:t>
      </w:r>
      <w:r w:rsidRPr="00A42522">
        <w:rPr>
          <w:sz w:val="16"/>
        </w:rPr>
        <w:t xml:space="preserve">, the real </w:t>
      </w:r>
      <w:r w:rsidRPr="00A42522">
        <w:rPr>
          <w:rStyle w:val="Emphasis"/>
          <w:highlight w:val="yellow"/>
        </w:rPr>
        <w:t>Cold War was a global competition, whereas</w:t>
      </w:r>
      <w:r w:rsidRPr="00A42522">
        <w:rPr>
          <w:sz w:val="16"/>
        </w:rPr>
        <w:t xml:space="preserve"> the geopolitical </w:t>
      </w:r>
      <w:r w:rsidRPr="00A42522">
        <w:rPr>
          <w:rStyle w:val="Emphasis"/>
          <w:highlight w:val="yellow"/>
        </w:rPr>
        <w:t>issues</w:t>
      </w:r>
      <w:r w:rsidRPr="00A42522">
        <w:rPr>
          <w:sz w:val="16"/>
        </w:rPr>
        <w:t xml:space="preserve"> that divide the United States and Russia </w:t>
      </w:r>
      <w:r w:rsidRPr="00A42522">
        <w:rPr>
          <w:rStyle w:val="Emphasis"/>
          <w:highlight w:val="yellow"/>
        </w:rPr>
        <w:t>today are confined to areas close to Russia’s borders, like Ukraine, or to a small part of the Middle East.</w:t>
      </w:r>
      <w:r w:rsidRPr="00A42522">
        <w:rPr>
          <w:sz w:val="16"/>
        </w:rPr>
        <w:t xml:space="preserve"> And for all the hot air that has been spouted about Putin’s “revisionism,” Russia’s role in most of these conflicts is essentially negative and defensive and very much the spoiler. Moscow may be able to keep Ukraine from moving toward the West or joining NATO, and it may be able to keep Bashar al-Assad in power in what remains of Syria, but like George W. Bush, Putin is discovering that clients are hard to control and getting into quagmires is easier than finding one’s way out. Moscow has shown little capacity to achieve positive ends on the world stage or to bring other nations together to work toward the goal of mutual betterment. When compared to Soviet leaders’ lofty dreams of world revolution, Putin’s “global agenda” is watered-down vodka.</w:t>
      </w:r>
    </w:p>
    <w:p w:rsidR="00827B6B" w:rsidRDefault="00ED5931" w:rsidP="00ED5931">
      <w:pPr>
        <w:pStyle w:val="Heading2"/>
      </w:pPr>
      <w:r>
        <w:t>AT: Jordan</w:t>
      </w:r>
    </w:p>
    <w:p w:rsidR="00ED5931" w:rsidRDefault="00ED5931" w:rsidP="00ED5931">
      <w:pPr>
        <w:pStyle w:val="Heading3"/>
      </w:pPr>
      <w:r>
        <w:t>Relations High</w:t>
      </w:r>
    </w:p>
    <w:p w:rsidR="00ED5931" w:rsidRDefault="00ED5931" w:rsidP="00ED5931">
      <w:pPr>
        <w:rPr>
          <w:rStyle w:val="Style13ptBold"/>
        </w:rPr>
      </w:pPr>
      <w:r>
        <w:rPr>
          <w:rStyle w:val="Style13ptBold"/>
        </w:rPr>
        <w:t xml:space="preserve">US and Jordan relations are prominent </w:t>
      </w:r>
      <w:r w:rsidRPr="00BC1DC4">
        <w:rPr>
          <w:rStyle w:val="Style13ptBold"/>
        </w:rPr>
        <w:t>and</w:t>
      </w:r>
      <w:r>
        <w:rPr>
          <w:rStyle w:val="Style13ptBold"/>
        </w:rPr>
        <w:t xml:space="preserve"> high now</w:t>
      </w:r>
    </w:p>
    <w:p w:rsidR="00ED5931" w:rsidRPr="00BC1DC4" w:rsidRDefault="00ED5931" w:rsidP="00ED5931">
      <w:r w:rsidRPr="00BC1DC4">
        <w:rPr>
          <w:rStyle w:val="Style13ptBold"/>
        </w:rPr>
        <w:t>Sharp 17</w:t>
      </w:r>
      <w:r w:rsidRPr="00BC1DC4">
        <w:t xml:space="preserve"> (Jeremy M. Sharp is a specialist in Middle Eastern Affairs, "Jordan: Background and U.S. Relations", June 1, 2017, https://securityassistance.org/sites/default/files/CRS_Jordan_2017.pdf)</w:t>
      </w:r>
    </w:p>
    <w:p w:rsidR="00ED5931" w:rsidRDefault="00ED5931" w:rsidP="00ED5931">
      <w:pPr>
        <w:rPr>
          <w:sz w:val="16"/>
        </w:rPr>
      </w:pPr>
    </w:p>
    <w:p w:rsidR="00ED5931" w:rsidRPr="00ED5931" w:rsidRDefault="00ED5931" w:rsidP="00ED5931">
      <w:pPr>
        <w:rPr>
          <w:sz w:val="16"/>
        </w:rPr>
      </w:pPr>
      <w:r w:rsidRPr="00BC1DC4">
        <w:rPr>
          <w:sz w:val="16"/>
        </w:rPr>
        <w:t xml:space="preserve">In the first half of 2017, </w:t>
      </w:r>
      <w:r w:rsidRPr="00BC1DC4">
        <w:rPr>
          <w:rStyle w:val="StyleUnderline"/>
          <w:highlight w:val="yellow"/>
        </w:rPr>
        <w:t>the Trump Administration’s relations with</w:t>
      </w:r>
      <w:r w:rsidRPr="00BC1DC4">
        <w:rPr>
          <w:sz w:val="16"/>
        </w:rPr>
        <w:t xml:space="preserve"> the Hashemite Kingdom of </w:t>
      </w:r>
      <w:r w:rsidRPr="00BC1DC4">
        <w:rPr>
          <w:rStyle w:val="StyleUnderline"/>
          <w:highlight w:val="yellow"/>
        </w:rPr>
        <w:t>Jordan have been a prominent feature of U.S. policy in the Middle East.</w:t>
      </w:r>
      <w:r w:rsidRPr="00BC1DC4">
        <w:rPr>
          <w:sz w:val="16"/>
        </w:rPr>
        <w:t xml:space="preserve"> King Abdullah II has twice traveled to Washington (in February and April), where he and the President have reportedly discussed a range of issues, such as reviving the moribund Israeli-Palestinian peace negotiations from the “outside in,” i.e., with Arab states such as Egypt and Jordan playing more of a lead role in the process. King Abdullah II has sought to emphasize Jordan’s sensitivities to Israeli settlement construction and reports of a possible move of the U.S. Embassy from Tel Aviv to Jerusalem.1 Jordan also has tried to revive the 2002 Arab Peace Initiative, which proposes full diplomatic recognition of Israel by all Arab League member states in exchange for (1) Israel’s withdrawal to pre-June 4, 1967 lines, (2) a “just solution” to the Palestinian refugee problem, and (3) the establishment of a Palestinian state with East Jerusalem as its capital. In late March 2017, Jordan hosted the Arab Summit, where delegates issued a final communique calling for a revival of “serious and productive peace negotiations between Israelis and Palestinians.”2 On Syria and Iraq, President </w:t>
      </w:r>
      <w:r w:rsidRPr="00BC1DC4">
        <w:rPr>
          <w:rStyle w:val="StyleUnderline"/>
          <w:highlight w:val="yellow"/>
        </w:rPr>
        <w:t>Trump has acknowledged Jordan’s role as a key U.S. partner in countering the Islamic State organization</w:t>
      </w:r>
      <w:r w:rsidRPr="00BC1DC4">
        <w:rPr>
          <w:rStyle w:val="StyleUnderline"/>
        </w:rPr>
        <w:t xml:space="preserve"> </w:t>
      </w:r>
      <w:r w:rsidRPr="00BC1DC4">
        <w:rPr>
          <w:sz w:val="16"/>
        </w:rPr>
        <w:t xml:space="preserve">(IS, also known as ISIL, ISIS, or the Arabic acronym Da’esh) saying that “In King Abdullah, </w:t>
      </w:r>
      <w:r w:rsidRPr="00BC1DC4">
        <w:rPr>
          <w:rStyle w:val="StyleUnderline"/>
          <w:highlight w:val="yellow"/>
        </w:rPr>
        <w:t>America is blessed with a thoughtful and determined partner</w:t>
      </w:r>
      <w:r w:rsidRPr="00BC1DC4">
        <w:rPr>
          <w:sz w:val="16"/>
        </w:rPr>
        <w:t xml:space="preserve">. He is a man who has spent years commanding his country’s Special Forces. He really knows what being a soldier is, that I can tell you. And he knows how to fight. The King has been a leader in calling for a plan to defeat ISIS once and for all. And I'm with you on that.”3 Finally, as </w:t>
      </w:r>
      <w:r w:rsidRPr="00BC1DC4">
        <w:rPr>
          <w:rStyle w:val="StyleUnderline"/>
          <w:highlight w:val="yellow"/>
        </w:rPr>
        <w:t>the Trump Administration</w:t>
      </w:r>
      <w:r w:rsidRPr="00BC1DC4">
        <w:rPr>
          <w:sz w:val="16"/>
        </w:rPr>
        <w:t xml:space="preserve"> reevaluates U.S. relations with various partners across the globe, Jordanian officials </w:t>
      </w:r>
      <w:r w:rsidRPr="00BC1DC4">
        <w:rPr>
          <w:rStyle w:val="StyleUnderline"/>
          <w:highlight w:val="yellow"/>
        </w:rPr>
        <w:t>have</w:t>
      </w:r>
      <w:r w:rsidRPr="00BC1DC4">
        <w:rPr>
          <w:sz w:val="16"/>
        </w:rPr>
        <w:t xml:space="preserve"> sought to stress the value of </w:t>
      </w:r>
      <w:r w:rsidRPr="00BC1DC4">
        <w:rPr>
          <w:rStyle w:val="StyleUnderline"/>
          <w:highlight w:val="yellow"/>
        </w:rPr>
        <w:t>strong U.S.-Jordanian relations</w:t>
      </w:r>
      <w:r w:rsidRPr="00BC1DC4">
        <w:rPr>
          <w:sz w:val="16"/>
        </w:rPr>
        <w:t xml:space="preserve"> to policymakers and advocate for continued robust U.S. assistance. Due to Jordan’s cooperation with U.S. counterterrorism forces and its hosting of Syrian refugees, recent </w:t>
      </w:r>
      <w:r w:rsidRPr="00BC1DC4">
        <w:rPr>
          <w:rStyle w:val="StyleUnderline"/>
          <w:highlight w:val="yellow"/>
        </w:rPr>
        <w:t>U.S. aid to Jordan has reached record levels</w:t>
      </w:r>
      <w:r w:rsidRPr="00BC1DC4">
        <w:rPr>
          <w:sz w:val="16"/>
        </w:rPr>
        <w:t xml:space="preserve">.4 P.L. 115-31, the Consolidated Appropriations Act, 2017, provides the following for Jordan: </w:t>
      </w:r>
      <w:r w:rsidRPr="00BC1DC4">
        <w:rPr>
          <w:sz w:val="16"/>
        </w:rPr>
        <w:t xml:space="preserve"> “Not less than” $1.279 billion in bilateral aid to Jordan from State and Foreign Operations accounts, including $812 million in ESF, $450 million in FMF, $13.6 million in NADR, and $4 million in IMET. The Act also specifies that not less than $475 million of the ESF shall be for budget support for the Government of Jordan. </w:t>
      </w:r>
      <w:r w:rsidRPr="00BC1DC4">
        <w:rPr>
          <w:sz w:val="16"/>
        </w:rPr>
        <w:t xml:space="preserve"> “Up to” $500 million in funds from the Defense Department’s Operation and Maintenance, Defense-Wide account to support the armed forces of Jordan and to enhance security along its borders. $180 million for the governments of Jordan and Lebanon from the Defense Department’s “Counter-Islamic State of Iraq and the Levant Train and Equip Fund” to enhance the border security of nations adjacent to conflict areas, including Jordan and Lebanon, resulting from actions of the Islamic State. </w:t>
      </w:r>
      <w:r w:rsidRPr="00BC1DC4">
        <w:rPr>
          <w:sz w:val="16"/>
        </w:rPr>
        <w:t> An unspecified amount of ESF is authorized to meet the costs of Loan Guarantees for Jordan.</w:t>
      </w:r>
    </w:p>
    <w:p w:rsidR="00ED5931" w:rsidRPr="00ED5931" w:rsidRDefault="00ED5931" w:rsidP="00ED5931"/>
    <w:p w:rsidR="00ED5931" w:rsidRDefault="00ED5931" w:rsidP="00ED5931">
      <w:pPr>
        <w:pStyle w:val="Heading3"/>
      </w:pPr>
      <w:r>
        <w:t>Alt Causes - Women</w:t>
      </w:r>
    </w:p>
    <w:p w:rsidR="00ED5931" w:rsidRDefault="00ED5931" w:rsidP="00ED5931">
      <w:pPr>
        <w:pStyle w:val="Heading4"/>
      </w:pPr>
      <w:r>
        <w:t xml:space="preserve">Alt cause to Jordanian instability: underrepresentation of women </w:t>
      </w:r>
    </w:p>
    <w:p w:rsidR="00ED5931" w:rsidRPr="000A1E2F" w:rsidRDefault="00ED5931" w:rsidP="00ED5931">
      <w:r w:rsidRPr="00747A11">
        <w:t xml:space="preserve">Gail </w:t>
      </w:r>
      <w:r w:rsidRPr="00747A11">
        <w:rPr>
          <w:rStyle w:val="Style13ptBold"/>
        </w:rPr>
        <w:t>Gitcho 18</w:t>
      </w:r>
      <w:r w:rsidRPr="00747A11">
        <w:t>, president of First Tuesday, a political consulting firm and board member of the International Republican Institute’s Women’s Democracy Network, 1/8/18, "Jordan’s key to economic and political stability: empowered women," thehill.com/opinion/international/367722-jordans-key-to-economic-and-political-stability-empowered-women</w:t>
      </w:r>
    </w:p>
    <w:p w:rsidR="00ED5931" w:rsidRPr="000A1E2F" w:rsidRDefault="00ED5931" w:rsidP="00ED5931">
      <w:pPr>
        <w:rPr>
          <w:rStyle w:val="StyleUnderline"/>
        </w:rPr>
      </w:pPr>
      <w:r w:rsidRPr="00747A11">
        <w:rPr>
          <w:rStyle w:val="StyleUnderline"/>
          <w:highlight w:val="yellow"/>
        </w:rPr>
        <w:t>Jordan</w:t>
      </w:r>
      <w:r w:rsidRPr="000A1E2F">
        <w:rPr>
          <w:rStyle w:val="StyleUnderline"/>
        </w:rPr>
        <w:t xml:space="preserve">’s stability by no means is assured. Although resource-poor and surrounded by instability and violence, it has </w:t>
      </w:r>
      <w:r w:rsidRPr="00747A11">
        <w:rPr>
          <w:rStyle w:val="StyleUnderline"/>
          <w:highlight w:val="yellow"/>
        </w:rPr>
        <w:t>remained remarkably stable and is doing an admirable job grappling with challenges</w:t>
      </w:r>
      <w:r w:rsidRPr="000A1E2F">
        <w:rPr>
          <w:rStyle w:val="StyleUnderline"/>
        </w:rPr>
        <w:t xml:space="preserve"> in the region and inside its own borders.</w:t>
      </w:r>
    </w:p>
    <w:p w:rsidR="00ED5931" w:rsidRPr="000A1E2F" w:rsidRDefault="00ED5931" w:rsidP="00ED5931">
      <w:pPr>
        <w:rPr>
          <w:sz w:val="10"/>
        </w:rPr>
      </w:pPr>
      <w:r w:rsidRPr="000A1E2F">
        <w:rPr>
          <w:sz w:val="10"/>
        </w:rPr>
        <w:t xml:space="preserve">Despite this progress, there is work to be done. </w:t>
      </w:r>
      <w:r w:rsidRPr="00747A11">
        <w:rPr>
          <w:rStyle w:val="StyleUnderline"/>
          <w:highlight w:val="yellow"/>
        </w:rPr>
        <w:t>To seek a path of economic and political vitality, women in Jordan must be empowered</w:t>
      </w:r>
      <w:r w:rsidRPr="000A1E2F">
        <w:rPr>
          <w:rStyle w:val="StyleUnderline"/>
        </w:rPr>
        <w:t xml:space="preserve"> and have a stake in the country’s future.</w:t>
      </w:r>
      <w:r w:rsidRPr="000A1E2F">
        <w:rPr>
          <w:sz w:val="10"/>
        </w:rPr>
        <w:t xml:space="preserve"> In recent years, the conservative Kingdom has taken enormously positive steps to encourage women to hold leadership positions, run for office and work outside the home. It is vital that these efforts are extended even further to bring more women into the decision-making fold.</w:t>
      </w:r>
    </w:p>
    <w:p w:rsidR="00ED5931" w:rsidRPr="000A1E2F" w:rsidRDefault="00ED5931" w:rsidP="00ED5931">
      <w:pPr>
        <w:rPr>
          <w:sz w:val="10"/>
        </w:rPr>
      </w:pPr>
      <w:r w:rsidRPr="000A1E2F">
        <w:rPr>
          <w:sz w:val="10"/>
        </w:rPr>
        <w:t>Jordanian women long have been underrepresented in economic and political life, yet an estimated 95 percent of women in Jordan are literate. Also, more women attend university than men, yet fewer than 16 percent of Jordanian women have a job or are looking for one.</w:t>
      </w:r>
    </w:p>
    <w:p w:rsidR="00ED5931" w:rsidRPr="000A1E2F" w:rsidRDefault="00ED5931" w:rsidP="00ED5931">
      <w:pPr>
        <w:rPr>
          <w:sz w:val="10"/>
        </w:rPr>
      </w:pPr>
      <w:r w:rsidRPr="000A1E2F">
        <w:rPr>
          <w:sz w:val="10"/>
        </w:rPr>
        <w:t xml:space="preserve">Jordanian women are also underrepresented in politics, despite electoral gender quotas. The parliament has 130 members, and 20 of them are women (15 by quota). This carries disadvantages for the stability of the political system. According to the Organization for Security and Cooperation in Europe, </w:t>
      </w:r>
      <w:r w:rsidRPr="00747A11">
        <w:rPr>
          <w:rStyle w:val="StyleUnderline"/>
          <w:highlight w:val="yellow"/>
        </w:rPr>
        <w:t>women who are appointed or elected to public offices increase</w:t>
      </w:r>
      <w:r w:rsidRPr="000A1E2F">
        <w:rPr>
          <w:rStyle w:val="StyleUnderline"/>
        </w:rPr>
        <w:t xml:space="preserve"> a nation’s </w:t>
      </w:r>
      <w:r w:rsidRPr="00747A11">
        <w:rPr>
          <w:rStyle w:val="StyleUnderline"/>
          <w:highlight w:val="yellow"/>
        </w:rPr>
        <w:t>legitimacy and lift public confidence</w:t>
      </w:r>
      <w:r w:rsidRPr="000A1E2F">
        <w:rPr>
          <w:rStyle w:val="StyleUnderline"/>
        </w:rPr>
        <w:t xml:space="preserve"> in the system.</w:t>
      </w:r>
      <w:r w:rsidRPr="000A1E2F">
        <w:rPr>
          <w:sz w:val="10"/>
        </w:rPr>
        <w:t xml:space="preserve"> </w:t>
      </w:r>
      <w:r w:rsidRPr="00747A11">
        <w:rPr>
          <w:rStyle w:val="StyleUnderline"/>
          <w:highlight w:val="yellow"/>
        </w:rPr>
        <w:t>When women’s voices are included</w:t>
      </w:r>
      <w:r w:rsidRPr="000A1E2F">
        <w:rPr>
          <w:rStyle w:val="StyleUnderline"/>
        </w:rPr>
        <w:t xml:space="preserve"> in public discourse, </w:t>
      </w:r>
      <w:r w:rsidRPr="00747A11">
        <w:rPr>
          <w:rStyle w:val="StyleUnderline"/>
          <w:highlight w:val="yellow"/>
        </w:rPr>
        <w:t>the level of the debate is raised.</w:t>
      </w:r>
      <w:r w:rsidRPr="000A1E2F">
        <w:rPr>
          <w:sz w:val="10"/>
        </w:rPr>
        <w:t xml:space="preserve"> </w:t>
      </w:r>
    </w:p>
    <w:p w:rsidR="00ED5931" w:rsidRPr="00747A11" w:rsidRDefault="00ED5931" w:rsidP="00ED5931">
      <w:pPr>
        <w:rPr>
          <w:sz w:val="12"/>
        </w:rPr>
      </w:pPr>
      <w:r w:rsidRPr="00747A11">
        <w:rPr>
          <w:rStyle w:val="StyleUnderline"/>
          <w:highlight w:val="yellow"/>
        </w:rPr>
        <w:t>Underrepresentation</w:t>
      </w:r>
      <w:r w:rsidRPr="000A1E2F">
        <w:rPr>
          <w:rStyle w:val="StyleUnderline"/>
        </w:rPr>
        <w:t xml:space="preserve"> isn’t just a problem for Jordanian women, </w:t>
      </w:r>
      <w:r w:rsidRPr="00747A11">
        <w:rPr>
          <w:rStyle w:val="StyleUnderline"/>
          <w:highlight w:val="yellow"/>
        </w:rPr>
        <w:t>i</w:t>
      </w:r>
      <w:r w:rsidRPr="000A1E2F">
        <w:rPr>
          <w:rStyle w:val="StyleUnderline"/>
        </w:rPr>
        <w:t>t’</w:t>
      </w:r>
      <w:r w:rsidRPr="00747A11">
        <w:rPr>
          <w:rStyle w:val="StyleUnderline"/>
          <w:highlight w:val="yellow"/>
        </w:rPr>
        <w:t>s</w:t>
      </w:r>
      <w:r w:rsidRPr="000A1E2F">
        <w:rPr>
          <w:rStyle w:val="StyleUnderline"/>
        </w:rPr>
        <w:t xml:space="preserve"> </w:t>
      </w:r>
      <w:r w:rsidRPr="00747A11">
        <w:rPr>
          <w:rStyle w:val="StyleUnderline"/>
          <w:highlight w:val="yellow"/>
        </w:rPr>
        <w:t>a problem for Jordan’s economic viability and culture</w:t>
      </w:r>
      <w:r w:rsidRPr="000A1E2F">
        <w:rPr>
          <w:rStyle w:val="StyleUnderline"/>
        </w:rPr>
        <w:t xml:space="preserve"> for this generation and the next. </w:t>
      </w:r>
      <w:r w:rsidRPr="00747A11">
        <w:rPr>
          <w:sz w:val="12"/>
        </w:rPr>
        <w:t>We know that economic growth will not create gender equality. Gender equality comes from empowering women to be educated, participate in the workforce and hold positions of leadership within the Kingdom.</w:t>
      </w:r>
    </w:p>
    <w:p w:rsidR="00ED5931" w:rsidRPr="000A1E2F" w:rsidRDefault="00ED5931" w:rsidP="00ED5931">
      <w:pPr>
        <w:rPr>
          <w:sz w:val="10"/>
        </w:rPr>
      </w:pPr>
      <w:r w:rsidRPr="00747A11">
        <w:rPr>
          <w:rStyle w:val="StyleUnderline"/>
          <w:highlight w:val="yellow"/>
        </w:rPr>
        <w:t>The answer</w:t>
      </w:r>
      <w:r w:rsidRPr="000A1E2F">
        <w:rPr>
          <w:rStyle w:val="StyleUnderline"/>
        </w:rPr>
        <w:t xml:space="preserve">, of course, </w:t>
      </w:r>
      <w:r w:rsidRPr="00747A11">
        <w:rPr>
          <w:rStyle w:val="StyleUnderline"/>
          <w:highlight w:val="yellow"/>
        </w:rPr>
        <w:t>is continued empowerment of women</w:t>
      </w:r>
      <w:r w:rsidRPr="000A1E2F">
        <w:rPr>
          <w:rStyle w:val="StyleUnderline"/>
        </w:rPr>
        <w:t xml:space="preserve"> to run for office, to hold leadership positions and to start businesses.</w:t>
      </w:r>
      <w:r w:rsidRPr="000A1E2F">
        <w:rPr>
          <w:sz w:val="10"/>
        </w:rPr>
        <w:t xml:space="preserve"> As Margaret Thatcher famously remarked, “If you want something said, ask a man. If you want something done, ask a woman.”</w:t>
      </w:r>
    </w:p>
    <w:p w:rsidR="00ED5931" w:rsidRPr="000A1E2F" w:rsidRDefault="00ED5931" w:rsidP="00ED5931">
      <w:pPr>
        <w:rPr>
          <w:sz w:val="10"/>
        </w:rPr>
      </w:pPr>
      <w:r w:rsidRPr="000A1E2F">
        <w:rPr>
          <w:sz w:val="10"/>
        </w:rPr>
        <w:t>On a recent trip to Jordan hosted by the International Republican Institute (IRI), I had the opportunity to meet a group of Jordanian women who are bucking tradition to become leaders in their communities. These women are among the 120 recent graduates of IRI’s “Empower” initiative, a program that works with women from economically distressed, rural areas to bolster their skills and self-confidence so they are better equipped to engage in political and civic life.</w:t>
      </w:r>
    </w:p>
    <w:p w:rsidR="00ED5931" w:rsidRPr="000A1E2F" w:rsidRDefault="00ED5931" w:rsidP="00ED5931">
      <w:pPr>
        <w:rPr>
          <w:sz w:val="10"/>
        </w:rPr>
      </w:pPr>
      <w:r w:rsidRPr="000A1E2F">
        <w:rPr>
          <w:sz w:val="10"/>
        </w:rPr>
        <w:t>Graduates of the Empower program made great sacrifices and overcome educational, financial and cultural obstacles to complete the program. I was inspired by these women who gained the courage and confidence to step forward as though they had nothing to lose.</w:t>
      </w:r>
    </w:p>
    <w:p w:rsidR="00ED5931" w:rsidRPr="000A1E2F" w:rsidRDefault="00ED5931" w:rsidP="00ED5931">
      <w:pPr>
        <w:rPr>
          <w:sz w:val="10"/>
        </w:rPr>
      </w:pPr>
      <w:r w:rsidRPr="000A1E2F">
        <w:rPr>
          <w:sz w:val="10"/>
        </w:rPr>
        <w:t>Falha Al-Athamneh, a mother of five from Mreigha in southern Jordan, said she always wanted to become a voice for her community and fight for what is worthwhile, but she was afraid to speak up and of how people might react. Falha told me that the training helped her to find the courage to participate in the local elections and run for office.</w:t>
      </w:r>
    </w:p>
    <w:p w:rsidR="00ED5931" w:rsidRPr="000A1E2F" w:rsidRDefault="00ED5931" w:rsidP="00ED5931">
      <w:pPr>
        <w:rPr>
          <w:sz w:val="10"/>
        </w:rPr>
      </w:pPr>
      <w:r w:rsidRPr="000A1E2F">
        <w:rPr>
          <w:sz w:val="10"/>
        </w:rPr>
        <w:t>Intisar Abu Hweidi graduated from the Empower program and went on to be the first woman to serve as moderator of a town hall meeting in her city.</w:t>
      </w:r>
    </w:p>
    <w:p w:rsidR="00ED5931" w:rsidRPr="000A1E2F" w:rsidRDefault="00ED5931" w:rsidP="00ED5931">
      <w:pPr>
        <w:rPr>
          <w:sz w:val="10"/>
        </w:rPr>
      </w:pPr>
      <w:r w:rsidRPr="000A1E2F">
        <w:rPr>
          <w:sz w:val="10"/>
        </w:rPr>
        <w:t>Fakhriyeh Al Zeinatisan said the skills she learned from the training program emboldened her to open a small store in her district.</w:t>
      </w:r>
    </w:p>
    <w:p w:rsidR="00ED5931" w:rsidRPr="000A1E2F" w:rsidRDefault="00ED5931" w:rsidP="00ED5931">
      <w:pPr>
        <w:rPr>
          <w:sz w:val="10"/>
        </w:rPr>
      </w:pPr>
      <w:r w:rsidRPr="000A1E2F">
        <w:rPr>
          <w:sz w:val="10"/>
        </w:rPr>
        <w:t>Rana Ngheimesh is now the director of DarAl-‘Ata’a Association for Social Development and plans to run for office during the next municipal elections.</w:t>
      </w:r>
    </w:p>
    <w:p w:rsidR="00ED5931" w:rsidRPr="000A1E2F" w:rsidRDefault="00ED5931" w:rsidP="00ED5931">
      <w:pPr>
        <w:rPr>
          <w:sz w:val="10"/>
        </w:rPr>
      </w:pPr>
      <w:r w:rsidRPr="000A1E2F">
        <w:rPr>
          <w:sz w:val="10"/>
        </w:rPr>
        <w:t>It is clear that many Jordanian women have the talent and desire to succeed in any field they choose but fewer have the skills, confidence or opportunity to engage in their community beyond traditional familial roles. My message to these inspiring new graduates was simple: Never take “no” for an answer and don’t ever, ever give up. However, the government and civil society organizations have a crucial role to play in helping these women to participate in public life so that they can translate ambition into action and sustained inclusion.</w:t>
      </w:r>
    </w:p>
    <w:p w:rsidR="00ED5931" w:rsidRPr="009D5DC3" w:rsidRDefault="00ED5931" w:rsidP="00ED5931">
      <w:pPr>
        <w:rPr>
          <w:sz w:val="10"/>
        </w:rPr>
      </w:pPr>
      <w:r w:rsidRPr="00747A11">
        <w:rPr>
          <w:rStyle w:val="StyleUnderline"/>
          <w:highlight w:val="yellow"/>
        </w:rPr>
        <w:t>In order to build economically competitive societies</w:t>
      </w:r>
      <w:r w:rsidRPr="000A1E2F">
        <w:rPr>
          <w:rStyle w:val="StyleUnderline"/>
        </w:rPr>
        <w:t xml:space="preserve"> capable of overcoming challenges such as poverty, or taking advantage of the benefits of globalization, </w:t>
      </w:r>
      <w:r w:rsidRPr="00747A11">
        <w:rPr>
          <w:rStyle w:val="StyleUnderline"/>
          <w:highlight w:val="yellow"/>
        </w:rPr>
        <w:t>it is vital</w:t>
      </w:r>
      <w:r w:rsidRPr="000A1E2F">
        <w:rPr>
          <w:rStyle w:val="StyleUnderline"/>
        </w:rPr>
        <w:t xml:space="preserve"> </w:t>
      </w:r>
      <w:r w:rsidRPr="00747A11">
        <w:rPr>
          <w:rStyle w:val="StyleUnderline"/>
          <w:highlight w:val="yellow"/>
        </w:rPr>
        <w:t>that</w:t>
      </w:r>
      <w:r w:rsidRPr="000A1E2F">
        <w:rPr>
          <w:rStyle w:val="StyleUnderline"/>
        </w:rPr>
        <w:t xml:space="preserve"> </w:t>
      </w:r>
      <w:r w:rsidRPr="00747A11">
        <w:rPr>
          <w:rStyle w:val="StyleUnderline"/>
          <w:highlight w:val="yellow"/>
        </w:rPr>
        <w:t>countries</w:t>
      </w:r>
      <w:r w:rsidRPr="000A1E2F">
        <w:rPr>
          <w:rStyle w:val="StyleUnderline"/>
        </w:rPr>
        <w:t xml:space="preserve"> take steps to realize the full potential of their people by </w:t>
      </w:r>
      <w:r w:rsidRPr="00747A11">
        <w:rPr>
          <w:rStyle w:val="StyleUnderline"/>
          <w:highlight w:val="yellow"/>
        </w:rPr>
        <w:t>empower</w:t>
      </w:r>
      <w:r w:rsidRPr="000A1E2F">
        <w:rPr>
          <w:rStyle w:val="StyleUnderline"/>
        </w:rPr>
        <w:t xml:space="preserve">ing </w:t>
      </w:r>
      <w:r w:rsidRPr="00747A11">
        <w:rPr>
          <w:rStyle w:val="StyleUnderline"/>
          <w:highlight w:val="yellow"/>
        </w:rPr>
        <w:t>women</w:t>
      </w:r>
      <w:r w:rsidRPr="000A1E2F">
        <w:rPr>
          <w:rStyle w:val="StyleUnderline"/>
        </w:rPr>
        <w:t xml:space="preserve"> to be equal partners in the country’s future. </w:t>
      </w:r>
      <w:r w:rsidRPr="000A1E2F">
        <w:rPr>
          <w:sz w:val="10"/>
        </w:rPr>
        <w:t xml:space="preserve">If the women I encountered in Jordan are any indication, the return on investment will be enormous. </w:t>
      </w:r>
    </w:p>
    <w:p w:rsidR="00ED5931" w:rsidRDefault="00ED5931" w:rsidP="00ED5931">
      <w:pPr>
        <w:pStyle w:val="Heading3"/>
      </w:pPr>
      <w:r>
        <w:t>SQ Solves Instability</w:t>
      </w:r>
    </w:p>
    <w:p w:rsidR="00ED5931" w:rsidRDefault="00ED5931" w:rsidP="00ED5931">
      <w:pPr>
        <w:pStyle w:val="Heading4"/>
      </w:pPr>
      <w:r>
        <w:t xml:space="preserve">Squo solves: US military and partnership ensures stability </w:t>
      </w:r>
    </w:p>
    <w:p w:rsidR="00ED5931" w:rsidRPr="004B6638" w:rsidRDefault="00ED5931" w:rsidP="00ED5931">
      <w:r w:rsidRPr="004B6638">
        <w:rPr>
          <w:rStyle w:val="Style13ptBold"/>
        </w:rPr>
        <w:t>U.S. Mission Jordan 18</w:t>
      </w:r>
      <w:r w:rsidRPr="004B6638">
        <w:t>, sub group of the U.S. Embassy in Jordan, 1/28/18, "Strengthening Jordan’s stability, U.S. Delivers 12 New Black Hawk Helicopters," https://jo.usembassy.gov/strengthening-jordans-stability-u-s-delivers-12-new-black-hawk-helicopters/</w:t>
      </w:r>
    </w:p>
    <w:p w:rsidR="00ED5931" w:rsidRPr="004B6638" w:rsidRDefault="00ED5931" w:rsidP="00ED5931">
      <w:pPr>
        <w:rPr>
          <w:rStyle w:val="StyleUnderline"/>
        </w:rPr>
      </w:pPr>
      <w:r>
        <w:t xml:space="preserve">On Sunday, January 28, </w:t>
      </w:r>
      <w:r w:rsidRPr="004B6638">
        <w:rPr>
          <w:rStyle w:val="StyleUnderline"/>
          <w:highlight w:val="yellow"/>
        </w:rPr>
        <w:t>the</w:t>
      </w:r>
      <w:r w:rsidRPr="004B6638">
        <w:rPr>
          <w:rStyle w:val="StyleUnderline"/>
        </w:rPr>
        <w:t xml:space="preserve"> Jordan Armed Forces (</w:t>
      </w:r>
      <w:r w:rsidRPr="004B6638">
        <w:rPr>
          <w:rStyle w:val="StyleUnderline"/>
          <w:highlight w:val="yellow"/>
        </w:rPr>
        <w:t>JAF</w:t>
      </w:r>
      <w:r w:rsidRPr="004B6638">
        <w:rPr>
          <w:rStyle w:val="StyleUnderline"/>
        </w:rPr>
        <w:t xml:space="preserve">) officially </w:t>
      </w:r>
      <w:r w:rsidRPr="004B6638">
        <w:rPr>
          <w:rStyle w:val="StyleUnderline"/>
          <w:highlight w:val="yellow"/>
        </w:rPr>
        <w:t>received the final shipment of new</w:t>
      </w:r>
      <w:r w:rsidRPr="004B6638">
        <w:rPr>
          <w:rStyle w:val="StyleUnderline"/>
        </w:rPr>
        <w:t xml:space="preserve"> Black Hawk </w:t>
      </w:r>
      <w:r w:rsidRPr="004B6638">
        <w:rPr>
          <w:rStyle w:val="StyleUnderline"/>
          <w:highlight w:val="yellow"/>
        </w:rPr>
        <w:t>helicopters from the U</w:t>
      </w:r>
      <w:r w:rsidRPr="004B6638">
        <w:rPr>
          <w:rStyle w:val="StyleUnderline"/>
        </w:rPr>
        <w:t xml:space="preserve">nited </w:t>
      </w:r>
      <w:r w:rsidRPr="004B6638">
        <w:rPr>
          <w:rStyle w:val="StyleUnderline"/>
          <w:highlight w:val="yellow"/>
        </w:rPr>
        <w:t>S</w:t>
      </w:r>
      <w:r w:rsidRPr="004B6638">
        <w:rPr>
          <w:rStyle w:val="StyleUnderline"/>
        </w:rPr>
        <w:t xml:space="preserve">tates, bringing the total to 12 aircraft received over the last nine months. </w:t>
      </w:r>
      <w:r w:rsidRPr="004B6638">
        <w:rPr>
          <w:rStyle w:val="StyleUnderline"/>
          <w:highlight w:val="yellow"/>
        </w:rPr>
        <w:t>The helicopters will strengthen</w:t>
      </w:r>
      <w:r w:rsidRPr="004B6638">
        <w:rPr>
          <w:rStyle w:val="StyleUnderline"/>
        </w:rPr>
        <w:t xml:space="preserve"> the JAF, its Quick Reaction Force (QRF), and </w:t>
      </w:r>
      <w:r w:rsidRPr="004B6638">
        <w:rPr>
          <w:rStyle w:val="StyleUnderline"/>
          <w:highlight w:val="yellow"/>
        </w:rPr>
        <w:t>Jordan’s security.</w:t>
      </w:r>
    </w:p>
    <w:p w:rsidR="00ED5931" w:rsidRDefault="00ED5931" w:rsidP="00ED5931">
      <w:r>
        <w:t>His Royal Highness Prince Faisal bin Hussein presided over the commemoration of the Black Hawks, with Chargé d’Affaires of U.S. Embassy Amman Henry Wooster and General Joseph Votel, Commander of the U.S. Central Command, representing the United States. The ceremony included a flyover of the new Black Hawks and remarks by Airlift Wing Commander Brigadier General Jaber Al-Abbadi and Chargé Wooster. The Royal Jordanian Air Force (RJAF) and the QRF conducted a live fire and infiltration demonstration featuring the Black Hawk’s capabilities – one of the most versatile and advanced aircraft in the world.</w:t>
      </w:r>
    </w:p>
    <w:p w:rsidR="00ED5931" w:rsidRDefault="00ED5931" w:rsidP="00ED5931">
      <w:r>
        <w:t>“</w:t>
      </w:r>
      <w:r w:rsidRPr="004B6638">
        <w:rPr>
          <w:rStyle w:val="StyleUnderline"/>
          <w:highlight w:val="yellow"/>
        </w:rPr>
        <w:t>The U</w:t>
      </w:r>
      <w:r w:rsidRPr="004B6638">
        <w:rPr>
          <w:rStyle w:val="StyleUnderline"/>
        </w:rPr>
        <w:t xml:space="preserve">nited </w:t>
      </w:r>
      <w:r w:rsidRPr="004B6638">
        <w:rPr>
          <w:rStyle w:val="StyleUnderline"/>
          <w:highlight w:val="yellow"/>
        </w:rPr>
        <w:t>S</w:t>
      </w:r>
      <w:r w:rsidRPr="004B6638">
        <w:rPr>
          <w:rStyle w:val="StyleUnderline"/>
        </w:rPr>
        <w:t xml:space="preserve">tates </w:t>
      </w:r>
      <w:r w:rsidRPr="004B6638">
        <w:rPr>
          <w:rStyle w:val="StyleUnderline"/>
          <w:highlight w:val="yellow"/>
        </w:rPr>
        <w:t>and</w:t>
      </w:r>
      <w:r w:rsidRPr="004B6638">
        <w:rPr>
          <w:rStyle w:val="StyleUnderline"/>
        </w:rPr>
        <w:t xml:space="preserve"> the Hashemite Kingdom of </w:t>
      </w:r>
      <w:r w:rsidRPr="004B6638">
        <w:rPr>
          <w:rStyle w:val="StyleUnderline"/>
          <w:highlight w:val="yellow"/>
        </w:rPr>
        <w:t>Jordan</w:t>
      </w:r>
      <w:r w:rsidRPr="004B6638">
        <w:rPr>
          <w:rStyle w:val="StyleUnderline"/>
        </w:rPr>
        <w:t xml:space="preserve"> have a historic and enduring relationship, built on shared values and shared interests. Our </w:t>
      </w:r>
      <w:r w:rsidRPr="004B6638">
        <w:rPr>
          <w:rStyle w:val="StyleUnderline"/>
          <w:highlight w:val="yellow"/>
        </w:rPr>
        <w:t>military partnership epitomizes</w:t>
      </w:r>
      <w:r w:rsidRPr="004B6638">
        <w:rPr>
          <w:rStyle w:val="StyleUnderline"/>
        </w:rPr>
        <w:t xml:space="preserve"> our </w:t>
      </w:r>
      <w:r w:rsidRPr="004B6638">
        <w:rPr>
          <w:rStyle w:val="StyleUnderline"/>
          <w:highlight w:val="yellow"/>
        </w:rPr>
        <w:t xml:space="preserve">mutual goals for a </w:t>
      </w:r>
      <w:r w:rsidRPr="004B6638">
        <w:rPr>
          <w:rStyle w:val="StyleUnderline"/>
        </w:rPr>
        <w:t xml:space="preserve">secure and </w:t>
      </w:r>
      <w:r w:rsidRPr="004B6638">
        <w:rPr>
          <w:rStyle w:val="StyleUnderline"/>
          <w:highlight w:val="yellow"/>
        </w:rPr>
        <w:t>stable region</w:t>
      </w:r>
      <w:r w:rsidRPr="004B6638">
        <w:rPr>
          <w:rStyle w:val="StyleUnderline"/>
        </w:rPr>
        <w:t>. Today’s ceremony marks the beginning of a new JAF capability</w:t>
      </w:r>
      <w:r>
        <w:t xml:space="preserve"> in the form of a state-of-the-art UH-60 Black Hawk fleet,” said Chargé Wooster at the ceremony.</w:t>
      </w:r>
    </w:p>
    <w:p w:rsidR="00ED5931" w:rsidRDefault="00ED5931" w:rsidP="00ED5931">
      <w:r>
        <w:t>The United States delivered the first installment of the 12 Black Hawks in March 2017 and the final installment in December 2017, a delivery completed in unprecedented speed for this number of aircraft.</w:t>
      </w:r>
    </w:p>
    <w:p w:rsidR="00ED5931" w:rsidRDefault="00ED5931" w:rsidP="00ED5931">
      <w:r w:rsidRPr="004B6638">
        <w:rPr>
          <w:rStyle w:val="StyleUnderline"/>
          <w:highlight w:val="yellow"/>
        </w:rPr>
        <w:t>As a sign of the strong</w:t>
      </w:r>
      <w:r w:rsidRPr="004B6638">
        <w:rPr>
          <w:rStyle w:val="StyleUnderline"/>
        </w:rPr>
        <w:t xml:space="preserve"> strategic </w:t>
      </w:r>
      <w:r w:rsidRPr="004B6638">
        <w:rPr>
          <w:rStyle w:val="StyleUnderline"/>
          <w:highlight w:val="yellow"/>
        </w:rPr>
        <w:t>partnership</w:t>
      </w:r>
      <w:r w:rsidRPr="004B6638">
        <w:rPr>
          <w:rStyle w:val="StyleUnderline"/>
        </w:rPr>
        <w:t xml:space="preserve"> between the United States and Jordan, the U.S. </w:t>
      </w:r>
      <w:r w:rsidRPr="004B6638">
        <w:rPr>
          <w:rStyle w:val="StyleUnderline"/>
          <w:highlight w:val="yellow"/>
        </w:rPr>
        <w:t>Congress appropriated $470 million</w:t>
      </w:r>
      <w:r w:rsidRPr="004B6638">
        <w:rPr>
          <w:rStyle w:val="StyleUnderline"/>
        </w:rPr>
        <w:t xml:space="preserve"> in 2017 </w:t>
      </w:r>
      <w:r w:rsidRPr="004B6638">
        <w:rPr>
          <w:rStyle w:val="StyleUnderline"/>
          <w:highlight w:val="yellow"/>
        </w:rPr>
        <w:t>to the JAF</w:t>
      </w:r>
      <w:r w:rsidRPr="004B6638">
        <w:rPr>
          <w:rStyle w:val="StyleUnderline"/>
        </w:rPr>
        <w:t xml:space="preserve"> and RJAF</w:t>
      </w:r>
      <w:r>
        <w:t>, including training for pilots, crew chiefs, and maintenance technicians, as well as spare parts, ground equipment, weapons, ammunition and shelters for the Black Hawks.</w:t>
      </w:r>
    </w:p>
    <w:p w:rsidR="00ED5931" w:rsidRPr="00622C7D" w:rsidRDefault="00ED5931" w:rsidP="00ED5931">
      <w:pPr>
        <w:rPr>
          <w:u w:val="single"/>
        </w:rPr>
      </w:pPr>
      <w:r w:rsidRPr="004B6638">
        <w:rPr>
          <w:rStyle w:val="StyleUnderline"/>
          <w:highlight w:val="yellow"/>
        </w:rPr>
        <w:t>The U</w:t>
      </w:r>
      <w:r w:rsidRPr="004B6638">
        <w:rPr>
          <w:rStyle w:val="StyleUnderline"/>
        </w:rPr>
        <w:t xml:space="preserve">nited </w:t>
      </w:r>
      <w:r w:rsidRPr="004B6638">
        <w:rPr>
          <w:rStyle w:val="StyleUnderline"/>
          <w:highlight w:val="yellow"/>
        </w:rPr>
        <w:t>S</w:t>
      </w:r>
      <w:r w:rsidRPr="004B6638">
        <w:rPr>
          <w:rStyle w:val="StyleUnderline"/>
        </w:rPr>
        <w:t xml:space="preserve">tates </w:t>
      </w:r>
      <w:r w:rsidRPr="004B6638">
        <w:rPr>
          <w:rStyle w:val="StyleUnderline"/>
          <w:highlight w:val="yellow"/>
        </w:rPr>
        <w:t>is committed to supporting the JAF</w:t>
      </w:r>
      <w:r w:rsidRPr="004B6638">
        <w:rPr>
          <w:rStyle w:val="StyleUnderline"/>
        </w:rPr>
        <w:t>’s efforts to protect Jordan’s borders, counter terrorism, assist in civil defense operations, and defeat ISIS through the international coalition.</w:t>
      </w:r>
    </w:p>
    <w:p w:rsidR="00ED5931" w:rsidRDefault="00ED5931" w:rsidP="00ED5931">
      <w:pPr>
        <w:pStyle w:val="Heading4"/>
      </w:pPr>
      <w:r>
        <w:t>Jordan compact solves econ instability-makes Syrian refugees self reliant and creates economic boon</w:t>
      </w:r>
    </w:p>
    <w:p w:rsidR="00ED5931" w:rsidRPr="00EF64D2" w:rsidRDefault="00ED5931" w:rsidP="00ED5931">
      <w:r w:rsidRPr="00EF64D2">
        <w:t xml:space="preserve">Sara Elizabeth </w:t>
      </w:r>
      <w:r w:rsidRPr="00EF64D2">
        <w:rPr>
          <w:rStyle w:val="Style13ptBold"/>
        </w:rPr>
        <w:t>Williams 17</w:t>
      </w:r>
      <w:r w:rsidRPr="00EF64D2">
        <w:t>,  Jordan correspondent for The Times, 3/21/17, "Jordan looks to turn refugee crisis into economic boon," https://www.irinnews.org/feature/2017/03/21/jordan-looks-turn-refugee-crisis-economic-boon</w:t>
      </w:r>
    </w:p>
    <w:p w:rsidR="00ED5931" w:rsidRPr="00EF64D2" w:rsidRDefault="00ED5931" w:rsidP="00ED5931">
      <w:pPr>
        <w:rPr>
          <w:rStyle w:val="StyleUnderline"/>
        </w:rPr>
      </w:pPr>
      <w:r w:rsidRPr="00EF64D2">
        <w:rPr>
          <w:sz w:val="16"/>
        </w:rPr>
        <w:t xml:space="preserve">Last February, </w:t>
      </w:r>
      <w:r w:rsidRPr="00EF64D2">
        <w:rPr>
          <w:rStyle w:val="StyleUnderline"/>
          <w:highlight w:val="yellow"/>
        </w:rPr>
        <w:t>Jordan</w:t>
      </w:r>
      <w:r w:rsidRPr="00EF64D2">
        <w:rPr>
          <w:rStyle w:val="StyleUnderline"/>
        </w:rPr>
        <w:t xml:space="preserve"> and the international community </w:t>
      </w:r>
      <w:r w:rsidRPr="00EF64D2">
        <w:rPr>
          <w:rStyle w:val="StyleUnderline"/>
          <w:highlight w:val="yellow"/>
        </w:rPr>
        <w:t>agreed on a radically new approach to the</w:t>
      </w:r>
      <w:r w:rsidRPr="00EF64D2">
        <w:rPr>
          <w:rStyle w:val="StyleUnderline"/>
        </w:rPr>
        <w:t xml:space="preserve"> Syrian </w:t>
      </w:r>
      <w:r w:rsidRPr="00EF64D2">
        <w:rPr>
          <w:rStyle w:val="StyleUnderline"/>
          <w:highlight w:val="yellow"/>
        </w:rPr>
        <w:t>refugee crisis</w:t>
      </w:r>
      <w:r w:rsidRPr="00EF64D2">
        <w:rPr>
          <w:rStyle w:val="StyleUnderline"/>
        </w:rPr>
        <w:t>.</w:t>
      </w:r>
      <w:r w:rsidRPr="00EF64D2">
        <w:rPr>
          <w:sz w:val="16"/>
        </w:rPr>
        <w:t xml:space="preserve"> </w:t>
      </w:r>
      <w:r w:rsidRPr="00EF64D2">
        <w:rPr>
          <w:rStyle w:val="StyleUnderline"/>
          <w:highlight w:val="yellow"/>
        </w:rPr>
        <w:t>Instead of viewing refugees as a burden</w:t>
      </w:r>
      <w:r w:rsidRPr="00EF64D2">
        <w:rPr>
          <w:rStyle w:val="StyleUnderline"/>
        </w:rPr>
        <w:t xml:space="preserve"> that could only be alleviated by humanitarian aid, the </w:t>
      </w:r>
      <w:r w:rsidRPr="00EF64D2">
        <w:rPr>
          <w:rStyle w:val="StyleUnderline"/>
          <w:highlight w:val="yellow"/>
        </w:rPr>
        <w:t>new agreement described them as “a development opportunity</w:t>
      </w:r>
      <w:r w:rsidRPr="00EF64D2">
        <w:rPr>
          <w:rStyle w:val="StyleUnderline"/>
        </w:rPr>
        <w:t xml:space="preserve">” </w:t>
      </w:r>
      <w:r w:rsidRPr="00EF64D2">
        <w:rPr>
          <w:rStyle w:val="StyleUnderline"/>
          <w:highlight w:val="yellow"/>
        </w:rPr>
        <w:t>that</w:t>
      </w:r>
      <w:r w:rsidRPr="00EF64D2">
        <w:rPr>
          <w:rStyle w:val="StyleUnderline"/>
        </w:rPr>
        <w:t xml:space="preserve">, with sufficient levels of investment and structural reforms, </w:t>
      </w:r>
      <w:r w:rsidRPr="00EF64D2">
        <w:rPr>
          <w:rStyle w:val="Emphasis"/>
          <w:highlight w:val="yellow"/>
        </w:rPr>
        <w:t>could benefit Jordan’s entire economy</w:t>
      </w:r>
      <w:r w:rsidRPr="00EF64D2">
        <w:rPr>
          <w:rStyle w:val="StyleUnderline"/>
          <w:highlight w:val="yellow"/>
        </w:rPr>
        <w:t>.</w:t>
      </w:r>
    </w:p>
    <w:p w:rsidR="00ED5931" w:rsidRPr="004B6638" w:rsidRDefault="00ED5931" w:rsidP="00ED5931">
      <w:pPr>
        <w:rPr>
          <w:rStyle w:val="StyleUnderline"/>
        </w:rPr>
      </w:pPr>
      <w:r w:rsidRPr="00EF64D2">
        <w:rPr>
          <w:rStyle w:val="StyleUnderline"/>
          <w:highlight w:val="yellow"/>
        </w:rPr>
        <w:t>The Jordan Compact was welcomed as a</w:t>
      </w:r>
      <w:r w:rsidRPr="004B6638">
        <w:rPr>
          <w:rStyle w:val="StyleUnderline"/>
        </w:rPr>
        <w:t xml:space="preserve"> potential </w:t>
      </w:r>
      <w:r w:rsidRPr="00EF64D2">
        <w:rPr>
          <w:rStyle w:val="StyleUnderline"/>
          <w:highlight w:val="yellow"/>
        </w:rPr>
        <w:t>blueprint for other</w:t>
      </w:r>
      <w:r w:rsidRPr="004B6638">
        <w:rPr>
          <w:rStyle w:val="StyleUnderline"/>
        </w:rPr>
        <w:t xml:space="preserve"> host </w:t>
      </w:r>
      <w:r w:rsidRPr="00EF64D2">
        <w:rPr>
          <w:rStyle w:val="StyleUnderline"/>
          <w:highlight w:val="yellow"/>
        </w:rPr>
        <w:t>countries looking for ways to</w:t>
      </w:r>
      <w:r w:rsidRPr="004B6638">
        <w:rPr>
          <w:rStyle w:val="StyleUnderline"/>
        </w:rPr>
        <w:t xml:space="preserve"> reduce their dependence on dwindling sources of aid and </w:t>
      </w:r>
      <w:r w:rsidRPr="00EF64D2">
        <w:rPr>
          <w:rStyle w:val="StyleUnderline"/>
          <w:highlight w:val="yellow"/>
        </w:rPr>
        <w:t>shift towards a development response that helps refugees become more self-reliant.</w:t>
      </w:r>
    </w:p>
    <w:p w:rsidR="00ED5931" w:rsidRPr="00EF64D2" w:rsidRDefault="00ED5931" w:rsidP="00ED5931">
      <w:pPr>
        <w:rPr>
          <w:sz w:val="10"/>
        </w:rPr>
      </w:pPr>
      <w:r w:rsidRPr="00EF64D2">
        <w:rPr>
          <w:sz w:val="10"/>
        </w:rPr>
        <w:t xml:space="preserve">According to the World Bank, which is helping to fund the compact’s implementation, </w:t>
      </w:r>
      <w:r w:rsidRPr="00EF64D2">
        <w:rPr>
          <w:rStyle w:val="Emphasis"/>
          <w:highlight w:val="yellow"/>
        </w:rPr>
        <w:t>it’s “a win-win</w:t>
      </w:r>
      <w:r w:rsidRPr="00EF64D2">
        <w:rPr>
          <w:rStyle w:val="StyleUnderline"/>
          <w:highlight w:val="yellow"/>
        </w:rPr>
        <w:t xml:space="preserve"> proposition for Jordan</w:t>
      </w:r>
      <w:r w:rsidRPr="00EF64D2">
        <w:rPr>
          <w:sz w:val="10"/>
        </w:rPr>
        <w:t>”, but more than a year later, Jordan is struggling to translate its new approach into more economic opportunities for Syrians or Jordanians.</w:t>
      </w:r>
    </w:p>
    <w:p w:rsidR="00ED5931" w:rsidRPr="00EF64D2" w:rsidRDefault="00ED5931" w:rsidP="00ED5931">
      <w:pPr>
        <w:rPr>
          <w:rStyle w:val="Emphasis"/>
        </w:rPr>
      </w:pPr>
      <w:r w:rsidRPr="00EF64D2">
        <w:rPr>
          <w:sz w:val="10"/>
        </w:rPr>
        <w:t xml:space="preserve">The small, resource-poor country of 9.5 million people – three million of them foreigners according to the 2016 census – has a long history of absorbing the region’s displaced. Beginning in 1948, Jordan welcomed waves of Palestinians, and then in the 1990s and 2000s, it was Iraqis. </w:t>
      </w:r>
      <w:r w:rsidRPr="00EF64D2">
        <w:rPr>
          <w:rStyle w:val="Emphasis"/>
          <w:highlight w:val="yellow"/>
        </w:rPr>
        <w:t>Each influx has added jobs, cash, and diversity to the economy.</w:t>
      </w:r>
      <w:r w:rsidRPr="00EF64D2">
        <w:rPr>
          <w:rStyle w:val="Emphasis"/>
        </w:rPr>
        <w:t xml:space="preserve"> </w:t>
      </w:r>
    </w:p>
    <w:p w:rsidR="00ED5931" w:rsidRPr="00EF64D2" w:rsidRDefault="00ED5931" w:rsidP="00ED5931">
      <w:pPr>
        <w:rPr>
          <w:sz w:val="10"/>
        </w:rPr>
      </w:pPr>
      <w:r w:rsidRPr="00EF64D2">
        <w:rPr>
          <w:sz w:val="10"/>
        </w:rPr>
        <w:t xml:space="preserve">But the arrival of close to one million Syrian refugees over the past five years (only 657,000 of whom are currently registered with UNHCR) has been tougher to absorb. The issue is partly demographic: Many of Jordan’s Syrians are from poor, rural areas of southern Syria, in contrast to the well-heeled Iraqis who flocked here decades earlier. Meanwhile, the war in Syria and border closures with both Syria and Iraq have hit trade, crippling Jordan’s export economy and compounding the strain of coping with so many needy newcomers. </w:t>
      </w:r>
    </w:p>
    <w:p w:rsidR="00ED5931" w:rsidRPr="00EF64D2" w:rsidRDefault="00ED5931" w:rsidP="00ED5931">
      <w:pPr>
        <w:rPr>
          <w:sz w:val="10"/>
        </w:rPr>
      </w:pPr>
      <w:r w:rsidRPr="00EF64D2">
        <w:rPr>
          <w:sz w:val="10"/>
        </w:rPr>
        <w:t>Jordan’s economic slowdown has not been helped by the fact that Syrians are largely prevented from working legally. This is designed to protect Jordanian jobs in a stagnating market with an unemployment rate of 15.8 percent (around double that for youth), but has kept hundreds of thousands of Syrians dependent on aid and low-paid, informal work. This has driven wages down, edging out many Jordanians, and resulted in lower government revenues from taxes and employer social insurance payments.</w:t>
      </w:r>
    </w:p>
    <w:p w:rsidR="00ED5931" w:rsidRPr="00EF64D2" w:rsidRDefault="00ED5931" w:rsidP="00ED5931">
      <w:pPr>
        <w:rPr>
          <w:sz w:val="10"/>
        </w:rPr>
      </w:pPr>
      <w:r w:rsidRPr="00EF64D2">
        <w:rPr>
          <w:rStyle w:val="StyleUnderline"/>
          <w:highlight w:val="yellow"/>
        </w:rPr>
        <w:t>The Jordan Compact</w:t>
      </w:r>
      <w:r w:rsidRPr="004B6638">
        <w:rPr>
          <w:rStyle w:val="StyleUnderline"/>
        </w:rPr>
        <w:t xml:space="preserve">, agreed at a major donor conference in London in February 2016, secured </w:t>
      </w:r>
      <w:r w:rsidRPr="00EF64D2">
        <w:rPr>
          <w:rStyle w:val="StyleUnderline"/>
          <w:highlight w:val="yellow"/>
        </w:rPr>
        <w:t>$1.7 billion</w:t>
      </w:r>
      <w:r w:rsidRPr="004B6638">
        <w:rPr>
          <w:rStyle w:val="StyleUnderline"/>
        </w:rPr>
        <w:t xml:space="preserve"> in grants, low-interest loans, and pledges from the international community, in return for Jordan opening up its labour market to Syrian refugees. Besides funding</w:t>
      </w:r>
      <w:r w:rsidRPr="00EF64D2">
        <w:rPr>
          <w:rStyle w:val="StyleUnderline"/>
          <w:highlight w:val="yellow"/>
        </w:rPr>
        <w:t>, Jordan was promised access to tariff-free trade with the EU,</w:t>
      </w:r>
      <w:r w:rsidRPr="004B6638">
        <w:rPr>
          <w:rStyle w:val="StyleUnderline"/>
        </w:rPr>
        <w:t xml:space="preserve"> providing it issued at least 200,000 work permits to Syrians.</w:t>
      </w:r>
      <w:r w:rsidRPr="00EF64D2">
        <w:rPr>
          <w:sz w:val="10"/>
        </w:rPr>
        <w:t xml:space="preserve"> Until that target is hit, businesses located in 18 special economic zones (SEZs) throughout Jordan can unlock preferential access to the EU market by employing Syrians as 15 percent of their workforce in the first two years, and 25 percent thereafter.</w:t>
      </w:r>
    </w:p>
    <w:p w:rsidR="00ED5931" w:rsidRPr="00EF64D2" w:rsidRDefault="00ED5931" w:rsidP="00ED5931">
      <w:pPr>
        <w:rPr>
          <w:sz w:val="10"/>
        </w:rPr>
      </w:pPr>
      <w:r w:rsidRPr="00EF64D2">
        <w:t>One year on, Jordan has secured $923.6 million in funding, including $147 million in World Bank loans and a December 2016 cash transfer from the United States of close to half a billion dollars. But</w:t>
      </w:r>
      <w:r w:rsidRPr="00EF64D2">
        <w:rPr>
          <w:sz w:val="10"/>
        </w:rPr>
        <w:t xml:space="preserve"> the hoped-for results haven’t yet materialised. Work permits were made widely available to Syrians from April 2016, but by February 2017, just 38,516 permits had been issued, according to Jordan’s Ministry of Labour.</w:t>
      </w:r>
    </w:p>
    <w:p w:rsidR="00ED5931" w:rsidRPr="00EF64D2" w:rsidRDefault="00ED5931" w:rsidP="00ED5931">
      <w:pPr>
        <w:rPr>
          <w:sz w:val="10"/>
        </w:rPr>
      </w:pPr>
      <w:r w:rsidRPr="00EF64D2">
        <w:rPr>
          <w:sz w:val="10"/>
        </w:rPr>
        <w:t>Ahmad Yassin Hamood, 28, successfully applied for a work permit through his employer at a nut roastery in Amman last summer</w:t>
      </w:r>
    </w:p>
    <w:p w:rsidR="00ED5931" w:rsidRPr="00EF64D2" w:rsidRDefault="00ED5931" w:rsidP="00ED5931">
      <w:pPr>
        <w:rPr>
          <w:sz w:val="10"/>
        </w:rPr>
      </w:pPr>
      <w:r w:rsidRPr="00EF64D2">
        <w:rPr>
          <w:sz w:val="10"/>
        </w:rPr>
        <w:t>Thirty-year-old Daraa native Ahmad Alhmood recently acquired a work permit after years of working in a food shop without one.</w:t>
      </w:r>
    </w:p>
    <w:p w:rsidR="00ED5931" w:rsidRPr="00EF64D2" w:rsidRDefault="00ED5931" w:rsidP="00ED5931">
      <w:pPr>
        <w:rPr>
          <w:sz w:val="10"/>
        </w:rPr>
      </w:pPr>
      <w:r w:rsidRPr="00EF64D2">
        <w:rPr>
          <w:sz w:val="10"/>
        </w:rPr>
        <w:t xml:space="preserve">“Before getting my permit I used to watch my back all the time. I worried all the time that the authorities could come to my work,” Alhmood told IRIN. </w:t>
      </w:r>
    </w:p>
    <w:p w:rsidR="00ED5931" w:rsidRPr="00EF64D2" w:rsidRDefault="00ED5931" w:rsidP="00ED5931">
      <w:pPr>
        <w:rPr>
          <w:sz w:val="10"/>
        </w:rPr>
      </w:pPr>
      <w:r w:rsidRPr="00EF64D2">
        <w:rPr>
          <w:sz w:val="10"/>
        </w:rPr>
        <w:t>Syrians caught working illegally can be arrested, detained, sent to Azraq refugee camp, and, in some cases, deported back to Syria. Alhmood referred to his permit as his “legal weapon” against such outcomes.</w:t>
      </w:r>
    </w:p>
    <w:p w:rsidR="00ED5931" w:rsidRPr="00EF64D2" w:rsidRDefault="00ED5931" w:rsidP="00ED5931">
      <w:pPr>
        <w:rPr>
          <w:sz w:val="10"/>
        </w:rPr>
      </w:pPr>
      <w:r w:rsidRPr="00EF64D2">
        <w:rPr>
          <w:sz w:val="10"/>
        </w:rPr>
        <w:t xml:space="preserve">“Now, I am like any foreign worker in Jordan. I have my rights and I know that I am legally entitled to them,” he said. Those rights include being paid the minimum wage, recently raised from 190 to 220 Jordanian dinars ($268 to $311) per month, and social security. </w:t>
      </w:r>
    </w:p>
    <w:p w:rsidR="00ED5931" w:rsidRPr="00EF64D2" w:rsidRDefault="00ED5931" w:rsidP="00ED5931">
      <w:pPr>
        <w:rPr>
          <w:sz w:val="10"/>
        </w:rPr>
      </w:pPr>
      <w:r w:rsidRPr="00EF64D2">
        <w:rPr>
          <w:sz w:val="10"/>
        </w:rPr>
        <w:t xml:space="preserve">But, for many Syrians, the gains of formalised employment aren’t worth the potential losses. Humanitarian agencies say some refugees fear losing access to aid or the chance of resettlement to a third country. Others prefer to remain under the radar rather than risk registering with a government they don’t fully trust. </w:t>
      </w:r>
    </w:p>
    <w:p w:rsidR="00ED5931" w:rsidRPr="00EF64D2" w:rsidRDefault="00ED5931" w:rsidP="00ED5931">
      <w:pPr>
        <w:rPr>
          <w:sz w:val="10"/>
        </w:rPr>
      </w:pPr>
      <w:r w:rsidRPr="00EF64D2">
        <w:rPr>
          <w:sz w:val="10"/>
        </w:rPr>
        <w:t>“I believe no permit will protect me in Jordan,” said a Syrian father of one who works in an office in Amman and asked not to be named. “It’s always a matter of how you react with the authorities when they ask to see your papers, and if this guy wants to make things hard for you, then your permissions won’t help.”</w:t>
      </w:r>
    </w:p>
    <w:p w:rsidR="00ED5931" w:rsidRPr="00EF64D2" w:rsidRDefault="00ED5931" w:rsidP="00ED5931">
      <w:pPr>
        <w:rPr>
          <w:sz w:val="10"/>
        </w:rPr>
      </w:pPr>
      <w:r w:rsidRPr="00EF64D2">
        <w:rPr>
          <w:sz w:val="10"/>
        </w:rPr>
        <w:t>This trust deficit doesn’t help, but neither does the fact that not every Syrian who wants a permit can get one. Some professions – engineering, medicine, and teaching, for example – are off-limits completely to refugees, and other occupations for which permits are supposed to be available, are very difficult to get in practice.</w:t>
      </w:r>
    </w:p>
    <w:p w:rsidR="00ED5931" w:rsidRPr="00EF64D2" w:rsidRDefault="00ED5931" w:rsidP="00ED5931">
      <w:pPr>
        <w:rPr>
          <w:sz w:val="10"/>
        </w:rPr>
      </w:pPr>
      <w:r w:rsidRPr="00EF64D2">
        <w:rPr>
          <w:sz w:val="10"/>
        </w:rPr>
        <w:t>Basel, a 24-year-old refugee living in Irbid in northern Jordan, is the sole breadwinner for seven members of his family. He is desperate to make his job at a restaurant more secure by regularising his employment status but described the procedure for getting a permit as “a little bit complicated”.</w:t>
      </w:r>
    </w:p>
    <w:p w:rsidR="00ED5931" w:rsidRPr="00EF64D2" w:rsidRDefault="00ED5931" w:rsidP="00ED5931">
      <w:pPr>
        <w:rPr>
          <w:sz w:val="10"/>
        </w:rPr>
      </w:pPr>
      <w:r w:rsidRPr="00EF64D2">
        <w:rPr>
          <w:sz w:val="10"/>
        </w:rPr>
        <w:t xml:space="preserve">That’s putting it mildly. The Jordan INGO Forum, a network of 51 international NGOs responding to the Syrian crisis in Jordan, released a document in December called the Work Permit Maze, which maps the labyrinthine steps refugees must take to regularise their employment. </w:t>
      </w:r>
    </w:p>
    <w:p w:rsidR="00ED5931" w:rsidRPr="00EF64D2" w:rsidRDefault="00ED5931" w:rsidP="00ED5931">
      <w:pPr>
        <w:rPr>
          <w:sz w:val="10"/>
        </w:rPr>
      </w:pPr>
      <w:r w:rsidRPr="00EF64D2">
        <w:rPr>
          <w:sz w:val="10"/>
        </w:rPr>
        <w:t>Several business owners contacted for this article said the process of getting a work permit for their Syrian employees was simply too complex and time-consuming. Most continued to employ Syrians without permits.</w:t>
      </w:r>
    </w:p>
    <w:p w:rsidR="00ED5931" w:rsidRPr="00EF64D2" w:rsidRDefault="00ED5931" w:rsidP="00ED5931">
      <w:pPr>
        <w:rPr>
          <w:sz w:val="10"/>
        </w:rPr>
      </w:pPr>
      <w:r w:rsidRPr="00EF64D2">
        <w:rPr>
          <w:sz w:val="10"/>
        </w:rPr>
        <w:t>SEZs have the potential scale needed to quickly reach the 200,000-permit goal, but progress towards hiring more Syrians has been slow. Jordan’s Chamber of Industry has argued that Syrians could be a natural fit for industries that struggle to lure Jordanian labour. Currently, the garment manufacturing industry, which accounts for around 20 percent of Jordan’s GDP, hires large numbers of mainly Asian foreign workers to work on SEZs around the country.</w:t>
      </w:r>
    </w:p>
    <w:p w:rsidR="00ED5931" w:rsidRPr="00EF64D2" w:rsidRDefault="00ED5931" w:rsidP="00ED5931">
      <w:pPr>
        <w:rPr>
          <w:sz w:val="10"/>
        </w:rPr>
      </w:pPr>
      <w:r w:rsidRPr="00EF64D2">
        <w:rPr>
          <w:sz w:val="10"/>
        </w:rPr>
        <w:t>Sanal Kumar, chairman and managing director of Classic Fashion, a global manufacturing company that is Jordan’s biggest garment maker, scoffed at the idea that tariff-free access to the EU was of interest to Jordan-based garment manufacturers. Classic Fashion and others like it can make clothes far more cheaply in Bangladesh, which has duty-fee access to the EU. The reason they manufacture in Jordan, he explained, is for tariff-free access to the US market, thanks to a Jordan-US free trade deal.</w:t>
      </w:r>
    </w:p>
    <w:p w:rsidR="00ED5931" w:rsidRPr="00EF64D2" w:rsidRDefault="00ED5931" w:rsidP="00ED5931">
      <w:pPr>
        <w:rPr>
          <w:sz w:val="10"/>
        </w:rPr>
      </w:pPr>
      <w:r w:rsidRPr="00EF64D2">
        <w:rPr>
          <w:sz w:val="10"/>
        </w:rPr>
        <w:t>For Classic Fashion, employing locals and refugees is still a goal, but one motivated more by corporate social responsibility than any incentives on offer through the Jordan Compact.</w:t>
      </w:r>
    </w:p>
    <w:p w:rsidR="00ED5931" w:rsidRPr="00EF64D2" w:rsidRDefault="00ED5931" w:rsidP="00ED5931">
      <w:pPr>
        <w:rPr>
          <w:sz w:val="10"/>
        </w:rPr>
      </w:pPr>
      <w:r w:rsidRPr="00EF64D2">
        <w:rPr>
          <w:sz w:val="10"/>
        </w:rPr>
        <w:t>Classic Fashion set out to hire 500 Syrians last year, but “unfortunately, the response was very, very negative”, said Kumar. Numerous job fairs resulted in just 30 Syrians coming to work for the company. Many stayed only a few days and, months later, just four Syrians remain on its payroll. Even they aren’t working in the SEZs, where workers live on site, but at satellite factories closer to urban areas.</w:t>
      </w:r>
    </w:p>
    <w:p w:rsidR="00ED5931" w:rsidRPr="00EF64D2" w:rsidRDefault="00ED5931" w:rsidP="00ED5931">
      <w:pPr>
        <w:rPr>
          <w:sz w:val="10"/>
        </w:rPr>
      </w:pPr>
      <w:r w:rsidRPr="00EF64D2">
        <w:rPr>
          <w:sz w:val="10"/>
        </w:rPr>
        <w:t>Fatma Rajab Sakr, a 32-year-old mother from Damascus, began working in Classic Apparel's factory inside the Al Hassan Industrial Complex in January. She is now able to support her daughter with her income from the factory.</w:t>
      </w:r>
    </w:p>
    <w:p w:rsidR="00ED5931" w:rsidRPr="00EF64D2" w:rsidRDefault="00ED5931" w:rsidP="00ED5931">
      <w:pPr>
        <w:rPr>
          <w:sz w:val="10"/>
        </w:rPr>
      </w:pPr>
      <w:r w:rsidRPr="00EF64D2">
        <w:rPr>
          <w:sz w:val="10"/>
        </w:rPr>
        <w:t xml:space="preserve">More needs to be done by NGOs to help recruit refugees and convince them they won’t lose benefits or refugee claimant status by working legally, said Kumar. He also cited other intractable issues, like the location of most SEZs far from the cities, camps, and villages where most refugees live, a problem compounded by Jordan’s crippling lack of public transportation. </w:t>
      </w:r>
    </w:p>
    <w:p w:rsidR="00ED5931" w:rsidRPr="00EF64D2" w:rsidRDefault="00ED5931" w:rsidP="00ED5931">
      <w:pPr>
        <w:rPr>
          <w:sz w:val="10"/>
        </w:rPr>
      </w:pPr>
      <w:r w:rsidRPr="00EF64D2">
        <w:rPr>
          <w:sz w:val="10"/>
        </w:rPr>
        <w:t>“As long as the NGOs can find Syrians who are ready to work, Classic is more than ready to take them,” he told IRIN.</w:t>
      </w:r>
    </w:p>
    <w:p w:rsidR="00ED5931" w:rsidRPr="00EF64D2" w:rsidRDefault="00ED5931" w:rsidP="00ED5931">
      <w:pPr>
        <w:rPr>
          <w:sz w:val="10"/>
        </w:rPr>
      </w:pPr>
      <w:r w:rsidRPr="00EF64D2">
        <w:rPr>
          <w:sz w:val="10"/>
        </w:rPr>
        <w:t>John Speakman, who is leading the World Bank’s efforts to develop economic opportunities for Jordanians and Syrian refugees, said his team was “pretty pleased” with the implementation of the Jordan Compact.</w:t>
      </w:r>
    </w:p>
    <w:p w:rsidR="00ED5931" w:rsidRPr="00EF64D2" w:rsidRDefault="00ED5931" w:rsidP="00ED5931">
      <w:pPr>
        <w:rPr>
          <w:rStyle w:val="StyleUnderline"/>
        </w:rPr>
      </w:pPr>
      <w:r w:rsidRPr="00EF64D2">
        <w:rPr>
          <w:sz w:val="10"/>
        </w:rPr>
        <w:t>“</w:t>
      </w:r>
      <w:r w:rsidRPr="00EF64D2">
        <w:rPr>
          <w:rStyle w:val="StyleUnderline"/>
        </w:rPr>
        <w:t xml:space="preserve">Generally, Jordan’s investment climate is not good. It has even gone backwards over the past four or five years. But </w:t>
      </w:r>
      <w:r w:rsidRPr="00EF64D2">
        <w:rPr>
          <w:rStyle w:val="StyleUnderline"/>
          <w:highlight w:val="yellow"/>
        </w:rPr>
        <w:t>we’re seeing progress</w:t>
      </w:r>
      <w:r w:rsidRPr="00EF64D2">
        <w:rPr>
          <w:sz w:val="10"/>
        </w:rPr>
        <w:t>,” he told IRIN. “</w:t>
      </w:r>
      <w:r w:rsidRPr="00EF64D2">
        <w:rPr>
          <w:rStyle w:val="StyleUnderline"/>
        </w:rPr>
        <w:t xml:space="preserve">We’re trying really hard to make this a win-win proposition for Jordan. </w:t>
      </w:r>
      <w:r w:rsidRPr="00EF64D2">
        <w:rPr>
          <w:rStyle w:val="StyleUnderline"/>
          <w:highlight w:val="yellow"/>
        </w:rPr>
        <w:t xml:space="preserve">There’s a chance this may be </w:t>
      </w:r>
      <w:r w:rsidRPr="00EF64D2">
        <w:rPr>
          <w:rStyle w:val="Emphasis"/>
          <w:highlight w:val="yellow"/>
        </w:rPr>
        <w:t>transformational.</w:t>
      </w:r>
      <w:r w:rsidRPr="00EF64D2">
        <w:rPr>
          <w:rStyle w:val="StyleUnderline"/>
        </w:rPr>
        <w:t>”</w:t>
      </w:r>
    </w:p>
    <w:p w:rsidR="00ED5931" w:rsidRDefault="00ED5931" w:rsidP="00ED5931">
      <w:pPr>
        <w:pStyle w:val="Heading3"/>
      </w:pPr>
      <w:r>
        <w:t>SQ Solves Terrorism</w:t>
      </w:r>
    </w:p>
    <w:p w:rsidR="00ED5931" w:rsidRDefault="00ED5931" w:rsidP="00ED5931">
      <w:pPr>
        <w:pStyle w:val="Heading4"/>
      </w:pPr>
      <w:r>
        <w:t>US already boosting counterterrorism in Jordan</w:t>
      </w:r>
    </w:p>
    <w:p w:rsidR="00ED5931" w:rsidRPr="00803BB3" w:rsidRDefault="00ED5931" w:rsidP="00ED5931">
      <w:r w:rsidRPr="00803BB3">
        <w:rPr>
          <w:rStyle w:val="Style13ptBold"/>
        </w:rPr>
        <w:t>The Defense Post 3/22</w:t>
      </w:r>
      <w:r w:rsidRPr="00803BB3">
        <w:t>, a fiercely independent media outlet dedicated to defense-related news from around the world, with a particular focus on the Middle East, Africa and South Asia, 3/22/18, "Jordan and US launch new counter-terrorism training center," https://thedefensepost.com/2018/03/22/jordan-us-counter-terrorism-training-center/</w:t>
      </w:r>
      <w:r>
        <w:t xml:space="preserve"> </w:t>
      </w:r>
    </w:p>
    <w:p w:rsidR="00ED5931" w:rsidRPr="00803BB3" w:rsidRDefault="00ED5931" w:rsidP="00ED5931">
      <w:pPr>
        <w:rPr>
          <w:rStyle w:val="StyleUnderline"/>
        </w:rPr>
      </w:pPr>
      <w:r w:rsidRPr="00803BB3">
        <w:rPr>
          <w:rStyle w:val="StyleUnderline"/>
          <w:highlight w:val="yellow"/>
        </w:rPr>
        <w:t>Jordan and the U</w:t>
      </w:r>
      <w:r w:rsidRPr="00803BB3">
        <w:rPr>
          <w:rStyle w:val="StyleUnderline"/>
        </w:rPr>
        <w:t xml:space="preserve">nited </w:t>
      </w:r>
      <w:r w:rsidRPr="00803BB3">
        <w:rPr>
          <w:rStyle w:val="StyleUnderline"/>
          <w:highlight w:val="yellow"/>
        </w:rPr>
        <w:t>S</w:t>
      </w:r>
      <w:r w:rsidRPr="00803BB3">
        <w:rPr>
          <w:rStyle w:val="StyleUnderline"/>
        </w:rPr>
        <w:t xml:space="preserve">tates unveiled </w:t>
      </w:r>
      <w:r w:rsidRPr="00803BB3">
        <w:rPr>
          <w:rStyle w:val="StyleUnderline"/>
          <w:highlight w:val="yellow"/>
        </w:rPr>
        <w:t>a counterterrorism training centre</w:t>
      </w:r>
      <w:r w:rsidRPr="00803BB3">
        <w:rPr>
          <w:rStyle w:val="StyleUnderline"/>
        </w:rPr>
        <w:t xml:space="preserve"> south of Amman on Thursday </w:t>
      </w:r>
      <w:r w:rsidRPr="00803BB3">
        <w:rPr>
          <w:rStyle w:val="StyleUnderline"/>
          <w:highlight w:val="yellow"/>
        </w:rPr>
        <w:t>aimed at boosting the capacity of local forces</w:t>
      </w:r>
      <w:r w:rsidRPr="00803BB3">
        <w:rPr>
          <w:rStyle w:val="StyleUnderline"/>
        </w:rPr>
        <w:t xml:space="preserve"> in a region beset by conflict.</w:t>
      </w:r>
    </w:p>
    <w:p w:rsidR="00ED5931" w:rsidRDefault="00ED5931" w:rsidP="00ED5931">
      <w:r w:rsidRPr="00803BB3">
        <w:t>The new facility, part of the Jordan Gendarmerie Training Academy, was opened in Suwaqah, 70 kilometres (43 miles) from the Jordanian capital. It was funded, constructed, and equipped through the U.S. Department of State’s Antiterrorism Assistance (ATA) program.</w:t>
      </w:r>
    </w:p>
    <w:p w:rsidR="00ED5931" w:rsidRDefault="00ED5931" w:rsidP="00ED5931">
      <w:r w:rsidRPr="00803BB3">
        <w:t>It aims to prepare security forces to cope with crisis management, hostage-taking, cyberterrorism, explosive incident countermeasures, post-blast investigations, and tactical medicine.</w:t>
      </w:r>
    </w:p>
    <w:p w:rsidR="00ED5931" w:rsidRPr="00803BB3" w:rsidRDefault="00ED5931" w:rsidP="00ED5931">
      <w:pPr>
        <w:rPr>
          <w:rStyle w:val="StyleUnderline"/>
        </w:rPr>
      </w:pPr>
      <w:r w:rsidRPr="00803BB3">
        <w:rPr>
          <w:rStyle w:val="StyleUnderline"/>
        </w:rPr>
        <w:t xml:space="preserve">Once fully operational, </w:t>
      </w:r>
      <w:r w:rsidRPr="00803BB3">
        <w:rPr>
          <w:rStyle w:val="StyleUnderline"/>
          <w:highlight w:val="yellow"/>
        </w:rPr>
        <w:t>the new training center will double</w:t>
      </w:r>
      <w:r w:rsidRPr="00803BB3">
        <w:rPr>
          <w:rStyle w:val="StyleUnderline"/>
        </w:rPr>
        <w:t xml:space="preserve"> ATA’s </w:t>
      </w:r>
      <w:r w:rsidRPr="00803BB3">
        <w:rPr>
          <w:rStyle w:val="StyleUnderline"/>
          <w:highlight w:val="yellow"/>
        </w:rPr>
        <w:t>regional counterterrorism training capacity in Jordan.</w:t>
      </w:r>
    </w:p>
    <w:p w:rsidR="00ED5931" w:rsidRDefault="00ED5931" w:rsidP="00ED5931">
      <w:r w:rsidRPr="00803BB3">
        <w:t>“</w:t>
      </w:r>
      <w:r w:rsidRPr="00803BB3">
        <w:rPr>
          <w:rStyle w:val="StyleUnderline"/>
          <w:highlight w:val="yellow"/>
        </w:rPr>
        <w:t>The</w:t>
      </w:r>
      <w:r w:rsidRPr="00803BB3">
        <w:rPr>
          <w:rStyle w:val="StyleUnderline"/>
        </w:rPr>
        <w:t xml:space="preserve"> Anti-Terrorism Assistance </w:t>
      </w:r>
      <w:r w:rsidRPr="00803BB3">
        <w:rPr>
          <w:rStyle w:val="StyleUnderline"/>
          <w:highlight w:val="yellow"/>
        </w:rPr>
        <w:t>programme for Jordan is ongoing</w:t>
      </w:r>
      <w:r w:rsidRPr="00803BB3">
        <w:rPr>
          <w:rStyle w:val="StyleUnderline"/>
        </w:rPr>
        <w:t xml:space="preserve"> and very important to us</w:t>
      </w:r>
      <w:r w:rsidRPr="00803BB3">
        <w:t>,” Michael T. Evanoff, the US deputy secretary of state for diplomatic security, told reporters at the opening ceremony.</w:t>
      </w:r>
    </w:p>
    <w:p w:rsidR="00ED5931" w:rsidRDefault="00ED5931" w:rsidP="00ED5931">
      <w:r w:rsidRPr="00803BB3">
        <w:rPr>
          <w:rStyle w:val="StyleUnderline"/>
        </w:rPr>
        <w:t>“</w:t>
      </w:r>
      <w:r w:rsidRPr="00803BB3">
        <w:rPr>
          <w:rStyle w:val="StyleUnderline"/>
          <w:highlight w:val="yellow"/>
        </w:rPr>
        <w:t>The training saves lives and helps build the capacity of the host country</w:t>
      </w:r>
      <w:r w:rsidRPr="00803BB3">
        <w:rPr>
          <w:rStyle w:val="StyleUnderline"/>
        </w:rPr>
        <w:t>. I am very happy to open this centre, and I look forward to its expansion and use as a central hub</w:t>
      </w:r>
      <w:r w:rsidRPr="00803BB3">
        <w:t>,” he said.</w:t>
      </w:r>
    </w:p>
    <w:p w:rsidR="00ED5931" w:rsidRDefault="00ED5931" w:rsidP="00ED5931">
      <w:r w:rsidRPr="00803BB3">
        <w:t>Paul Davies, director of the U.S. State Department’s Office of Anti-Terrorism Assistance, said additional training centres are to be built, including in Senegal and Kenya, the Associated Press reported.</w:t>
      </w:r>
    </w:p>
    <w:p w:rsidR="00ED5931" w:rsidRDefault="00ED5931" w:rsidP="00ED5931">
      <w:r w:rsidRPr="00803BB3">
        <w:rPr>
          <w:rStyle w:val="StyleUnderline"/>
          <w:highlight w:val="yellow"/>
        </w:rPr>
        <w:t>It is the second centre of its kind</w:t>
      </w:r>
      <w:r w:rsidRPr="00803BB3">
        <w:rPr>
          <w:rStyle w:val="StyleUnderline"/>
        </w:rPr>
        <w:t xml:space="preserve"> to be launched by the U.S. and Jordan</w:t>
      </w:r>
      <w:r w:rsidRPr="00803BB3">
        <w:t>, one of the strongest allies of the United States in the Middle East.</w:t>
      </w:r>
    </w:p>
    <w:p w:rsidR="00ED5931" w:rsidRDefault="00ED5931" w:rsidP="00ED5931">
      <w:pPr>
        <w:pStyle w:val="Heading3"/>
      </w:pPr>
      <w:r>
        <w:t>Terrorism Inevitable</w:t>
      </w:r>
    </w:p>
    <w:p w:rsidR="00ED5931" w:rsidRDefault="00ED5931" w:rsidP="00ED5931">
      <w:pPr>
        <w:pStyle w:val="Heading4"/>
      </w:pPr>
      <w:r w:rsidRPr="000862AD">
        <w:t xml:space="preserve">Terrorism is inevitable-focus should be on containment not winning the war </w:t>
      </w:r>
    </w:p>
    <w:p w:rsidR="00ED5931" w:rsidRPr="000862AD" w:rsidRDefault="00ED5931" w:rsidP="00ED5931">
      <w:r w:rsidRPr="000862AD">
        <w:t xml:space="preserve">Bing </w:t>
      </w:r>
      <w:r w:rsidRPr="000862AD">
        <w:rPr>
          <w:rStyle w:val="Style13ptBold"/>
        </w:rPr>
        <w:t>West 17</w:t>
      </w:r>
      <w:r w:rsidRPr="000862AD">
        <w:t>, former Assistant Secretary of Defense for International Security Affairs, 7/26/17, "The Middle East: Terrorism Forever?" https://www.hoover.org/research/middle-east-terrorism-forever</w:t>
      </w:r>
    </w:p>
    <w:p w:rsidR="00ED5931" w:rsidRPr="000862AD" w:rsidRDefault="00ED5931" w:rsidP="00ED5931">
      <w:pPr>
        <w:rPr>
          <w:sz w:val="10"/>
        </w:rPr>
      </w:pPr>
      <w:r w:rsidRPr="000862AD">
        <w:rPr>
          <w:sz w:val="10"/>
        </w:rPr>
        <w:t xml:space="preserve">The short response is yes. Crime forever? Also, yes. </w:t>
      </w:r>
      <w:r w:rsidRPr="000862AD">
        <w:rPr>
          <w:rStyle w:val="StyleUnderline"/>
          <w:highlight w:val="yellow"/>
        </w:rPr>
        <w:t xml:space="preserve">Turbulence, terror, </w:t>
      </w:r>
      <w:r w:rsidRPr="000862AD">
        <w:rPr>
          <w:rStyle w:val="StyleUnderline"/>
        </w:rPr>
        <w:t>pestilence</w:t>
      </w:r>
      <w:r w:rsidRPr="000862AD">
        <w:rPr>
          <w:rStyle w:val="StyleUnderline"/>
          <w:highlight w:val="yellow"/>
        </w:rPr>
        <w:t>, famine</w:t>
      </w:r>
      <w:r w:rsidRPr="008E1F7A">
        <w:rPr>
          <w:rStyle w:val="StyleUnderline"/>
        </w:rPr>
        <w:t xml:space="preserve">, love, procreation, taxes, families, sunsets, rain, shine, etc.—all </w:t>
      </w:r>
      <w:r w:rsidRPr="000862AD">
        <w:rPr>
          <w:rStyle w:val="StyleUnderline"/>
          <w:highlight w:val="yellow"/>
        </w:rPr>
        <w:t>are components of the human condition</w:t>
      </w:r>
      <w:r w:rsidRPr="008E1F7A">
        <w:rPr>
          <w:rStyle w:val="StyleUnderline"/>
        </w:rPr>
        <w:t>. There is no arc toward perfection in human nature.</w:t>
      </w:r>
    </w:p>
    <w:p w:rsidR="00ED5931" w:rsidRPr="000862AD" w:rsidRDefault="00ED5931" w:rsidP="00ED5931">
      <w:pPr>
        <w:rPr>
          <w:sz w:val="10"/>
        </w:rPr>
      </w:pPr>
      <w:r w:rsidRPr="008E1F7A">
        <w:rPr>
          <w:rStyle w:val="StyleUnderline"/>
        </w:rPr>
        <w:t xml:space="preserve">The </w:t>
      </w:r>
      <w:r w:rsidRPr="000862AD">
        <w:rPr>
          <w:rStyle w:val="StyleUnderline"/>
          <w:highlight w:val="yellow"/>
        </w:rPr>
        <w:t>jihadists will remain our mortal enemy; no negotiations or deterrence</w:t>
      </w:r>
      <w:r w:rsidRPr="008E1F7A">
        <w:rPr>
          <w:rStyle w:val="StyleUnderline"/>
        </w:rPr>
        <w:t xml:space="preserve"> theories </w:t>
      </w:r>
      <w:r w:rsidRPr="000862AD">
        <w:rPr>
          <w:rStyle w:val="StyleUnderline"/>
          <w:highlight w:val="yellow"/>
        </w:rPr>
        <w:t>will alter their murderous intent</w:t>
      </w:r>
      <w:r w:rsidRPr="000862AD">
        <w:rPr>
          <w:sz w:val="10"/>
        </w:rPr>
        <w:t xml:space="preserve">. Unlike in the case of the Vietnam War, there is no strong, unified domestic political opposition to waging a low-level war against terrorists. The </w:t>
      </w:r>
      <w:r w:rsidRPr="008E1F7A">
        <w:rPr>
          <w:rStyle w:val="StyleUnderline"/>
        </w:rPr>
        <w:t xml:space="preserve">mainstream press acknowledges that the jihadists are abhorrent. </w:t>
      </w:r>
      <w:r w:rsidRPr="000862AD">
        <w:rPr>
          <w:rStyle w:val="StyleUnderline"/>
          <w:highlight w:val="yellow"/>
        </w:rPr>
        <w:t>We are at war against Islamist terrorists</w:t>
      </w:r>
      <w:r w:rsidRPr="000862AD">
        <w:rPr>
          <w:sz w:val="10"/>
        </w:rPr>
        <w:t>. As Secretary of Defense Jim Mattis has repeatedly said, the goal should be their annihilation.</w:t>
      </w:r>
    </w:p>
    <w:p w:rsidR="00ED5931" w:rsidRPr="000862AD" w:rsidRDefault="00ED5931" w:rsidP="00ED5931">
      <w:pPr>
        <w:rPr>
          <w:sz w:val="10"/>
        </w:rPr>
      </w:pPr>
      <w:r w:rsidRPr="000862AD">
        <w:rPr>
          <w:rStyle w:val="StyleUnderline"/>
          <w:highlight w:val="yellow"/>
        </w:rPr>
        <w:t>Our</w:t>
      </w:r>
      <w:r w:rsidRPr="008E1F7A">
        <w:rPr>
          <w:rStyle w:val="StyleUnderline"/>
        </w:rPr>
        <w:t xml:space="preserve"> martial </w:t>
      </w:r>
      <w:r w:rsidRPr="000862AD">
        <w:rPr>
          <w:rStyle w:val="StyleUnderline"/>
          <w:highlight w:val="yellow"/>
        </w:rPr>
        <w:t>resources for achieving that goal</w:t>
      </w:r>
      <w:r w:rsidRPr="008E1F7A">
        <w:rPr>
          <w:rStyle w:val="StyleUnderline"/>
        </w:rPr>
        <w:t>, however</w:t>
      </w:r>
      <w:r w:rsidRPr="000862AD">
        <w:rPr>
          <w:rStyle w:val="StyleUnderline"/>
          <w:highlight w:val="yellow"/>
        </w:rPr>
        <w:t>, should be modest and no time horizon should be set. Promises or assurances pointing toward to a “political endgame” should be avoided.</w:t>
      </w:r>
      <w:r w:rsidRPr="000862AD">
        <w:rPr>
          <w:sz w:val="10"/>
        </w:rPr>
        <w:t xml:space="preserve"> We should pace ourselves and run a steady course. </w:t>
      </w:r>
      <w:r w:rsidRPr="000862AD">
        <w:rPr>
          <w:rStyle w:val="StyleUnderline"/>
          <w:highlight w:val="yellow"/>
        </w:rPr>
        <w:t>Gradually the jihadist disease within the Islam religion will run its course</w:t>
      </w:r>
      <w:r w:rsidRPr="008E1F7A">
        <w:rPr>
          <w:rStyle w:val="StyleUnderline"/>
        </w:rPr>
        <w:t xml:space="preserve"> and be rejected or at least largely contained</w:t>
      </w:r>
      <w:r w:rsidRPr="000862AD">
        <w:rPr>
          <w:sz w:val="10"/>
        </w:rPr>
        <w:t xml:space="preserve">. That will take decades, given the despotic or chaotic nature of far too many Arab governments. In essence, </w:t>
      </w:r>
      <w:r w:rsidRPr="000862AD">
        <w:rPr>
          <w:rStyle w:val="StyleUnderline"/>
          <w:highlight w:val="yellow"/>
        </w:rPr>
        <w:t>our Mideast strategy is</w:t>
      </w:r>
      <w:r w:rsidRPr="008E1F7A">
        <w:rPr>
          <w:rStyle w:val="StyleUnderline"/>
        </w:rPr>
        <w:t xml:space="preserve"> to remain a pivotal player, </w:t>
      </w:r>
      <w:r w:rsidRPr="000862AD">
        <w:rPr>
          <w:rStyle w:val="StyleUnderline"/>
          <w:highlight w:val="yellow"/>
        </w:rPr>
        <w:t>not to “win” the war against jihadist terrorists</w:t>
      </w:r>
      <w:r w:rsidRPr="000862AD">
        <w:rPr>
          <w:sz w:val="10"/>
        </w:rPr>
        <w:t xml:space="preserve"> by maintaining a large military force and heavy diplomatic/political influence in Arab capitals, as we did in South Korea.</w:t>
      </w:r>
    </w:p>
    <w:p w:rsidR="00ED5931" w:rsidRPr="000862AD" w:rsidRDefault="00ED5931" w:rsidP="00ED5931">
      <w:pPr>
        <w:rPr>
          <w:sz w:val="10"/>
        </w:rPr>
      </w:pPr>
      <w:r w:rsidRPr="000862AD">
        <w:rPr>
          <w:sz w:val="10"/>
        </w:rPr>
        <w:t>Our military strategy in Iraq and Syria appears sensible. We are shrewdly employing our relative advantages—extraordinary overhead surveillance, sound logistics, precision firepower, and experienced advisers and fire control teams. At the same time, we are largely avoiding American casualties.</w:t>
      </w:r>
    </w:p>
    <w:p w:rsidR="00ED5931" w:rsidRPr="000862AD" w:rsidRDefault="00ED5931" w:rsidP="00ED5931">
      <w:pPr>
        <w:rPr>
          <w:sz w:val="10"/>
        </w:rPr>
      </w:pPr>
      <w:r w:rsidRPr="000862AD">
        <w:rPr>
          <w:sz w:val="10"/>
        </w:rPr>
        <w:t>Under President Obama, our diplomatic strategy focused upon reaching an accord—a détente—with Iran. Our traditional Sunni de facto allies—Jordan, Egypt, and the Gulf States—were spurned. Indeed, they were told to “share the neighborhood” with a Shiite Iranian theocracy intent upon regional sedition and upheaval. President Trump has pivoted back to our Sunni friends.</w:t>
      </w:r>
    </w:p>
    <w:p w:rsidR="00ED5931" w:rsidRPr="008E1F7A" w:rsidRDefault="00ED5931" w:rsidP="00ED5931">
      <w:pPr>
        <w:rPr>
          <w:rStyle w:val="StyleUnderline"/>
        </w:rPr>
      </w:pPr>
      <w:r w:rsidRPr="000862AD">
        <w:rPr>
          <w:sz w:val="10"/>
        </w:rPr>
        <w:t xml:space="preserve">Granted, the political aftermath in Iraq will be messy. Iran is emerging with more influence than the U.S., and the Sunnis in Iraq will continue to be mistreated. In Syria, the Assad regime will persist, and Russian and Iran will consolidate power inside the Assad/Alawite enclave. </w:t>
      </w:r>
      <w:r w:rsidRPr="000862AD">
        <w:rPr>
          <w:rStyle w:val="StyleUnderline"/>
        </w:rPr>
        <w:t>Gradually, all overt territorial holdings of the Islamic State</w:t>
      </w:r>
      <w:r w:rsidRPr="008E1F7A">
        <w:rPr>
          <w:rStyle w:val="StyleUnderline"/>
        </w:rPr>
        <w:t>—cities like Raqqa—will be seized.</w:t>
      </w:r>
      <w:r w:rsidRPr="000862AD">
        <w:rPr>
          <w:sz w:val="10"/>
        </w:rPr>
        <w:t xml:space="preserve"> The Sunni eastern sector of Syria will be an impoverished, violence-wracked ward of some Arab and Kurdish martial coalition, aided in the background by the U.S. The de facto Kurdistan, partially in Iraq and partially in Syria, will remain at odds with Turkey and Iraq. </w:t>
      </w:r>
      <w:r w:rsidRPr="008E1F7A">
        <w:rPr>
          <w:rStyle w:val="StyleUnderline"/>
        </w:rPr>
        <w:t>In none of these cases will America take the lead as the key decision-maker.</w:t>
      </w:r>
    </w:p>
    <w:p w:rsidR="00ED5931" w:rsidRPr="000862AD" w:rsidRDefault="00ED5931" w:rsidP="00ED5931">
      <w:pPr>
        <w:rPr>
          <w:sz w:val="10"/>
        </w:rPr>
      </w:pPr>
      <w:r w:rsidRPr="008E1F7A">
        <w:rPr>
          <w:rStyle w:val="StyleUnderline"/>
        </w:rPr>
        <w:t>We can sustain interminable “skirmishing” in the Middle East due to geography and military prowess</w:t>
      </w:r>
      <w:r w:rsidRPr="000862AD">
        <w:rPr>
          <w:sz w:val="10"/>
        </w:rPr>
        <w:t>. Most of the countries consist of open terrain, deserts and plains devoid of vegetation. Most of the populations live in villages or urban centers, with vehicles essential for transportation. Our CIA has not been given the public credit it deserves for establishing vast networks of informers. Combining open terrain with information about the transit of terrorists ensures systematic destruction by our drones loitering overhead. Taking the next step of bringing forward small artillery bases with our advisers and fire control teams several hundred meters behind the frontlines has resulted in the gradual but inevitable destruction of the Islamic State in Mesopotamia. We should not extend this second step to other states like Yemen, Somalia, Chad, and Libya. However, we obviously should undertake air strikes and ground raids whenever our commanders perceive targets of opportunity.</w:t>
      </w:r>
    </w:p>
    <w:p w:rsidR="00ED5931" w:rsidRPr="000862AD" w:rsidRDefault="00ED5931" w:rsidP="00ED5931">
      <w:pPr>
        <w:rPr>
          <w:sz w:val="10"/>
        </w:rPr>
      </w:pPr>
      <w:r w:rsidRPr="000862AD">
        <w:rPr>
          <w:sz w:val="10"/>
        </w:rPr>
        <w:t>Amongst all the boiling cauldrons in the Middle East, remote and medieval Afghanistan presents the most vexing challenge. Our goal is not to permit an overt terrorist sanctuary or safe haven. That is an elastic concept. Put bluntly, our baseline objective is not to permit the Taliban to seize major cities or to drive us from Kabul, as we were driven from the roof of our embassy in Saigon in 1975. Unlike in Mesopotamia, the terrain works against us. The vast mountain ranges and the “Green Zone” along the major rivers provide shelter for the hardy Taliban who walk and hide in small groups to coordinate attacks.</w:t>
      </w:r>
    </w:p>
    <w:p w:rsidR="00ED5931" w:rsidRPr="000862AD" w:rsidRDefault="00ED5931" w:rsidP="00ED5931">
      <w:pPr>
        <w:rPr>
          <w:sz w:val="10"/>
        </w:rPr>
      </w:pPr>
      <w:r w:rsidRPr="008E1F7A">
        <w:rPr>
          <w:rStyle w:val="StyleUnderline"/>
        </w:rPr>
        <w:t>The challenge we face is complex</w:t>
      </w:r>
      <w:r w:rsidRPr="000862AD">
        <w:rPr>
          <w:sz w:val="10"/>
        </w:rPr>
        <w:t>. Afghans have a scant concept of nationalism. Tribal identity is pervasive, with the Pashtuns comprising the Taliban core and with most Afghan soldiers belonging to other tribes. The central government lacks cohesion, with no charismatic leaders. The opium/heroin trade provides half of GDP, with corruption affecting all levels from the farmer to the ministries in Kabul. Pakistan is determined to continue with its policy of providing the Taliban both shelter and aid. President Trump, as our commander-in-chief, has made clear his impatience and exasperation with this civil war that sputters on and on.</w:t>
      </w:r>
    </w:p>
    <w:p w:rsidR="00ED5931" w:rsidRPr="000862AD" w:rsidRDefault="00ED5931" w:rsidP="00ED5931">
      <w:pPr>
        <w:rPr>
          <w:sz w:val="10"/>
        </w:rPr>
      </w:pPr>
      <w:r w:rsidRPr="000862AD">
        <w:rPr>
          <w:sz w:val="10"/>
        </w:rPr>
        <w:t>The Taliban are so inextricably entangled with other Islamists that a political compromise seems no more possible than it was with the North Vietnamese during the Nixon/Kissinger years. Under current conditions, a political settlement would be a fig leaf, unlikely to provide even a “decent interval” before a bloody and total collapse. Thus it is likely we will commit several thousand more troops, using roughly the model now employed in Iraq and Syria. It will not, due to the terrain and other factors mentioned above, be as effective.</w:t>
      </w:r>
    </w:p>
    <w:p w:rsidR="00ED5931" w:rsidRPr="000862AD" w:rsidRDefault="00ED5931" w:rsidP="00ED5931">
      <w:pPr>
        <w:rPr>
          <w:rStyle w:val="StyleUnderline"/>
        </w:rPr>
      </w:pPr>
      <w:r w:rsidRPr="000862AD">
        <w:rPr>
          <w:rStyle w:val="StyleUnderline"/>
          <w:highlight w:val="yellow"/>
        </w:rPr>
        <w:t>America’s major challenge is not with violence and terrorism in the Middle East.</w:t>
      </w:r>
      <w:r w:rsidRPr="000862AD">
        <w:rPr>
          <w:rStyle w:val="StyleUnderline"/>
        </w:rPr>
        <w:t xml:space="preserve"> Conditions there are not critical to our future. </w:t>
      </w:r>
      <w:r w:rsidRPr="000862AD">
        <w:rPr>
          <w:rStyle w:val="StyleUnderline"/>
          <w:highlight w:val="yellow"/>
        </w:rPr>
        <w:t>Some problems you don’t solve. You mitigate them and apply resources and strategies to avoid catastrophe.</w:t>
      </w:r>
    </w:p>
    <w:p w:rsidR="00ED5931" w:rsidRPr="00ED5931" w:rsidRDefault="00ED5931" w:rsidP="00ED5931"/>
    <w:p w:rsidR="00827B6B" w:rsidRPr="00827B6B" w:rsidRDefault="00827B6B" w:rsidP="00827B6B"/>
    <w:sectPr w:rsidR="00827B6B" w:rsidRPr="00827B6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PT Serif">
    <w:panose1 w:val="020A0603040505020204"/>
    <w:charset w:val="4D"/>
    <w:family w:val="roman"/>
    <w:pitch w:val="variable"/>
    <w:sig w:usb0="A00002E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27B6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0B9A"/>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4FB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1787C"/>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239C"/>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27B6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5B71"/>
    <w:rsid w:val="008B032E"/>
    <w:rsid w:val="008C0FA2"/>
    <w:rsid w:val="008C2342"/>
    <w:rsid w:val="008C77B6"/>
    <w:rsid w:val="008D1B91"/>
    <w:rsid w:val="008D724A"/>
    <w:rsid w:val="008E7A3E"/>
    <w:rsid w:val="008F41FD"/>
    <w:rsid w:val="008F4479"/>
    <w:rsid w:val="008F4BA0"/>
    <w:rsid w:val="00901726"/>
    <w:rsid w:val="00907181"/>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21AC"/>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1F20"/>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D5931"/>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80874"/>
  <w14:defaultImageDpi w14:val="300"/>
  <w15:docId w15:val="{B4F1849B-4870-FD43-9D45-2631092D2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C01F20"/>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C01F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01F2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01F2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01F2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01F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1F20"/>
  </w:style>
  <w:style w:type="character" w:customStyle="1" w:styleId="Heading1Char">
    <w:name w:val="Heading 1 Char"/>
    <w:aliases w:val="Pocket Char"/>
    <w:basedOn w:val="DefaultParagraphFont"/>
    <w:link w:val="Heading1"/>
    <w:uiPriority w:val="9"/>
    <w:rsid w:val="00C01F2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01F2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01F2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01F20"/>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5"/>
    <w:qFormat/>
    <w:rsid w:val="00C01F20"/>
    <w:rPr>
      <w:b/>
      <w:sz w:val="26"/>
      <w:u w:val="none"/>
    </w:rPr>
  </w:style>
  <w:style w:type="character" w:customStyle="1" w:styleId="StyleUnderline">
    <w:name w:val="Style Underline"/>
    <w:aliases w:val="Underline"/>
    <w:basedOn w:val="DefaultParagraphFont"/>
    <w:uiPriority w:val="6"/>
    <w:qFormat/>
    <w:rsid w:val="00C01F20"/>
    <w:rPr>
      <w:b w:val="0"/>
      <w:sz w:val="22"/>
      <w:u w:val="single"/>
    </w:rPr>
  </w:style>
  <w:style w:type="character" w:styleId="Emphasis">
    <w:name w:val="Emphasis"/>
    <w:basedOn w:val="DefaultParagraphFont"/>
    <w:uiPriority w:val="7"/>
    <w:qFormat/>
    <w:rsid w:val="00C01F20"/>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C01F20"/>
    <w:rPr>
      <w:color w:val="auto"/>
      <w:u w:val="none"/>
    </w:rPr>
  </w:style>
  <w:style w:type="character" w:styleId="Hyperlink">
    <w:name w:val="Hyperlink"/>
    <w:basedOn w:val="DefaultParagraphFont"/>
    <w:uiPriority w:val="99"/>
    <w:unhideWhenUsed/>
    <w:rsid w:val="00C01F20"/>
    <w:rPr>
      <w:color w:val="auto"/>
      <w:u w:val="none"/>
    </w:rPr>
  </w:style>
  <w:style w:type="paragraph" w:styleId="DocumentMap">
    <w:name w:val="Document Map"/>
    <w:basedOn w:val="Normal"/>
    <w:link w:val="DocumentMapChar"/>
    <w:uiPriority w:val="99"/>
    <w:semiHidden/>
    <w:unhideWhenUsed/>
    <w:rsid w:val="00C01F2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01F20"/>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awfareblog.com/russia-is-state-sponsor-terrorism-but-dont-treat-that-way" TargetMode="External"/><Relationship Id="rId18" Type="http://schemas.openxmlformats.org/officeDocument/2006/relationships/hyperlink" Target="https://www.huffingtonpost.com/entry/trump-should-expand-americas-relationship-with-jordan_us_588ef89ce4b06364bb1e2798" TargetMode="External"/><Relationship Id="rId26" Type="http://schemas.openxmlformats.org/officeDocument/2006/relationships/hyperlink" Target="https://www.aljazeera.com/indepth/opinion/strikes-syria-start-world-war-iii-180414100309103.html" TargetMode="External"/><Relationship Id="rId3" Type="http://schemas.openxmlformats.org/officeDocument/2006/relationships/customXml" Target="../customXml/item3.xml"/><Relationship Id="rId21" Type="http://schemas.openxmlformats.org/officeDocument/2006/relationships/hyperlink" Target="https://www.washingtonpost.com/world/turkey-to-syrian-refugees-you-dont-have-to-go-home-but-dont-stay-here/2018/04/04/d1b17d8c-222a-11e8-946c-9420060cb7bd_story.html?utm_term=.1413d1b1018e" TargetMode="External"/><Relationship Id="rId7" Type="http://schemas.openxmlformats.org/officeDocument/2006/relationships/settings" Target="settings.xml"/><Relationship Id="rId12" Type="http://schemas.openxmlformats.org/officeDocument/2006/relationships/hyperlink" Target="https://www.rand.org/blog/2018/02/russia-is-not-a-viable-counterterrorism-partner-for.html" TargetMode="External"/><Relationship Id="rId17" Type="http://schemas.openxmlformats.org/officeDocument/2006/relationships/hyperlink" Target="https://www.forbes.com/sites/oliviaenos/2017/07/10/5-reasons-the-u-s-refugee-program-serves-american-interests/" TargetMode="External"/><Relationship Id="rId25" Type="http://schemas.openxmlformats.org/officeDocument/2006/relationships/hyperlink" Target="http://webarchive.urban.org/UploadedPDF/305184_immigration_immigrants.pdf" TargetMode="External"/><Relationship Id="rId2" Type="http://schemas.openxmlformats.org/officeDocument/2006/relationships/customXml" Target="../customXml/item2.xml"/><Relationship Id="rId16" Type="http://schemas.openxmlformats.org/officeDocument/2006/relationships/hyperlink" Target="https://www.heritage.org/middle-east/report/how-president-trump-can-improve-us-syria-policy" TargetMode="External"/><Relationship Id="rId20" Type="http://schemas.openxmlformats.org/officeDocument/2006/relationships/hyperlink" Target="http://www.gmfus.org/publications/focusing-positive-future-us-turkey-relation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orbes.com/sites/niallmccarthy/2017/11/16/the-global-economic-impact-of-terrorism-infographic/" TargetMode="External"/><Relationship Id="rId24" Type="http://schemas.openxmlformats.org/officeDocument/2006/relationships/hyperlink" Target="https://www.uscis.gov/sites/default/files/USCIS/Resources/Resources%20for%20Congress/Humanitarian%20Parole%20Program.pdf" TargetMode="External"/><Relationship Id="rId5" Type="http://schemas.openxmlformats.org/officeDocument/2006/relationships/numbering" Target="numbering.xml"/><Relationship Id="rId15" Type="http://schemas.openxmlformats.org/officeDocument/2006/relationships/hyperlink" Target="https://www.bloomberg.com/news/articles/2018-06-20/u-s-would-need-to-take-in-80-million-refugees-to-equal-jordan" TargetMode="External"/><Relationship Id="rId23" Type="http://schemas.openxmlformats.org/officeDocument/2006/relationships/hyperlink" Target="https://www.uscis.gov/humanitarian/refugees-asylum" TargetMode="External"/><Relationship Id="rId28" Type="http://schemas.openxmlformats.org/officeDocument/2006/relationships/fontTable" Target="fontTable.xml"/><Relationship Id="rId10" Type="http://schemas.openxmlformats.org/officeDocument/2006/relationships/hyperlink" Target="https://www.brookings.edu/wp-content/uploads/2017/09/ap_0930_islamism_in_jordan_milton_edwards.pdf" TargetMode="External"/><Relationship Id="rId19" Type="http://schemas.openxmlformats.org/officeDocument/2006/relationships/hyperlink" Target="https://www.brookings.edu/testimonies/priorities-and-challenges-in-the-u-s-turkey-relationship/" TargetMode="External"/><Relationship Id="rId4" Type="http://schemas.openxmlformats.org/officeDocument/2006/relationships/customXml" Target="../customXml/item4.xml"/><Relationship Id="rId9" Type="http://schemas.openxmlformats.org/officeDocument/2006/relationships/hyperlink" Target="https://www.americanprogress.org/issues/security/reports/2017/11/30/443272/future-u-s-jordanian-counterterrorism-cooperation/" TargetMode="External"/><Relationship Id="rId14" Type="http://schemas.openxmlformats.org/officeDocument/2006/relationships/hyperlink" Target="https://www.washingtonpost.com/world/national-security/with-trump-strategy-unclear-us-allies-turn-to-moscow-to-secure-their-interests-in-syria/2018/07/14/0a2a3b34-8551-11e8-8f6c-46cb43e3f306_story.html?utm_term=.2d99ba8df474" TargetMode="External"/><Relationship Id="rId22" Type="http://schemas.openxmlformats.org/officeDocument/2006/relationships/hyperlink" Target="https://advance-lexis-com.turing.library.northwestern.edu/document?crid=f8cdd5f6-9bae-4cb9-b87e-2e9c3930492e&amp;pddocfullpath=%2Fshared%2Fdocument%2Fanalytical-materials%2Furn%3AcontentItem%3A3S7W-KRB0-00CV-V108-00000-00&amp;pdcontentcomponentid=145275&amp;pdmfid=1516831&amp;pdisurlapi=true" TargetMode="External"/><Relationship Id="rId27" Type="http://schemas.openxmlformats.org/officeDocument/2006/relationships/hyperlink" Target="https://foreignpolicy.com/2018/03/12/i-knew-the-cold-war-this-is-no-cold-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dWes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4786EFA-EFD5-C945-B065-B313DBDD0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43</TotalTime>
  <Pages>1</Pages>
  <Words>45592</Words>
  <Characters>259875</Characters>
  <Application>Microsoft Office Word</Application>
  <DocSecurity>0</DocSecurity>
  <Lines>2165</Lines>
  <Paragraphs>609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304858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Weston, David Alexander</dc:creator>
  <cp:keywords>5.2</cp:keywords>
  <dc:description/>
  <cp:lastModifiedBy>Weston, David Alexander</cp:lastModifiedBy>
  <cp:revision>3</cp:revision>
  <dcterms:created xsi:type="dcterms:W3CDTF">2018-08-02T18:56:00Z</dcterms:created>
  <dcterms:modified xsi:type="dcterms:W3CDTF">2018-08-08T13:45:00Z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