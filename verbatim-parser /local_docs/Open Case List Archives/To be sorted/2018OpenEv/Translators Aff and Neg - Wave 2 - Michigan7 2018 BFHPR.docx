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84493" w14:textId="4E01F47D" w:rsidR="001F229C" w:rsidRDefault="00887418" w:rsidP="006A08DB">
      <w:pPr>
        <w:pStyle w:val="Heading1"/>
      </w:pPr>
      <w:r>
        <w:t>translators affirmative supplement – umich bhhpr 2018</w:t>
      </w:r>
    </w:p>
    <w:p w14:paraId="04CCF3DE" w14:textId="77777777" w:rsidR="001F229C" w:rsidRPr="001F229C" w:rsidRDefault="001F229C" w:rsidP="001F229C"/>
    <w:p w14:paraId="563ECFCD" w14:textId="6F24AA1F" w:rsidR="00A83D43" w:rsidRDefault="00A83D43" w:rsidP="001F229C">
      <w:pPr>
        <w:pStyle w:val="Heading3"/>
      </w:pPr>
      <w:r>
        <w:lastRenderedPageBreak/>
        <w:t xml:space="preserve">AT: </w:t>
      </w:r>
      <w:r w:rsidR="0056164D">
        <w:t xml:space="preserve">No </w:t>
      </w:r>
      <w:bookmarkStart w:id="0" w:name="_GoBack"/>
      <w:bookmarkEnd w:id="0"/>
      <w:r>
        <w:t xml:space="preserve">bioterror </w:t>
      </w:r>
    </w:p>
    <w:p w14:paraId="7FEB181F" w14:textId="77777777" w:rsidR="00A83D43" w:rsidRDefault="00A83D43" w:rsidP="00A83D43">
      <w:pPr>
        <w:pStyle w:val="Heading4"/>
        <w:shd w:val="clear" w:color="auto" w:fill="FFFFFF"/>
        <w:spacing w:line="278" w:lineRule="atLeast"/>
        <w:rPr>
          <w:rFonts w:cs="Calibri"/>
          <w:color w:val="222222"/>
          <w:szCs w:val="26"/>
        </w:rPr>
      </w:pPr>
      <w:r>
        <w:rPr>
          <w:rFonts w:cs="Calibri"/>
          <w:color w:val="222222"/>
          <w:szCs w:val="26"/>
        </w:rPr>
        <w:t>CRISPR has enabled quick and easy bioterror</w:t>
      </w:r>
    </w:p>
    <w:p w14:paraId="79096840" w14:textId="77777777" w:rsidR="00A83D43" w:rsidRDefault="00A83D43" w:rsidP="00A83D43">
      <w:pPr>
        <w:shd w:val="clear" w:color="auto" w:fill="FFFFFF"/>
        <w:spacing w:line="235" w:lineRule="atLeast"/>
        <w:rPr>
          <w:color w:val="222222"/>
        </w:rPr>
      </w:pPr>
      <w:r>
        <w:rPr>
          <w:rStyle w:val="m3207813970215780068gmail-style13ptbold"/>
          <w:b/>
          <w:bCs/>
          <w:color w:val="222222"/>
          <w:sz w:val="26"/>
          <w:szCs w:val="26"/>
        </w:rPr>
        <w:t>Wagner 17</w:t>
      </w:r>
      <w:r>
        <w:rPr>
          <w:color w:val="222222"/>
        </w:rPr>
        <w:t> – CEO of Country Risk Solutions (Daniel, </w:t>
      </w:r>
      <w:hyperlink r:id="rId6" w:tgtFrame="_blank" w:history="1">
        <w:r>
          <w:rPr>
            <w:rStyle w:val="Hyperlink"/>
          </w:rPr>
          <w:t>https://www.huffingtonpost.com/entry/biological-weapons-and-virtual-terrorism_us_59d23151e4b034ae778d4c3c</w:t>
        </w:r>
      </w:hyperlink>
      <w:r>
        <w:rPr>
          <w:color w:val="222222"/>
        </w:rPr>
        <w:t>, EM)</w:t>
      </w:r>
    </w:p>
    <w:p w14:paraId="78F15D5A" w14:textId="77777777" w:rsidR="00A83D43" w:rsidRDefault="00A83D43" w:rsidP="00A83D43">
      <w:pPr>
        <w:shd w:val="clear" w:color="auto" w:fill="FFFFFF"/>
        <w:spacing w:line="235" w:lineRule="atLeast"/>
        <w:rPr>
          <w:color w:val="222222"/>
        </w:rPr>
      </w:pPr>
      <w:r>
        <w:rPr>
          <w:rStyle w:val="m3207813970215780068gmail-styleunderline"/>
          <w:color w:val="222222"/>
          <w:u w:val="single"/>
        </w:rPr>
        <w:t>Biological weapons are very attractive </w:t>
      </w:r>
      <w:r>
        <w:rPr>
          <w:color w:val="222222"/>
          <w:sz w:val="16"/>
          <w:szCs w:val="16"/>
        </w:rPr>
        <w:t>to terrorists</w:t>
      </w:r>
      <w:r>
        <w:rPr>
          <w:rStyle w:val="m3207813970215780068gmail-styleunderline"/>
          <w:color w:val="222222"/>
          <w:u w:val="single"/>
        </w:rPr>
        <w:t> because they can be difficult to detect, are cost effective, and </w:t>
      </w:r>
      <w:r>
        <w:rPr>
          <w:color w:val="222222"/>
        </w:rPr>
        <w:t>can be</w:t>
      </w:r>
      <w:r>
        <w:rPr>
          <w:rStyle w:val="m3207813970215780068gmail-styleunderline"/>
          <w:color w:val="222222"/>
          <w:u w:val="single"/>
        </w:rPr>
        <w:t> easy to use. Aerosols</w:t>
      </w:r>
      <w:r>
        <w:rPr>
          <w:color w:val="222222"/>
          <w:sz w:val="16"/>
          <w:szCs w:val="16"/>
        </w:rPr>
        <w:t> of biological agents </w:t>
      </w:r>
      <w:r>
        <w:rPr>
          <w:rStyle w:val="m3207813970215780068gmail-styleunderline"/>
          <w:color w:val="222222"/>
          <w:u w:val="single"/>
        </w:rPr>
        <w:t>are invisible, silent, odorless, tasteless, relatively easily dispersed, and they are 600 to 2000 times cheaper than other weapons of mass destruction. It has been estimated that the cost </w:t>
      </w:r>
      <w:r>
        <w:rPr>
          <w:color w:val="222222"/>
          <w:sz w:val="16"/>
          <w:szCs w:val="16"/>
        </w:rPr>
        <w:t>of a biological weapon</w:t>
      </w:r>
      <w:r>
        <w:rPr>
          <w:rStyle w:val="m3207813970215780068gmail-styleunderline"/>
          <w:color w:val="222222"/>
          <w:u w:val="single"/>
        </w:rPr>
        <w:t> is about 0.05 percent </w:t>
      </w:r>
      <w:r>
        <w:rPr>
          <w:color w:val="222222"/>
          <w:sz w:val="16"/>
          <w:szCs w:val="16"/>
        </w:rPr>
        <w:t>the cost</w:t>
      </w:r>
      <w:r>
        <w:rPr>
          <w:rStyle w:val="m3207813970215780068gmail-styleunderline"/>
          <w:color w:val="222222"/>
          <w:u w:val="single"/>
        </w:rPr>
        <w:t> of a conventional weapon to produce similar numbers </w:t>
      </w:r>
      <w:r>
        <w:rPr>
          <w:color w:val="222222"/>
          <w:sz w:val="16"/>
          <w:szCs w:val="16"/>
        </w:rPr>
        <w:t>of mass</w:t>
      </w:r>
      <w:r>
        <w:rPr>
          <w:rStyle w:val="m3207813970215780068gmail-styleunderline"/>
          <w:color w:val="222222"/>
          <w:u w:val="single"/>
        </w:rPr>
        <w:t> casualties </w:t>
      </w:r>
      <w:r>
        <w:rPr>
          <w:color w:val="222222"/>
          <w:sz w:val="16"/>
          <w:szCs w:val="16"/>
        </w:rPr>
        <w:t>per square kilometer.</w:t>
      </w:r>
      <w:r>
        <w:rPr>
          <w:rStyle w:val="m3207813970215780068gmail-styleunderline"/>
          <w:color w:val="222222"/>
          <w:u w:val="single"/>
        </w:rPr>
        <w:t>Production is </w:t>
      </w:r>
      <w:r>
        <w:rPr>
          <w:color w:val="222222"/>
          <w:sz w:val="16"/>
          <w:szCs w:val="16"/>
        </w:rPr>
        <w:t>comparatively</w:t>
      </w:r>
      <w:r>
        <w:rPr>
          <w:rStyle w:val="m3207813970215780068gmail-styleunderline"/>
          <w:color w:val="222222"/>
          <w:u w:val="single"/>
        </w:rPr>
        <w:t> easy, using </w:t>
      </w:r>
      <w:r>
        <w:rPr>
          <w:color w:val="222222"/>
          <w:sz w:val="16"/>
          <w:szCs w:val="16"/>
        </w:rPr>
        <w:t>common</w:t>
      </w:r>
      <w:r>
        <w:rPr>
          <w:rStyle w:val="m3207813970215780068gmail-styleunderline"/>
          <w:color w:val="222222"/>
          <w:u w:val="single"/>
        </w:rPr>
        <w:t> technology available for the production of some antibiotics, vaccines, foods, and beverages, and delivery systems such as spray devices from an airplane, boat, or car are commonly available. Another appeal</w:t>
      </w:r>
      <w:r>
        <w:rPr>
          <w:color w:val="222222"/>
          <w:sz w:val="16"/>
          <w:szCs w:val="16"/>
        </w:rPr>
        <w:t> of biological agents for terrorists </w:t>
      </w:r>
      <w:r>
        <w:rPr>
          <w:rStyle w:val="m3207813970215780068gmail-styleunderline"/>
          <w:color w:val="222222"/>
          <w:u w:val="single"/>
        </w:rPr>
        <w:t>is the natural lead time provided by the </w:t>
      </w:r>
      <w:r>
        <w:rPr>
          <w:color w:val="222222"/>
          <w:sz w:val="16"/>
          <w:szCs w:val="16"/>
        </w:rPr>
        <w:t>organism’s </w:t>
      </w:r>
      <w:r>
        <w:rPr>
          <w:rStyle w:val="m3207813970215780068gmail-styleunderline"/>
          <w:color w:val="222222"/>
          <w:u w:val="single"/>
        </w:rPr>
        <w:t>incubation period</w:t>
      </w:r>
      <w:r>
        <w:rPr>
          <w:color w:val="222222"/>
          <w:sz w:val="16"/>
          <w:szCs w:val="16"/>
        </w:rPr>
        <w:t> (</w:t>
      </w:r>
      <w:r>
        <w:rPr>
          <w:rStyle w:val="m3207813970215780068gmail-styleunderline"/>
          <w:color w:val="222222"/>
          <w:u w:val="single"/>
        </w:rPr>
        <w:t>3 to 7 days for most</w:t>
      </w:r>
      <w:r>
        <w:rPr>
          <w:color w:val="222222"/>
          <w:sz w:val="16"/>
          <w:szCs w:val="16"/>
        </w:rPr>
        <w:t> potential organisms), </w:t>
      </w:r>
      <w:r>
        <w:rPr>
          <w:rStyle w:val="m3207813970215780068gmail-styleunderline"/>
          <w:color w:val="222222"/>
          <w:u w:val="single"/>
        </w:rPr>
        <w:t>which allows</w:t>
      </w:r>
      <w:r>
        <w:rPr>
          <w:color w:val="222222"/>
          <w:sz w:val="16"/>
          <w:szCs w:val="16"/>
        </w:rPr>
        <w:t> terrorists to </w:t>
      </w:r>
      <w:r>
        <w:rPr>
          <w:rStyle w:val="m3207813970215780068gmail-styleunderline"/>
          <w:color w:val="222222"/>
          <w:u w:val="single"/>
        </w:rPr>
        <w:t>escape before an investigation</w:t>
      </w:r>
      <w:r>
        <w:rPr>
          <w:color w:val="222222"/>
          <w:sz w:val="16"/>
          <w:szCs w:val="16"/>
        </w:rPr>
        <w:t> by law enforcement or intelligence agencies could even begin. Apart from the use of an endemic infectious agent likely causing initial confusion because of the inability to differentiate a biological warfare attack from a natural epidemic, for some agents, </w:t>
      </w:r>
      <w:r>
        <w:rPr>
          <w:rStyle w:val="m3207813970215780068gmail-styleunderline"/>
          <w:color w:val="222222"/>
          <w:u w:val="single"/>
        </w:rPr>
        <w:t>the potential exists for secondary or tertiary transmission </w:t>
      </w:r>
      <w:r>
        <w:rPr>
          <w:color w:val="222222"/>
          <w:sz w:val="16"/>
          <w:szCs w:val="16"/>
        </w:rPr>
        <w:t>by person-to-person transmission or natural vectors. </w:t>
      </w:r>
      <w:r>
        <w:rPr>
          <w:rStyle w:val="m3207813970215780068gmail-styleunderline"/>
          <w:color w:val="222222"/>
          <w:u w:val="single"/>
        </w:rPr>
        <w:t>For these reasons,</w:t>
      </w:r>
      <w:r>
        <w:rPr>
          <w:color w:val="222222"/>
          <w:sz w:val="16"/>
          <w:szCs w:val="16"/>
        </w:rPr>
        <w:t> biological weapons </w:t>
      </w:r>
      <w:r>
        <w:rPr>
          <w:rStyle w:val="m3207813970215780068gmail-styleunderline"/>
          <w:color w:val="222222"/>
          <w:u w:val="single"/>
        </w:rPr>
        <w:t>have become a new weapon of choice for virtual terrorists, who seek to acquire toxic pathogens or their ingredients online. </w:t>
      </w:r>
      <w:r>
        <w:rPr>
          <w:color w:val="222222"/>
          <w:sz w:val="16"/>
          <w:szCs w:val="16"/>
        </w:rPr>
        <w:t>Scientists are concerned that </w:t>
      </w:r>
      <w:r>
        <w:rPr>
          <w:rStyle w:val="m3207813970215780068gmail-styleunderline"/>
          <w:color w:val="222222"/>
          <w:u w:val="single"/>
        </w:rPr>
        <w:t>a technique called Clustered, Regularly Interspaced, Short Palindromic Repeat</w:t>
      </w:r>
      <w:r>
        <w:rPr>
          <w:color w:val="222222"/>
          <w:sz w:val="16"/>
          <w:szCs w:val="16"/>
        </w:rPr>
        <w:t> (CRISPR) </w:t>
      </w:r>
      <w:r>
        <w:rPr>
          <w:rStyle w:val="m3207813970215780068gmail-styleunderline"/>
          <w:color w:val="222222"/>
          <w:u w:val="single"/>
        </w:rPr>
        <w:t>is now so cheap and widely available that amateurs will start experimenting</w:t>
      </w:r>
      <w:r>
        <w:rPr>
          <w:color w:val="222222"/>
          <w:sz w:val="16"/>
          <w:szCs w:val="16"/>
        </w:rPr>
        <w:t> at home or in school labs. The technique </w:t>
      </w:r>
      <w:r>
        <w:rPr>
          <w:rStyle w:val="m3207813970215780068gmail-styleunderline"/>
          <w:color w:val="222222"/>
          <w:u w:val="single"/>
        </w:rPr>
        <w:t>works like genetic scissors to cut away DNA code and replace it with new genes. It has been hailed as one the most significant </w:t>
      </w:r>
      <w:r>
        <w:rPr>
          <w:color w:val="222222"/>
          <w:sz w:val="16"/>
          <w:szCs w:val="16"/>
        </w:rPr>
        <w:t>scientific </w:t>
      </w:r>
      <w:r>
        <w:rPr>
          <w:rStyle w:val="m3207813970215780068gmail-styleunderline"/>
          <w:color w:val="222222"/>
          <w:u w:val="single"/>
        </w:rPr>
        <w:t>breakthroughs in recent years, but there are fears that in the wrong hands, the procedure could unleash dangerous strains of bacteria</w:t>
      </w:r>
      <w:r>
        <w:rPr>
          <w:color w:val="222222"/>
          <w:sz w:val="16"/>
          <w:szCs w:val="16"/>
        </w:rPr>
        <w:t> or other organisms. Kits to make E.coli resistant to antibiotics are already for sale on the Internet. The comparatively low cost and ease of use of the CRISPR system (which is a naturally-occurring defense mechanism used by bacteria) has made it feasible for a greater range of users beyond those who would ordinarily make use of the techniques of molecular biology. </w:t>
      </w:r>
      <w:r>
        <w:rPr>
          <w:rStyle w:val="m3207813970215780068gmail-styleunderline"/>
          <w:color w:val="222222"/>
          <w:u w:val="single"/>
        </w:rPr>
        <w:t>Prior to CRISPR, editing DNA required sophisticated labs, years of experience, a PhD degree, and many thousands of dollars. Today the simple do-it-yourself CRISPR kits could enable virtual terrorists targeting the food supply chain to alter the avian influenza genome and engineer a large bird flu epidemic, similar to the 2009 H1N1 epidemic in Asia that affected not only poultry, but also other mammals, including human beings. In 2002 CNN ran an exposé on Al-Qaeda’s (AQ’s) experiments with crude toxins and poisons, testing the lethality of cyanide creams, ricin, mustard, sarin, and botulinum. AQ associates infiltrated </w:t>
      </w:r>
      <w:r>
        <w:rPr>
          <w:color w:val="222222"/>
          <w:sz w:val="16"/>
          <w:szCs w:val="16"/>
        </w:rPr>
        <w:t>Turkey, Britain, Spain, Italy, France, Sweden, Germany, and other </w:t>
      </w:r>
      <w:r>
        <w:rPr>
          <w:rStyle w:val="m3207813970215780068gmail-styleunderline"/>
          <w:color w:val="222222"/>
          <w:u w:val="single"/>
        </w:rPr>
        <w:t>countries to begin coordinating and planning</w:t>
      </w:r>
      <w:r>
        <w:rPr>
          <w:color w:val="222222"/>
          <w:sz w:val="16"/>
          <w:szCs w:val="16"/>
        </w:rPr>
        <w:t> ricin and cyanide </w:t>
      </w:r>
      <w:r>
        <w:rPr>
          <w:rStyle w:val="m3207813970215780068gmail-styleunderline"/>
          <w:color w:val="222222"/>
          <w:u w:val="single"/>
        </w:rPr>
        <w:t>attacks via a loose association of cells.</w:t>
      </w:r>
      <w:r>
        <w:rPr>
          <w:color w:val="222222"/>
          <w:sz w:val="16"/>
          <w:szCs w:val="16"/>
        </w:rPr>
        <w:t> US government knowledge of the extent of the network grew from a handful of terrorists in one country to dozens of extremists in 30 countries. </w:t>
      </w:r>
      <w:r>
        <w:rPr>
          <w:rStyle w:val="m3207813970215780068gmail-styleunderline"/>
          <w:color w:val="222222"/>
          <w:u w:val="single"/>
        </w:rPr>
        <w:t>The Islamic State may also have access to weapons containing sarin nerve gas that remained in Syria, as well as mustard agents and nerve agent rockets from Iraq, and chemical materials leftover from Libya programs. </w:t>
      </w:r>
      <w:r>
        <w:rPr>
          <w:color w:val="222222"/>
          <w:sz w:val="16"/>
          <w:szCs w:val="16"/>
        </w:rPr>
        <w:t>While It is unclear how effective these agents would be after years of storage, they could still be usable.</w:t>
      </w:r>
    </w:p>
    <w:p w14:paraId="3A172B61" w14:textId="77777777" w:rsidR="00A83D43" w:rsidRPr="00A83D43" w:rsidRDefault="00A83D43" w:rsidP="00A83D43"/>
    <w:p w14:paraId="13C8CAA5" w14:textId="05E8FD01" w:rsidR="00B05DD7" w:rsidRDefault="00B05DD7" w:rsidP="001F229C">
      <w:pPr>
        <w:pStyle w:val="Heading3"/>
      </w:pPr>
      <w:r>
        <w:lastRenderedPageBreak/>
        <w:t xml:space="preserve">AT: root cause to terror </w:t>
      </w:r>
    </w:p>
    <w:p w14:paraId="29E469DA" w14:textId="77777777" w:rsidR="00B05DD7" w:rsidRDefault="00B05DD7" w:rsidP="00B05DD7">
      <w:pPr>
        <w:pStyle w:val="Heading4"/>
        <w:shd w:val="clear" w:color="auto" w:fill="FFFFFF"/>
        <w:spacing w:line="278" w:lineRule="atLeast"/>
        <w:rPr>
          <w:rFonts w:cs="Calibri"/>
          <w:color w:val="222222"/>
          <w:szCs w:val="26"/>
        </w:rPr>
      </w:pPr>
      <w:r>
        <w:rPr>
          <w:rFonts w:cs="Calibri"/>
          <w:color w:val="222222"/>
          <w:szCs w:val="26"/>
        </w:rPr>
        <w:t>No root cause</w:t>
      </w:r>
    </w:p>
    <w:p w14:paraId="3ABDAB29" w14:textId="77777777" w:rsidR="00B05DD7" w:rsidRDefault="00B05DD7" w:rsidP="00B05DD7">
      <w:pPr>
        <w:pStyle w:val="m3207813970215780068gmail-msolistparagraph"/>
        <w:shd w:val="clear" w:color="auto" w:fill="FFFFFF"/>
        <w:spacing w:before="0" w:beforeAutospacing="0" w:after="0" w:afterAutospacing="0" w:line="235" w:lineRule="atLeast"/>
        <w:ind w:left="720"/>
        <w:rPr>
          <w:rFonts w:ascii="Calibri" w:hAnsi="Calibri" w:cs="Calibri"/>
          <w:color w:val="222222"/>
          <w:sz w:val="22"/>
          <w:szCs w:val="22"/>
        </w:rPr>
      </w:pPr>
      <w:r>
        <w:rPr>
          <w:rFonts w:ascii="Calibri" w:hAnsi="Calibri" w:cs="Calibri"/>
          <w:color w:val="222222"/>
          <w:sz w:val="22"/>
          <w:szCs w:val="22"/>
        </w:rPr>
        <w:t>-</w:t>
      </w:r>
      <w:r>
        <w:rPr>
          <w:color w:val="222222"/>
          <w:sz w:val="14"/>
          <w:szCs w:val="14"/>
        </w:rPr>
        <w:t>        </w:t>
      </w:r>
      <w:r>
        <w:rPr>
          <w:rFonts w:ascii="Calibri" w:hAnsi="Calibri" w:cs="Calibri"/>
          <w:color w:val="222222"/>
          <w:sz w:val="22"/>
          <w:szCs w:val="22"/>
        </w:rPr>
        <w:t>Complex and multifaceted: their explanation will be too reductionist</w:t>
      </w:r>
    </w:p>
    <w:p w14:paraId="195C0B01" w14:textId="77777777" w:rsidR="00B05DD7" w:rsidRDefault="00B05DD7" w:rsidP="00B05DD7">
      <w:pPr>
        <w:pStyle w:val="m3207813970215780068gmail-msolistparagraph"/>
        <w:shd w:val="clear" w:color="auto" w:fill="FFFFFF"/>
        <w:spacing w:before="0" w:beforeAutospacing="0" w:after="160" w:afterAutospacing="0" w:line="235" w:lineRule="atLeast"/>
        <w:ind w:left="720"/>
        <w:rPr>
          <w:rFonts w:ascii="Calibri" w:hAnsi="Calibri" w:cs="Calibri"/>
          <w:color w:val="222222"/>
          <w:sz w:val="22"/>
          <w:szCs w:val="22"/>
        </w:rPr>
      </w:pPr>
      <w:r>
        <w:rPr>
          <w:rFonts w:ascii="Calibri" w:hAnsi="Calibri" w:cs="Calibri"/>
          <w:color w:val="222222"/>
          <w:sz w:val="22"/>
          <w:szCs w:val="22"/>
        </w:rPr>
        <w:t>-</w:t>
      </w:r>
      <w:r>
        <w:rPr>
          <w:color w:val="222222"/>
          <w:sz w:val="14"/>
          <w:szCs w:val="14"/>
        </w:rPr>
        <w:t>        </w:t>
      </w:r>
      <w:r>
        <w:rPr>
          <w:rFonts w:ascii="Calibri" w:hAnsi="Calibri" w:cs="Calibri"/>
          <w:color w:val="222222"/>
          <w:sz w:val="22"/>
          <w:szCs w:val="22"/>
        </w:rPr>
        <w:t>Even if they are right, the alt can’t save people who have already been radicalized</w:t>
      </w:r>
    </w:p>
    <w:p w14:paraId="7B1EE74C" w14:textId="77777777" w:rsidR="00B05DD7" w:rsidRDefault="00B05DD7" w:rsidP="00B05DD7">
      <w:pPr>
        <w:shd w:val="clear" w:color="auto" w:fill="FFFFFF"/>
        <w:rPr>
          <w:color w:val="222222"/>
        </w:rPr>
      </w:pPr>
      <w:r w:rsidRPr="00B05DD7">
        <w:rPr>
          <w:rStyle w:val="Style13ptBold"/>
        </w:rPr>
        <w:t>Taspınar 9</w:t>
      </w:r>
      <w:r>
        <w:rPr>
          <w:rStyle w:val="m3207813970215780068gmail-style13ptbold"/>
          <w:b/>
          <w:bCs/>
          <w:color w:val="222222"/>
          <w:szCs w:val="26"/>
        </w:rPr>
        <w:t> </w:t>
      </w:r>
      <w:r>
        <w:rPr>
          <w:color w:val="222222"/>
        </w:rPr>
        <w:t>(Ömer, “Fighting Radicalism, not ‘Terrorism’: Root Causes of an International Actor Redefined”,  </w:t>
      </w:r>
      <w:hyperlink r:id="rId7" w:tgtFrame="_blank" w:history="1">
        <w:r>
          <w:rPr>
            <w:rStyle w:val="Hyperlink"/>
          </w:rPr>
          <w:t>https://www.brookings.edu/wp-content/uploads/2016/06/summer_fall_radicalism_taspinar.pdf</w:t>
        </w:r>
      </w:hyperlink>
      <w:r>
        <w:rPr>
          <w:color w:val="222222"/>
        </w:rPr>
        <w:t>, EM)</w:t>
      </w:r>
    </w:p>
    <w:p w14:paraId="6B9C48D1" w14:textId="77777777" w:rsidR="00B05DD7" w:rsidRDefault="00B05DD7" w:rsidP="00B05DD7">
      <w:pPr>
        <w:shd w:val="clear" w:color="auto" w:fill="FFFFFF"/>
        <w:spacing w:line="235" w:lineRule="atLeast"/>
        <w:rPr>
          <w:color w:val="222222"/>
        </w:rPr>
      </w:pPr>
      <w:r w:rsidRPr="00B05DD7">
        <w:rPr>
          <w:rStyle w:val="StyleUnderline"/>
        </w:rPr>
        <w:t>Terrorism has multiple causes. Attempts to create a single typology of terrorism or generic profiles for terrorists are often misleading. An ideal breeding ground for recruitment emerges when various social, cultural, economic, political, and psychological factors come together</w:t>
      </w:r>
      <w:r>
        <w:rPr>
          <w:rStyle w:val="m3207813970215780068gmail-styleunderline"/>
          <w:color w:val="222222"/>
        </w:rPr>
        <w:t>.</w:t>
      </w:r>
      <w:r>
        <w:rPr>
          <w:color w:val="222222"/>
          <w:sz w:val="16"/>
          <w:szCs w:val="16"/>
        </w:rPr>
        <w:t> And even when such negative dynamics converge, different terrorist networks have different political objectives</w:t>
      </w:r>
      <w:r>
        <w:rPr>
          <w:rStyle w:val="m3207813970215780068gmail-styleunderline"/>
          <w:color w:val="222222"/>
        </w:rPr>
        <w:t xml:space="preserve">. </w:t>
      </w:r>
      <w:r w:rsidRPr="00B05DD7">
        <w:rPr>
          <w:rStyle w:val="StyleUnderline"/>
        </w:rPr>
        <w:t>Despite</w:t>
      </w:r>
      <w:r>
        <w:rPr>
          <w:color w:val="222222"/>
          <w:sz w:val="16"/>
          <w:szCs w:val="16"/>
        </w:rPr>
        <w:t> such</w:t>
      </w:r>
      <w:r>
        <w:rPr>
          <w:rStyle w:val="m3207813970215780068gmail-styleunderline"/>
          <w:color w:val="222222"/>
        </w:rPr>
        <w:t> </w:t>
      </w:r>
      <w:r w:rsidRPr="00B05DD7">
        <w:rPr>
          <w:rStyle w:val="StyleUnderline"/>
        </w:rPr>
        <w:t>complexities and diversity, all</w:t>
      </w:r>
      <w:r>
        <w:rPr>
          <w:color w:val="222222"/>
          <w:sz w:val="16"/>
          <w:szCs w:val="16"/>
        </w:rPr>
        <w:t> terrorist </w:t>
      </w:r>
      <w:r w:rsidRPr="00B05DD7">
        <w:rPr>
          <w:rStyle w:val="StyleUnderline"/>
        </w:rPr>
        <w:t>groups share one common objective: the willingness to kill or harm civilians for their cause.</w:t>
      </w:r>
      <w:r>
        <w:rPr>
          <w:color w:val="222222"/>
          <w:sz w:val="16"/>
          <w:szCs w:val="16"/>
        </w:rPr>
        <w:t> This is why terrorism is ultimately a major security concern. Therefore, </w:t>
      </w:r>
      <w:r w:rsidRPr="00B05DD7">
        <w:rPr>
          <w:rStyle w:val="StyleUnderline"/>
        </w:rPr>
        <w:t>there is no point in denying that counter-terrorism is primarily about securing the homeland and protecting civilians with utmost vigilance in safety measures, intelligence gathering, law enforcement, interagency coordination, and, when necessary, the use of force. Terrorist networks would not be deterred by anything less than the strongest security measures. The debate about</w:t>
      </w:r>
      <w:r>
        <w:rPr>
          <w:color w:val="222222"/>
          <w:sz w:val="16"/>
          <w:szCs w:val="16"/>
        </w:rPr>
        <w:t> the </w:t>
      </w:r>
      <w:r w:rsidRPr="00B05DD7">
        <w:rPr>
          <w:rStyle w:val="StyleUnderline"/>
        </w:rPr>
        <w:t>root causes</w:t>
      </w:r>
      <w:r>
        <w:rPr>
          <w:color w:val="222222"/>
          <w:sz w:val="16"/>
          <w:szCs w:val="16"/>
        </w:rPr>
        <w:t> of terrorism, however, </w:t>
      </w:r>
      <w:r w:rsidRPr="00B05DD7">
        <w:rPr>
          <w:rStyle w:val="StyleUnderline"/>
        </w:rPr>
        <w:t>is not about counter-terrorism. Advocates of the root cause approach are interested in fighting</w:t>
      </w:r>
      <w:r>
        <w:rPr>
          <w:rStyle w:val="m3207813970215780068gmail-styleunderline"/>
          <w:color w:val="222222"/>
        </w:rPr>
        <w:t> </w:t>
      </w:r>
      <w:r>
        <w:rPr>
          <w:color w:val="222222"/>
          <w:sz w:val="16"/>
          <w:szCs w:val="16"/>
        </w:rPr>
        <w:t>the </w:t>
      </w:r>
      <w:r w:rsidRPr="00B05DD7">
        <w:rPr>
          <w:rStyle w:val="StyleUnderline"/>
        </w:rPr>
        <w:t>conditions</w:t>
      </w:r>
      <w:r>
        <w:rPr>
          <w:color w:val="222222"/>
          <w:sz w:val="16"/>
          <w:szCs w:val="16"/>
        </w:rPr>
        <w:t> that create terrorism, </w:t>
      </w:r>
      <w:r w:rsidRPr="00B05DD7">
        <w:rPr>
          <w:rStyle w:val="StyleUnderline"/>
        </w:rPr>
        <w:t>not the terrorists</w:t>
      </w:r>
      <w:r>
        <w:rPr>
          <w:color w:val="222222"/>
          <w:sz w:val="16"/>
          <w:szCs w:val="16"/>
        </w:rPr>
        <w:t>themselves. This is why the case for social and economic development in the Islamic world should not be made in the context of counter-terrorism. The development agenda is not about terrorists themselves, but rather those most susceptible to the goals and messages of terrorism. It is precisely within this broader context that a political vocabulary is needed that goes beyond the narrow confines of terrorism and counter-terrorism.</w:t>
      </w:r>
    </w:p>
    <w:p w14:paraId="2CA212B3" w14:textId="77777777" w:rsidR="00B05DD7" w:rsidRPr="00B05DD7" w:rsidRDefault="00B05DD7" w:rsidP="00B05DD7"/>
    <w:p w14:paraId="186D797B" w14:textId="2EF54E47" w:rsidR="001F229C" w:rsidRDefault="001F229C" w:rsidP="001F229C">
      <w:pPr>
        <w:pStyle w:val="Heading3"/>
      </w:pPr>
      <w:r>
        <w:lastRenderedPageBreak/>
        <w:t xml:space="preserve">AT: no nuclear terror </w:t>
      </w:r>
    </w:p>
    <w:p w14:paraId="3ADA1D14" w14:textId="77777777" w:rsidR="001F229C" w:rsidRDefault="001F229C" w:rsidP="001F229C">
      <w:pPr>
        <w:pStyle w:val="Heading4"/>
      </w:pPr>
      <w:r>
        <w:t>A variety of recent developments have eliminated the major impediments to nuclear terror</w:t>
      </w:r>
    </w:p>
    <w:p w14:paraId="5C9A6759" w14:textId="77777777" w:rsidR="001F229C" w:rsidRPr="000B0305" w:rsidRDefault="001F229C" w:rsidP="001F229C">
      <w:pPr>
        <w:spacing w:after="0" w:line="240" w:lineRule="auto"/>
        <w:rPr>
          <w:rStyle w:val="Style13ptBold"/>
          <w:b w:val="0"/>
        </w:rPr>
      </w:pPr>
      <w:r>
        <w:rPr>
          <w:rStyle w:val="Style13ptBold"/>
        </w:rPr>
        <w:t>Allison 18</w:t>
      </w:r>
      <w:r w:rsidRPr="000B0305">
        <w:t xml:space="preserve"> - political scientist and professor at the John F. Kennedy School of Government</w:t>
      </w:r>
      <w:r>
        <w:t xml:space="preserve"> </w:t>
      </w:r>
      <w:r>
        <w:rPr>
          <w:rStyle w:val="Style13ptBold"/>
        </w:rPr>
        <w:t xml:space="preserve"> </w:t>
      </w:r>
      <w:r w:rsidRPr="000B0305">
        <w:t xml:space="preserve">(Graham, </w:t>
      </w:r>
      <w:hyperlink r:id="rId8" w:history="1">
        <w:r w:rsidRPr="000B0305">
          <w:t>http://cco.ndu.edu/News/Article/1507316/nuclear-terrorism-did-we-beat-the-odds-or-change-them/</w:t>
        </w:r>
      </w:hyperlink>
      <w:r w:rsidRPr="000B0305">
        <w:t>, EM)</w:t>
      </w:r>
    </w:p>
    <w:p w14:paraId="2A7BAE6E" w14:textId="77777777" w:rsidR="001F229C" w:rsidRPr="00F438AB" w:rsidRDefault="001F229C" w:rsidP="001F229C">
      <w:pPr>
        <w:rPr>
          <w:rStyle w:val="StyleUnderline"/>
        </w:rPr>
      </w:pPr>
      <w:r w:rsidRPr="001F2298">
        <w:rPr>
          <w:rStyle w:val="StyleUnderline"/>
        </w:rPr>
        <w:t xml:space="preserve">Despite </w:t>
      </w:r>
      <w:r w:rsidRPr="000B0305">
        <w:rPr>
          <w:sz w:val="14"/>
        </w:rPr>
        <w:t xml:space="preserve">these </w:t>
      </w:r>
      <w:r w:rsidRPr="001F2298">
        <w:rPr>
          <w:rStyle w:val="StyleUnderline"/>
        </w:rPr>
        <w:t xml:space="preserve">successes, there have also been numerous missed opportunities and structural shifts </w:t>
      </w:r>
      <w:r w:rsidRPr="000B0305">
        <w:rPr>
          <w:sz w:val="14"/>
        </w:rPr>
        <w:t>during the past 13 years</w:t>
      </w:r>
      <w:r w:rsidRPr="001F2298">
        <w:rPr>
          <w:rStyle w:val="StyleUnderline"/>
        </w:rPr>
        <w:t xml:space="preserve"> that have increased the risk of nuclear terrorism.</w:t>
      </w:r>
      <w:r w:rsidRPr="000B0305">
        <w:rPr>
          <w:sz w:val="14"/>
        </w:rPr>
        <w:t xml:space="preserve"> Obama’s success in Iran is offset by his failure to stop North Korea’s nuclear advance. </w:t>
      </w:r>
      <w:r w:rsidRPr="001F2298">
        <w:rPr>
          <w:rStyle w:val="StyleUnderline"/>
        </w:rPr>
        <w:t>North Korea is today the world’s leading candidate to become “Nukes ‘R’ Us.”</w:t>
      </w:r>
      <w:r w:rsidRPr="000B0305">
        <w:rPr>
          <w:sz w:val="14"/>
        </w:rPr>
        <w:t xml:space="preserve"> Long known in intelligence circles as “Missiles ‘R’ Us” for having sold and delivered missiles to Iran, Syria, Pakistan, and others, it has repeatedly demonstrated its willingness to “sell anything it has to anybody who has the cash to buy it,” as former Secretary of Defense Robert Gates famously noted.23 Indeed, </w:t>
      </w:r>
      <w:r w:rsidRPr="001F2298">
        <w:rPr>
          <w:rStyle w:val="StyleUnderline"/>
        </w:rPr>
        <w:t>anyone who doubts that N</w:t>
      </w:r>
      <w:r w:rsidRPr="000B0305">
        <w:rPr>
          <w:sz w:val="14"/>
        </w:rPr>
        <w:t xml:space="preserve">orth </w:t>
      </w:r>
      <w:r w:rsidRPr="001F2298">
        <w:rPr>
          <w:rStyle w:val="StyleUnderline"/>
        </w:rPr>
        <w:t>K</w:t>
      </w:r>
      <w:r w:rsidRPr="000B0305">
        <w:rPr>
          <w:sz w:val="14"/>
        </w:rPr>
        <w:t>orea</w:t>
      </w:r>
      <w:r w:rsidRPr="001F2298">
        <w:rPr>
          <w:rStyle w:val="StyleUnderline"/>
        </w:rPr>
        <w:t xml:space="preserve"> would sell to others the wherewithal to make a nuclear bomb should pause and examine what they did in Syria. </w:t>
      </w:r>
      <w:r w:rsidRPr="000B0305">
        <w:rPr>
          <w:sz w:val="14"/>
        </w:rPr>
        <w:t>As we learned after Israel attacked and destroyed the Yongbyon-model reactor at al-Kibar in Syria in 2007, North Korea</w:t>
      </w:r>
      <w:r w:rsidRPr="001F2298">
        <w:rPr>
          <w:rStyle w:val="StyleUnderline"/>
        </w:rPr>
        <w:t xml:space="preserve"> sold materials, designs, and expertise to help</w:t>
      </w:r>
      <w:r w:rsidRPr="000B0305">
        <w:rPr>
          <w:sz w:val="14"/>
        </w:rPr>
        <w:t xml:space="preserve"> Syria</w:t>
      </w:r>
      <w:r w:rsidRPr="001F2298">
        <w:rPr>
          <w:rStyle w:val="StyleUnderline"/>
        </w:rPr>
        <w:t xml:space="preserve"> build a plutonium-producing nuclear reactor.</w:t>
      </w:r>
      <w:r w:rsidRPr="000B0305">
        <w:rPr>
          <w:sz w:val="14"/>
        </w:rPr>
        <w:t xml:space="preserve">24 </w:t>
      </w:r>
      <w:r w:rsidRPr="001F2298">
        <w:rPr>
          <w:rStyle w:val="StyleUnderline"/>
        </w:rPr>
        <w:t xml:space="preserve">By now that </w:t>
      </w:r>
      <w:r w:rsidRPr="000B0305">
        <w:rPr>
          <w:sz w:val="14"/>
        </w:rPr>
        <w:t xml:space="preserve">reactor </w:t>
      </w:r>
      <w:r w:rsidRPr="001F2298">
        <w:rPr>
          <w:rStyle w:val="StyleUnderline"/>
        </w:rPr>
        <w:t>would have produced enough plutonium for a dozen nuclear bombs.</w:t>
      </w:r>
      <w:r w:rsidRPr="000B0305">
        <w:rPr>
          <w:sz w:val="14"/>
        </w:rPr>
        <w:t xml:space="preserve"> Moreover, what price did North Korea pay for having proliferated nuclear-weapons technologies and materials? In 2006, after watching North Korea test its first nuclear device and fearing that it might do something this reckless, President Bush issued a solemn warning. Declaring that sale or transfer of any nuclear weapon or nuclear-weapons material and technologies would cross a bright red line, Bush warned that any sale that violated this prohibition would be held “fully accountable.”25 But after North Korea was found to have disregarded this warning, how did the United States respond? When Israel informed the Bush Administration that it had discovered this facility as the project was approaching completion, the United States not only failed to take military action itself to stop it, but urged Israel to take the issue to the United Nations. Just weeks after Israel disregarded U.S. advice and destroyed the reactor, the United States returned to the Six-Party Talks with North Korea. And less than a year later, President Bush gave the Kim regime a significant concession by removing it from the list of state sponsors of terrorism in return for inspections on and initial steps to dismantle the Yongbyon reactor—a deal that Pyongyang reneged on just six months later when it kicked out the inspectors and announced that it would resume reprocessing at the reactor.26 When Nuclear Terrorism appeared in 2004, North Korea had yet to conduct a nuclear test. Since then, it has conducted six nuclear tests, including one in September 2017 that produced a yield ten-times that of the Hiroshima bomb.27 In Obama’s two terms, Kim Jong Un and his father, Kim Jong Il, conducted 80 missile tests. In Trump’s first year in office, Kim Jong Un has so far conducted 20 additional missile tests, including three ICBM tests.28 Today, North Korea stands on the threshold of a credible nuclear threat to the U.S. homeland. If North Korea succeeds in completing its nuclear deterrent, leaders of other rogue states will certainly take note. As North Korea has continued violating UN injunctions to halt its nuclear and missile programs, the United States and its allies have ratcheted up sanctions on the Kim regime. The United States and China now insist that the most severe sanctions ever are “biting” and that “maximum pressure” on North Korea will force the Kim regime to relent and comply in order to avoid collapse. Those who have been watching this issue for the past two decades have heard that hope before. Moreover, tightening sanctions give a cash-strapped regime greater incentives to turn to the nuclear black market. The United States has warned Kim Jong Un that selling nuclear weapons or weapons-usable nuclear materials would cross an inviolable red line. But as noted above, President Bush drew this red line a decade ago for Kim’s father—but to no effect. At this point, how credible will another threat from the United States to “punish” North Korea for selling nuclear weapons or material be? Indeed, our predicament today is even more difficult. If Kim Jong Un launches his next series of ICBM tests and the IC concludes that he has the capability to attack the American homeland, how credible will any U.S. threat to punish North Korea for anything short of a full-scale attack on South Korea or the United States be? As Kim’s advisers will ask, if the United States is not prepared to act on its threat to prevent North Korea from acquiring the ability to strike the American homeland, why would they act if North Korea sold nuclear weapons to Iran? Even if Trump succeeds in halting Kim’s progress short of a credible ICBM threat to the U.S. homeland, which seems unlikely at this point, the threat of nuclear terrorism emanating from North Korea will continue to require a significant U.S. campaign to deter and prevent. Due to the inability of previous administrations to stop North Korea’s progress earlier, a nuclear-armed North Korea, with the capacity and perhaps willingness to sell, will remain a major challenge not only for Trump but for his successors. </w:t>
      </w:r>
      <w:r w:rsidRPr="00F438AB">
        <w:rPr>
          <w:rStyle w:val="StyleUnderline"/>
        </w:rPr>
        <w:t xml:space="preserve">Another major long-term challenge is the relentless advance of science and technology and the accelerating diffusion of nuclear and radiological know-how. The proliferation of advanced manufacturing has made it easier to produce components needed for a bomb. For example, the A.Q. Khan nuclear black market network manufactured key parts for centrifuges in workshops </w:t>
      </w:r>
      <w:r w:rsidRPr="000B0305">
        <w:rPr>
          <w:sz w:val="14"/>
        </w:rPr>
        <w:t xml:space="preserve">in Malaysia.29 </w:t>
      </w:r>
      <w:r w:rsidRPr="00F438AB">
        <w:rPr>
          <w:rStyle w:val="StyleUnderline"/>
        </w:rPr>
        <w:t>Furthermore, the widespread availability of radiological material in medical and research settings has led to the recognition that it is simply a matter of when, not if, terrorists detonate a dirty bomb.</w:t>
      </w:r>
      <w:r w:rsidRPr="000B0305">
        <w:rPr>
          <w:sz w:val="14"/>
        </w:rPr>
        <w:t xml:space="preserve"> This reminds us of one of the hardest truths about modern life: </w:t>
      </w:r>
      <w:r w:rsidRPr="00F438AB">
        <w:rPr>
          <w:rStyle w:val="StyleUnderline"/>
        </w:rPr>
        <w:t>the same advances that enrich and prolong our lives also empower potential killers to achieve their deadly ambitions.</w:t>
      </w:r>
      <w:r>
        <w:rPr>
          <w:rStyle w:val="StyleUnderline"/>
        </w:rPr>
        <w:t xml:space="preserve"> </w:t>
      </w:r>
      <w:r w:rsidRPr="000B0305">
        <w:rPr>
          <w:sz w:val="14"/>
        </w:rPr>
        <w:t xml:space="preserve">While those potential killers are not as cohesively organized as they were prior to 9/11 when al-Qaeda had a coordinated WMD effort, the terrorist threat has metastasized. Al-Qaeda morphed into ISIL and an array of affiliates like al-Shabaab in Somalia. These newer terrorist organizations will undoubtedly splinter further as a result of the loss of ISIL and al-Qaeda’s main safe havens. But these groups have demonstrated a remarkable ability to find hosts in other fragile states around the globe, from Niger to Yemen, and even within more stable states, like Indonesia. Furthermore, the widening scope of U.S. counterterrorism operations has continued to create new mutations. The United States has now conducted drone strikes and Special Forces raids in at least seven Muslim-majority countries: Afghanistan, Iraq, Libya, Pakistan, Somalia, Syria, and Yemen. Furthermore, with the Trump Administration’s recent announcement that it will begin flying drone missions out of a new base in Niger, this number will likely rise to include at least Niger and Mali, along whose borders many terrorists operate.30 Despite major efforts to avoid civilian casualties, many strikes have resulted in significant collateral damage, providing fodder for terrorist recruiters.31 </w:t>
      </w:r>
      <w:r w:rsidRPr="000B0305">
        <w:rPr>
          <w:sz w:val="14"/>
        </w:rPr>
        <w:lastRenderedPageBreak/>
        <w:t xml:space="preserve">Thus, while U.S. counterterrorism operations have been immensely successful in hunting down high-level militants, these efforts in each area must be weighed against the risk that operations could create more enemies than they kill. </w:t>
      </w:r>
      <w:r w:rsidRPr="00F438AB">
        <w:rPr>
          <w:rStyle w:val="StyleUnderline"/>
        </w:rPr>
        <w:t>The battle against Islamic extremist ideologies and their adherents will be a generational challenge. This is less a problem to be “fixed” than a condition that will have to be managed. It will require constant vigilance for as far as any eye can see.</w:t>
      </w:r>
      <w:r w:rsidRPr="000B0305">
        <w:rPr>
          <w:sz w:val="14"/>
        </w:rPr>
        <w:t xml:space="preserve"> And as long as there are states that are unwilling or unable to suppress terrorists or expel them from their borders, they will find save havens in which to continue. We should never forget that most of the planning and preparation for the 9/11 attack was done by an al-Qaeda cell in Hamburg, Germany. Moreover, while al-Qaeda’s core has been decimated, its remaining </w:t>
      </w:r>
      <w:r w:rsidRPr="00F438AB">
        <w:rPr>
          <w:rStyle w:val="StyleUnderline"/>
        </w:rPr>
        <w:t>leaders continue to find refuge in</w:t>
      </w:r>
      <w:r w:rsidRPr="000B0305">
        <w:rPr>
          <w:sz w:val="14"/>
        </w:rPr>
        <w:t xml:space="preserve"> the nuclear-armed ticking time bomb called </w:t>
      </w:r>
      <w:r w:rsidRPr="00F438AB">
        <w:rPr>
          <w:rStyle w:val="StyleUnderline"/>
        </w:rPr>
        <w:t>Pakistan.</w:t>
      </w:r>
    </w:p>
    <w:p w14:paraId="65DF776B" w14:textId="77777777" w:rsidR="001F229C" w:rsidRDefault="001F229C" w:rsidP="001F229C"/>
    <w:p w14:paraId="384E7380" w14:textId="77777777" w:rsidR="0015605C" w:rsidRDefault="0015605C" w:rsidP="00A001E3"/>
    <w:p w14:paraId="21B84A15" w14:textId="17873023" w:rsidR="001F229C" w:rsidRDefault="001F229C" w:rsidP="001F229C">
      <w:pPr>
        <w:pStyle w:val="Heading2"/>
      </w:pPr>
      <w:r>
        <w:lastRenderedPageBreak/>
        <w:t xml:space="preserve">AT: </w:t>
      </w:r>
      <w:r w:rsidR="00945438">
        <w:t xml:space="preserve">afghanistan adv cp </w:t>
      </w:r>
    </w:p>
    <w:p w14:paraId="003913F6" w14:textId="29A95823" w:rsidR="001F229C" w:rsidRPr="00754122" w:rsidRDefault="001F229C" w:rsidP="001F229C">
      <w:pPr>
        <w:pStyle w:val="Heading3"/>
      </w:pPr>
      <w:r>
        <w:lastRenderedPageBreak/>
        <w:t xml:space="preserve">2ac – US key </w:t>
      </w:r>
    </w:p>
    <w:p w14:paraId="28BF6B8E" w14:textId="77777777" w:rsidR="001F229C" w:rsidRPr="004D5BE8" w:rsidRDefault="001F229C" w:rsidP="001F229C">
      <w:pPr>
        <w:pStyle w:val="Heading4"/>
      </w:pPr>
      <w:r w:rsidRPr="004D5BE8">
        <w:t xml:space="preserve">Improved U.S counterterrorism efforts are key to solve burgeoning Afghan extremism </w:t>
      </w:r>
    </w:p>
    <w:p w14:paraId="528E005A" w14:textId="77777777" w:rsidR="001F229C" w:rsidRPr="004D5BE8" w:rsidRDefault="001F229C" w:rsidP="001F229C">
      <w:pPr>
        <w:spacing w:after="0" w:line="240" w:lineRule="auto"/>
        <w:rPr>
          <w:rStyle w:val="Style13ptBold"/>
          <w:rFonts w:ascii="Times New Roman" w:eastAsia="Times New Roman" w:hAnsi="Times New Roman"/>
          <w:b w:val="0"/>
          <w:sz w:val="24"/>
        </w:rPr>
      </w:pPr>
      <w:r w:rsidRPr="004D5BE8">
        <w:rPr>
          <w:rStyle w:val="Style13ptBold"/>
        </w:rPr>
        <w:t xml:space="preserve">Glavin 18 </w:t>
      </w:r>
      <w:r w:rsidRPr="004D5BE8">
        <w:t xml:space="preserve">– MALD candidate (Nicholas, “Sustaining U.S Counterterrorism Pressure in Afghanistan”,  </w:t>
      </w:r>
      <w:hyperlink r:id="rId9" w:history="1">
        <w:r w:rsidRPr="004D5BE8">
          <w:t>http://nationalinterest.org/feature/sustaining-us-counterterrorism-pressure-afghanistan-24999</w:t>
        </w:r>
      </w:hyperlink>
      <w:r w:rsidRPr="004D5BE8">
        <w:t>, EM)</w:t>
      </w:r>
    </w:p>
    <w:p w14:paraId="2CB055C9" w14:textId="77777777" w:rsidR="001F229C" w:rsidRDefault="001F229C" w:rsidP="001F229C">
      <w:pPr>
        <w:rPr>
          <w:sz w:val="16"/>
        </w:rPr>
      </w:pPr>
      <w:r w:rsidRPr="004D5BE8">
        <w:rPr>
          <w:sz w:val="16"/>
        </w:rPr>
        <w:t xml:space="preserve">Afghanistan The United States has conducted sixteen years of counterterrorism efforts in Afghanistan at a high-operational tempo, which has helped to prevent a catastrophic terror attack from occurring on the homeland. The last one occurred on September 11, 2001. </w:t>
      </w:r>
      <w:r w:rsidRPr="004D5BE8">
        <w:rPr>
          <w:rStyle w:val="StyleUnderline"/>
        </w:rPr>
        <w:t xml:space="preserve">However, in the aftermath of Operation Enduring Freedom, </w:t>
      </w:r>
      <w:hyperlink r:id="rId10" w:tgtFrame="_blank" w:history="1">
        <w:r w:rsidRPr="004D5BE8">
          <w:rPr>
            <w:rStyle w:val="StyleUnderline"/>
          </w:rPr>
          <w:t xml:space="preserve">Al Qaeda </w:t>
        </w:r>
      </w:hyperlink>
      <w:r w:rsidRPr="004D5BE8">
        <w:rPr>
          <w:rStyle w:val="StyleUnderline"/>
        </w:rPr>
        <w:t xml:space="preserve">has focused on its regeneration, </w:t>
      </w:r>
      <w:hyperlink r:id="rId11" w:tgtFrame="_blank" w:history="1">
        <w:r w:rsidRPr="004D5BE8">
          <w:rPr>
            <w:rStyle w:val="StyleUnderline"/>
          </w:rPr>
          <w:t xml:space="preserve">ISIS-Khorasan </w:t>
        </w:r>
      </w:hyperlink>
      <w:r w:rsidRPr="004D5BE8">
        <w:rPr>
          <w:rStyle w:val="StyleUnderline"/>
        </w:rPr>
        <w:t xml:space="preserve">has become “operationally emergent,” and the </w:t>
      </w:r>
      <w:hyperlink r:id="rId12" w:tgtFrame="_blank" w:history="1">
        <w:r w:rsidRPr="004D5BE8">
          <w:rPr>
            <w:rStyle w:val="StyleUnderline"/>
          </w:rPr>
          <w:t xml:space="preserve">Haqqani Network </w:t>
        </w:r>
      </w:hyperlink>
      <w:r w:rsidRPr="004D5BE8">
        <w:rPr>
          <w:rStyle w:val="StyleUnderline"/>
        </w:rPr>
        <w:t>is now “externally enabled.” The rise of these terror threats signals the need for improvements in U.S. counterterrorism policy in Afghanistan.</w:t>
      </w:r>
      <w:r w:rsidRPr="004D5BE8">
        <w:rPr>
          <w:sz w:val="16"/>
        </w:rPr>
        <w:t xml:space="preserve"> Within ten months of transitioning to Operation Freedom’s Sentinel, U.S. Special Operations Forces conducted a large-scale operation in the Shorabak District of the Kandahar Province, which was aimed at destroying two training camps belonging to Al Qaeda’s regional affiliate, Al Qaeda in the Indian Subcontinent. One of the training camps spanned </w:t>
      </w:r>
      <w:hyperlink r:id="rId13" w:tgtFrame="_blank" w:history="1">
        <w:r w:rsidRPr="004D5BE8">
          <w:rPr>
            <w:sz w:val="16"/>
          </w:rPr>
          <w:t xml:space="preserve">thirty square miles </w:t>
        </w:r>
      </w:hyperlink>
      <w:r w:rsidRPr="004D5BE8">
        <w:rPr>
          <w:sz w:val="16"/>
        </w:rPr>
        <w:t xml:space="preserve">. The existence of these camps shows how rapid </w:t>
      </w:r>
      <w:r w:rsidRPr="004D5BE8">
        <w:rPr>
          <w:rStyle w:val="StyleUnderline"/>
        </w:rPr>
        <w:t>malign actors</w:t>
      </w:r>
      <w:r w:rsidRPr="004D5BE8">
        <w:rPr>
          <w:sz w:val="16"/>
        </w:rPr>
        <w:t xml:space="preserve">, such as Al Qaeda’s regional franchise, </w:t>
      </w:r>
      <w:r w:rsidRPr="004D5BE8">
        <w:rPr>
          <w:rStyle w:val="StyleUnderline"/>
        </w:rPr>
        <w:t xml:space="preserve">can exploit under-governed areas in Afghanistan—even with a persistent U.S. presence in Kandahar. </w:t>
      </w:r>
      <w:r w:rsidRPr="004D5BE8">
        <w:rPr>
          <w:sz w:val="16"/>
        </w:rPr>
        <w:t xml:space="preserve">Thus, in an area where as many as twenty terrorist organizations in Afghanistan and Pakistan “creates the largest concentration of terrorist and extremist </w:t>
      </w:r>
      <w:hyperlink r:id="rId14" w:tgtFrame="_blank" w:history="1">
        <w:r w:rsidRPr="004D5BE8">
          <w:rPr>
            <w:sz w:val="16"/>
          </w:rPr>
          <w:t>organizations</w:t>
        </w:r>
      </w:hyperlink>
      <w:r w:rsidRPr="004D5BE8">
        <w:rPr>
          <w:sz w:val="16"/>
        </w:rPr>
        <w:t xml:space="preserve"> in the world,” </w:t>
      </w:r>
      <w:r w:rsidRPr="004D5BE8">
        <w:rPr>
          <w:rStyle w:val="StyleUnderline"/>
        </w:rPr>
        <w:t xml:space="preserve">sustained U.S. counterterrorism pressure will prevent violent extremist organizations like Al Qaeda from using Afghanistan as a base from which to plan terror attacks on the United States. </w:t>
      </w:r>
      <w:r w:rsidRPr="004D5BE8">
        <w:rPr>
          <w:sz w:val="16"/>
        </w:rPr>
        <w:t xml:space="preserve">In such a volatile and complex security environment, the United States must have a credible host-nation partner force that can target terrorist leaders, nodes and facilitators. This is a precondition to Secretary Mattis’s vision of success in Afghanistan. The Afghan Special Security Forces (ASSF) are at the forefront of the fight to deter armed groups’ exploitation of Afghan territory, </w:t>
      </w:r>
      <w:hyperlink r:id="rId15" w:tgtFrame="_blank" w:history="1">
        <w:r w:rsidRPr="004D5BE8">
          <w:rPr>
            <w:sz w:val="16"/>
          </w:rPr>
          <w:t xml:space="preserve">conducting 80 percent </w:t>
        </w:r>
      </w:hyperlink>
      <w:r w:rsidRPr="004D5BE8">
        <w:rPr>
          <w:sz w:val="16"/>
        </w:rPr>
        <w:t xml:space="preserve">of the Afghan National Army’s offensive operations. As </w:t>
      </w:r>
      <w:hyperlink r:id="rId16" w:tgtFrame="_blank" w:history="1">
        <w:r w:rsidRPr="004D5BE8">
          <w:rPr>
            <w:sz w:val="16"/>
          </w:rPr>
          <w:t xml:space="preserve">some experts </w:t>
        </w:r>
      </w:hyperlink>
      <w:r w:rsidRPr="004D5BE8">
        <w:rPr>
          <w:sz w:val="16"/>
        </w:rPr>
        <w:t xml:space="preserve">postulate, it is “much cheaper for the United States and its allies to support [the ANDSF] than it is to deploy large numbers of U.S. and other NATO soldiers.” Simultaneously, </w:t>
      </w:r>
      <w:r w:rsidRPr="004D5BE8">
        <w:rPr>
          <w:rStyle w:val="StyleUnderline"/>
        </w:rPr>
        <w:t xml:space="preserve">given the pervasive instability and unpredictable turbulence in which violent extremist organizations thrive, it is in the interest of the United States to maintain a high-end, albeit small, counterterrorism capability to unilaterally address threat networks. Such an enduring security commitment would </w:t>
      </w:r>
      <w:hyperlink r:id="rId17" w:tgtFrame="_blank" w:history="1">
        <w:r w:rsidRPr="004D5BE8">
          <w:rPr>
            <w:rStyle w:val="StyleUnderline"/>
          </w:rPr>
          <w:t xml:space="preserve">signal to Islamabad </w:t>
        </w:r>
      </w:hyperlink>
      <w:r w:rsidRPr="004D5BE8">
        <w:rPr>
          <w:rStyle w:val="StyleUnderline"/>
        </w:rPr>
        <w:t xml:space="preserve">that Pakistan need not prepare for a post–United States Afghanistan, diluting its incentives to support armed groups that degrade the gains of NATO and the Afghan government. Strengthening partners and weakening adversaries will lead to conditions that are ripe to achieving and sustaining a politically acceptable end-state. </w:t>
      </w:r>
      <w:r w:rsidRPr="004D5BE8">
        <w:rPr>
          <w:sz w:val="16"/>
        </w:rPr>
        <w:t xml:space="preserve">However, regional actors may serve as spoilers with the aim of protecting national interests in Afghanistan and increasing the costs of the United States’ extended presence. </w:t>
      </w:r>
      <w:hyperlink r:id="rId18" w:tgtFrame="_blank" w:history="1">
        <w:r w:rsidRPr="004D5BE8">
          <w:rPr>
            <w:sz w:val="16"/>
          </w:rPr>
          <w:t xml:space="preserve">Reports </w:t>
        </w:r>
      </w:hyperlink>
      <w:r w:rsidRPr="004D5BE8">
        <w:rPr>
          <w:sz w:val="16"/>
        </w:rPr>
        <w:t xml:space="preserve">of Moscow’s arming of the Afghan Taliban—purportedly under the guise of combating ISIS-Khorasan—add fuel to the conflict. This strategy, a component of what the United States views as irregular warfare doctrine, seeks to “subvert, coerce, attrite, and exhaust an adversary” as opposed to pursuing a defeat through conventional means. Similarly, </w:t>
      </w:r>
      <w:hyperlink r:id="rId19" w:tgtFrame="_blank" w:history="1">
        <w:r w:rsidRPr="004D5BE8">
          <w:rPr>
            <w:sz w:val="16"/>
          </w:rPr>
          <w:t xml:space="preserve">Iran </w:t>
        </w:r>
      </w:hyperlink>
      <w:r w:rsidRPr="004D5BE8">
        <w:rPr>
          <w:sz w:val="16"/>
        </w:rPr>
        <w:t xml:space="preserve">portrays the Afghan Taliban “not only as the lesser of its enemies but also as a useful proxy force” to take advantage of a growing security vacuum. These state actors can exploit these relationships as levers of influence by providing material support to the Taliban to pressure the United States and pursue their geopolitical objectives. </w:t>
      </w:r>
      <w:r w:rsidRPr="004D5BE8">
        <w:rPr>
          <w:rStyle w:val="StyleUnderline"/>
        </w:rPr>
        <w:t>The new U.S. strategy of “</w:t>
      </w:r>
      <w:hyperlink r:id="rId20" w:tgtFrame="_blank" w:history="1">
        <w:r w:rsidRPr="004D5BE8">
          <w:rPr>
            <w:rStyle w:val="StyleUnderline"/>
          </w:rPr>
          <w:t>R4</w:t>
        </w:r>
      </w:hyperlink>
      <w:hyperlink r:id="rId21" w:tgtFrame="_blank" w:history="1">
        <w:r w:rsidRPr="004D5BE8">
          <w:rPr>
            <w:rStyle w:val="StyleUnderline"/>
          </w:rPr>
          <w:t>+S</w:t>
        </w:r>
      </w:hyperlink>
      <w:r w:rsidRPr="004D5BE8">
        <w:rPr>
          <w:rStyle w:val="StyleUnderline"/>
        </w:rPr>
        <w:t>”—regionalize, realign, reinforce, and reconciliation, plus sustain—provides the best course of action to attain Secretary of Defense James Mattis’s vision of “winning.”</w:t>
      </w:r>
      <w:r w:rsidRPr="004D5BE8">
        <w:rPr>
          <w:sz w:val="16"/>
        </w:rPr>
        <w:t xml:space="preserve"> This vision relies on achieving a state of security in which the Afghan government, with international help, could reduce violence to a point where “local security forces can handle it.” </w:t>
      </w:r>
      <w:r w:rsidRPr="004D5BE8">
        <w:rPr>
          <w:rStyle w:val="StyleUnderline"/>
        </w:rPr>
        <w:t>Maintaining a persistent counterterrorism platform within Afghanistan to support unilateral efforts and better enable the battle-tested ASSF will lead to more effective counterterrorism operations. This effort will help create a force nimble enough to adapt to emerging threats to U.S. interests and support host-nation efforts to deter terrorist exploitation</w:t>
      </w:r>
      <w:r w:rsidRPr="004D5BE8">
        <w:rPr>
          <w:sz w:val="16"/>
        </w:rPr>
        <w:t xml:space="preserve"> of Afghan territory. There are advantages to preventing terrorists from establishing a safe haven to plot or direct attacks against the United States while at the same time ensuring the survival of a non-Taliban government. Those advantages are worth the cost of maintaining an enduring presence in Afghanistan, and those goals are attainable—but they will not come without consequence.</w:t>
      </w:r>
    </w:p>
    <w:p w14:paraId="754A030B" w14:textId="0B1DEB8F" w:rsidR="009D5C26" w:rsidRDefault="009D5C26" w:rsidP="009D5C26">
      <w:pPr>
        <w:pStyle w:val="Heading2"/>
      </w:pPr>
      <w:r>
        <w:lastRenderedPageBreak/>
        <w:t>hegemony DA</w:t>
      </w:r>
    </w:p>
    <w:p w14:paraId="1397C847" w14:textId="75FEFE70" w:rsidR="009D5C26" w:rsidRPr="00C27B41" w:rsidRDefault="009D5C26" w:rsidP="009D5C26">
      <w:pPr>
        <w:pStyle w:val="Heading3"/>
      </w:pPr>
      <w:r>
        <w:lastRenderedPageBreak/>
        <w:t>2ac sustainable (dollar hegemony)</w:t>
      </w:r>
    </w:p>
    <w:p w14:paraId="40EAF634" w14:textId="77777777" w:rsidR="009D5C26" w:rsidRDefault="009D5C26" w:rsidP="009D5C26">
      <w:pPr>
        <w:pStyle w:val="Heading4"/>
      </w:pPr>
      <w:r>
        <w:t xml:space="preserve">It’s sustainable – </w:t>
      </w:r>
      <w:r w:rsidRPr="007B113F">
        <w:rPr>
          <w:u w:val="single"/>
        </w:rPr>
        <w:t>monetary hegemony</w:t>
      </w:r>
      <w:r>
        <w:t xml:space="preserve"> subsets their offense, it controls military advantages </w:t>
      </w:r>
      <w:r w:rsidRPr="007B113F">
        <w:rPr>
          <w:u w:val="single"/>
        </w:rPr>
        <w:t>despite Trump</w:t>
      </w:r>
      <w:r>
        <w:t xml:space="preserve">. </w:t>
      </w:r>
    </w:p>
    <w:p w14:paraId="10F3FB64" w14:textId="77777777" w:rsidR="009D5C26" w:rsidRPr="007B113F" w:rsidRDefault="009D5C26" w:rsidP="009D5C26">
      <w:r w:rsidRPr="007B113F">
        <w:rPr>
          <w:rStyle w:val="Style13ptBold"/>
        </w:rPr>
        <w:t>Stokes 18 –</w:t>
      </w:r>
      <w:r>
        <w:t xml:space="preserve"> </w:t>
      </w:r>
      <w:r w:rsidRPr="007B113F">
        <w:t>Doug Stokes is a Professor in International Security and Strategy in the Department of Politics at the University of Exeter</w:t>
      </w:r>
      <w:r>
        <w:t>.</w:t>
      </w:r>
      <w:r w:rsidRPr="007B113F">
        <w:t xml:space="preserve"> </w:t>
      </w:r>
      <w:r>
        <w:t>“Trump, American hegemony and the future of the liberal international order” Published in 2018. Accessed 7/7/18. (</w:t>
      </w:r>
      <w:hyperlink r:id="rId22" w:history="1">
        <w:r w:rsidRPr="002C0272">
          <w:rPr>
            <w:rStyle w:val="Hyperlink"/>
          </w:rPr>
          <w:t>https://www.chathamhouse.org/sites/default/files/images/ia/INTA94_1_8_238_Stokes.pdf</w:t>
        </w:r>
      </w:hyperlink>
      <w:r>
        <w:t>; EG)</w:t>
      </w:r>
    </w:p>
    <w:p w14:paraId="7AFFDE47" w14:textId="77777777" w:rsidR="009D5C26" w:rsidRDefault="009D5C26" w:rsidP="009D5C26">
      <w:pPr>
        <w:rPr>
          <w:rStyle w:val="Emphasis"/>
        </w:rPr>
      </w:pPr>
      <w:r>
        <w:t xml:space="preserve">As the protector of an open, integrated international market, the American state can claim special privileges to enable it to </w:t>
      </w:r>
      <w:r w:rsidRPr="007B113F">
        <w:t xml:space="preserve">preserve the zone effectively, and there are a number of areas where being the system maker gives the US huge positional advantages. </w:t>
      </w:r>
      <w:r w:rsidRPr="007B113F">
        <w:rPr>
          <w:rStyle w:val="StyleUnderline"/>
        </w:rPr>
        <w:t>The first such area we should note here is its ‘</w:t>
      </w:r>
      <w:r w:rsidRPr="00376186">
        <w:rPr>
          <w:rStyle w:val="StyleUnderline"/>
          <w:highlight w:val="cyan"/>
        </w:rPr>
        <w:t>dollar hegemony’</w:t>
      </w:r>
      <w:r w:rsidRPr="007B113F">
        <w:rPr>
          <w:rStyle w:val="StyleUnderline"/>
        </w:rPr>
        <w:t xml:space="preserve">, whereby the greenback acts as the world’s default global currency: this, most notably, </w:t>
      </w:r>
      <w:r w:rsidRPr="00376186">
        <w:rPr>
          <w:rStyle w:val="StyleUnderline"/>
          <w:highlight w:val="cyan"/>
        </w:rPr>
        <w:t>allows</w:t>
      </w:r>
      <w:r w:rsidRPr="007B113F">
        <w:rPr>
          <w:rStyle w:val="StyleUnderline"/>
        </w:rPr>
        <w:t xml:space="preserve"> it to run </w:t>
      </w:r>
      <w:r w:rsidRPr="00376186">
        <w:rPr>
          <w:rStyle w:val="StyleUnderline"/>
          <w:highlight w:val="cyan"/>
        </w:rPr>
        <w:t>progressively larger current account deficits</w:t>
      </w:r>
      <w:r w:rsidRPr="007B113F">
        <w:rPr>
          <w:rStyle w:val="StyleUnderline"/>
        </w:rPr>
        <w:t xml:space="preserve"> </w:t>
      </w:r>
      <w:r w:rsidRPr="00376186">
        <w:rPr>
          <w:rStyle w:val="StyleUnderline"/>
          <w:highlight w:val="cyan"/>
        </w:rPr>
        <w:t>without</w:t>
      </w:r>
      <w:r w:rsidRPr="007B113F">
        <w:rPr>
          <w:rStyle w:val="StyleUnderline"/>
        </w:rPr>
        <w:t xml:space="preserve"> having to worry about </w:t>
      </w:r>
      <w:r w:rsidRPr="00376186">
        <w:rPr>
          <w:rStyle w:val="StyleUnderline"/>
          <w:highlight w:val="cyan"/>
        </w:rPr>
        <w:t>foreign exchange reserves</w:t>
      </w:r>
      <w:r w:rsidRPr="007B113F">
        <w:rPr>
          <w:rStyle w:val="StyleUnderline"/>
        </w:rPr>
        <w:t xml:space="preserve">. This makes the US Federal Reserve the world’s de facto central bank, giving it the luxury of unilaterally setting borrowing costs for the rest of the global economy. It is this form of dollar hegemony, and the ‘exorbitant privilege’ it affords the American state,28 that has helped inform a range of scholarship on American economic decline, especially in relation to a rising China and the potential internationalization of the renminbi and the associated challenge to US monetary regimes. </w:t>
      </w:r>
      <w:r w:rsidRPr="007B113F">
        <w:rPr>
          <w:rStyle w:val="StyleUnderline"/>
          <w:u w:val="none"/>
        </w:rPr>
        <w:t>According</w:t>
      </w:r>
      <w:r>
        <w:t xml:space="preserve"> to this ‘declinist’ narrative, if the dollar loses its international reserve currency status other aspects of US hegemony, most notably its global military primacy, will begin to crumble as other currencies vie for international monetary leadership.29 In short, the ‘dollar’s reserve currency role is central to America’s geopolitical preeminence and if it loses that status US hegemony will be literally unaffordable’.30 </w:t>
      </w:r>
      <w:r w:rsidRPr="007B113F">
        <w:rPr>
          <w:rStyle w:val="StyleUnderline"/>
        </w:rPr>
        <w:t xml:space="preserve">However, </w:t>
      </w:r>
      <w:r w:rsidRPr="00B37DD5">
        <w:rPr>
          <w:rStyle w:val="StyleUnderline"/>
        </w:rPr>
        <w:t>not only does</w:t>
      </w:r>
      <w:r w:rsidRPr="007B113F">
        <w:rPr>
          <w:rStyle w:val="StyleUnderline"/>
        </w:rPr>
        <w:t xml:space="preserve"> this ‘</w:t>
      </w:r>
      <w:r w:rsidRPr="00376186">
        <w:rPr>
          <w:rStyle w:val="StyleUnderline"/>
          <w:highlight w:val="cyan"/>
        </w:rPr>
        <w:t>renminbi revisionism’ ignore</w:t>
      </w:r>
      <w:r w:rsidRPr="007B113F">
        <w:rPr>
          <w:rStyle w:val="StyleUnderline"/>
        </w:rPr>
        <w:t xml:space="preserve"> the ways in which </w:t>
      </w:r>
      <w:r w:rsidRPr="00376186">
        <w:rPr>
          <w:rStyle w:val="StyleUnderline"/>
          <w:highlight w:val="cyan"/>
        </w:rPr>
        <w:t>US military primacy in east Asia</w:t>
      </w:r>
      <w:r w:rsidRPr="007B113F">
        <w:rPr>
          <w:rStyle w:val="StyleUnderline"/>
        </w:rPr>
        <w:t xml:space="preserve"> </w:t>
      </w:r>
      <w:r w:rsidRPr="00376186">
        <w:rPr>
          <w:rStyle w:val="StyleUnderline"/>
          <w:highlight w:val="cyan"/>
        </w:rPr>
        <w:t>helps bolster</w:t>
      </w:r>
      <w:r w:rsidRPr="007B113F">
        <w:rPr>
          <w:rStyle w:val="StyleUnderline"/>
        </w:rPr>
        <w:t xml:space="preserve"> its </w:t>
      </w:r>
      <w:r w:rsidRPr="00376186">
        <w:rPr>
          <w:rStyle w:val="StyleUnderline"/>
          <w:highlight w:val="cyan"/>
        </w:rPr>
        <w:t>monetary power</w:t>
      </w:r>
      <w:r w:rsidRPr="007B113F">
        <w:rPr>
          <w:rStyle w:val="StyleUnderline"/>
        </w:rPr>
        <w:t xml:space="preserve"> (see below); it is not borne out by the hard data. According to the most recently available data from the Bank of International Settlements in its 2016 triennial survey, the dollar accounted for 88 per cent of all over-the-counter trades in foreign exchange markets in 2016.</w:t>
      </w:r>
      <w:r>
        <w:t xml:space="preserve"> The renminbi accounted for just 4 per cent.31 This is a huge disparity and hardly supports the idea of an imminent end to dollar hegemony. Dollar hegemony also has profound geopolitical implications. </w:t>
      </w:r>
      <w:r w:rsidRPr="007B113F">
        <w:rPr>
          <w:u w:val="single"/>
        </w:rPr>
        <w:t xml:space="preserve">Specifically, the </w:t>
      </w:r>
      <w:r w:rsidRPr="00376186">
        <w:rPr>
          <w:highlight w:val="cyan"/>
          <w:u w:val="single"/>
        </w:rPr>
        <w:t>U</w:t>
      </w:r>
      <w:r w:rsidRPr="007B113F">
        <w:rPr>
          <w:u w:val="single"/>
        </w:rPr>
        <w:t xml:space="preserve">nited </w:t>
      </w:r>
      <w:r w:rsidRPr="00376186">
        <w:rPr>
          <w:highlight w:val="cyan"/>
          <w:u w:val="single"/>
        </w:rPr>
        <w:t>S</w:t>
      </w:r>
      <w:r w:rsidRPr="007B113F">
        <w:rPr>
          <w:u w:val="single"/>
        </w:rPr>
        <w:t xml:space="preserve">tates </w:t>
      </w:r>
      <w:r w:rsidRPr="00376186">
        <w:rPr>
          <w:highlight w:val="cyan"/>
          <w:u w:val="single"/>
        </w:rPr>
        <w:t>can fund</w:t>
      </w:r>
      <w:r w:rsidRPr="007B113F">
        <w:rPr>
          <w:u w:val="single"/>
        </w:rPr>
        <w:t xml:space="preserve"> its </w:t>
      </w:r>
      <w:r w:rsidRPr="00376186">
        <w:rPr>
          <w:highlight w:val="cyan"/>
          <w:u w:val="single"/>
        </w:rPr>
        <w:t>overseas military operations</w:t>
      </w:r>
      <w:r w:rsidRPr="007B113F">
        <w:rPr>
          <w:u w:val="single"/>
        </w:rPr>
        <w:t xml:space="preserve"> with freshly printed dollars largely at will. Between 2003 and 2008, for example, the ‘largest airborne transfer of currency in the history of the world’ saw the Federal Reserve print and ship US$40 billion in cash </w:t>
      </w:r>
      <w:r w:rsidRPr="00376186">
        <w:rPr>
          <w:highlight w:val="cyan"/>
          <w:u w:val="single"/>
        </w:rPr>
        <w:t>to Iraq to help finance the war</w:t>
      </w:r>
      <w:r w:rsidRPr="007B113F">
        <w:rPr>
          <w:u w:val="single"/>
        </w:rPr>
        <w:t>. In just ‘the first two years, the shipments included more than 281 million individual bills weighing a total of 363 tons’.32 Dollar dominance has thus ensured that imports, debts and overseas military–political operations could all be paid for with greenbacks produced by the American state, which at the same time could gear its domestic macroeconomic management exclusively to conditions within the United States without any significant external constraint</w:t>
      </w:r>
      <w:r>
        <w:t xml:space="preserve">. More interestingly, dollar liquidity means that investors continue to use US monetary regimes even in the context of major global economic instability. </w:t>
      </w:r>
      <w:r w:rsidRPr="007B113F">
        <w:rPr>
          <w:u w:val="single"/>
        </w:rPr>
        <w:t xml:space="preserve">For example, during the global financial crisis of 2008, not only did we not see a flight from US financial and monetary regimes, we actually saw the reverse: a global flight of capital into US debt markets, to the extent that in some instances US Treasury bonds had negative interest rates.33 In </w:t>
      </w:r>
      <w:r w:rsidRPr="007B113F">
        <w:rPr>
          <w:rStyle w:val="Emphasis"/>
        </w:rPr>
        <w:t xml:space="preserve">short, </w:t>
      </w:r>
      <w:r w:rsidRPr="00376186">
        <w:rPr>
          <w:rStyle w:val="Emphasis"/>
          <w:highlight w:val="cyan"/>
        </w:rPr>
        <w:t>dollar hegemony and its privileges allow the US to externalize major crises</w:t>
      </w:r>
      <w:r w:rsidRPr="007B113F">
        <w:rPr>
          <w:rStyle w:val="Emphasis"/>
        </w:rPr>
        <w:t xml:space="preserve"> through its unilateral capacity to alter its interest rates, to force other states to adjust accordingly, </w:t>
      </w:r>
      <w:r w:rsidRPr="00376186">
        <w:rPr>
          <w:rStyle w:val="Emphasis"/>
          <w:highlight w:val="cyan"/>
        </w:rPr>
        <w:t>and</w:t>
      </w:r>
      <w:r w:rsidRPr="007B113F">
        <w:rPr>
          <w:rStyle w:val="Emphasis"/>
        </w:rPr>
        <w:t xml:space="preserve"> to fund </w:t>
      </w:r>
      <w:r w:rsidRPr="00376186">
        <w:rPr>
          <w:rStyle w:val="Emphasis"/>
          <w:highlight w:val="cyan"/>
        </w:rPr>
        <w:t>geopolitical hegemony on the cheap</w:t>
      </w:r>
      <w:r w:rsidRPr="007B113F">
        <w:rPr>
          <w:rStyle w:val="Emphasis"/>
        </w:rPr>
        <w:t>.</w:t>
      </w:r>
    </w:p>
    <w:p w14:paraId="44FF376A" w14:textId="79E3FE8E" w:rsidR="009D5C26" w:rsidRPr="00C27B41" w:rsidRDefault="009D5C26" w:rsidP="009D5C26">
      <w:pPr>
        <w:pStyle w:val="Heading3"/>
      </w:pPr>
      <w:r>
        <w:lastRenderedPageBreak/>
        <w:t>2ac s</w:t>
      </w:r>
      <w:r w:rsidRPr="00C27B41">
        <w:t xml:space="preserve">ustainable </w:t>
      </w:r>
      <w:r>
        <w:t>(</w:t>
      </w:r>
      <w:r w:rsidRPr="00C27B41">
        <w:t>AT: Trump</w:t>
      </w:r>
      <w:r>
        <w:t>)</w:t>
      </w:r>
    </w:p>
    <w:p w14:paraId="0DFDAD76" w14:textId="77777777" w:rsidR="009D5C26" w:rsidRPr="00C27B41" w:rsidRDefault="009D5C26" w:rsidP="009D5C26">
      <w:pPr>
        <w:pStyle w:val="Heading4"/>
      </w:pPr>
      <w:r w:rsidRPr="00C27B41">
        <w:t xml:space="preserve">Political elites and congress </w:t>
      </w:r>
      <w:r w:rsidRPr="00C27B41">
        <w:rPr>
          <w:u w:val="single"/>
        </w:rPr>
        <w:t>check</w:t>
      </w:r>
      <w:r w:rsidRPr="00C27B41">
        <w:t xml:space="preserve"> Trump’s lack of leadership – </w:t>
      </w:r>
      <w:r w:rsidRPr="00C27B41">
        <w:rPr>
          <w:u w:val="single"/>
        </w:rPr>
        <w:t>1970s</w:t>
      </w:r>
      <w:r w:rsidRPr="00C27B41">
        <w:t xml:space="preserve"> historical comparison proves Trump is </w:t>
      </w:r>
      <w:r w:rsidRPr="00C27B41">
        <w:rPr>
          <w:u w:val="single"/>
        </w:rPr>
        <w:t>no match</w:t>
      </w:r>
      <w:r w:rsidRPr="00C27B41">
        <w:t xml:space="preserve"> for US Hegemony.</w:t>
      </w:r>
    </w:p>
    <w:p w14:paraId="57F43413" w14:textId="77777777" w:rsidR="009D5C26" w:rsidRPr="007B113F" w:rsidRDefault="009D5C26" w:rsidP="009D5C26">
      <w:r w:rsidRPr="007B113F">
        <w:rPr>
          <w:rStyle w:val="Style13ptBold"/>
        </w:rPr>
        <w:t>Brands &amp; Edel 17 –</w:t>
      </w:r>
      <w:r>
        <w:t xml:space="preserve"> </w:t>
      </w:r>
      <w:r w:rsidRPr="007B113F">
        <w:t xml:space="preserve">Hal Brands is the Henry A. Kissinger distinguished professor of global affairs at Johns Hopkins University’s School of Advanced International Studies. Charles Edel is an associate professor of strategy and policy at the U.S. Naval War College. He served as a special assistant to the secretary of state on the Asia-Pacific region in the State Department’s Office of Policy Planning. </w:t>
      </w:r>
      <w:r>
        <w:t>“</w:t>
      </w:r>
      <w:r w:rsidRPr="007B113F">
        <w:t>The Gathering Storm vs. the Crisis of Confidence</w:t>
      </w:r>
      <w:r>
        <w:t>” Published July 14, 2017. Accessed 7/7/18. (</w:t>
      </w:r>
      <w:hyperlink r:id="rId23" w:history="1">
        <w:r w:rsidRPr="002C0272">
          <w:rPr>
            <w:rStyle w:val="Hyperlink"/>
          </w:rPr>
          <w:t>https://foreignpolicy.com/2017/07/14/the-gathering-storm-vs-the-crisis-of-confidence-trump-1930s-1970s/</w:t>
        </w:r>
      </w:hyperlink>
      <w:r w:rsidRPr="007B113F">
        <w:t>; EG</w:t>
      </w:r>
      <w:r>
        <w:t>)</w:t>
      </w:r>
    </w:p>
    <w:p w14:paraId="4E7E9D2F" w14:textId="77777777" w:rsidR="009D5C26" w:rsidRPr="007B113F" w:rsidRDefault="009D5C26" w:rsidP="009D5C26">
      <w:r w:rsidRPr="007B113F">
        <w:t xml:space="preserve">Are we living through an era that resembles the 1930s, when authoritarian leaders were on the march, democratic leaders failed to stand up to them, the international system buckled, and the world was dragged into war? </w:t>
      </w:r>
      <w:r w:rsidRPr="007B113F">
        <w:rPr>
          <w:rStyle w:val="StyleUnderline"/>
        </w:rPr>
        <w:t xml:space="preserve">Or are we living through something more like the late 1970s, when America, recovering from its long engagement in a losing war and pulling itself out of a prolonged economic slump, began to take the course corrections that allowed it to embark on a period of national recovery and reassert its international ascendancy? People naturally try to wrap their heads around unfamiliar and challenging situations by comparing them to what has come before. And so since Donald Trump’s election, Americans have been searching for the best historical analogy to help them understand what is happening to the global order. </w:t>
      </w:r>
      <w:r w:rsidRPr="007B113F">
        <w:rPr>
          <w:rStyle w:val="Emphasis"/>
        </w:rPr>
        <w:t xml:space="preserve">The </w:t>
      </w:r>
      <w:r w:rsidRPr="00376186">
        <w:rPr>
          <w:rStyle w:val="Emphasis"/>
          <w:highlight w:val="cyan"/>
        </w:rPr>
        <w:t>problem with historical analogies</w:t>
      </w:r>
      <w:r w:rsidRPr="007B113F">
        <w:rPr>
          <w:rStyle w:val="Emphasis"/>
        </w:rPr>
        <w:t xml:space="preserve">, however, </w:t>
      </w:r>
      <w:r w:rsidRPr="00376186">
        <w:rPr>
          <w:rStyle w:val="Emphasis"/>
          <w:highlight w:val="cyan"/>
        </w:rPr>
        <w:t>is</w:t>
      </w:r>
      <w:r w:rsidRPr="007B113F">
        <w:rPr>
          <w:rStyle w:val="Emphasis"/>
        </w:rPr>
        <w:t xml:space="preserve"> that </w:t>
      </w:r>
      <w:r w:rsidRPr="00376186">
        <w:rPr>
          <w:rStyle w:val="Emphasis"/>
          <w:highlight w:val="cyan"/>
        </w:rPr>
        <w:t>they often obscure</w:t>
      </w:r>
      <w:r w:rsidRPr="007B113F">
        <w:rPr>
          <w:rStyle w:val="Emphasis"/>
        </w:rPr>
        <w:t xml:space="preserve"> as much as they clarify. </w:t>
      </w:r>
      <w:r w:rsidRPr="00376186">
        <w:rPr>
          <w:rStyle w:val="Emphasis"/>
          <w:highlight w:val="cyan"/>
        </w:rPr>
        <w:t>Our present era is not precisely “like” anything that came before</w:t>
      </w:r>
      <w:r w:rsidRPr="007B113F">
        <w:rPr>
          <w:rStyle w:val="Emphasis"/>
        </w:rPr>
        <w:t xml:space="preserve"> it. </w:t>
      </w:r>
      <w:r w:rsidRPr="007B113F">
        <w:rPr>
          <w:rStyle w:val="StyleUnderline"/>
        </w:rPr>
        <w:t>And so fixating on a single analogy or comparison often causes us to exaggerate the broad similarities between yesterday and today while overlooking the myriad differences.</w:t>
      </w:r>
      <w:r w:rsidRPr="007B113F">
        <w:t xml:space="preserve"> The philosopher George Santayana famously proclaimed: “Those who cannot remember the past are condemned to repeat it.” But, in fact, those who rely too heavily on any particular historical precedent are likely to misunderstand the present.</w:t>
      </w:r>
      <w:r>
        <w:t xml:space="preserve"> </w:t>
      </w:r>
      <w:r w:rsidRPr="007B113F">
        <w:t xml:space="preserve">The historian Ernest May and the political scientist Richard Neustadt, both of whom also served as special advisors to multiple administrations, offered a better way. In their classic book, Thinking in Time, they argued that the only way of making analogies useful — rather than dangerous — was to pit them against one another. Specifically, they called for policymakers to examine multiple historical cases when searching for comparisons to the present. Such an approach, they argued, would push decision-makers to think critically about their favored analogies, grapple with differences as well as similarities, and gain a fuller and suppler understanding of the present. </w:t>
      </w:r>
      <w:r w:rsidRPr="00C27B41">
        <w:rPr>
          <w:rStyle w:val="StyleUnderline"/>
        </w:rPr>
        <w:t>A comparative model, they suggested, can help us think more rigorously about the real nature of the age. In this spirit, it is useful to compare the present to both of the two prior eras that have often been invoked by commentators seeking to make sense of the Trump era and the broader state of the world: the 1930s and the 1970s.</w:t>
      </w:r>
      <w:r w:rsidRPr="007B113F">
        <w:t xml:space="preserve"> Those who argue that we are reliving the 1930s believe that the international scene resembles a gathering storm, as authoritarians advance, democracies retreat, and the system slides quickly toward catastrophe. </w:t>
      </w:r>
      <w:r w:rsidRPr="00C27B41">
        <w:rPr>
          <w:rStyle w:val="Emphasis"/>
        </w:rPr>
        <w:t xml:space="preserve">A somewhat more optimistic analogy, however, holds that </w:t>
      </w:r>
      <w:r w:rsidRPr="00376186">
        <w:rPr>
          <w:rStyle w:val="Emphasis"/>
          <w:highlight w:val="cyan"/>
        </w:rPr>
        <w:t>the present situation is more like the 1970s</w:t>
      </w:r>
      <w:r w:rsidRPr="00C27B41">
        <w:rPr>
          <w:rStyle w:val="Emphasis"/>
        </w:rPr>
        <w:t xml:space="preserve"> — </w:t>
      </w:r>
      <w:r w:rsidRPr="00376186">
        <w:rPr>
          <w:rStyle w:val="Emphasis"/>
          <w:highlight w:val="cyan"/>
        </w:rPr>
        <w:t>another period in which U.S. leadership</w:t>
      </w:r>
      <w:r w:rsidRPr="00C27B41">
        <w:rPr>
          <w:rStyle w:val="Emphasis"/>
        </w:rPr>
        <w:t xml:space="preserve"> </w:t>
      </w:r>
      <w:r w:rsidRPr="00376186">
        <w:rPr>
          <w:rStyle w:val="Emphasis"/>
          <w:highlight w:val="cyan"/>
        </w:rPr>
        <w:t>and</w:t>
      </w:r>
      <w:r w:rsidRPr="00C27B41">
        <w:rPr>
          <w:rStyle w:val="Emphasis"/>
        </w:rPr>
        <w:t xml:space="preserve"> </w:t>
      </w:r>
      <w:r w:rsidRPr="00376186">
        <w:rPr>
          <w:rStyle w:val="Emphasis"/>
          <w:highlight w:val="cyan"/>
        </w:rPr>
        <w:t>the international order</w:t>
      </w:r>
      <w:r w:rsidRPr="00C27B41">
        <w:rPr>
          <w:rStyle w:val="Emphasis"/>
        </w:rPr>
        <w:t xml:space="preserve"> </w:t>
      </w:r>
      <w:r w:rsidRPr="00376186">
        <w:rPr>
          <w:rStyle w:val="Emphasis"/>
          <w:highlight w:val="cyan"/>
        </w:rPr>
        <w:t>were sharply tested</w:t>
      </w:r>
      <w:r w:rsidRPr="00C27B41">
        <w:rPr>
          <w:rStyle w:val="StyleUnderline"/>
        </w:rPr>
        <w:t xml:space="preserve">. In this comparison, the United States is again in a funk, with wavering enthusiasm for internationalism at home and major geopolitical and geoeconomic challenges abroad. But, despite such worrying developments, long-range trends are on America’s side, and </w:t>
      </w:r>
      <w:r w:rsidRPr="00C27B41">
        <w:rPr>
          <w:rStyle w:val="StyleUnderline"/>
          <w:b/>
        </w:rPr>
        <w:t>U</w:t>
      </w:r>
      <w:r w:rsidRPr="00376186">
        <w:rPr>
          <w:rStyle w:val="StyleUnderline"/>
          <w:b/>
          <w:highlight w:val="cyan"/>
        </w:rPr>
        <w:t>.S. power and activism will rebound</w:t>
      </w:r>
      <w:r w:rsidRPr="00376186">
        <w:rPr>
          <w:rStyle w:val="StyleUnderline"/>
          <w:highlight w:val="cyan"/>
        </w:rPr>
        <w:t xml:space="preserve">, just as they did during the </w:t>
      </w:r>
      <w:r w:rsidRPr="00A52E24">
        <w:rPr>
          <w:rStyle w:val="StyleUnderline"/>
        </w:rPr>
        <w:t xml:space="preserve">late </w:t>
      </w:r>
      <w:r w:rsidRPr="00376186">
        <w:rPr>
          <w:rStyle w:val="StyleUnderline"/>
          <w:highlight w:val="cyan"/>
        </w:rPr>
        <w:t xml:space="preserve">1970s and 1980s. </w:t>
      </w:r>
      <w:r w:rsidRPr="00A52E24">
        <w:t>So</w:t>
      </w:r>
      <w:r w:rsidRPr="007B113F">
        <w:t xml:space="preserve"> what is the better analogy? Comparing the two periods, in both their similarities and differences, suggests that America — and the world — is </w:t>
      </w:r>
      <w:r w:rsidRPr="007B113F">
        <w:lastRenderedPageBreak/>
        <w:t>closer today to the 1970s than to the 1930s</w:t>
      </w:r>
      <w:r w:rsidRPr="00C27B41">
        <w:rPr>
          <w:rStyle w:val="StyleUnderline"/>
        </w:rPr>
        <w:t>. The international order is not yet crumbling; there are still more reasons for optimism than despair.</w:t>
      </w:r>
      <w:r w:rsidRPr="007B113F">
        <w:t xml:space="preserve"> But the 1930s analogy also yields a critical insight. </w:t>
      </w:r>
      <w:r w:rsidRPr="00C27B41">
        <w:rPr>
          <w:rStyle w:val="StyleUnderline"/>
        </w:rPr>
        <w:t>If the United States and other defenders of the international order lose the willpower to take decisive action in support of the global arrangements that they have worked to construct — as happened during the 1930s — things could go downhill in a hurry. We could end up slipping back, all too rapidly, toward a darker past after all</w:t>
      </w:r>
      <w:r w:rsidRPr="007B113F">
        <w:t>.</w:t>
      </w:r>
      <w:r>
        <w:t xml:space="preserve"> </w:t>
      </w:r>
      <w:r w:rsidRPr="007B113F">
        <w:t>The gathering storm</w:t>
      </w:r>
      <w:r>
        <w:t xml:space="preserve"> </w:t>
      </w:r>
      <w:r w:rsidRPr="007B113F">
        <w:t>In opening his six-volume history of World War II, Winston Churchill wrote: “It is my purpose, as one who lived and acted in these days, to show how easily the tragedy of the Second World War could have been prevented [and] how the malice of the wicked was reinforced by the weakness of the virtuous.” This purpose pervades the first volume of those memoirs, The Gathering Storm, which chronicles the interwar years with a sense of foreboding about the disaster to come. Many aspects of this story seem eerily familiar today.</w:t>
      </w:r>
      <w:r>
        <w:t xml:space="preserve"> </w:t>
      </w:r>
      <w:r w:rsidRPr="00C27B41">
        <w:rPr>
          <w:rStyle w:val="StyleUnderline"/>
        </w:rPr>
        <w:t>Abroad, the 1930s witnessed the rise of aggressive authoritarian powers and growing instability in key regions of Europe and Asia. A raging civil war in Spain became internationalized, serving as a proving ground for weapons and tactics that would play a prominent role in the larger conflagration to come and ending in the victory of a brutal authoritarian regime. Democracy was being hollowed out from within in key European states and was under siege from the rise of violent, authoritarian ideologies; the democratic powers were too frequently incapable of effective collection action. Rising economic nationalism and protectionism undermined global prosperity and undercut potential geopolitical cooperation to hold back the aggressive powers. Within the United States, the Great Depression had caused vicious economic insecurity and trauma for many Americans, and protectionism and populism — often of a quasi-authoritarian variety — were on the rise</w:t>
      </w:r>
      <w:r w:rsidRPr="007B113F">
        <w:t>. Disillusion with U.S. engagement overseas was rampant, given that America’s participation in World War I had failed to produce a peace that matched the soaring rhetoric and expectations that accompanied that crusade. There was a growing perception that a conspiracy of coastal elite — the “globalists” of today — had purposefully drawn the country into that conflict in order to advance their own economic interests. As the international security environment darkened in the late 1930s, many Americans favored pulling back from a dangerous world, with isolationist sentiments sometimes reinforced by nativist or even anti-Semitic themes. And yet American abstention from the global order simply exacerbated the brewing chaos, as aggressive dictators suppressed democracy, carved out spheres of influence, and ultimately took the world to war.</w:t>
      </w:r>
      <w:r>
        <w:t xml:space="preserve"> </w:t>
      </w:r>
      <w:r w:rsidRPr="007B113F">
        <w:t>It can be hard not to hear these echoes of the 1930s in today’s events.</w:t>
      </w:r>
      <w:r>
        <w:t xml:space="preserve"> </w:t>
      </w:r>
      <w:r w:rsidRPr="007B113F">
        <w:t>It can be hard not to hear these echoes of the 1930s in today’s events. Democracy is again under strain in many countries, and aggressive authoritarian powers are again advancing; many of the key democratic powers are demoralized and internally divided. A raging civil war, this time in Syria, has again become an arena for great-power competition; doubts about America’s commitment to maintaining a stable global system are again severe. As Robert Kagan and others have compellingly observed, the 1930s analogy certainly captures a widespread contemporary sense of dread about the state of the international order and the destabilizing uncertainty created by an apparent American turn away from internationalism. Whatever the limits of the comparison, the 1930s still stand as an apt warning about how quickly things can spin out of control — and what happens when the defenders of international peace and stability retreat from that task.</w:t>
      </w:r>
      <w:r>
        <w:t xml:space="preserve"> </w:t>
      </w:r>
      <w:r w:rsidRPr="007B113F">
        <w:t xml:space="preserve">There are, however, crucial differences between then and now. During the 1930s, the very idea of democratic governance was under mortal threat in a world of rising authoritarian states. </w:t>
      </w:r>
      <w:r w:rsidRPr="00C27B41">
        <w:rPr>
          <w:rStyle w:val="StyleUnderline"/>
        </w:rPr>
        <w:t xml:space="preserve">We may be living through a chastening democratic recession today, but </w:t>
      </w:r>
      <w:r w:rsidRPr="00376186">
        <w:rPr>
          <w:rStyle w:val="Emphasis"/>
          <w:highlight w:val="cyan"/>
        </w:rPr>
        <w:t>there are still more than 110 political democracies in the world</w:t>
      </w:r>
      <w:r w:rsidRPr="00C27B41">
        <w:rPr>
          <w:rStyle w:val="Emphasis"/>
        </w:rPr>
        <w:t xml:space="preserve">, </w:t>
      </w:r>
      <w:r w:rsidRPr="00376186">
        <w:rPr>
          <w:rStyle w:val="Emphasis"/>
          <w:highlight w:val="cyan"/>
        </w:rPr>
        <w:t>and</w:t>
      </w:r>
      <w:r w:rsidRPr="00C27B41">
        <w:rPr>
          <w:rStyle w:val="Emphasis"/>
        </w:rPr>
        <w:t xml:space="preserve"> the </w:t>
      </w:r>
      <w:r w:rsidRPr="00376186">
        <w:rPr>
          <w:rStyle w:val="Emphasis"/>
          <w:highlight w:val="cyan"/>
        </w:rPr>
        <w:t>Western democracies still possess</w:t>
      </w:r>
      <w:r w:rsidRPr="00C27B41">
        <w:rPr>
          <w:rStyle w:val="Emphasis"/>
        </w:rPr>
        <w:t xml:space="preserve"> a clear preponderance of </w:t>
      </w:r>
      <w:r w:rsidRPr="00376186">
        <w:rPr>
          <w:rStyle w:val="Emphasis"/>
          <w:highlight w:val="cyan"/>
        </w:rPr>
        <w:t>global power relative to any authoritarian adversaries</w:t>
      </w:r>
      <w:r w:rsidRPr="00C27B41">
        <w:rPr>
          <w:rStyle w:val="StyleUnderline"/>
        </w:rPr>
        <w:t xml:space="preserve">. In the 1930s, there were no strong coalitions in place </w:t>
      </w:r>
      <w:r w:rsidRPr="00C27B41">
        <w:rPr>
          <w:rStyle w:val="StyleUnderline"/>
        </w:rPr>
        <w:lastRenderedPageBreak/>
        <w:t xml:space="preserve">to check Nazi Germany, Stalinist Russia, and imperial Japan, and it proved impossible to form those coalitions until the global system had already broken down. </w:t>
      </w:r>
      <w:r w:rsidRPr="007B113F">
        <w:t>Today, in Europe and the Asia-Pacific alike, coalitions that were created with the express purpose of preventing acts of aggression by revisionist states are already in place. This is not to argue that either NATO or America’s five treaty alliances in the Asia-Pacific region have deterred territorial land grabs by Russia in Ukraine or China in the South China Sea. But the core geopolitical mechanisms for checking further aggression do exist, have been quite successful in the past, and are in the process of being reinvigorated due to the pressures emanating from Beijing and Moscow.</w:t>
      </w:r>
      <w:r>
        <w:t xml:space="preserve"> </w:t>
      </w:r>
      <w:r w:rsidRPr="007B113F">
        <w:t xml:space="preserve">Additionally, whereas the 1930s witnessed the effective collapse of the League of Nations in the face of external aggression, international institutions from NATO to the United Nations to the International Monetary Fund are not yet breaking down and remain important forums for confronting global challenges. </w:t>
      </w:r>
      <w:r w:rsidRPr="00C27B41">
        <w:rPr>
          <w:rStyle w:val="StyleUnderline"/>
        </w:rPr>
        <w:t xml:space="preserve">Meanwhile, the world’s most significant regional organization, the European Union, is in crisis, but its outright collapse still seems unlikely, and its two most powerful states, Germany and France, remain committed to their common mission. In the interwar years, America was absent militarily from key theaters; today, </w:t>
      </w:r>
      <w:r w:rsidRPr="00376186">
        <w:rPr>
          <w:rStyle w:val="Emphasis"/>
          <w:highlight w:val="cyan"/>
        </w:rPr>
        <w:t>U.S. forces remain forward</w:t>
      </w:r>
      <w:r w:rsidRPr="00C27B41">
        <w:rPr>
          <w:rStyle w:val="Emphasis"/>
        </w:rPr>
        <w:t xml:space="preserve"> </w:t>
      </w:r>
      <w:r w:rsidRPr="00376186">
        <w:rPr>
          <w:rStyle w:val="Emphasis"/>
          <w:highlight w:val="cyan"/>
        </w:rPr>
        <w:t>deployed in</w:t>
      </w:r>
      <w:r w:rsidRPr="00C27B41">
        <w:rPr>
          <w:rStyle w:val="Emphasis"/>
        </w:rPr>
        <w:t xml:space="preserve"> </w:t>
      </w:r>
      <w:r w:rsidRPr="00376186">
        <w:rPr>
          <w:rStyle w:val="Emphasis"/>
          <w:highlight w:val="cyan"/>
        </w:rPr>
        <w:t>Europe</w:t>
      </w:r>
      <w:r w:rsidRPr="00C27B41">
        <w:rPr>
          <w:rStyle w:val="Emphasis"/>
        </w:rPr>
        <w:t xml:space="preserve">, </w:t>
      </w:r>
      <w:r w:rsidRPr="00376186">
        <w:rPr>
          <w:rStyle w:val="Emphasis"/>
          <w:highlight w:val="cyan"/>
        </w:rPr>
        <w:t>the Asia-Pacific</w:t>
      </w:r>
      <w:r w:rsidRPr="00C27B41">
        <w:rPr>
          <w:rStyle w:val="Emphasis"/>
        </w:rPr>
        <w:t xml:space="preserve">, </w:t>
      </w:r>
      <w:r w:rsidRPr="00376186">
        <w:rPr>
          <w:rStyle w:val="Emphasis"/>
          <w:highlight w:val="cyan"/>
        </w:rPr>
        <w:t>and</w:t>
      </w:r>
      <w:r w:rsidRPr="00C27B41">
        <w:rPr>
          <w:rStyle w:val="Emphasis"/>
        </w:rPr>
        <w:t xml:space="preserve"> the </w:t>
      </w:r>
      <w:r w:rsidRPr="00376186">
        <w:rPr>
          <w:rStyle w:val="Emphasis"/>
          <w:highlight w:val="cyan"/>
        </w:rPr>
        <w:t>Persian Gulf</w:t>
      </w:r>
      <w:r w:rsidRPr="00C27B41">
        <w:rPr>
          <w:rStyle w:val="Emphasis"/>
        </w:rPr>
        <w:t xml:space="preserve">, </w:t>
      </w:r>
      <w:r w:rsidRPr="00376186">
        <w:rPr>
          <w:rStyle w:val="Emphasis"/>
          <w:highlight w:val="cyan"/>
        </w:rPr>
        <w:t>fortifying</w:t>
      </w:r>
      <w:r w:rsidRPr="00C27B41">
        <w:rPr>
          <w:rStyle w:val="Emphasis"/>
        </w:rPr>
        <w:t xml:space="preserve"> friendly </w:t>
      </w:r>
      <w:r w:rsidRPr="00376186">
        <w:rPr>
          <w:rStyle w:val="Emphasis"/>
          <w:highlight w:val="cyan"/>
        </w:rPr>
        <w:t>regional powers against coercion and intimidatio</w:t>
      </w:r>
      <w:r w:rsidRPr="00376186">
        <w:rPr>
          <w:rStyle w:val="StyleUnderline"/>
          <w:highlight w:val="cyan"/>
        </w:rPr>
        <w:t>n</w:t>
      </w:r>
      <w:r w:rsidRPr="00C27B41">
        <w:rPr>
          <w:rStyle w:val="StyleUnderline"/>
        </w:rPr>
        <w:t>. And while Russia, China, and Iran continue to undermine regional stability and threaten democracies on their peripheries</w:t>
      </w:r>
      <w:r w:rsidRPr="007B113F">
        <w:t>, it pushes the analogy too far to hold that any of these states are the equivalent of Adolf Hitler’s Germany or even imperial Japan — bent on domination and willing to risk global war to achieve it.</w:t>
      </w:r>
      <w:r>
        <w:t xml:space="preserve"> </w:t>
      </w:r>
      <w:r w:rsidRPr="007B113F">
        <w:t xml:space="preserve">Today’s domestic landscape also differs from the 1930s in critical ways. </w:t>
      </w:r>
      <w:r w:rsidRPr="00C27B41">
        <w:rPr>
          <w:rStyle w:val="Emphasis"/>
        </w:rPr>
        <w:t xml:space="preserve">The United States currently has a president who has questioned key aspects of American global leadership, but </w:t>
      </w:r>
      <w:r w:rsidRPr="00376186">
        <w:rPr>
          <w:rStyle w:val="Emphasis"/>
          <w:highlight w:val="cyan"/>
        </w:rPr>
        <w:t>political and other elites</w:t>
      </w:r>
      <w:r w:rsidRPr="00C27B41">
        <w:rPr>
          <w:rStyle w:val="Emphasis"/>
        </w:rPr>
        <w:t xml:space="preserve"> — </w:t>
      </w:r>
      <w:r w:rsidRPr="00376186">
        <w:rPr>
          <w:rStyle w:val="Emphasis"/>
          <w:highlight w:val="cyan"/>
        </w:rPr>
        <w:t>in Congress, the media, the foreign-policy establishment, the business community, and elsewhere</w:t>
      </w:r>
      <w:r w:rsidRPr="00C27B41">
        <w:rPr>
          <w:rStyle w:val="Emphasis"/>
        </w:rPr>
        <w:t xml:space="preserve"> — </w:t>
      </w:r>
      <w:r w:rsidRPr="00376186">
        <w:rPr>
          <w:rStyle w:val="Emphasis"/>
          <w:highlight w:val="cyan"/>
        </w:rPr>
        <w:t>are largely committed to internationalism.</w:t>
      </w:r>
      <w:r w:rsidRPr="007B113F">
        <w:t xml:space="preserve"> The situation in the 1930s, when Franklin D. Roosevelt was powerfully constrained by an assertive and largely isolationist Congress — was far more daunting for advocates of a more active American role in global security. The public disillusion with internationalism that followed World War I was pervasive and severe; for all the weariness that has resulted from U.S. interventions in Iraq and Afghanistan, and all the complaints often heard about the burdens of American leadership, public opinion polling still shows relatively strong support for U.S. alliances, free trade, maintaining American military primacy, and other traditional foreign-policy goals. American foreign policy and international security clearly are not headed in a positive direction today, but the analogy to the 1930s risks overstating the problems and perils of our current situation and unduly deprecating the strengths and resources at our disposal.</w:t>
      </w:r>
      <w:r>
        <w:t xml:space="preserve"> </w:t>
      </w:r>
      <w:r w:rsidRPr="007B113F">
        <w:t>The darkness before the dawn</w:t>
      </w:r>
      <w:r>
        <w:t xml:space="preserve"> </w:t>
      </w:r>
      <w:r w:rsidRPr="007B113F">
        <w:t>So what about a more optimistic analogy? Darkness might mean a gathering storm, but it also could herald the arrival of a brighter future. The night before the 1980 presidential election, after a long period of national doubt and soul-searching, Ronald Reagan intuited that national renewal was at hand, declaring that “at last the sleeping giant stirs and is filled with resolve.” Such a vision seemed out of place with the dejected mood of the country. “Many of us,” he said, addressing the American people, “are unhappy about our worsening economic problems, about the constant crisis atmosphere in our foreign policy, about our diminishing prestige around the globe, about the weakness in our economy and national security that jeopardizes world peace, about our lack of strong, straight-forward leadership.” Reagan’s description purposefully built off Jimmy Carter’s infamous “malaise” speech of the previous year. Though Carter nowhere mentioned the word “malaise,” in the speech, he spoke of America’s “crisis of confidence,” which was “threatening to destroy the social and the political fabric of America.”</w:t>
      </w:r>
      <w:r>
        <w:t xml:space="preserve"> </w:t>
      </w:r>
      <w:r w:rsidRPr="007B113F">
        <w:t xml:space="preserve">In many ways, this was an accurate reflection of the national mood at the end of the 1970s. During that decade, the United States faced a raft of serious challenges — severe economic competition </w:t>
      </w:r>
      <w:r w:rsidRPr="007B113F">
        <w:lastRenderedPageBreak/>
        <w:t>from other leading powers, the rise of the Soviet Union as a global peer competitor in military terms, the stagflation and national humiliation caused by the oil shocks. There were concerns that the United States was turning inward in the wake of Vietnam, as leading congressional observers even sought to withdraw significant numbers of U.S. troops from Europe. Economic nationalism was on the rise. Richard Nixon’s first treasury secretary, John Connally, artfully expressed the ethos: “Foreigners are out to screw us. Our job is to screw them first.”</w:t>
      </w:r>
      <w:r>
        <w:t xml:space="preserve"> </w:t>
      </w:r>
      <w:r w:rsidRPr="007B113F">
        <w:t>In these circumstances, doubts about the staying power of the United States and the postwar international system were pervasive. Defenders of that system fretted that the American era was coming to a close;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w:t>
      </w:r>
      <w:r>
        <w:t xml:space="preserve"> </w:t>
      </w:r>
      <w:r w:rsidRPr="007B113F">
        <w:t>And yet the 1970s proved not to be the death knell for American power and the free world system erected after World War II, but simply a difficult moment that served as prelude to renewal.</w:t>
      </w:r>
      <w:r>
        <w:t xml:space="preserve"> </w:t>
      </w:r>
      <w:r w:rsidRPr="007B113F">
        <w:t>And yet the 1970s proved not to be the death knell for American power and the free world system erected after World War II, but simply a difficult moment that served as prelude to renewal. By the late 1970s, the world was again turning in America’s direction — democracy was spreading, globalization was racing ahead, America’s primary great-power competitor was sliding into irreversible decline.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r>
        <w:t xml:space="preserve"> </w:t>
      </w:r>
      <w:r w:rsidRPr="007B113F">
        <w:t xml:space="preserve">If focusing on the 1930s analogy thus leads one to fear that the end of the international order is nigh, looking at the 1970s encourages the conclusion that perhaps the future is relatively bright after all. </w:t>
      </w:r>
      <w:r w:rsidRPr="00C27B41">
        <w:rPr>
          <w:rStyle w:val="StyleUnderline"/>
        </w:rPr>
        <w:t xml:space="preserve">In this view, the United States and the international system it anchors still have tremendous and unmatched strengths vis-à-vis the competition, the long-term trends are working in Washington’s favor, and </w:t>
      </w:r>
      <w:r w:rsidRPr="00376186">
        <w:rPr>
          <w:rStyle w:val="StyleUnderline"/>
          <w:highlight w:val="cyan"/>
        </w:rPr>
        <w:t>America is simply</w:t>
      </w:r>
      <w:r w:rsidRPr="00C27B41">
        <w:rPr>
          <w:rStyle w:val="StyleUnderline"/>
        </w:rPr>
        <w:t xml:space="preserve"> </w:t>
      </w:r>
      <w:r w:rsidRPr="00376186">
        <w:rPr>
          <w:rStyle w:val="StyleUnderline"/>
          <w:highlight w:val="cyan"/>
        </w:rPr>
        <w:t>experiencing one</w:t>
      </w:r>
      <w:r w:rsidRPr="00C27B41">
        <w:rPr>
          <w:rStyle w:val="StyleUnderline"/>
        </w:rPr>
        <w:t xml:space="preserve"> of its periodic moments of doubt and introspection rather than a more fundamental turn away from internationalism — just as occurred during the 1970s.</w:t>
      </w:r>
      <w:r>
        <w:t xml:space="preserve"> </w:t>
      </w:r>
      <w:r w:rsidRPr="007B113F">
        <w:t xml:space="preserve">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w:t>
      </w:r>
      <w:r w:rsidRPr="00376186">
        <w:rPr>
          <w:rStyle w:val="StyleUnderline"/>
          <w:highlight w:val="cyan"/>
        </w:rPr>
        <w:t>American “soft power</w:t>
      </w:r>
      <w:r w:rsidRPr="00C27B41">
        <w:rPr>
          <w:rStyle w:val="StyleUnderline"/>
        </w:rPr>
        <w:t xml:space="preserve">” took a beating amid the domestic upheaval of the 1970s, but that </w:t>
      </w:r>
      <w:r w:rsidRPr="00376186">
        <w:rPr>
          <w:rStyle w:val="StyleUnderline"/>
          <w:highlight w:val="cyan"/>
        </w:rPr>
        <w:t>weakness may ultimately prove</w:t>
      </w:r>
      <w:r w:rsidRPr="00C27B41">
        <w:rPr>
          <w:rStyle w:val="StyleUnderline"/>
        </w:rPr>
        <w:t xml:space="preserve"> to be </w:t>
      </w:r>
      <w:r w:rsidRPr="00376186">
        <w:rPr>
          <w:rStyle w:val="StyleUnderline"/>
          <w:highlight w:val="cyan"/>
        </w:rPr>
        <w:t>minor compared</w:t>
      </w:r>
      <w:r w:rsidRPr="00C27B41">
        <w:rPr>
          <w:rStyle w:val="StyleUnderline"/>
        </w:rPr>
        <w:t xml:space="preserve"> </w:t>
      </w:r>
      <w:r w:rsidRPr="00376186">
        <w:rPr>
          <w:rStyle w:val="StyleUnderline"/>
          <w:highlight w:val="cyan"/>
        </w:rPr>
        <w:t>with</w:t>
      </w:r>
      <w:r w:rsidRPr="00C27B41">
        <w:rPr>
          <w:rStyle w:val="StyleUnderline"/>
        </w:rPr>
        <w:t xml:space="preserve"> the loss of prestige the United States is already suffering as a result of </w:t>
      </w:r>
      <w:r w:rsidRPr="00376186">
        <w:rPr>
          <w:rStyle w:val="StyleUnderline"/>
          <w:highlight w:val="cyan"/>
        </w:rPr>
        <w:t>Trump’s presidency</w:t>
      </w:r>
      <w:r w:rsidRPr="007B113F">
        <w:t>.</w:t>
      </w:r>
      <w:r>
        <w:t xml:space="preserve"> </w:t>
      </w:r>
      <w:r w:rsidRPr="007B113F">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r>
        <w:t xml:space="preserve"> </w:t>
      </w:r>
      <w:r w:rsidRPr="007B113F">
        <w:t xml:space="preserve">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bubble, </w:t>
      </w:r>
      <w:r w:rsidRPr="007B113F">
        <w:lastRenderedPageBreak/>
        <w:t>and its sense of geopolitical self-confidence hardly conceals its leadership’s transparent nervousness about growing social unrest and other signs of dissatisfaction with a corrupt and ruthlessly authoritarian political system.</w:t>
      </w:r>
      <w:r>
        <w:t xml:space="preserve"> </w:t>
      </w:r>
      <w:r w:rsidRPr="00C27B41">
        <w:rPr>
          <w:rStyle w:val="StyleUnderline"/>
        </w:rPr>
        <w:t>Similarly, the 1970s analogy reminds us to take into account long-range U.S. strengths that no adversary can match and to factor in emerging trends that may play to America’s advantage. Washington’s unequaled collection of allies, its relatively healthy demographic profile, its culture of innovation, and its repeated resilience in the face of macroeconomic shifts falls into the first category; an energy revolution that is giving America new economic and geopolitical leverage is but one example of the second</w:t>
      </w:r>
      <w:r w:rsidRPr="007B113F">
        <w:t>.</w:t>
      </w:r>
      <w:r>
        <w:t xml:space="preserve"> </w:t>
      </w:r>
      <w:r w:rsidRPr="007B113F">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w:t>
      </w:r>
      <w:r w:rsidRPr="00C27B41">
        <w:rPr>
          <w:rStyle w:val="StyleUnderline"/>
        </w:rPr>
        <w:t>Additionally, we can learn from the 1970s that our current traumas are neither unprecedented nor particularly severe by historical standards. In its effects on U.S. political stability and American power, the Vietnam War was far worse than anything the country has experienced in Iraq or Afghanistan over the past 15 years.</w:t>
      </w:r>
      <w:r>
        <w:t xml:space="preserve"> </w:t>
      </w:r>
      <w:r w:rsidRPr="007B113F">
        <w:t>Finally, the experience of the 1970s also cautions us not to panic about the state of American internationalism. Yes, the Trump phenomenon is deeply disturbing for those who wish to see a globally engaged America contributing constructively on issues including international trade and combating climate change. But we have lived through periods of American disillusion with the world before, as the experience of the 1970s reminds us, and the logic of global engagement and activism has generally reasserted itself after a fashion — usually in response to threatening developments abroad. Indeed, the fact that public opinion polling on support for U.S. alliances and honoring America’s overseas commitments actually looked much worse in the mid-1970s than it does at present (after the U.S. withdrawal from Vietnam, for instance, only 36 percent of Americans felt that “it was important for the United States to make and keep commitments to other nations”) provides some antidote to pessimism today.</w:t>
      </w:r>
      <w:r>
        <w:t xml:space="preserve"> </w:t>
      </w:r>
      <w:r w:rsidRPr="007B113F">
        <w:t>If there is a single key lesson to be learned from the 1970s, then, it is that we have been here before — that challenges to American engagement and the international system are not new, that they have often been more severe than they are today, and that American power and leadership have repeatedly proved more resilient than predicted. Near the end of his presidency, Jimmy Carter told the National Security Council that if the United States could just weather the near-term storms that were battering its geopolitical position, the longer-term horizon looked fairly promising. Present traumas and travails notwithstanding, a similar case for such optimism could be made today.</w:t>
      </w:r>
      <w:r>
        <w:t xml:space="preserve"> </w:t>
      </w:r>
      <w:r w:rsidRPr="007B113F">
        <w:t>Whither America</w:t>
      </w:r>
      <w:r>
        <w:t xml:space="preserve"> </w:t>
      </w:r>
      <w:r w:rsidRPr="007B113F">
        <w:t>But — and this is a huge “but” — such a forecast is dependent on America’s proactive efforts to correct course and grapple effectively with the forces shaping the international landscape today and in the future. What doomed the international system in the 1930s was not necessarily the overwhelming strength of the authoritarian powers — overall, Nazi Germany remained militarily inferior to Britain and France until 1938 — but the fact that their opponents did not react strongly or cohesively enough until it was nearly too late. And when the United States eventually pulled out of its 1970s malaise, it was not simply because the geopolitical winds began blowing in its favor. It was also because U.S. officials began to pursue far-sighted policies that allowed them to take advantage of their good fortune.</w:t>
      </w:r>
      <w:r>
        <w:t xml:space="preserve"> </w:t>
      </w:r>
      <w:r w:rsidRPr="007B113F">
        <w:t>At home, the policies associated with Reaganomics broke inflation and touched off two decades of robust economic growth.</w:t>
      </w:r>
      <w:r>
        <w:t xml:space="preserve"> </w:t>
      </w:r>
      <w:r w:rsidRPr="007B113F">
        <w:t xml:space="preserve">It is now well established that the Reagan administration — building on foundations laid by Carter — employed a </w:t>
      </w:r>
      <w:r w:rsidRPr="007B113F">
        <w:lastRenderedPageBreak/>
        <w:t xml:space="preserve">multipronged offensive for taking advantage of Soviet weaknesses, made up of a historic military buildup, covert action against Soviet forces and proxies in the Third World, ideological and economic warfare, and other methods. U.S. officials also worked diligently to revitalize American alliances in both Europe and the Asia-Pacific. Washington developed — first under Carter and then under Reagan — a policy of using U.S. leverage to encourage political liberalization overseas, and it consistently employed American leverage to promote market-oriented reform that helped globalization spread. </w:t>
      </w:r>
      <w:r w:rsidRPr="00C27B41">
        <w:rPr>
          <w:rStyle w:val="StyleUnderline"/>
        </w:rPr>
        <w:t>At home, the policies associated with Reaganomics broke inflation and touched off two decades of robust economic growth. In all of these areas, America played to its strengths — and its opponents’ weaknesses — and took advantage of the opportunities that presented themselves. What remains to be seen is whether the United States and its geopolitical partners can do so again today. Until November 2016, the signs seemed at least partly promising. The Barack Obama administration had already started to firm up the U.S. geopolitical posture in some key areas — reinforcing NATO’s eastern flank, for instance, and progressively accelerating the fight against the Islamic State — and most observers deemed it likely that a Hillary Clinton administration would only have accelerated this trend. But Donald Trump was elected, of course, and so far he has been headed in a rather different direction — projecting incompetence and unpredictability in foreign policy, alienating rather than reassuring America’s partners, squandering rather than maximizing America’s advantages, and exacerbating rather than healing America’s domestic divisions</w:t>
      </w:r>
      <w:r w:rsidRPr="007B113F">
        <w:t>. As noted, there remains some reason to think that Trump’s apparent indifference to global order is not matched by a broader public turning away from American internationalism, and the administration is still charting its course in foreign affairs. Yet Trump’s rise has at least raised the possibility that the United States may not return to a posture of constructive, multilateral assertiveness and instead turn inward or pursue a narrow, destructive unilateralism.</w:t>
      </w:r>
      <w:r>
        <w:t xml:space="preserve"> </w:t>
      </w:r>
      <w:r w:rsidRPr="007B113F">
        <w:t xml:space="preserve">And if the United States takes the latter path, then things could get ugly indeed. </w:t>
      </w:r>
      <w:r w:rsidRPr="00C27B41">
        <w:rPr>
          <w:rStyle w:val="Emphasis"/>
        </w:rPr>
        <w:t xml:space="preserve">The </w:t>
      </w:r>
      <w:r w:rsidRPr="00376186">
        <w:rPr>
          <w:rStyle w:val="Emphasis"/>
          <w:highlight w:val="cyan"/>
        </w:rPr>
        <w:t>one fundamental geopolitical fact of the post-World War II era</w:t>
      </w:r>
      <w:r w:rsidRPr="00C27B41">
        <w:rPr>
          <w:rStyle w:val="Emphasis"/>
        </w:rPr>
        <w:t xml:space="preserve"> — and the one primary reason why the experience of the 1930s has so far not recurred — </w:t>
      </w:r>
      <w:r w:rsidRPr="00376186">
        <w:rPr>
          <w:rStyle w:val="Emphasis"/>
          <w:highlight w:val="cyan"/>
        </w:rPr>
        <w:t>has been imperfect but indispensable American leadership</w:t>
      </w:r>
      <w:r w:rsidRPr="00C27B41">
        <w:rPr>
          <w:rStyle w:val="StyleUnderline"/>
        </w:rPr>
        <w:t>. Should that leadership fade, the cohesion and effectiveness of the democratic world could fade. The challenges to international order could intensify. The revisionist authoritarian powers could deem this their moment of opportunity</w:t>
      </w:r>
      <w:r w:rsidRPr="007B113F">
        <w:t>. In this scenario, the 1930s might no longer seem like such a bad analogy after all.</w:t>
      </w:r>
      <w:r>
        <w:t xml:space="preserve"> </w:t>
      </w:r>
      <w:r w:rsidRPr="007B113F">
        <w:t xml:space="preserve">History is never a perfect guide to the future, of course, and it rarely provides concrete, specific lessons about what policies the United States should pursue today. </w:t>
      </w:r>
      <w:r w:rsidRPr="00C27B41">
        <w:rPr>
          <w:rStyle w:val="StyleUnderline"/>
        </w:rPr>
        <w:t>But history does provide reference points that can help us make sense of our own moment, as well as warnings about what might occur if America falters</w:t>
      </w:r>
      <w:r w:rsidRPr="007B113F">
        <w:t>. Let us all hope that this administration — or, perhaps more likely, its successors — finds the purpose and wisdom necessary to make sure that we someday look back on the present as a prelude to renewal, not a prelude to disaster.</w:t>
      </w:r>
      <w:r>
        <w:t xml:space="preserve"> </w:t>
      </w:r>
    </w:p>
    <w:p w14:paraId="6A60FD92" w14:textId="77777777" w:rsidR="009D5C26" w:rsidRPr="00056A69" w:rsidRDefault="009D5C26" w:rsidP="009D5C26"/>
    <w:p w14:paraId="25ECC0A7" w14:textId="644097E7" w:rsidR="009D5C26" w:rsidRDefault="009D5C26" w:rsidP="009D5C26">
      <w:pPr>
        <w:pStyle w:val="Heading3"/>
      </w:pPr>
      <w:r>
        <w:lastRenderedPageBreak/>
        <w:t xml:space="preserve">AT: epistemology </w:t>
      </w:r>
    </w:p>
    <w:p w14:paraId="06A78EC1" w14:textId="77777777" w:rsidR="009D5C26" w:rsidRDefault="009D5C26" w:rsidP="009D5C26">
      <w:pPr>
        <w:pStyle w:val="Heading4"/>
      </w:pPr>
      <w:r>
        <w:t>Their argument is a conspiracy theory Cold War holdover</w:t>
      </w:r>
    </w:p>
    <w:p w14:paraId="651C2B8C" w14:textId="77777777" w:rsidR="009D5C26" w:rsidRPr="00DD27BE" w:rsidRDefault="009D5C26" w:rsidP="009D5C26">
      <w:pPr>
        <w:rPr>
          <w:rStyle w:val="Style13ptBold"/>
          <w:b w:val="0"/>
          <w:sz w:val="22"/>
        </w:rPr>
      </w:pPr>
      <w:r>
        <w:rPr>
          <w:rStyle w:val="Style13ptBold"/>
        </w:rPr>
        <w:t xml:space="preserve">Orlando Sentinel 3 </w:t>
      </w:r>
      <w:r>
        <w:rPr>
          <w:rStyle w:val="Style13ptBold"/>
          <w:b w:val="0"/>
          <w:sz w:val="22"/>
        </w:rPr>
        <w:t>(Stan Crock, “An All-powerful U.s. Military-industrial Complex Is Simply An Enduring Myth,” Orlando Sentinel, October 12, 2003, http://articles.orlandosentinel.com/2003-10-12/news/0310110009_1_military-industrial-complex-defense-weapons)//glen</w:t>
      </w:r>
    </w:p>
    <w:p w14:paraId="04BF84DC" w14:textId="77777777" w:rsidR="009D5C26" w:rsidRPr="00DD27BE" w:rsidRDefault="009D5C26" w:rsidP="009D5C26">
      <w:pPr>
        <w:rPr>
          <w:rStyle w:val="StyleUnderline"/>
        </w:rPr>
      </w:pPr>
      <w:r w:rsidRPr="00DD27BE">
        <w:rPr>
          <w:sz w:val="14"/>
        </w:rPr>
        <w:t xml:space="preserve">While hardly anyone was watching, </w:t>
      </w:r>
      <w:r w:rsidRPr="00C647B7">
        <w:rPr>
          <w:rStyle w:val="StyleUnderline"/>
        </w:rPr>
        <w:t>the American military-industrial complex died.</w:t>
      </w:r>
      <w:r>
        <w:rPr>
          <w:rStyle w:val="StyleUnderline"/>
        </w:rPr>
        <w:t xml:space="preserve"> </w:t>
      </w:r>
      <w:r w:rsidRPr="00C647B7">
        <w:rPr>
          <w:rStyle w:val="StyleUnderline"/>
        </w:rPr>
        <w:t>Sure, defense spending is soaring</w:t>
      </w:r>
      <w:r w:rsidRPr="00DD27BE">
        <w:rPr>
          <w:sz w:val="14"/>
        </w:rPr>
        <w:t xml:space="preserve">, and GIs are camping out in globe-girdling operations. </w:t>
      </w:r>
      <w:r w:rsidRPr="00C647B7">
        <w:rPr>
          <w:rStyle w:val="StyleUnderline"/>
        </w:rPr>
        <w:t>But most of the surge in spending is aimed at operations and maintenance -- not at purchasing planes, ships and tanks. America's arms merchants are in a long-term downward spiral.</w:t>
      </w:r>
      <w:r>
        <w:rPr>
          <w:rStyle w:val="StyleUnderline"/>
        </w:rPr>
        <w:t xml:space="preserve"> </w:t>
      </w:r>
      <w:r w:rsidRPr="00C647B7">
        <w:rPr>
          <w:rStyle w:val="StyleUnderline"/>
        </w:rPr>
        <w:t>Aerospace-defense employment is at its lowest level in 50 years. The number of major weapons programs has shriveled to a handful.</w:t>
      </w:r>
      <w:r w:rsidRPr="00DD27BE">
        <w:rPr>
          <w:sz w:val="14"/>
        </w:rPr>
        <w:t xml:space="preserve"> Though the nuclear threat from North Korea and Iran may be rising, </w:t>
      </w:r>
      <w:r w:rsidRPr="00C647B7">
        <w:rPr>
          <w:rStyle w:val="StyleUnderline"/>
        </w:rPr>
        <w:t>weapons procurement budgets, adjusting for inflation, are half their Reagan-era highs.</w:t>
      </w:r>
      <w:r>
        <w:rPr>
          <w:rStyle w:val="StyleUnderline"/>
        </w:rPr>
        <w:t xml:space="preserve"> </w:t>
      </w:r>
      <w:r w:rsidRPr="00C647B7">
        <w:rPr>
          <w:rStyle w:val="StyleUnderline"/>
        </w:rPr>
        <w:t>And the collapse of the Soviet Union, technological advances and what passes for fiscal responsibility in Washington conspire against an industry revival.</w:t>
      </w:r>
      <w:r>
        <w:rPr>
          <w:rStyle w:val="StyleUnderline"/>
        </w:rPr>
        <w:t xml:space="preserve"> </w:t>
      </w:r>
      <w:r w:rsidRPr="00DD27BE">
        <w:rPr>
          <w:sz w:val="14"/>
        </w:rPr>
        <w:t xml:space="preserve">The industry's swoon can't be reconciled with the conventional wisdom that the military-industrial complex -- the Iron Triangle of Pentagon brass, defense contractors and key congressional committees -- can pursue its interests impervious to external forces. </w:t>
      </w:r>
      <w:r w:rsidRPr="00DD27BE">
        <w:rPr>
          <w:rStyle w:val="StyleUnderline"/>
        </w:rPr>
        <w:t>To be sure, Lockheed Martin and General Dynamics won't disappear. But the notion of an all-powerful military-industrial complex is a vestige of the Cold War.</w:t>
      </w:r>
      <w:r>
        <w:rPr>
          <w:rStyle w:val="StyleUnderline"/>
        </w:rPr>
        <w:t xml:space="preserve"> </w:t>
      </w:r>
      <w:r w:rsidRPr="00DD27BE">
        <w:rPr>
          <w:sz w:val="14"/>
        </w:rPr>
        <w:t xml:space="preserve">As defense concerns consolidated in the 1990s, the aerospace-defense industry work force shriveled from 1.3 million in 1989 to 689,000 at the end of 2002 -- roughly the number employed in 1953, according to the Aerospace Industries Association. </w:t>
      </w:r>
      <w:r w:rsidRPr="00DD27BE">
        <w:rPr>
          <w:rStyle w:val="StyleUnderline"/>
        </w:rPr>
        <w:t>The industry has handed pink slips to 10 percent of its workers since the Sept. 11, 2001, terrorist attacks, and more shrinkage is likely.</w:t>
      </w:r>
      <w:r w:rsidRPr="00DD27BE">
        <w:rPr>
          <w:sz w:val="14"/>
        </w:rPr>
        <w:t xml:space="preserve"> Between 2002 and 2008, nearly half of the industry's work force -- what remains of the Apollo program generation -- will be eligible for retirement. </w:t>
      </w:r>
      <w:r w:rsidRPr="00DD27BE">
        <w:rPr>
          <w:rStyle w:val="StyleUnderline"/>
        </w:rPr>
        <w:t>That could mean the loss of unparalleled skill and experience -- and potentially America's technological edge.</w:t>
      </w:r>
      <w:r>
        <w:rPr>
          <w:rStyle w:val="StyleUnderline"/>
        </w:rPr>
        <w:t xml:space="preserve"> </w:t>
      </w:r>
      <w:r w:rsidRPr="00DD27BE">
        <w:rPr>
          <w:rStyle w:val="StyleUnderline"/>
        </w:rPr>
        <w:t>The budget picture is similarly bleak.</w:t>
      </w:r>
      <w:r w:rsidRPr="00DD27BE">
        <w:rPr>
          <w:sz w:val="14"/>
        </w:rPr>
        <w:t xml:space="preserve"> When Defense Secretary Donald Rumsfeld unveiled a $38 billion jump in the 2002 Pentagon budget in mid-2001, it looked like salvation, but </w:t>
      </w:r>
      <w:r w:rsidRPr="00DD27BE">
        <w:rPr>
          <w:rStyle w:val="StyleUnderline"/>
        </w:rPr>
        <w:t>none of that increase went to buy big weapons. Procurement, which had shrunk 30 percent since the end of the Cold War, dropped another $1 billion.</w:t>
      </w:r>
      <w:r>
        <w:rPr>
          <w:rStyle w:val="StyleUnderline"/>
        </w:rPr>
        <w:t xml:space="preserve"> </w:t>
      </w:r>
      <w:r w:rsidRPr="00DD27BE">
        <w:rPr>
          <w:sz w:val="14"/>
        </w:rPr>
        <w:t xml:space="preserve">In 2003, spending on new weaponry managed to bounce back a bit, rising by about $9 billion to $70 billion. A chunk of that, however, merely reflects more realistic costs for existing programs. The 2004 budget calls for just a 4 percent rise in weapons procurement. </w:t>
      </w:r>
      <w:r w:rsidRPr="00DD27BE">
        <w:rPr>
          <w:rStyle w:val="StyleUnderline"/>
        </w:rPr>
        <w:t>To cope with a growing cash crunch for the Defense Department, a broad swath of programs is under fire. The Pentagon has killed the Army's Crusader howitzer and a Navy sea-based missile-defense system that Star Warriors had high hopes for.</w:t>
      </w:r>
      <w:r>
        <w:rPr>
          <w:rStyle w:val="StyleUnderline"/>
        </w:rPr>
        <w:t xml:space="preserve"> </w:t>
      </w:r>
      <w:r w:rsidRPr="00DD27BE">
        <w:rPr>
          <w:rStyle w:val="StyleUnderline"/>
        </w:rPr>
        <w:t>Cuts in high-profile programs such as the Air Force's F-22 Raptor and the Army's Stryker armored vehicle are likely.</w:t>
      </w:r>
      <w:r>
        <w:rPr>
          <w:rStyle w:val="StyleUnderline"/>
        </w:rPr>
        <w:t xml:space="preserve"> </w:t>
      </w:r>
      <w:r w:rsidRPr="00DD27BE">
        <w:rPr>
          <w:sz w:val="14"/>
        </w:rPr>
        <w:t xml:space="preserve">Slashing these programs might be wise, as the projected numbers of these weapons are excessive, but it's a sign of the dollars dilemma that </w:t>
      </w:r>
      <w:r w:rsidRPr="00DD27BE">
        <w:rPr>
          <w:rStyle w:val="StyleUnderline"/>
        </w:rPr>
        <w:t>the decisions are driven more by budgetary constraints than strategic requirements.</w:t>
      </w:r>
      <w:r w:rsidRPr="00DD27BE">
        <w:rPr>
          <w:sz w:val="14"/>
        </w:rPr>
        <w:t xml:space="preserve"> Most startling, beginning with the first Bush administration, more than 100 big programs have stopped production, says Gordon Adams, a George Washington University professor who oversaw national security accounts at the Office of Management and Budget in the Clinton administration. Now, the Air Force has just one major weapon system on the drawing board: the Joint Strike Fighter. The Army also has only one: the Future Combat System. Meanwhile, </w:t>
      </w:r>
      <w:r w:rsidRPr="00DD27BE">
        <w:rPr>
          <w:rStyle w:val="StyleUnderline"/>
        </w:rPr>
        <w:t>advances in technology suggest that future U.S. military spending can afford to take a nosedive.</w:t>
      </w:r>
      <w:r w:rsidRPr="00DD27BE">
        <w:rPr>
          <w:sz w:val="14"/>
        </w:rPr>
        <w:t xml:space="preserve"> When a $25,000 kit can turn a dumb bomb into a smart bomb, generals ask how many targets one sortie can hit, not how many sorties it takes to hit one target. With precision munitions, we don't need as many $80 million fighters or $2 billion bombers to achieve a given goal. </w:t>
      </w:r>
      <w:r w:rsidRPr="00DD27BE">
        <w:rPr>
          <w:rStyle w:val="StyleUnderline"/>
        </w:rPr>
        <w:t>All of this suggests that the conventional wisdom about the clout of the defense industry is no longer valid, if it ever was.</w:t>
      </w:r>
      <w:r w:rsidRPr="00DD27BE">
        <w:rPr>
          <w:sz w:val="14"/>
        </w:rPr>
        <w:t xml:space="preserve"> Adams now argues (in an unpublished paper for the Ford Foundation) that </w:t>
      </w:r>
      <w:r w:rsidRPr="00DD27BE">
        <w:rPr>
          <w:rStyle w:val="StyleUnderline"/>
        </w:rPr>
        <w:t>defense policy is explained by a complex combination of factors: policy and strategy (an assessment of the threats the nation faces); bureaucratic imperatives (the military services care more about their assignments than buying weapons), macro politics (as Republicans and Democrats vie over who is more patriotic); and micro politics (as lawmakers try to serve their constituents' needs).</w:t>
      </w:r>
      <w:r>
        <w:rPr>
          <w:rStyle w:val="StyleUnderline"/>
        </w:rPr>
        <w:t xml:space="preserve"> </w:t>
      </w:r>
      <w:r w:rsidRPr="00DD27BE">
        <w:rPr>
          <w:rStyle w:val="StyleUnderline"/>
        </w:rPr>
        <w:t>The formulation of national security strategy, thus, is far more complicated than the conventional view that defense contractors simply call the shots.</w:t>
      </w:r>
    </w:p>
    <w:p w14:paraId="4258AE15" w14:textId="77777777" w:rsidR="009D5C26" w:rsidRPr="00056A69" w:rsidRDefault="009D5C26" w:rsidP="009D5C26"/>
    <w:p w14:paraId="5F1B4461" w14:textId="77777777" w:rsidR="009D5C26" w:rsidRPr="00B16A18" w:rsidRDefault="009D5C26" w:rsidP="009D5C26"/>
    <w:p w14:paraId="341B1488" w14:textId="77777777" w:rsidR="009D5C26" w:rsidRDefault="009D5C26" w:rsidP="009D5C26">
      <w:pPr>
        <w:rPr>
          <w:rFonts w:asciiTheme="minorHAnsi" w:hAnsiTheme="minorHAnsi"/>
        </w:rPr>
      </w:pPr>
    </w:p>
    <w:p w14:paraId="0DEF7057" w14:textId="4ED8FFFB" w:rsidR="009D5C26" w:rsidRDefault="009D5C26" w:rsidP="009D5C26">
      <w:pPr>
        <w:pStyle w:val="Heading3"/>
      </w:pPr>
      <w:r>
        <w:lastRenderedPageBreak/>
        <w:t>AT: genocide</w:t>
      </w:r>
    </w:p>
    <w:p w14:paraId="35B55F4C" w14:textId="77777777" w:rsidR="009D5C26" w:rsidRDefault="009D5C26" w:rsidP="009D5C26">
      <w:pPr>
        <w:pStyle w:val="Heading4"/>
      </w:pPr>
      <w:r>
        <w:t>Liberal peacebuilding is good and inevitable – their evidence is founded in faulty logic and evidence by hyper-critical extremists</w:t>
      </w:r>
    </w:p>
    <w:p w14:paraId="0A15A81A" w14:textId="77777777" w:rsidR="009D5C26" w:rsidRPr="009209F6" w:rsidRDefault="009D5C26" w:rsidP="009D5C26">
      <w:pPr>
        <w:rPr>
          <w:rStyle w:val="Style13ptBold"/>
          <w:b w:val="0"/>
          <w:sz w:val="22"/>
        </w:rPr>
      </w:pPr>
      <w:r>
        <w:rPr>
          <w:rStyle w:val="Style13ptBold"/>
        </w:rPr>
        <w:t xml:space="preserve">Paris 10 </w:t>
      </w:r>
      <w:r>
        <w:rPr>
          <w:rStyle w:val="Style13ptBold"/>
          <w:b w:val="0"/>
          <w:sz w:val="22"/>
        </w:rPr>
        <w:t>(Roland, Ph.D. from Yale University, an M.Phil. from the University of Cambridge, and a B.A. from the University of Toronto, Professor of International Affairs in the Graduate School of Public and International Affairs at the University of Ottawa, where he founded the Centre for International Policy Studies (CIPS) in 2008, several prizes and citations for his research on international security, peacebuilding and global governance, including the Grawemeyer Award for Ideas Improving World Order, editorial board member of seven scholarly journals, served on a ten-member group of international experts advising the Secretary General of NATO, “Saving Liberal Peacebuilding,” Review of International Studies, Vol. 36, No. 2, Cambridge University Press, April, 2010)//glen</w:t>
      </w:r>
    </w:p>
    <w:p w14:paraId="7BDE977A" w14:textId="77777777" w:rsidR="009D5C26" w:rsidRDefault="009D5C26" w:rsidP="009D5C26">
      <w:pPr>
        <w:rPr>
          <w:sz w:val="14"/>
        </w:rPr>
      </w:pPr>
      <w:r w:rsidRPr="00420165">
        <w:rPr>
          <w:sz w:val="14"/>
        </w:rPr>
        <w:t xml:space="preserve">Introduction The global experiment in post-conflict </w:t>
      </w:r>
      <w:r w:rsidRPr="00420165">
        <w:rPr>
          <w:rStyle w:val="StyleUnderline"/>
        </w:rPr>
        <w:t>peacebuilding</w:t>
      </w:r>
      <w:r w:rsidRPr="00420165">
        <w:rPr>
          <w:sz w:val="14"/>
        </w:rPr>
        <w:t xml:space="preserve">, underway since the end of the Cold War, </w:t>
      </w:r>
      <w:r w:rsidRPr="00420165">
        <w:rPr>
          <w:rStyle w:val="StyleUnderline"/>
        </w:rPr>
        <w:t>has arrived at a crossroads</w:t>
      </w:r>
      <w:r w:rsidRPr="00420165">
        <w:rPr>
          <w:sz w:val="14"/>
        </w:rPr>
        <w:t xml:space="preserve"> and it is uncertain how it will proceed.1 While the United Nations (UN) and its member states continue to reaffirm their support for peacebuilding and to mount new missions aimed at helping countries emerging from civil wars, </w:t>
      </w:r>
      <w:r w:rsidRPr="00420165">
        <w:rPr>
          <w:rStyle w:val="StyleUnderline"/>
        </w:rPr>
        <w:t>observers have questioned the effectiveness and legiti- macy of these missions. Many of these criticisms are warranted:</w:t>
      </w:r>
      <w:r w:rsidRPr="00420165">
        <w:rPr>
          <w:sz w:val="14"/>
        </w:rPr>
        <w:t xml:space="preserve"> the record of peacebuilding has indeed been disappointing. Efforts to promote liberal democratic governing systems and market-oriented economic growth - both core elements of the prevailing liberal peacebuilding model - have been more difficult and unpredictable than initially expected, </w:t>
      </w:r>
      <w:r w:rsidRPr="00420165">
        <w:rPr>
          <w:rStyle w:val="StyleUnderline"/>
        </w:rPr>
        <w:t>in some cases producing destabilising side effects.</w:t>
      </w:r>
      <w:r w:rsidRPr="00420165">
        <w:rPr>
          <w:sz w:val="14"/>
        </w:rPr>
        <w:t xml:space="preserve">2 It is crucial for scholars and practitioners to gain a better understanding of the underlying tensions and contradictions of peacebuilding,3 including by using 'critical' methods of enquiry that dissect the assumptions of these operations.4 </w:t>
      </w:r>
      <w:r w:rsidRPr="00420165">
        <w:rPr>
          <w:rStyle w:val="StyleUnderline"/>
        </w:rPr>
        <w:t xml:space="preserve">But </w:t>
      </w:r>
      <w:r w:rsidRPr="00420165">
        <w:rPr>
          <w:rStyle w:val="StyleUnderline"/>
          <w:b/>
        </w:rPr>
        <w:t>recent years have</w:t>
      </w:r>
      <w:r w:rsidRPr="00420165">
        <w:rPr>
          <w:rStyle w:val="StyleUnderline"/>
        </w:rPr>
        <w:t xml:space="preserve"> also </w:t>
      </w:r>
      <w:r w:rsidRPr="00420165">
        <w:rPr>
          <w:rStyle w:val="StyleUnderline"/>
          <w:b/>
        </w:rPr>
        <w:t>witnessed the emergence of</w:t>
      </w:r>
      <w:r w:rsidRPr="00420165">
        <w:rPr>
          <w:sz w:val="14"/>
        </w:rPr>
        <w:t xml:space="preserve"> what might be called </w:t>
      </w:r>
      <w:r w:rsidRPr="00420165">
        <w:rPr>
          <w:rStyle w:val="StyleUnderline"/>
          <w:b/>
        </w:rPr>
        <w:t>a 'hyper- critical' school of scholars</w:t>
      </w:r>
      <w:r w:rsidRPr="00420165">
        <w:rPr>
          <w:rStyle w:val="StyleUnderline"/>
        </w:rPr>
        <w:t xml:space="preserve"> and commentators who view liberal peacebuilding as fundamentally destructive or illegitimate.</w:t>
      </w:r>
      <w:r w:rsidRPr="00420165">
        <w:rPr>
          <w:sz w:val="14"/>
        </w:rPr>
        <w:t xml:space="preserve"> Some of these critics maintain, for example, that the post-conflict operations of the past two decades have done more harm than good. Others go further, portraying these operations as a form of Western or liberal imperialism that seeks to exploit or subjugate the societies hosting the missions. In this article, I shall argue that </w:t>
      </w:r>
      <w:r w:rsidRPr="00420165">
        <w:rPr>
          <w:rStyle w:val="StyleUnderline"/>
          <w:b/>
        </w:rPr>
        <w:t>such claims tend to be just as exaggerated as</w:t>
      </w:r>
      <w:r w:rsidRPr="00420165">
        <w:rPr>
          <w:rStyle w:val="StyleUnderline"/>
        </w:rPr>
        <w:t xml:space="preserve"> the </w:t>
      </w:r>
      <w:r w:rsidRPr="00420165">
        <w:rPr>
          <w:rStyle w:val="StyleUnderline"/>
          <w:b/>
        </w:rPr>
        <w:t>rosy pro-liberalisation rhetoric</w:t>
      </w:r>
      <w:r w:rsidRPr="00420165">
        <w:rPr>
          <w:rStyle w:val="StyleUnderline"/>
        </w:rPr>
        <w:t xml:space="preserve"> that dominated the peacebuilding discourse in the early-to-mid- 1990s</w:t>
      </w:r>
      <w:r w:rsidRPr="00420165">
        <w:rPr>
          <w:sz w:val="14"/>
        </w:rPr>
        <w:t xml:space="preserve">, when démocratisation and marketisation were portrayed as almost magical formulas for peace in war-torn states. To borrow a phrase from Alan Greenspan, former chair of the US Federal Reserve, early peacebuilding commentary was 'irrationally exuberant' about post-conflict liberalisation strate- gies. The problematic record of peacebuilding in subsequent years chipped away at this enthusiasm as scholars began to dissect the assumptions and challenges of consolidating peace after civil wars,5 including assumptions about the relationship between liberalisation and peace in post-conflict settings.6 Like a swinging pendulum, however, </w:t>
      </w:r>
      <w:r w:rsidRPr="00420165">
        <w:rPr>
          <w:rStyle w:val="StyleUnderline"/>
          <w:b/>
        </w:rPr>
        <w:t>criticism of peacebuilding has</w:t>
      </w:r>
      <w:r w:rsidRPr="00420165">
        <w:rPr>
          <w:rStyle w:val="StyleUnderline"/>
        </w:rPr>
        <w:t xml:space="preserve"> recently </w:t>
      </w:r>
      <w:r w:rsidRPr="00420165">
        <w:rPr>
          <w:rStyle w:val="StyleUnderline"/>
          <w:b/>
        </w:rPr>
        <w:t>carried past the point of justified questioning and</w:t>
      </w:r>
      <w:r w:rsidRPr="00420165">
        <w:rPr>
          <w:sz w:val="14"/>
        </w:rPr>
        <w:t xml:space="preserve">, in some quarters, </w:t>
      </w:r>
      <w:r w:rsidRPr="00420165">
        <w:rPr>
          <w:rStyle w:val="StyleUnderline"/>
          <w:b/>
        </w:rPr>
        <w:t>now verges on unfounded scepticism</w:t>
      </w:r>
      <w:r w:rsidRPr="00420165">
        <w:rPr>
          <w:rStyle w:val="StyleUnderline"/>
        </w:rPr>
        <w:t xml:space="preserve"> and even cynicism. </w:t>
      </w:r>
      <w:r w:rsidRPr="00420165">
        <w:rPr>
          <w:rStyle w:val="StyleUnderline"/>
          <w:b/>
        </w:rPr>
        <w:t>Careless conflation of multilateral peace operations with the US-led 'war on terror' has accelerated this</w:t>
      </w:r>
      <w:r w:rsidRPr="00420165">
        <w:rPr>
          <w:rStyle w:val="StyleUnderline"/>
        </w:rPr>
        <w:t xml:space="preserve"> pendulum swing</w:t>
      </w:r>
      <w:r w:rsidRPr="00420165">
        <w:rPr>
          <w:sz w:val="14"/>
        </w:rPr>
        <w:t xml:space="preserve">, as I shall argue below, but whatever the explanation may be, </w:t>
      </w:r>
      <w:r w:rsidRPr="00420165">
        <w:rPr>
          <w:rStyle w:val="StyleUnderline"/>
          <w:b/>
        </w:rPr>
        <w:t>such denunciations of liberal peacebuilding are</w:t>
      </w:r>
      <w:r w:rsidRPr="00420165">
        <w:rPr>
          <w:rStyle w:val="StyleUnderline"/>
        </w:rPr>
        <w:t xml:space="preserve"> both </w:t>
      </w:r>
      <w:r w:rsidRPr="00420165">
        <w:rPr>
          <w:rStyle w:val="StyleUnderline"/>
          <w:b/>
        </w:rPr>
        <w:t>unwarranted</w:t>
      </w:r>
      <w:r w:rsidRPr="00420165">
        <w:rPr>
          <w:rStyle w:val="StyleUnderline"/>
        </w:rPr>
        <w:t xml:space="preserve"> and imprudent.</w:t>
      </w:r>
      <w:r w:rsidRPr="00420165">
        <w:rPr>
          <w:sz w:val="14"/>
        </w:rPr>
        <w:t xml:space="preserve"> They are unwarranted because </w:t>
      </w:r>
      <w:r w:rsidRPr="00420165">
        <w:rPr>
          <w:rStyle w:val="StyleUnderline"/>
          <w:b/>
        </w:rPr>
        <w:t>such missions, in spite of their many flaws, have done more good than harm;</w:t>
      </w:r>
      <w:r w:rsidRPr="00420165">
        <w:rPr>
          <w:sz w:val="14"/>
        </w:rPr>
        <w:t xml:space="preserve"> and they are imprudent because </w:t>
      </w:r>
      <w:r w:rsidRPr="00420165">
        <w:rPr>
          <w:rStyle w:val="StyleUnderline"/>
          <w:b/>
        </w:rPr>
        <w:t>the failure of the existing peacebuilding project would be tantamount to abandoning tens of millions of people to lawlessness, prédation, disease and fear.</w:t>
      </w:r>
      <w:r w:rsidRPr="00420165">
        <w:rPr>
          <w:sz w:val="14"/>
        </w:rPr>
        <w:t xml:space="preserve"> In short, there is a need to clarify and rebalance existing academic debates over the meaning, shortcomings and prospects of liberal peacebuilding.</w:t>
      </w:r>
      <w:r>
        <w:rPr>
          <w:sz w:val="14"/>
        </w:rPr>
        <w:t xml:space="preserve"> </w:t>
      </w:r>
      <w:r w:rsidRPr="00420165">
        <w:rPr>
          <w:sz w:val="14"/>
        </w:rPr>
        <w:t xml:space="preserve">In 1993, Gerald Helman and Stephen Ratner wrote a seminal article titled 'Saving Failed States' in which they identified collapsing states as an emerging international security and development priority, and called for new multilateral method to assist such states.7 Nearly two decades later, the challenge of aiding countries beset by internal unrest and instability remains urgent - as regional conflicts centred in the Democratic Republic of Congo, Sudan and elsewhere attest. But whereas a few years ago it was irrational exuberance about liberal peacebuild- ing that needed tempering, today the entire peacebuilding enterprise is being called into question. If the practice of providing large-scale assistance to post-conflict societies is to continue, </w:t>
      </w:r>
      <w:r w:rsidRPr="00420165">
        <w:rPr>
          <w:rStyle w:val="StyleUnderline"/>
          <w:b/>
        </w:rPr>
        <w:t>peacebuilding will need to be "saved" from this exaggerated backlash.</w:t>
      </w:r>
      <w:r w:rsidRPr="00420165">
        <w:rPr>
          <w:sz w:val="14"/>
        </w:rPr>
        <w:t xml:space="preserve"> Saving peacebuilding does not mean blindly defending current international practices. On the contrary, the principles and methods of these missions need to be challenged and analysed continuously. Scholars have an important role to play in this process: their writings help to inform debates, to confirm or to disconfirm assumptions, and to frame understandings about what these missions are and what they do. But not all criticism is equally valid or sound. </w:t>
      </w:r>
      <w:r w:rsidRPr="00420165">
        <w:rPr>
          <w:rStyle w:val="StyleUnderline"/>
        </w:rPr>
        <w:t>Critical perspectives</w:t>
      </w:r>
      <w:r w:rsidRPr="00420165">
        <w:rPr>
          <w:sz w:val="14"/>
        </w:rPr>
        <w:t xml:space="preserve"> </w:t>
      </w:r>
      <w:r w:rsidRPr="00420165">
        <w:rPr>
          <w:rStyle w:val="StyleUnderline"/>
        </w:rPr>
        <w:t>themselves need to be subject to ongoing scrutiny and review.</w:t>
      </w:r>
      <w:r w:rsidRPr="00420165">
        <w:rPr>
          <w:sz w:val="14"/>
        </w:rPr>
        <w:t xml:space="preserve"> As it turns out, </w:t>
      </w:r>
      <w:r w:rsidRPr="00420165">
        <w:rPr>
          <w:rStyle w:val="StyleUnderline"/>
          <w:b/>
        </w:rPr>
        <w:t>many hyper-critical writings have been based on questionable logic and evidence.</w:t>
      </w:r>
      <w:r w:rsidRPr="00420165">
        <w:rPr>
          <w:sz w:val="14"/>
        </w:rPr>
        <w:t xml:space="preserve"> Saving liberal peacebuilding thus involves both: (1) continuing to press forward with efforts to dissect and understand the paradoxes and pathologies of peace- building, and (2) ensuring that this critical enterprise is well-founded and justified. Critical studies of peacebuilding are 'critical' in the sense that they ask probing questions about underlying assumptions that might otherwise be taken for granted. However, this deeper questioning does not, in itself, lead to any particularly conclusions about the merits, morality or advisability of given peacebuilding </w:t>
      </w:r>
      <w:r w:rsidRPr="00420165">
        <w:rPr>
          <w:sz w:val="14"/>
        </w:rPr>
        <w:lastRenderedPageBreak/>
        <w:t xml:space="preserve">paradigm. More precisely, nothing in critical theory or critical scholarship per se implies that liberal peacebuilding, broadly defined, should be rejected. Neverthe- less, for one reason or another, critical peacebuilding studies have come to be associated - if not equated - with sweeping rejections of liberal peacebuilding. This is unfortunate, because the tools of critical analysis could just as easily be used to explore alternatives within liberal peacebuilding. It is also puzzling because </w:t>
      </w:r>
      <w:r w:rsidRPr="00420165">
        <w:rPr>
          <w:rStyle w:val="StyleUnderline"/>
        </w:rPr>
        <w:t>some of the strongest critics of liberal peacebuilding appear</w:t>
      </w:r>
      <w:r w:rsidRPr="00420165">
        <w:rPr>
          <w:sz w:val="14"/>
        </w:rPr>
        <w:t xml:space="preserve">, on close examination, </w:t>
      </w:r>
      <w:r w:rsidRPr="00420165">
        <w:rPr>
          <w:rStyle w:val="StyleUnderline"/>
        </w:rPr>
        <w:t>to be arguing from liberal principles themselves.</w:t>
      </w:r>
      <w:r w:rsidRPr="00420165">
        <w:rPr>
          <w:sz w:val="14"/>
        </w:rPr>
        <w:t xml:space="preserve"> The persistent appeal of liberal peacebuilding, even among many of its purported challengers, reveals two things. First, there is greater potential for conceiving of reforms within the liberal approach to peacebuilding than some of its critics seem to concede. If many of the proposed 'alternative' strategies (such as increasing the ability of local authorities to challenge the decisions of international officials) are themselves based in liberal principles, it follows that </w:t>
      </w:r>
      <w:r w:rsidRPr="00420165">
        <w:rPr>
          <w:rStyle w:val="StyleUnderline"/>
        </w:rPr>
        <w:t>much of the critical literature is actually espousing variations within, rather than alternatives to, liberal peacebuilding.</w:t>
      </w:r>
      <w:r w:rsidRPr="00420165">
        <w:rPr>
          <w:sz w:val="14"/>
        </w:rPr>
        <w:t xml:space="preserve"> </w:t>
      </w:r>
      <w:r w:rsidRPr="00420165">
        <w:rPr>
          <w:rStyle w:val="StyleUnderline"/>
        </w:rPr>
        <w:t>Liberalism is a broad canvas that can accommodate a wide range of political and economic structures as well as diverse methods for engaging with the inhabitants of war-shattered societies.</w:t>
      </w:r>
      <w:r w:rsidRPr="00420165">
        <w:rPr>
          <w:sz w:val="14"/>
        </w:rPr>
        <w:t xml:space="preserve"> Indeed, I shall argue below that </w:t>
      </w:r>
      <w:r w:rsidRPr="00420165">
        <w:rPr>
          <w:rStyle w:val="StyleUnderline"/>
          <w:b/>
        </w:rPr>
        <w:t>there is no realistic alternative to some form of liberal peacebuilding strategy.</w:t>
      </w:r>
      <w:r w:rsidRPr="00420165">
        <w:rPr>
          <w:sz w:val="14"/>
        </w:rPr>
        <w:t xml:space="preserve">8 Second, the apparent disjuncture between the discourse and content of many liberal peacebuilding critiques raises troubling questions about the current critical scholarship in this field. Is the rejection of liberal peacebuilding substantive or ritualistic? Is this rejection now considered a prerequisite of any 'genuinely' critical peacebuilding analysis? One hopes not. Critical scholarship is crucial to helping us understand the 'prevailing order' and how this order is reproduced,9 including in the realm of peacebuilding. But in the absence of self-criticism, critical theory can devolve into dogmas that can be just as unthinking as other unquestioned orthodoxies. While the turn to critical theory in this field has generated important insights over the past decade, nothing in the recent critical literature provides a convincing rationale for abandoning liberal peacebuilding or replacing it with a non-liberal or 'post-liberal' alternative. The literature does, however, reinforce the case for reforming current approaches to peacebuilding, without disavowing the broadly liberal orientation of these missions. Clarifying these points seems important - both for scholars of peacebuilding, and for broader debates about the future of international assistance to war-torn states. </w:t>
      </w:r>
    </w:p>
    <w:p w14:paraId="25661FB4" w14:textId="77777777" w:rsidR="009D5C26" w:rsidRDefault="009D5C26" w:rsidP="009D5C26"/>
    <w:p w14:paraId="59DB03F2" w14:textId="77777777" w:rsidR="009D5C26" w:rsidRDefault="009D5C26" w:rsidP="009D5C26">
      <w:pPr>
        <w:pStyle w:val="Heading4"/>
      </w:pPr>
      <w:r>
        <w:t>Their sweeping claims are one-sided and full of mistakes and methodological errors</w:t>
      </w:r>
    </w:p>
    <w:p w14:paraId="423346A9" w14:textId="77777777" w:rsidR="009D5C26" w:rsidRPr="00BE6EFF" w:rsidRDefault="009D5C26" w:rsidP="009D5C26">
      <w:pPr>
        <w:rPr>
          <w:bCs/>
        </w:rPr>
      </w:pPr>
      <w:r>
        <w:rPr>
          <w:rStyle w:val="Style13ptBold"/>
        </w:rPr>
        <w:t xml:space="preserve">Paris 10 </w:t>
      </w:r>
      <w:r>
        <w:rPr>
          <w:rStyle w:val="Style13ptBold"/>
          <w:b w:val="0"/>
          <w:sz w:val="22"/>
        </w:rPr>
        <w:t>(Roland, Ph.D. from Yale University, an M.Phil. from the University of Cambridge, and a B.A. from the University of Toronto, Professor of International Affairs in the Graduate School of Public and International Affairs at the University of Ottawa, where he founded the Centre for International Policy Studies (CIPS) in 2008, several prizes and citations for his research on international security, peacebuilding and global governance, including the Grawemeyer Award for Ideas Improving World Order, editorial board member of seven scholarly journals, served on a ten-member group of international experts advising the Secretary General of NATO, “Saving Liberal Peacebuilding,” Review of International Studies, Vol. 36, No. 2, Cambridge University Press, April, 2010)//glen</w:t>
      </w:r>
    </w:p>
    <w:p w14:paraId="442AA2E0" w14:textId="77777777" w:rsidR="009D5C26" w:rsidRPr="00BE6EFF" w:rsidRDefault="009D5C26" w:rsidP="009D5C26">
      <w:pPr>
        <w:rPr>
          <w:rStyle w:val="StyleUnderline"/>
        </w:rPr>
      </w:pPr>
      <w:r w:rsidRPr="00BE6EFF">
        <w:rPr>
          <w:sz w:val="14"/>
        </w:rPr>
        <w:t xml:space="preserve">But </w:t>
      </w:r>
      <w:r w:rsidRPr="00C243D6">
        <w:rPr>
          <w:rStyle w:val="StyleUnderline"/>
        </w:rPr>
        <w:t>some critiques - including claims that peacebuilding missions have done more harm than good, or that they are essentially exploitative or imperialist - have gone too far. Many of these arguments rest on flawed information and fail to make important distinctions between different forms of liberal intervention.</w:t>
      </w:r>
      <w:r w:rsidRPr="00BE6EFF">
        <w:rPr>
          <w:sz w:val="14"/>
        </w:rPr>
        <w:t xml:space="preserve"> In what follows, I describe </w:t>
      </w:r>
      <w:r w:rsidRPr="00C243D6">
        <w:rPr>
          <w:rStyle w:val="StyleUnderline"/>
        </w:rPr>
        <w:t xml:space="preserve">five mistakes </w:t>
      </w:r>
      <w:r w:rsidRPr="00BE6EFF">
        <w:rPr>
          <w:sz w:val="14"/>
        </w:rPr>
        <w:t xml:space="preserve">that </w:t>
      </w:r>
      <w:r w:rsidRPr="00C243D6">
        <w:rPr>
          <w:rStyle w:val="StyleUnderline"/>
        </w:rPr>
        <w:t>underpin several such analyses. Mistake 1: conflating post-conquest and post-settlement peacebuilding</w:t>
      </w:r>
      <w:r w:rsidRPr="00BE6EFF">
        <w:rPr>
          <w:sz w:val="14"/>
        </w:rPr>
        <w:t xml:space="preserve"> As noted above, </w:t>
      </w:r>
      <w:r w:rsidRPr="00C243D6">
        <w:rPr>
          <w:rStyle w:val="StyleUnderline"/>
        </w:rPr>
        <w:t>several commentators have characterised the US invasion and subsequent occupation of Iraq as equivalent to</w:t>
      </w:r>
      <w:r w:rsidRPr="00BE6EFF">
        <w:rPr>
          <w:sz w:val="14"/>
        </w:rPr>
        <w:t xml:space="preserve">, or a natural extension of, </w:t>
      </w:r>
      <w:r w:rsidRPr="00C243D6">
        <w:rPr>
          <w:rStyle w:val="StyleUnderline"/>
        </w:rPr>
        <w:t>the multilateral peacebuilding missions of the post-Cold War era.</w:t>
      </w:r>
      <w:r w:rsidRPr="00BE6EFF">
        <w:rPr>
          <w:sz w:val="14"/>
        </w:rPr>
        <w:t xml:space="preserve"> According to this perspective, supporters of liberal peacebuilding as well as US neoconservatives who pushed for 'regime change' in Iraq have all suffered from the same delusions and hegemonic impulses, which have led to dangerous and futile efforts to impose democracy by force. Less extreme versions of this argument make distinctions between UN-sponsored and unilateral types of intervention, but nevertheless suggest that the practice of postwar peacebuilding 'open[ed] the door' to American liberal imperialism in Iraq and Afghanistan.43 Given the dreadful effects of the Iraq war, such assertions have the effect of raising serious doubts about the entire peacebuilding enterprise. Although the post-conflict stabilisation mission in Iraq and other peacebuilding missions share some characteristics in common, including a sometimes naïve belief in the salubrious effects of holding quick democratic elections, </w:t>
      </w:r>
      <w:r w:rsidRPr="001248D3">
        <w:rPr>
          <w:rStyle w:val="StyleUnderline"/>
        </w:rPr>
        <w:t>their differences should not be ignored.</w:t>
      </w:r>
      <w:r w:rsidRPr="00BE6EFF">
        <w:rPr>
          <w:sz w:val="14"/>
        </w:rPr>
        <w:t xml:space="preserve"> Most importantly, the US operation in Iraq began with an external invasion - a war of conquest - followed by peacebuilding and counter- insurgency efforts, whereas </w:t>
      </w:r>
      <w:r w:rsidRPr="001248D3">
        <w:rPr>
          <w:rStyle w:val="StyleUnderline"/>
        </w:rPr>
        <w:t>most peacebuilding missions since the end of the Cold War have been deployed at the request of local parties after the negotiation of peace settlements to civil wars.</w:t>
      </w:r>
      <w:r w:rsidRPr="00BE6EFF">
        <w:rPr>
          <w:sz w:val="14"/>
        </w:rPr>
        <w:t>44 These 'conditions of birth' are important. When peacebuilding follows conquest, foreign peacebuilders are more likely to be viewed as occupiers, particularly when they are the same parties that invaded the country in the first place; and any new governing arrangements established during this period are more likely to be viewed as external impositions.45 Although all peacebuilding missions involve a measure of foreign intrusion in domestic affairs, destroying a regime through external invasion is hardly equivalent, in degree or kind, to deploying a mission at the request of local parties with the goal of helping these parties to implement a peace settlement.46 To be sure, there are examples of post-Cold War peace operations that began in less-than-</w:t>
      </w:r>
      <w:r w:rsidRPr="00BE6EFF">
        <w:rPr>
          <w:sz w:val="14"/>
        </w:rPr>
        <w:lastRenderedPageBreak/>
        <w:t xml:space="preserve">consensual conditions - most notably, the mission in Kosovo, which followed NATO's bombing of Serb targets in that territory - but </w:t>
      </w:r>
      <w:r w:rsidRPr="001248D3">
        <w:rPr>
          <w:rStyle w:val="StyleUnderline"/>
        </w:rPr>
        <w:t>the vast majority of missions have not involved forcible entry</w:t>
      </w:r>
      <w:r w:rsidRPr="00BE6EFF">
        <w:rPr>
          <w:sz w:val="14"/>
        </w:rPr>
        <w:t xml:space="preserve">: they have been examples of post-settlement, not post-conquest, peacebuilding. </w:t>
      </w:r>
      <w:r w:rsidRPr="001248D3">
        <w:rPr>
          <w:rStyle w:val="StyleUnderline"/>
        </w:rPr>
        <w:t>Blurring this distinction invites false analogising between</w:t>
      </w:r>
      <w:r w:rsidRPr="00BE6EFF">
        <w:rPr>
          <w:sz w:val="14"/>
        </w:rPr>
        <w:t xml:space="preserve"> UN </w:t>
      </w:r>
      <w:r w:rsidRPr="001248D3">
        <w:rPr>
          <w:rStyle w:val="StyleUnderline"/>
        </w:rPr>
        <w:t>peacebuilding and the</w:t>
      </w:r>
      <w:r w:rsidRPr="00BE6EFF">
        <w:rPr>
          <w:sz w:val="14"/>
        </w:rPr>
        <w:t xml:space="preserve"> American-led </w:t>
      </w:r>
      <w:r w:rsidRPr="001248D3">
        <w:rPr>
          <w:rStyle w:val="StyleUnderline"/>
        </w:rPr>
        <w:t>'war on terror'. Mistake 2: equating peacebuilding with imperialism or colonialism</w:t>
      </w:r>
      <w:r w:rsidRPr="00BE6EFF">
        <w:rPr>
          <w:sz w:val="14"/>
        </w:rPr>
        <w:t xml:space="preserve"> Although there are similarities between European colonialism and today's post- settlement peacebuilding operations, such comparisons should also not be taken too far. To be sure, both types of intervention have involved powerful external actors seeking to refashion the domestic structures of weaker societies in accordance with prevailing notions of good or 'civilized' governance. In this sense, today's post-conflict missions may be viewed as a modern version of the old mission civilisatrice - or the belief that European colonial powers had a duty to improve the people living in their overseas possessions - now translated into contemporary parlance of 'capacity building' and 'good governance'. Furthermore, as many have pointed out, international administrators have exercised extraordi- narily broad powers in several modern missions, including the right to dismiss local officials from office who allegedly violate the terms or spirit of a peace agreement. To some commentators, these powers resemble the far-reaching authority of colonial administrators and create similar relations of dependency and domination. However, </w:t>
      </w:r>
      <w:r w:rsidRPr="001248D3">
        <w:rPr>
          <w:rStyle w:val="StyleUnderline"/>
        </w:rPr>
        <w:t>the old and new versions of civilising mission also differ in important respects - differences that are often elided by those who portray peacebuilding as a form of imperialism.</w:t>
      </w:r>
      <w:r w:rsidRPr="00BE6EFF">
        <w:rPr>
          <w:sz w:val="14"/>
        </w:rPr>
        <w:t xml:space="preserve">47 </w:t>
      </w:r>
      <w:r w:rsidRPr="001248D3">
        <w:rPr>
          <w:rStyle w:val="StyleUnderline"/>
        </w:rPr>
        <w:t>First, colonialism was practiced largely to benefit the imperial states themselves, including through the extraction of material and human resources from the colonised society.</w:t>
      </w:r>
      <w:r w:rsidRPr="00BE6EFF">
        <w:rPr>
          <w:sz w:val="14"/>
        </w:rPr>
        <w:t xml:space="preserve">48 In spite of the self-proclaimed civilising mission including the purported benefits of colonialism for the colonised, the most enduring and 'unquestioned' assumption of French colonial policy, for instance, was that colonies must benefit France itself - both materially and strategically.49 The same was true of Britain, where 19th century debates over the costs and benefits of colonialism focused not on whether to get rid of the colonies, but rather, on 'how to organize them so as to make the best use of them with a minimum of effort and expense'.50 While </w:t>
      </w:r>
      <w:r w:rsidRPr="00FF36C9">
        <w:rPr>
          <w:rStyle w:val="StyleUnderline"/>
        </w:rPr>
        <w:t>modern</w:t>
      </w:r>
      <w:r w:rsidRPr="00BE6EFF">
        <w:rPr>
          <w:sz w:val="14"/>
        </w:rPr>
        <w:t xml:space="preserve"> UN-sponsored </w:t>
      </w:r>
      <w:r w:rsidRPr="00FF36C9">
        <w:rPr>
          <w:rStyle w:val="StyleUnderline"/>
        </w:rPr>
        <w:t>missions</w:t>
      </w:r>
      <w:r w:rsidRPr="00BE6EFF">
        <w:rPr>
          <w:sz w:val="14"/>
        </w:rPr>
        <w:t xml:space="preserve"> still reflect the interests of the world's most powerful countries - and therefore cannot be viewed as 'innocent assistance'51 - they </w:t>
      </w:r>
      <w:r w:rsidRPr="00FF36C9">
        <w:rPr>
          <w:rStyle w:val="StyleUnderline"/>
        </w:rPr>
        <w:t>have not principally been motivated by efforts to extract wealth from their host societies.</w:t>
      </w:r>
      <w:r w:rsidRPr="00BE6EFF">
        <w:rPr>
          <w:sz w:val="14"/>
        </w:rPr>
        <w:t xml:space="preserve">52 </w:t>
      </w:r>
      <w:r w:rsidRPr="00FF36C9">
        <w:rPr>
          <w:rStyle w:val="StyleUnderline"/>
        </w:rPr>
        <w:t>On the contrary, the predominant flow of resources in contemporary peacebuilding has been in the opposite direction: from international actors to the host state. Moreover, those who claim that post-settlement peacebuilding serves the interests of 'transnational capitalism' have yet to demonstrate that either the expectation or the desire for economic gain has driven the decision to launch any such operations.</w:t>
      </w:r>
      <w:r w:rsidRPr="00BE6EFF">
        <w:rPr>
          <w:sz w:val="14"/>
        </w:rPr>
        <w:t xml:space="preserve"> Second, although the various European colonial powers differed on the prospects and desirability of their respective colonies moving towards indepen- dence, it was not until the 20th century that the ethic of 'national self- determination' fully discredited the traditional view of colonies as imperial possessions. Put differently, </w:t>
      </w:r>
      <w:r w:rsidRPr="00FF36C9">
        <w:rPr>
          <w:rStyle w:val="StyleUnderline"/>
        </w:rPr>
        <w:t>shifts in the normative environment of international affairs gradually made colonialism impossible to justify or continue.</w:t>
      </w:r>
      <w:r w:rsidRPr="00BE6EFF">
        <w:rPr>
          <w:sz w:val="14"/>
        </w:rPr>
        <w:t xml:space="preserve"> As Neta Crawford points out, 'Colonialism - the political control, physical occupation, and domination by one group of people over another and their land for purposes of extraction and settlement to benefit the occupiers - was considered a "normal" practice until the early 20th century.'53 </w:t>
      </w:r>
      <w:r w:rsidRPr="00FF36C9">
        <w:rPr>
          <w:rStyle w:val="StyleUnderline"/>
        </w:rPr>
        <w:t>The anti-colonialist ethic continues to predominate today and shapes the normative environment in which modern peacebuilding operations have unfolded.</w:t>
      </w:r>
      <w:r w:rsidRPr="00BE6EFF">
        <w:rPr>
          <w:sz w:val="14"/>
        </w:rPr>
        <w:t xml:space="preserve">54 </w:t>
      </w:r>
      <w:r w:rsidRPr="00FF36C9">
        <w:rPr>
          <w:rStyle w:val="StyleUnderline"/>
        </w:rPr>
        <w:t>Even the longest-lasting and most intrusive missions of recent years have been designed</w:t>
      </w:r>
      <w:r w:rsidRPr="00BE6EFF">
        <w:rPr>
          <w:sz w:val="14"/>
        </w:rPr>
        <w:t xml:space="preserve"> to exercise temporary and transitional authority in their host states, and </w:t>
      </w:r>
      <w:r w:rsidRPr="00FF36C9">
        <w:rPr>
          <w:rStyle w:val="StyleUnderline"/>
        </w:rPr>
        <w:t>to create the conditions for effective self-government in those states.</w:t>
      </w:r>
      <w:r w:rsidRPr="00BE6EFF">
        <w:rPr>
          <w:sz w:val="14"/>
        </w:rPr>
        <w:t xml:space="preserve"> To be clear, I am not suggesting that colonialism was wholly self-interested or that modern peacebuilding is wholly altruistic. Both practices involved complex mixtures of motivations and effects.55 For this reason, it is interesting to compare and contrast these practices. But </w:t>
      </w:r>
      <w:r w:rsidRPr="00FF36C9">
        <w:rPr>
          <w:rStyle w:val="StyleUnderline"/>
        </w:rPr>
        <w:t>observing that there are echoes of colonialism in peacebuilding is quite different from asserting their equivalence. Not only is the colonialism-peacebuilding analogy overstated, but it also serves to discredit and delegitimise peacebuilding by establishing an 'interpretive frame' in which these missions are portrayed as exploitative, destructive, and ultimately disreputable forms of international intervention and assistance.</w:t>
      </w:r>
      <w:r w:rsidRPr="00BE6EFF">
        <w:rPr>
          <w:sz w:val="14"/>
        </w:rPr>
        <w:t xml:space="preserve">56 Further, </w:t>
      </w:r>
      <w:r w:rsidRPr="00FF36C9">
        <w:rPr>
          <w:rStyle w:val="StyleUnderline"/>
        </w:rPr>
        <w:t>such characterisations make it difficult to distinguish between different types of peacebuilding</w:t>
      </w:r>
      <w:r w:rsidRPr="00BE6EFF">
        <w:rPr>
          <w:sz w:val="14"/>
        </w:rPr>
        <w:t xml:space="preserve">, some of which have stronger echoes of imperialism than others. </w:t>
      </w:r>
      <w:r w:rsidRPr="00FF36C9">
        <w:rPr>
          <w:rStyle w:val="StyleUnderline"/>
        </w:rPr>
        <w:t>Mistake 3: defining the liberal peace' too broadly</w:t>
      </w:r>
      <w:r w:rsidRPr="00BE6EFF">
        <w:rPr>
          <w:sz w:val="14"/>
        </w:rPr>
        <w:t xml:space="preserve"> Many problems of peacebuilding appear to stem from contradictions within the objectives of peacebuilding itself, including complex tensions between different 'liberal' reform objectives.57 On one hand, </w:t>
      </w:r>
      <w:r w:rsidRPr="00E57F2B">
        <w:rPr>
          <w:rStyle w:val="StyleUnderline"/>
        </w:rPr>
        <w:t>liberalism</w:t>
      </w:r>
      <w:r w:rsidRPr="00BE6EFF">
        <w:rPr>
          <w:sz w:val="14"/>
        </w:rPr>
        <w:t xml:space="preserve"> contains a universalist (and universalising) vision of emancipation through political and economic liberalisa- tion, but it simultaneously </w:t>
      </w:r>
      <w:r w:rsidRPr="00E57F2B">
        <w:rPr>
          <w:rStyle w:val="StyleUnderline"/>
        </w:rPr>
        <w:t>embraces an ethic of individual and collective choice or self-government</w:t>
      </w:r>
      <w:r w:rsidRPr="00BE6EFF">
        <w:rPr>
          <w:sz w:val="14"/>
        </w:rPr>
        <w:t xml:space="preserve">, which can conflict with universalist formulas. Some interesting recent scholarship on peacebuilding has explored these tensions and contradic- tions - within liberalism itself, and between liberalism and other peacebuilding objectives.58 However, there is a danger of defining liberalism (or the liberal approach to peacebuilding) too broadly. If such definitions include elements of peacebuilding that have little to do with liberalism, they can lead to dubious conclusions about the viability or the legitimacy of the 'liberal peace'. Oliver Richmond, for example, argues that liberalism includes the idea of a 'victor's peace', or the notion that 'a peace that rests on a military victory, and upon the hegemony or domination of a victor peace, is more likely to survive' than one based on a negotiated settlment or ceasefire.59 </w:t>
      </w:r>
      <w:r w:rsidRPr="00E57F2B">
        <w:rPr>
          <w:rStyle w:val="StyleUnderline"/>
        </w:rPr>
        <w:t>The assertion that liberalism contains a penchant for military victory over negotiated settlement</w:t>
      </w:r>
      <w:r w:rsidRPr="00BE6EFF">
        <w:rPr>
          <w:sz w:val="14"/>
        </w:rPr>
        <w:t xml:space="preserve">, however, </w:t>
      </w:r>
      <w:r w:rsidRPr="00E57F2B">
        <w:rPr>
          <w:rStyle w:val="StyleUnderline"/>
        </w:rPr>
        <w:t>is dubious on both theoretical and an empirical grounds.</w:t>
      </w:r>
      <w:r w:rsidRPr="00BE6EFF">
        <w:rPr>
          <w:sz w:val="14"/>
        </w:rPr>
        <w:t xml:space="preserve"> Theoretically, this belief is more accurately </w:t>
      </w:r>
      <w:r w:rsidRPr="00BE6EFF">
        <w:rPr>
          <w:sz w:val="14"/>
        </w:rPr>
        <w:lastRenderedPageBreak/>
        <w:t xml:space="preserve">associated with the realist project, as Richmond acknowledges elsewhere.60 </w:t>
      </w:r>
      <w:r w:rsidRPr="00E57F2B">
        <w:rPr>
          <w:rStyle w:val="StyleUnderline"/>
        </w:rPr>
        <w:t>Empirically, there is little support for the claim that peacebuilding operations rest on a preference for military victory.</w:t>
      </w:r>
      <w:r w:rsidRPr="00BE6EFF">
        <w:rPr>
          <w:sz w:val="14"/>
        </w:rPr>
        <w:t xml:space="preserve"> As noted above, </w:t>
      </w:r>
      <w:r w:rsidRPr="00E57F2B">
        <w:rPr>
          <w:rStyle w:val="StyleUnderline"/>
        </w:rPr>
        <w:t>most of these missions have been deployed to implement and uphold negotiated settlements to civil wars, not military victories. Once in the field, moreover, international peacebuilders have generally sought to prevent formerly warring parties from remobilising or renewing their attempts to defeat their rivals - in other words, they have stood in the way of military victories</w:t>
      </w:r>
      <w:r w:rsidRPr="00BE6EFF">
        <w:rPr>
          <w:sz w:val="14"/>
        </w:rPr>
        <w:t xml:space="preserve"> - which is why commentators who view military conquest as a surer foundation for peace have tended to criticise peacebuilding on these very grounds. They have argued that peacebuilders display a reflexive preference for negotiation and compromise, which, they claim, is less effective as a strategy for building peace than allowing (or actively helping) one party to achieve victory over its rivals.61 This is not a minor point: treating the victor's peace as a core element of peacebuilding serves to blur the distinction, once again, between post-conquest and post-settlement peacebuilding. Another example comes from the writing of Beate Jahn.62 By tracing the lineage of modern peacebuilding, Jahn offers an interesting analysis of the continuing relevance of modernisation approaches, but she then takes this argument to extraordinary lengths. Specifically, she suggests that post-settlement peacebuilding is an expression of the same liberal modernisation ethic that gave rise to realist balance of power and 'containment' policies during the Cold War, including US covert and overt interventions against authoritarian and liberal regimes alike. This claim is problematic. As one of Jahn's readers has noted: '[T]he inclusion of such a wide range of foreign policy motivations and activities under the liberal rubric makes the very idea of a particularly liberal foreign policy hard to specify.'63 </w:t>
      </w:r>
      <w:r w:rsidRPr="00E57F2B">
        <w:rPr>
          <w:rStyle w:val="StyleUnderline"/>
        </w:rPr>
        <w:t>Such definitional stretching</w:t>
      </w:r>
      <w:r w:rsidRPr="00BE6EFF">
        <w:rPr>
          <w:sz w:val="14"/>
        </w:rPr>
        <w:t xml:space="preserve"> is especially unfortunate because it </w:t>
      </w:r>
      <w:r w:rsidRPr="00E57F2B">
        <w:rPr>
          <w:rStyle w:val="StyleUnderline"/>
        </w:rPr>
        <w:t>elides critical distinctions between different forms of external intervention and thus invites misleading interpretations of post-conflict peacebuilding as being yet another instance of imperial meddling.</w:t>
      </w:r>
      <w:r w:rsidRPr="00BE6EFF">
        <w:rPr>
          <w:sz w:val="14"/>
        </w:rPr>
        <w:t xml:space="preserve"> </w:t>
      </w:r>
      <w:r w:rsidRPr="00E57F2B">
        <w:rPr>
          <w:rStyle w:val="StyleUnderline"/>
        </w:rPr>
        <w:t>Mistake 4: mischaracterising the peacebuilding record</w:t>
      </w:r>
      <w:r w:rsidRPr="00BE6EFF">
        <w:rPr>
          <w:sz w:val="14"/>
        </w:rPr>
        <w:t xml:space="preserve"> If the purpose of peacebuilding is to create the conditions for self-sustaining peace, most missions cannot be judged to have fully succeeded, and for this reason important questions have been raised about the sustainability of peacebuilding outcomes.64 But </w:t>
      </w:r>
      <w:r w:rsidRPr="00A40E9D">
        <w:rPr>
          <w:rStyle w:val="StyleUnderline"/>
        </w:rPr>
        <w:t>recognising the many shortcomings of these missions and their sometimes troubling effects does not, in itself, demonstrate that peacebuilding has on balance been harmful to the societies into which these operations have been deployed. Most of these countries are probably better off than they would have been without such missions.</w:t>
      </w:r>
      <w:r w:rsidRPr="00BE6EFF">
        <w:rPr>
          <w:sz w:val="14"/>
        </w:rPr>
        <w:t xml:space="preserve">65 </w:t>
      </w:r>
      <w:r w:rsidRPr="00A40E9D">
        <w:rPr>
          <w:rStyle w:val="StyleUnderline"/>
        </w:rPr>
        <w:t>Consider the specific case of Bosnia.</w:t>
      </w:r>
      <w:r w:rsidRPr="00BE6EFF">
        <w:rPr>
          <w:sz w:val="14"/>
        </w:rPr>
        <w:t xml:space="preserve"> Many commentators have critiqued the international role in that country - and with good cause. Rather than taking the time to design an electoral system that would encourage inter-factional compro- mise, international peacebuilders rushed ahead with elections that served to reinforce ethnic divisions and the power of the most recalcitrant nationalist leaders. In effect, international agencies wound up supporting 'the dysfunctional political structures that emerged from the war, while failing to buttress the development of alternative political and social projects in civil society'.66 This is just one of several criticisms, including the one raised by David Chandler and others: that peace- builders have been too dirigiste and have done too little to ensure democratic accountability or to foster genuine political participation within the population.67 Acknowledging the validity of these criticisms, however, tells us little about the overall impact of the Bosnia mission. </w:t>
      </w:r>
      <w:r w:rsidRPr="00A40E9D">
        <w:rPr>
          <w:rStyle w:val="StyleUnderline"/>
        </w:rPr>
        <w:t>Although the Wilsonian assumptions informing this mission did not produce the hoped-for results, the fact that Bosnians are no longer killing each other, and have not been doing so for well over a decade, should figure prominently in any calculus of the 'net' effects of the operation.</w:t>
      </w:r>
      <w:r w:rsidRPr="00BE6EFF">
        <w:rPr>
          <w:sz w:val="14"/>
        </w:rPr>
        <w:t xml:space="preserve"> Even the specific criticism that international administrators have exercised excessive power in Bosnia needs to be interpreted with caution. </w:t>
      </w:r>
      <w:r w:rsidRPr="00A40E9D">
        <w:rPr>
          <w:rStyle w:val="StyleUnderline"/>
        </w:rPr>
        <w:t>Not all of Bosnia's problems - from unemployment and corruption to the passivity of the country's political class - can be attributed to the international administrator's robust authority. On the contrary, some of the most important postwar achievements can be traced to the very exercise of these powers, including internationally-driven measures to allow the return of refugees and displaced persons, to create a Bosnian central bank and currency, and to remove ethnic identifiers from officiai documents including passports.</w:t>
      </w:r>
      <w:r w:rsidRPr="00BE6EFF">
        <w:rPr>
          <w:sz w:val="14"/>
        </w:rPr>
        <w:t xml:space="preserve"> As Sumantra Bose puts it, </w:t>
      </w:r>
      <w:r w:rsidRPr="00A40E9D">
        <w:rPr>
          <w:rStyle w:val="StyleUnderline"/>
        </w:rPr>
        <w:t>'Virtually all developments in [Bosnia] since the end of the war that contribute to a slightly better present for its citizens and open up better prospects - however tenuous - for their future have been due to international effort, often very intensive and protracted.'</w:t>
      </w:r>
      <w:r w:rsidRPr="00BE6EFF">
        <w:rPr>
          <w:sz w:val="14"/>
        </w:rPr>
        <w:t xml:space="preserve">68 Bose's attribution of 'virtually all' major developments to international efforts may be debatable, but the broader point is that a balanced analysis of peacebuilding behaviour would consider both the costs and benefits of an assertive international presence, and that we stand to learn more from such an analysis than from caricatures of peacebuilders as a new 'Raj'.69 This point also applies to the larger peacebuilding record. </w:t>
      </w:r>
      <w:r w:rsidRPr="00A40E9D">
        <w:rPr>
          <w:rStyle w:val="StyleUnderline"/>
        </w:rPr>
        <w:t>Most of the countries that have hosted missions are no longer at war.</w:t>
      </w:r>
      <w:r w:rsidRPr="00BE6EFF">
        <w:rPr>
          <w:sz w:val="14"/>
        </w:rPr>
        <w:t xml:space="preserve"> This is not, in itself, an adequate measure of success, because the absence of fighting is not equivalent to stable peace. (Indeed, peacebuilders have devoted too little attention to the longer-term requirements for sustainable peace). But </w:t>
      </w:r>
      <w:r w:rsidRPr="00A40E9D">
        <w:rPr>
          <w:rStyle w:val="StyleUnderline"/>
        </w:rPr>
        <w:t>the record does not support claims that liberal peacebuilding, on the whole, has been 'counterproductive'</w:t>
      </w:r>
      <w:r w:rsidRPr="00BE6EFF">
        <w:rPr>
          <w:sz w:val="14"/>
        </w:rPr>
        <w:t xml:space="preserve">70 or 'nonsensi- cal'.71 </w:t>
      </w:r>
      <w:r w:rsidRPr="00A40E9D">
        <w:rPr>
          <w:rStyle w:val="StyleUnderline"/>
        </w:rPr>
        <w:t>It is impossible to say how many lives would have been lost if not for these interventions, but there is compelling evidence that peace agreements endure longer, and societies are less likely to slip back into internecine violence, when major peacebuilding missions are deployed.</w:t>
      </w:r>
      <w:r w:rsidRPr="00BE6EFF">
        <w:rPr>
          <w:sz w:val="14"/>
        </w:rPr>
        <w:t xml:space="preserve">72 The economic benefits of peace are also difficult to calculate, but one recent Oxfam study estimated the cost of Africa's </w:t>
      </w:r>
      <w:r w:rsidRPr="00BE6EFF">
        <w:rPr>
          <w:sz w:val="14"/>
        </w:rPr>
        <w:lastRenderedPageBreak/>
        <w:t xml:space="preserve">armed conflicts from 1990 to 2005 as $284 billion, or approximately 15 per cent of GDP for the countries that experienced wars.73 </w:t>
      </w:r>
      <w:r w:rsidRPr="00A40E9D">
        <w:rPr>
          <w:rStyle w:val="StyleUnderline"/>
        </w:rPr>
        <w:t>Compared to peaceful countries,</w:t>
      </w:r>
      <w:r w:rsidRPr="00BE6EFF">
        <w:rPr>
          <w:sz w:val="14"/>
        </w:rPr>
        <w:t xml:space="preserve"> moreover, </w:t>
      </w:r>
      <w:r w:rsidRPr="00A40E9D">
        <w:rPr>
          <w:rStyle w:val="StyleUnderline"/>
        </w:rPr>
        <w:t>African states in conflict have 50 per cent more infant deaths, 15 per cent more undernourished people, five less years of life expectancy, 20 per cent more adult illiteracy, 2.5 fewer doctors per patient, and 12.4 per cent less food per person on average.</w:t>
      </w:r>
      <w:r w:rsidRPr="00BE6EFF">
        <w:rPr>
          <w:sz w:val="14"/>
        </w:rPr>
        <w:t xml:space="preserve">74 </w:t>
      </w:r>
      <w:r w:rsidRPr="00A40E9D">
        <w:rPr>
          <w:rStyle w:val="StyleUnderline"/>
        </w:rPr>
        <w:t>If and when international actors help to prevent such conflicts from reigniting, these human and developmental costs may be avoided.</w:t>
      </w:r>
      <w:r w:rsidRPr="00BE6EFF">
        <w:rPr>
          <w:sz w:val="14"/>
        </w:rPr>
        <w:t xml:space="preserve"> In other words, the specific problems of peacebuilding need to be considered in the light of the overall effects of these operations. </w:t>
      </w:r>
      <w:r w:rsidRPr="00A40E9D">
        <w:rPr>
          <w:rStyle w:val="StyleUnderline"/>
        </w:rPr>
        <w:t>Mistake 5: oversimplifying moral complexity</w:t>
      </w:r>
      <w:r w:rsidRPr="00BE6EFF">
        <w:rPr>
          <w:sz w:val="14"/>
        </w:rPr>
        <w:t xml:space="preserve"> Mark Duffield is one of several commentators who dispute the moral foundations of international peacebuilding. Intervention in post-conflict societies and other fragile states, he argues, reflects the 'liberal urge to deepen the west's external sovereign frontier' and represents a new and noxious kind of 'international occupation', tinged with 'cultural racism'.75 </w:t>
      </w:r>
      <w:r w:rsidRPr="00A40E9D">
        <w:rPr>
          <w:rStyle w:val="StyleUnderline"/>
        </w:rPr>
        <w:t>Duffield's analysis of peacebuilding</w:t>
      </w:r>
      <w:r w:rsidRPr="00BE6EFF">
        <w:rPr>
          <w:sz w:val="14"/>
        </w:rPr>
        <w:t xml:space="preserve"> - and of the larger security and development paradigm - </w:t>
      </w:r>
      <w:r w:rsidRPr="00A40E9D">
        <w:rPr>
          <w:rStyle w:val="StyleUnderline"/>
        </w:rPr>
        <w:t>is</w:t>
      </w:r>
      <w:r w:rsidRPr="00BE6EFF">
        <w:rPr>
          <w:sz w:val="14"/>
        </w:rPr>
        <w:t xml:space="preserve"> fascinating and insightful, but </w:t>
      </w:r>
      <w:r w:rsidRPr="00A40E9D">
        <w:rPr>
          <w:rStyle w:val="StyleUnderline"/>
        </w:rPr>
        <w:t>overstated and one-sided. He uses sharply reproving metaphors (occupation, racism) to characterise international development and peacebuilding efforts, while paying comparatively little attention to the positive effects of such interventions, or to the moral implications of not intervening in crisis situations. Nor does he spell out a clear alternative to current liberal peacebuilding practices</w:t>
      </w:r>
      <w:r w:rsidRPr="00BE6EFF">
        <w:rPr>
          <w:sz w:val="14"/>
        </w:rPr>
        <w:t xml:space="preserve">, other than offering attractive but vague appeals for 'a new formula for sharing the world with others'.76 William Bain, who focuses on missions involving the international admin- istration of war-torn territories, is also interested in the ethics of promoting démocratisation and self-government through external intervention.77 Although Bain is more willing than Duffield to credit to the humanitarian rationale of such operations, he nevertheless portrays internationally-run transitional administration as a destructive enterprise that 'subjects' local people to 'alien rule' and thus leads to a kind of 'moral corruption' that 'augurs the breakdown of social life' - due, in part, to contradictions between the stated liberal goals of peacebuilding and de facto illiberal actions of the peacebuilders.78 Like Duffield, Bain is a sophisticated observer who exposes uncomfortable and important tensions within the liberal peacebuilding project, but his ethical calculus is constricted and incomplete. If international administration of war-shattered territories is 'folly', as he concludes, surely this judgment should be based on a more complete evaluation of the various benefits of peacebuilding, not just its moral costs. It is a truism to observe that there are elements of 'folly' in every human institution, including international peacebuilding. If we accept this as a given, the more important ethical issue is whether international peacebuilding - viewed as a whole, not just in fragments - remains a justified and worthwhile enterprise. Among other considerations, answering this question requires careful assessment of possible alternative courses of action (or inaction). </w:t>
      </w:r>
      <w:r w:rsidRPr="00BE6EFF">
        <w:rPr>
          <w:rStyle w:val="StyleUnderline"/>
        </w:rPr>
        <w:t>To arrive at sweeping moral judgments about peacebuilding based on fragmentary analysis is not only methodologically suspect, but it is ethically problematic in itself, given how much is at stake in debates over how and when to provide assistance to societies emerging from conflict.</w:t>
      </w:r>
    </w:p>
    <w:p w14:paraId="32B75147" w14:textId="2199BE88" w:rsidR="009D5C26" w:rsidRDefault="009D5C26" w:rsidP="009D5C26">
      <w:pPr>
        <w:pStyle w:val="Heading3"/>
      </w:pPr>
      <w:r>
        <w:lastRenderedPageBreak/>
        <w:t>AT: innovation</w:t>
      </w:r>
    </w:p>
    <w:p w14:paraId="3DB5EBD5" w14:textId="77777777" w:rsidR="009D5C26" w:rsidRDefault="009D5C26" w:rsidP="009D5C26">
      <w:pPr>
        <w:pStyle w:val="Heading4"/>
      </w:pPr>
      <w:r>
        <w:t>China and Russia make their impacts inevitable – it’s just a question of US leadership</w:t>
      </w:r>
    </w:p>
    <w:p w14:paraId="07251875" w14:textId="77777777" w:rsidR="009D5C26" w:rsidRPr="00CA70EC" w:rsidRDefault="009D5C26" w:rsidP="009D5C26">
      <w:pPr>
        <w:rPr>
          <w:rStyle w:val="Style13ptBold"/>
          <w:b w:val="0"/>
          <w:sz w:val="22"/>
        </w:rPr>
      </w:pPr>
      <w:r>
        <w:rPr>
          <w:rStyle w:val="Style13ptBold"/>
        </w:rPr>
        <w:t xml:space="preserve">Grady 18 </w:t>
      </w:r>
      <w:r>
        <w:rPr>
          <w:rStyle w:val="Style13ptBold"/>
          <w:b w:val="0"/>
          <w:sz w:val="22"/>
        </w:rPr>
        <w:t xml:space="preserve">(John, retired as director of communications for the Association of the United States Army, a former managing editor of Navy Times, “Work: U.S. at Risk of Losing Military Technology Edge to China in Two Years,” USNI, June 21, 2018, </w:t>
      </w:r>
      <w:r w:rsidRPr="00CA70EC">
        <w:rPr>
          <w:rStyle w:val="Style13ptBold"/>
          <w:b w:val="0"/>
          <w:sz w:val="22"/>
        </w:rPr>
        <w:t>https://news.usni.org/2018/06/21/work-u-s-risk-losing-military-technology-edge-china-two-years?utm_source=USNI+News&amp;utm_campaign=d37d2cb2d6-USNI_NEWS_DAILY&amp;utm_medium=email&amp;utm_term=0_0dd4a1450b-d37d2cb2d6-233974637&amp;ct=t(USNI_NEWS_DAILY)&amp;mc_cid=d37d2</w:t>
      </w:r>
      <w:r>
        <w:rPr>
          <w:rStyle w:val="Style13ptBold"/>
          <w:b w:val="0"/>
          <w:sz w:val="22"/>
        </w:rPr>
        <w:t>)//glen</w:t>
      </w:r>
    </w:p>
    <w:p w14:paraId="3527FE52" w14:textId="77777777" w:rsidR="009D5C26" w:rsidRPr="00CA70EC" w:rsidRDefault="009D5C26" w:rsidP="009D5C26">
      <w:pPr>
        <w:rPr>
          <w:sz w:val="14"/>
        </w:rPr>
      </w:pPr>
      <w:r w:rsidRPr="003E6581">
        <w:rPr>
          <w:rStyle w:val="StyleUnderline"/>
        </w:rPr>
        <w:t>The United States will lose its military technological superiority to China in two years</w:t>
      </w:r>
      <w:r w:rsidRPr="00CA70EC">
        <w:rPr>
          <w:sz w:val="14"/>
        </w:rPr>
        <w:t xml:space="preserve"> if it does not put its $700 billion defense budget into areas that really matter, like artificial intelligence, the vice chairman of the Joint Chiefs of Staff and a former deputy secretary of defense warned on Thursday. “We should be prepared to be surprised” in any conflict with </w:t>
      </w:r>
      <w:r w:rsidRPr="003E6581">
        <w:rPr>
          <w:rStyle w:val="StyleUnderline"/>
        </w:rPr>
        <w:t>China</w:t>
      </w:r>
      <w:r w:rsidRPr="00CA70EC">
        <w:rPr>
          <w:sz w:val="14"/>
        </w:rPr>
        <w:t xml:space="preserve">, not only because it </w:t>
      </w:r>
      <w:r w:rsidRPr="003E6581">
        <w:rPr>
          <w:rStyle w:val="StyleUnderline"/>
        </w:rPr>
        <w:t>has invested heavily in modernizing its armed forces</w:t>
      </w:r>
      <w:r w:rsidRPr="00CA70EC">
        <w:rPr>
          <w:sz w:val="14"/>
        </w:rPr>
        <w:t xml:space="preserve"> but also how </w:t>
      </w:r>
      <w:r w:rsidRPr="003E6581">
        <w:rPr>
          <w:rStyle w:val="StyleUnderline"/>
        </w:rPr>
        <w:t>it has invested in next-generation military technology</w:t>
      </w:r>
      <w:r w:rsidRPr="00CA70EC">
        <w:rPr>
          <w:sz w:val="14"/>
        </w:rPr>
        <w:t xml:space="preserve">, said former Deputy Secretary of Defense Robert Work speaking at a forum sponsored by the Center for a New American Security. To show how serious Beijing is, Work said Chinese President </w:t>
      </w:r>
      <w:r w:rsidRPr="00CA70EC">
        <w:rPr>
          <w:rStyle w:val="StyleUnderline"/>
        </w:rPr>
        <w:t>Xi Jinping set down a marker for his military to be able to successfully invade Taiwan by 2020 and 10 years after to that be the world’s leader in artificial intelligence.</w:t>
      </w:r>
      <w:r>
        <w:rPr>
          <w:rStyle w:val="StyleUnderline"/>
        </w:rPr>
        <w:t xml:space="preserve"> </w:t>
      </w:r>
      <w:r w:rsidRPr="00CA70EC">
        <w:rPr>
          <w:rStyle w:val="StyleUnderline"/>
        </w:rPr>
        <w:t>China “wants to be a first mover” in A.I., incorporating the Internet of things, big data, robotics and machine learning.</w:t>
      </w:r>
      <w:r w:rsidRPr="00CA70EC">
        <w:rPr>
          <w:sz w:val="14"/>
        </w:rPr>
        <w:t xml:space="preserve"> “That will be how they will get ahead of the United States,” Work said. For its part, </w:t>
      </w:r>
      <w:r w:rsidRPr="00CA70EC">
        <w:rPr>
          <w:rStyle w:val="StyleUnderline"/>
        </w:rPr>
        <w:t>the Pentagon needs to invest in research and development that would give the United States an asymmetric advantage in any potential conflict with Russia and China</w:t>
      </w:r>
      <w:r w:rsidRPr="00CA70EC">
        <w:rPr>
          <w:sz w:val="14"/>
        </w:rPr>
        <w:t xml:space="preserve">, Air Force Gen. Paul Selva said later at the same event. “I’m not countering what they’re doing. I’m going around it,” Selva said. </w:t>
      </w:r>
      <w:r w:rsidRPr="00CA70EC">
        <w:rPr>
          <w:rStyle w:val="StyleUnderline"/>
        </w:rPr>
        <w:t xml:space="preserve">Beijing’s defense spending rose 620 percent from then until 2015 and continues to rise. </w:t>
      </w:r>
      <w:r w:rsidRPr="00CA70EC">
        <w:rPr>
          <w:sz w:val="14"/>
        </w:rPr>
        <w:t xml:space="preserve">Work said the emphasis initially was on systems that could target with precision and have them become increasingly effective over longer ranges. Beijing and Moscow saw great advantages in putting money into ballistic missiles over heavily investing in all the necessary components of a global air force, especially maintenance and logistics to keep the United States at a distance or make it pay a high price for closing. </w:t>
      </w:r>
      <w:r w:rsidRPr="00CA70EC">
        <w:rPr>
          <w:rStyle w:val="StyleUnderline"/>
        </w:rPr>
        <w:t>Both Russia and China also spent money on how to “duel” American battle networks with the aim to “cripple an enemy’s operational systems [and the] internal links” that could launch a concerted, concentrated attack or response</w:t>
      </w:r>
      <w:r w:rsidRPr="00CA70EC">
        <w:rPr>
          <w:sz w:val="14"/>
        </w:rPr>
        <w:t>, Work said.</w:t>
      </w:r>
      <w:r>
        <w:rPr>
          <w:rStyle w:val="StyleUnderline"/>
        </w:rPr>
        <w:t xml:space="preserve"> </w:t>
      </w:r>
      <w:r w:rsidRPr="00CA70EC">
        <w:rPr>
          <w:sz w:val="14"/>
        </w:rPr>
        <w:t xml:space="preserve">He said </w:t>
      </w:r>
      <w:r w:rsidRPr="00CA70EC">
        <w:rPr>
          <w:rStyle w:val="StyleUnderline"/>
        </w:rPr>
        <w:t>for the Chinese, their progress is evident in electronic warfare, cyber, counter-space systems, hypersonic and rail-guns.</w:t>
      </w:r>
      <w:r>
        <w:rPr>
          <w:rStyle w:val="StyleUnderline"/>
        </w:rPr>
        <w:t xml:space="preserve"> </w:t>
      </w:r>
      <w:r w:rsidRPr="00CA70EC">
        <w:rPr>
          <w:sz w:val="14"/>
        </w:rPr>
        <w:t xml:space="preserve">“Attack effectively fast” and in salvos, pre-emptively to overwhelm defenses, he said. The Chinese “are looking deep and shooting deep.” Work said there were five reinforcing legs to this build-up, starting with state-sponsored industrial and technological espionage that continues today, now often in targeting sensor technology where the United States still has an edge. To leapfrog ahead of the United States militarily, Selva said </w:t>
      </w:r>
      <w:r w:rsidRPr="00CA70EC">
        <w:rPr>
          <w:rStyle w:val="StyleUnderline"/>
        </w:rPr>
        <w:t>the Chinese have been pursuing a strategy of “learning, buying and stealing” from American and foreign companies, thus avoiding research costs and putting that money to use elsewhere.</w:t>
      </w:r>
      <w:r>
        <w:rPr>
          <w:rStyle w:val="StyleUnderline"/>
        </w:rPr>
        <w:t xml:space="preserve"> </w:t>
      </w:r>
      <w:r w:rsidRPr="00CA70EC">
        <w:rPr>
          <w:rStyle w:val="StyleUnderline"/>
        </w:rPr>
        <w:t>Where the Chinese found they lagged behind,</w:t>
      </w:r>
      <w:r w:rsidRPr="00CA70EC">
        <w:rPr>
          <w:sz w:val="14"/>
        </w:rPr>
        <w:t xml:space="preserve"> Work added </w:t>
      </w:r>
      <w:r w:rsidRPr="00CA70EC">
        <w:rPr>
          <w:rStyle w:val="StyleUnderline"/>
        </w:rPr>
        <w:t>they applied themselves “to close that technological gap [and] do it as quickly as they could.” The desired end-strength “is outright technological superiority” across the board.</w:t>
      </w:r>
      <w:r>
        <w:rPr>
          <w:rStyle w:val="StyleUnderline"/>
        </w:rPr>
        <w:t xml:space="preserve"> </w:t>
      </w:r>
      <w:r w:rsidRPr="00CA70EC">
        <w:rPr>
          <w:sz w:val="14"/>
        </w:rPr>
        <w:t>Work said in his address the new national security strategy was correct in id</w:t>
      </w:r>
      <w:r w:rsidRPr="00CA70EC">
        <w:rPr>
          <w:rStyle w:val="StyleUnderline"/>
        </w:rPr>
        <w:t>entifying China and Russia as major competitors. “This race is one we have to win,” he said.</w:t>
      </w:r>
    </w:p>
    <w:p w14:paraId="4788C376" w14:textId="77777777" w:rsidR="0015605C" w:rsidRDefault="0015605C" w:rsidP="00945438">
      <w:pPr>
        <w:pStyle w:val="Heading1"/>
      </w:pPr>
    </w:p>
    <w:p w14:paraId="39D11599" w14:textId="3C427641" w:rsidR="00945438" w:rsidRDefault="00945438" w:rsidP="00945438">
      <w:pPr>
        <w:pStyle w:val="Heading1"/>
      </w:pPr>
      <w:r>
        <w:lastRenderedPageBreak/>
        <w:t xml:space="preserve">translators negative </w:t>
      </w:r>
      <w:r w:rsidR="00887418">
        <w:t xml:space="preserve">supplement </w:t>
      </w:r>
      <w:r>
        <w:t xml:space="preserve">– </w:t>
      </w:r>
      <w:r w:rsidR="00887418">
        <w:t>umich bhhpr 2018</w:t>
      </w:r>
    </w:p>
    <w:p w14:paraId="504C24E5" w14:textId="7EC07EE5" w:rsidR="00945438" w:rsidRPr="00945438" w:rsidRDefault="00945438" w:rsidP="00945438"/>
    <w:p w14:paraId="1A32522C" w14:textId="77777777" w:rsidR="0015605C" w:rsidRDefault="0015605C" w:rsidP="0015605C"/>
    <w:p w14:paraId="01E72132" w14:textId="1AF13E3A" w:rsidR="00A96A8B" w:rsidRPr="00A96A8B" w:rsidRDefault="00A96A8B" w:rsidP="00A96A8B">
      <w:pPr>
        <w:pStyle w:val="Heading2"/>
      </w:pPr>
      <w:r>
        <w:lastRenderedPageBreak/>
        <w:t>EU translators counterterror CP</w:t>
      </w:r>
    </w:p>
    <w:p w14:paraId="1FA7629E" w14:textId="752C27CD" w:rsidR="00D5625E" w:rsidRDefault="00D5625E" w:rsidP="00D5625E">
      <w:pPr>
        <w:pStyle w:val="Heading3"/>
      </w:pPr>
      <w:r>
        <w:lastRenderedPageBreak/>
        <w:t>1nc EU counterterror CP</w:t>
      </w:r>
    </w:p>
    <w:p w14:paraId="39FFDB22" w14:textId="1EACEB25" w:rsidR="00583188" w:rsidRDefault="00ED02A4" w:rsidP="00583188">
      <w:r>
        <w:t>The European Union should reduce entry restrictions for Afghani and Iraqi refugees, provide substantial training for those refugees to assist in translation and counterterrorism efforts, and increase resources devoted to the following counter terror efforts:</w:t>
      </w:r>
    </w:p>
    <w:p w14:paraId="3B3E6D57" w14:textId="189DB357" w:rsidR="00ED02A4" w:rsidRDefault="00ED02A4" w:rsidP="00ED02A4">
      <w:pPr>
        <w:pStyle w:val="ListParagraph"/>
        <w:numPr>
          <w:ilvl w:val="0"/>
          <w:numId w:val="17"/>
        </w:numPr>
      </w:pPr>
      <w:r>
        <w:t xml:space="preserve">Provide support to United Nations peacemaking </w:t>
      </w:r>
    </w:p>
    <w:p w14:paraId="6AC59A51" w14:textId="221E6DCE" w:rsidR="00ED02A4" w:rsidRDefault="00ED02A4" w:rsidP="00ED02A4">
      <w:pPr>
        <w:pStyle w:val="ListParagraph"/>
        <w:numPr>
          <w:ilvl w:val="0"/>
          <w:numId w:val="17"/>
        </w:numPr>
      </w:pPr>
      <w:r>
        <w:t>r</w:t>
      </w:r>
      <w:r w:rsidRPr="00ED02A4">
        <w:t xml:space="preserve">einforce </w:t>
      </w:r>
      <w:r>
        <w:t xml:space="preserve">EU – Afghanistan </w:t>
      </w:r>
      <w:r w:rsidRPr="00ED02A4">
        <w:t>diplomatic</w:t>
      </w:r>
      <w:r>
        <w:t xml:space="preserve"> efforts </w:t>
      </w:r>
    </w:p>
    <w:p w14:paraId="046733B5" w14:textId="6B916355" w:rsidR="00ED02A4" w:rsidRDefault="00ED02A4" w:rsidP="00ED02A4">
      <w:pPr>
        <w:pStyle w:val="ListParagraph"/>
        <w:numPr>
          <w:ilvl w:val="0"/>
          <w:numId w:val="17"/>
        </w:numPr>
      </w:pPr>
      <w:r w:rsidRPr="00ED02A4">
        <w:t>Promote plans for the day after military operations</w:t>
      </w:r>
    </w:p>
    <w:p w14:paraId="439CB2A8" w14:textId="6A105DAB" w:rsidR="00ED02A4" w:rsidRDefault="00ED02A4" w:rsidP="00ED02A4">
      <w:pPr>
        <w:pStyle w:val="ListParagraph"/>
        <w:numPr>
          <w:ilvl w:val="0"/>
          <w:numId w:val="17"/>
        </w:numPr>
      </w:pPr>
      <w:r>
        <w:t xml:space="preserve">Seek member state assistance in </w:t>
      </w:r>
      <w:r w:rsidR="008959C2">
        <w:t xml:space="preserve">group operations in Iraq and Afghanistan </w:t>
      </w:r>
    </w:p>
    <w:p w14:paraId="10E65805" w14:textId="77777777" w:rsidR="00EB5263" w:rsidRPr="00583188" w:rsidRDefault="00EB5263" w:rsidP="00ED02A4">
      <w:pPr>
        <w:pStyle w:val="ListParagraph"/>
        <w:numPr>
          <w:ilvl w:val="0"/>
          <w:numId w:val="17"/>
        </w:numPr>
      </w:pPr>
    </w:p>
    <w:p w14:paraId="39ADA39C" w14:textId="3F0BE904" w:rsidR="00F04067" w:rsidRPr="00AE06D6" w:rsidRDefault="00F04067" w:rsidP="00F04067">
      <w:pPr>
        <w:pStyle w:val="Heading4"/>
        <w:rPr>
          <w:rStyle w:val="Style13ptBold"/>
          <w:b/>
        </w:rPr>
      </w:pPr>
      <w:r>
        <w:rPr>
          <w:rStyle w:val="Style13ptBold"/>
          <w:b/>
        </w:rPr>
        <w:t xml:space="preserve">CP solves the case – the EU is effective at resettling Afghani and Iraqi persons </w:t>
      </w:r>
    </w:p>
    <w:p w14:paraId="556A62F9" w14:textId="77777777" w:rsidR="00F04067" w:rsidRDefault="00F04067" w:rsidP="00F04067">
      <w:r w:rsidRPr="00AE06D6">
        <w:rPr>
          <w:rStyle w:val="Style13ptBold"/>
        </w:rPr>
        <w:t>Psaropoulos 17</w:t>
      </w:r>
      <w:r>
        <w:t xml:space="preserve"> – John Psaropoulos, 2017 (“</w:t>
      </w:r>
      <w:r w:rsidRPr="00AE06D6">
        <w:rPr>
          <w:rStyle w:val="Emphasis"/>
        </w:rPr>
        <w:t>EU urged to resettle refugees directly from Middle East</w:t>
      </w:r>
      <w:r>
        <w:t>”, Aljiazeera, September 21</w:t>
      </w:r>
      <w:r w:rsidRPr="00216839">
        <w:rPr>
          <w:vertAlign w:val="superscript"/>
        </w:rPr>
        <w:t>st</w:t>
      </w:r>
      <w:r>
        <w:t xml:space="preserve">, Available online at </w:t>
      </w:r>
      <w:hyperlink r:id="rId24" w:history="1">
        <w:r w:rsidRPr="00DD3FB6">
          <w:rPr>
            <w:rStyle w:val="Hyperlink"/>
          </w:rPr>
          <w:t>https://www.aljazeera.com/news/2017/09/eu-urged-resettle-refugees-middle-east-170921175354194.html</w:t>
        </w:r>
      </w:hyperlink>
      <w:r>
        <w:t xml:space="preserve">, Accessed at 7/15/18, RKim) </w:t>
      </w:r>
    </w:p>
    <w:p w14:paraId="6D63D959" w14:textId="77777777" w:rsidR="00F04067" w:rsidRPr="00AE06D6" w:rsidRDefault="00F04067" w:rsidP="00F04067">
      <w:pPr>
        <w:rPr>
          <w:sz w:val="12"/>
        </w:rPr>
      </w:pPr>
      <w:r w:rsidRPr="00AE06D6">
        <w:rPr>
          <w:sz w:val="12"/>
        </w:rPr>
        <w:t xml:space="preserve">Athens, Greece - The </w:t>
      </w:r>
      <w:r w:rsidRPr="00AE06D6">
        <w:rPr>
          <w:rStyle w:val="StyleUnderline"/>
        </w:rPr>
        <w:t>Greek</w:t>
      </w:r>
      <w:r w:rsidRPr="00AE06D6">
        <w:rPr>
          <w:sz w:val="12"/>
        </w:rPr>
        <w:t xml:space="preserve"> asylum </w:t>
      </w:r>
      <w:r w:rsidRPr="00AE06D6">
        <w:rPr>
          <w:rStyle w:val="StyleUnderline"/>
        </w:rPr>
        <w:t>chief</w:t>
      </w:r>
      <w:r w:rsidRPr="00AE06D6">
        <w:rPr>
          <w:sz w:val="12"/>
        </w:rPr>
        <w:t xml:space="preserve"> </w:t>
      </w:r>
      <w:r w:rsidRPr="00AE06D6">
        <w:rPr>
          <w:u w:val="single"/>
        </w:rPr>
        <w:t>has called on the European Union to resettle "several hundred thousand" refugees</w:t>
      </w:r>
      <w:r w:rsidRPr="00AE06D6">
        <w:rPr>
          <w:sz w:val="12"/>
        </w:rPr>
        <w:t xml:space="preserve"> a year </w:t>
      </w:r>
      <w:r w:rsidRPr="00AE06D6">
        <w:rPr>
          <w:u w:val="single"/>
        </w:rPr>
        <w:t>directly from the Middle East, rather than allowing them to suffer</w:t>
      </w:r>
      <w:r w:rsidRPr="00AE06D6">
        <w:rPr>
          <w:sz w:val="12"/>
        </w:rPr>
        <w:t xml:space="preserve"> the hazards of illegal crossings.</w:t>
      </w:r>
    </w:p>
    <w:p w14:paraId="2A9624F1" w14:textId="77777777" w:rsidR="00F04067" w:rsidRPr="00AE06D6" w:rsidRDefault="00F04067" w:rsidP="00F04067">
      <w:pPr>
        <w:rPr>
          <w:sz w:val="12"/>
        </w:rPr>
      </w:pPr>
      <w:r w:rsidRPr="00AE06D6">
        <w:rPr>
          <w:sz w:val="12"/>
        </w:rPr>
        <w:t>"That's the number of people coming into Europe anyway," Maria Stavropoulou, who has overseen Greece's Asylum Service since it was founded in 2013, said on Thursday.</w:t>
      </w:r>
    </w:p>
    <w:p w14:paraId="5D1403E5" w14:textId="77777777" w:rsidR="00F04067" w:rsidRPr="00AE06D6" w:rsidRDefault="00F04067" w:rsidP="00F04067">
      <w:pPr>
        <w:rPr>
          <w:sz w:val="12"/>
        </w:rPr>
      </w:pPr>
      <w:r w:rsidRPr="00AE06D6">
        <w:rPr>
          <w:sz w:val="12"/>
        </w:rPr>
        <w:t>"This past year [the EU] has had a million asylum applications. We know who makes these applications. The majority is people coming irregularly into Europe. So what are we doing? We're just giving business to smugglers."</w:t>
      </w:r>
    </w:p>
    <w:p w14:paraId="63E659EE" w14:textId="77777777" w:rsidR="00F04067" w:rsidRPr="00AE06D6" w:rsidRDefault="00F04067" w:rsidP="00F04067">
      <w:pPr>
        <w:rPr>
          <w:sz w:val="12"/>
        </w:rPr>
      </w:pPr>
      <w:r w:rsidRPr="00AE06D6">
        <w:rPr>
          <w:rStyle w:val="Emphasis"/>
        </w:rPr>
        <w:t>The EU runs a resettlement programme, through which refugees can be admitted</w:t>
      </w:r>
      <w:r w:rsidRPr="00AE06D6">
        <w:rPr>
          <w:sz w:val="12"/>
        </w:rPr>
        <w:t xml:space="preserve"> directly from Turkey, Lebanon and Jordan.</w:t>
      </w:r>
    </w:p>
    <w:p w14:paraId="1714F553" w14:textId="77777777" w:rsidR="00F04067" w:rsidRPr="00AE06D6" w:rsidRDefault="00F04067" w:rsidP="00F04067">
      <w:pPr>
        <w:rPr>
          <w:sz w:val="12"/>
        </w:rPr>
      </w:pPr>
      <w:r w:rsidRPr="00AE06D6">
        <w:rPr>
          <w:sz w:val="12"/>
        </w:rPr>
        <w:t>The scheme has a ceiling of 22,504 over two years.</w:t>
      </w:r>
    </w:p>
    <w:p w14:paraId="1A144047" w14:textId="77777777" w:rsidR="00F04067" w:rsidRPr="00AE06D6" w:rsidRDefault="00F04067" w:rsidP="00F04067">
      <w:pPr>
        <w:rPr>
          <w:sz w:val="12"/>
        </w:rPr>
      </w:pPr>
      <w:r w:rsidRPr="00AE06D6">
        <w:rPr>
          <w:sz w:val="12"/>
        </w:rPr>
        <w:t>Most refugees brave the dangerous crossing to Europe in rubber dinghies from the Turkish coast to the islands of the East Aegean Sea, or from Libya to Italy.</w:t>
      </w:r>
    </w:p>
    <w:p w14:paraId="15F2B671" w14:textId="77777777" w:rsidR="00F04067" w:rsidRPr="00AE06D6" w:rsidRDefault="00F04067" w:rsidP="00F04067">
      <w:pPr>
        <w:rPr>
          <w:sz w:val="12"/>
        </w:rPr>
      </w:pPr>
      <w:r w:rsidRPr="00AE06D6">
        <w:rPr>
          <w:sz w:val="12"/>
        </w:rPr>
        <w:t>As a result, more than 2,500 have died in the Mediterranean so far this year, and twice that number last year.</w:t>
      </w:r>
    </w:p>
    <w:p w14:paraId="1B4DCDF1" w14:textId="77777777" w:rsidR="00F04067" w:rsidRPr="00AE06D6" w:rsidRDefault="00F04067" w:rsidP="00F04067">
      <w:pPr>
        <w:rPr>
          <w:sz w:val="12"/>
        </w:rPr>
      </w:pPr>
      <w:r w:rsidRPr="00AE06D6">
        <w:rPr>
          <w:sz w:val="12"/>
        </w:rPr>
        <w:t>Stavropoulou spoke to Al Jazeera in the run-up to the conclusion of the EU's two-year relocation programme on Friday.</w:t>
      </w:r>
    </w:p>
    <w:p w14:paraId="12E25592" w14:textId="77777777" w:rsidR="00F04067" w:rsidRPr="00AE06D6" w:rsidRDefault="00F04067" w:rsidP="00F04067">
      <w:pPr>
        <w:rPr>
          <w:sz w:val="12"/>
        </w:rPr>
      </w:pPr>
      <w:r w:rsidRPr="00AE06D6">
        <w:rPr>
          <w:sz w:val="12"/>
        </w:rPr>
        <w:t xml:space="preserve">Initiated at the same time as resettlement, </w:t>
      </w:r>
      <w:r w:rsidRPr="00AE06D6">
        <w:rPr>
          <w:u w:val="single"/>
        </w:rPr>
        <w:t>relocation was designed to alleviate pressure on</w:t>
      </w:r>
      <w:r w:rsidRPr="00AE06D6">
        <w:rPr>
          <w:sz w:val="12"/>
        </w:rPr>
        <w:t xml:space="preserve"> the </w:t>
      </w:r>
      <w:r w:rsidRPr="00AE06D6">
        <w:rPr>
          <w:u w:val="single"/>
        </w:rPr>
        <w:t>asylum services</w:t>
      </w:r>
      <w:r w:rsidRPr="00AE06D6">
        <w:rPr>
          <w:sz w:val="12"/>
        </w:rPr>
        <w:t xml:space="preserve"> of Greece and Italy, which, as first arrival countries, were both disproportionately burdened.</w:t>
      </w:r>
    </w:p>
    <w:p w14:paraId="0FF96C4D" w14:textId="77777777" w:rsidR="00F04067" w:rsidRPr="00AE06D6" w:rsidRDefault="00F04067" w:rsidP="00F04067">
      <w:pPr>
        <w:rPr>
          <w:sz w:val="12"/>
        </w:rPr>
      </w:pPr>
      <w:r w:rsidRPr="00AE06D6">
        <w:rPr>
          <w:u w:val="single"/>
        </w:rPr>
        <w:t>Relocation was the EU's first serious attempt at a common asylum and migration policy</w:t>
      </w:r>
      <w:r w:rsidRPr="00AE06D6">
        <w:rPr>
          <w:sz w:val="12"/>
        </w:rPr>
        <w:t>, but it put European solidarity to the test.</w:t>
      </w:r>
    </w:p>
    <w:p w14:paraId="6EBC8A88" w14:textId="77777777" w:rsidR="00F04067" w:rsidRPr="00AE06D6" w:rsidRDefault="00F04067" w:rsidP="00F04067">
      <w:pPr>
        <w:rPr>
          <w:sz w:val="12"/>
        </w:rPr>
      </w:pPr>
      <w:r w:rsidRPr="00AE06D6">
        <w:rPr>
          <w:sz w:val="12"/>
        </w:rPr>
        <w:t>Poland, Hungary and Denmark refused to participate, while Austria, Slovakia and the Czech Republic took in 15, 16 and 12 people respectively.</w:t>
      </w:r>
    </w:p>
    <w:p w14:paraId="521B64F6" w14:textId="77777777" w:rsidR="00F04067" w:rsidRPr="00AE06D6" w:rsidRDefault="00F04067" w:rsidP="00F04067">
      <w:pPr>
        <w:rPr>
          <w:sz w:val="12"/>
        </w:rPr>
      </w:pPr>
      <w:r w:rsidRPr="00AE06D6">
        <w:rPr>
          <w:sz w:val="12"/>
        </w:rPr>
        <w:t>Partly as a result of its patchy implementation, the scheme has relocated about 28,000 people, less than a fifth of its target of 160,000.</w:t>
      </w:r>
    </w:p>
    <w:p w14:paraId="7FFD1E62" w14:textId="77777777" w:rsidR="00F04067" w:rsidRPr="00AE06D6" w:rsidRDefault="00F04067" w:rsidP="00F04067">
      <w:pPr>
        <w:rPr>
          <w:sz w:val="12"/>
        </w:rPr>
      </w:pPr>
      <w:r w:rsidRPr="00AE06D6">
        <w:rPr>
          <w:rStyle w:val="StyleUnderline"/>
        </w:rPr>
        <w:t>Another problem with relocation was the fact that only nationalities with acceptance rates of more than 75 percent were eligible</w:t>
      </w:r>
      <w:r w:rsidRPr="00AE06D6">
        <w:rPr>
          <w:sz w:val="12"/>
        </w:rPr>
        <w:t xml:space="preserve">. </w:t>
      </w:r>
      <w:r w:rsidRPr="00AE06D6">
        <w:rPr>
          <w:rStyle w:val="Emphasis"/>
        </w:rPr>
        <w:t>That left out Afghans and Iraqis,</w:t>
      </w:r>
      <w:r w:rsidRPr="00AE06D6">
        <w:rPr>
          <w:sz w:val="12"/>
        </w:rPr>
        <w:t xml:space="preserve"> whose only option has been to apply for asylum in Greece.</w:t>
      </w:r>
    </w:p>
    <w:p w14:paraId="2C83A0D2" w14:textId="77777777" w:rsidR="00F04067" w:rsidRPr="00AE06D6" w:rsidRDefault="00F04067" w:rsidP="00F04067">
      <w:pPr>
        <w:rPr>
          <w:sz w:val="12"/>
        </w:rPr>
      </w:pPr>
      <w:r w:rsidRPr="00AE06D6">
        <w:rPr>
          <w:sz w:val="12"/>
        </w:rPr>
        <w:t>Still, Stavropoulou called relocation "a very positive experiment", because it was "the only real tangible sign of solidarity from other member states".</w:t>
      </w:r>
    </w:p>
    <w:p w14:paraId="50BD5EA5" w14:textId="77777777" w:rsidR="00F04067" w:rsidRPr="00AE06D6" w:rsidRDefault="00F04067" w:rsidP="00F04067">
      <w:pPr>
        <w:rPr>
          <w:sz w:val="12"/>
        </w:rPr>
      </w:pPr>
      <w:r w:rsidRPr="00AE06D6">
        <w:rPr>
          <w:sz w:val="12"/>
        </w:rPr>
        <w:t>But as the programme drew to a close, Greece continued to receive undocumented migrants - more than 3,700 by the end of August, and a surge of 2,400 in September, according to coastguard figures.</w:t>
      </w:r>
    </w:p>
    <w:p w14:paraId="0BE4CF4A" w14:textId="77777777" w:rsidR="00F04067" w:rsidRPr="00AE06D6" w:rsidRDefault="00F04067" w:rsidP="00F04067">
      <w:pPr>
        <w:rPr>
          <w:sz w:val="12"/>
        </w:rPr>
      </w:pPr>
      <w:r w:rsidRPr="00AE06D6">
        <w:rPr>
          <w:rStyle w:val="StyleUnderline"/>
        </w:rPr>
        <w:t>These people will now be added to Greece's backlog of asylum applications</w:t>
      </w:r>
      <w:r w:rsidRPr="00AE06D6">
        <w:rPr>
          <w:sz w:val="12"/>
        </w:rPr>
        <w:t xml:space="preserve"> - 37,000 so far this year alone - </w:t>
      </w:r>
      <w:r w:rsidRPr="00AE06D6">
        <w:rPr>
          <w:rStyle w:val="StyleUnderline"/>
        </w:rPr>
        <w:t>or be forced to smuggle themselves deeper into the EU</w:t>
      </w:r>
      <w:r w:rsidRPr="00AE06D6">
        <w:rPr>
          <w:sz w:val="12"/>
        </w:rPr>
        <w:t>.</w:t>
      </w:r>
    </w:p>
    <w:p w14:paraId="63F0FA36" w14:textId="77777777" w:rsidR="00F04067" w:rsidRPr="00AE06D6" w:rsidRDefault="00F04067" w:rsidP="00F04067">
      <w:pPr>
        <w:rPr>
          <w:sz w:val="12"/>
        </w:rPr>
      </w:pPr>
      <w:r w:rsidRPr="00AE06D6">
        <w:rPr>
          <w:sz w:val="12"/>
        </w:rPr>
        <w:t>Natural barrier</w:t>
      </w:r>
    </w:p>
    <w:p w14:paraId="2EBBC987" w14:textId="77777777" w:rsidR="00F04067" w:rsidRPr="00AE06D6" w:rsidRDefault="00F04067" w:rsidP="00F04067">
      <w:pPr>
        <w:rPr>
          <w:sz w:val="12"/>
        </w:rPr>
      </w:pPr>
      <w:r w:rsidRPr="00AE06D6">
        <w:rPr>
          <w:sz w:val="12"/>
        </w:rPr>
        <w:t>Daniel Esdras, head of the International Organisation for Migration in Greece, which implements the relocation programme, believes it is time to stop using people smugglers as a natural barrier to refugee migration.</w:t>
      </w:r>
    </w:p>
    <w:p w14:paraId="752F06B3" w14:textId="77777777" w:rsidR="00F04067" w:rsidRPr="00AE06D6" w:rsidRDefault="00F04067" w:rsidP="00F04067">
      <w:pPr>
        <w:rPr>
          <w:sz w:val="12"/>
        </w:rPr>
      </w:pPr>
      <w:r w:rsidRPr="00AE06D6">
        <w:rPr>
          <w:sz w:val="12"/>
        </w:rPr>
        <w:lastRenderedPageBreak/>
        <w:t>"</w:t>
      </w:r>
      <w:r w:rsidRPr="00AE06D6">
        <w:rPr>
          <w:u w:val="single"/>
        </w:rPr>
        <w:t>You really need labour force in Europe in the next 20-30 years</w:t>
      </w:r>
      <w:r w:rsidRPr="00AE06D6">
        <w:rPr>
          <w:sz w:val="12"/>
        </w:rPr>
        <w:t>," he said. "</w:t>
      </w:r>
      <w:r w:rsidRPr="00AE06D6">
        <w:rPr>
          <w:u w:val="single"/>
        </w:rPr>
        <w:t>So the answer here would be regulated, legal migration</w:t>
      </w:r>
      <w:r w:rsidRPr="00AE06D6">
        <w:rPr>
          <w:sz w:val="12"/>
        </w:rPr>
        <w:t>; right now migration is in the hands of the smugglers and the charities."</w:t>
      </w:r>
    </w:p>
    <w:p w14:paraId="2820E5E2" w14:textId="77777777" w:rsidR="00F04067" w:rsidRPr="00AE06D6" w:rsidRDefault="00F04067" w:rsidP="00F04067">
      <w:pPr>
        <w:rPr>
          <w:sz w:val="12"/>
        </w:rPr>
      </w:pPr>
      <w:r w:rsidRPr="00AE06D6">
        <w:rPr>
          <w:sz w:val="12"/>
        </w:rPr>
        <w:t xml:space="preserve">For all its faults, </w:t>
      </w:r>
      <w:r w:rsidRPr="00AE06D6">
        <w:rPr>
          <w:u w:val="single"/>
        </w:rPr>
        <w:t>relocation has set a foundation for a unified EU policy on asylum and refugees</w:t>
      </w:r>
      <w:r w:rsidRPr="00AE06D6">
        <w:rPr>
          <w:sz w:val="12"/>
        </w:rPr>
        <w:t>, according to Stavropoulou.</w:t>
      </w:r>
    </w:p>
    <w:p w14:paraId="111FD576" w14:textId="77777777" w:rsidR="00F04067" w:rsidRPr="00AE06D6" w:rsidRDefault="00F04067" w:rsidP="00F04067">
      <w:pPr>
        <w:rPr>
          <w:sz w:val="12"/>
        </w:rPr>
      </w:pPr>
      <w:r w:rsidRPr="00AE06D6">
        <w:rPr>
          <w:sz w:val="12"/>
        </w:rPr>
        <w:t>"</w:t>
      </w:r>
      <w:r w:rsidRPr="00AE06D6">
        <w:rPr>
          <w:rStyle w:val="Emphasis"/>
        </w:rPr>
        <w:t>We have to have a vision, and right now</w:t>
      </w:r>
      <w:r w:rsidRPr="00AE06D6">
        <w:rPr>
          <w:sz w:val="12"/>
        </w:rPr>
        <w:t>, we, Europe as a whole, we're too short-sighted," she said.</w:t>
      </w:r>
    </w:p>
    <w:p w14:paraId="0D4CD8DA" w14:textId="77777777" w:rsidR="00F04067" w:rsidRDefault="00F04067" w:rsidP="00F04067">
      <w:pPr>
        <w:rPr>
          <w:sz w:val="12"/>
        </w:rPr>
      </w:pPr>
      <w:r w:rsidRPr="00AE06D6">
        <w:rPr>
          <w:sz w:val="12"/>
        </w:rPr>
        <w:t xml:space="preserve">"We react to what we see as the risk knocking on our door ... </w:t>
      </w:r>
      <w:r w:rsidRPr="00AE06D6">
        <w:rPr>
          <w:rStyle w:val="Emphasis"/>
        </w:rPr>
        <w:t>We need to look long-term, and this is where a very valuable resettlement programme kicks in</w:t>
      </w:r>
      <w:r w:rsidRPr="00AE06D6">
        <w:rPr>
          <w:sz w:val="12"/>
        </w:rPr>
        <w:t>. The other alternative is that we simply say, 'Europe is not receiving refugees'."</w:t>
      </w:r>
    </w:p>
    <w:p w14:paraId="5517D111" w14:textId="11560F46" w:rsidR="00F04067" w:rsidRDefault="00F04067" w:rsidP="00F04067">
      <w:pPr>
        <w:pStyle w:val="Heading4"/>
      </w:pPr>
      <w:r>
        <w:t xml:space="preserve">That resolves counter-terror </w:t>
      </w:r>
    </w:p>
    <w:p w14:paraId="0DBC4A2D" w14:textId="77777777" w:rsidR="00F04067" w:rsidRDefault="00F04067" w:rsidP="00F04067">
      <w:r w:rsidRPr="00302B7E">
        <w:rPr>
          <w:rStyle w:val="Style13ptBold"/>
        </w:rPr>
        <w:t>ICC 17</w:t>
      </w:r>
      <w:r>
        <w:t xml:space="preserve"> – International Crisis Group, 2017 (“Terrorism and Counter-terrorism: New Challenges for the European Union”, April 30</w:t>
      </w:r>
      <w:r w:rsidRPr="00E92803">
        <w:rPr>
          <w:vertAlign w:val="superscript"/>
        </w:rPr>
        <w:t>th</w:t>
      </w:r>
      <w:r>
        <w:t xml:space="preserve">, ICC, Available online at </w:t>
      </w:r>
      <w:hyperlink r:id="rId25" w:history="1">
        <w:r w:rsidRPr="00DD3FB6">
          <w:rPr>
            <w:rStyle w:val="Hyperlink"/>
          </w:rPr>
          <w:t>https://www.crisisgroup.org/middle-east-north-africa/gulf-and-arabian-peninsula/iraq/terrorism-and-counter-terrorism-new-challenges-european-union</w:t>
        </w:r>
      </w:hyperlink>
      <w:r>
        <w:t xml:space="preserve">, Accessed at 7/15/18, RKim) </w:t>
      </w:r>
    </w:p>
    <w:p w14:paraId="0B766164" w14:textId="77777777" w:rsidR="00F04067" w:rsidRPr="004F7809" w:rsidRDefault="00F04067" w:rsidP="00F04067">
      <w:pPr>
        <w:rPr>
          <w:rStyle w:val="StyleUnderline"/>
        </w:rPr>
      </w:pPr>
      <w:r w:rsidRPr="00BD7BB3">
        <w:rPr>
          <w:sz w:val="12"/>
        </w:rPr>
        <w:t xml:space="preserve">Despite suffering significant blows in Syria and Iraq, jihadist movements across the Middle East, North Africa and Lake Chad regions continue to pose significant challenges. In this excerpt from the Watch List 2017 – First Update early-warning report for European </w:t>
      </w:r>
      <w:r w:rsidRPr="004F7809">
        <w:rPr>
          <w:rStyle w:val="StyleUnderline"/>
        </w:rPr>
        <w:t>policy makers</w:t>
      </w:r>
      <w:r w:rsidRPr="00BD7BB3">
        <w:rPr>
          <w:sz w:val="12"/>
        </w:rPr>
        <w:t xml:space="preserve">, Crisis Group </w:t>
      </w:r>
      <w:r w:rsidRPr="004F7809">
        <w:rPr>
          <w:rStyle w:val="StyleUnderline"/>
        </w:rPr>
        <w:t>urges the European Union and its member states to prioritise conflict prevention at the heart of their counter-terrorism policy and continue investment in vulnerable states.</w:t>
      </w:r>
    </w:p>
    <w:p w14:paraId="5782DFEA" w14:textId="77777777" w:rsidR="00F04067" w:rsidRPr="00BD7BB3" w:rsidRDefault="00F04067" w:rsidP="00F04067">
      <w:pPr>
        <w:rPr>
          <w:sz w:val="12"/>
        </w:rPr>
      </w:pPr>
      <w:r w:rsidRPr="004F7809">
        <w:rPr>
          <w:rStyle w:val="StyleUnderline"/>
        </w:rPr>
        <w:t>Though the influence of European leaders</w:t>
      </w:r>
      <w:r w:rsidRPr="00BD7BB3">
        <w:rPr>
          <w:sz w:val="12"/>
        </w:rPr>
        <w:t xml:space="preserve"> and the European Union (EU) </w:t>
      </w:r>
      <w:r w:rsidRPr="004F7809">
        <w:rPr>
          <w:rStyle w:val="StyleUnderline"/>
        </w:rPr>
        <w:t>on Arab politics and U.S. counter-terrorism policy has limits, they are likely to be asked to bankroll reconstruction efforts across affected regions. They could use this leverage to:</w:t>
      </w:r>
    </w:p>
    <w:p w14:paraId="52D502C0" w14:textId="77777777" w:rsidR="00F04067" w:rsidRPr="00BD7BB3" w:rsidRDefault="00F04067" w:rsidP="00F04067">
      <w:pPr>
        <w:pStyle w:val="ListParagraph"/>
        <w:numPr>
          <w:ilvl w:val="0"/>
          <w:numId w:val="16"/>
        </w:numPr>
        <w:rPr>
          <w:sz w:val="12"/>
        </w:rPr>
      </w:pPr>
      <w:r w:rsidRPr="002F2ED3">
        <w:rPr>
          <w:u w:val="single"/>
        </w:rPr>
        <w:t>Promote a judicious and legal use of force</w:t>
      </w:r>
      <w:r w:rsidRPr="00BD7BB3">
        <w:rPr>
          <w:sz w:val="12"/>
        </w:rPr>
        <w:t xml:space="preserve">: Campaigns against jihadists hinge on winning over the population in which they operate. “Targeted” strikes that kill civilians and alienate communities are counterproductive, regardless of immediate yield. Indiscriminate military action can play into extremists’ hands or leave communities caught between their harsh rule and brutal operations against them. </w:t>
      </w:r>
      <w:r w:rsidRPr="002F2ED3">
        <w:rPr>
          <w:u w:val="single"/>
        </w:rPr>
        <w:t>European leaders should press for tactical restraint and respect for international humanitarian law</w:t>
      </w:r>
      <w:r w:rsidRPr="00BD7BB3">
        <w:rPr>
          <w:sz w:val="12"/>
        </w:rPr>
        <w:t>, which conflict parties of all stripes increasingly have abandoned.</w:t>
      </w:r>
    </w:p>
    <w:p w14:paraId="50D76B6C" w14:textId="77777777" w:rsidR="00F04067" w:rsidRPr="002F2ED3" w:rsidRDefault="00F04067" w:rsidP="00F04067">
      <w:pPr>
        <w:pStyle w:val="ListParagraph"/>
        <w:numPr>
          <w:ilvl w:val="0"/>
          <w:numId w:val="16"/>
        </w:numPr>
        <w:rPr>
          <w:u w:val="single"/>
        </w:rPr>
      </w:pPr>
      <w:r w:rsidRPr="002F2ED3">
        <w:rPr>
          <w:u w:val="single"/>
        </w:rPr>
        <w:t>Promote plans for the day after military operations</w:t>
      </w:r>
      <w:r w:rsidRPr="00BD7BB3">
        <w:rPr>
          <w:sz w:val="12"/>
        </w:rPr>
        <w:t xml:space="preserve">: </w:t>
      </w:r>
      <w:r w:rsidRPr="002F2ED3">
        <w:rPr>
          <w:u w:val="single"/>
        </w:rPr>
        <w:t>Offensives</w:t>
      </w:r>
      <w:r w:rsidRPr="00BD7BB3">
        <w:rPr>
          <w:sz w:val="12"/>
        </w:rPr>
        <w:t xml:space="preserve"> against Mosul, Raqqa or elsewhere </w:t>
      </w:r>
      <w:r w:rsidRPr="002F2ED3">
        <w:rPr>
          <w:u w:val="single"/>
        </w:rPr>
        <w:t>need plans to preserve military gains, prevent reprisals and stabilise liberated cities.</w:t>
      </w:r>
      <w:r w:rsidRPr="00BD7BB3">
        <w:rPr>
          <w:sz w:val="12"/>
        </w:rPr>
        <w:t xml:space="preserve"> As yet, no such plan for Raqqa seems to exist – it would need to involve local Sunni forces providing security, at least inside the city. </w:t>
      </w:r>
      <w:r w:rsidRPr="002F2ED3">
        <w:rPr>
          <w:u w:val="single"/>
        </w:rPr>
        <w:t>As operations against ISIS and al-Qaeda linked groups escalate, the EU could seek clarity on what comes</w:t>
      </w:r>
      <w:r w:rsidRPr="00BD7BB3">
        <w:rPr>
          <w:sz w:val="12"/>
        </w:rPr>
        <w:t xml:space="preserve"> next </w:t>
      </w:r>
      <w:r w:rsidRPr="002F2ED3">
        <w:rPr>
          <w:u w:val="single"/>
        </w:rPr>
        <w:t>and how operations fit into a wider political strategy.</w:t>
      </w:r>
    </w:p>
    <w:p w14:paraId="7340E8BF" w14:textId="77777777" w:rsidR="00F04067" w:rsidRPr="002F2ED3" w:rsidRDefault="00F04067" w:rsidP="00F04067">
      <w:pPr>
        <w:pStyle w:val="ListParagraph"/>
        <w:numPr>
          <w:ilvl w:val="0"/>
          <w:numId w:val="16"/>
        </w:numPr>
        <w:rPr>
          <w:u w:val="single"/>
        </w:rPr>
      </w:pPr>
      <w:r w:rsidRPr="002F2ED3">
        <w:rPr>
          <w:u w:val="single"/>
        </w:rPr>
        <w:t>Identify counter-terrorism’s geopolitical side effects</w:t>
      </w:r>
      <w:r w:rsidRPr="00BD7BB3">
        <w:rPr>
          <w:sz w:val="12"/>
        </w:rPr>
        <w:t xml:space="preserve">: The </w:t>
      </w:r>
      <w:r w:rsidRPr="002F2ED3">
        <w:rPr>
          <w:u w:val="single"/>
        </w:rPr>
        <w:t>fight against ISIS and al-Qaeda intersects</w:t>
      </w:r>
      <w:r w:rsidRPr="00BD7BB3">
        <w:rPr>
          <w:sz w:val="12"/>
        </w:rPr>
        <w:t xml:space="preserve"> a </w:t>
      </w:r>
      <w:r w:rsidRPr="002F2ED3">
        <w:rPr>
          <w:u w:val="single"/>
        </w:rPr>
        <w:t>tinderbox of wars and regional rivalries</w:t>
      </w:r>
      <w:r w:rsidRPr="00BD7BB3">
        <w:rPr>
          <w:sz w:val="12"/>
        </w:rPr>
        <w:t xml:space="preserve">. Frank </w:t>
      </w:r>
      <w:r w:rsidRPr="002F2ED3">
        <w:rPr>
          <w:u w:val="single"/>
        </w:rPr>
        <w:t>discussion of the potential consequences</w:t>
      </w:r>
      <w:r w:rsidRPr="00BD7BB3">
        <w:rPr>
          <w:sz w:val="12"/>
        </w:rPr>
        <w:t xml:space="preserve"> of military operations </w:t>
      </w:r>
      <w:r w:rsidRPr="002F2ED3">
        <w:rPr>
          <w:u w:val="single"/>
        </w:rPr>
        <w:t>could reduce risks that they provoke a wider escalation</w:t>
      </w:r>
      <w:r w:rsidRPr="00BD7BB3">
        <w:rPr>
          <w:sz w:val="12"/>
        </w:rPr>
        <w:t xml:space="preserve">. The Raqqa campaign, for example, should seek to avoid stimulating fighting elsewhere among Turkish and Kurdish forces and their respective allies. Success in Mosul hinges on preventing the forces involved battling for territory after they have ousted ISIS. </w:t>
      </w:r>
      <w:r w:rsidRPr="002F2ED3">
        <w:rPr>
          <w:u w:val="single"/>
        </w:rPr>
        <w:t>European powers’ own counter-terrorism support should not result in allies being more resistant to compromise.</w:t>
      </w:r>
    </w:p>
    <w:p w14:paraId="1C2DD16A" w14:textId="77777777" w:rsidR="00F04067" w:rsidRPr="00BD7BB3" w:rsidRDefault="00F04067" w:rsidP="00F04067">
      <w:pPr>
        <w:pStyle w:val="ListParagraph"/>
        <w:numPr>
          <w:ilvl w:val="0"/>
          <w:numId w:val="16"/>
        </w:numPr>
        <w:rPr>
          <w:sz w:val="12"/>
        </w:rPr>
      </w:pPr>
      <w:r w:rsidRPr="002F2ED3">
        <w:rPr>
          <w:u w:val="single"/>
        </w:rPr>
        <w:t>Reinforce diplomatic efforts to end crises</w:t>
      </w:r>
      <w:r w:rsidRPr="00BD7BB3">
        <w:rPr>
          <w:sz w:val="12"/>
        </w:rPr>
        <w:t xml:space="preserve">: </w:t>
      </w:r>
      <w:r w:rsidRPr="002F2ED3">
        <w:rPr>
          <w:u w:val="single"/>
        </w:rPr>
        <w:t>From</w:t>
      </w:r>
      <w:r w:rsidRPr="00BD7BB3">
        <w:rPr>
          <w:sz w:val="12"/>
        </w:rPr>
        <w:t xml:space="preserve"> Libya to Syria, </w:t>
      </w:r>
      <w:r w:rsidRPr="002F2ED3">
        <w:rPr>
          <w:u w:val="single"/>
        </w:rPr>
        <w:t>Iraq</w:t>
      </w:r>
      <w:r w:rsidRPr="00BD7BB3">
        <w:rPr>
          <w:sz w:val="12"/>
        </w:rPr>
        <w:t xml:space="preserve">, Yemen </w:t>
      </w:r>
      <w:r w:rsidRPr="002F2ED3">
        <w:rPr>
          <w:u w:val="single"/>
        </w:rPr>
        <w:t>and Afghanistan</w:t>
      </w:r>
      <w:r w:rsidRPr="00BD7BB3">
        <w:rPr>
          <w:sz w:val="12"/>
        </w:rPr>
        <w:t xml:space="preserve">, </w:t>
      </w:r>
      <w:r w:rsidRPr="002F2ED3">
        <w:rPr>
          <w:u w:val="single"/>
        </w:rPr>
        <w:t>no country where ISIS or al-Qaeda branches hold territory has a single force strong enough to secure the whole country. Unless the</w:t>
      </w:r>
      <w:r w:rsidRPr="00BD7BB3">
        <w:rPr>
          <w:sz w:val="12"/>
        </w:rPr>
        <w:t xml:space="preserve"> main non-jihadist armed </w:t>
      </w:r>
      <w:r w:rsidRPr="002F2ED3">
        <w:rPr>
          <w:u w:val="single"/>
        </w:rPr>
        <w:t>factions in each country can arrive at some form of political accommodation</w:t>
      </w:r>
      <w:r w:rsidRPr="00BD7BB3">
        <w:rPr>
          <w:sz w:val="12"/>
        </w:rPr>
        <w:t xml:space="preserve"> among each other, </w:t>
      </w:r>
      <w:r w:rsidRPr="002F2ED3">
        <w:rPr>
          <w:u w:val="single"/>
        </w:rPr>
        <w:t>there is a risk they either ally with jihadists against rivals or misuse counter-terrorism support</w:t>
      </w:r>
      <w:r w:rsidRPr="00BD7BB3">
        <w:rPr>
          <w:sz w:val="12"/>
        </w:rPr>
        <w:t xml:space="preserve"> for other ends. </w:t>
      </w:r>
      <w:r w:rsidRPr="002F2ED3">
        <w:rPr>
          <w:u w:val="single"/>
        </w:rPr>
        <w:t>European powers should step up support for UN-led diplomacy if the U.S. neglects such efforts</w:t>
      </w:r>
      <w:r w:rsidRPr="00BD7BB3">
        <w:rPr>
          <w:sz w:val="12"/>
        </w:rPr>
        <w:t>.</w:t>
      </w:r>
    </w:p>
    <w:p w14:paraId="24C783E2" w14:textId="77777777" w:rsidR="00F04067" w:rsidRPr="009055AA" w:rsidRDefault="00F04067" w:rsidP="00F04067">
      <w:pPr>
        <w:pStyle w:val="ListParagraph"/>
        <w:numPr>
          <w:ilvl w:val="0"/>
          <w:numId w:val="16"/>
        </w:numPr>
        <w:rPr>
          <w:u w:val="single"/>
        </w:rPr>
      </w:pPr>
      <w:r w:rsidRPr="002F2ED3">
        <w:rPr>
          <w:u w:val="single"/>
        </w:rPr>
        <w:t>Protect space for political engagement</w:t>
      </w:r>
      <w:r w:rsidRPr="00BD7BB3">
        <w:rPr>
          <w:sz w:val="12"/>
        </w:rPr>
        <w:t xml:space="preserve">: Over recent years, as jihadists have gathered force on today’s battlefields, Western powers have tended to draw a line between groups they see as beyond the pale and those whom they envisage as part of settlements. The </w:t>
      </w:r>
      <w:r w:rsidRPr="009055AA">
        <w:rPr>
          <w:u w:val="single"/>
        </w:rPr>
        <w:t xml:space="preserve">EU should keep the door open </w:t>
      </w:r>
      <w:r w:rsidRPr="009055AA">
        <w:rPr>
          <w:u w:val="single"/>
        </w:rPr>
        <w:lastRenderedPageBreak/>
        <w:t>to engagement with all conflict parties</w:t>
      </w:r>
      <w:r w:rsidRPr="00BD7BB3">
        <w:rPr>
          <w:sz w:val="12"/>
        </w:rPr>
        <w:t xml:space="preserve"> – </w:t>
      </w:r>
      <w:r w:rsidRPr="009055AA">
        <w:rPr>
          <w:u w:val="single"/>
        </w:rPr>
        <w:t>whether to secure humanitarian access or reduce violence</w:t>
      </w:r>
      <w:r w:rsidRPr="00BD7BB3">
        <w:rPr>
          <w:sz w:val="12"/>
        </w:rPr>
        <w:t xml:space="preserve">. It </w:t>
      </w:r>
      <w:r w:rsidRPr="009055AA">
        <w:rPr>
          <w:u w:val="single"/>
        </w:rPr>
        <w:t>should be made clear to groups</w:t>
      </w:r>
      <w:r w:rsidRPr="00BD7BB3">
        <w:rPr>
          <w:sz w:val="12"/>
        </w:rPr>
        <w:t xml:space="preserve"> on the wrong side of the line </w:t>
      </w:r>
      <w:r w:rsidRPr="009055AA">
        <w:rPr>
          <w:u w:val="single"/>
        </w:rPr>
        <w:t>how they eventually can cross it.</w:t>
      </w:r>
      <w:r w:rsidRPr="00BD7BB3">
        <w:rPr>
          <w:sz w:val="12"/>
        </w:rPr>
        <w:t xml:space="preserve"> </w:t>
      </w:r>
      <w:r w:rsidRPr="009055AA">
        <w:rPr>
          <w:u w:val="single"/>
        </w:rPr>
        <w:t>Al-Qaeda</w:t>
      </w:r>
      <w:r w:rsidRPr="00BD7BB3">
        <w:rPr>
          <w:sz w:val="12"/>
        </w:rPr>
        <w:t xml:space="preserve"> affiliates’ increasingly local </w:t>
      </w:r>
      <w:r w:rsidRPr="009055AA">
        <w:rPr>
          <w:u w:val="single"/>
        </w:rPr>
        <w:t>focus makes this all the more vital.</w:t>
      </w:r>
    </w:p>
    <w:p w14:paraId="151B4DAB" w14:textId="77777777" w:rsidR="00F04067" w:rsidRPr="009055AA" w:rsidRDefault="00F04067" w:rsidP="00F04067">
      <w:pPr>
        <w:pStyle w:val="ListParagraph"/>
        <w:numPr>
          <w:ilvl w:val="0"/>
          <w:numId w:val="16"/>
        </w:numPr>
        <w:rPr>
          <w:u w:val="single"/>
        </w:rPr>
      </w:pPr>
      <w:r w:rsidRPr="009055AA">
        <w:rPr>
          <w:u w:val="single"/>
        </w:rPr>
        <w:t>Warn against confronting Iran</w:t>
      </w:r>
      <w:r w:rsidRPr="00BD7BB3">
        <w:rPr>
          <w:sz w:val="12"/>
        </w:rPr>
        <w:t xml:space="preserve">: </w:t>
      </w:r>
      <w:r w:rsidRPr="009055AA">
        <w:rPr>
          <w:u w:val="single"/>
        </w:rPr>
        <w:t>Such a confrontation would be perilous.</w:t>
      </w:r>
      <w:r w:rsidRPr="00BD7BB3">
        <w:rPr>
          <w:sz w:val="12"/>
        </w:rPr>
        <w:t xml:space="preserve"> Militarily battling Tehran in Iraq, Yemen or Syria, questioning the nuclear deal’s validity or imposing sanctions that flout its spirit could provoke asymmetric responses via non-state allies. Iran’s behaviour across the region is often destabilising and reinforces the sectarian currents that buoy jihadists. But the answer lies in dampening the rivalry between Iran and the Gulf monarchies, not stimulating it, with the attendant risk of escalating proxy wars. This will mean resuming a tough but professional senior-level U.S.-Iranian channel of communication, something the U.S. administration seems reluctant to do but that Europe could encourage. And, </w:t>
      </w:r>
      <w:r w:rsidRPr="009055AA">
        <w:rPr>
          <w:u w:val="single"/>
        </w:rPr>
        <w:t>for the EU</w:t>
      </w:r>
      <w:r w:rsidRPr="00BD7BB3">
        <w:rPr>
          <w:sz w:val="12"/>
        </w:rPr>
        <w:t xml:space="preserve"> and its members states (notably France, Germany and the UK</w:t>
      </w:r>
      <w:r w:rsidRPr="009055AA">
        <w:rPr>
          <w:u w:val="single"/>
        </w:rPr>
        <w:t>), it means clearly signalling to the U.S. administration that any step to undermine the Joint Comprehensive Plan of Action (JCPOA)</w:t>
      </w:r>
      <w:r w:rsidRPr="00BD7BB3">
        <w:rPr>
          <w:sz w:val="12"/>
        </w:rPr>
        <w:t xml:space="preserve"> – in the absence of an Iranian violation of the deal – </w:t>
      </w:r>
      <w:r w:rsidRPr="009055AA">
        <w:rPr>
          <w:u w:val="single"/>
        </w:rPr>
        <w:t>will leave Washington isolated and unable to recreate an international consensus to sanction Iran.</w:t>
      </w:r>
    </w:p>
    <w:p w14:paraId="537F676C" w14:textId="77777777" w:rsidR="00F04067" w:rsidRPr="00BD7BB3" w:rsidRDefault="00F04067" w:rsidP="00F04067">
      <w:pPr>
        <w:rPr>
          <w:sz w:val="12"/>
        </w:rPr>
      </w:pPr>
      <w:r w:rsidRPr="009055AA">
        <w:rPr>
          <w:u w:val="single"/>
        </w:rPr>
        <w:t>The roots of ISIS’s rise and al-Qaeda’s resurgence are complex and varied</w:t>
      </w:r>
      <w:r w:rsidRPr="00BD7BB3">
        <w:rPr>
          <w:sz w:val="12"/>
        </w:rPr>
        <w:t xml:space="preserve">. </w:t>
      </w:r>
      <w:r w:rsidRPr="009055AA">
        <w:rPr>
          <w:u w:val="single"/>
        </w:rPr>
        <w:t xml:space="preserve">Patterns of radicalisation vary </w:t>
      </w:r>
      <w:r w:rsidRPr="00BD7BB3">
        <w:rPr>
          <w:sz w:val="12"/>
        </w:rPr>
        <w:t xml:space="preserve">from country to country, village to village and individual to individual. </w:t>
      </w:r>
      <w:r w:rsidRPr="009055AA">
        <w:rPr>
          <w:u w:val="single"/>
        </w:rPr>
        <w:t>Clearly</w:t>
      </w:r>
      <w:r w:rsidRPr="00BD7BB3">
        <w:rPr>
          <w:sz w:val="12"/>
        </w:rPr>
        <w:t xml:space="preserve">, though, </w:t>
      </w:r>
      <w:r w:rsidRPr="009055AA">
        <w:rPr>
          <w:u w:val="single"/>
        </w:rPr>
        <w:t>war and state collapse are huge boons for both movements</w:t>
      </w:r>
      <w:r w:rsidRPr="00BD7BB3">
        <w:rPr>
          <w:sz w:val="12"/>
        </w:rPr>
        <w:t xml:space="preserve">. </w:t>
      </w:r>
      <w:r w:rsidRPr="009055AA">
        <w:rPr>
          <w:u w:val="single"/>
        </w:rPr>
        <w:t>Both</w:t>
      </w:r>
      <w:r w:rsidRPr="00BD7BB3">
        <w:rPr>
          <w:sz w:val="12"/>
        </w:rPr>
        <w:t xml:space="preserve"> groups </w:t>
      </w:r>
      <w:r w:rsidRPr="009055AA">
        <w:rPr>
          <w:u w:val="single"/>
        </w:rPr>
        <w:t>have grown less because their ideology inspires wide appeal than by offering protection or firepower against enemies</w:t>
      </w:r>
      <w:r w:rsidRPr="00BD7BB3">
        <w:rPr>
          <w:sz w:val="12"/>
        </w:rPr>
        <w:t xml:space="preserve">, or rough law and order where no one else can; or by occupying a power vacuum and forcing communities to acquiesce. </w:t>
      </w:r>
      <w:r w:rsidRPr="009055AA">
        <w:rPr>
          <w:u w:val="single"/>
        </w:rPr>
        <w:t>Rarely can either group recruit large numbers or seize territory outside a war zone. The</w:t>
      </w:r>
      <w:r w:rsidRPr="00BD7BB3">
        <w:rPr>
          <w:sz w:val="12"/>
        </w:rPr>
        <w:t xml:space="preserve"> </w:t>
      </w:r>
      <w:r w:rsidRPr="009055AA">
        <w:rPr>
          <w:u w:val="single"/>
        </w:rPr>
        <w:t>EU’s investment in peacebuilding and shoring up vulnerable states is,</w:t>
      </w:r>
      <w:r w:rsidRPr="00BD7BB3">
        <w:rPr>
          <w:sz w:val="12"/>
        </w:rPr>
        <w:t xml:space="preserve"> therefore, among </w:t>
      </w:r>
      <w:r w:rsidRPr="009055AA">
        <w:rPr>
          <w:u w:val="single"/>
        </w:rPr>
        <w:t>its most valuable contributions against jihadists</w:t>
      </w:r>
      <w:r w:rsidRPr="00BD7BB3">
        <w:rPr>
          <w:sz w:val="12"/>
        </w:rPr>
        <w:t>. European leaders must do everything within their power to disrupt attacks, but they should also put conflict prevention at the centre of their counter-terrorism policy.</w:t>
      </w:r>
    </w:p>
    <w:p w14:paraId="3405D940" w14:textId="77777777" w:rsidR="00F04067" w:rsidRPr="00F04067" w:rsidRDefault="00F04067" w:rsidP="00F04067"/>
    <w:p w14:paraId="6EC58B78" w14:textId="0AA4EA69" w:rsidR="00D5625E" w:rsidRDefault="00D5625E" w:rsidP="00D5625E">
      <w:pPr>
        <w:pStyle w:val="Heading3"/>
      </w:pPr>
      <w:r>
        <w:lastRenderedPageBreak/>
        <w:t xml:space="preserve">2nc – </w:t>
      </w:r>
      <w:r w:rsidR="00814193">
        <w:t>refugees</w:t>
      </w:r>
      <w:r>
        <w:t xml:space="preserve"> solvency </w:t>
      </w:r>
    </w:p>
    <w:p w14:paraId="260D8717" w14:textId="6C2F5465" w:rsidR="00D5625E" w:rsidRPr="00046DAF" w:rsidRDefault="00D5625E" w:rsidP="00D5625E">
      <w:pPr>
        <w:pStyle w:val="Heading4"/>
      </w:pPr>
      <w:r>
        <w:t>The European Union should bring in refugees from the Middle East</w:t>
      </w:r>
    </w:p>
    <w:p w14:paraId="70043EFD" w14:textId="77777777" w:rsidR="00D5625E" w:rsidRDefault="00D5625E" w:rsidP="00D5625E">
      <w:r w:rsidRPr="00F97689">
        <w:rPr>
          <w:rStyle w:val="Style13ptBold"/>
        </w:rPr>
        <w:t>Kanter 15</w:t>
      </w:r>
      <w:r>
        <w:t xml:space="preserve"> – James Kanter, 2015 (“E.U. Nations Urged to Accept 160,000 Migrants”, New York Times, September 9</w:t>
      </w:r>
      <w:r w:rsidRPr="00444E47">
        <w:rPr>
          <w:vertAlign w:val="superscript"/>
        </w:rPr>
        <w:t>th</w:t>
      </w:r>
      <w:r>
        <w:t xml:space="preserve">, Available online at </w:t>
      </w:r>
      <w:hyperlink r:id="rId26" w:history="1">
        <w:r w:rsidRPr="00DD3FB6">
          <w:rPr>
            <w:rStyle w:val="Hyperlink"/>
          </w:rPr>
          <w:t>https://www.nytimes.com/2015/09/10/world/europe/europe-migrant-crisis-jean-claude-juncker.html</w:t>
        </w:r>
      </w:hyperlink>
      <w:r>
        <w:t xml:space="preserve">, Accessed at 7/15/18, RKim) </w:t>
      </w:r>
    </w:p>
    <w:p w14:paraId="6DF1749B" w14:textId="77777777" w:rsidR="00D5625E" w:rsidRPr="00F97689" w:rsidRDefault="00D5625E" w:rsidP="00D5625E">
      <w:pPr>
        <w:rPr>
          <w:sz w:val="12"/>
        </w:rPr>
      </w:pPr>
      <w:r w:rsidRPr="00F97689">
        <w:rPr>
          <w:sz w:val="12"/>
        </w:rPr>
        <w:t xml:space="preserve">BRUSSELS — </w:t>
      </w:r>
      <w:r w:rsidRPr="000E5353">
        <w:rPr>
          <w:u w:val="single"/>
        </w:rPr>
        <w:t>The European Union’s top executive proposed a plan</w:t>
      </w:r>
      <w:r w:rsidRPr="00F97689">
        <w:rPr>
          <w:sz w:val="12"/>
        </w:rPr>
        <w:t xml:space="preserve"> on Wednesday </w:t>
      </w:r>
      <w:r w:rsidRPr="000E5353">
        <w:rPr>
          <w:u w:val="single"/>
        </w:rPr>
        <w:t>to distribute</w:t>
      </w:r>
      <w:r w:rsidRPr="00F97689">
        <w:rPr>
          <w:sz w:val="12"/>
        </w:rPr>
        <w:t xml:space="preserve"> 160,000 </w:t>
      </w:r>
      <w:r w:rsidRPr="000E5353">
        <w:rPr>
          <w:u w:val="single"/>
        </w:rPr>
        <w:t>migrants throughout the member nations</w:t>
      </w:r>
      <w:r w:rsidRPr="00F97689">
        <w:rPr>
          <w:sz w:val="12"/>
        </w:rPr>
        <w:t>, even while acknowledging that this measure alone was inadequate to the depth of the crisis.</w:t>
      </w:r>
    </w:p>
    <w:p w14:paraId="63135285" w14:textId="77777777" w:rsidR="00D5625E" w:rsidRPr="00F97689" w:rsidRDefault="00D5625E" w:rsidP="00D5625E">
      <w:pPr>
        <w:rPr>
          <w:sz w:val="12"/>
        </w:rPr>
      </w:pPr>
      <w:r w:rsidRPr="00F97689">
        <w:rPr>
          <w:sz w:val="12"/>
        </w:rPr>
        <w:t xml:space="preserve">Citing history, morality and economics, the official, Jean-Claude Juncker, the president of the European Commission, </w:t>
      </w:r>
      <w:r w:rsidRPr="000E5353">
        <w:rPr>
          <w:u w:val="single"/>
        </w:rPr>
        <w:t xml:space="preserve">urged </w:t>
      </w:r>
      <w:r w:rsidRPr="00F97689">
        <w:rPr>
          <w:sz w:val="12"/>
        </w:rPr>
        <w:t xml:space="preserve">the </w:t>
      </w:r>
      <w:r w:rsidRPr="000E5353">
        <w:rPr>
          <w:u w:val="single"/>
        </w:rPr>
        <w:t xml:space="preserve">bloc to put aside deep divisions over </w:t>
      </w:r>
      <w:r w:rsidRPr="00F97689">
        <w:rPr>
          <w:rStyle w:val="Emphasis"/>
        </w:rPr>
        <w:t>welcoming refugees from war-torn and poverty-stricken nations in the Middle East</w:t>
      </w:r>
      <w:r w:rsidRPr="000E5353">
        <w:rPr>
          <w:u w:val="single"/>
        </w:rPr>
        <w:t xml:space="preserve"> </w:t>
      </w:r>
      <w:r w:rsidRPr="00F97689">
        <w:rPr>
          <w:sz w:val="12"/>
        </w:rPr>
        <w:t xml:space="preserve">and Africa, </w:t>
      </w:r>
      <w:r w:rsidRPr="000E5353">
        <w:rPr>
          <w:u w:val="single"/>
        </w:rPr>
        <w:t>and forge a stronger and more unified response</w:t>
      </w:r>
      <w:r w:rsidRPr="00F97689">
        <w:rPr>
          <w:sz w:val="12"/>
        </w:rPr>
        <w:t>.</w:t>
      </w:r>
    </w:p>
    <w:p w14:paraId="7751AE07" w14:textId="77777777" w:rsidR="00D5625E" w:rsidRPr="000E5353" w:rsidRDefault="00D5625E" w:rsidP="00D5625E">
      <w:pPr>
        <w:rPr>
          <w:u w:val="single"/>
        </w:rPr>
      </w:pPr>
      <w:r w:rsidRPr="00F97689">
        <w:rPr>
          <w:sz w:val="12"/>
        </w:rPr>
        <w:t xml:space="preserve">Facing strong resistance by some members to a quota system that would compel them to take in a specified number of the new arrivals, Mr. Juncker cast the crisis as the most compelling one facing the bloc since World War II. He argued that it was not only a humanitarian issue, but also a </w:t>
      </w:r>
      <w:r w:rsidRPr="000E5353">
        <w:rPr>
          <w:u w:val="single"/>
        </w:rPr>
        <w:t>test of the European Union’s fundamental ability to act in a unified manner and in accordance with its values, rather than following bureaucratic language or practices.</w:t>
      </w:r>
    </w:p>
    <w:p w14:paraId="138E2A19" w14:textId="77777777" w:rsidR="00D5625E" w:rsidRPr="00F97689" w:rsidRDefault="00D5625E" w:rsidP="00D5625E">
      <w:pPr>
        <w:rPr>
          <w:sz w:val="12"/>
        </w:rPr>
      </w:pPr>
      <w:r w:rsidRPr="00F97689">
        <w:rPr>
          <w:sz w:val="12"/>
        </w:rPr>
        <w:t>Image</w:t>
      </w:r>
    </w:p>
    <w:p w14:paraId="4FF1B5C2" w14:textId="77777777" w:rsidR="00D5625E" w:rsidRPr="00F97689" w:rsidRDefault="00D5625E" w:rsidP="00D5625E">
      <w:pPr>
        <w:rPr>
          <w:sz w:val="12"/>
        </w:rPr>
      </w:pPr>
      <w:r w:rsidRPr="00F97689">
        <w:rPr>
          <w:sz w:val="12"/>
        </w:rPr>
        <w:t>A one-on-one aid effort at a distribution site in Munich as volunteers turned out in Germany and Austria to help migrants.CreditChristof Stache/Agence France-Presse — Getty Images</w:t>
      </w:r>
    </w:p>
    <w:p w14:paraId="06D6A18E" w14:textId="77777777" w:rsidR="00D5625E" w:rsidRPr="00F97689" w:rsidRDefault="00D5625E" w:rsidP="00D5625E">
      <w:pPr>
        <w:rPr>
          <w:sz w:val="12"/>
        </w:rPr>
      </w:pPr>
      <w:r w:rsidRPr="00F97689">
        <w:rPr>
          <w:sz w:val="12"/>
        </w:rPr>
        <w:t xml:space="preserve">“There is not enough Europe in this union,” he said, referring to how the bloc has reacted so far. “And there is not enough union in this union. We have to change this. And </w:t>
      </w:r>
      <w:r w:rsidRPr="00455252">
        <w:rPr>
          <w:rStyle w:val="Emphasis"/>
        </w:rPr>
        <w:t>we have to change this now.</w:t>
      </w:r>
      <w:r w:rsidRPr="00F97689">
        <w:rPr>
          <w:sz w:val="12"/>
        </w:rPr>
        <w:t>”</w:t>
      </w:r>
    </w:p>
    <w:p w14:paraId="73008266" w14:textId="77777777" w:rsidR="00D5625E" w:rsidRPr="00F97689" w:rsidRDefault="00D5625E" w:rsidP="00D5625E">
      <w:pPr>
        <w:rPr>
          <w:sz w:val="12"/>
        </w:rPr>
      </w:pPr>
      <w:r w:rsidRPr="00F97689">
        <w:rPr>
          <w:sz w:val="12"/>
        </w:rPr>
        <w:t>His tone mirrored, in many ways, that taken in recent days by Chancellor Angela Merkel of Germany. Ms. Merkel also urged European nations on Wednesday to agree on plans for dealing with the influx of people, and she has said her country expects to receive 800,000 refugees this year alone.</w:t>
      </w:r>
    </w:p>
    <w:p w14:paraId="75977DA2" w14:textId="77777777" w:rsidR="00D5625E" w:rsidRPr="00F97689" w:rsidRDefault="00D5625E" w:rsidP="00D5625E">
      <w:pPr>
        <w:rPr>
          <w:sz w:val="12"/>
        </w:rPr>
      </w:pPr>
      <w:r w:rsidRPr="00F97689">
        <w:rPr>
          <w:sz w:val="12"/>
        </w:rPr>
        <w:t>This is your last free article.</w:t>
      </w:r>
    </w:p>
    <w:p w14:paraId="4FBBB659" w14:textId="77777777" w:rsidR="00D5625E" w:rsidRPr="00F97689" w:rsidRDefault="00D5625E" w:rsidP="00D5625E">
      <w:pPr>
        <w:rPr>
          <w:sz w:val="12"/>
        </w:rPr>
      </w:pPr>
      <w:r w:rsidRPr="00F97689">
        <w:rPr>
          <w:sz w:val="12"/>
        </w:rPr>
        <w:t>Subscribe to The Times</w:t>
      </w:r>
    </w:p>
    <w:p w14:paraId="6F4F4FF7" w14:textId="77777777" w:rsidR="00D5625E" w:rsidRPr="00F97689" w:rsidRDefault="00D5625E" w:rsidP="00D5625E">
      <w:pPr>
        <w:rPr>
          <w:sz w:val="12"/>
        </w:rPr>
      </w:pPr>
      <w:r w:rsidRPr="00F97689">
        <w:rPr>
          <w:sz w:val="12"/>
        </w:rPr>
        <w:t xml:space="preserve">Mr. Juncker </w:t>
      </w:r>
      <w:r w:rsidRPr="00455252">
        <w:rPr>
          <w:rStyle w:val="StyleUnderline"/>
        </w:rPr>
        <w:t xml:space="preserve">also </w:t>
      </w:r>
      <w:r w:rsidRPr="00455252">
        <w:rPr>
          <w:rStyle w:val="Emphasis"/>
        </w:rPr>
        <w:t>proposed unity on such matters</w:t>
      </w:r>
      <w:r w:rsidRPr="00455252">
        <w:rPr>
          <w:rStyle w:val="StyleUnderline"/>
        </w:rPr>
        <w:t xml:space="preserve"> as identifying</w:t>
      </w:r>
      <w:r w:rsidRPr="00F97689">
        <w:rPr>
          <w:sz w:val="12"/>
        </w:rPr>
        <w:t xml:space="preserve"> those </w:t>
      </w:r>
      <w:r w:rsidRPr="00455252">
        <w:rPr>
          <w:rStyle w:val="StyleUnderline"/>
        </w:rPr>
        <w:t>who</w:t>
      </w:r>
      <w:r w:rsidRPr="00F97689">
        <w:rPr>
          <w:sz w:val="12"/>
        </w:rPr>
        <w:t xml:space="preserve"> are </w:t>
      </w:r>
      <w:r w:rsidRPr="00455252">
        <w:rPr>
          <w:rStyle w:val="StyleUnderline"/>
        </w:rPr>
        <w:t>most likely to be granted asylum and establishing common standards</w:t>
      </w:r>
      <w:r w:rsidRPr="00F97689">
        <w:rPr>
          <w:sz w:val="12"/>
        </w:rPr>
        <w:t xml:space="preserve"> for how they are treated, </w:t>
      </w:r>
      <w:r w:rsidRPr="00455252">
        <w:rPr>
          <w:rStyle w:val="Emphasis"/>
        </w:rPr>
        <w:t>rather than a patchwork</w:t>
      </w:r>
      <w:r w:rsidRPr="00F97689">
        <w:rPr>
          <w:sz w:val="12"/>
        </w:rPr>
        <w:t xml:space="preserve"> of national policies.</w:t>
      </w:r>
    </w:p>
    <w:p w14:paraId="50BBBC8D" w14:textId="77777777" w:rsidR="00D5625E" w:rsidRPr="008F3852" w:rsidRDefault="00D5625E" w:rsidP="00D5625E">
      <w:pPr>
        <w:pStyle w:val="Heading4"/>
      </w:pPr>
      <w:r>
        <w:t xml:space="preserve">The EU should let in Iraqi and Afghani persons – it’s key to restore human rights credibility. </w:t>
      </w:r>
    </w:p>
    <w:p w14:paraId="4D3D56F2" w14:textId="77777777" w:rsidR="00D5625E" w:rsidRDefault="00D5625E" w:rsidP="00D5625E">
      <w:r w:rsidRPr="008F3852">
        <w:rPr>
          <w:rStyle w:val="Style13ptBold"/>
        </w:rPr>
        <w:t>Wakil 6/29</w:t>
      </w:r>
      <w:r>
        <w:t xml:space="preserve"> – Mirwais Wakil, policy advisor at NEOS, 2018 (“Never Again? Europe’s False Human Rights Promise”, June 29</w:t>
      </w:r>
      <w:r w:rsidRPr="008C7036">
        <w:rPr>
          <w:vertAlign w:val="superscript"/>
        </w:rPr>
        <w:t>th</w:t>
      </w:r>
      <w:r>
        <w:t xml:space="preserve">, The Diplomat, Available online at </w:t>
      </w:r>
      <w:hyperlink r:id="rId27" w:history="1">
        <w:r w:rsidRPr="00DD3FB6">
          <w:rPr>
            <w:rStyle w:val="Hyperlink"/>
          </w:rPr>
          <w:t>https://thediplomat.com/2018/06/never-again-europes-false-human-rights-promise/</w:t>
        </w:r>
      </w:hyperlink>
      <w:r>
        <w:t xml:space="preserve">, Accessed at 7/15/18, RKim) </w:t>
      </w:r>
    </w:p>
    <w:p w14:paraId="453D6711" w14:textId="77777777" w:rsidR="00D5625E" w:rsidRPr="00C672AA" w:rsidRDefault="00D5625E" w:rsidP="00D5625E">
      <w:pPr>
        <w:rPr>
          <w:sz w:val="10"/>
        </w:rPr>
      </w:pPr>
      <w:r w:rsidRPr="00C672AA">
        <w:rPr>
          <w:sz w:val="10"/>
        </w:rPr>
        <w:t xml:space="preserve">While headlines often ascribe the war in Syria as the primary catalyst for this mass migration, Syrians comprise only a fraction of the total, reaching 16 percent in 2017. Other primary countries of origin for migrants were </w:t>
      </w:r>
      <w:r w:rsidRPr="00B76A9D">
        <w:rPr>
          <w:u w:val="single"/>
        </w:rPr>
        <w:t>Iraq, Afghanistan</w:t>
      </w:r>
      <w:r w:rsidRPr="00C672AA">
        <w:rPr>
          <w:sz w:val="10"/>
        </w:rPr>
        <w:t xml:space="preserve">, Nigeria, and Pakistan. The </w:t>
      </w:r>
      <w:r w:rsidRPr="00B76A9D">
        <w:rPr>
          <w:u w:val="single"/>
        </w:rPr>
        <w:t>victims</w:t>
      </w:r>
      <w:r w:rsidRPr="00C672AA">
        <w:rPr>
          <w:sz w:val="10"/>
        </w:rPr>
        <w:t xml:space="preserve"> of Syria’s ongoing, deadly conflict certainly deserve media spotlight, but a parochial focus tends to </w:t>
      </w:r>
      <w:r w:rsidRPr="00B76A9D">
        <w:rPr>
          <w:u w:val="single"/>
        </w:rPr>
        <w:t>dilute and obfuscate the larger debate on human rights in Europe. It shadows the fates of asylum seekers from countries</w:t>
      </w:r>
      <w:r w:rsidRPr="00C672AA">
        <w:rPr>
          <w:sz w:val="10"/>
        </w:rPr>
        <w:t xml:space="preserve"> other than Syria. </w:t>
      </w:r>
      <w:r w:rsidRPr="000D2835">
        <w:rPr>
          <w:rStyle w:val="Emphasis"/>
        </w:rPr>
        <w:t>The EU has exploited media silence around countries like Iraq and Afghanistan to ignore its obligations to those countries under international refugee law</w:t>
      </w:r>
      <w:r w:rsidRPr="00C672AA">
        <w:rPr>
          <w:sz w:val="10"/>
        </w:rPr>
        <w:t>, the very humanitarian legal regime that many of its member states helped to craft after World War II.</w:t>
      </w:r>
    </w:p>
    <w:p w14:paraId="5FA7D941" w14:textId="77777777" w:rsidR="00D5625E" w:rsidRPr="00C672AA" w:rsidRDefault="00D5625E" w:rsidP="00D5625E">
      <w:pPr>
        <w:rPr>
          <w:sz w:val="10"/>
        </w:rPr>
      </w:pPr>
      <w:r w:rsidRPr="00B76A9D">
        <w:rPr>
          <w:u w:val="single"/>
        </w:rPr>
        <w:t>The EU-Afghanistan 2016 “Joint Way Forward” agreement exemplifies the EU’s retreat from its humanitarian ethos</w:t>
      </w:r>
      <w:r w:rsidRPr="00C672AA">
        <w:rPr>
          <w:sz w:val="10"/>
        </w:rPr>
        <w:t xml:space="preserve">. At a donor conference in Brussels, </w:t>
      </w:r>
      <w:r w:rsidRPr="00B76A9D">
        <w:rPr>
          <w:u w:val="single"/>
        </w:rPr>
        <w:t>EU member states coerced Afghanistan officials into accepting 80,000 returning EU asylum applicants</w:t>
      </w:r>
      <w:r w:rsidRPr="00C672AA">
        <w:rPr>
          <w:sz w:val="10"/>
        </w:rPr>
        <w:t xml:space="preserve"> in exchange for billions of dollars in reconstruction aid. The deal operates on the assumption that Afghanistan is moving toward stabilization, yet Afghanistan’s current security situation remains mired in conflict. Since 2016, when the Joint Way Forward was drafted, over 20,000 Afghan civilians have been killed, and Transparency International estimates Afghanistan’s government to be one of the top 10 most corrupt in the world.</w:t>
      </w:r>
    </w:p>
    <w:p w14:paraId="454689E6" w14:textId="77777777" w:rsidR="00D5625E" w:rsidRPr="00B76A9D" w:rsidRDefault="00D5625E" w:rsidP="00D5625E">
      <w:pPr>
        <w:rPr>
          <w:rStyle w:val="StyleUnderline"/>
        </w:rPr>
      </w:pPr>
      <w:r w:rsidRPr="00C672AA">
        <w:rPr>
          <w:sz w:val="10"/>
        </w:rPr>
        <w:lastRenderedPageBreak/>
        <w:t xml:space="preserve">While not every Afghan is persecuted at the individual level, there hardly lies any place in the country free from the risk of violent attacks – not even the U.S. Embassy. </w:t>
      </w:r>
      <w:r w:rsidRPr="00B76A9D">
        <w:rPr>
          <w:rStyle w:val="StyleUnderline"/>
        </w:rPr>
        <w:t>A few weeks ago, the deputy director of UNHCR Afghanistan, Aurvasi Patel pleaded for the Austrian government to stop forced deportations</w:t>
      </w:r>
      <w:r w:rsidRPr="00C672AA">
        <w:rPr>
          <w:sz w:val="10"/>
        </w:rPr>
        <w:t xml:space="preserve">. </w:t>
      </w:r>
      <w:r w:rsidRPr="00B76A9D">
        <w:rPr>
          <w:rStyle w:val="StyleUnderline"/>
        </w:rPr>
        <w:t>However</w:t>
      </w:r>
      <w:r w:rsidRPr="00C672AA">
        <w:rPr>
          <w:sz w:val="10"/>
        </w:rPr>
        <w:t xml:space="preserve">, a leaked, restricted </w:t>
      </w:r>
      <w:r w:rsidRPr="00B76A9D">
        <w:rPr>
          <w:rStyle w:val="StyleUnderline"/>
        </w:rPr>
        <w:t>memo showed that the EU paid little heed to such advice and disregarded 50,000 Afghan lives in exchange for a few billion dollars.</w:t>
      </w:r>
    </w:p>
    <w:p w14:paraId="3E251CFD" w14:textId="77777777" w:rsidR="00D5625E" w:rsidRPr="00C672AA" w:rsidRDefault="00D5625E" w:rsidP="00D5625E">
      <w:pPr>
        <w:rPr>
          <w:sz w:val="10"/>
        </w:rPr>
      </w:pPr>
      <w:r w:rsidRPr="00C672AA">
        <w:rPr>
          <w:sz w:val="10"/>
        </w:rPr>
        <w:t xml:space="preserve">Patel’s plea for granting Afghans asylum comes at a time when the civilian death toll is on its way to breaking former records, underpinning the need for EU member states to accept Afghan asylum seekers. But even aside from such a strong humanitarian imperative, </w:t>
      </w:r>
      <w:r w:rsidRPr="00F2509E">
        <w:rPr>
          <w:rStyle w:val="Emphasis"/>
        </w:rPr>
        <w:t>the EU ought to</w:t>
      </w:r>
      <w:r w:rsidRPr="00B76A9D">
        <w:rPr>
          <w:rStyle w:val="Emphasis"/>
          <w:sz w:val="32"/>
          <w:szCs w:val="32"/>
        </w:rPr>
        <w:t xml:space="preserve"> </w:t>
      </w:r>
      <w:r w:rsidRPr="00F2509E">
        <w:rPr>
          <w:rStyle w:val="Emphasis"/>
        </w:rPr>
        <w:t>accept Afghan asylum seekers for legal reasons.</w:t>
      </w:r>
      <w:r w:rsidRPr="00B76A9D">
        <w:rPr>
          <w:rStyle w:val="StyleUnderline"/>
        </w:rPr>
        <w:t xml:space="preserve"> The EU and its member states, many of whom are also NATO members, are still engaged in an active war in Afghanistan</w:t>
      </w:r>
      <w:r w:rsidRPr="00C672AA">
        <w:rPr>
          <w:sz w:val="10"/>
        </w:rPr>
        <w:t>. While the 1951 refugee convention does not oblige warring states to accept refugees from enemy countries</w:t>
      </w:r>
      <w:r w:rsidRPr="000D2835">
        <w:rPr>
          <w:u w:val="single"/>
        </w:rPr>
        <w:t xml:space="preserve">, the EU Charter of Fundamental Rights and the European Convention on Human Rights necessitates not only that irregular migrants receive humane treatment, but also that any deportations respect migrant dignity and safety. </w:t>
      </w:r>
      <w:r w:rsidRPr="00C672AA">
        <w:rPr>
          <w:sz w:val="10"/>
        </w:rPr>
        <w:t xml:space="preserve">Especially </w:t>
      </w:r>
      <w:r w:rsidRPr="000D2835">
        <w:rPr>
          <w:u w:val="single"/>
        </w:rPr>
        <w:t>because of Afghanistan’s continued, escalating conflict, all Afghan asylum seekers to the EU should qualify</w:t>
      </w:r>
      <w:r w:rsidRPr="00C672AA">
        <w:rPr>
          <w:sz w:val="10"/>
        </w:rPr>
        <w:t xml:space="preserve"> for subsidiary protection.</w:t>
      </w:r>
    </w:p>
    <w:p w14:paraId="30D5E6FC" w14:textId="77777777" w:rsidR="00D5625E" w:rsidRPr="00C672AA" w:rsidRDefault="00D5625E" w:rsidP="00D5625E">
      <w:pPr>
        <w:rPr>
          <w:sz w:val="10"/>
        </w:rPr>
      </w:pPr>
      <w:r w:rsidRPr="00C672AA">
        <w:rPr>
          <w:sz w:val="10"/>
        </w:rPr>
        <w:t>Additionally, Article 6 of the European Convention of human rights asserts asylum seekers’ right to a fair trial, a rule with which most EU states do not seem to fully comply. In fact, an Austrian newspaper recently reported that, due to political pressure and insufficient training for the authorities involved, asylum proceedings are as arbitrary as throwing a die. Thus, although the Just Way Forward references both the EU Charter and the Universal Declaration of Human Rights (UDHR), the deal ignores both the inhumane upheaval and trauma caused by deportation and discredits the imminent danger facing asylum seekers upon returning to their home country.</w:t>
      </w:r>
    </w:p>
    <w:p w14:paraId="190B198E" w14:textId="77777777" w:rsidR="00D5625E" w:rsidRPr="00C672AA" w:rsidRDefault="00D5625E" w:rsidP="00D5625E">
      <w:pPr>
        <w:rPr>
          <w:sz w:val="10"/>
        </w:rPr>
      </w:pPr>
      <w:r w:rsidRPr="000D2835">
        <w:rPr>
          <w:u w:val="single"/>
        </w:rPr>
        <w:t>The EU’s neglect toward international refugee law reveals its crumbling cornerstone of human rights</w:t>
      </w:r>
      <w:r w:rsidRPr="00C672AA">
        <w:rPr>
          <w:sz w:val="10"/>
        </w:rPr>
        <w:t>. “</w:t>
      </w:r>
      <w:r w:rsidRPr="000D2835">
        <w:rPr>
          <w:u w:val="single"/>
        </w:rPr>
        <w:t>Humanitarian solutions</w:t>
      </w:r>
      <w:r w:rsidRPr="00C672AA">
        <w:rPr>
          <w:sz w:val="10"/>
        </w:rPr>
        <w:t xml:space="preserve">” like the Just Way Forward </w:t>
      </w:r>
      <w:r w:rsidRPr="000D2835">
        <w:rPr>
          <w:u w:val="single"/>
        </w:rPr>
        <w:t>address the</w:t>
      </w:r>
      <w:r w:rsidRPr="00C672AA">
        <w:rPr>
          <w:sz w:val="10"/>
        </w:rPr>
        <w:t xml:space="preserve"> EU migration </w:t>
      </w:r>
      <w:r w:rsidRPr="000D2835">
        <w:rPr>
          <w:u w:val="single"/>
        </w:rPr>
        <w:t xml:space="preserve">crisis with a turned back, </w:t>
      </w:r>
      <w:r w:rsidRPr="00C672AA">
        <w:rPr>
          <w:sz w:val="10"/>
        </w:rPr>
        <w:t>even though many EU member states were central to drafting the UDHR, despite the fact that the EU Charter of Fundamental Rights is the EU’s own foundational humanitarian document. Hence, the EU’s human rights hypocrisy. The EU saves girls like Malala from a savage and oppressive culture, yet bombs Pakistan and its neighboring countries through targeted airstrikes with no end in sight. The EU sends more troops to war in Afghanistan while simultaneously sending survivors fleeing the war back into Kabul.</w:t>
      </w:r>
    </w:p>
    <w:p w14:paraId="59E0256A" w14:textId="77777777" w:rsidR="00D5625E" w:rsidRPr="00C672AA" w:rsidRDefault="00D5625E" w:rsidP="00D5625E">
      <w:pPr>
        <w:rPr>
          <w:sz w:val="10"/>
        </w:rPr>
      </w:pPr>
      <w:r w:rsidRPr="00C672AA">
        <w:rPr>
          <w:sz w:val="10"/>
        </w:rPr>
        <w:t>It is legally irresponsible to deport people back to a country still actively at war. It is morally unsustainable for EU member states — the authors of modern human rights law — to deport migrants protected under international refugee law while claiming to be built from a foundation respecting and upholding international human rights. Forcing Afghanistan — a country that continues to be one of the most underdeveloped, a country with 25 percent of its population suffering from malnutrition — to take back people seeking asylum in EU territory, reveals complicity toward the slaughter of innocent humans, something Europe once pledged never to let happen again.</w:t>
      </w:r>
    </w:p>
    <w:p w14:paraId="070842A1" w14:textId="77777777" w:rsidR="00D5625E" w:rsidRPr="00C672AA" w:rsidRDefault="00D5625E" w:rsidP="00D5625E">
      <w:pPr>
        <w:rPr>
          <w:sz w:val="10"/>
        </w:rPr>
      </w:pPr>
      <w:r w:rsidRPr="000D2835">
        <w:rPr>
          <w:u w:val="single"/>
        </w:rPr>
        <w:t>The EU can either return to upholding human rights, working to protect the lives of all people residing within its borders, or continue to let its humanitarian foundation decay with policies like the Just Way Forward</w:t>
      </w:r>
      <w:r w:rsidRPr="00C672AA">
        <w:rPr>
          <w:sz w:val="10"/>
        </w:rPr>
        <w:t xml:space="preserve">, recognizing human rights only when the consequences of not doing so would put EU states under media scrutiny. As it stands, </w:t>
      </w:r>
      <w:r w:rsidRPr="000D2835">
        <w:rPr>
          <w:u w:val="single"/>
        </w:rPr>
        <w:t>EU member states would be hypocritical to preach human rights given the reality facing Afghan refugees.</w:t>
      </w:r>
      <w:r w:rsidRPr="00C672AA">
        <w:rPr>
          <w:sz w:val="10"/>
        </w:rPr>
        <w:t xml:space="preserve"> The ultimate question is whether EU humanitarian values no longer apply to people of all colors, if they ever did.</w:t>
      </w:r>
    </w:p>
    <w:p w14:paraId="62F0DC46" w14:textId="77777777" w:rsidR="00D5625E" w:rsidRPr="00775FC0" w:rsidRDefault="00D5625E" w:rsidP="00D5625E"/>
    <w:p w14:paraId="588F01AF" w14:textId="77777777" w:rsidR="00D5625E" w:rsidRPr="00D5625E" w:rsidRDefault="00D5625E" w:rsidP="00D5625E"/>
    <w:p w14:paraId="6B76C0A0" w14:textId="2C3C481E" w:rsidR="0015605C" w:rsidRDefault="0015605C" w:rsidP="0015605C">
      <w:pPr>
        <w:pStyle w:val="Heading2"/>
      </w:pPr>
      <w:r>
        <w:lastRenderedPageBreak/>
        <w:t xml:space="preserve">afghanistan advantage cp </w:t>
      </w:r>
    </w:p>
    <w:p w14:paraId="45C8B0BD" w14:textId="77777777" w:rsidR="0015605C" w:rsidRPr="00945438" w:rsidRDefault="0015605C" w:rsidP="0015605C"/>
    <w:p w14:paraId="3F310AD1" w14:textId="087AC395" w:rsidR="0015605C" w:rsidRPr="005752EE" w:rsidRDefault="0015605C" w:rsidP="0015605C">
      <w:pPr>
        <w:pStyle w:val="Heading3"/>
      </w:pPr>
      <w:r>
        <w:lastRenderedPageBreak/>
        <w:t>1nc afghanistan cp</w:t>
      </w:r>
      <w:r w:rsidR="00264B41">
        <w:t xml:space="preserve"> </w:t>
      </w:r>
    </w:p>
    <w:p w14:paraId="5778CAB1" w14:textId="77777777" w:rsidR="0015605C" w:rsidRPr="005752EE" w:rsidRDefault="0015605C" w:rsidP="0015605C">
      <w:pPr>
        <w:pStyle w:val="Heading4"/>
      </w:pPr>
      <w:r w:rsidRPr="005752EE">
        <w:t xml:space="preserve">The United States federal government should </w:t>
      </w:r>
    </w:p>
    <w:p w14:paraId="5004CF2D" w14:textId="77777777" w:rsidR="0015605C" w:rsidRPr="005752EE" w:rsidRDefault="0015605C" w:rsidP="0015605C">
      <w:pPr>
        <w:pStyle w:val="Heading4"/>
        <w:numPr>
          <w:ilvl w:val="0"/>
          <w:numId w:val="12"/>
        </w:numPr>
      </w:pPr>
      <w:r w:rsidRPr="005752EE">
        <w:t xml:space="preserve">Actively pursue reconciliation with the Afghan Taliban </w:t>
      </w:r>
    </w:p>
    <w:p w14:paraId="638CDA3F" w14:textId="77777777" w:rsidR="0015605C" w:rsidRPr="005752EE" w:rsidRDefault="0015605C" w:rsidP="0015605C">
      <w:pPr>
        <w:pStyle w:val="Heading4"/>
        <w:numPr>
          <w:ilvl w:val="0"/>
          <w:numId w:val="12"/>
        </w:numPr>
      </w:pPr>
      <w:r w:rsidRPr="005752EE">
        <w:t>Substantially increase counterterrorism operations in Afghanistan</w:t>
      </w:r>
    </w:p>
    <w:p w14:paraId="2D9D881E" w14:textId="77777777" w:rsidR="0015605C" w:rsidRPr="005752EE" w:rsidRDefault="0015605C" w:rsidP="0015605C">
      <w:pPr>
        <w:pStyle w:val="Heading4"/>
        <w:numPr>
          <w:ilvl w:val="0"/>
          <w:numId w:val="12"/>
        </w:numPr>
      </w:pPr>
      <w:r w:rsidRPr="005752EE">
        <w:t xml:space="preserve">Expand troop presence in Afghanistan </w:t>
      </w:r>
    </w:p>
    <w:p w14:paraId="0F7BA997" w14:textId="77777777" w:rsidR="0015605C" w:rsidRPr="005752EE" w:rsidRDefault="0015605C" w:rsidP="0015605C">
      <w:pPr>
        <w:pStyle w:val="Heading4"/>
        <w:numPr>
          <w:ilvl w:val="0"/>
          <w:numId w:val="12"/>
        </w:numPr>
      </w:pPr>
      <w:r w:rsidRPr="005752EE">
        <w:t xml:space="preserve">Increase financial support for Afghan government and security forces </w:t>
      </w:r>
    </w:p>
    <w:p w14:paraId="5CC909E6" w14:textId="77777777" w:rsidR="00264B41" w:rsidRDefault="0015605C" w:rsidP="00264B41">
      <w:pPr>
        <w:pStyle w:val="Heading4"/>
        <w:numPr>
          <w:ilvl w:val="0"/>
          <w:numId w:val="12"/>
        </w:numPr>
      </w:pPr>
      <w:r w:rsidRPr="005752EE">
        <w:t>Increase counterterrorism efforts with Kabul</w:t>
      </w:r>
    </w:p>
    <w:p w14:paraId="1EDC4F73" w14:textId="7F46DE3F" w:rsidR="00264B41" w:rsidRPr="00264B41" w:rsidRDefault="00264B41" w:rsidP="00264B41">
      <w:pPr>
        <w:pStyle w:val="Heading4"/>
        <w:numPr>
          <w:ilvl w:val="0"/>
          <w:numId w:val="12"/>
        </w:numPr>
      </w:pPr>
      <w:r>
        <w:t>should steer the Islamic Republic of Afghanistan to implement the executive power-sharing approach of the National Unity Government, reform the electoral system, decentralize administrative power, and move towards a political settlement with the Taliban.</w:t>
      </w:r>
    </w:p>
    <w:p w14:paraId="14A57E73" w14:textId="77777777" w:rsidR="00264B41" w:rsidRPr="006B5076" w:rsidRDefault="00264B41" w:rsidP="00264B41"/>
    <w:p w14:paraId="2BF0B0F2" w14:textId="3667A000" w:rsidR="00264B41" w:rsidRDefault="00264B41" w:rsidP="00264B41">
      <w:pPr>
        <w:pStyle w:val="Heading4"/>
      </w:pPr>
      <w:r>
        <w:t xml:space="preserve">That </w:t>
      </w:r>
      <w:r w:rsidRPr="006B5076">
        <w:rPr>
          <w:u w:val="single"/>
        </w:rPr>
        <w:t>solves</w:t>
      </w:r>
      <w:r>
        <w:t xml:space="preserve"> the key internal links to Afghan instability – strong </w:t>
      </w:r>
      <w:r w:rsidRPr="006B5076">
        <w:rPr>
          <w:u w:val="single"/>
        </w:rPr>
        <w:t xml:space="preserve">economic </w:t>
      </w:r>
      <w:r>
        <w:t xml:space="preserve">and </w:t>
      </w:r>
      <w:r w:rsidRPr="006B5076">
        <w:rPr>
          <w:u w:val="single"/>
        </w:rPr>
        <w:t xml:space="preserve">political </w:t>
      </w:r>
      <w:r>
        <w:t>stability checks.</w:t>
      </w:r>
    </w:p>
    <w:p w14:paraId="4BC107B9" w14:textId="77777777" w:rsidR="00264B41" w:rsidRPr="00F97ABE" w:rsidRDefault="00264B41" w:rsidP="00264B41">
      <w:r w:rsidRPr="00F97ABE">
        <w:rPr>
          <w:rStyle w:val="Style13ptBold"/>
        </w:rPr>
        <w:t>Their &amp; Worden 17 –</w:t>
      </w:r>
      <w:r>
        <w:t xml:space="preserve"> Alex Thier is the executive director of the Overseas Development Institute, the leading independent think tank of international development and humanitarian issues, based in London. Scott Worden is director of Afghanistan and Central Asia Programs at the US Institute of Peace, prior to which he served as director of the Lessons Learned Program at the office of the Special Inspector General for Afghanistan Reconstruction and as acting director of policy and senior policy adviser for the Office of Afghanistan and Pakistan Affairs at USAID. </w:t>
      </w:r>
      <w:r w:rsidRPr="00F97ABE">
        <w:t>“Political Stability in Afghanistan: A 2020 Vision and</w:t>
      </w:r>
      <w:r>
        <w:t xml:space="preserve"> </w:t>
      </w:r>
      <w:r w:rsidRPr="00F97ABE">
        <w:t>Roadmap”</w:t>
      </w:r>
      <w:r>
        <w:t xml:space="preserve"> Published in </w:t>
      </w:r>
      <w:r w:rsidRPr="00F97ABE">
        <w:t xml:space="preserve">2017 by the United States Institute of Peace. </w:t>
      </w:r>
      <w:r>
        <w:t xml:space="preserve">Accessed 7/12/18. </w:t>
      </w:r>
      <w:r w:rsidRPr="00020563">
        <w:t>https://www.usip.org/sites/default/files/2017-07/sr408-political-stability-in-afghanistan-a-2020-vision-and-roadmap.pdf</w:t>
      </w:r>
      <w:r>
        <w:t xml:space="preserve">; </w:t>
      </w:r>
      <w:r w:rsidRPr="00F97ABE">
        <w:t>EG)</w:t>
      </w:r>
    </w:p>
    <w:p w14:paraId="47521132" w14:textId="77777777" w:rsidR="00264B41" w:rsidRDefault="00264B41" w:rsidP="00264B41">
      <w:pPr>
        <w:rPr>
          <w:u w:val="single"/>
        </w:rPr>
      </w:pPr>
      <w:r>
        <w:t xml:space="preserve">Sixteen years after the start of the international intervention in Afghanistan, the country remains beset by a debilitating array of conflicts, undermined political stability, an economic and security decline since the withdrawal of a majority of international forces, and a divided government since the 2014 elections. • Afghanistan needs to reform and restructure its political institutions if it is to have stability, peaceful and sustainable governance, and economic growth. </w:t>
      </w:r>
      <w:r w:rsidRPr="00F97ABE">
        <w:rPr>
          <w:u w:val="single"/>
        </w:rPr>
        <w:t xml:space="preserve">Four </w:t>
      </w:r>
      <w:r w:rsidRPr="00376186">
        <w:rPr>
          <w:highlight w:val="cyan"/>
          <w:u w:val="single"/>
        </w:rPr>
        <w:t>approaches</w:t>
      </w:r>
      <w:r w:rsidRPr="00F97ABE">
        <w:rPr>
          <w:u w:val="single"/>
        </w:rPr>
        <w:t xml:space="preserve">, in combination, may have the potential </w:t>
      </w:r>
      <w:r w:rsidRPr="00376186">
        <w:rPr>
          <w:highlight w:val="cyan"/>
          <w:u w:val="single"/>
        </w:rPr>
        <w:t>to put Afghanistan on a</w:t>
      </w:r>
      <w:r w:rsidRPr="00F97ABE">
        <w:rPr>
          <w:u w:val="single"/>
        </w:rPr>
        <w:t xml:space="preserve"> more </w:t>
      </w:r>
      <w:r w:rsidRPr="00376186">
        <w:rPr>
          <w:highlight w:val="cyan"/>
          <w:u w:val="single"/>
        </w:rPr>
        <w:t>stable</w:t>
      </w:r>
      <w:r w:rsidRPr="00F97ABE">
        <w:rPr>
          <w:u w:val="single"/>
        </w:rPr>
        <w:t xml:space="preserve"> and </w:t>
      </w:r>
      <w:r w:rsidRPr="00376186">
        <w:rPr>
          <w:highlight w:val="cyan"/>
          <w:u w:val="single"/>
        </w:rPr>
        <w:t>sustainable path</w:t>
      </w:r>
      <w:r w:rsidRPr="00F97ABE">
        <w:rPr>
          <w:u w:val="single"/>
        </w:rPr>
        <w:t xml:space="preserve"> while improving prospects for reconciliation</w:t>
      </w:r>
      <w:r>
        <w:t xml:space="preserve">. • Between now and the 2019 presidential elections, </w:t>
      </w:r>
      <w:r w:rsidRPr="00F97ABE">
        <w:rPr>
          <w:u w:val="single"/>
        </w:rPr>
        <w:t xml:space="preserve">President Ghani and CEO Abdullah </w:t>
      </w:r>
      <w:r w:rsidRPr="00376186">
        <w:rPr>
          <w:highlight w:val="cyan"/>
          <w:u w:val="single"/>
        </w:rPr>
        <w:t>need to</w:t>
      </w:r>
      <w:r w:rsidRPr="00F97ABE">
        <w:rPr>
          <w:u w:val="single"/>
        </w:rPr>
        <w:t xml:space="preserve"> continue and </w:t>
      </w:r>
      <w:r w:rsidRPr="00376186">
        <w:rPr>
          <w:highlight w:val="cyan"/>
          <w:u w:val="single"/>
        </w:rPr>
        <w:t>improve</w:t>
      </w:r>
      <w:r w:rsidRPr="00F97ABE">
        <w:rPr>
          <w:u w:val="single"/>
        </w:rPr>
        <w:t xml:space="preserve"> progress in </w:t>
      </w:r>
      <w:r w:rsidRPr="006B5076">
        <w:rPr>
          <w:u w:val="single"/>
        </w:rPr>
        <w:t>implementing</w:t>
      </w:r>
      <w:r w:rsidRPr="00F97ABE">
        <w:rPr>
          <w:u w:val="single"/>
        </w:rPr>
        <w:t xml:space="preserve"> </w:t>
      </w:r>
      <w:r w:rsidRPr="00376186">
        <w:rPr>
          <w:highlight w:val="cyan"/>
          <w:u w:val="single"/>
        </w:rPr>
        <w:t>the executive power-sharing approach of the N</w:t>
      </w:r>
      <w:r w:rsidRPr="006B5076">
        <w:rPr>
          <w:u w:val="single"/>
        </w:rPr>
        <w:t>ational</w:t>
      </w:r>
      <w:r w:rsidRPr="00376186">
        <w:rPr>
          <w:highlight w:val="cyan"/>
          <w:u w:val="single"/>
        </w:rPr>
        <w:t xml:space="preserve"> U</w:t>
      </w:r>
      <w:r w:rsidRPr="006B5076">
        <w:rPr>
          <w:u w:val="single"/>
        </w:rPr>
        <w:t xml:space="preserve">nity </w:t>
      </w:r>
      <w:r w:rsidRPr="00376186">
        <w:rPr>
          <w:highlight w:val="cyan"/>
          <w:u w:val="single"/>
        </w:rPr>
        <w:t>G</w:t>
      </w:r>
      <w:r w:rsidRPr="006B5076">
        <w:rPr>
          <w:u w:val="single"/>
        </w:rPr>
        <w:t>overnment</w:t>
      </w:r>
      <w:r w:rsidRPr="00F97ABE">
        <w:rPr>
          <w:u w:val="single"/>
        </w:rPr>
        <w:t xml:space="preserve"> </w:t>
      </w:r>
      <w:r w:rsidRPr="00376186">
        <w:rPr>
          <w:highlight w:val="cyan"/>
          <w:u w:val="single"/>
        </w:rPr>
        <w:t>concerning</w:t>
      </w:r>
      <w:r w:rsidRPr="00F97ABE">
        <w:rPr>
          <w:u w:val="single"/>
        </w:rPr>
        <w:t xml:space="preserve"> </w:t>
      </w:r>
      <w:r w:rsidRPr="00376186">
        <w:rPr>
          <w:highlight w:val="cyan"/>
          <w:u w:val="single"/>
        </w:rPr>
        <w:t>appointments</w:t>
      </w:r>
      <w:r w:rsidRPr="00F97ABE">
        <w:rPr>
          <w:u w:val="single"/>
        </w:rPr>
        <w:t xml:space="preserve">, key </w:t>
      </w:r>
      <w:r w:rsidRPr="00376186">
        <w:rPr>
          <w:highlight w:val="cyan"/>
          <w:u w:val="single"/>
        </w:rPr>
        <w:t>policy</w:t>
      </w:r>
      <w:r w:rsidRPr="00F97ABE">
        <w:rPr>
          <w:u w:val="single"/>
        </w:rPr>
        <w:t xml:space="preserve"> </w:t>
      </w:r>
      <w:r w:rsidRPr="00376186">
        <w:rPr>
          <w:highlight w:val="cyan"/>
          <w:u w:val="single"/>
        </w:rPr>
        <w:t>initiatives</w:t>
      </w:r>
      <w:r w:rsidRPr="00F97ABE">
        <w:rPr>
          <w:u w:val="single"/>
        </w:rPr>
        <w:t xml:space="preserve">, </w:t>
      </w:r>
      <w:r w:rsidRPr="00376186">
        <w:rPr>
          <w:highlight w:val="cyan"/>
          <w:u w:val="single"/>
        </w:rPr>
        <w:t>and</w:t>
      </w:r>
      <w:r w:rsidRPr="00F97ABE">
        <w:rPr>
          <w:u w:val="single"/>
        </w:rPr>
        <w:t xml:space="preserve"> the coming </w:t>
      </w:r>
      <w:r w:rsidRPr="00376186">
        <w:rPr>
          <w:highlight w:val="cyan"/>
          <w:u w:val="single"/>
        </w:rPr>
        <w:t>elections</w:t>
      </w:r>
      <w:r w:rsidRPr="00F97ABE">
        <w:rPr>
          <w:u w:val="single"/>
        </w:rPr>
        <w:t>.</w:t>
      </w:r>
      <w:r>
        <w:t xml:space="preserve"> • At the same time, </w:t>
      </w:r>
      <w:r w:rsidRPr="00F97ABE">
        <w:rPr>
          <w:u w:val="single"/>
        </w:rPr>
        <w:t xml:space="preserve">Afghan </w:t>
      </w:r>
      <w:r w:rsidRPr="00376186">
        <w:rPr>
          <w:highlight w:val="cyan"/>
          <w:u w:val="single"/>
        </w:rPr>
        <w:t>leaders</w:t>
      </w:r>
      <w:r w:rsidRPr="00F97ABE">
        <w:rPr>
          <w:u w:val="single"/>
        </w:rPr>
        <w:t xml:space="preserve"> </w:t>
      </w:r>
      <w:r w:rsidRPr="00376186">
        <w:rPr>
          <w:highlight w:val="cyan"/>
          <w:u w:val="single"/>
        </w:rPr>
        <w:t>need to reform</w:t>
      </w:r>
      <w:r w:rsidRPr="00F97ABE">
        <w:rPr>
          <w:u w:val="single"/>
        </w:rPr>
        <w:t xml:space="preserve"> key aspects of </w:t>
      </w:r>
      <w:r w:rsidRPr="00376186">
        <w:rPr>
          <w:highlight w:val="cyan"/>
          <w:u w:val="single"/>
        </w:rPr>
        <w:t>the electoral system</w:t>
      </w:r>
      <w:r w:rsidRPr="00F97ABE">
        <w:rPr>
          <w:u w:val="single"/>
        </w:rPr>
        <w:t xml:space="preserve"> to facilitate negotiation and compromise across voting blocs and political parties to allocate power based on popular support</w:t>
      </w:r>
      <w:r>
        <w:t xml:space="preserve">. • </w:t>
      </w:r>
      <w:r w:rsidRPr="00F97ABE">
        <w:rPr>
          <w:u w:val="single"/>
        </w:rPr>
        <w:t xml:space="preserve">The government in </w:t>
      </w:r>
      <w:r w:rsidRPr="00376186">
        <w:rPr>
          <w:highlight w:val="cyan"/>
          <w:u w:val="single"/>
        </w:rPr>
        <w:t>Kabul needs to follow</w:t>
      </w:r>
      <w:r w:rsidRPr="00F97ABE">
        <w:rPr>
          <w:u w:val="single"/>
        </w:rPr>
        <w:t xml:space="preserve"> through on </w:t>
      </w:r>
      <w:r w:rsidRPr="00376186">
        <w:rPr>
          <w:highlight w:val="cyan"/>
          <w:u w:val="single"/>
        </w:rPr>
        <w:t>commitments to decentralize administrative power</w:t>
      </w:r>
      <w:r w:rsidRPr="00F97ABE">
        <w:rPr>
          <w:u w:val="single"/>
        </w:rPr>
        <w:t xml:space="preserve"> and authority within the current constitutional system, through, for example, </w:t>
      </w:r>
      <w:r w:rsidRPr="00376186">
        <w:rPr>
          <w:highlight w:val="cyan"/>
          <w:u w:val="single"/>
        </w:rPr>
        <w:t>strengthening municipal</w:t>
      </w:r>
      <w:r w:rsidRPr="00F97ABE">
        <w:rPr>
          <w:u w:val="single"/>
        </w:rPr>
        <w:t xml:space="preserve"> and district-level </w:t>
      </w:r>
      <w:r w:rsidRPr="00376186">
        <w:rPr>
          <w:highlight w:val="cyan"/>
          <w:u w:val="single"/>
        </w:rPr>
        <w:t>governance</w:t>
      </w:r>
      <w:r w:rsidRPr="00F97ABE">
        <w:rPr>
          <w:u w:val="single"/>
        </w:rPr>
        <w:t xml:space="preserve">, </w:t>
      </w:r>
      <w:r w:rsidRPr="00376186">
        <w:rPr>
          <w:highlight w:val="cyan"/>
          <w:u w:val="single"/>
        </w:rPr>
        <w:t>democratic processes, and accountability</w:t>
      </w:r>
      <w:r>
        <w:t xml:space="preserve">. • </w:t>
      </w:r>
      <w:r w:rsidRPr="00376186">
        <w:rPr>
          <w:highlight w:val="cyan"/>
          <w:u w:val="single"/>
        </w:rPr>
        <w:t>Long-term political stability requires agreement on</w:t>
      </w:r>
      <w:r w:rsidRPr="00F97ABE">
        <w:rPr>
          <w:u w:val="single"/>
        </w:rPr>
        <w:t xml:space="preserve"> reforms to </w:t>
      </w:r>
      <w:r w:rsidRPr="00376186">
        <w:rPr>
          <w:highlight w:val="cyan"/>
          <w:u w:val="single"/>
        </w:rPr>
        <w:t>balance power</w:t>
      </w:r>
      <w:r w:rsidRPr="00F97ABE">
        <w:rPr>
          <w:u w:val="single"/>
        </w:rPr>
        <w:t xml:space="preserve"> across regions and between the central government and the provinces within the political system. • A political settlement with the </w:t>
      </w:r>
      <w:r w:rsidRPr="00F97ABE">
        <w:rPr>
          <w:u w:val="single"/>
        </w:rPr>
        <w:lastRenderedPageBreak/>
        <w:t xml:space="preserve">Taliban will require an even more difficult balance of power, which makes it </w:t>
      </w:r>
      <w:r w:rsidRPr="00376186">
        <w:rPr>
          <w:highlight w:val="cyan"/>
          <w:u w:val="single"/>
        </w:rPr>
        <w:t>especially</w:t>
      </w:r>
      <w:r w:rsidRPr="00F97ABE">
        <w:rPr>
          <w:u w:val="single"/>
        </w:rPr>
        <w:t xml:space="preserve"> important that </w:t>
      </w:r>
      <w:r w:rsidRPr="00376186">
        <w:rPr>
          <w:highlight w:val="cyan"/>
          <w:u w:val="single"/>
        </w:rPr>
        <w:t>reforms include accommodating new political actors.</w:t>
      </w:r>
      <w:r w:rsidRPr="00F97ABE">
        <w:rPr>
          <w:u w:val="single"/>
        </w:rPr>
        <w:cr/>
      </w:r>
    </w:p>
    <w:p w14:paraId="0ED5D8A4" w14:textId="12CD6005" w:rsidR="0015605C" w:rsidRPr="005752EE" w:rsidRDefault="00F2018D" w:rsidP="0015605C">
      <w:pPr>
        <w:pStyle w:val="Heading4"/>
      </w:pPr>
      <w:r>
        <w:t xml:space="preserve">And solves terror </w:t>
      </w:r>
    </w:p>
    <w:p w14:paraId="3CE4BEFB" w14:textId="77777777" w:rsidR="0015605C" w:rsidRPr="005752EE" w:rsidRDefault="0015605C" w:rsidP="0015605C">
      <w:r w:rsidRPr="005752EE">
        <w:rPr>
          <w:rStyle w:val="Style13ptBold"/>
        </w:rPr>
        <w:t>Tellis &amp; Eggers 17</w:t>
      </w:r>
      <w:r w:rsidRPr="005752EE">
        <w:t xml:space="preserve"> – Ashley Tellis, Jeff Eggers, 2017 (“U.S. Policy in Afghanistan: Changing Strategies, Preserving Gains”, Carnegie Endowment, March 12</w:t>
      </w:r>
      <w:r w:rsidRPr="005752EE">
        <w:rPr>
          <w:vertAlign w:val="superscript"/>
        </w:rPr>
        <w:t>th</w:t>
      </w:r>
      <w:r w:rsidRPr="005752EE">
        <w:t xml:space="preserve">, Available online at </w:t>
      </w:r>
      <w:hyperlink r:id="rId28" w:history="1">
        <w:r w:rsidRPr="005752EE">
          <w:rPr>
            <w:rStyle w:val="Hyperlink"/>
          </w:rPr>
          <w:t>http://carnegieendowment.org/2017/05/22/u.s.-policy-in-afghanistan-changing-strategies-preserving-gains-pub-70027</w:t>
        </w:r>
      </w:hyperlink>
      <w:r w:rsidRPr="005752EE">
        <w:t xml:space="preserve">, Accessed at 7/12/18, RKim) </w:t>
      </w:r>
    </w:p>
    <w:p w14:paraId="2E7F6DE3" w14:textId="77777777" w:rsidR="0015605C" w:rsidRPr="005752EE" w:rsidRDefault="0015605C" w:rsidP="0015605C">
      <w:pPr>
        <w:rPr>
          <w:sz w:val="12"/>
        </w:rPr>
      </w:pPr>
      <w:r w:rsidRPr="005752EE">
        <w:rPr>
          <w:u w:val="single"/>
        </w:rPr>
        <w:t>Political Settlement</w:t>
      </w:r>
      <w:r w:rsidRPr="005752EE">
        <w:rPr>
          <w:sz w:val="12"/>
        </w:rPr>
        <w:t xml:space="preserve">. A strategy of </w:t>
      </w:r>
      <w:r w:rsidRPr="005752EE">
        <w:rPr>
          <w:u w:val="single"/>
        </w:rPr>
        <w:t>seeking a political settlement in Afghanistan would require the United States to more concertedly pursue what it has not yet done: protecting the Afghan state and the gains achieved</w:t>
      </w:r>
      <w:r w:rsidRPr="005752EE">
        <w:rPr>
          <w:sz w:val="12"/>
        </w:rPr>
        <w:t xml:space="preserve"> since September 11, 2001, </w:t>
      </w:r>
      <w:r w:rsidRPr="005752EE">
        <w:rPr>
          <w:u w:val="single"/>
        </w:rPr>
        <w:t>by actively pursuing reconciliation with the Afghan Taliban</w:t>
      </w:r>
      <w:r w:rsidRPr="005752EE">
        <w:rPr>
          <w:sz w:val="12"/>
        </w:rPr>
        <w:t xml:space="preserve"> in order </w:t>
      </w:r>
      <w:r w:rsidRPr="005752EE">
        <w:rPr>
          <w:u w:val="single"/>
        </w:rPr>
        <w:t>to integrate them into the Afghan political system and</w:t>
      </w:r>
      <w:r w:rsidRPr="005752EE">
        <w:rPr>
          <w:sz w:val="12"/>
        </w:rPr>
        <w:t xml:space="preserve"> thereby </w:t>
      </w:r>
      <w:r w:rsidRPr="005752EE">
        <w:rPr>
          <w:u w:val="single"/>
        </w:rPr>
        <w:t>end the current civil war.</w:t>
      </w:r>
      <w:r w:rsidRPr="005752EE">
        <w:rPr>
          <w:sz w:val="12"/>
        </w:rPr>
        <w:t xml:space="preserve"> </w:t>
      </w:r>
      <w:r w:rsidRPr="005752EE">
        <w:rPr>
          <w:u w:val="single"/>
        </w:rPr>
        <w:t>It is conceivable</w:t>
      </w:r>
      <w:r w:rsidRPr="005752EE">
        <w:rPr>
          <w:sz w:val="12"/>
        </w:rPr>
        <w:t xml:space="preserve">, although it is not yet proven, </w:t>
      </w:r>
      <w:r w:rsidRPr="005752EE">
        <w:rPr>
          <w:u w:val="single"/>
        </w:rPr>
        <w:t>that this approach could maintain and secure U.S. interests vis-à-vis transnational terrorist groups</w:t>
      </w:r>
      <w:r w:rsidRPr="005752EE">
        <w:rPr>
          <w:sz w:val="12"/>
        </w:rPr>
        <w:t xml:space="preserve">, whose relationships with the Taliban range from breakable (al-Qaeda) to opposing (Islamic State), as well as other regional terrorist organizations (LeT) that could precipitate major crises. </w:t>
      </w:r>
      <w:r w:rsidRPr="005752EE">
        <w:rPr>
          <w:u w:val="single"/>
        </w:rPr>
        <w:t>Achieving this objective would require the United States to preserve some means of conducting counterterrorism operations in Afghanistan, even as it pursues a political settlement</w:t>
      </w:r>
      <w:r w:rsidRPr="005752EE">
        <w:rPr>
          <w:sz w:val="12"/>
        </w:rPr>
        <w:t xml:space="preserve"> with formidable operational challenges.</w:t>
      </w:r>
    </w:p>
    <w:p w14:paraId="69A77AF9" w14:textId="77777777" w:rsidR="0015605C" w:rsidRPr="005752EE" w:rsidRDefault="0015605C" w:rsidP="0015605C">
      <w:pPr>
        <w:rPr>
          <w:u w:val="single"/>
        </w:rPr>
      </w:pPr>
      <w:r w:rsidRPr="005752EE">
        <w:rPr>
          <w:u w:val="single"/>
        </w:rPr>
        <w:t>Status Quo Plus.</w:t>
      </w:r>
      <w:r w:rsidRPr="005752EE">
        <w:rPr>
          <w:sz w:val="12"/>
        </w:rPr>
        <w:t xml:space="preserve"> This approach assumes that the current strategy is generally effective but </w:t>
      </w:r>
      <w:r w:rsidRPr="005752EE">
        <w:rPr>
          <w:u w:val="single"/>
        </w:rPr>
        <w:t xml:space="preserve">requires more </w:t>
      </w:r>
      <w:r w:rsidRPr="005752EE">
        <w:rPr>
          <w:sz w:val="12"/>
        </w:rPr>
        <w:t>time and some</w:t>
      </w:r>
      <w:r w:rsidRPr="005752EE">
        <w:rPr>
          <w:u w:val="single"/>
        </w:rPr>
        <w:t xml:space="preserve"> material reinforcement</w:t>
      </w:r>
      <w:r w:rsidRPr="005752EE">
        <w:rPr>
          <w:sz w:val="12"/>
        </w:rPr>
        <w:t xml:space="preserve">. Pursuing this </w:t>
      </w:r>
      <w:r w:rsidRPr="005752EE">
        <w:rPr>
          <w:u w:val="single"/>
        </w:rPr>
        <w:t>approach would entail</w:t>
      </w:r>
      <w:r w:rsidRPr="005752EE">
        <w:rPr>
          <w:sz w:val="12"/>
        </w:rPr>
        <w:t xml:space="preserve"> a </w:t>
      </w:r>
      <w:r w:rsidRPr="005752EE">
        <w:rPr>
          <w:u w:val="single"/>
        </w:rPr>
        <w:t>modest expansion in the U.S. troop presence in</w:t>
      </w:r>
      <w:r w:rsidRPr="005752EE">
        <w:rPr>
          <w:sz w:val="12"/>
        </w:rPr>
        <w:t xml:space="preserve"> terms of </w:t>
      </w:r>
      <w:r w:rsidRPr="005752EE">
        <w:rPr>
          <w:u w:val="single"/>
        </w:rPr>
        <w:t>both</w:t>
      </w:r>
      <w:r w:rsidRPr="005752EE">
        <w:rPr>
          <w:sz w:val="12"/>
        </w:rPr>
        <w:t xml:space="preserve"> its </w:t>
      </w:r>
      <w:r w:rsidRPr="005752EE">
        <w:rPr>
          <w:u w:val="single"/>
        </w:rPr>
        <w:t>overall numbers and authorities, especially in regard to permitting greater</w:t>
      </w:r>
      <w:r w:rsidRPr="005752EE">
        <w:rPr>
          <w:sz w:val="12"/>
        </w:rPr>
        <w:t xml:space="preserve"> combat </w:t>
      </w:r>
      <w:r w:rsidRPr="005752EE">
        <w:rPr>
          <w:u w:val="single"/>
        </w:rPr>
        <w:t>support for the ANSF; increased pressure on Pakistan to eliminate the insurgent sanctuary; continued financial support for the Afghan government</w:t>
      </w:r>
      <w:r w:rsidRPr="005752EE">
        <w:rPr>
          <w:sz w:val="12"/>
        </w:rPr>
        <w:t xml:space="preserve"> </w:t>
      </w:r>
      <w:r w:rsidRPr="005752EE">
        <w:rPr>
          <w:u w:val="single"/>
        </w:rPr>
        <w:t>and its security forces; ongoing encouragement of the Afghan state’s</w:t>
      </w:r>
      <w:r w:rsidRPr="005752EE">
        <w:rPr>
          <w:sz w:val="12"/>
        </w:rPr>
        <w:t xml:space="preserve"> political, governance, and economic </w:t>
      </w:r>
      <w:r w:rsidRPr="005752EE">
        <w:rPr>
          <w:u w:val="single"/>
        </w:rPr>
        <w:t>reforms; and opportunistic engagement with the Taliban in pursuit of reconciliation</w:t>
      </w:r>
      <w:r w:rsidRPr="005752EE">
        <w:rPr>
          <w:sz w:val="12"/>
        </w:rPr>
        <w:t xml:space="preserve"> if and when conditions prove propitious. The </w:t>
      </w:r>
      <w:r w:rsidRPr="005752EE">
        <w:rPr>
          <w:u w:val="single"/>
        </w:rPr>
        <w:t>status quo plus approach</w:t>
      </w:r>
      <w:r w:rsidRPr="005752EE">
        <w:rPr>
          <w:sz w:val="12"/>
        </w:rPr>
        <w:t xml:space="preserve">, in essence, </w:t>
      </w:r>
      <w:r w:rsidRPr="005752EE">
        <w:rPr>
          <w:u w:val="single"/>
        </w:rPr>
        <w:t>would reinforce all the current international lines of effort vis-à-vis Afghanistan to enable further strengthening of the Afghan state and to allow new opportunities for success as time goes by.</w:t>
      </w:r>
    </w:p>
    <w:p w14:paraId="592596AB" w14:textId="77777777" w:rsidR="0015605C" w:rsidRPr="005752EE" w:rsidRDefault="0015605C" w:rsidP="0015605C">
      <w:pPr>
        <w:rPr>
          <w:u w:val="single"/>
        </w:rPr>
      </w:pPr>
      <w:r w:rsidRPr="005752EE">
        <w:rPr>
          <w:u w:val="single"/>
        </w:rPr>
        <w:t>Enduring Counterterrorism Partnership.</w:t>
      </w:r>
      <w:r w:rsidRPr="005752EE">
        <w:rPr>
          <w:sz w:val="12"/>
        </w:rPr>
        <w:t xml:space="preserve"> The third limited option could be </w:t>
      </w:r>
      <w:r w:rsidRPr="005752EE">
        <w:rPr>
          <w:u w:val="single"/>
        </w:rPr>
        <w:t>developing a long-term, open-ended partnership with Kabul focused predominantly, if not solely, on the United States’ primary issue of concern: counterterrorism.</w:t>
      </w:r>
      <w:r w:rsidRPr="005752EE">
        <w:rPr>
          <w:sz w:val="12"/>
        </w:rPr>
        <w:t xml:space="preserve"> In this scenario, </w:t>
      </w:r>
      <w:r w:rsidRPr="005752EE">
        <w:rPr>
          <w:u w:val="single"/>
        </w:rPr>
        <w:t>U.S. Special Operations Forces would continue to target global and regional terrorist groups from</w:t>
      </w:r>
      <w:r w:rsidRPr="005752EE">
        <w:rPr>
          <w:sz w:val="12"/>
        </w:rPr>
        <w:t xml:space="preserve"> permanent U.S. </w:t>
      </w:r>
      <w:r w:rsidRPr="005752EE">
        <w:rPr>
          <w:u w:val="single"/>
        </w:rPr>
        <w:t>bases inside Afghanistan</w:t>
      </w:r>
      <w:r w:rsidRPr="005752EE">
        <w:rPr>
          <w:sz w:val="12"/>
        </w:rPr>
        <w:t xml:space="preserve">. </w:t>
      </w:r>
      <w:r w:rsidRPr="005752EE">
        <w:rPr>
          <w:u w:val="single"/>
        </w:rPr>
        <w:t>But</w:t>
      </w:r>
      <w:r w:rsidRPr="005752EE">
        <w:rPr>
          <w:sz w:val="12"/>
        </w:rPr>
        <w:t xml:space="preserve">, under this strategy, </w:t>
      </w:r>
      <w:r w:rsidRPr="005752EE">
        <w:rPr>
          <w:u w:val="single"/>
        </w:rPr>
        <w:t>the United States would reduce all its other investments</w:t>
      </w:r>
      <w:r w:rsidRPr="005752EE">
        <w:rPr>
          <w:sz w:val="12"/>
        </w:rPr>
        <w:t>—military, economic, and diplomatic—</w:t>
      </w:r>
      <w:r w:rsidRPr="005752EE">
        <w:rPr>
          <w:u w:val="single"/>
        </w:rPr>
        <w:t>for rebuilding the Afghan state, offering to the state only those benefits that arise from either the limited U.S. counterterrorism presence or the efforts aimed at targeting common enemies, including the Taliban</w:t>
      </w:r>
      <w:r w:rsidRPr="005752EE">
        <w:rPr>
          <w:sz w:val="12"/>
        </w:rPr>
        <w:t xml:space="preserve">. This strategic choice, obviously, would </w:t>
      </w:r>
      <w:r w:rsidRPr="005752EE">
        <w:rPr>
          <w:u w:val="single"/>
        </w:rPr>
        <w:t>reduce the overall financial burdens of engagement with Afghanistan, except for those costs associated with sustaining the permanent, counterterrorism military presence, most likely at the Bagram air base.</w:t>
      </w:r>
    </w:p>
    <w:p w14:paraId="57948D13" w14:textId="4581BE24" w:rsidR="00264B41" w:rsidRDefault="00264B41" w:rsidP="00264B41">
      <w:pPr>
        <w:pStyle w:val="Heading3"/>
      </w:pPr>
      <w:r>
        <w:lastRenderedPageBreak/>
        <w:t xml:space="preserve">2nc – solvency </w:t>
      </w:r>
    </w:p>
    <w:p w14:paraId="78F4FEEB" w14:textId="77777777" w:rsidR="00264B41" w:rsidRDefault="00264B41" w:rsidP="00264B41">
      <w:pPr>
        <w:pStyle w:val="Heading4"/>
      </w:pPr>
      <w:r>
        <w:t xml:space="preserve">CP addresses </w:t>
      </w:r>
      <w:r w:rsidRPr="00092800">
        <w:rPr>
          <w:u w:val="single"/>
        </w:rPr>
        <w:t>long term security</w:t>
      </w:r>
      <w:r>
        <w:t xml:space="preserve"> for the Afghan political order.</w:t>
      </w:r>
    </w:p>
    <w:p w14:paraId="69E48896" w14:textId="77777777" w:rsidR="00264B41" w:rsidRPr="00F97ABE" w:rsidRDefault="00264B41" w:rsidP="00264B41">
      <w:r w:rsidRPr="00F97ABE">
        <w:rPr>
          <w:rStyle w:val="Style13ptBold"/>
        </w:rPr>
        <w:t>Their &amp; Worden 17 –</w:t>
      </w:r>
      <w:r>
        <w:t xml:space="preserve"> Alex Thier is the executive director of the Overseas Development Institute, the leading independent think tank of international development and humanitarian issues, based in London. Scott Worden is director of Afghanistan and Central Asia Programs at the US Institute of Peace, prior to which he served as director of the Lessons Learned Program at the office of the Special Inspector General for Afghanistan Reconstruction and as acting director of policy and senior policy adviser for the Office of Afghanistan and Pakistan Affairs at USAID. </w:t>
      </w:r>
      <w:r w:rsidRPr="00F97ABE">
        <w:t>“Political Stability in Afghanistan: A 2020 Vision and</w:t>
      </w:r>
      <w:r>
        <w:t xml:space="preserve"> </w:t>
      </w:r>
      <w:r w:rsidRPr="00F97ABE">
        <w:t>Roadmap”</w:t>
      </w:r>
      <w:r>
        <w:t xml:space="preserve"> Published in </w:t>
      </w:r>
      <w:r w:rsidRPr="00F97ABE">
        <w:t xml:space="preserve">2017 by the United States Institute of Peace. </w:t>
      </w:r>
      <w:r>
        <w:t>Accessed 7/12/18. (</w:t>
      </w:r>
      <w:r w:rsidRPr="00020563">
        <w:t>https://www.usip.org/sites/default/files/2017-07/sr408-political-stability-in-afghanistan-a-2020-vision-and-roadmap.pdf</w:t>
      </w:r>
      <w:r>
        <w:t xml:space="preserve">; </w:t>
      </w:r>
      <w:r w:rsidRPr="00F97ABE">
        <w:t>EG)</w:t>
      </w:r>
    </w:p>
    <w:p w14:paraId="7F58CF36" w14:textId="77777777" w:rsidR="00264B41" w:rsidRPr="00092800" w:rsidRDefault="00264B41" w:rsidP="00264B41">
      <w:pPr>
        <w:rPr>
          <w:u w:val="single"/>
        </w:rPr>
      </w:pPr>
      <w:r w:rsidRPr="006B5076">
        <w:rPr>
          <w:u w:val="single"/>
        </w:rPr>
        <w:t>New approaches are needed to address the long-term aspiration for subnational power and resource sharing in a pluralistic and atomized society. Without changes to the political system and constitution, Afghanistan is unlikely to maintain a stable and secure political order.</w:t>
      </w:r>
      <w:r>
        <w:t xml:space="preserve"> </w:t>
      </w:r>
      <w:r w:rsidRPr="00F97ABE">
        <w:t>If the substantial commitments of donor assistance at Brussels and the NATO commitments</w:t>
      </w:r>
      <w:r>
        <w:t xml:space="preserve"> </w:t>
      </w:r>
      <w:r w:rsidRPr="00F97ABE">
        <w:t>at Warsaw are not renewed in substantially the same form in 2020, the need to address</w:t>
      </w:r>
      <w:r>
        <w:t xml:space="preserve"> </w:t>
      </w:r>
      <w:r w:rsidRPr="00F97ABE">
        <w:t>structural weaknesses in the Afghan political order are even greater.</w:t>
      </w:r>
      <w:r>
        <w:t xml:space="preserve"> </w:t>
      </w:r>
      <w:r w:rsidRPr="00F97ABE">
        <w:t>The last sixteen years, and indeed much of Afghanistan’s history as a state, have been a</w:t>
      </w:r>
      <w:r>
        <w:t xml:space="preserve"> </w:t>
      </w:r>
      <w:r w:rsidRPr="00F97ABE">
        <w:t xml:space="preserve">struggle between centralizing and decentralizing forces. </w:t>
      </w:r>
      <w:r w:rsidRPr="006B5076">
        <w:rPr>
          <w:u w:val="single"/>
        </w:rPr>
        <w:t>The centralizers argue that a modern, centralized state is necessary to establish a monopoly on violence, the rule of law, and the resources to build infrastructure, deliver essential services, and carry out foreign relations.</w:t>
      </w:r>
      <w:r>
        <w:t xml:space="preserve"> </w:t>
      </w:r>
      <w:r w:rsidRPr="00F97ABE">
        <w:t>These communal goods cannot be produced or safeguarded without a central state to</w:t>
      </w:r>
      <w:r>
        <w:t xml:space="preserve"> </w:t>
      </w:r>
      <w:r w:rsidRPr="00F97ABE">
        <w:t>manage policy and finance. Central control also has the potential to limit the power of local</w:t>
      </w:r>
      <w:r>
        <w:t xml:space="preserve"> </w:t>
      </w:r>
      <w:r w:rsidRPr="00F97ABE">
        <w:t>warlords, though it also makes appointments more susceptible to corruption.</w:t>
      </w:r>
      <w:r>
        <w:t xml:space="preserve"> </w:t>
      </w:r>
      <w:r w:rsidRPr="006B5076">
        <w:rPr>
          <w:u w:val="single"/>
        </w:rPr>
        <w:t xml:space="preserve">Those pursuing more decentralized allocation of power believe that equitable inclusion of all of Afghanistan’s groups requires the ability to hold onto power and resources at the local level, lest the central government keep it all for </w:t>
      </w:r>
      <w:r w:rsidRPr="006B5076">
        <w:rPr>
          <w:rStyle w:val="StyleUnderline"/>
        </w:rPr>
        <w:t>itself. Absent the practical capacity to devolve power, advocates of greater decentralization have argued for greater power sharing at the central level, in particular by having a prime minister who would have governing powers along with the president so that regional interests would have more representatives in the central government.</w:t>
      </w:r>
      <w:r w:rsidRPr="00F97ABE">
        <w:t xml:space="preserve"> This stipulation was specifically included in the negotiations</w:t>
      </w:r>
      <w:r>
        <w:t xml:space="preserve"> </w:t>
      </w:r>
      <w:r w:rsidRPr="00F97ABE">
        <w:t>between Ghani and Abdullah to form the NUG because (largely Tajik) Abdullah supporters</w:t>
      </w:r>
      <w:r>
        <w:t xml:space="preserve"> </w:t>
      </w:r>
      <w:r w:rsidRPr="00F97ABE">
        <w:t>were concerned that if the Ghani ticket won, their interests would not be well represented.</w:t>
      </w:r>
      <w:r>
        <w:t xml:space="preserve"> </w:t>
      </w:r>
      <w:r w:rsidRPr="00F97ABE">
        <w:t>The current political gridlock is likely to play out through and after the 2019 presidential</w:t>
      </w:r>
      <w:r>
        <w:t xml:space="preserve"> </w:t>
      </w:r>
      <w:r w:rsidRPr="00F97ABE">
        <w:t>election. A delay in parliamentary and district council elections, and an apparent lack of</w:t>
      </w:r>
      <w:r>
        <w:t xml:space="preserve"> </w:t>
      </w:r>
      <w:r w:rsidRPr="00F97ABE">
        <w:t>political will on either side of the NUG, means that the constitutional Loya Jirga called for</w:t>
      </w:r>
      <w:r>
        <w:t xml:space="preserve"> </w:t>
      </w:r>
      <w:r w:rsidRPr="00F97ABE">
        <w:t>in the NUG agreement is virtually impossible before the next presidential election. Ghani</w:t>
      </w:r>
      <w:r>
        <w:t xml:space="preserve"> </w:t>
      </w:r>
      <w:r w:rsidRPr="00F97ABE">
        <w:t xml:space="preserve">prefers to keep all of the constitutional powers of the president for as long as he can. </w:t>
      </w:r>
      <w:r w:rsidRPr="006B5076">
        <w:rPr>
          <w:u w:val="single"/>
        </w:rPr>
        <w:t>Meanwhile, Abdullah is politically weaker than he was initially and the Jamiat party that largely supports him and the prime ministerial position is politically divided. But the desire by many factions to address the balance of political power is not going to go away and will in fact intensify as the next set of opportunities—through elections, constitutional amendment, or decentralization—emerge.</w:t>
      </w:r>
      <w:r w:rsidRPr="00F97ABE">
        <w:t xml:space="preserve"> Against the tide of growing challenges</w:t>
      </w:r>
      <w:r>
        <w:t xml:space="preserve"> </w:t>
      </w:r>
      <w:r w:rsidRPr="00F97ABE">
        <w:t>for the government, it is unlikely that the political process will produce an uncontested</w:t>
      </w:r>
      <w:r>
        <w:t xml:space="preserve"> </w:t>
      </w:r>
      <w:r w:rsidRPr="00F97ABE">
        <w:t>outcome with a stable coalition that balances the main ethnic and regional interests and</w:t>
      </w:r>
      <w:r>
        <w:t xml:space="preserve"> </w:t>
      </w:r>
      <w:r w:rsidRPr="00F97ABE">
        <w:t>uses appointment powers to achieve a broadly acceptable balance of merit and patronage.</w:t>
      </w:r>
      <w:r>
        <w:t xml:space="preserve"> </w:t>
      </w:r>
      <w:r w:rsidRPr="00092800">
        <w:rPr>
          <w:u w:val="single"/>
        </w:rPr>
        <w:t>Therefore, the underlying structure of the government and its ability to balance political interests must be addressed.</w:t>
      </w:r>
      <w:r>
        <w:t xml:space="preserve"> </w:t>
      </w:r>
    </w:p>
    <w:p w14:paraId="0D1239F7" w14:textId="77777777" w:rsidR="00264B41" w:rsidRPr="00092800" w:rsidRDefault="00264B41" w:rsidP="00264B41">
      <w:pPr>
        <w:pStyle w:val="Heading4"/>
      </w:pPr>
      <w:r w:rsidRPr="00092800">
        <w:lastRenderedPageBreak/>
        <w:t xml:space="preserve">It’s key to resolving </w:t>
      </w:r>
      <w:r w:rsidRPr="00092800">
        <w:rPr>
          <w:u w:val="single"/>
        </w:rPr>
        <w:t>imbalances</w:t>
      </w:r>
      <w:r w:rsidRPr="00092800">
        <w:t xml:space="preserve"> of political power by reshaping the Afghan system.</w:t>
      </w:r>
    </w:p>
    <w:p w14:paraId="0F466936" w14:textId="77777777" w:rsidR="00264B41" w:rsidRPr="00F97ABE" w:rsidRDefault="00264B41" w:rsidP="00264B41">
      <w:r w:rsidRPr="00F97ABE">
        <w:rPr>
          <w:rStyle w:val="Style13ptBold"/>
        </w:rPr>
        <w:t>Their &amp; Worden 17 –</w:t>
      </w:r>
      <w:r>
        <w:t xml:space="preserve"> Alex Thier is the executive director of the Overseas Development Institute, the leading independent think tank of international development and humanitarian issues, based in London. Scott Worden is director of Afghanistan and Central Asia Programs at the US Institute of Peace, prior to which he served as director of the Lessons Learned Program at the office of the Special Inspector General for Afghanistan Reconstruction and as acting director of policy and senior policy adviser for the Office of Afghanistan and Pakistan Affairs at USAID. </w:t>
      </w:r>
      <w:r w:rsidRPr="00F97ABE">
        <w:t>“Political Stability in Afghanistan: A 2020 Vision and</w:t>
      </w:r>
      <w:r>
        <w:t xml:space="preserve"> </w:t>
      </w:r>
      <w:r w:rsidRPr="00F97ABE">
        <w:t>Roadmap”</w:t>
      </w:r>
      <w:r>
        <w:t xml:space="preserve"> Published in </w:t>
      </w:r>
      <w:r w:rsidRPr="00F97ABE">
        <w:t xml:space="preserve">2017 by the United States Institute of Peace. </w:t>
      </w:r>
      <w:r>
        <w:t>Accessed 7/12/18. (</w:t>
      </w:r>
      <w:r w:rsidRPr="00020563">
        <w:t>https://www.usip.org/sites/default/files/2017-07/sr408-political-stability-in-afghanistan-a-2020-vision-and-roadmap.pdf</w:t>
      </w:r>
      <w:r>
        <w:t xml:space="preserve">; </w:t>
      </w:r>
      <w:r w:rsidRPr="00F97ABE">
        <w:t>EG)</w:t>
      </w:r>
    </w:p>
    <w:p w14:paraId="1B3F041A" w14:textId="77777777" w:rsidR="00264B41" w:rsidRDefault="00264B41" w:rsidP="00264B41">
      <w:r w:rsidRPr="00092800">
        <w:rPr>
          <w:u w:val="single"/>
        </w:rPr>
        <w:t>Revising the Constitution Revising the constitution would be an opportunity to reshape the Afghan system of government to address perceived imbalances of political power.</w:t>
      </w:r>
      <w:r>
        <w:t xml:space="preserve"> But it could also undo features that promote inclusivity—including protection of women’s rights—and therefore Afghans and international donors view the option warily. </w:t>
      </w:r>
      <w:r w:rsidRPr="00092800">
        <w:rPr>
          <w:rStyle w:val="StyleUnderline"/>
        </w:rPr>
        <w:t xml:space="preserve">The most commonly discussed change that would address the balance of power between political factions is the creation of a prime minister position that would share power with the president. This was hotly debated during the 2004 constitutional Loya Jirga, but ultimately the idea of a singular presidency with strong powers won out. </w:t>
      </w:r>
      <w:r>
        <w:t xml:space="preserve">A prominent change that would affect the balance of power between the central government and provinces would be to have elected governors rather than the current system of presidential appointments. </w:t>
      </w:r>
      <w:r w:rsidRPr="00092800">
        <w:rPr>
          <w:u w:val="single"/>
        </w:rPr>
        <w:t>Under ideal conditions, Afghanistan’s strong presidential system could enable more rapid modernization and reform because “smart” development decisions can be made in the center and brought uniformly out to the rest of the country. A strong central government with integrity and a monopoly of force backing the rule of law can also more quickly root out corruption and ensure higher quality administration nationwide</w:t>
      </w:r>
      <w:r>
        <w:t xml:space="preserve">. The facts on the ground are far from ideal, however. </w:t>
      </w:r>
      <w:r w:rsidRPr="00092800">
        <w:rPr>
          <w:u w:val="single"/>
        </w:rPr>
        <w:t xml:space="preserve">Ethnic divisions and patronage within the central government, an inherent mistrust in the provinces for central authority, Revising the constitution would be an opportunity to reshape the Afghan system of government to address perceived imbalances of political power. </w:t>
      </w:r>
      <w:r>
        <w:t xml:space="preserve">USIP.ORG • SPECIAL REPORT 408 11 and failure to secure the country from insurgency or criminality weakens both the ability and the authority of the central government to impose its writ. Even under the NUG, which appears more committed to combatting corruption, few major actions have been taken on high-profile cases like Kabul Bank. </w:t>
      </w:r>
      <w:r w:rsidRPr="00092800">
        <w:rPr>
          <w:u w:val="single"/>
        </w:rPr>
        <w:t xml:space="preserve">Many argue that given Afghanistan’s history of ethnic, regional, and factional divisions, and its consensus-based decision-making traditions, a parliamentary or mixed system is more appropriate. A less winner-take-all approach that allows for coalition building and bargaining is more flexible than a five-year presidential term and is derived from agreement among a plurality of representatives, rather than the largest bloc of voters. Indeed, given the widespread problems with elections and the continued dominance of ethno-factional elites with recent history of internecine armed conflict, wedding these leaders into the political system is a key priority. </w:t>
      </w:r>
      <w:r>
        <w:t xml:space="preserve">However, a parliamentary system that allows a plurality to choose the leader could also make a non-Pashtun head of state more likely, which would encourage some but potentially inspire resistance from Pashtuns. Given the fractious nature of Afghan politics and lack of effective political parties, a parliamentary system is potentially less stable than a presidential system—as coalitions can divide and deadlock before policies can be effectively executed. Currently neither the public nor the elite have much appetite for a system that promotes coalition governments because the experience of the NUG has been so negative. This is a short-term concern, but it is not a strong reason to avoid serious consideration of more </w:t>
      </w:r>
      <w:r>
        <w:lastRenderedPageBreak/>
        <w:t xml:space="preserve">consensus-based governance models that depend less on a president’s skill or inclination to include opposing groups in his administration. The NUG structure was formed during a crisis over the course of four days and written down in two pages; a constitutional reform process would entail far more considered options and inclusive discussions about pros and cons. </w:t>
      </w:r>
      <w:r w:rsidRPr="00092800">
        <w:rPr>
          <w:u w:val="single"/>
        </w:rPr>
        <w:t>The effects of creating a prime minister position and splitting executive power would in some ways be immediate, legitimizing the approach taken by the NUG agreement and more clearly defining the allocation of powers. It would also satisfy a long-standing demand of minority ethnic parties for a stronger guarantee of a share of chief executive authority. If it is to differ from the current situation with the creation of an ad hoc CEO, however, Afghans would need to clearly define both a workable division of powers between president and prime minister and clear mechanisms of appointment and approval of the appointment to avoid continued crisis and hamstrung government.</w:t>
      </w:r>
      <w:r>
        <w:t xml:space="preserve"> The method of appointment (and dismissal) of the prime minister would also be significant. Without a parliamentary system and strong political parties, a parliamentary appointment process would be likely to create divided government, challenged legitimacy, and ethnic imbalance. Yet having the prime minister serve at the pleasure of the president would likely also undermine the integrity of the power-balancing mechanism. Many see the idea of the creation of a prime minister as an ethnic balancing tool—a role that the offices of first and second vice president were also envisioned to serve.1 </w:t>
      </w:r>
      <w:r w:rsidRPr="00092800">
        <w:rPr>
          <w:u w:val="single"/>
        </w:rPr>
        <w:t xml:space="preserve">Some have proposed simply adding an additional vice president to encourage electoral slates that include four major ethnic groups, which would potentially add representation and distribute patronage to the main ethnic groups. However, the formal role of the existing vice presidents has been both weak and unclear. Adding yet another might further dilute these, without tangible gain in governance or power sharing. That the current first vice president, Rashid Dostum, has repeatedly been accused of gross violations of human rights and extralegal activities even while serving as vice president, has done little to burnish this role. A variation on the French system—with a popularly elected president serving as head of state and an appointed prime minister as head of government—was strongly considered during the 2003 constitutional formation process. </w:t>
      </w:r>
      <w:r>
        <w:t>Although the French prime minister is 12 USIP.ORG • SPECIAL REPORT 408 appointed by the president, he or she is confirmed by the parliament. As a result, it may be the case that the president and prime minister are from different parties—known as “cohabitation.” Even when they are from the same party, the prime minister has clear responsibilities with executive authority and is accountable to the parliament. In a time of conflict and internal division, when the president is consumed with security and foreign affairs matters, a popular politician with parliamentary backing managing the operation of the government could boost capacity. Of course, conflict between the two and confusion over roles and authority, could seriously undermine the government. It is one option among many without a strong guarantee of success. However, absent political consolidation, unitary government without meaningful power sharing and checks on executive authority in Afghanistan will remain impossible.</w:t>
      </w:r>
    </w:p>
    <w:p w14:paraId="5B8D17DC" w14:textId="77777777" w:rsidR="00264B41" w:rsidRDefault="00264B41" w:rsidP="00264B41">
      <w:pPr>
        <w:rPr>
          <w:rFonts w:asciiTheme="minorHAnsi" w:hAnsiTheme="minorHAnsi"/>
        </w:rPr>
      </w:pPr>
    </w:p>
    <w:p w14:paraId="5A8CDA0F" w14:textId="7BD0572A" w:rsidR="0015605C" w:rsidRPr="005752EE" w:rsidRDefault="0015605C" w:rsidP="0015605C">
      <w:pPr>
        <w:pStyle w:val="Heading4"/>
      </w:pPr>
      <w:r w:rsidRPr="005752EE">
        <w:t xml:space="preserve">Counterplan </w:t>
      </w:r>
      <w:r w:rsidR="004F080C">
        <w:t xml:space="preserve">solves </w:t>
      </w:r>
      <w:r w:rsidRPr="005752EE">
        <w:t xml:space="preserve"> </w:t>
      </w:r>
    </w:p>
    <w:p w14:paraId="68965075" w14:textId="77777777" w:rsidR="0015605C" w:rsidRPr="005752EE" w:rsidRDefault="0015605C" w:rsidP="0015605C">
      <w:r w:rsidRPr="005752EE">
        <w:rPr>
          <w:rStyle w:val="Style13ptBold"/>
        </w:rPr>
        <w:t>Tellis &amp; Eggers 17</w:t>
      </w:r>
      <w:r w:rsidRPr="005752EE">
        <w:t xml:space="preserve"> – Ashley Tellis, Jeff Eggers, 2017 (“U.S. Policy in Afghanistan: Changing Strategies, Preserving Gains”, Carnegie Endowment, March 12</w:t>
      </w:r>
      <w:r w:rsidRPr="005752EE">
        <w:rPr>
          <w:vertAlign w:val="superscript"/>
        </w:rPr>
        <w:t>th</w:t>
      </w:r>
      <w:r w:rsidRPr="005752EE">
        <w:t xml:space="preserve">, Available online at </w:t>
      </w:r>
      <w:hyperlink r:id="rId29" w:history="1">
        <w:r w:rsidRPr="005752EE">
          <w:rPr>
            <w:rStyle w:val="Hyperlink"/>
          </w:rPr>
          <w:t>http://carnegieendowment.org/2017/05/22/u.s.-policy-in-afghanistan-changing-strategies-preserving-gains-pub-70027</w:t>
        </w:r>
      </w:hyperlink>
      <w:r w:rsidRPr="005752EE">
        <w:t xml:space="preserve">, Accessed at 7/12/18, RKim) </w:t>
      </w:r>
    </w:p>
    <w:p w14:paraId="69997EA1" w14:textId="6EC063E1" w:rsidR="0015605C" w:rsidRPr="005752EE" w:rsidRDefault="0015605C" w:rsidP="0015605C">
      <w:r w:rsidRPr="005752EE">
        <w:lastRenderedPageBreak/>
        <w:t xml:space="preserve">If the U.S. administration chooses to reorient its strategy to prioritize a settlement, five specific actions should be undertaken. First, </w:t>
      </w:r>
      <w:r w:rsidRPr="0032437E">
        <w:rPr>
          <w:rStyle w:val="StyleUnderline"/>
        </w:rPr>
        <w:t>the U.S. government should revamp its decision</w:t>
      </w:r>
      <w:r w:rsidR="0032437E">
        <w:rPr>
          <w:rStyle w:val="StyleUnderline"/>
        </w:rPr>
        <w:t>-</w:t>
      </w:r>
      <w:r w:rsidRPr="0032437E">
        <w:rPr>
          <w:rStyle w:val="StyleUnderline"/>
        </w:rPr>
        <w:t>making processes</w:t>
      </w:r>
      <w:r w:rsidRPr="005752EE">
        <w:t xml:space="preserve"> </w:t>
      </w:r>
      <w:r w:rsidRPr="0032437E">
        <w:rPr>
          <w:rStyle w:val="StyleUnderline"/>
        </w:rPr>
        <w:t>to ensure that the totality of U.S. investments in Afghanistan</w:t>
      </w:r>
      <w:r w:rsidRPr="005752EE">
        <w:t>—to include military operations—</w:t>
      </w:r>
      <w:r w:rsidRPr="0032437E">
        <w:rPr>
          <w:rStyle w:val="StyleUnderline"/>
        </w:rPr>
        <w:t>are oriented toward bringing the Taliban into the negotiating process</w:t>
      </w:r>
      <w:r w:rsidRPr="005752EE">
        <w:t xml:space="preserve">. </w:t>
      </w:r>
      <w:r w:rsidRPr="0032437E">
        <w:rPr>
          <w:rStyle w:val="StyleUnderline"/>
        </w:rPr>
        <w:t>This will require</w:t>
      </w:r>
      <w:r w:rsidRPr="005752EE">
        <w:t xml:space="preserve"> the </w:t>
      </w:r>
      <w:r w:rsidRPr="0032437E">
        <w:rPr>
          <w:rStyle w:val="StyleUnderline"/>
        </w:rPr>
        <w:t>close</w:t>
      </w:r>
      <w:r w:rsidRPr="005752EE">
        <w:t xml:space="preserve">st </w:t>
      </w:r>
      <w:r w:rsidRPr="0032437E">
        <w:rPr>
          <w:rStyle w:val="StyleUnderline"/>
        </w:rPr>
        <w:t>political coordination with the Afghan government</w:t>
      </w:r>
      <w:r w:rsidRPr="005752EE">
        <w:t xml:space="preserve"> as well as with the senior U.S. and NATO military commander in Afghanistan—a task that should be the formal responsibility of an empowered U.S. ambassador in Kabul enjoying all the appropriate authorities, resources, and staff necessary for success. Because accomplishing the goal of protecting the Afghan state by ending the conflict will require “high degrees of agility, nuance, and local understanding in a dynamic, complex, and competitive environment,”25 Kabul, rather than Washington, should become the locus for policy implementation, and the ambassador, as the “czar” overseeing all U.S. activity in Afghanistan, must enjoy the autonomy to make the decisions necessary to realize the administration’s objectives without micromanagement by Washington.</w:t>
      </w:r>
    </w:p>
    <w:p w14:paraId="409BD66E" w14:textId="77777777" w:rsidR="0015605C" w:rsidRPr="005752EE" w:rsidRDefault="0015605C" w:rsidP="0015605C">
      <w:r w:rsidRPr="005752EE">
        <w:t xml:space="preserve">Second, </w:t>
      </w:r>
      <w:r w:rsidRPr="0032437E">
        <w:rPr>
          <w:rStyle w:val="StyleUnderline"/>
        </w:rPr>
        <w:t>Washington should press Kabul to begin a broad intra-Afghan dialogue on the aims and terms of political reconciliation with the Taliban.</w:t>
      </w:r>
      <w:r w:rsidRPr="005752EE">
        <w:t xml:space="preserve"> Although </w:t>
      </w:r>
      <w:r w:rsidRPr="0032437E">
        <w:rPr>
          <w:rStyle w:val="StyleUnderline"/>
        </w:rPr>
        <w:t>most Afghans seek some sort of settlement to end the current conflict, there are deep divisions among them about the stipulations that would govern reconciliation</w:t>
      </w:r>
      <w:r w:rsidRPr="005752EE">
        <w:t xml:space="preserve">. </w:t>
      </w:r>
      <w:r w:rsidRPr="0032437E">
        <w:rPr>
          <w:rStyle w:val="StyleUnderline"/>
        </w:rPr>
        <w:t>Creating a consensus will be critical if a sustainable political settlement is to be achieved</w:t>
      </w:r>
      <w:r w:rsidRPr="005752EE">
        <w:t xml:space="preserve">. </w:t>
      </w:r>
      <w:r w:rsidRPr="0032437E">
        <w:rPr>
          <w:rStyle w:val="StyleUnderline"/>
        </w:rPr>
        <w:t>This will require bringing together not only all the various ethnic groups represented</w:t>
      </w:r>
      <w:r w:rsidRPr="005752EE">
        <w:t xml:space="preserve"> in the polity but also key societal constituencies</w:t>
      </w:r>
      <w:r w:rsidRPr="0032437E">
        <w:rPr>
          <w:rStyle w:val="StyleUnderline"/>
        </w:rPr>
        <w:t>, such as women, ideally in a consultation process that encompasses the provincial, regional, and national levels. Such</w:t>
      </w:r>
      <w:r w:rsidRPr="005752EE">
        <w:t xml:space="preserve"> a </w:t>
      </w:r>
      <w:r w:rsidRPr="0032437E">
        <w:rPr>
          <w:rStyle w:val="StyleUnderline"/>
        </w:rPr>
        <w:t>conversation</w:t>
      </w:r>
      <w:r w:rsidRPr="005752EE">
        <w:t xml:space="preserve"> </w:t>
      </w:r>
      <w:r w:rsidRPr="0032437E">
        <w:rPr>
          <w:rStyle w:val="StyleUnderline"/>
        </w:rPr>
        <w:t>will provide an opportunity for ordinary Afghans to define the</w:t>
      </w:r>
      <w:r w:rsidRPr="005752EE">
        <w:t xml:space="preserve"> kind of </w:t>
      </w:r>
      <w:r w:rsidRPr="0032437E">
        <w:rPr>
          <w:rStyle w:val="StyleUnderline"/>
        </w:rPr>
        <w:t>peace they seek, clarify</w:t>
      </w:r>
      <w:r w:rsidRPr="005752EE">
        <w:t xml:space="preserve"> the kind of </w:t>
      </w:r>
      <w:r w:rsidRPr="0032437E">
        <w:rPr>
          <w:rStyle w:val="StyleUnderline"/>
        </w:rPr>
        <w:t>compromises they are willing to accept</w:t>
      </w:r>
      <w:r w:rsidRPr="005752EE">
        <w:t xml:space="preserve"> in any negotiation with the Taliban, </w:t>
      </w:r>
      <w:r w:rsidRPr="0032437E">
        <w:rPr>
          <w:rStyle w:val="StyleUnderline"/>
        </w:rPr>
        <w:t>and develop strategies to ensure that the reconciliation process actually delivers on its promises</w:t>
      </w:r>
      <w:r w:rsidRPr="005752EE">
        <w:t>. Involving the entire range of stakeholders in multiple consultations that would eventually lead up to a loya jirga (grand assembly) that ratifies the consensus is essential to ensure the sustainability of any negotiated peace with the Taliban.</w:t>
      </w:r>
    </w:p>
    <w:p w14:paraId="357E220A" w14:textId="77777777" w:rsidR="0015605C" w:rsidRPr="005752EE" w:rsidRDefault="0015605C" w:rsidP="0015605C">
      <w:r w:rsidRPr="005752EE">
        <w:t xml:space="preserve">Third, </w:t>
      </w:r>
      <w:r w:rsidRPr="00DC7763">
        <w:rPr>
          <w:rStyle w:val="StyleUnderline"/>
        </w:rPr>
        <w:t>Washington should acknowledge</w:t>
      </w:r>
      <w:r w:rsidRPr="005752EE">
        <w:t xml:space="preserve"> that </w:t>
      </w:r>
      <w:r w:rsidRPr="00DC7763">
        <w:rPr>
          <w:rStyle w:val="StyleUnderline"/>
        </w:rPr>
        <w:t>it is an active participant in the conflict with the Taliban</w:t>
      </w:r>
      <w:r w:rsidRPr="005752EE">
        <w:t xml:space="preserve"> </w:t>
      </w:r>
      <w:r w:rsidRPr="00DC7763">
        <w:rPr>
          <w:rStyle w:val="StyleUnderline"/>
        </w:rPr>
        <w:t>and</w:t>
      </w:r>
      <w:r w:rsidRPr="005752EE">
        <w:t xml:space="preserve">, as such, </w:t>
      </w:r>
      <w:r w:rsidRPr="00DC7763">
        <w:rPr>
          <w:rStyle w:val="StyleUnderline"/>
        </w:rPr>
        <w:t xml:space="preserve">prepare to enter into direct talks with the insurgent leadership for the purposes of ending the war and ensuring the success of the broader intra-Afghan dialogue. </w:t>
      </w:r>
      <w:r w:rsidRPr="00DC7763">
        <w:rPr>
          <w:rStyle w:val="Emphasis"/>
        </w:rPr>
        <w:t>Engaging in direct parleys with the Taliban allows the United States to minimize the importance of the Quadrilateral Coordination Group’s efforts, which have diminished considerably in importance</w:t>
      </w:r>
      <w:r w:rsidRPr="00DC7763">
        <w:rPr>
          <w:rStyle w:val="StyleUnderline"/>
        </w:rPr>
        <w:t xml:space="preserve">, </w:t>
      </w:r>
      <w:r w:rsidRPr="00DC7763">
        <w:rPr>
          <w:rStyle w:val="Emphasis"/>
        </w:rPr>
        <w:t>while</w:t>
      </w:r>
      <w:r w:rsidRPr="00DC7763">
        <w:rPr>
          <w:rStyle w:val="StyleUnderline"/>
        </w:rPr>
        <w:t xml:space="preserve"> simultaneously </w:t>
      </w:r>
      <w:r w:rsidRPr="00DC7763">
        <w:rPr>
          <w:rStyle w:val="Emphasis"/>
        </w:rPr>
        <w:t>driving a</w:t>
      </w:r>
      <w:r w:rsidRPr="00DC7763">
        <w:rPr>
          <w:rStyle w:val="StyleUnderline"/>
        </w:rPr>
        <w:t xml:space="preserve"> deeper </w:t>
      </w:r>
      <w:r w:rsidRPr="00DC7763">
        <w:rPr>
          <w:rStyle w:val="Emphasis"/>
        </w:rPr>
        <w:t>wedge between the Quetta Shura and Rawalpindi to exploit their different interests.</w:t>
      </w:r>
      <w:r w:rsidRPr="005752EE">
        <w:t xml:space="preserve">26 Any direct U.S. </w:t>
      </w:r>
      <w:r w:rsidRPr="00DC7763">
        <w:rPr>
          <w:rStyle w:val="StyleUnderline"/>
        </w:rPr>
        <w:t>conversations</w:t>
      </w:r>
      <w:r w:rsidRPr="005752EE">
        <w:t xml:space="preserve"> with the Taliban, however, </w:t>
      </w:r>
      <w:r w:rsidRPr="00DC7763">
        <w:rPr>
          <w:rStyle w:val="StyleUnderline"/>
        </w:rPr>
        <w:t>will require Washington and Kabul to coordinate much more closely to prevent their own differences,</w:t>
      </w:r>
      <w:r w:rsidRPr="005752EE">
        <w:t xml:space="preserve"> if any, </w:t>
      </w:r>
      <w:r w:rsidRPr="00DC7763">
        <w:rPr>
          <w:rStyle w:val="StyleUnderline"/>
        </w:rPr>
        <w:t>from</w:t>
      </w:r>
      <w:r w:rsidRPr="005752EE">
        <w:t xml:space="preserve"> </w:t>
      </w:r>
      <w:r w:rsidRPr="00DC7763">
        <w:rPr>
          <w:rStyle w:val="StyleUnderline"/>
        </w:rPr>
        <w:t>stymieing</w:t>
      </w:r>
      <w:r w:rsidRPr="005752EE">
        <w:t xml:space="preserve"> any genuine opportunities for </w:t>
      </w:r>
      <w:r w:rsidRPr="00DC7763">
        <w:rPr>
          <w:rStyle w:val="StyleUnderline"/>
        </w:rPr>
        <w:t>progress</w:t>
      </w:r>
      <w:r w:rsidRPr="005752EE">
        <w:t>. Moreover</w:t>
      </w:r>
      <w:r w:rsidRPr="00DC7763">
        <w:rPr>
          <w:rStyle w:val="StyleUnderline"/>
        </w:rPr>
        <w:t>, given that the reconciliation dialogue should remain formally Afghan-owned and Afghan-led, continual negotiations between Kabul and Washington on the aims, terms, and limits of the settlement process will be necessary</w:t>
      </w:r>
      <w:r w:rsidRPr="005752EE">
        <w:t>. Although the United States and Afghanistan are allies in the conflict with the Taliban, it is surprising how uncoordinated the two nations’ strategies have been thus far. If reconciliation is to offer a viable exit from the war, the chasm between Washington and Kabul will have to be bridged with alacrity.</w:t>
      </w:r>
    </w:p>
    <w:p w14:paraId="42EC9893" w14:textId="77777777" w:rsidR="0015605C" w:rsidRPr="005752EE" w:rsidRDefault="0015605C" w:rsidP="0015605C">
      <w:r w:rsidRPr="005752EE">
        <w:t>Washington should acknowledge that it is an active participant in the conflict with the Taliban and, as such, prepare to enter into direct talks with the insurgent leadership for the purposes of ending the war and ensuring the success of the broader intra-Afghan dialogue.</w:t>
      </w:r>
    </w:p>
    <w:p w14:paraId="09A6090F" w14:textId="77777777" w:rsidR="0015605C" w:rsidRPr="00DC7763" w:rsidRDefault="0015605C" w:rsidP="0015605C">
      <w:pPr>
        <w:rPr>
          <w:rStyle w:val="StyleUnderline"/>
        </w:rPr>
      </w:pPr>
      <w:r w:rsidRPr="005752EE">
        <w:lastRenderedPageBreak/>
        <w:t xml:space="preserve">Fourth, </w:t>
      </w:r>
      <w:r w:rsidRPr="00DC7763">
        <w:rPr>
          <w:rStyle w:val="StyleUnderline"/>
        </w:rPr>
        <w:t>the United States will have to make difficult decisions about whether to target the Taliban leadership in Pakistan, even while engaged in a political dialogue.</w:t>
      </w:r>
      <w:r w:rsidRPr="005752EE">
        <w:t xml:space="preserve"> There are compelling arguments on both sides of the issue. Thus far, the United States has resisted interdicting the Quetta Shura, except for former Taliban leader Mullah Akhtar Mansour, who was seen as implacably opposed to negotiations. Because there is no assurance that direct discussions with the Taliban will bear fruit, </w:t>
      </w:r>
      <w:r w:rsidRPr="00DC7763">
        <w:rPr>
          <w:rStyle w:val="StyleUnderline"/>
        </w:rPr>
        <w:t>Washington should remain willing to target their leadership whenever required, thereby undermining the protection of their sanctuary to either push them to the negotiating table or compel them to stay there</w:t>
      </w:r>
      <w:r w:rsidRPr="005752EE">
        <w:t xml:space="preserve">. </w:t>
      </w:r>
      <w:r w:rsidRPr="00DC7763">
        <w:rPr>
          <w:rStyle w:val="StyleUnderline"/>
        </w:rPr>
        <w:t>The imperative of targeting the shura may in fact increase in urgency if the Taliban leadership concludes that their current military successes on the battlefield liberate them from the alternative of having to explore any reconciliation that may end up in a compromise with the Afghan state.</w:t>
      </w:r>
    </w:p>
    <w:p w14:paraId="41B64D21" w14:textId="77777777" w:rsidR="0015605C" w:rsidRPr="005752EE" w:rsidRDefault="0015605C" w:rsidP="0015605C">
      <w:r w:rsidRPr="005752EE">
        <w:t xml:space="preserve">Fifth, </w:t>
      </w:r>
      <w:r w:rsidRPr="00DC7763">
        <w:rPr>
          <w:rStyle w:val="StyleUnderline"/>
        </w:rPr>
        <w:t>any effort at seeking a political settlement in Afghanistan will require soliciting regional cooperation for success.</w:t>
      </w:r>
      <w:r w:rsidRPr="005752EE">
        <w:t xml:space="preserve"> </w:t>
      </w:r>
      <w:r w:rsidRPr="00DC7763">
        <w:rPr>
          <w:rStyle w:val="StyleUnderline"/>
        </w:rPr>
        <w:t>All of Afghanistan’s immediate and extended neighbors will be content to support a U.S. effort at pursuing reconciliation with the Taliban so long as their own particular interests are protected.</w:t>
      </w:r>
      <w:r w:rsidRPr="005752EE">
        <w:t xml:space="preserve"> Thus, for example, </w:t>
      </w:r>
      <w:r w:rsidRPr="00DC7763">
        <w:rPr>
          <w:rStyle w:val="StyleUnderline"/>
        </w:rPr>
        <w:t>Iran, Russia, and China would support a negotiated settlement with the Taliban as long as the ensuing agreement contributes toward both defeating the threat posed by the Islamic state and ensuring that the Taliban would not support (or offer succor to) radical Sunni groups intent on destabilizing their own countries</w:t>
      </w:r>
      <w:r w:rsidRPr="005752EE">
        <w:t>. Even India could support reconciliation under such conditions, but because it is unclear how such restraint would be enforced, New Delhi would prefer that Afghan moderates control the process of Taliban reintegration (or, at the very least, that it occur through a constitutional process that most Afghans are comfortable with).</w:t>
      </w:r>
    </w:p>
    <w:p w14:paraId="1E207A1B" w14:textId="77777777" w:rsidR="0015605C" w:rsidRDefault="0015605C" w:rsidP="004E40A9"/>
    <w:p w14:paraId="1792FEC5" w14:textId="77777777" w:rsidR="00A96A8B" w:rsidRDefault="00A96A8B" w:rsidP="00A96A8B">
      <w:pPr>
        <w:pStyle w:val="Heading2"/>
      </w:pPr>
      <w:r>
        <w:lastRenderedPageBreak/>
        <w:t xml:space="preserve">fem k </w:t>
      </w:r>
    </w:p>
    <w:p w14:paraId="7D448BED" w14:textId="77777777" w:rsidR="00A96A8B" w:rsidRDefault="00A96A8B" w:rsidP="00A96A8B"/>
    <w:p w14:paraId="49B9046C" w14:textId="77777777" w:rsidR="00A96A8B" w:rsidRDefault="00A96A8B" w:rsidP="00A96A8B">
      <w:pPr>
        <w:pStyle w:val="Heading3"/>
      </w:pPr>
      <w:r>
        <w:lastRenderedPageBreak/>
        <w:t xml:space="preserve">1nc link – terror </w:t>
      </w:r>
    </w:p>
    <w:p w14:paraId="59EB90DA" w14:textId="77777777" w:rsidR="00A96A8B" w:rsidRPr="004A7A49" w:rsidRDefault="00A96A8B" w:rsidP="00A96A8B">
      <w:pPr>
        <w:pStyle w:val="Heading4"/>
      </w:pPr>
      <w:bookmarkStart w:id="1" w:name="q3s84"/>
      <w:bookmarkStart w:id="2" w:name="q3s85"/>
      <w:r w:rsidRPr="004A7A49">
        <w:t>Their construction of terror produces a rationalized system of racial violence – it justifies white supremacy in the name of security</w:t>
      </w:r>
    </w:p>
    <w:p w14:paraId="3D20F16F" w14:textId="77777777" w:rsidR="00A96A8B" w:rsidRPr="004A7A49" w:rsidRDefault="00A96A8B" w:rsidP="00A96A8B">
      <w:pPr>
        <w:rPr>
          <w:rFonts w:asciiTheme="minorHAnsi" w:hAnsiTheme="minorHAnsi" w:cs="Times New Roman"/>
          <w:sz w:val="16"/>
          <w:szCs w:val="16"/>
        </w:rPr>
      </w:pPr>
      <w:r w:rsidRPr="004A7A49">
        <w:rPr>
          <w:rStyle w:val="Style13ptBold"/>
        </w:rPr>
        <w:t>Rana 11</w:t>
      </w:r>
      <w:r>
        <w:rPr>
          <w:rStyle w:val="Style13ptBold"/>
        </w:rPr>
        <w:t xml:space="preserve"> – </w:t>
      </w:r>
      <w:r w:rsidRPr="004A7A49">
        <w:rPr>
          <w:rFonts w:asciiTheme="minorHAnsi" w:hAnsiTheme="minorHAnsi" w:cs="Times New Roman"/>
          <w:sz w:val="16"/>
          <w:szCs w:val="16"/>
        </w:rPr>
        <w:t xml:space="preserve"> </w:t>
      </w:r>
      <w:r w:rsidRPr="00607BF3">
        <w:t>(Junaid Rana, “The Language of Terror: Panic, Peril, Racism”, Chapter from State of White Supremacy: Racism, Governance and the United States, 2011, Stanford University Press; EG)</w:t>
      </w:r>
    </w:p>
    <w:p w14:paraId="33DAFAEE" w14:textId="77777777" w:rsidR="00A96A8B" w:rsidRPr="004A7A49" w:rsidRDefault="00A96A8B" w:rsidP="00A96A8B">
      <w:pPr>
        <w:rPr>
          <w:rStyle w:val="StyleUnderline"/>
        </w:rPr>
      </w:pPr>
      <w:r w:rsidRPr="00376186">
        <w:rPr>
          <w:rStyle w:val="StyleUnderline"/>
          <w:highlight w:val="cyan"/>
        </w:rPr>
        <w:t>The</w:t>
      </w:r>
      <w:r w:rsidRPr="004A7A49">
        <w:rPr>
          <w:rStyle w:val="StyleUnderline"/>
        </w:rPr>
        <w:t xml:space="preserve"> so-called </w:t>
      </w:r>
      <w:r w:rsidRPr="00376186">
        <w:rPr>
          <w:rStyle w:val="StyleUnderline"/>
          <w:highlight w:val="cyan"/>
        </w:rPr>
        <w:t>Terror Diaspora demonstrates a shift in the perceived enemy</w:t>
      </w:r>
      <w:r w:rsidRPr="004A7A49">
        <w:rPr>
          <w:rStyle w:val="StyleUnderline"/>
        </w:rPr>
        <w:t xml:space="preserve"> for U.S. foreign policy</w:t>
      </w:r>
      <w:r w:rsidRPr="004A7A49">
        <w:rPr>
          <w:rFonts w:asciiTheme="minorHAnsi" w:hAnsiTheme="minorHAnsi" w:cs="Times New Roman"/>
          <w:sz w:val="16"/>
          <w:szCs w:val="16"/>
        </w:rPr>
        <w:t xml:space="preserve">, a shift that </w:t>
      </w:r>
      <w:r w:rsidRPr="004A7A49">
        <w:rPr>
          <w:rStyle w:val="StyleUnderline"/>
        </w:rPr>
        <w:t xml:space="preserve">not only is linked to 9/11 but </w:t>
      </w:r>
      <w:r w:rsidRPr="00376186">
        <w:rPr>
          <w:rStyle w:val="StyleUnderline"/>
          <w:highlight w:val="cyan"/>
        </w:rPr>
        <w:t>goes back to the end of the cold war</w:t>
      </w:r>
      <w:r w:rsidRPr="004A7A49">
        <w:rPr>
          <w:rFonts w:asciiTheme="minorHAnsi" w:hAnsiTheme="minorHAnsi" w:cs="Times New Roman"/>
          <w:sz w:val="16"/>
          <w:szCs w:val="16"/>
        </w:rPr>
        <w:t xml:space="preserve">. This period saw </w:t>
      </w:r>
      <w:r w:rsidRPr="004A7A49">
        <w:rPr>
          <w:rStyle w:val="StyleUnderline"/>
        </w:rPr>
        <w:t xml:space="preserve">the </w:t>
      </w:r>
      <w:r w:rsidRPr="00376186">
        <w:rPr>
          <w:rStyle w:val="StyleUnderline"/>
          <w:highlight w:val="cyan"/>
        </w:rPr>
        <w:t>transition from enmities</w:t>
      </w:r>
      <w:r w:rsidRPr="004A7A49">
        <w:rPr>
          <w:rStyle w:val="StyleUnderline"/>
        </w:rPr>
        <w:t xml:space="preserve"> largely </w:t>
      </w:r>
      <w:r w:rsidRPr="00376186">
        <w:rPr>
          <w:rStyle w:val="StyleUnderline"/>
          <w:highlight w:val="cyan"/>
        </w:rPr>
        <w:t>between nation-states</w:t>
      </w:r>
      <w:r w:rsidRPr="004A7A49">
        <w:rPr>
          <w:rFonts w:asciiTheme="minorHAnsi" w:hAnsiTheme="minorHAnsi" w:cs="Times New Roman"/>
          <w:sz w:val="16"/>
          <w:szCs w:val="16"/>
        </w:rPr>
        <w:t xml:space="preserve">, that is, the Communist Enemy against the Democratic State, </w:t>
      </w:r>
      <w:r w:rsidRPr="004A7A49">
        <w:rPr>
          <w:rStyle w:val="StyleUnderline"/>
        </w:rPr>
        <w:t xml:space="preserve">to the isolation of </w:t>
      </w:r>
      <w:r w:rsidRPr="00376186">
        <w:rPr>
          <w:rStyle w:val="StyleUnderline"/>
          <w:highlight w:val="cyan"/>
        </w:rPr>
        <w:t>rogue “terrorist” states</w:t>
      </w:r>
      <w:r w:rsidRPr="00376186">
        <w:rPr>
          <w:rFonts w:asciiTheme="minorHAnsi" w:hAnsiTheme="minorHAnsi" w:cs="Times New Roman"/>
          <w:sz w:val="16"/>
          <w:szCs w:val="16"/>
          <w:highlight w:val="cyan"/>
        </w:rPr>
        <w:t xml:space="preserve"> (</w:t>
      </w:r>
      <w:r w:rsidRPr="004A7A49">
        <w:rPr>
          <w:rFonts w:asciiTheme="minorHAnsi" w:hAnsiTheme="minorHAnsi" w:cs="Times New Roman"/>
          <w:sz w:val="16"/>
          <w:szCs w:val="16"/>
        </w:rPr>
        <w:t xml:space="preserve">reconfigured as the “Axis of Evil”) </w:t>
      </w:r>
      <w:r w:rsidRPr="004A7A49">
        <w:rPr>
          <w:rStyle w:val="StyleUnderline"/>
        </w:rPr>
        <w:t>and of drug cartels, arms traffickers, and the illegal underworlds of transnational criminal activity</w:t>
      </w:r>
      <w:r w:rsidRPr="004A7A49">
        <w:rPr>
          <w:rFonts w:asciiTheme="minorHAnsi" w:hAnsiTheme="minorHAnsi" w:cs="Times New Roman"/>
          <w:sz w:val="16"/>
          <w:szCs w:val="16"/>
        </w:rPr>
        <w:t xml:space="preserve">. </w:t>
      </w:r>
      <w:r w:rsidRPr="004A7A49">
        <w:rPr>
          <w:rStyle w:val="StyleUnderline"/>
        </w:rPr>
        <w:t xml:space="preserve">For the intelligence industry </w:t>
      </w:r>
      <w:r w:rsidRPr="00376186">
        <w:rPr>
          <w:rStyle w:val="StyleUnderline"/>
          <w:highlight w:val="cyan"/>
        </w:rPr>
        <w:t>such a mapping is</w:t>
      </w:r>
      <w:r w:rsidRPr="004A7A49">
        <w:rPr>
          <w:rStyle w:val="StyleUnderline"/>
        </w:rPr>
        <w:t xml:space="preserve"> centrally </w:t>
      </w:r>
      <w:r w:rsidRPr="00376186">
        <w:rPr>
          <w:rStyle w:val="StyleUnderline"/>
          <w:highlight w:val="cyan"/>
        </w:rPr>
        <w:t>about a clash of civilizations in which the impulse is to connect the dots to a uniform threat</w:t>
      </w:r>
      <w:r w:rsidRPr="004A7A49">
        <w:rPr>
          <w:rFonts w:asciiTheme="minorHAnsi" w:hAnsiTheme="minorHAnsi" w:cs="Times New Roman"/>
          <w:sz w:val="16"/>
          <w:szCs w:val="16"/>
        </w:rPr>
        <w:t>, that is, in one way or another to the notion of Islamic peril</w:t>
      </w:r>
      <w:r w:rsidRPr="004A7A49">
        <w:rPr>
          <w:rStyle w:val="StyleUnderline"/>
        </w:rPr>
        <w:t xml:space="preserve">. This kind of rationalism is </w:t>
      </w:r>
      <w:r w:rsidRPr="00376186">
        <w:rPr>
          <w:rStyle w:val="StyleUnderline"/>
          <w:highlight w:val="cyan"/>
        </w:rPr>
        <w:t>informed by the racist logic that will defy casual links</w:t>
      </w:r>
      <w:r w:rsidRPr="004A7A49">
        <w:rPr>
          <w:rStyle w:val="StyleUnderline"/>
        </w:rPr>
        <w:t xml:space="preserve">, and for that matter guilt or innocence, </w:t>
      </w:r>
      <w:r w:rsidRPr="00376186">
        <w:rPr>
          <w:rStyle w:val="StyleUnderline"/>
          <w:highlight w:val="cyan"/>
        </w:rPr>
        <w:t>to find the “enemy.”</w:t>
      </w:r>
      <w:r w:rsidRPr="004A7A49">
        <w:rPr>
          <w:rFonts w:asciiTheme="minorHAnsi" w:hAnsiTheme="minorHAnsi" w:cs="Times New Roman"/>
          <w:sz w:val="16"/>
          <w:szCs w:val="16"/>
        </w:rPr>
        <w:t xml:space="preserve"> In this logic, moral panics are necessary to the production of a larger peril that constructs a racial object of vilification. </w:t>
      </w:r>
      <w:r w:rsidRPr="004A7A49">
        <w:rPr>
          <w:rStyle w:val="StyleUnderline"/>
        </w:rPr>
        <w:t xml:space="preserve">As a technology of terror prevention, </w:t>
      </w:r>
      <w:r w:rsidRPr="00376186">
        <w:rPr>
          <w:rStyle w:val="StyleUnderline"/>
          <w:highlight w:val="cyan"/>
        </w:rPr>
        <w:t>racial panic manufactures an enemy</w:t>
      </w:r>
      <w:r w:rsidRPr="004A7A49">
        <w:rPr>
          <w:rStyle w:val="StyleUnderline"/>
        </w:rPr>
        <w:t xml:space="preserve"> for the state </w:t>
      </w:r>
      <w:r w:rsidRPr="00376186">
        <w:rPr>
          <w:rStyle w:val="StyleUnderline"/>
          <w:highlight w:val="cyan"/>
        </w:rPr>
        <w:t>to mobilize against in the name of security</w:t>
      </w:r>
      <w:r w:rsidRPr="00376186">
        <w:rPr>
          <w:rFonts w:asciiTheme="minorHAnsi" w:hAnsiTheme="minorHAnsi" w:cs="Times New Roman"/>
          <w:sz w:val="16"/>
          <w:szCs w:val="16"/>
          <w:highlight w:val="cyan"/>
        </w:rPr>
        <w:t>.</w:t>
      </w:r>
      <w:r w:rsidRPr="004A7A49">
        <w:rPr>
          <w:rFonts w:asciiTheme="minorHAnsi" w:hAnsiTheme="minorHAnsi" w:cs="Times New Roman"/>
          <w:sz w:val="16"/>
          <w:szCs w:val="16"/>
        </w:rPr>
        <w:t xml:space="preserve"> This language of diaspora connecting Islam and terror was in early use by op-ed writers such as Thomas Friedman of the </w:t>
      </w:r>
      <w:r w:rsidRPr="004A7A49">
        <w:rPr>
          <w:rFonts w:asciiTheme="minorHAnsi" w:hAnsiTheme="minorHAnsi" w:cs="Times New Roman"/>
          <w:i/>
          <w:sz w:val="16"/>
          <w:szCs w:val="16"/>
        </w:rPr>
        <w:t>New York Times</w:t>
      </w:r>
      <w:r w:rsidRPr="004A7A49">
        <w:rPr>
          <w:rFonts w:asciiTheme="minorHAnsi" w:hAnsiTheme="minorHAnsi" w:cs="Times New Roman"/>
          <w:sz w:val="16"/>
          <w:szCs w:val="16"/>
        </w:rPr>
        <w:t xml:space="preserve">, who panders to assimilationist and culturalist arguments to explain terrorism and its appeal to Muslim immigrants. </w:t>
      </w:r>
      <w:r w:rsidRPr="004A7A49">
        <w:rPr>
          <w:rStyle w:val="StyleUnderline"/>
        </w:rPr>
        <w:t>Rather than explore how racism has historically operated in collusion with power to dominate, Friedman prefers to argue that Muslim diasporas must change their culture. He contends that Muslim societies are invested in a culture of terror that is somehow an inherent trait</w:t>
      </w:r>
      <w:r w:rsidRPr="004A7A49">
        <w:rPr>
          <w:rFonts w:asciiTheme="minorHAnsi" w:hAnsiTheme="minorHAnsi" w:cs="Times New Roman"/>
          <w:sz w:val="16"/>
          <w:szCs w:val="16"/>
        </w:rPr>
        <w:t xml:space="preserve">, and that somehow explains the violent history in the Muslim world. </w:t>
      </w:r>
      <w:r w:rsidRPr="004A7A49">
        <w:rPr>
          <w:rStyle w:val="StyleUnderline"/>
        </w:rPr>
        <w:t xml:space="preserve">Culture in this sense is of the reified kind that can be exchanged through civilizational growth and adoption of market capitalism. This </w:t>
      </w:r>
      <w:r w:rsidRPr="00376186">
        <w:rPr>
          <w:rStyle w:val="StyleUnderline"/>
          <w:highlight w:val="cyan"/>
        </w:rPr>
        <w:t>appeal to neoliberal economic strategy</w:t>
      </w:r>
      <w:r w:rsidRPr="004A7A49">
        <w:rPr>
          <w:rStyle w:val="StyleUnderline"/>
        </w:rPr>
        <w:t xml:space="preserve"> thinly </w:t>
      </w:r>
      <w:r w:rsidRPr="00376186">
        <w:rPr>
          <w:rStyle w:val="StyleUnderline"/>
          <w:highlight w:val="cyan"/>
        </w:rPr>
        <w:t>hides a cultural racism that places the blame on Muslims through a frozen idea of culture which lacks understanding of</w:t>
      </w:r>
      <w:r w:rsidRPr="004A7A49">
        <w:rPr>
          <w:rStyle w:val="StyleUnderline"/>
        </w:rPr>
        <w:t xml:space="preserve"> how </w:t>
      </w:r>
      <w:r w:rsidRPr="00376186">
        <w:rPr>
          <w:rStyle w:val="StyleUnderline"/>
          <w:highlight w:val="cyan"/>
        </w:rPr>
        <w:t>power</w:t>
      </w:r>
      <w:r w:rsidRPr="004A7A49">
        <w:rPr>
          <w:rStyle w:val="StyleUnderline"/>
        </w:rPr>
        <w:t xml:space="preserve"> operates</w:t>
      </w:r>
      <w:r w:rsidRPr="004A7A49">
        <w:rPr>
          <w:rFonts w:asciiTheme="minorHAnsi" w:hAnsiTheme="minorHAnsi" w:cs="Times New Roman"/>
          <w:sz w:val="16"/>
          <w:szCs w:val="16"/>
        </w:rPr>
        <w:t xml:space="preserve">. The thrust of arguments like Friedman’s, which channel the rationales of doyens of a clash of civilizations, such as Samuel Huntington and Bernard Lewis, is that it is up to Muslim moderates to change their society. In other words, following the neoliberal idea of self-care and market reform, Muslims after 9/11 must become compliant subjects of the U.S./global North economic hegemony. </w:t>
      </w:r>
      <w:r w:rsidRPr="004A7A49">
        <w:rPr>
          <w:rStyle w:val="StyleUnderline"/>
        </w:rPr>
        <w:t xml:space="preserve">As this form of thought homogenizes the problems of Muslims throughout the world, it arbitrarily places blame on abstraction of called the culture of terror. </w:t>
      </w:r>
      <w:r w:rsidRPr="00376186">
        <w:rPr>
          <w:rStyle w:val="StyleUnderline"/>
          <w:highlight w:val="cyan"/>
        </w:rPr>
        <w:t>Terror is a much messier business,</w:t>
      </w:r>
      <w:r w:rsidRPr="004A7A49">
        <w:rPr>
          <w:rStyle w:val="StyleUnderline"/>
        </w:rPr>
        <w:t xml:space="preserve"> </w:t>
      </w:r>
      <w:r w:rsidRPr="00376186">
        <w:rPr>
          <w:rStyle w:val="StyleUnderline"/>
          <w:highlight w:val="cyan"/>
        </w:rPr>
        <w:t>particularly in view of the culpability of the U.S. government</w:t>
      </w:r>
      <w:r w:rsidRPr="004A7A49">
        <w:rPr>
          <w:rStyle w:val="StyleUnderline"/>
        </w:rPr>
        <w:t xml:space="preserve"> in foreign policy objectives that have included training, producing, and controlling forces of counterinsurgency and terror. </w:t>
      </w:r>
    </w:p>
    <w:p w14:paraId="72D93A80" w14:textId="77777777" w:rsidR="00A96A8B" w:rsidRPr="004A7A49" w:rsidRDefault="00A96A8B" w:rsidP="00A96A8B">
      <w:pPr>
        <w:rPr>
          <w:rFonts w:ascii="Times New Roman" w:hAnsi="Times New Roman" w:cs="Times New Roman"/>
          <w:sz w:val="24"/>
        </w:rPr>
      </w:pPr>
    </w:p>
    <w:p w14:paraId="12A629A1" w14:textId="77777777" w:rsidR="00A96A8B" w:rsidRPr="004A7A49" w:rsidRDefault="00A96A8B" w:rsidP="00A96A8B">
      <w:pPr>
        <w:rPr>
          <w:rFonts w:asciiTheme="minorHAnsi" w:hAnsiTheme="minorHAnsi"/>
        </w:rPr>
      </w:pPr>
    </w:p>
    <w:bookmarkEnd w:id="1"/>
    <w:bookmarkEnd w:id="2"/>
    <w:p w14:paraId="0B97B2F9" w14:textId="77777777" w:rsidR="00A96A8B" w:rsidRPr="004A7A49" w:rsidRDefault="00A96A8B" w:rsidP="00A96A8B">
      <w:pPr>
        <w:pStyle w:val="Heading4"/>
        <w:rPr>
          <w:rFonts w:cs="Times New Roman"/>
        </w:rPr>
      </w:pPr>
      <w:r w:rsidRPr="004A7A49">
        <w:rPr>
          <w:rFonts w:cs="Times New Roman"/>
        </w:rPr>
        <w:t>Their notions of terror afford the state power to pursue illiberal political projects—creating the very threat they attempt to eliminate</w:t>
      </w:r>
    </w:p>
    <w:p w14:paraId="55B9B7BF" w14:textId="77777777" w:rsidR="00A96A8B" w:rsidRPr="004A7A49" w:rsidRDefault="00A96A8B" w:rsidP="00A96A8B">
      <w:pPr>
        <w:rPr>
          <w:rFonts w:cs="Times New Roman"/>
        </w:rPr>
      </w:pPr>
      <w:r w:rsidRPr="004A7A49">
        <w:rPr>
          <w:rStyle w:val="Style13ptBold"/>
          <w:rFonts w:cs="Times New Roman"/>
        </w:rPr>
        <w:t>Jackson 9</w:t>
      </w:r>
      <w:r>
        <w:rPr>
          <w:rStyle w:val="Style13ptBold"/>
          <w:rFonts w:cs="Times New Roman"/>
        </w:rPr>
        <w:t xml:space="preserve"> – </w:t>
      </w:r>
      <w:r w:rsidRPr="004A7A49">
        <w:rPr>
          <w:rFonts w:cs="Times New Roman"/>
        </w:rPr>
        <w:t xml:space="preserve"> (Senior Researcher @ Centre for the Study of Radicalization and Contemporary Political Violence, Richard, Reader in the Department of International Politics @ Aberystwyth University, Critical Terrorism Studies: A New Research Agenda, ed. Jackson, Smyth, and Gunning, p.77-80</w:t>
      </w:r>
      <w:r>
        <w:rPr>
          <w:rFonts w:cs="Times New Roman"/>
        </w:rPr>
        <w:t>; EG</w:t>
      </w:r>
      <w:r w:rsidRPr="004A7A49">
        <w:rPr>
          <w:rFonts w:cs="Times New Roman"/>
        </w:rPr>
        <w:t>)</w:t>
      </w:r>
    </w:p>
    <w:p w14:paraId="50CB0A8E" w14:textId="77777777" w:rsidR="00A96A8B" w:rsidRPr="004A7A49" w:rsidRDefault="00A96A8B" w:rsidP="00A96A8B">
      <w:pPr>
        <w:rPr>
          <w:rFonts w:cs="Times New Roman"/>
          <w:sz w:val="16"/>
        </w:rPr>
      </w:pPr>
      <w:r w:rsidRPr="004A7A49">
        <w:rPr>
          <w:rFonts w:cs="Times New Roman"/>
          <w:sz w:val="16"/>
        </w:rPr>
        <w:t xml:space="preserve">In contrast to first order critique, second order critique involves the adoption of a critical standpoint outside of the discourse. That is, based on an understanding of discourse as socially productive or constitutive and </w:t>
      </w:r>
      <w:r w:rsidRPr="004A7A49">
        <w:rPr>
          <w:rStyle w:val="StyleUnderline"/>
          <w:rFonts w:cs="Times New Roman"/>
        </w:rPr>
        <w:t>fully cognisant of the know</w:t>
      </w:r>
      <w:r w:rsidRPr="004A7A49">
        <w:rPr>
          <w:rStyle w:val="StyleUnderline"/>
          <w:rFonts w:cs="Times New Roman"/>
        </w:rPr>
        <w:softHyphen/>
        <w:t>ledge-power nexus</w:t>
      </w:r>
      <w:r w:rsidRPr="004A7A49">
        <w:rPr>
          <w:rFonts w:cs="Times New Roman"/>
          <w:sz w:val="16"/>
        </w:rPr>
        <w:t xml:space="preserve">, </w:t>
      </w:r>
      <w:r w:rsidRPr="004A7A49">
        <w:rPr>
          <w:rStyle w:val="StyleUnderline"/>
          <w:rFonts w:cs="Times New Roman"/>
        </w:rPr>
        <w:t>a second order critique attempts to expose the political func</w:t>
      </w:r>
      <w:r w:rsidRPr="004A7A49">
        <w:rPr>
          <w:rStyle w:val="StyleUnderline"/>
          <w:rFonts w:cs="Times New Roman"/>
        </w:rPr>
        <w:softHyphen/>
        <w:t>tions and ideological consequences of the particular narratives, practices, and forms of representation</w:t>
      </w:r>
      <w:r w:rsidRPr="004A7A49">
        <w:rPr>
          <w:rFonts w:cs="Times New Roman"/>
          <w:sz w:val="16"/>
        </w:rPr>
        <w:t xml:space="preserve"> enunciated with</w:t>
      </w:r>
      <w:r w:rsidRPr="004A7A49">
        <w:rPr>
          <w:rStyle w:val="StyleUnderline"/>
          <w:rFonts w:cs="Times New Roman"/>
        </w:rPr>
        <w:t xml:space="preserve">in the dominant terrorism </w:t>
      </w:r>
      <w:r w:rsidRPr="004A7A49">
        <w:rPr>
          <w:rFonts w:cs="Times New Roman"/>
          <w:sz w:val="16"/>
        </w:rPr>
        <w:t xml:space="preserve">studies </w:t>
      </w:r>
      <w:r w:rsidRPr="004A7A49">
        <w:rPr>
          <w:rStyle w:val="StyleUnderline"/>
          <w:rFonts w:cs="Times New Roman"/>
        </w:rPr>
        <w:lastRenderedPageBreak/>
        <w:t>discourse.</w:t>
      </w:r>
      <w:r w:rsidRPr="004A7A49">
        <w:rPr>
          <w:rFonts w:cs="Times New Roman"/>
          <w:sz w:val="16"/>
        </w:rPr>
        <w:t xml:space="preserve"> In the first place, it can be argued that</w:t>
      </w:r>
      <w:r w:rsidRPr="004A7A49">
        <w:rPr>
          <w:rStyle w:val="StyleUnderline"/>
          <w:rFonts w:cs="Times New Roman"/>
        </w:rPr>
        <w:t xml:space="preserve"> terrorism studies fulfills an obvious ideological function because</w:t>
      </w:r>
      <w:r w:rsidRPr="004A7A49">
        <w:rPr>
          <w:rFonts w:cs="Times New Roman"/>
          <w:sz w:val="16"/>
        </w:rPr>
        <w:t xml:space="preserve">, as Jeroen Gunning (2007a) has convincingly shown, </w:t>
      </w:r>
      <w:r w:rsidRPr="004A7A49">
        <w:rPr>
          <w:rStyle w:val="StyleUnderline"/>
          <w:rFonts w:cs="Times New Roman"/>
        </w:rPr>
        <w:t>the dominant knowledge' of the field is an ideal type of "problem-solving theory'</w:t>
      </w:r>
      <w:r w:rsidRPr="004A7A49">
        <w:rPr>
          <w:rFonts w:cs="Times New Roman"/>
          <w:sz w:val="16"/>
        </w:rPr>
        <w:t>. According to Robert Cox, ‘</w:t>
      </w:r>
      <w:r w:rsidRPr="004A7A49">
        <w:rPr>
          <w:rStyle w:val="StyleUnderline"/>
          <w:rFonts w:cs="Times New Roman"/>
        </w:rPr>
        <w:t>problem-solving theory takes the world as it finds it, with</w:t>
      </w:r>
      <w:r w:rsidRPr="004A7A49">
        <w:rPr>
          <w:rFonts w:cs="Times New Roman"/>
          <w:sz w:val="16"/>
        </w:rPr>
        <w:t xml:space="preserve"> the </w:t>
      </w:r>
      <w:r w:rsidRPr="004A7A49">
        <w:rPr>
          <w:rStyle w:val="StyleUnderline"/>
          <w:rFonts w:cs="Times New Roman"/>
        </w:rPr>
        <w:t>prevailing social and power relationships and the institutions into which they are organised, as the given framework for action</w:t>
      </w:r>
      <w:r w:rsidRPr="004A7A49">
        <w:rPr>
          <w:rFonts w:cs="Times New Roman"/>
          <w:sz w:val="16"/>
        </w:rPr>
        <w:t xml:space="preserve">’, and then works to "make these relationships and institutions work smoothly by dealing effectively with particular sources of trouble' (Cox. 1981: 128 129). In this instance, </w:t>
      </w:r>
      <w:r w:rsidRPr="00376186">
        <w:rPr>
          <w:rStyle w:val="StyleUnderline"/>
          <w:rFonts w:cs="Times New Roman"/>
          <w:highlight w:val="cyan"/>
        </w:rPr>
        <w:t xml:space="preserve">problem-solving theories of terrorism do not question </w:t>
      </w:r>
      <w:r w:rsidRPr="004A7A49">
        <w:rPr>
          <w:rStyle w:val="StyleUnderline"/>
          <w:rFonts w:cs="Times New Roman"/>
        </w:rPr>
        <w:t xml:space="preserve">the extent to which the status quo and </w:t>
      </w:r>
      <w:r w:rsidRPr="00376186">
        <w:rPr>
          <w:rStyle w:val="StyleUnderline"/>
          <w:rFonts w:cs="Times New Roman"/>
          <w:highlight w:val="cyan"/>
        </w:rPr>
        <w:t>the dominant actors within it</w:t>
      </w:r>
      <w:r w:rsidRPr="004A7A49">
        <w:rPr>
          <w:rFonts w:cs="Times New Roman"/>
          <w:sz w:val="16"/>
        </w:rPr>
        <w:t xml:space="preserve">, </w:t>
      </w:r>
      <w:r w:rsidRPr="004A7A49">
        <w:rPr>
          <w:rStyle w:val="StyleUnderline"/>
          <w:rFonts w:cs="Times New Roman"/>
        </w:rPr>
        <w:t xml:space="preserve">the hierarchies and operation of power and the inequalities and injustices thus generated </w:t>
      </w:r>
      <w:r w:rsidRPr="00376186">
        <w:rPr>
          <w:rStyle w:val="StyleUnderline"/>
          <w:rFonts w:cs="Times New Roman"/>
          <w:highlight w:val="cyan"/>
        </w:rPr>
        <w:t>could be impli</w:t>
      </w:r>
      <w:r w:rsidRPr="00376186">
        <w:rPr>
          <w:rStyle w:val="StyleUnderline"/>
          <w:rFonts w:cs="Times New Roman"/>
          <w:highlight w:val="cyan"/>
        </w:rPr>
        <w:softHyphen/>
        <w:t xml:space="preserve">cated in the </w:t>
      </w:r>
      <w:r w:rsidRPr="004A7A49">
        <w:rPr>
          <w:rStyle w:val="StyleUnderline"/>
          <w:rFonts w:cs="Times New Roman"/>
        </w:rPr>
        <w:t xml:space="preserve">very </w:t>
      </w:r>
      <w:r w:rsidRPr="00376186">
        <w:rPr>
          <w:rStyle w:val="StyleUnderline"/>
          <w:rFonts w:cs="Times New Roman"/>
          <w:highlight w:val="cyan"/>
        </w:rPr>
        <w:t>'problem' of terrorism itself</w:t>
      </w:r>
      <w:r w:rsidRPr="00376186">
        <w:rPr>
          <w:rFonts w:cs="Times New Roman"/>
          <w:sz w:val="16"/>
          <w:highlight w:val="cyan"/>
        </w:rPr>
        <w:t xml:space="preserve"> </w:t>
      </w:r>
      <w:r w:rsidRPr="004A7A49">
        <w:rPr>
          <w:rFonts w:cs="Times New Roman"/>
          <w:sz w:val="16"/>
        </w:rPr>
        <w:t xml:space="preserve">or the many other forms of violence which it is inextricably bound up with. </w:t>
      </w:r>
      <w:r w:rsidRPr="00376186">
        <w:rPr>
          <w:rStyle w:val="StyleUnderline"/>
          <w:rFonts w:cs="Times New Roman"/>
          <w:highlight w:val="cyan"/>
        </w:rPr>
        <w:t xml:space="preserve">The </w:t>
      </w:r>
      <w:r w:rsidRPr="004A7A49">
        <w:rPr>
          <w:rStyle w:val="StyleUnderline"/>
          <w:rFonts w:cs="Times New Roman"/>
        </w:rPr>
        <w:t xml:space="preserve">problem-solving </w:t>
      </w:r>
      <w:r w:rsidRPr="00376186">
        <w:rPr>
          <w:rStyle w:val="StyleUnderline"/>
          <w:rFonts w:cs="Times New Roman"/>
          <w:highlight w:val="cyan"/>
        </w:rPr>
        <w:t>character of the field is illustrated</w:t>
      </w:r>
      <w:r w:rsidRPr="00376186">
        <w:rPr>
          <w:rFonts w:cs="Times New Roman"/>
          <w:sz w:val="16"/>
          <w:highlight w:val="cyan"/>
        </w:rPr>
        <w:t xml:space="preserve"> </w:t>
      </w:r>
      <w:r w:rsidRPr="004A7A49">
        <w:rPr>
          <w:rFonts w:cs="Times New Roman"/>
          <w:sz w:val="16"/>
        </w:rPr>
        <w:t xml:space="preserve">most prosaically </w:t>
      </w:r>
      <w:r w:rsidRPr="00376186">
        <w:rPr>
          <w:rStyle w:val="StyleUnderline"/>
          <w:rFonts w:cs="Times New Roman"/>
          <w:highlight w:val="cyan"/>
        </w:rPr>
        <w:t xml:space="preserve">by </w:t>
      </w:r>
      <w:r w:rsidRPr="004A7A49">
        <w:rPr>
          <w:rStyle w:val="StyleUnderline"/>
          <w:rFonts w:cs="Times New Roman"/>
        </w:rPr>
        <w:t>the ubiquitous efforts of virtually every terrorism</w:t>
      </w:r>
      <w:r w:rsidRPr="004A7A49">
        <w:rPr>
          <w:rFonts w:cs="Times New Roman"/>
          <w:sz w:val="16"/>
        </w:rPr>
        <w:t xml:space="preserve"> studies </w:t>
      </w:r>
      <w:r w:rsidRPr="004A7A49">
        <w:rPr>
          <w:rStyle w:val="StyleUnderline"/>
          <w:rFonts w:cs="Times New Roman"/>
        </w:rPr>
        <w:t xml:space="preserve">scholar to provide research that is 'policy relevant' and which will assist the state in its efforts to defeat terrorism, and by </w:t>
      </w:r>
      <w:r w:rsidRPr="00376186">
        <w:rPr>
          <w:rStyle w:val="StyleUnderline"/>
          <w:rFonts w:cs="Times New Roman"/>
          <w:highlight w:val="cyan"/>
        </w:rPr>
        <w:t xml:space="preserve">the </w:t>
      </w:r>
      <w:r w:rsidRPr="004A7A49">
        <w:rPr>
          <w:rStyle w:val="StyleUnderline"/>
          <w:rFonts w:cs="Times New Roman"/>
        </w:rPr>
        <w:t xml:space="preserve">widespread </w:t>
      </w:r>
      <w:r w:rsidRPr="00376186">
        <w:rPr>
          <w:rStyle w:val="StyleUnderline"/>
          <w:rFonts w:cs="Times New Roman"/>
          <w:highlight w:val="cyan"/>
        </w:rPr>
        <w:t xml:space="preserve">tendency to </w:t>
      </w:r>
      <w:r w:rsidRPr="004A7A49">
        <w:rPr>
          <w:rStyle w:val="Emphasis"/>
          <w:rFonts w:cs="Times New Roman"/>
        </w:rPr>
        <w:t>uncritically</w:t>
      </w:r>
      <w:r w:rsidRPr="00376186">
        <w:rPr>
          <w:rStyle w:val="Emphasis"/>
          <w:rFonts w:cs="Times New Roman"/>
          <w:highlight w:val="cyan"/>
        </w:rPr>
        <w:t xml:space="preserve"> accept</w:t>
      </w:r>
      <w:r w:rsidRPr="00376186">
        <w:rPr>
          <w:rStyle w:val="StyleUnderline"/>
          <w:rFonts w:cs="Times New Roman"/>
          <w:highlight w:val="cyan"/>
        </w:rPr>
        <w:t xml:space="preserve"> the state's categorisations, </w:t>
      </w:r>
      <w:r w:rsidRPr="004A7A49">
        <w:rPr>
          <w:rStyle w:val="StyleUnderline"/>
          <w:rFonts w:cs="Times New Roman"/>
        </w:rPr>
        <w:t>definitions, dichotomies, and demonisations</w:t>
      </w:r>
      <w:r w:rsidRPr="004A7A49">
        <w:rPr>
          <w:rFonts w:cs="Times New Roman"/>
          <w:sz w:val="16"/>
        </w:rPr>
        <w:t xml:space="preserve"> (see Toms and Gunning, this volume). Andrew Silke's study concluded that a</w:t>
      </w:r>
      <w:r w:rsidRPr="004A7A49">
        <w:rPr>
          <w:rStyle w:val="StyleUnderline"/>
          <w:rFonts w:cs="Times New Roman"/>
        </w:rPr>
        <w:t xml:space="preserve"> great deal of the field's output is driven by policy concerns and is limited to address</w:t>
      </w:r>
      <w:r w:rsidRPr="004A7A49">
        <w:rPr>
          <w:rStyle w:val="StyleUnderline"/>
          <w:rFonts w:cs="Times New Roman"/>
        </w:rPr>
        <w:softHyphen/>
        <w:t>ing government agendas</w:t>
      </w:r>
      <w:r w:rsidRPr="004A7A49">
        <w:rPr>
          <w:rFonts w:cs="Times New Roman"/>
          <w:sz w:val="16"/>
        </w:rPr>
        <w:t xml:space="preserve"> (Silke. 2004d: 58). </w:t>
      </w:r>
      <w:r w:rsidRPr="004A7A49">
        <w:rPr>
          <w:rStyle w:val="StyleUnderline"/>
          <w:rFonts w:cs="Times New Roman"/>
        </w:rPr>
        <w:t>This characteristic is not at all surprising given that terrorism studies' origins lie in counter-insurgency studies, security studies, and neo-realist approaches to international relations at the height of the cold war</w:t>
      </w:r>
      <w:r w:rsidRPr="004A7A49">
        <w:rPr>
          <w:rFonts w:cs="Times New Roman"/>
          <w:sz w:val="16"/>
        </w:rPr>
        <w:t xml:space="preserve"> (Burnett and Whyte. 2005: 11-13). In fact, the first major review of the field concluded that much of its early output appeared to be 'counterinsurgency masquerading as political science* (Schinid and Jongman, 1988: 182). More recently, </w:t>
      </w:r>
      <w:r w:rsidRPr="004A7A49">
        <w:rPr>
          <w:rStyle w:val="StyleUnderline"/>
          <w:rFonts w:cs="Times New Roman"/>
        </w:rPr>
        <w:t>the events of 11 September 2001 galvanised a whole new generation of scholars who were understandably eager to offer their skills in the cause of</w:t>
      </w:r>
      <w:r w:rsidRPr="004A7A49">
        <w:rPr>
          <w:rFonts w:cs="Times New Roman"/>
          <w:sz w:val="16"/>
        </w:rPr>
        <w:t xml:space="preserve"> preventing further such attacks and </w:t>
      </w:r>
      <w:r w:rsidRPr="004A7A49">
        <w:rPr>
          <w:rStyle w:val="StyleUnderline"/>
          <w:rFonts w:cs="Times New Roman"/>
        </w:rPr>
        <w:t>"solving” the terrorism 'problem’.</w:t>
      </w:r>
      <w:r w:rsidRPr="004A7A49">
        <w:rPr>
          <w:rFonts w:cs="Times New Roman"/>
          <w:sz w:val="16"/>
        </w:rPr>
        <w:t xml:space="preserve"> </w:t>
      </w:r>
      <w:r w:rsidRPr="004A7A49">
        <w:rPr>
          <w:rStyle w:val="StyleUnderline"/>
          <w:rFonts w:cs="Times New Roman"/>
        </w:rPr>
        <w:t xml:space="preserve">They therefore had little reason to question the dominant orientation of the field towards assisting state security or the underlying assumptions this necessarily entails. </w:t>
      </w:r>
      <w:r w:rsidRPr="004A7A49">
        <w:rPr>
          <w:rFonts w:cs="Times New Roman"/>
          <w:sz w:val="16"/>
        </w:rPr>
        <w:t xml:space="preserve">The desire to assist governments in their efforts to control the destructive effects of non-state terrorism is not necessarily problematic in and of itself; nor does it imply any bad faith on the part of individual scholars (Morgan and Boyle. 2008). In fact, </w:t>
      </w:r>
      <w:r w:rsidRPr="004A7A49">
        <w:rPr>
          <w:rStyle w:val="StyleUnderline"/>
          <w:rFonts w:cs="Times New Roman"/>
        </w:rPr>
        <w:t xml:space="preserve">the prevention of violence against civilians is a highly laudable aspiration. However, </w:t>
      </w:r>
      <w:r w:rsidRPr="00376186">
        <w:rPr>
          <w:rStyle w:val="StyleUnderline"/>
          <w:rFonts w:cs="Times New Roman"/>
          <w:highlight w:val="cyan"/>
        </w:rPr>
        <w:t xml:space="preserve">when virtually the entire academic field collectively adopts state priorities </w:t>
      </w:r>
      <w:r w:rsidRPr="004A7A49">
        <w:rPr>
          <w:rStyle w:val="StyleUnderline"/>
          <w:rFonts w:cs="Times New Roman"/>
        </w:rPr>
        <w:t>and aims,</w:t>
      </w:r>
      <w:r w:rsidRPr="004A7A49">
        <w:rPr>
          <w:rFonts w:cs="Times New Roman"/>
          <w:sz w:val="16"/>
        </w:rPr>
        <w:t xml:space="preserve"> </w:t>
      </w:r>
      <w:r w:rsidRPr="00376186">
        <w:rPr>
          <w:rStyle w:val="StyleUnderline"/>
          <w:rFonts w:cs="Times New Roman"/>
          <w:highlight w:val="cyan"/>
        </w:rPr>
        <w:t xml:space="preserve">and </w:t>
      </w:r>
      <w:r w:rsidRPr="004A7A49">
        <w:rPr>
          <w:rStyle w:val="StyleUnderline"/>
          <w:rFonts w:cs="Times New Roman"/>
        </w:rPr>
        <w:t xml:space="preserve">when it </w:t>
      </w:r>
      <w:r w:rsidRPr="00376186">
        <w:rPr>
          <w:rStyle w:val="StyleUnderline"/>
          <w:rFonts w:cs="Times New Roman"/>
          <w:highlight w:val="cyan"/>
        </w:rPr>
        <w:t xml:space="preserve">tailors </w:t>
      </w:r>
      <w:r w:rsidRPr="004A7A49">
        <w:rPr>
          <w:rStyle w:val="StyleUnderline"/>
          <w:rFonts w:cs="Times New Roman"/>
        </w:rPr>
        <w:t xml:space="preserve">its </w:t>
      </w:r>
      <w:r w:rsidRPr="00376186">
        <w:rPr>
          <w:rStyle w:val="StyleUnderline"/>
          <w:rFonts w:cs="Times New Roman"/>
          <w:highlight w:val="cyan"/>
        </w:rPr>
        <w:t xml:space="preserve">research towards assisting state agencies </w:t>
      </w:r>
      <w:r w:rsidRPr="004A7A49">
        <w:rPr>
          <w:rStyle w:val="StyleUnderline"/>
          <w:rFonts w:cs="Times New Roman"/>
        </w:rPr>
        <w:t>in fighting terrorism (as defined by state institutions), it means</w:t>
      </w:r>
      <w:r w:rsidRPr="004A7A49">
        <w:rPr>
          <w:rFonts w:cs="Times New Roman"/>
          <w:sz w:val="16"/>
        </w:rPr>
        <w:t xml:space="preserve"> </w:t>
      </w:r>
      <w:r w:rsidRPr="004A7A49">
        <w:rPr>
          <w:rStyle w:val="StyleUnderline"/>
          <w:rFonts w:cs="Times New Roman"/>
        </w:rPr>
        <w:t xml:space="preserve">that </w:t>
      </w:r>
      <w:r w:rsidRPr="00376186">
        <w:rPr>
          <w:rStyle w:val="StyleUnderline"/>
          <w:rFonts w:cs="Times New Roman"/>
          <w:highlight w:val="cyan"/>
        </w:rPr>
        <w:t xml:space="preserve">terrorism studies functions </w:t>
      </w:r>
      <w:r w:rsidRPr="004A7A49">
        <w:rPr>
          <w:rStyle w:val="StyleUnderline"/>
          <w:rFonts w:cs="Times New Roman"/>
        </w:rPr>
        <w:t xml:space="preserve">ideologically </w:t>
      </w:r>
      <w:r w:rsidRPr="00376186">
        <w:rPr>
          <w:rStyle w:val="StyleUnderline"/>
          <w:rFonts w:cs="Times New Roman"/>
          <w:highlight w:val="cyan"/>
        </w:rPr>
        <w:t xml:space="preserve">as an intellectual arm of the </w:t>
      </w:r>
      <w:r w:rsidRPr="004A7A49">
        <w:rPr>
          <w:rStyle w:val="StyleUnderline"/>
          <w:rFonts w:cs="Times New Roman"/>
        </w:rPr>
        <w:t xml:space="preserve">state and is aligned with its broader </w:t>
      </w:r>
      <w:r w:rsidRPr="00376186">
        <w:rPr>
          <w:rStyle w:val="StyleUnderline"/>
          <w:rFonts w:cs="Times New Roman"/>
          <w:highlight w:val="cyan"/>
        </w:rPr>
        <w:t>hegemonic project</w:t>
      </w:r>
      <w:r w:rsidRPr="004A7A49">
        <w:rPr>
          <w:rStyle w:val="StyleUnderline"/>
          <w:rFonts w:cs="Times New Roman"/>
        </w:rPr>
        <w:t>.</w:t>
      </w:r>
      <w:r w:rsidRPr="004A7A49">
        <w:rPr>
          <w:rFonts w:cs="Times New Roman"/>
          <w:sz w:val="16"/>
        </w:rPr>
        <w:t xml:space="preserve"> </w:t>
      </w:r>
      <w:r w:rsidRPr="004A7A49">
        <w:rPr>
          <w:rStyle w:val="StyleUnderline"/>
          <w:rFonts w:cs="Times New Roman"/>
        </w:rPr>
        <w:t>The field's problem-solving, state-oriented and therefore ideological character is also illustrated by the way in which the field's 'knowledge' functions to delegitimise any kind of non-state violence while simultaneously reifying and legit</w:t>
      </w:r>
      <w:r w:rsidRPr="004A7A49">
        <w:rPr>
          <w:rStyle w:val="StyleUnderline"/>
          <w:rFonts w:cs="Times New Roman"/>
        </w:rPr>
        <w:softHyphen/>
        <w:t>imising the state's employment of violence</w:t>
      </w:r>
      <w:r w:rsidRPr="004A7A49">
        <w:rPr>
          <w:rFonts w:cs="Times New Roman"/>
          <w:sz w:val="16"/>
        </w:rPr>
        <w:t xml:space="preserve">; and the way </w:t>
      </w:r>
      <w:r w:rsidRPr="004A7A49">
        <w:rPr>
          <w:rStyle w:val="StyleUnderline"/>
          <w:rFonts w:cs="Times New Roman"/>
        </w:rPr>
        <w:t xml:space="preserve">it constructs terrorism as a social problem to be solved by the state but never as a problem of state violence itself. </w:t>
      </w:r>
      <w:r w:rsidRPr="004A7A49">
        <w:rPr>
          <w:rFonts w:cs="Times New Roman"/>
          <w:sz w:val="16"/>
        </w:rPr>
        <w:t xml:space="preserve">From this viewpoint, </w:t>
      </w:r>
      <w:r w:rsidRPr="004A7A49">
        <w:rPr>
          <w:rStyle w:val="StyleUnderline"/>
          <w:rFonts w:cs="Times New Roman"/>
        </w:rPr>
        <w:t>the silence regarding state terrorism</w:t>
      </w:r>
      <w:r w:rsidRPr="004A7A49">
        <w:rPr>
          <w:rFonts w:cs="Times New Roman"/>
          <w:sz w:val="16"/>
        </w:rPr>
        <w:t xml:space="preserve"> within the dis</w:t>
      </w:r>
      <w:r w:rsidRPr="004A7A49">
        <w:rPr>
          <w:rFonts w:cs="Times New Roman"/>
          <w:sz w:val="16"/>
        </w:rPr>
        <w:softHyphen/>
        <w:t xml:space="preserve">course (Jackson. 2008b). and in particular the argument of many terrorism studies scholars that state actions should not be defined as 'terrorism', </w:t>
      </w:r>
      <w:r w:rsidRPr="004A7A49">
        <w:rPr>
          <w:rStyle w:val="StyleUnderline"/>
          <w:rFonts w:cs="Times New Roman"/>
        </w:rPr>
        <w:t xml:space="preserve">actually functions to furnish states with an authoritative academic justification for using </w:t>
      </w:r>
      <w:r w:rsidRPr="004A7A49">
        <w:rPr>
          <w:rFonts w:cs="Times New Roman"/>
          <w:sz w:val="16"/>
        </w:rPr>
        <w:t xml:space="preserve">what may actually be </w:t>
      </w:r>
      <w:r w:rsidRPr="004A7A49">
        <w:rPr>
          <w:rStyle w:val="StyleUnderline"/>
          <w:rFonts w:cs="Times New Roman"/>
        </w:rPr>
        <w:t>terroristic forms of violence against their opponents</w:t>
      </w:r>
      <w:r w:rsidRPr="004A7A49">
        <w:rPr>
          <w:rFonts w:cs="Times New Roman"/>
          <w:sz w:val="16"/>
        </w:rPr>
        <w:t xml:space="preserve"> and citizens. In effect, it provides them with greater leeway when applying terror-based forms of violence against civilians, a leeway exploited by a great many states who intimi</w:t>
      </w:r>
      <w:r w:rsidRPr="004A7A49">
        <w:rPr>
          <w:rFonts w:cs="Times New Roman"/>
          <w:sz w:val="16"/>
        </w:rPr>
        <w:softHyphen/>
        <w:t xml:space="preserve">date groups and individuals with the application of massive and disproportionate state violence. In other words, </w:t>
      </w:r>
      <w:r w:rsidRPr="004A7A49">
        <w:rPr>
          <w:rStyle w:val="StyleUnderline"/>
          <w:rFonts w:cs="Times New Roman"/>
        </w:rPr>
        <w:t>by occluding and obscuring the very possibility of state terrorism</w:t>
      </w:r>
      <w:r w:rsidRPr="004A7A49">
        <w:rPr>
          <w:rFonts w:cs="Times New Roman"/>
          <w:sz w:val="16"/>
        </w:rPr>
        <w:t xml:space="preserve">, and as a field with academic and political authority, </w:t>
      </w:r>
      <w:r w:rsidRPr="004A7A49">
        <w:rPr>
          <w:rStyle w:val="StyleUnderline"/>
          <w:rFonts w:cs="Times New Roman"/>
        </w:rPr>
        <w:t xml:space="preserve">the discourse of terrorism studies can be considered part of the conditions that actually make state terrorism possible. </w:t>
      </w:r>
      <w:r w:rsidRPr="004A7A49">
        <w:rPr>
          <w:rFonts w:cs="Times New Roman"/>
          <w:sz w:val="16"/>
        </w:rPr>
        <w:t xml:space="preserve">Furthermore, </w:t>
      </w:r>
      <w:r w:rsidRPr="004A7A49">
        <w:rPr>
          <w:rStyle w:val="StyleUnderline"/>
          <w:rFonts w:cs="Times New Roman"/>
        </w:rPr>
        <w:t>the discourse is deeply ideological in the way in which its core assumptions, narratives, and knowledge-producing practices function to legit</w:t>
      </w:r>
      <w:r w:rsidRPr="004A7A49">
        <w:rPr>
          <w:rStyle w:val="StyleUnderline"/>
          <w:rFonts w:cs="Times New Roman"/>
        </w:rPr>
        <w:softHyphen/>
        <w:t>imise existing power structures and particular hegemonic political practices in society</w:t>
      </w:r>
      <w:r w:rsidRPr="004A7A49">
        <w:rPr>
          <w:rFonts w:cs="Times New Roman"/>
          <w:sz w:val="16"/>
        </w:rPr>
        <w:t xml:space="preserve">. For instance, </w:t>
      </w:r>
      <w:r w:rsidRPr="004A7A49">
        <w:rPr>
          <w:rStyle w:val="StyleUnderline"/>
          <w:rFonts w:cs="Times New Roman"/>
        </w:rPr>
        <w:t>the primary' focus on the 'problem' of non-state terrorism functions to distract from and deny the long history of Western involvement in terrorism</w:t>
      </w:r>
      <w:r w:rsidRPr="004A7A49">
        <w:rPr>
          <w:rFonts w:cs="Times New Roman"/>
          <w:sz w:val="16"/>
        </w:rPr>
        <w:t xml:space="preserve"> (sec Blakeley. forthcoming), </w:t>
      </w:r>
      <w:r w:rsidRPr="004A7A49">
        <w:rPr>
          <w:rStyle w:val="StyleUnderline"/>
          <w:rFonts w:cs="Times New Roman"/>
        </w:rPr>
        <w:t>thereby constructing Western foreign policy as essentially benign</w:t>
      </w:r>
      <w:r w:rsidRPr="004A7A49">
        <w:rPr>
          <w:rFonts w:cs="Times New Roman"/>
          <w:sz w:val="16"/>
        </w:rPr>
        <w:t xml:space="preserve"> - </w:t>
      </w:r>
      <w:r w:rsidRPr="004A7A49">
        <w:rPr>
          <w:rStyle w:val="StyleUnderline"/>
          <w:rFonts w:cs="Times New Roman"/>
        </w:rPr>
        <w:t>rather than aimed primarily at reifying existing structures of power and domination in the international system</w:t>
      </w:r>
      <w:r w:rsidRPr="004A7A49">
        <w:rPr>
          <w:rFonts w:cs="Times New Roman"/>
          <w:sz w:val="16"/>
        </w:rPr>
        <w:t xml:space="preserve">, for example. </w:t>
      </w:r>
      <w:r w:rsidRPr="004A7A49">
        <w:rPr>
          <w:rStyle w:val="StyleUnderline"/>
          <w:rFonts w:cs="Times New Roman"/>
        </w:rPr>
        <w:t xml:space="preserve">That is, by deflecting criticism of </w:t>
      </w:r>
      <w:r w:rsidRPr="004A7A49">
        <w:rPr>
          <w:rStyle w:val="StyleUnderline"/>
          <w:rFonts w:cs="Times New Roman"/>
        </w:rPr>
        <w:lastRenderedPageBreak/>
        <w:t>particular Western policies, the discourse works to maintain the</w:t>
      </w:r>
      <w:r w:rsidRPr="004A7A49">
        <w:rPr>
          <w:rFonts w:cs="Times New Roman"/>
          <w:sz w:val="16"/>
        </w:rPr>
        <w:t xml:space="preserve"> potentially </w:t>
      </w:r>
      <w:r w:rsidRPr="004A7A49">
        <w:rPr>
          <w:rStyle w:val="StyleUnderline"/>
          <w:rFonts w:cs="Times New Roman"/>
        </w:rPr>
        <w:t>dangerous myth</w:t>
      </w:r>
      <w:r w:rsidRPr="004A7A49">
        <w:rPr>
          <w:rFonts w:cs="Times New Roman"/>
          <w:sz w:val="16"/>
        </w:rPr>
        <w:t xml:space="preserve"> the accepted common sense among Western scholars and Western publics - </w:t>
      </w:r>
      <w:r w:rsidRPr="004A7A49">
        <w:rPr>
          <w:rStyle w:val="StyleUnderline"/>
          <w:rFonts w:cs="Times New Roman"/>
        </w:rPr>
        <w:t>of Western exceptionalism</w:t>
      </w:r>
      <w:r w:rsidRPr="004A7A49">
        <w:rPr>
          <w:rFonts w:cs="Times New Roman"/>
          <w:sz w:val="16"/>
        </w:rPr>
        <w:t xml:space="preserve">. </w:t>
      </w:r>
      <w:r w:rsidRPr="00376186">
        <w:rPr>
          <w:rStyle w:val="StyleUnderline"/>
          <w:rFonts w:cs="Times New Roman"/>
          <w:highlight w:val="cyan"/>
        </w:rPr>
        <w:t>This</w:t>
      </w:r>
      <w:r w:rsidRPr="00376186">
        <w:rPr>
          <w:rFonts w:cs="Times New Roman"/>
          <w:sz w:val="16"/>
          <w:highlight w:val="cyan"/>
        </w:rPr>
        <w:t xml:space="preserve"> </w:t>
      </w:r>
      <w:r w:rsidRPr="004A7A49">
        <w:rPr>
          <w:rFonts w:cs="Times New Roman"/>
          <w:sz w:val="16"/>
        </w:rPr>
        <w:t xml:space="preserve">sense of exceptionalism in turn </w:t>
      </w:r>
      <w:r w:rsidRPr="00376186">
        <w:rPr>
          <w:rStyle w:val="StyleUnderline"/>
          <w:rFonts w:cs="Times New Roman"/>
          <w:highlight w:val="cyan"/>
        </w:rPr>
        <w:t xml:space="preserve">permits Western states </w:t>
      </w:r>
      <w:r w:rsidRPr="004A7A49">
        <w:rPr>
          <w:rStyle w:val="StyleUnderline"/>
          <w:rFonts w:cs="Times New Roman"/>
        </w:rPr>
        <w:t xml:space="preserve">and their allies </w:t>
      </w:r>
      <w:r w:rsidRPr="00376186">
        <w:rPr>
          <w:rStyle w:val="StyleUnderline"/>
          <w:rFonts w:cs="Times New Roman"/>
          <w:highlight w:val="cyan"/>
        </w:rPr>
        <w:t xml:space="preserve">to pursue </w:t>
      </w:r>
      <w:r w:rsidRPr="004A7A49">
        <w:rPr>
          <w:rStyle w:val="StyleUnderline"/>
          <w:rFonts w:cs="Times New Roman"/>
        </w:rPr>
        <w:t>a range of</w:t>
      </w:r>
      <w:r w:rsidRPr="004A7A49">
        <w:rPr>
          <w:rFonts w:cs="Times New Roman"/>
          <w:sz w:val="16"/>
        </w:rPr>
        <w:t xml:space="preserve"> discrete and often </w:t>
      </w:r>
      <w:r w:rsidRPr="00376186">
        <w:rPr>
          <w:rStyle w:val="StyleUnderline"/>
          <w:rFonts w:cs="Times New Roman"/>
          <w:highlight w:val="cyan"/>
        </w:rPr>
        <w:t xml:space="preserve">illiberal political projects </w:t>
      </w:r>
      <w:r w:rsidRPr="004A7A49">
        <w:rPr>
          <w:rStyle w:val="StyleUnderline"/>
          <w:rFonts w:cs="Times New Roman"/>
        </w:rPr>
        <w:t>and partisan interests aimed at maintaining dominance in a hegemonic liberal international order.</w:t>
      </w:r>
      <w:r w:rsidRPr="004A7A49">
        <w:rPr>
          <w:rFonts w:cs="Times New Roman"/>
          <w:sz w:val="16"/>
        </w:rPr>
        <w:t xml:space="preserve"> Specifically, </w:t>
      </w:r>
      <w:r w:rsidRPr="00376186">
        <w:rPr>
          <w:rStyle w:val="StyleUnderline"/>
          <w:rFonts w:cs="Times New Roman"/>
          <w:highlight w:val="cyan"/>
        </w:rPr>
        <w:t xml:space="preserve">by reinforcing </w:t>
      </w:r>
      <w:r w:rsidRPr="004A7A49">
        <w:rPr>
          <w:rStyle w:val="StyleUnderline"/>
          <w:rFonts w:cs="Times New Roman"/>
        </w:rPr>
        <w:t xml:space="preserve">the dominant </w:t>
      </w:r>
      <w:r w:rsidRPr="00376186">
        <w:rPr>
          <w:rStyle w:val="StyleUnderline"/>
          <w:rFonts w:cs="Times New Roman"/>
          <w:highlight w:val="cyan"/>
        </w:rPr>
        <w:t xml:space="preserve">'knowledge’ that non-state terrorism is a </w:t>
      </w:r>
      <w:r w:rsidRPr="004A7A49">
        <w:rPr>
          <w:rStyle w:val="StyleUnderline"/>
          <w:rFonts w:cs="Times New Roman"/>
        </w:rPr>
        <w:t xml:space="preserve">much </w:t>
      </w:r>
      <w:r w:rsidRPr="00376186">
        <w:rPr>
          <w:rStyle w:val="StyleUnderline"/>
          <w:rFonts w:cs="Times New Roman"/>
          <w:highlight w:val="cyan"/>
        </w:rPr>
        <w:t>greater</w:t>
      </w:r>
      <w:r w:rsidRPr="004A7A49">
        <w:rPr>
          <w:rStyle w:val="StyleUnderline"/>
          <w:rFonts w:cs="Times New Roman"/>
        </w:rPr>
        <w:t xml:space="preserve"> </w:t>
      </w:r>
      <w:r w:rsidRPr="00376186">
        <w:rPr>
          <w:rStyle w:val="StyleUnderline"/>
          <w:rFonts w:cs="Times New Roman"/>
          <w:highlight w:val="cyan"/>
        </w:rPr>
        <w:t xml:space="preserve">security threat </w:t>
      </w:r>
      <w:r w:rsidRPr="004A7A49">
        <w:rPr>
          <w:rStyle w:val="StyleUnderline"/>
          <w:rFonts w:cs="Times New Roman"/>
        </w:rPr>
        <w:t>than state terrorism</w:t>
      </w:r>
      <w:r w:rsidRPr="004A7A49">
        <w:rPr>
          <w:rFonts w:cs="Times New Roman"/>
          <w:sz w:val="16"/>
        </w:rPr>
        <w:t xml:space="preserve"> and by obscuring the ways in which counterterrorism itself can morph into state terrorism (see Jackson, forthcoming), </w:t>
      </w:r>
      <w:r w:rsidRPr="004A7A49">
        <w:rPr>
          <w:rStyle w:val="StyleUnderline"/>
          <w:rFonts w:cs="Times New Roman"/>
        </w:rPr>
        <w:t>the discourse functions to legitimise the current global war on terror and its associated policies of military intervention and regime change</w:t>
      </w:r>
      <w:r w:rsidRPr="004A7A49">
        <w:rPr>
          <w:rFonts w:cs="Times New Roman"/>
          <w:sz w:val="16"/>
        </w:rPr>
        <w:t xml:space="preserve">, </w:t>
      </w:r>
      <w:r w:rsidRPr="004A7A49">
        <w:rPr>
          <w:rStyle w:val="StyleUnderline"/>
          <w:rFonts w:cs="Times New Roman"/>
        </w:rPr>
        <w:t>extraordinary rendition, military expansion to new regions, military assistance programmes</w:t>
      </w:r>
      <w:r w:rsidRPr="004A7A49">
        <w:rPr>
          <w:rFonts w:cs="Times New Roman"/>
          <w:sz w:val="16"/>
        </w:rPr>
        <w:t xml:space="preserve"> (often </w:t>
      </w:r>
      <w:r w:rsidRPr="004A7A49">
        <w:rPr>
          <w:rStyle w:val="StyleUnderline"/>
          <w:rFonts w:cs="Times New Roman"/>
        </w:rPr>
        <w:t>to repressive regimes), the imposition of sanctions</w:t>
      </w:r>
      <w:r w:rsidRPr="004A7A49">
        <w:rPr>
          <w:rFonts w:cs="Times New Roman"/>
          <w:sz w:val="16"/>
        </w:rPr>
        <w:t xml:space="preserve">, the isolation of oppositional political movements, </w:t>
      </w:r>
      <w:r w:rsidRPr="004A7A49">
        <w:rPr>
          <w:rStyle w:val="StyleUnderline"/>
          <w:rFonts w:cs="Times New Roman"/>
        </w:rPr>
        <w:t>and the like</w:t>
      </w:r>
      <w:r w:rsidRPr="004A7A49">
        <w:rPr>
          <w:rFonts w:cs="Times New Roman"/>
          <w:sz w:val="16"/>
        </w:rPr>
        <w:t xml:space="preserve"> (see, among many others, Stokes and Raphael, forthcoming; F.I Fadl. 2002; Mahajan. 2002, 2003; C'allinicos. 2003). More directly, </w:t>
      </w:r>
      <w:r w:rsidRPr="004A7A49">
        <w:rPr>
          <w:rStyle w:val="StyleUnderline"/>
          <w:rFonts w:cs="Times New Roman"/>
        </w:rPr>
        <w:t xml:space="preserve">the discourse provides legitimacy to broader counter-insurgency or counterterrorism programmes in strategic regions where the actual underlying aims clearly reside in the maintenance of a particular political-economic order </w:t>
      </w:r>
      <w:r w:rsidRPr="004A7A49">
        <w:rPr>
          <w:rFonts w:cs="Times New Roman"/>
          <w:sz w:val="16"/>
        </w:rPr>
        <w:t xml:space="preserve">such as is occurring in Colombia at the present time (see Stokes, 2006). </w:t>
      </w:r>
      <w:r w:rsidRPr="004A7A49">
        <w:rPr>
          <w:rStyle w:val="StyleUnderline"/>
          <w:rFonts w:cs="Times New Roman"/>
        </w:rPr>
        <w:t>At the domestic level, the dominant terrorism discourse can and has been used by political elites to justify and promote a whole range of political projects</w:t>
      </w:r>
      <w:r w:rsidRPr="004A7A49">
        <w:rPr>
          <w:rFonts w:cs="Times New Roman"/>
          <w:sz w:val="16"/>
        </w:rPr>
        <w:t xml:space="preserve">, </w:t>
      </w:r>
      <w:r w:rsidRPr="004A7A49">
        <w:rPr>
          <w:rStyle w:val="StyleUnderline"/>
          <w:rFonts w:cs="Times New Roman"/>
        </w:rPr>
        <w:t>such as: expanding and strengthening the</w:t>
      </w:r>
      <w:r w:rsidRPr="004A7A49">
        <w:rPr>
          <w:rFonts w:cs="Times New Roman"/>
          <w:sz w:val="16"/>
        </w:rPr>
        <w:t xml:space="preserve"> institutions of national security and the </w:t>
      </w:r>
      <w:r w:rsidRPr="004A7A49">
        <w:rPr>
          <w:rStyle w:val="StyleUnderline"/>
          <w:rFonts w:cs="Times New Roman"/>
        </w:rPr>
        <w:t>military-industrial complex; the construction of extensive surveillance and social control</w:t>
      </w:r>
      <w:r w:rsidRPr="004A7A49">
        <w:rPr>
          <w:rFonts w:cs="Times New Roman"/>
          <w:sz w:val="16"/>
        </w:rPr>
        <w:t xml:space="preserve"> systems; </w:t>
      </w:r>
      <w:r w:rsidRPr="004A7A49">
        <w:rPr>
          <w:rStyle w:val="StyleUnderline"/>
          <w:rFonts w:cs="Times New Roman"/>
        </w:rPr>
        <w:t>the normalisation of security procedures across all areas of social life</w:t>
      </w:r>
      <w:r w:rsidRPr="004A7A49">
        <w:rPr>
          <w:rFonts w:cs="Times New Roman"/>
          <w:sz w:val="16"/>
        </w:rPr>
        <w:t xml:space="preserve">; </w:t>
      </w:r>
      <w:r w:rsidRPr="004A7A49">
        <w:rPr>
          <w:rStyle w:val="StyleUnderline"/>
          <w:rFonts w:cs="Times New Roman"/>
        </w:rPr>
        <w:t>expanding the powers and jurisdiction of state security agencies</w:t>
      </w:r>
      <w:r w:rsidRPr="004A7A49">
        <w:rPr>
          <w:rFonts w:cs="Times New Roman"/>
          <w:sz w:val="16"/>
        </w:rPr>
        <w:t xml:space="preserve"> and the executive branch, in large part </w:t>
      </w:r>
      <w:r w:rsidRPr="004A7A49">
        <w:rPr>
          <w:rStyle w:val="StyleUnderline"/>
          <w:rFonts w:cs="Times New Roman"/>
        </w:rPr>
        <w:t>by normalising a state of exception</w:t>
      </w:r>
      <w:r w:rsidRPr="004A7A49">
        <w:rPr>
          <w:rFonts w:cs="Times New Roman"/>
          <w:sz w:val="16"/>
        </w:rPr>
        <w:t xml:space="preserve">; </w:t>
      </w:r>
      <w:r w:rsidRPr="004A7A49">
        <w:rPr>
          <w:rStyle w:val="StyleUnderline"/>
          <w:rFonts w:cs="Times New Roman"/>
        </w:rPr>
        <w:t>controlling</w:t>
      </w:r>
      <w:r w:rsidRPr="004A7A49">
        <w:rPr>
          <w:rFonts w:cs="Times New Roman"/>
          <w:sz w:val="16"/>
        </w:rPr>
        <w:t xml:space="preserve"> wider social and </w:t>
      </w:r>
      <w:r w:rsidRPr="004A7A49">
        <w:rPr>
          <w:rStyle w:val="StyleUnderline"/>
          <w:rFonts w:cs="Times New Roman"/>
        </w:rPr>
        <w:t>political dissent, restricting human rights, and setting the parameters for accept</w:t>
      </w:r>
      <w:r w:rsidRPr="004A7A49">
        <w:rPr>
          <w:rStyle w:val="StyleUnderline"/>
          <w:rFonts w:cs="Times New Roman"/>
        </w:rPr>
        <w:softHyphen/>
        <w:t>able public debate</w:t>
      </w:r>
      <w:r w:rsidRPr="004A7A49">
        <w:rPr>
          <w:rFonts w:cs="Times New Roman"/>
          <w:sz w:val="16"/>
        </w:rPr>
        <w:t xml:space="preserve">; and altering (he legal system - among others (see. among manyothers. Mueller. 2006; Lustick. 2006; Cole, 2007. 2003; Jackson. 2007c; Scratou. 2002). </w:t>
      </w:r>
      <w:r w:rsidRPr="004A7A49">
        <w:rPr>
          <w:rStyle w:val="StyleUnderline"/>
          <w:rFonts w:cs="Times New Roman"/>
        </w:rPr>
        <w:t xml:space="preserve">Lastly, </w:t>
      </w:r>
      <w:r w:rsidRPr="00376186">
        <w:rPr>
          <w:rStyle w:val="StyleUnderline"/>
          <w:rFonts w:cs="Times New Roman"/>
          <w:highlight w:val="cyan"/>
        </w:rPr>
        <w:t xml:space="preserve">we must note </w:t>
      </w:r>
      <w:r w:rsidRPr="004A7A49">
        <w:rPr>
          <w:rStyle w:val="StyleUnderline"/>
          <w:rFonts w:cs="Times New Roman"/>
        </w:rPr>
        <w:t xml:space="preserve">that </w:t>
      </w:r>
      <w:r w:rsidRPr="00376186">
        <w:rPr>
          <w:rStyle w:val="StyleUnderline"/>
          <w:rFonts w:cs="Times New Roman"/>
          <w:highlight w:val="cyan"/>
        </w:rPr>
        <w:t xml:space="preserve">powerful economic interests </w:t>
      </w:r>
      <w:r w:rsidRPr="004A7A49">
        <w:rPr>
          <w:rFonts w:cs="Times New Roman"/>
          <w:sz w:val="16"/>
        </w:rPr>
        <w:t xml:space="preserve">particularly those linked to the security sector, such as private security firms, defence industries, and pharmaceutical companies, among others all </w:t>
      </w:r>
      <w:r w:rsidRPr="00376186">
        <w:rPr>
          <w:rStyle w:val="StyleUnderline"/>
          <w:rFonts w:cs="Times New Roman"/>
          <w:highlight w:val="cyan"/>
        </w:rPr>
        <w:t xml:space="preserve">benefit </w:t>
      </w:r>
      <w:r w:rsidRPr="004A7A49">
        <w:rPr>
          <w:rStyle w:val="StyleUnderline"/>
          <w:rFonts w:cs="Times New Roman"/>
        </w:rPr>
        <w:t>materially and politic</w:t>
      </w:r>
      <w:r w:rsidRPr="004A7A49">
        <w:rPr>
          <w:rStyle w:val="StyleUnderline"/>
          <w:rFonts w:cs="Times New Roman"/>
        </w:rPr>
        <w:softHyphen/>
        <w:t xml:space="preserve">ally </w:t>
      </w:r>
      <w:r w:rsidRPr="00376186">
        <w:rPr>
          <w:rStyle w:val="StyleUnderline"/>
          <w:rFonts w:cs="Times New Roman"/>
          <w:highlight w:val="cyan"/>
        </w:rPr>
        <w:t xml:space="preserve">from </w:t>
      </w:r>
      <w:r w:rsidRPr="004A7A49">
        <w:rPr>
          <w:rStyle w:val="StyleUnderline"/>
          <w:rFonts w:cs="Times New Roman"/>
        </w:rPr>
        <w:t xml:space="preserve">the primary </w:t>
      </w:r>
      <w:r w:rsidRPr="00376186">
        <w:rPr>
          <w:rStyle w:val="StyleUnderline"/>
          <w:rFonts w:cs="Times New Roman"/>
          <w:highlight w:val="cyan"/>
        </w:rPr>
        <w:t xml:space="preserve">narratives of </w:t>
      </w:r>
      <w:r w:rsidRPr="004A7A49">
        <w:rPr>
          <w:rStyle w:val="StyleUnderline"/>
          <w:rFonts w:cs="Times New Roman"/>
        </w:rPr>
        <w:t xml:space="preserve">the </w:t>
      </w:r>
      <w:r w:rsidRPr="00376186">
        <w:rPr>
          <w:rStyle w:val="StyleUnderline"/>
          <w:rFonts w:cs="Times New Roman"/>
          <w:highlight w:val="cyan"/>
        </w:rPr>
        <w:t xml:space="preserve">terrorism studies </w:t>
      </w:r>
      <w:r w:rsidRPr="004A7A49">
        <w:rPr>
          <w:rStyle w:val="StyleUnderline"/>
          <w:rFonts w:cs="Times New Roman"/>
        </w:rPr>
        <w:t>discourse</w:t>
      </w:r>
      <w:r w:rsidRPr="004A7A49">
        <w:rPr>
          <w:rFonts w:cs="Times New Roman"/>
          <w:sz w:val="16"/>
        </w:rPr>
        <w:t xml:space="preserve">. For example, </w:t>
      </w:r>
      <w:r w:rsidRPr="004A7A49">
        <w:rPr>
          <w:rStyle w:val="StyleUnderline"/>
          <w:rFonts w:cs="Times New Roman"/>
        </w:rPr>
        <w:t>the accepted "knowledge' that non-state terrorism poses a catastrophic threat to Western society has</w:t>
      </w:r>
      <w:r w:rsidRPr="004A7A49">
        <w:rPr>
          <w:rFonts w:cs="Times New Roman"/>
          <w:sz w:val="16"/>
        </w:rPr>
        <w:t xml:space="preserve"> in part </w:t>
      </w:r>
      <w:r w:rsidRPr="004A7A49">
        <w:rPr>
          <w:rStyle w:val="StyleUnderline"/>
          <w:rFonts w:cs="Times New Roman"/>
        </w:rPr>
        <w:t>resulted in contracts worth many millions of dollars to private security companies</w:t>
      </w:r>
      <w:r w:rsidRPr="004A7A49">
        <w:rPr>
          <w:rFonts w:cs="Times New Roman"/>
          <w:sz w:val="16"/>
        </w:rPr>
        <w:t xml:space="preserve"> for site security at airports and government build</w:t>
      </w:r>
      <w:r w:rsidRPr="004A7A49">
        <w:rPr>
          <w:rFonts w:cs="Times New Roman"/>
          <w:sz w:val="16"/>
        </w:rPr>
        <w:softHyphen/>
        <w:t xml:space="preserve">ings, while </w:t>
      </w:r>
      <w:r w:rsidRPr="004A7A49">
        <w:rPr>
          <w:rStyle w:val="StyleUnderline"/>
          <w:rFonts w:cs="Times New Roman"/>
        </w:rPr>
        <w:t>pharmaceutical companies have been contracted to provide millions of vaccines and decontamination material in case of bioterrorism</w:t>
      </w:r>
      <w:r w:rsidRPr="004A7A49">
        <w:rPr>
          <w:rFonts w:cs="Times New Roman"/>
          <w:sz w:val="16"/>
        </w:rPr>
        <w:t xml:space="preserve"> (see Mueller, 2006). </w:t>
      </w:r>
      <w:r w:rsidRPr="004A7A49">
        <w:rPr>
          <w:rStyle w:val="StyleUnderline"/>
          <w:rFonts w:cs="Times New Roman"/>
        </w:rPr>
        <w:t>In other words, there are a clear set of identifiable political-economic and elite interests that are served by the discourse. In sum</w:t>
      </w:r>
      <w:r w:rsidRPr="004A7A49">
        <w:rPr>
          <w:rFonts w:cs="Times New Roman"/>
          <w:sz w:val="16"/>
        </w:rPr>
        <w:t xml:space="preserve">, it seems clear that </w:t>
      </w:r>
      <w:r w:rsidRPr="004A7A49">
        <w:rPr>
          <w:rStyle w:val="StyleUnderline"/>
          <w:rFonts w:cs="Times New Roman"/>
        </w:rPr>
        <w:t>the discourse functions to encourage the reification and extension of state hegemony both internationally and domestically, and directly serves a range of political and economic interests</w:t>
      </w:r>
      <w:r w:rsidRPr="004A7A49">
        <w:rPr>
          <w:rFonts w:cs="Times New Roman"/>
          <w:sz w:val="16"/>
        </w:rPr>
        <w:t xml:space="preserve">. Perhaps </w:t>
      </w:r>
      <w:r w:rsidRPr="004A7A49">
        <w:rPr>
          <w:rStyle w:val="StyleUnderline"/>
          <w:rFonts w:cs="Times New Roman"/>
        </w:rPr>
        <w:t>more import</w:t>
      </w:r>
      <w:r w:rsidRPr="004A7A49">
        <w:rPr>
          <w:rStyle w:val="StyleUnderline"/>
          <w:rFonts w:cs="Times New Roman"/>
        </w:rPr>
        <w:softHyphen/>
        <w:t>antly, the discourse reinforces the widely accepted belief in the instrumental rationality of violence as an effective tool of politics</w:t>
      </w:r>
      <w:r w:rsidRPr="004A7A49">
        <w:rPr>
          <w:rFonts w:cs="Times New Roman"/>
          <w:sz w:val="16"/>
        </w:rPr>
        <w:t xml:space="preserve"> (Burke. 2008), particularly as it relates to counterterrorism. As such, it can be argued that </w:t>
      </w:r>
      <w:r w:rsidRPr="004A7A49">
        <w:rPr>
          <w:rStyle w:val="StyleUnderline"/>
          <w:rFonts w:cs="Times New Roman"/>
        </w:rPr>
        <w:t>the discourse and knowledge practices of terrorism studies function as a kind of disciplinary and hegemonic truth regime designed to reify existing structures of power and domi</w:t>
      </w:r>
      <w:r w:rsidRPr="004A7A49">
        <w:rPr>
          <w:rStyle w:val="StyleUnderline"/>
          <w:rFonts w:cs="Times New Roman"/>
        </w:rPr>
        <w:softHyphen/>
        <w:t>nance</w:t>
      </w:r>
      <w:r w:rsidRPr="004A7A49">
        <w:rPr>
          <w:rFonts w:cs="Times New Roman"/>
          <w:sz w:val="16"/>
        </w:rPr>
        <w:t xml:space="preserve">. </w:t>
      </w:r>
      <w:r w:rsidRPr="004A7A49">
        <w:rPr>
          <w:rStyle w:val="StyleUnderline"/>
          <w:rFonts w:cs="Times New Roman"/>
        </w:rPr>
        <w:t xml:space="preserve">Despite the intentions of individual terrorism scholars therefore, who may believe that they are engaged in objective academic analysis of a clearly defined phenomenon, </w:t>
      </w:r>
      <w:r w:rsidRPr="00376186">
        <w:rPr>
          <w:rStyle w:val="StyleUnderline"/>
          <w:rFonts w:cs="Times New Roman"/>
          <w:highlight w:val="cyan"/>
        </w:rPr>
        <w:t xml:space="preserve">the broader discourse </w:t>
      </w:r>
      <w:r w:rsidRPr="004A7A49">
        <w:rPr>
          <w:rStyle w:val="StyleUnderline"/>
          <w:rFonts w:cs="Times New Roman"/>
        </w:rPr>
        <w:t xml:space="preserve">which </w:t>
      </w:r>
      <w:r w:rsidRPr="00376186">
        <w:rPr>
          <w:rStyle w:val="StyleUnderline"/>
          <w:rFonts w:cs="Times New Roman"/>
          <w:highlight w:val="cyan"/>
        </w:rPr>
        <w:t xml:space="preserve">they </w:t>
      </w:r>
      <w:r w:rsidRPr="004A7A49">
        <w:rPr>
          <w:rStyle w:val="StyleUnderline"/>
          <w:rFonts w:cs="Times New Roman"/>
        </w:rPr>
        <w:t xml:space="preserve">reproduce and </w:t>
      </w:r>
      <w:r w:rsidRPr="00376186">
        <w:rPr>
          <w:rStyle w:val="StyleUnderline"/>
          <w:rFonts w:cs="Times New Roman"/>
          <w:highlight w:val="cyan"/>
        </w:rPr>
        <w:t xml:space="preserve">legitimise </w:t>
      </w:r>
      <w:r w:rsidRPr="004A7A49">
        <w:rPr>
          <w:rStyle w:val="StyleUnderline"/>
          <w:rFonts w:cs="Times New Roman"/>
        </w:rPr>
        <w:t xml:space="preserve">actually serves distinctly political purposes and </w:t>
      </w:r>
      <w:r w:rsidRPr="00376186">
        <w:rPr>
          <w:rStyle w:val="StyleUnderline"/>
          <w:rFonts w:cs="Times New Roman"/>
          <w:highlight w:val="cyan"/>
        </w:rPr>
        <w:t xml:space="preserve">has </w:t>
      </w:r>
      <w:r w:rsidRPr="004A7A49">
        <w:rPr>
          <w:rStyle w:val="StyleUnderline"/>
          <w:rFonts w:cs="Times New Roman"/>
        </w:rPr>
        <w:t xml:space="preserve">clear </w:t>
      </w:r>
      <w:r w:rsidRPr="00376186">
        <w:rPr>
          <w:rStyle w:val="StyleUnderline"/>
          <w:rFonts w:cs="Times New Roman"/>
          <w:highlight w:val="cyan"/>
        </w:rPr>
        <w:t xml:space="preserve">ideological consequences </w:t>
      </w:r>
      <w:r w:rsidRPr="004A7A49">
        <w:rPr>
          <w:rStyle w:val="StyleUnderline"/>
          <w:rFonts w:cs="Times New Roman"/>
        </w:rPr>
        <w:t>for society</w:t>
      </w:r>
      <w:r w:rsidRPr="004A7A49">
        <w:rPr>
          <w:rFonts w:cs="Times New Roman"/>
          <w:sz w:val="16"/>
        </w:rPr>
        <w:t>.</w:t>
      </w:r>
    </w:p>
    <w:p w14:paraId="1860C035" w14:textId="77777777" w:rsidR="00A96A8B" w:rsidRPr="00607BF3" w:rsidRDefault="00A96A8B" w:rsidP="00A96A8B"/>
    <w:p w14:paraId="52BA63D4" w14:textId="77777777" w:rsidR="00A96A8B" w:rsidRPr="00BF6B84" w:rsidRDefault="00A96A8B" w:rsidP="00A96A8B"/>
    <w:p w14:paraId="5394AD28" w14:textId="77777777" w:rsidR="00A96A8B" w:rsidRDefault="00A96A8B" w:rsidP="00A96A8B">
      <w:pPr>
        <w:pStyle w:val="Heading3"/>
      </w:pPr>
      <w:r>
        <w:lastRenderedPageBreak/>
        <w:t>AT: link turn (war response)</w:t>
      </w:r>
    </w:p>
    <w:p w14:paraId="09C3BC04" w14:textId="77777777" w:rsidR="00A96A8B" w:rsidRPr="00FC083A" w:rsidRDefault="00A96A8B" w:rsidP="00A96A8B">
      <w:pPr>
        <w:pStyle w:val="Heading4"/>
      </w:pPr>
      <w:r>
        <w:t>Their justification of an “improved” war response is a military ruse to depoliticize gender and justify further violence.</w:t>
      </w:r>
    </w:p>
    <w:p w14:paraId="351088D2" w14:textId="77777777" w:rsidR="00A96A8B" w:rsidRDefault="00A96A8B" w:rsidP="00A96A8B">
      <w:r w:rsidRPr="00FC083A">
        <w:rPr>
          <w:rStyle w:val="Style13ptBold"/>
        </w:rPr>
        <w:t>Whitworth 8 –</w:t>
      </w:r>
      <w:r>
        <w:t xml:space="preserve"> Sandra Whitworth is the Associate Dean at York University and works in Graduate Studies and Research, Liberal Arts &amp; Professional Studies, and is a Professor of Political Science. Published in the “</w:t>
      </w:r>
      <w:r w:rsidRPr="009107E6">
        <w:t>The Oxford Handbook of International Relations Oxford Handbooks of Political Science</w:t>
      </w:r>
      <w:r>
        <w:t xml:space="preserve">” by Reus Smit and Snidal. </w:t>
      </w:r>
      <w:r w:rsidRPr="009107E6">
        <w:t>Christian Reus-Smit is Professor of International Relations at the University of Queensland, in Brisbane Australia.</w:t>
      </w:r>
      <w:r>
        <w:t xml:space="preserve">  </w:t>
      </w:r>
      <w:r w:rsidRPr="009107E6">
        <w:t xml:space="preserve">Duncan Snidal, FBA is professor of international relations at Nuffield College, University of Oxford. </w:t>
      </w:r>
      <w:r>
        <w:t>(“When Global Actors Use Gender”</w:t>
      </w:r>
      <w:r w:rsidRPr="00FC083A">
        <w:t xml:space="preserve"> </w:t>
      </w:r>
      <w:r>
        <w:t>Pg. 399-401; EG)</w:t>
      </w:r>
    </w:p>
    <w:p w14:paraId="565DAFF0" w14:textId="77777777" w:rsidR="00A96A8B" w:rsidRDefault="00A96A8B" w:rsidP="00A96A8B">
      <w:pPr>
        <w:rPr>
          <w:u w:val="single"/>
        </w:rPr>
      </w:pPr>
      <w:r>
        <w:t xml:space="preserve">Gender mainstreaming has also had some clearly identifiable impacts on various international actors. The UN, for example, passed Security Council Resolution 1325 on women, peace, and security in 2000. </w:t>
      </w:r>
      <w:r w:rsidRPr="00FC083A">
        <w:rPr>
          <w:u w:val="single"/>
        </w:rPr>
        <w:t>The Security Council is known more for establishing peacekeeping missions or sanctioning the use of force in global politics (as it did in the early 1990s with the first Gulf War, and as it refused to do in 2003 in the second Gulf War). It is the only body within the UN system that can pass resolutions that are binding on the member states of the UN. Its resolution on women, peace, and security noted that women and children account for the vast majority of those adversely affected by armed conflict and increasingly those who are targeted by combatants in those conflicts. The resolution called for the incorporation of a gender perspective into peacekeeping operations and in the negotiation of peace agreements</w:t>
      </w:r>
      <w:r>
        <w:t xml:space="preserve">. It also called for the greater inclusion of women in peace operations, and called upon all parties to armed conflict to find ways to protect women and girls from sexual and gender-based violence during conflict (United Nations 2000). Another international institution, the World Bank, was created after the Second World War to provide financial assistance to help in the postwar reconstruction of European countries, then later shifted its focus to development programs within the global South. The World Bank is also one of the international financial institutions that, along with the IMF and the WTO, has been targeted by antiglobalization activists for protests since the late 1990s. </w:t>
      </w:r>
      <w:r w:rsidRPr="00FC083A">
        <w:rPr>
          <w:u w:val="single"/>
        </w:rPr>
        <w:t>The World Bank has issued a variety of studies in which it insists that gender plays an important role in economic growth, poverty reduction, and development. In a 2002 report, the Bank writes: “Gender equality is a matter of development effectiveness, not just a matter of political correctness or kindness to women” (World Bank 2002, 1). Even state leaders increasingly invoke discussions of gender, or at least women, when explaining or justifying foreignpolicy decisions. US President George W. Bush, for example, has done this numerous times during his term of office, in particular when discussing the US-led interventions into both Afghanistan in 2001 end</w:t>
      </w:r>
      <w:r>
        <w:t xml:space="preserve"> p.400 </w:t>
      </w:r>
      <w:r w:rsidRPr="00FC083A">
        <w:rPr>
          <w:u w:val="single"/>
        </w:rPr>
        <w:t>after the attacks on the United States and then Iraq in 2003 in search of weapons of mass destruction. On Afghanistan, Bush (2002b) commented that “the Taliban used violence and fear to deny Afghan women access to education, health care, mobility and the right to vote. Our coalition has liberated Afghanistan and restored fundamental human rights and freedoms to Afghan women...”</w:t>
      </w:r>
      <w:r>
        <w:t xml:space="preserve"> The US intervention, in short, had not only sought to address the sources of terrorist attacks against the United States; it had made women's lives better in Afghanistan. </w:t>
      </w:r>
      <w:r w:rsidRPr="00FC083A">
        <w:rPr>
          <w:u w:val="single"/>
        </w:rPr>
        <w:t>Bush (2002a) made the same promise when it came to Iraq: Saddam Hussein, he said, had ordered the systematic rape of the wives and mothers of political opponents, and a US intervention would bring an end to both the Hussein regime and these kinds of practices.</w:t>
      </w:r>
      <w:r>
        <w:t xml:space="preserve"> Thus, </w:t>
      </w:r>
      <w:r w:rsidRPr="00FC083A">
        <w:rPr>
          <w:u w:val="single"/>
        </w:rPr>
        <w:t xml:space="preserve">although feminist interventions into the field of international relations are relatively recent, and sometimes resisted by scholars of international relations, they seem to have had an impact on the way in which many of the formal actors in international relations—like the UN, the World Bank, and even the President of the </w:t>
      </w:r>
      <w:r w:rsidRPr="00FC083A">
        <w:rPr>
          <w:u w:val="single"/>
        </w:rPr>
        <w:lastRenderedPageBreak/>
        <w:t>United States—think through, and use, notions of gender</w:t>
      </w:r>
      <w:r>
        <w:t xml:space="preserve">. The question for many feminists, however, is how these actors use gender, and </w:t>
      </w:r>
      <w:r w:rsidRPr="00FC083A">
        <w:rPr>
          <w:rStyle w:val="Emphasis"/>
        </w:rPr>
        <w:t>there is considerable concern and suspicion about the ends to which such discussions are aimed</w:t>
      </w:r>
      <w:r>
        <w:t xml:space="preserve">. Krista Hunt (2002; Hunt and Rygiel 2006), for example, points out that </w:t>
      </w:r>
      <w:r w:rsidRPr="00FC083A">
        <w:rPr>
          <w:rStyle w:val="Emphasis"/>
        </w:rPr>
        <w:t>the sudden interest of the United States, and the West, in the plight of Afghan women after the 11 September attacks on the United States was, at best, suspicious. There had long been information available about the systematic abuse of women in Afghanistan—much of it raised by the Revolutionary Association of the Women of Afghanistan—which until 11 September had been largely ignored by Western governments and the international media.</w:t>
      </w:r>
      <w:r>
        <w:t xml:space="preserve"> For Hunt, this meant not only that </w:t>
      </w:r>
      <w:r w:rsidRPr="00FC083A">
        <w:rPr>
          <w:u w:val="single"/>
        </w:rPr>
        <w:t xml:space="preserve">women's bodies were being “written” in a way that justified particular forms of military response, but, moreover, that the enormous impact on women that resulted from that </w:t>
      </w:r>
      <w:r w:rsidRPr="00FC083A">
        <w:rPr>
          <w:b/>
          <w:u w:val="single"/>
        </w:rPr>
        <w:t>military response was rendered, if not invisible, at least “justified.”</w:t>
      </w:r>
      <w:r>
        <w:t xml:space="preserve"> Mainstream uses of gender, in fact, regularly seem intended to justify or accommodate existing policies or practices, not to transform them. When organizations like the UN or World Bank focus on gender, their concern is often increasing the efficiency of existing policies. Anne Orford (2002, 281; 2003) writes that, when used in this way, “a ‘gender perspective’ can be mapped onto existing ways of doing business” without questioning the bases of that business in the first place. The UN Security Council Resolution on women, peace, and security, for example, does not seek to alter militarized responses to conflict but asks only that the impact of conflict on women and girls receive greater attention and that women have greater opportunities to participate in formal peace-building and peacemaking processes. As noted above, for the World Bank, the relationship between gender and development is relatively straightforward: Gender equality increases economic efficiency and productivity, two goals that the Bank seeks to achieve. Increased efficiency is a common argument used by international actors when discussing gender, and regularly both feminist activists and international end p.401 </w:t>
      </w:r>
      <w:r w:rsidRPr="00FC083A">
        <w:rPr>
          <w:u w:val="single"/>
        </w:rPr>
        <w:t>bureaucrats use this kind of language when making the case for or speaking to the advantages of gender mainstreaming</w:t>
      </w:r>
      <w:r>
        <w:t xml:space="preserve">. As one nongovernmental organization brief argues regarding peacekeeping, “gender mainstreaming is possible and can improve the effectiveness of operations” (International Alert 2002, 1). </w:t>
      </w:r>
      <w:r w:rsidRPr="00FC083A">
        <w:rPr>
          <w:u w:val="single"/>
        </w:rPr>
        <w:t xml:space="preserve">This approach has several consequences, the most important of which is that </w:t>
      </w:r>
      <w:r w:rsidRPr="00FC083A">
        <w:rPr>
          <w:b/>
          <w:u w:val="single"/>
        </w:rPr>
        <w:t>it turns a critical term such as “gender” into an instrument for problemsolving goals</w:t>
      </w:r>
      <w:r w:rsidRPr="00FC083A">
        <w:rPr>
          <w:u w:val="single"/>
        </w:rPr>
        <w:t xml:space="preserve"> (Whitworth 2004, 120).</w:t>
      </w:r>
      <w:r>
        <w:t xml:space="preserve"> Once the purpose of using gender becomes helping international actors become more effective in their work</w:t>
      </w:r>
      <w:r w:rsidRPr="00FC083A">
        <w:rPr>
          <w:u w:val="single"/>
        </w:rPr>
        <w:t xml:space="preserve">, a whole series of questions are ruled out of bounds; for example, whether institutions like the UN or World Bank are engaged in imperial practices through their aid-giving practices, their peace operations, and their humanitarian interventions. When used in this way, </w:t>
      </w:r>
      <w:r w:rsidRPr="00FC083A">
        <w:rPr>
          <w:b/>
          <w:u w:val="single"/>
        </w:rPr>
        <w:t>gender does not transform what mainstream international actors do; rather the use to which it is put is to contribute to helping these institutions “do better” what they already do. A focus on power is thus eliminated and the term gender is depoliticized</w:t>
      </w:r>
      <w:r w:rsidRPr="00FC083A">
        <w:rPr>
          <w:u w:val="single"/>
        </w:rPr>
        <w:t>.</w:t>
      </w:r>
    </w:p>
    <w:p w14:paraId="6333673F" w14:textId="77777777" w:rsidR="00A96A8B" w:rsidRDefault="00A96A8B" w:rsidP="00A96A8B"/>
    <w:p w14:paraId="460CCCA7" w14:textId="77777777" w:rsidR="00A96A8B" w:rsidRDefault="00A96A8B" w:rsidP="00A96A8B"/>
    <w:p w14:paraId="3B7DC3F6" w14:textId="77777777" w:rsidR="00A96A8B" w:rsidRDefault="00A96A8B" w:rsidP="00A96A8B">
      <w:pPr>
        <w:pStyle w:val="Heading2"/>
      </w:pPr>
      <w:r>
        <w:lastRenderedPageBreak/>
        <w:t xml:space="preserve">agenda politics </w:t>
      </w:r>
    </w:p>
    <w:p w14:paraId="62D38BA8" w14:textId="77777777" w:rsidR="00A96A8B" w:rsidRDefault="00A96A8B" w:rsidP="00A96A8B">
      <w:pPr>
        <w:pStyle w:val="Heading3"/>
      </w:pPr>
      <w:r>
        <w:lastRenderedPageBreak/>
        <w:t xml:space="preserve">1nc plan unpopular </w:t>
      </w:r>
    </w:p>
    <w:p w14:paraId="68A19D52" w14:textId="77777777" w:rsidR="00A96A8B" w:rsidRDefault="00A96A8B" w:rsidP="00A96A8B">
      <w:pPr>
        <w:pStyle w:val="Heading4"/>
      </w:pPr>
      <w:r>
        <w:t xml:space="preserve">SQ fight proves that the program has been contaminated by broader immigration controversy </w:t>
      </w:r>
    </w:p>
    <w:p w14:paraId="1B1D4535" w14:textId="77777777" w:rsidR="00A96A8B" w:rsidRPr="008A7E78" w:rsidRDefault="00A96A8B" w:rsidP="00A96A8B">
      <w:pPr>
        <w:spacing w:after="0" w:line="240" w:lineRule="auto"/>
        <w:rPr>
          <w:rStyle w:val="Style13ptBold"/>
          <w:b w:val="0"/>
        </w:rPr>
      </w:pPr>
      <w:r>
        <w:rPr>
          <w:rStyle w:val="Style13ptBold"/>
        </w:rPr>
        <w:t>Stein 6/19</w:t>
      </w:r>
      <w:r w:rsidRPr="00133085">
        <w:t xml:space="preserve">/18 </w:t>
      </w:r>
      <w:r>
        <w:t>- politics e</w:t>
      </w:r>
      <w:r w:rsidRPr="00F10E6B">
        <w:t xml:space="preserve">ditor at The Daily Beast (Sam, “Senate Could Screw Over the Military’s Afghan Interpreters”, </w:t>
      </w:r>
      <w:hyperlink r:id="rId30" w:history="1">
        <w:r w:rsidRPr="00F10E6B">
          <w:t>https://www.thedailybeast.com/senate-could-screw-over-the-militarys-afghan-interpreters</w:t>
        </w:r>
      </w:hyperlink>
      <w:r w:rsidRPr="00F10E6B">
        <w:t>, EM)</w:t>
      </w:r>
    </w:p>
    <w:p w14:paraId="4CF4C3BE" w14:textId="77777777" w:rsidR="00A96A8B" w:rsidRDefault="00A96A8B" w:rsidP="00A96A8B">
      <w:pPr>
        <w:rPr>
          <w:sz w:val="16"/>
        </w:rPr>
      </w:pPr>
      <w:r w:rsidRPr="00051730">
        <w:rPr>
          <w:rStyle w:val="StyleUnderline"/>
        </w:rPr>
        <w:t xml:space="preserve">A special visa program for Afghans who worked alongside U.S. forces in Afghanistan is likely to lapse over objections from a key Republican senator. </w:t>
      </w:r>
      <w:r w:rsidRPr="00051730">
        <w:rPr>
          <w:sz w:val="16"/>
        </w:rPr>
        <w:t>Known</w:t>
      </w:r>
      <w:r w:rsidRPr="00A72BA8">
        <w:rPr>
          <w:sz w:val="16"/>
        </w:rPr>
        <w:t xml:space="preserve"> as The Afghan Special Immigrant Visa program, the program grants protected status to Afghans who were </w:t>
      </w:r>
      <w:hyperlink r:id="rId31" w:history="1">
        <w:r w:rsidRPr="00A72BA8">
          <w:rPr>
            <w:sz w:val="16"/>
          </w:rPr>
          <w:t>escaping the country</w:t>
        </w:r>
      </w:hyperlink>
      <w:r w:rsidRPr="00A72BA8">
        <w:rPr>
          <w:sz w:val="16"/>
        </w:rPr>
        <w:t xml:space="preserve"> precisely because of their association with, and work for, American armed forces. </w:t>
      </w:r>
      <w:r w:rsidRPr="00A72BA8">
        <w:rPr>
          <w:rStyle w:val="StyleUnderline"/>
        </w:rPr>
        <w:t>It is authorized until 2021. But advocates have warned that without new legislative directive, the number of visas that can be granted through it will be exhausted well before then.</w:t>
      </w:r>
      <w:r>
        <w:rPr>
          <w:rStyle w:val="StyleUnderline"/>
        </w:rPr>
        <w:t xml:space="preserve"> </w:t>
      </w:r>
      <w:r w:rsidRPr="00A72BA8">
        <w:rPr>
          <w:sz w:val="16"/>
        </w:rPr>
        <w:t xml:space="preserve">Those advocates </w:t>
      </w:r>
      <w:r w:rsidRPr="00A72BA8">
        <w:rPr>
          <w:rStyle w:val="StyleUnderline"/>
        </w:rPr>
        <w:t>had pushed for 4,000 additional visas to be made available in a must-pass defense spending bill. But when that bill came to the Senate floor on Monday night, there was nothing in the final language to bolster the program due to objections from Senate Judiciary Chairman Chuck Grassley</w:t>
      </w:r>
      <w:r w:rsidRPr="00A72BA8">
        <w:rPr>
          <w:sz w:val="16"/>
        </w:rPr>
        <w:t xml:space="preserve"> (R-IA) </w:t>
      </w:r>
      <w:r w:rsidRPr="00A72BA8">
        <w:rPr>
          <w:rStyle w:val="StyleUnderline"/>
        </w:rPr>
        <w:t xml:space="preserve">over what he perceived to be the program’s lax standards. </w:t>
      </w:r>
      <w:r w:rsidRPr="00A72BA8">
        <w:rPr>
          <w:sz w:val="16"/>
        </w:rPr>
        <w:t xml:space="preserve">Because the House version of the defense spending bill did not include the provision either, </w:t>
      </w:r>
      <w:r w:rsidRPr="00A72BA8">
        <w:rPr>
          <w:rStyle w:val="StyleUnderline"/>
        </w:rPr>
        <w:t xml:space="preserve">aides working on the matter have grown highly pessimistic </w:t>
      </w:r>
      <w:r w:rsidRPr="00A72BA8">
        <w:rPr>
          <w:sz w:val="16"/>
        </w:rPr>
        <w:t xml:space="preserve">that visa program will survive in the long term. </w:t>
      </w:r>
      <w:r w:rsidRPr="00A72BA8">
        <w:rPr>
          <w:rStyle w:val="StyleUnderline"/>
        </w:rPr>
        <w:t>“It’s in trouble,”</w:t>
      </w:r>
      <w:r w:rsidRPr="00A72BA8">
        <w:rPr>
          <w:sz w:val="16"/>
        </w:rPr>
        <w:t xml:space="preserve"> said one Senate Democratic aide working directly on the visa program. The aide noted that when House and Senate negotiators reconcile their respective bills together, </w:t>
      </w:r>
      <w:r w:rsidRPr="00A72BA8">
        <w:rPr>
          <w:rStyle w:val="StyleUnderline"/>
        </w:rPr>
        <w:t>lawmakers could try and reintroduce the visa program into the final legislation. But that would be a procedural long shot.</w:t>
      </w:r>
      <w:r w:rsidRPr="00A72BA8">
        <w:rPr>
          <w:sz w:val="16"/>
        </w:rPr>
        <w:t xml:space="preserve"> </w:t>
      </w:r>
      <w:r w:rsidRPr="00A72BA8">
        <w:rPr>
          <w:rStyle w:val="StyleUnderline"/>
        </w:rPr>
        <w:t xml:space="preserve">That Congress even got to this point serves as an illustration that the </w:t>
      </w:r>
      <w:r w:rsidRPr="001F229C">
        <w:rPr>
          <w:rStyle w:val="Emphasis"/>
        </w:rPr>
        <w:t>political paralysis</w:t>
      </w:r>
      <w:r w:rsidRPr="00A72BA8">
        <w:rPr>
          <w:rStyle w:val="StyleUnderline"/>
        </w:rPr>
        <w:t xml:space="preserve"> over immigration policy </w:t>
      </w:r>
      <w:r w:rsidRPr="001F229C">
        <w:rPr>
          <w:rStyle w:val="Emphasis"/>
        </w:rPr>
        <w:t>has extended</w:t>
      </w:r>
      <w:r w:rsidRPr="00A72BA8">
        <w:rPr>
          <w:rStyle w:val="StyleUnderline"/>
        </w:rPr>
        <w:t xml:space="preserve"> beyond the current debate over families crossing the border and </w:t>
      </w:r>
      <w:r w:rsidRPr="001F229C">
        <w:rPr>
          <w:rStyle w:val="Emphasis"/>
        </w:rPr>
        <w:t>into</w:t>
      </w:r>
      <w:r w:rsidRPr="00A72BA8">
        <w:rPr>
          <w:rStyle w:val="StyleUnderline"/>
        </w:rPr>
        <w:t xml:space="preserve"> various elements of U.S. </w:t>
      </w:r>
      <w:r w:rsidRPr="001F229C">
        <w:rPr>
          <w:rStyle w:val="Emphasis"/>
        </w:rPr>
        <w:t>foreign policy</w:t>
      </w:r>
      <w:r w:rsidRPr="00A72BA8">
        <w:rPr>
          <w:rStyle w:val="StyleUnderline"/>
        </w:rPr>
        <w:t xml:space="preserve">. </w:t>
      </w:r>
      <w:r w:rsidRPr="00A72BA8">
        <w:rPr>
          <w:sz w:val="16"/>
        </w:rPr>
        <w:t xml:space="preserve">Only, in this case, President Donald Trump isn’t the nexus of that paralysis. The Afghan Special Immigrant Visa program started as a means of getting a </w:t>
      </w:r>
      <w:hyperlink r:id="rId32" w:history="1">
        <w:r w:rsidRPr="00A72BA8">
          <w:rPr>
            <w:sz w:val="16"/>
          </w:rPr>
          <w:t>yearly allotment of visas for both Afghans and Iraqis who proved they were under threat</w:t>
        </w:r>
      </w:hyperlink>
      <w:r w:rsidRPr="00A72BA8">
        <w:rPr>
          <w:sz w:val="16"/>
        </w:rPr>
        <w:t xml:space="preserve">, held a job that helped with U.S. national security, and were recommended for protection (so as to filter out potential imposters). The Iraqi component ended as the war there drew down. But the </w:t>
      </w:r>
      <w:hyperlink r:id="rId33" w:history="1">
        <w:r w:rsidRPr="00A72BA8">
          <w:rPr>
            <w:sz w:val="16"/>
          </w:rPr>
          <w:t>Afghan component has persisted</w:t>
        </w:r>
      </w:hyperlink>
      <w:r w:rsidRPr="00A72BA8">
        <w:rPr>
          <w:sz w:val="16"/>
        </w:rPr>
        <w:t>, and so have the visas.</w:t>
      </w:r>
    </w:p>
    <w:p w14:paraId="6506206B" w14:textId="77777777" w:rsidR="00A96A8B" w:rsidRPr="001F229C" w:rsidRDefault="00A96A8B" w:rsidP="00A96A8B">
      <w:pPr>
        <w:pStyle w:val="Heading3"/>
      </w:pPr>
      <w:r>
        <w:lastRenderedPageBreak/>
        <w:t xml:space="preserve">2nc plan unpopular </w:t>
      </w:r>
    </w:p>
    <w:p w14:paraId="3716A541" w14:textId="77777777" w:rsidR="00A96A8B" w:rsidRDefault="00A96A8B" w:rsidP="00A96A8B">
      <w:pPr>
        <w:pStyle w:val="Heading4"/>
      </w:pPr>
      <w:r>
        <w:t xml:space="preserve">SIVs anger a variety of Republican powerbrokers </w:t>
      </w:r>
    </w:p>
    <w:p w14:paraId="7ACE762B" w14:textId="77777777" w:rsidR="00A96A8B" w:rsidRPr="00F10E6B" w:rsidRDefault="00A96A8B" w:rsidP="00A96A8B">
      <w:pPr>
        <w:rPr>
          <w:rStyle w:val="Style13ptBold"/>
        </w:rPr>
      </w:pPr>
      <w:r>
        <w:rPr>
          <w:rStyle w:val="Style13ptBold"/>
        </w:rPr>
        <w:t>Douglas 6/18</w:t>
      </w:r>
      <w:r w:rsidRPr="00133085">
        <w:t>/18</w:t>
      </w:r>
      <w:r>
        <w:rPr>
          <w:rStyle w:val="Style13ptBold"/>
        </w:rPr>
        <w:t xml:space="preserve"> </w:t>
      </w:r>
      <w:r w:rsidRPr="00133085">
        <w:t xml:space="preserve">– politics and government </w:t>
      </w:r>
      <w:r w:rsidRPr="00F10E6B">
        <w:t>correspondent at McClatchy</w:t>
      </w:r>
      <w:r>
        <w:rPr>
          <w:rStyle w:val="Style13ptBold"/>
        </w:rPr>
        <w:t xml:space="preserve"> </w:t>
      </w:r>
      <w:r w:rsidRPr="00F10E6B">
        <w:t xml:space="preserve">(William, “Afghan interpreters face new trouble trying to get U.S visas”, </w:t>
      </w:r>
      <w:hyperlink r:id="rId34" w:history="1">
        <w:r w:rsidRPr="00F10E6B">
          <w:t>https://www.mcclatchydc.com/news/politics-government/article213372469.html</w:t>
        </w:r>
      </w:hyperlink>
      <w:r w:rsidRPr="00F10E6B">
        <w:t>, EM)</w:t>
      </w:r>
      <w:r>
        <w:rPr>
          <w:rStyle w:val="Style13ptBold"/>
        </w:rPr>
        <w:t xml:space="preserve"> </w:t>
      </w:r>
    </w:p>
    <w:p w14:paraId="5D983B5E" w14:textId="77777777" w:rsidR="00A96A8B" w:rsidRDefault="00A96A8B" w:rsidP="00A96A8B">
      <w:pPr>
        <w:rPr>
          <w:sz w:val="14"/>
        </w:rPr>
      </w:pPr>
      <w:r w:rsidRPr="00A44262">
        <w:rPr>
          <w:sz w:val="14"/>
        </w:rPr>
        <w:t xml:space="preserve">Four years ago, Ahmad Shirin was in his native Afghanistan, fearing that the Taliban would kill him for serving as an interpreter for the U.S. Army, a job dutifully and dangerously carried out for 12 years. Today, Shirin lives in Charlotte thanks to a special visa program for translators and interpreters who assisted U.S. forces in Afghanistan and Iraq. That program is now in jeopardy. Shirin said he fears that thousands who also aided American forces won’t be able to follow him to the U.S. because </w:t>
      </w:r>
      <w:r w:rsidRPr="00CA2F97">
        <w:rPr>
          <w:rStyle w:val="StyleUnderline"/>
        </w:rPr>
        <w:t>a special visa program for Afghans is in congressional limbo, partially entangled in the immigration debate raging in Washington.</w:t>
      </w:r>
      <w:r>
        <w:rPr>
          <w:rStyle w:val="StyleUnderline"/>
        </w:rPr>
        <w:t xml:space="preserve"> </w:t>
      </w:r>
      <w:r w:rsidRPr="00A44262">
        <w:rPr>
          <w:sz w:val="14"/>
        </w:rPr>
        <w:t xml:space="preserve">“The people who supported the U.S. Army and U.S. government, their lives are in danger, serious danger,” said Shirin, who works part-time as an Uber driver in Charlotte. “These people made a lot of sacrifices to help the United States.” The Afghan Special Immigrant Visa program, which allows Afghans who supported the U.S. war effort in Afghanistan and face threats because of their work to apply for refuge in the United States, needs to be renewed for Fiscal 2019, which begins October 1. But the effort has become a victim of the broader debate over immigration. Senate Judiciary Committee Chairman </w:t>
      </w:r>
      <w:r w:rsidRPr="00CA2F97">
        <w:rPr>
          <w:rStyle w:val="StyleUnderline"/>
        </w:rPr>
        <w:t>Charles Grassley</w:t>
      </w:r>
      <w:r w:rsidRPr="00A44262">
        <w:rPr>
          <w:sz w:val="14"/>
        </w:rPr>
        <w:t xml:space="preserve">, R-Iowa, </w:t>
      </w:r>
      <w:r w:rsidRPr="00CA2F97">
        <w:rPr>
          <w:rStyle w:val="StyleUnderline"/>
        </w:rPr>
        <w:t>told McClatchy</w:t>
      </w:r>
      <w:r w:rsidRPr="00A44262">
        <w:rPr>
          <w:sz w:val="14"/>
        </w:rPr>
        <w:t xml:space="preserve"> last week </w:t>
      </w:r>
      <w:r w:rsidRPr="00CA2F97">
        <w:rPr>
          <w:rStyle w:val="StyleUnderline"/>
        </w:rPr>
        <w:t xml:space="preserve">that he didn’t have a problem </w:t>
      </w:r>
      <w:r w:rsidRPr="00A44262">
        <w:rPr>
          <w:sz w:val="14"/>
        </w:rPr>
        <w:t>with the 4,000 special visas sought by Sens. Thom Tillis, R-N.C., and Jeanne Shaheen, D-N.H.,</w:t>
      </w:r>
      <w:r w:rsidRPr="00CA2F97">
        <w:rPr>
          <w:rStyle w:val="StyleUnderline"/>
        </w:rPr>
        <w:t xml:space="preserve"> but added “I just want some integrity provisions added”</w:t>
      </w:r>
      <w:r w:rsidRPr="00A44262">
        <w:rPr>
          <w:sz w:val="14"/>
        </w:rPr>
        <w:t xml:space="preserve"> to the program. When asked what those provisions might be, Grassley responded “you’ll have to define integrity.” </w:t>
      </w:r>
      <w:r w:rsidRPr="00CA2F97">
        <w:rPr>
          <w:rStyle w:val="StyleUnderline"/>
        </w:rPr>
        <w:t xml:space="preserve">Tillis and Shaheen unsuccessfully tried to get an amendment </w:t>
      </w:r>
      <w:r w:rsidRPr="00A44262">
        <w:rPr>
          <w:sz w:val="14"/>
        </w:rPr>
        <w:t xml:space="preserve">for 4,000 special immigration visas, or SIVs, attached to a must-pass defense bill that the Senate passed Monday night, 85 to 10. Tillis, a member of the Senate Armed Services Committee, still saw hope. He said lawmakers could add the visas and extend the program when Senate and House negotiators meet to write a final bill. Failing that, “we’ll look for other vehicles — we’ll find out whether or not the administration would have any leeway under any sort of other methods to allow people to immigrate here.” “We send a very negative message to any people in country who are sympathetic with what we’re trying to do to help when we say ‘We want your help, but we won’t guarantee your safety,’” Tillis added. “These are folks who have done something extraordinary in support of our country in a very dangerous place.” The Afghan program, part of the Afghan Allies Protection Act of 2009 and patterned after a visa program created for Iraqis allies a year earlier, has enjoyed Republican and Democratic support in both chambers of Congress. The program has also been called essential by top military officials, including Gen. John W. Nicholson Jr., the commander of U.S. and NATO forces in Afghanistan, and retired Gens. David Petraeus and Stanley A. McChrystal, both former commanders of U.S. forces in Afghanistan. But </w:t>
      </w:r>
      <w:r w:rsidRPr="00CA2F97">
        <w:rPr>
          <w:rStyle w:val="StyleUnderline"/>
        </w:rPr>
        <w:t>some key lawmakers who advocate for stricter U.S. immigration policies have sought to curtail the program in recent years</w:t>
      </w:r>
      <w:r w:rsidRPr="00A44262">
        <w:rPr>
          <w:sz w:val="14"/>
        </w:rPr>
        <w:t>, citing costs and security concerns</w:t>
      </w:r>
      <w:r w:rsidRPr="00CA2F97">
        <w:rPr>
          <w:rStyle w:val="StyleUnderline"/>
        </w:rPr>
        <w:t>.</w:t>
      </w:r>
      <w:r>
        <w:rPr>
          <w:rStyle w:val="StyleUnderline"/>
        </w:rPr>
        <w:t xml:space="preserve"> </w:t>
      </w:r>
      <w:r w:rsidRPr="00A44262">
        <w:rPr>
          <w:sz w:val="14"/>
        </w:rPr>
        <w:t xml:space="preserve">Grassley questioned the cost of adding 4,000 visas when the Obama administration proposed it in 2016. A Congressional Budget Office report said it would cost $446 million over 10 years. Grassley’s former judiciary committee colleague, </w:t>
      </w:r>
      <w:r w:rsidRPr="00912EF6">
        <w:rPr>
          <w:rStyle w:val="StyleUnderline"/>
        </w:rPr>
        <w:t>Attorney General Jeff Sessions</w:t>
      </w:r>
      <w:r w:rsidRPr="00CA2F97">
        <w:rPr>
          <w:rStyle w:val="StyleUnderline"/>
        </w:rPr>
        <w:t>, was</w:t>
      </w:r>
      <w:r w:rsidRPr="00A44262">
        <w:rPr>
          <w:sz w:val="14"/>
        </w:rPr>
        <w:t xml:space="preserve"> also </w:t>
      </w:r>
      <w:r w:rsidRPr="00CA2F97">
        <w:rPr>
          <w:rStyle w:val="StyleUnderline"/>
        </w:rPr>
        <w:t xml:space="preserve">a </w:t>
      </w:r>
      <w:r w:rsidRPr="00912EF6">
        <w:rPr>
          <w:rStyle w:val="StyleUnderline"/>
        </w:rPr>
        <w:t>fierce critic</w:t>
      </w:r>
      <w:r w:rsidRPr="00A44262">
        <w:rPr>
          <w:sz w:val="14"/>
        </w:rPr>
        <w:t xml:space="preserve"> of the special visa program. House Judiciary Committee Chair Bob </w:t>
      </w:r>
      <w:r w:rsidRPr="00CA2F97">
        <w:rPr>
          <w:rStyle w:val="StyleUnderline"/>
        </w:rPr>
        <w:t xml:space="preserve">Goodlatte, R-Va., has </w:t>
      </w:r>
      <w:r w:rsidRPr="00912EF6">
        <w:rPr>
          <w:rStyle w:val="StyleUnderline"/>
        </w:rPr>
        <w:t>also baked at the program, telling</w:t>
      </w:r>
      <w:r w:rsidRPr="00CA2F97">
        <w:rPr>
          <w:rStyle w:val="StyleUnderline"/>
        </w:rPr>
        <w:t xml:space="preserve"> The Washington Post</w:t>
      </w:r>
      <w:r w:rsidRPr="00A44262">
        <w:rPr>
          <w:sz w:val="14"/>
        </w:rPr>
        <w:t xml:space="preserve"> in 2016 </w:t>
      </w:r>
      <w:r w:rsidRPr="00CA2F97">
        <w:rPr>
          <w:rStyle w:val="StyleUnderline"/>
        </w:rPr>
        <w:t>that “there must be reasonable limits on these programs.”</w:t>
      </w:r>
      <w:r>
        <w:rPr>
          <w:rStyle w:val="StyleUnderline"/>
        </w:rPr>
        <w:t xml:space="preserve"> </w:t>
      </w:r>
      <w:r w:rsidRPr="00A44262">
        <w:rPr>
          <w:sz w:val="14"/>
        </w:rPr>
        <w:t xml:space="preserve">Goodlatte’s judiciary committee office did not return phone calls or emails seeking comment for this story. Shaheen, speaking on the Senate floor last week, urged lawmakers not to allow “one or two people from keeping us from moving forward” in extending the visa program. Over 50,000 Afghans have resettled in the U.S. between October 2006 and January 2018 through the special visa program, according to State Department figures. A majority — 18,529 — have resettled in California followed by Texas with 7,503 and Virginia with 7,188. Shirin is among the 582 Afghans who’ve resettled in North Carolina. He wishes that members of Congress would put themselves in the shoes of Afghans who assisted U.S. military, were promised safety in return, but now are unsure because of the visa program’s uncertain status. “If they did that, I’m sure they’d increase the number of SIVs,” he said. </w:t>
      </w:r>
    </w:p>
    <w:p w14:paraId="342A66C8" w14:textId="77777777" w:rsidR="00A96A8B" w:rsidRPr="00FF7505" w:rsidRDefault="00A96A8B" w:rsidP="00A96A8B">
      <w:pPr>
        <w:pStyle w:val="Heading4"/>
      </w:pPr>
      <w:r>
        <w:t xml:space="preserve">GOP hardliners hate the plan – costs, security, and xenophobia </w:t>
      </w:r>
    </w:p>
    <w:p w14:paraId="59B5D422" w14:textId="77777777" w:rsidR="00A96A8B" w:rsidRDefault="00A96A8B" w:rsidP="00A96A8B">
      <w:r w:rsidRPr="00FF7505">
        <w:rPr>
          <w:rStyle w:val="Style13ptBold"/>
        </w:rPr>
        <w:t>NYT 16</w:t>
      </w:r>
      <w:r w:rsidRPr="00FF7505">
        <w:t xml:space="preserve"> – New York Times Editorial Board (NYT, “Breaking a Promise to Afghan Translators,  </w:t>
      </w:r>
      <w:hyperlink r:id="rId35" w:history="1">
        <w:r w:rsidRPr="00FF7505">
          <w:t>https://www.nytimes.com/2016/08/18/opinion/dimming-hope-for-afghan-translators.html</w:t>
        </w:r>
      </w:hyperlink>
      <w:r w:rsidRPr="00FF7505">
        <w:t>, EM)</w:t>
      </w:r>
    </w:p>
    <w:p w14:paraId="2F97EF26" w14:textId="77777777" w:rsidR="00A96A8B" w:rsidRPr="00FF7505" w:rsidRDefault="00A96A8B" w:rsidP="00A96A8B">
      <w:pPr>
        <w:rPr>
          <w:sz w:val="16"/>
        </w:rPr>
      </w:pPr>
      <w:r w:rsidRPr="006810E9">
        <w:rPr>
          <w:rStyle w:val="StyleUnderline"/>
        </w:rPr>
        <w:t>The nation’s rancorous debate over immigration policy has greatly diminished the chances of citizenship for a small group of people who have done a great service to the United States</w:t>
      </w:r>
      <w:r w:rsidRPr="00FF7505">
        <w:rPr>
          <w:sz w:val="16"/>
        </w:rPr>
        <w:t xml:space="preserve"> and are as deserving as anyone to make it their new home. They are the Afghan interpreters who, at considerable risk to their lives and families, worked for the American government during the war and who remain in mortal danger. </w:t>
      </w:r>
      <w:r w:rsidRPr="006810E9">
        <w:rPr>
          <w:rStyle w:val="StyleUnderline"/>
        </w:rPr>
        <w:t>In recent years, a few thousand of these interpreters have enjoyed access under the</w:t>
      </w:r>
      <w:r>
        <w:rPr>
          <w:rStyle w:val="StyleUnderline"/>
        </w:rPr>
        <w:t xml:space="preserve"> </w:t>
      </w:r>
      <w:hyperlink r:id="rId36" w:tgtFrame="_blank" w:history="1">
        <w:r w:rsidRPr="006810E9">
          <w:rPr>
            <w:rStyle w:val="StyleUnderline"/>
          </w:rPr>
          <w:t>Special Immigrant Visa</w:t>
        </w:r>
      </w:hyperlink>
      <w:r>
        <w:rPr>
          <w:rStyle w:val="StyleUnderline"/>
        </w:rPr>
        <w:t xml:space="preserve"> </w:t>
      </w:r>
      <w:r w:rsidRPr="006810E9">
        <w:rPr>
          <w:rStyle w:val="StyleUnderline"/>
        </w:rPr>
        <w:t>program for Afghan linguists. That program is</w:t>
      </w:r>
      <w:r>
        <w:rPr>
          <w:rStyle w:val="StyleUnderline"/>
        </w:rPr>
        <w:t xml:space="preserve"> </w:t>
      </w:r>
      <w:hyperlink r:id="rId37" w:tgtFrame="_blank" w:history="1">
        <w:r w:rsidRPr="006810E9">
          <w:rPr>
            <w:rStyle w:val="StyleUnderline"/>
          </w:rPr>
          <w:t>now under scrutiny</w:t>
        </w:r>
      </w:hyperlink>
      <w:r>
        <w:rPr>
          <w:rStyle w:val="StyleUnderline"/>
        </w:rPr>
        <w:t xml:space="preserve"> </w:t>
      </w:r>
      <w:r w:rsidRPr="006810E9">
        <w:rPr>
          <w:rStyle w:val="StyleUnderline"/>
        </w:rPr>
        <w:t>by lawmakers with hard-line views on immigration who have questioned its necessity, raised alarm over its costs and threatened to end it.</w:t>
      </w:r>
      <w:r w:rsidRPr="00FF7505">
        <w:rPr>
          <w:sz w:val="16"/>
        </w:rPr>
        <w:t xml:space="preserve"> Doing so would be reckless and morally reprehensible. While the future of American immigration policy will continue to be a fraught political issue, the fate of this tiny segment of aspiring Americans should not. As things stand, there are roughly 12,600 applicants with pending petitions and only about 2,500 visas the State Department is authorized to issue. That means that about 10,100 Afghans, who had every reason to believe their service to the United States would be rewarded with a safe haven, may be left behind. The </w:t>
      </w:r>
      <w:r w:rsidRPr="00FF7505">
        <w:rPr>
          <w:rStyle w:val="StyleUnderline"/>
        </w:rPr>
        <w:t xml:space="preserve">State Department and other government agencies involved in vetting </w:t>
      </w:r>
      <w:r w:rsidRPr="00FF7505">
        <w:rPr>
          <w:rStyle w:val="StyleUnderline"/>
        </w:rPr>
        <w:lastRenderedPageBreak/>
        <w:t>applications administered the program poorly for years</w:t>
      </w:r>
      <w:r w:rsidRPr="00FF7505">
        <w:rPr>
          <w:sz w:val="16"/>
        </w:rPr>
        <w:t xml:space="preserve"> after it was established in 2009. </w:t>
      </w:r>
      <w:r w:rsidRPr="00FF7505">
        <w:rPr>
          <w:rStyle w:val="StyleUnderline"/>
        </w:rPr>
        <w:t xml:space="preserve">Many applicants waited for several years </w:t>
      </w:r>
      <w:r w:rsidRPr="00FF7505">
        <w:rPr>
          <w:sz w:val="16"/>
        </w:rPr>
        <w:t xml:space="preserve">to learn whether their cases were approved. Other applicants were rejected without being told why. Over the past couple of years, </w:t>
      </w:r>
      <w:r w:rsidRPr="00FF7505">
        <w:rPr>
          <w:rStyle w:val="StyleUnderline"/>
        </w:rPr>
        <w:t>responding to an outcry from veterans and members of Congress, officials have begun to process cases more quickly. But the department expects to run out</w:t>
      </w:r>
      <w:r w:rsidRPr="00FF7505">
        <w:rPr>
          <w:sz w:val="16"/>
        </w:rPr>
        <w:t xml:space="preserve"> of visas to issue early next year. While </w:t>
      </w:r>
      <w:r w:rsidRPr="00FF7505">
        <w:rPr>
          <w:rStyle w:val="StyleUnderline"/>
        </w:rPr>
        <w:t xml:space="preserve">the resettlement initiative was long politically uncontroversial, a handful of Republican lawmakers </w:t>
      </w:r>
      <w:r w:rsidRPr="00FF7505">
        <w:rPr>
          <w:sz w:val="16"/>
        </w:rPr>
        <w:t xml:space="preserve">— including Senators Chuck Grassley of Iowa and Jeff Sessions of Alabama — </w:t>
      </w:r>
      <w:r w:rsidRPr="00FF7505">
        <w:rPr>
          <w:rStyle w:val="StyleUnderline"/>
        </w:rPr>
        <w:t>appeared intent on shutting it down</w:t>
      </w:r>
      <w:r w:rsidRPr="00FF7505">
        <w:rPr>
          <w:sz w:val="16"/>
        </w:rPr>
        <w:t xml:space="preserve"> this year. </w:t>
      </w:r>
      <w:r w:rsidRPr="00FF7505">
        <w:rPr>
          <w:rStyle w:val="StyleUnderline"/>
        </w:rPr>
        <w:t>Their opposition coincides with a political season in which some Republicans, most prominently Donald Trump, the party’s presidential nominee, have branded Muslim immigrants as inherently dangerous.</w:t>
      </w:r>
      <w:r>
        <w:rPr>
          <w:rStyle w:val="StyleUnderline"/>
        </w:rPr>
        <w:t xml:space="preserve"> </w:t>
      </w:r>
    </w:p>
    <w:p w14:paraId="72BE53A0" w14:textId="77777777" w:rsidR="00A96A8B" w:rsidRPr="003649D2" w:rsidRDefault="00A96A8B" w:rsidP="00A96A8B">
      <w:pPr>
        <w:rPr>
          <w:sz w:val="16"/>
        </w:rPr>
      </w:pPr>
      <w:r w:rsidRPr="003649D2">
        <w:rPr>
          <w:sz w:val="16"/>
        </w:rPr>
        <w:t xml:space="preserve"> </w:t>
      </w:r>
    </w:p>
    <w:p w14:paraId="0A9B24A1" w14:textId="77777777" w:rsidR="00A96A8B" w:rsidRPr="001F229C" w:rsidRDefault="00A96A8B" w:rsidP="00A96A8B"/>
    <w:p w14:paraId="7CD8DF92" w14:textId="77777777" w:rsidR="00A96A8B" w:rsidRDefault="00A96A8B" w:rsidP="00A96A8B"/>
    <w:p w14:paraId="3416B033" w14:textId="334EF951" w:rsidR="003A0A87" w:rsidRDefault="003A0A87" w:rsidP="003A0A87">
      <w:pPr>
        <w:pStyle w:val="Heading2"/>
      </w:pPr>
      <w:r>
        <w:lastRenderedPageBreak/>
        <w:t>heg DA</w:t>
      </w:r>
    </w:p>
    <w:p w14:paraId="65725E1B" w14:textId="6DCE87EE" w:rsidR="003A0A87" w:rsidRDefault="003A0A87" w:rsidP="003A0A87">
      <w:pPr>
        <w:pStyle w:val="Heading3"/>
      </w:pPr>
      <w:r>
        <w:lastRenderedPageBreak/>
        <w:t>1nc heg DA</w:t>
      </w:r>
    </w:p>
    <w:p w14:paraId="6F9119E2" w14:textId="77777777" w:rsidR="003A0A87" w:rsidRDefault="003A0A87" w:rsidP="003A0A87">
      <w:pPr>
        <w:pStyle w:val="Heading4"/>
      </w:pPr>
      <w:r>
        <w:t xml:space="preserve">Trump marks the end of the hegemonic cycle – </w:t>
      </w:r>
      <w:r w:rsidRPr="00841A10">
        <w:t xml:space="preserve">the affs </w:t>
      </w:r>
      <w:r>
        <w:t xml:space="preserve">call for </w:t>
      </w:r>
      <w:r w:rsidRPr="00841A10">
        <w:t xml:space="preserve">hegemony ensures </w:t>
      </w:r>
      <w:r w:rsidRPr="00841A10">
        <w:rPr>
          <w:u w:val="single"/>
        </w:rPr>
        <w:t>violent transition wars</w:t>
      </w:r>
      <w:r w:rsidRPr="00841A10">
        <w:t xml:space="preserve"> and failure of </w:t>
      </w:r>
      <w:r w:rsidRPr="00841A10">
        <w:rPr>
          <w:u w:val="single"/>
        </w:rPr>
        <w:t>global cooperation</w:t>
      </w:r>
      <w:r w:rsidRPr="00841A10">
        <w:t>.</w:t>
      </w:r>
    </w:p>
    <w:p w14:paraId="2C9AD868" w14:textId="77777777" w:rsidR="003A0A87" w:rsidRPr="00841A10" w:rsidRDefault="003A0A87" w:rsidP="003A0A87">
      <w:r w:rsidRPr="00841A10">
        <w:rPr>
          <w:rStyle w:val="Style13ptBold"/>
        </w:rPr>
        <w:t>Marchetti 17 –</w:t>
      </w:r>
      <w:r>
        <w:t xml:space="preserve"> </w:t>
      </w:r>
      <w:r w:rsidRPr="00841A10">
        <w:t xml:space="preserve">Raffaele Marchetti is senior assistant professor (national qualification as associate professor) in International Relations at the Department of Political Science and the School of Government of LUISS. His research interest concerns global politics and governance, hybrid and city diplomacy, transnational civil society, (cyber-)security and political risk, and democracy. </w:t>
      </w:r>
      <w:r>
        <w:t>“</w:t>
      </w:r>
      <w:r w:rsidRPr="00841A10">
        <w:t>End of the American hegemonic cycle</w:t>
      </w:r>
      <w:r>
        <w:t>” Published February 14, 2017. Accessed 7/3/18.  (</w:t>
      </w:r>
      <w:hyperlink r:id="rId38" w:history="1">
        <w:r w:rsidRPr="000D3EFC">
          <w:rPr>
            <w:rStyle w:val="Hyperlink"/>
          </w:rPr>
          <w:t>https://www.opendemocracy.net/raffaele-marchetti/end-of-american-hegemonic-cycle</w:t>
        </w:r>
      </w:hyperlink>
      <w:r w:rsidRPr="00841A10">
        <w:t>; EG</w:t>
      </w:r>
      <w:r>
        <w:t>)</w:t>
      </w:r>
    </w:p>
    <w:p w14:paraId="4B6CD76F" w14:textId="77777777" w:rsidR="003A0A87" w:rsidRPr="00776ADA" w:rsidRDefault="003A0A87" w:rsidP="003A0A87">
      <w:pPr>
        <w:rPr>
          <w:u w:val="single"/>
        </w:rPr>
      </w:pPr>
      <w:r w:rsidRPr="00376186">
        <w:rPr>
          <w:highlight w:val="cyan"/>
          <w:u w:val="single"/>
        </w:rPr>
        <w:t>Trump’s election marks the end of</w:t>
      </w:r>
      <w:r w:rsidRPr="00841A10">
        <w:rPr>
          <w:u w:val="single"/>
        </w:rPr>
        <w:t xml:space="preserve"> the long phase of American world </w:t>
      </w:r>
      <w:r w:rsidRPr="00376186">
        <w:rPr>
          <w:highlight w:val="cyan"/>
          <w:u w:val="single"/>
        </w:rPr>
        <w:t>hegemony</w:t>
      </w:r>
      <w:r w:rsidRPr="00841A10">
        <w:rPr>
          <w:u w:val="single"/>
        </w:rPr>
        <w:t>. Despite the electoral slogan “Make America Great Again” and the great expectations this may have generated, his presidency will presumably be characterized by an overall retrenchment. Many different interpretations have been provided on the reasons of Trump’s success ranging from populist framing to FBI support.</w:t>
      </w:r>
      <w:r>
        <w:t xml:space="preserve"> Contrary to the mainstream debate, I see a more fundamental reason underpinning his victory: the changed costs/benefits balance in the US role in the world. </w:t>
      </w:r>
      <w:r w:rsidRPr="005846AD">
        <w:rPr>
          <w:u w:val="single"/>
        </w:rPr>
        <w:t xml:space="preserve">The </w:t>
      </w:r>
      <w:r w:rsidRPr="00376186">
        <w:rPr>
          <w:highlight w:val="cyan"/>
          <w:u w:val="single"/>
        </w:rPr>
        <w:t>theory of hegemonic</w:t>
      </w:r>
      <w:r w:rsidRPr="005846AD">
        <w:rPr>
          <w:u w:val="single"/>
        </w:rPr>
        <w:t xml:space="preserve"> </w:t>
      </w:r>
      <w:r w:rsidRPr="00376186">
        <w:rPr>
          <w:highlight w:val="cyan"/>
          <w:u w:val="single"/>
        </w:rPr>
        <w:t>stability holds that</w:t>
      </w:r>
      <w:r w:rsidRPr="005846AD">
        <w:rPr>
          <w:u w:val="single"/>
        </w:rPr>
        <w:t xml:space="preserve"> at some point </w:t>
      </w:r>
      <w:r w:rsidRPr="00376186">
        <w:rPr>
          <w:highlight w:val="cyan"/>
          <w:u w:val="single"/>
        </w:rPr>
        <w:t>the hegemon wil</w:t>
      </w:r>
      <w:r w:rsidRPr="005846AD">
        <w:rPr>
          <w:u w:val="single"/>
        </w:rPr>
        <w:t xml:space="preserve">l start to </w:t>
      </w:r>
      <w:r w:rsidRPr="00376186">
        <w:rPr>
          <w:highlight w:val="cyan"/>
          <w:u w:val="single"/>
        </w:rPr>
        <w:t>decline due to</w:t>
      </w:r>
      <w:r w:rsidRPr="005846AD">
        <w:rPr>
          <w:u w:val="single"/>
        </w:rPr>
        <w:t xml:space="preserve"> the increased </w:t>
      </w:r>
      <w:r w:rsidRPr="00376186">
        <w:rPr>
          <w:highlight w:val="cyan"/>
          <w:u w:val="single"/>
        </w:rPr>
        <w:t>costs of</w:t>
      </w:r>
      <w:r w:rsidRPr="005846AD">
        <w:rPr>
          <w:u w:val="single"/>
        </w:rPr>
        <w:t xml:space="preserve"> the </w:t>
      </w:r>
      <w:r w:rsidRPr="00376186">
        <w:rPr>
          <w:highlight w:val="cyan"/>
          <w:u w:val="single"/>
        </w:rPr>
        <w:t>management</w:t>
      </w:r>
      <w:r w:rsidRPr="005846AD">
        <w:rPr>
          <w:u w:val="single"/>
        </w:rPr>
        <w:t xml:space="preserve"> of the system which outbalance the benefits the hegemon gains out of it. The costs of the management of the system have in fact been </w:t>
      </w:r>
      <w:r w:rsidRPr="00376186">
        <w:rPr>
          <w:highlight w:val="cyan"/>
          <w:u w:val="single"/>
        </w:rPr>
        <w:t xml:space="preserve">accumulating </w:t>
      </w:r>
      <w:r w:rsidRPr="0006706A">
        <w:rPr>
          <w:u w:val="single"/>
        </w:rPr>
        <w:t xml:space="preserve">in </w:t>
      </w:r>
      <w:r w:rsidRPr="00376186">
        <w:rPr>
          <w:highlight w:val="cyan"/>
          <w:u w:val="single"/>
        </w:rPr>
        <w:t xml:space="preserve">the last 4 </w:t>
      </w:r>
      <w:r w:rsidRPr="00376186">
        <w:rPr>
          <w:rStyle w:val="StyleUnderline"/>
          <w:highlight w:val="cyan"/>
        </w:rPr>
        <w:t>presidencies</w:t>
      </w:r>
      <w:r w:rsidRPr="005846AD">
        <w:rPr>
          <w:rStyle w:val="StyleUnderline"/>
        </w:rPr>
        <w:t xml:space="preserve">. During the Bush administrations, </w:t>
      </w:r>
      <w:r w:rsidRPr="00376186">
        <w:rPr>
          <w:rStyle w:val="Emphasis"/>
          <w:highlight w:val="cyan"/>
        </w:rPr>
        <w:t>security costs due to</w:t>
      </w:r>
      <w:r w:rsidRPr="006E2F6B">
        <w:rPr>
          <w:rStyle w:val="Emphasis"/>
        </w:rPr>
        <w:t xml:space="preserve"> the </w:t>
      </w:r>
      <w:r w:rsidRPr="00376186">
        <w:rPr>
          <w:rStyle w:val="Emphasis"/>
          <w:highlight w:val="cyan"/>
        </w:rPr>
        <w:t>military operations in Afghanistan and Iraq have</w:t>
      </w:r>
      <w:r w:rsidRPr="006E2F6B">
        <w:rPr>
          <w:rStyle w:val="Emphasis"/>
        </w:rPr>
        <w:t xml:space="preserve">, among other damage, </w:t>
      </w:r>
      <w:r w:rsidRPr="00376186">
        <w:rPr>
          <w:rStyle w:val="Emphasis"/>
          <w:highlight w:val="cyan"/>
        </w:rPr>
        <w:t>impacted negatively</w:t>
      </w:r>
      <w:r w:rsidRPr="006E2F6B">
        <w:rPr>
          <w:rStyle w:val="Emphasis"/>
        </w:rPr>
        <w:t xml:space="preserve"> on </w:t>
      </w:r>
      <w:r w:rsidRPr="00376186">
        <w:rPr>
          <w:rStyle w:val="Emphasis"/>
          <w:highlight w:val="cyan"/>
        </w:rPr>
        <w:t>the US government</w:t>
      </w:r>
      <w:r w:rsidRPr="005846AD">
        <w:rPr>
          <w:rStyle w:val="StyleUnderline"/>
        </w:rPr>
        <w:t xml:space="preserve">. Equally, during the Obama presidencies costs due to economic stimuli have increased the overall debt of the country. As predicted by hegemonic theory, we finally come to a point in which </w:t>
      </w:r>
      <w:r w:rsidRPr="00376186">
        <w:rPr>
          <w:rStyle w:val="StyleUnderline"/>
          <w:highlight w:val="cyan"/>
        </w:rPr>
        <w:t>the costs became</w:t>
      </w:r>
      <w:r w:rsidRPr="005846AD">
        <w:rPr>
          <w:rStyle w:val="StyleUnderline"/>
        </w:rPr>
        <w:t xml:space="preserve"> too </w:t>
      </w:r>
      <w:r w:rsidRPr="00376186">
        <w:rPr>
          <w:rStyle w:val="StyleUnderline"/>
          <w:highlight w:val="cyan"/>
        </w:rPr>
        <w:t>heavy for</w:t>
      </w:r>
      <w:r w:rsidRPr="005846AD">
        <w:rPr>
          <w:rStyle w:val="StyleUnderline"/>
        </w:rPr>
        <w:t xml:space="preserve"> the </w:t>
      </w:r>
      <w:r w:rsidRPr="00376186">
        <w:rPr>
          <w:rStyle w:val="StyleUnderline"/>
          <w:highlight w:val="cyan"/>
        </w:rPr>
        <w:t>citizens</w:t>
      </w:r>
      <w:r w:rsidRPr="005846AD">
        <w:rPr>
          <w:rStyle w:val="StyleUnderline"/>
        </w:rPr>
        <w:t>, or rather their perception of this becomes more evident, so that they start to protest and demand a change. This was intercepted by Trump much more than by Clinton, with Trump stepping back to decrease the costs of international projection. So-called “</w:t>
      </w:r>
      <w:r w:rsidRPr="00376186">
        <w:rPr>
          <w:rStyle w:val="StyleUnderline"/>
          <w:highlight w:val="cyan"/>
        </w:rPr>
        <w:t>imperial overstretch</w:t>
      </w:r>
      <w:r w:rsidRPr="005846AD">
        <w:rPr>
          <w:rStyle w:val="StyleUnderline"/>
        </w:rPr>
        <w:t xml:space="preserve">”, formed much earlier, led Trump’s electorate to </w:t>
      </w:r>
      <w:r w:rsidRPr="00376186">
        <w:rPr>
          <w:rStyle w:val="StyleUnderline"/>
          <w:highlight w:val="cyan"/>
        </w:rPr>
        <w:t>seek less international costs</w:t>
      </w:r>
      <w:r w:rsidRPr="005846AD">
        <w:rPr>
          <w:rStyle w:val="StyleUnderline"/>
        </w:rPr>
        <w:t xml:space="preserve"> (and possibly, but less likely, more domestic benefits). Hence, </w:t>
      </w:r>
      <w:r w:rsidRPr="00376186">
        <w:rPr>
          <w:rStyle w:val="StyleUnderline"/>
          <w:highlight w:val="cyan"/>
        </w:rPr>
        <w:t>the promised withdrawal from</w:t>
      </w:r>
      <w:r w:rsidRPr="005846AD">
        <w:rPr>
          <w:rStyle w:val="StyleUnderline"/>
        </w:rPr>
        <w:t xml:space="preserve"> a number of </w:t>
      </w:r>
      <w:r w:rsidRPr="00376186">
        <w:rPr>
          <w:rStyle w:val="StyleUnderline"/>
          <w:highlight w:val="cyan"/>
        </w:rPr>
        <w:t>Free Trade</w:t>
      </w:r>
      <w:r w:rsidRPr="005846AD">
        <w:rPr>
          <w:rStyle w:val="StyleUnderline"/>
        </w:rPr>
        <w:t xml:space="preserve"> Agreements, the discussion of the terms of </w:t>
      </w:r>
      <w:r w:rsidRPr="00376186">
        <w:rPr>
          <w:rStyle w:val="StyleUnderline"/>
          <w:highlight w:val="cyan"/>
        </w:rPr>
        <w:t>NATO</w:t>
      </w:r>
      <w:r w:rsidRPr="005846AD">
        <w:rPr>
          <w:rStyle w:val="StyleUnderline"/>
        </w:rPr>
        <w:t xml:space="preserve"> participation, </w:t>
      </w:r>
      <w:r w:rsidRPr="00376186">
        <w:rPr>
          <w:rStyle w:val="StyleUnderline"/>
          <w:highlight w:val="cyan"/>
        </w:rPr>
        <w:t>cancellation</w:t>
      </w:r>
      <w:r w:rsidRPr="005846AD">
        <w:rPr>
          <w:rStyle w:val="StyleUnderline"/>
        </w:rPr>
        <w:t xml:space="preserve"> </w:t>
      </w:r>
      <w:r w:rsidRPr="00376186">
        <w:rPr>
          <w:rStyle w:val="StyleUnderline"/>
          <w:highlight w:val="cyan"/>
        </w:rPr>
        <w:t>of</w:t>
      </w:r>
      <w:r w:rsidRPr="005846AD">
        <w:rPr>
          <w:rStyle w:val="StyleUnderline"/>
        </w:rPr>
        <w:t xml:space="preserve"> the </w:t>
      </w:r>
      <w:r w:rsidRPr="00376186">
        <w:rPr>
          <w:rStyle w:val="StyleUnderline"/>
          <w:highlight w:val="cyan"/>
        </w:rPr>
        <w:t>environmental deals</w:t>
      </w:r>
      <w:r w:rsidRPr="005846AD">
        <w:rPr>
          <w:rStyle w:val="StyleUnderline"/>
        </w:rPr>
        <w:t xml:space="preserve"> etc. From this perspective Trump’s election has to do with a much longer trend of international order rather than the specific time-lapse of the electoral campaign, </w:t>
      </w:r>
      <w:r w:rsidRPr="00376186">
        <w:rPr>
          <w:rStyle w:val="StyleUnderline"/>
          <w:highlight w:val="cyan"/>
        </w:rPr>
        <w:t>a trend of dis-engagement</w:t>
      </w:r>
      <w:r w:rsidRPr="005846AD">
        <w:rPr>
          <w:rStyle w:val="StyleUnderline"/>
        </w:rPr>
        <w:t xml:space="preserve"> that </w:t>
      </w:r>
      <w:r w:rsidRPr="00376186">
        <w:rPr>
          <w:rStyle w:val="StyleUnderline"/>
          <w:highlight w:val="cyan"/>
        </w:rPr>
        <w:t>had already begun</w:t>
      </w:r>
      <w:r w:rsidRPr="005846AD">
        <w:rPr>
          <w:rStyle w:val="StyleUnderline"/>
        </w:rPr>
        <w:t xml:space="preserve"> during the Obama administration and will now be more clearly visible with Trump.</w:t>
      </w:r>
      <w:r>
        <w:t xml:space="preserve"> The system in which we have been living in the last 70 years was created in large part by the US leadership. </w:t>
      </w:r>
      <w:r w:rsidRPr="00776ADA">
        <w:rPr>
          <w:u w:val="single"/>
        </w:rPr>
        <w:t xml:space="preserve">The UN system, Bretton Woods Institutions, </w:t>
      </w:r>
      <w:r w:rsidRPr="00376186">
        <w:rPr>
          <w:highlight w:val="cyan"/>
          <w:u w:val="single"/>
        </w:rPr>
        <w:t>NATO</w:t>
      </w:r>
      <w:r w:rsidRPr="00776ADA">
        <w:rPr>
          <w:u w:val="single"/>
        </w:rPr>
        <w:t xml:space="preserve">, </w:t>
      </w:r>
      <w:r w:rsidRPr="00376186">
        <w:rPr>
          <w:highlight w:val="cyan"/>
          <w:u w:val="single"/>
        </w:rPr>
        <w:t>and</w:t>
      </w:r>
      <w:r w:rsidRPr="00776ADA">
        <w:rPr>
          <w:u w:val="single"/>
        </w:rPr>
        <w:t xml:space="preserve"> </w:t>
      </w:r>
      <w:r w:rsidRPr="00376186">
        <w:rPr>
          <w:highlight w:val="cyan"/>
          <w:u w:val="single"/>
        </w:rPr>
        <w:t>WTO</w:t>
      </w:r>
      <w:r w:rsidRPr="00776ADA">
        <w:rPr>
          <w:u w:val="single"/>
        </w:rPr>
        <w:t xml:space="preserve"> are all institutional arrangements that have been strongly promoted by the post WWII hegemon and that have been preserved in life thanks to continuous support by the USA.</w:t>
      </w:r>
      <w:r>
        <w:t xml:space="preserve"> Now all of this is put into question by the resistance of the newly elected president to engage in and with these multilateral organizations. Trump will most likely have a more unpredictable, possibly turbulent behaviour vis a vis all of these institutions and this will lead to their transformation and perhaps for some, to their marginalization</w:t>
      </w:r>
      <w:r w:rsidRPr="00776ADA">
        <w:rPr>
          <w:u w:val="single"/>
        </w:rPr>
        <w:t xml:space="preserve">. Other significant elements in this jigsaw puzzle have to do with the phenomenon of globalization. It is because of </w:t>
      </w:r>
      <w:r w:rsidRPr="00376186">
        <w:rPr>
          <w:highlight w:val="cyan"/>
          <w:u w:val="single"/>
        </w:rPr>
        <w:t>global transformation</w:t>
      </w:r>
      <w:r w:rsidRPr="00776ADA">
        <w:rPr>
          <w:u w:val="single"/>
        </w:rPr>
        <w:t xml:space="preserve"> in </w:t>
      </w:r>
      <w:r w:rsidRPr="00376186">
        <w:rPr>
          <w:highlight w:val="cyan"/>
          <w:u w:val="single"/>
        </w:rPr>
        <w:t>production chains</w:t>
      </w:r>
      <w:r w:rsidRPr="00776ADA">
        <w:rPr>
          <w:u w:val="single"/>
        </w:rPr>
        <w:t xml:space="preserve">, the </w:t>
      </w:r>
      <w:r w:rsidRPr="00376186">
        <w:rPr>
          <w:highlight w:val="cyan"/>
          <w:u w:val="single"/>
        </w:rPr>
        <w:t>relocation of multinational corporation</w:t>
      </w:r>
      <w:r w:rsidRPr="00776ADA">
        <w:rPr>
          <w:u w:val="single"/>
        </w:rPr>
        <w:t xml:space="preserve"> abroad coupled with the possibility of (re-)importing goods, and the </w:t>
      </w:r>
      <w:r w:rsidRPr="00376186">
        <w:rPr>
          <w:highlight w:val="cyan"/>
          <w:u w:val="single"/>
        </w:rPr>
        <w:t>subsequent loss of jobs</w:t>
      </w:r>
      <w:r w:rsidRPr="00776ADA">
        <w:rPr>
          <w:u w:val="single"/>
        </w:rPr>
        <w:t xml:space="preserve"> that a component of the middle class </w:t>
      </w:r>
      <w:r w:rsidRPr="00376186">
        <w:rPr>
          <w:highlight w:val="cyan"/>
          <w:u w:val="single"/>
        </w:rPr>
        <w:t>has been</w:t>
      </w:r>
      <w:r w:rsidRPr="00776ADA">
        <w:rPr>
          <w:u w:val="single"/>
        </w:rPr>
        <w:t xml:space="preserve"> badly </w:t>
      </w:r>
      <w:r w:rsidRPr="00376186">
        <w:rPr>
          <w:highlight w:val="cyan"/>
          <w:u w:val="single"/>
        </w:rPr>
        <w:t>affected by unemployment</w:t>
      </w:r>
      <w:r w:rsidRPr="00776ADA">
        <w:rPr>
          <w:u w:val="single"/>
        </w:rPr>
        <w:t xml:space="preserve">. But it is also thanks to globalization that </w:t>
      </w:r>
      <w:r w:rsidRPr="00376186">
        <w:rPr>
          <w:highlight w:val="cyan"/>
          <w:u w:val="single"/>
        </w:rPr>
        <w:t>China is rising</w:t>
      </w:r>
      <w:r w:rsidRPr="00776ADA">
        <w:rPr>
          <w:u w:val="single"/>
        </w:rPr>
        <w:t xml:space="preserve"> fast </w:t>
      </w:r>
      <w:r w:rsidRPr="00376186">
        <w:rPr>
          <w:highlight w:val="cyan"/>
          <w:u w:val="single"/>
        </w:rPr>
        <w:t>and</w:t>
      </w:r>
      <w:r w:rsidRPr="00776ADA">
        <w:rPr>
          <w:u w:val="single"/>
        </w:rPr>
        <w:t xml:space="preserve"> </w:t>
      </w:r>
      <w:r w:rsidRPr="00376186">
        <w:rPr>
          <w:highlight w:val="cyan"/>
          <w:u w:val="single"/>
        </w:rPr>
        <w:t>challenging the US leadership</w:t>
      </w:r>
      <w:r w:rsidRPr="00776ADA">
        <w:rPr>
          <w:u w:val="single"/>
        </w:rPr>
        <w:t xml:space="preserve"> in economic, but also increasingly in political and military terms</w:t>
      </w:r>
      <w:r>
        <w:t xml:space="preserve">. It is clear by now that the policy choice for globalization taken by the US </w:t>
      </w:r>
      <w:r>
        <w:lastRenderedPageBreak/>
        <w:t xml:space="preserve">leadership in the ‘80s (republican) and ‘90s (democratic) was beneficial only at the beginning, but later turned out to be detrimental to the power position of the USA in the world economy. </w:t>
      </w:r>
      <w:r w:rsidRPr="00776ADA">
        <w:rPr>
          <w:u w:val="single"/>
        </w:rPr>
        <w:t xml:space="preserve">It is widely recognised that </w:t>
      </w:r>
      <w:r w:rsidRPr="00376186">
        <w:rPr>
          <w:highlight w:val="cyan"/>
          <w:u w:val="single"/>
        </w:rPr>
        <w:t>India</w:t>
      </w:r>
      <w:r w:rsidRPr="00776ADA">
        <w:rPr>
          <w:u w:val="single"/>
        </w:rPr>
        <w:t xml:space="preserve"> </w:t>
      </w:r>
      <w:r w:rsidRPr="00376186">
        <w:rPr>
          <w:highlight w:val="cyan"/>
          <w:u w:val="single"/>
        </w:rPr>
        <w:t>and</w:t>
      </w:r>
      <w:r w:rsidRPr="00776ADA">
        <w:rPr>
          <w:u w:val="single"/>
        </w:rPr>
        <w:t xml:space="preserve"> especially </w:t>
      </w:r>
      <w:r w:rsidRPr="00376186">
        <w:rPr>
          <w:highlight w:val="cyan"/>
          <w:u w:val="single"/>
        </w:rPr>
        <w:t>China are the</w:t>
      </w:r>
      <w:r w:rsidRPr="00776ADA">
        <w:rPr>
          <w:u w:val="single"/>
        </w:rPr>
        <w:t xml:space="preserve"> real </w:t>
      </w:r>
      <w:r w:rsidRPr="00376186">
        <w:rPr>
          <w:highlight w:val="cyan"/>
          <w:u w:val="single"/>
        </w:rPr>
        <w:t>winners in</w:t>
      </w:r>
      <w:r w:rsidRPr="00776ADA">
        <w:rPr>
          <w:u w:val="single"/>
        </w:rPr>
        <w:t xml:space="preserve"> the game of </w:t>
      </w:r>
      <w:r w:rsidRPr="00376186">
        <w:rPr>
          <w:highlight w:val="cyan"/>
          <w:u w:val="single"/>
        </w:rPr>
        <w:t>globalization</w:t>
      </w:r>
      <w:r w:rsidRPr="00776ADA">
        <w:rPr>
          <w:u w:val="single"/>
        </w:rPr>
        <w:t xml:space="preserve">, hence closing the gap with the west. Russia is an additional element in this calculation. </w:t>
      </w:r>
      <w:r w:rsidRPr="00376186">
        <w:rPr>
          <w:highlight w:val="cyan"/>
          <w:u w:val="single"/>
        </w:rPr>
        <w:t>This</w:t>
      </w:r>
      <w:r w:rsidRPr="00776ADA">
        <w:rPr>
          <w:u w:val="single"/>
        </w:rPr>
        <w:t xml:space="preserve"> new </w:t>
      </w:r>
      <w:r w:rsidRPr="00376186">
        <w:rPr>
          <w:highlight w:val="cyan"/>
          <w:u w:val="single"/>
        </w:rPr>
        <w:t>would-be multipolar system</w:t>
      </w:r>
      <w:r w:rsidRPr="00776ADA">
        <w:rPr>
          <w:u w:val="single"/>
        </w:rPr>
        <w:t xml:space="preserve">, deprived of the overall western master plan, </w:t>
      </w:r>
      <w:r w:rsidRPr="00376186">
        <w:rPr>
          <w:highlight w:val="cyan"/>
          <w:u w:val="single"/>
        </w:rPr>
        <w:t>is left to</w:t>
      </w:r>
      <w:r w:rsidRPr="00776ADA">
        <w:rPr>
          <w:u w:val="single"/>
        </w:rPr>
        <w:t xml:space="preserve"> pure bargaining, pure transactionalism played with ad hoc games, which is very much in line with </w:t>
      </w:r>
      <w:r w:rsidRPr="00376186">
        <w:rPr>
          <w:highlight w:val="cyan"/>
          <w:u w:val="single"/>
        </w:rPr>
        <w:t>Trump’s overall</w:t>
      </w:r>
      <w:r w:rsidRPr="00776ADA">
        <w:rPr>
          <w:u w:val="single"/>
        </w:rPr>
        <w:t xml:space="preserve"> attitude to socio-economic </w:t>
      </w:r>
      <w:r w:rsidRPr="00376186">
        <w:rPr>
          <w:highlight w:val="cyan"/>
          <w:u w:val="single"/>
        </w:rPr>
        <w:t>engagement</w:t>
      </w:r>
      <w:r w:rsidRPr="00776ADA">
        <w:rPr>
          <w:u w:val="single"/>
        </w:rPr>
        <w:t>.</w:t>
      </w:r>
      <w:r>
        <w:t xml:space="preserve"> And yet, this might have a de-polarizing effect, a de-escalating consequence in terms of the current world tensions that have grown in the last few years. Here I am thinking especially of the west-Russia split. Without a hegemonic power pushing for a specific world order, a more balanced system might emerge. </w:t>
      </w:r>
      <w:r w:rsidRPr="00776ADA">
        <w:rPr>
          <w:u w:val="single"/>
        </w:rPr>
        <w:t>We might end up with a Trump presidency that has polarizing effects domestically and depolarizing effects internationally. The line of march is clear: either new competition based on multipolar rivalry which might possibly escalate into conflicts, or the opening of new channels for dialogue, might lead to a foundational phase in which innovative rules of the international games are written by western and non-western powers together. It will be up to Trump and the other leaders to steer the way and to take a decision on which way to go.</w:t>
      </w:r>
    </w:p>
    <w:p w14:paraId="2991AC5F" w14:textId="77777777" w:rsidR="003A0A87" w:rsidRPr="0045701E" w:rsidRDefault="003A0A87" w:rsidP="003A0A87"/>
    <w:p w14:paraId="72FC7210" w14:textId="066EAB90" w:rsidR="007152B9" w:rsidRPr="00344AF5" w:rsidRDefault="007152B9" w:rsidP="007152B9">
      <w:pPr>
        <w:pStyle w:val="Heading4"/>
        <w:rPr>
          <w:rFonts w:cs="Arial"/>
        </w:rPr>
      </w:pPr>
      <w:r w:rsidRPr="00344AF5">
        <w:rPr>
          <w:rFonts w:cs="Arial"/>
        </w:rPr>
        <w:t>Retaining influence and control in the Middle East is the only way to sustain US hegemony</w:t>
      </w:r>
      <w:r>
        <w:rPr>
          <w:rFonts w:cs="Arial"/>
        </w:rPr>
        <w:t xml:space="preserve"> – that’s the key internal link </w:t>
      </w:r>
    </w:p>
    <w:p w14:paraId="59B0C333" w14:textId="77777777" w:rsidR="007152B9" w:rsidRPr="00344AF5" w:rsidRDefault="007152B9" w:rsidP="007152B9">
      <w:r w:rsidRPr="00344AF5">
        <w:t xml:space="preserve">Bulent </w:t>
      </w:r>
      <w:r w:rsidRPr="00344AF5">
        <w:rPr>
          <w:rStyle w:val="Style13ptBold"/>
        </w:rPr>
        <w:t>Gokay 15</w:t>
      </w:r>
      <w:r w:rsidRPr="00344AF5">
        <w:t>, Professor of International Relations, “Two pillars of US global hegemony: Middle Eastern oil and the petrodollar”, http://eprints.keele.ac.uk/1086/1/MCI%2BTwo%20pillars%20of%20US%20global%20hegemony.Gokay.pdf</w:t>
      </w:r>
    </w:p>
    <w:p w14:paraId="6D3D713D" w14:textId="77777777" w:rsidR="007152B9" w:rsidRPr="00344AF5" w:rsidRDefault="007152B9" w:rsidP="007152B9">
      <w:pPr>
        <w:rPr>
          <w:sz w:val="16"/>
        </w:rPr>
      </w:pPr>
      <w:r w:rsidRPr="00344AF5">
        <w:rPr>
          <w:sz w:val="16"/>
        </w:rPr>
        <w:t xml:space="preserve">Throughout recent history, the oil-rich regions of the </w:t>
      </w:r>
      <w:r w:rsidRPr="00376186">
        <w:rPr>
          <w:rStyle w:val="Emphasis"/>
          <w:highlight w:val="cyan"/>
        </w:rPr>
        <w:t>Middle East have played a key role in determining US foreign policy</w:t>
      </w:r>
      <w:r w:rsidRPr="00344AF5">
        <w:rPr>
          <w:sz w:val="16"/>
        </w:rPr>
        <w:t xml:space="preserve">, This is simply because the Middle Eastern oil regions currently </w:t>
      </w:r>
      <w:r w:rsidRPr="00376186">
        <w:rPr>
          <w:rStyle w:val="StyleUnderline"/>
          <w:highlight w:val="cyan"/>
        </w:rPr>
        <w:t>account for 65 per cent of the world’s proven oil reserves</w:t>
      </w:r>
      <w:r w:rsidRPr="00344AF5">
        <w:rPr>
          <w:sz w:val="16"/>
        </w:rPr>
        <w:t xml:space="preserve">, and 30 per cent of its day-to-day production, and therefore </w:t>
      </w:r>
      <w:r w:rsidRPr="00376186">
        <w:rPr>
          <w:rStyle w:val="Emphasis"/>
          <w:highlight w:val="cyan"/>
        </w:rPr>
        <w:t>the Middle East has been the geographic centre of gravity of the world</w:t>
      </w:r>
      <w:r w:rsidRPr="00344AF5">
        <w:rPr>
          <w:sz w:val="16"/>
        </w:rPr>
        <w:t xml:space="preserve"> oil industry (Renner 2003). They are therefore a </w:t>
      </w:r>
      <w:r w:rsidRPr="00376186">
        <w:rPr>
          <w:rStyle w:val="Emphasis"/>
          <w:highlight w:val="cyan"/>
        </w:rPr>
        <w:t>truly vital strategic US interest</w:t>
      </w:r>
      <w:r w:rsidRPr="00344AF5">
        <w:rPr>
          <w:sz w:val="16"/>
        </w:rPr>
        <w:t xml:space="preserve">. Since the new and bountiful discoveries of cheaper oil in the Persian Gulf just after the Second World War, oil from the Middle East has gradually come to displace US oil. </w:t>
      </w:r>
      <w:r w:rsidRPr="00376186">
        <w:rPr>
          <w:rStyle w:val="StyleUnderline"/>
          <w:highlight w:val="cyan"/>
        </w:rPr>
        <w:t>Without direct</w:t>
      </w:r>
      <w:r w:rsidRPr="00344AF5">
        <w:rPr>
          <w:sz w:val="16"/>
        </w:rPr>
        <w:t xml:space="preserve"> and secure </w:t>
      </w:r>
      <w:r w:rsidRPr="00376186">
        <w:rPr>
          <w:rStyle w:val="StyleUnderline"/>
          <w:highlight w:val="cyan"/>
        </w:rPr>
        <w:t>access</w:t>
      </w:r>
      <w:r w:rsidRPr="00344AF5">
        <w:rPr>
          <w:sz w:val="16"/>
        </w:rPr>
        <w:t xml:space="preserve"> to this resource, the world economy would fall into a very serious crisis, and </w:t>
      </w:r>
      <w:r w:rsidRPr="00376186">
        <w:rPr>
          <w:rStyle w:val="Emphasis"/>
          <w:highlight w:val="cyan"/>
        </w:rPr>
        <w:t>the position of the leading power, the US, would be dealt a mortal blow</w:t>
      </w:r>
      <w:r w:rsidRPr="00344AF5">
        <w:rPr>
          <w:sz w:val="16"/>
        </w:rPr>
        <w:t xml:space="preserve">. In order to continue growing, </w:t>
      </w:r>
      <w:r w:rsidRPr="00376186">
        <w:rPr>
          <w:rStyle w:val="StyleUnderline"/>
          <w:highlight w:val="cyan"/>
        </w:rPr>
        <w:t>the US-dominated world capitalist economy needs plenty of cheap and readily available oil</w:t>
      </w:r>
      <w:r w:rsidRPr="00344AF5">
        <w:rPr>
          <w:sz w:val="16"/>
        </w:rPr>
        <w:t xml:space="preserve">. The Middle East supplied 22 per cent of US oil imports, 36 per cent of OECD Europe’s, 40 per cent of China’s, 60 per cent of India’s, and 80 per cent of Japan’s and South Korea’s in 2006 (Energy Information AdministrationAnnual Energy Review 2006). But this dimension cannot be reduced solely to matters of economic prosperity, even though it represents a part. Above all, the </w:t>
      </w:r>
      <w:r w:rsidRPr="00376186">
        <w:rPr>
          <w:rStyle w:val="StyleUnderline"/>
          <w:highlight w:val="cyan"/>
        </w:rPr>
        <w:t>oil dimension in US foreign policy is a strategic one which</w:t>
      </w:r>
      <w:r w:rsidRPr="00344AF5">
        <w:rPr>
          <w:sz w:val="16"/>
        </w:rPr>
        <w:t xml:space="preserve"> mainly </w:t>
      </w:r>
      <w:r w:rsidRPr="00376186">
        <w:rPr>
          <w:rStyle w:val="Emphasis"/>
          <w:highlight w:val="cyan"/>
        </w:rPr>
        <w:t>concerns exercising global power, a central part of US global hegemony</w:t>
      </w:r>
      <w:r w:rsidRPr="00344AF5">
        <w:rPr>
          <w:sz w:val="16"/>
        </w:rPr>
        <w:t>. The purpose of this essay is to seek some understanding of how and why the oil of the Middle East came to play a central role in the rise and continuation of the hegemonic position of the US.</w:t>
      </w:r>
    </w:p>
    <w:p w14:paraId="548E7354" w14:textId="77777777" w:rsidR="003A0A87" w:rsidRPr="0045701E" w:rsidRDefault="003A0A87" w:rsidP="003A0A87">
      <w:pPr>
        <w:pStyle w:val="Heading4"/>
      </w:pPr>
      <w:r>
        <w:t xml:space="preserve">Afghani and Iraqi translators provide </w:t>
      </w:r>
      <w:r w:rsidRPr="0045701E">
        <w:rPr>
          <w:u w:val="single"/>
        </w:rPr>
        <w:t>regional skills</w:t>
      </w:r>
      <w:r>
        <w:t xml:space="preserve"> that are critical to sustaining </w:t>
      </w:r>
      <w:r w:rsidRPr="0045701E">
        <w:rPr>
          <w:u w:val="single"/>
        </w:rPr>
        <w:t>military readiness</w:t>
      </w:r>
      <w:r>
        <w:t xml:space="preserve">. </w:t>
      </w:r>
    </w:p>
    <w:p w14:paraId="77EB4DE8" w14:textId="77777777" w:rsidR="003A0A87" w:rsidRPr="002D2511" w:rsidRDefault="003A0A87" w:rsidP="003A0A87">
      <w:r w:rsidRPr="0045701E">
        <w:rPr>
          <w:rStyle w:val="Style13ptBold"/>
        </w:rPr>
        <w:t>Barry 13 –</w:t>
      </w:r>
      <w:r>
        <w:t xml:space="preserve"> Catherine Barry is </w:t>
      </w:r>
      <w:r w:rsidRPr="00344AF5">
        <w:t>a research consultant and program evaluator for government, nonprofit, and for-profit organizations</w:t>
      </w:r>
      <w:r>
        <w:t>. “</w:t>
      </w:r>
      <w:r w:rsidRPr="0045701E">
        <w:t>New Americans in Our Nation’s Military</w:t>
      </w:r>
      <w:r>
        <w:t xml:space="preserve">” Published November 8, 2013. Accessed 7/13/18. </w:t>
      </w:r>
      <w:r>
        <w:lastRenderedPageBreak/>
        <w:t>(</w:t>
      </w:r>
      <w:hyperlink r:id="rId39" w:history="1">
        <w:r w:rsidRPr="0085429E">
          <w:rPr>
            <w:rStyle w:val="Hyperlink"/>
          </w:rPr>
          <w:t>https://www.americanprogress.org/issues/immigration/reports/2013/11/08/79116/new-americans-in-our-nations-military/</w:t>
        </w:r>
      </w:hyperlink>
      <w:r w:rsidRPr="002D2511">
        <w:t>; EG</w:t>
      </w:r>
      <w:r>
        <w:t>)</w:t>
      </w:r>
    </w:p>
    <w:p w14:paraId="1918A8CE" w14:textId="77777777" w:rsidR="003A0A87" w:rsidRDefault="003A0A87" w:rsidP="003A0A87">
      <w:pPr>
        <w:rPr>
          <w:u w:val="single"/>
        </w:rPr>
      </w:pPr>
      <w:r>
        <w:t xml:space="preserve">Unique skills The U.S. military environment shifted greatly after 9/11, with the prolonged involvement in Afghanistan and Iraq, and greater cooperation with allies in the region. </w:t>
      </w:r>
      <w:r w:rsidRPr="0045701E">
        <w:rPr>
          <w:u w:val="single"/>
        </w:rPr>
        <w:t xml:space="preserve">The </w:t>
      </w:r>
      <w:r w:rsidRPr="00376186">
        <w:rPr>
          <w:highlight w:val="cyan"/>
          <w:u w:val="single"/>
        </w:rPr>
        <w:t>dearth of military</w:t>
      </w:r>
      <w:r w:rsidRPr="0045701E">
        <w:rPr>
          <w:u w:val="single"/>
        </w:rPr>
        <w:t xml:space="preserve"> and civilian </w:t>
      </w:r>
      <w:r w:rsidRPr="00376186">
        <w:rPr>
          <w:highlight w:val="cyan"/>
          <w:u w:val="single"/>
        </w:rPr>
        <w:t>leadership</w:t>
      </w:r>
      <w:r w:rsidRPr="0045701E">
        <w:rPr>
          <w:u w:val="single"/>
        </w:rPr>
        <w:t xml:space="preserve"> </w:t>
      </w:r>
      <w:r w:rsidRPr="00376186">
        <w:rPr>
          <w:highlight w:val="cyan"/>
          <w:u w:val="single"/>
        </w:rPr>
        <w:t>possessing</w:t>
      </w:r>
      <w:r w:rsidRPr="0045701E">
        <w:rPr>
          <w:u w:val="single"/>
        </w:rPr>
        <w:t xml:space="preserve"> language and </w:t>
      </w:r>
      <w:r w:rsidRPr="00376186">
        <w:rPr>
          <w:highlight w:val="cyan"/>
          <w:u w:val="single"/>
        </w:rPr>
        <w:t>cultural competencies</w:t>
      </w:r>
      <w:r w:rsidRPr="0045701E">
        <w:rPr>
          <w:u w:val="single"/>
        </w:rPr>
        <w:t xml:space="preserve"> </w:t>
      </w:r>
      <w:r w:rsidRPr="00376186">
        <w:rPr>
          <w:highlight w:val="cyan"/>
          <w:u w:val="single"/>
        </w:rPr>
        <w:t>appropriate</w:t>
      </w:r>
      <w:r w:rsidRPr="0045701E">
        <w:rPr>
          <w:u w:val="single"/>
        </w:rPr>
        <w:t xml:space="preserve"> to </w:t>
      </w:r>
      <w:r w:rsidRPr="00376186">
        <w:rPr>
          <w:highlight w:val="cyan"/>
          <w:u w:val="single"/>
        </w:rPr>
        <w:t>these regions</w:t>
      </w:r>
      <w:r w:rsidRPr="0045701E">
        <w:rPr>
          <w:u w:val="single"/>
        </w:rPr>
        <w:t xml:space="preserve"> </w:t>
      </w:r>
      <w:r w:rsidRPr="00376186">
        <w:rPr>
          <w:highlight w:val="cyan"/>
          <w:u w:val="single"/>
        </w:rPr>
        <w:t>created a vacuum</w:t>
      </w:r>
      <w:r w:rsidRPr="0045701E">
        <w:rPr>
          <w:u w:val="single"/>
        </w:rPr>
        <w:t xml:space="preserve"> </w:t>
      </w:r>
      <w:r w:rsidRPr="00376186">
        <w:rPr>
          <w:highlight w:val="cyan"/>
          <w:u w:val="single"/>
        </w:rPr>
        <w:t>that</w:t>
      </w:r>
      <w:r w:rsidRPr="0045701E">
        <w:rPr>
          <w:u w:val="single"/>
        </w:rPr>
        <w:t xml:space="preserve"> </w:t>
      </w:r>
      <w:r w:rsidRPr="00376186">
        <w:rPr>
          <w:highlight w:val="cyan"/>
          <w:u w:val="single"/>
        </w:rPr>
        <w:t>hampered military success and</w:t>
      </w:r>
      <w:r w:rsidRPr="0045701E">
        <w:rPr>
          <w:u w:val="single"/>
        </w:rPr>
        <w:t xml:space="preserve"> </w:t>
      </w:r>
      <w:r w:rsidRPr="00376186">
        <w:rPr>
          <w:highlight w:val="cyan"/>
          <w:u w:val="single"/>
        </w:rPr>
        <w:t>critical</w:t>
      </w:r>
      <w:r w:rsidRPr="0045701E">
        <w:rPr>
          <w:u w:val="single"/>
        </w:rPr>
        <w:t xml:space="preserve"> </w:t>
      </w:r>
      <w:r w:rsidRPr="00376186">
        <w:rPr>
          <w:highlight w:val="cyan"/>
          <w:u w:val="single"/>
        </w:rPr>
        <w:t>on-the-ground coalition-building</w:t>
      </w:r>
      <w:r w:rsidRPr="0045701E">
        <w:rPr>
          <w:u w:val="single"/>
        </w:rPr>
        <w:t xml:space="preserve"> capacity. Recognizing the unique and </w:t>
      </w:r>
      <w:r w:rsidRPr="00376186">
        <w:rPr>
          <w:highlight w:val="cyan"/>
          <w:u w:val="single"/>
        </w:rPr>
        <w:t>essential</w:t>
      </w:r>
      <w:r w:rsidRPr="0045701E">
        <w:rPr>
          <w:u w:val="single"/>
        </w:rPr>
        <w:t xml:space="preserve"> </w:t>
      </w:r>
      <w:r w:rsidRPr="00376186">
        <w:rPr>
          <w:highlight w:val="cyan"/>
          <w:u w:val="single"/>
        </w:rPr>
        <w:t>linguistic</w:t>
      </w:r>
      <w:r w:rsidRPr="0045701E">
        <w:rPr>
          <w:u w:val="single"/>
        </w:rPr>
        <w:t xml:space="preserve"> </w:t>
      </w:r>
      <w:r w:rsidRPr="00376186">
        <w:rPr>
          <w:highlight w:val="cyan"/>
          <w:u w:val="single"/>
        </w:rPr>
        <w:t>and cultural diversity</w:t>
      </w:r>
      <w:r w:rsidRPr="0045701E">
        <w:rPr>
          <w:u w:val="single"/>
        </w:rPr>
        <w:t xml:space="preserve"> </w:t>
      </w:r>
      <w:r w:rsidRPr="00376186">
        <w:rPr>
          <w:highlight w:val="cyan"/>
          <w:u w:val="single"/>
        </w:rPr>
        <w:t>of immigrants</w:t>
      </w:r>
      <w:r w:rsidRPr="0045701E">
        <w:rPr>
          <w:u w:val="single"/>
        </w:rPr>
        <w:t xml:space="preserve"> born and socialized </w:t>
      </w:r>
      <w:r w:rsidRPr="00376186">
        <w:rPr>
          <w:highlight w:val="cyan"/>
          <w:u w:val="single"/>
        </w:rPr>
        <w:t>in</w:t>
      </w:r>
      <w:r w:rsidRPr="0045701E">
        <w:rPr>
          <w:u w:val="single"/>
        </w:rPr>
        <w:t xml:space="preserve"> cultures of </w:t>
      </w:r>
      <w:r w:rsidRPr="00376186">
        <w:rPr>
          <w:highlight w:val="cyan"/>
          <w:u w:val="single"/>
        </w:rPr>
        <w:t>strategic military interest</w:t>
      </w:r>
      <w:r w:rsidRPr="0045701E">
        <w:rPr>
          <w:u w:val="single"/>
        </w:rPr>
        <w:t xml:space="preserve">, policymakers and military leaders </w:t>
      </w:r>
      <w:r w:rsidRPr="00376186">
        <w:rPr>
          <w:highlight w:val="cyan"/>
          <w:u w:val="single"/>
        </w:rPr>
        <w:t>actively sought</w:t>
      </w:r>
      <w:r w:rsidRPr="0045701E">
        <w:rPr>
          <w:u w:val="single"/>
        </w:rPr>
        <w:t xml:space="preserve"> </w:t>
      </w:r>
      <w:r w:rsidRPr="00376186">
        <w:rPr>
          <w:highlight w:val="cyan"/>
          <w:u w:val="single"/>
        </w:rPr>
        <w:t>to</w:t>
      </w:r>
      <w:r w:rsidRPr="0045701E">
        <w:rPr>
          <w:u w:val="single"/>
        </w:rPr>
        <w:t xml:space="preserve"> </w:t>
      </w:r>
      <w:r w:rsidRPr="00376186">
        <w:rPr>
          <w:highlight w:val="cyan"/>
          <w:u w:val="single"/>
        </w:rPr>
        <w:t>engage</w:t>
      </w:r>
      <w:r w:rsidRPr="0045701E">
        <w:rPr>
          <w:u w:val="single"/>
        </w:rPr>
        <w:t xml:space="preserve"> immigrants from these and other </w:t>
      </w:r>
      <w:r w:rsidRPr="00376186">
        <w:rPr>
          <w:highlight w:val="cyan"/>
          <w:u w:val="single"/>
        </w:rPr>
        <w:t>regions</w:t>
      </w:r>
      <w:r w:rsidRPr="0045701E">
        <w:rPr>
          <w:u w:val="single"/>
        </w:rPr>
        <w:t xml:space="preserve"> projected to be </w:t>
      </w:r>
      <w:r w:rsidRPr="00376186">
        <w:rPr>
          <w:highlight w:val="cyan"/>
          <w:u w:val="single"/>
        </w:rPr>
        <w:t>of national interest</w:t>
      </w:r>
      <w:r w:rsidRPr="0045701E">
        <w:rPr>
          <w:u w:val="single"/>
        </w:rPr>
        <w:t xml:space="preserve"> now and in the future.</w:t>
      </w:r>
      <w:r>
        <w:t xml:space="preserve"> Secretary Panetta, in an August 10, 2011, memo on “Language Skills, Regional Expertise, and Cultural Capabilities in the Department of Defense (DoD),” underscored the importance of these skills: </w:t>
      </w:r>
      <w:r w:rsidRPr="00376186">
        <w:rPr>
          <w:rStyle w:val="Emphasis"/>
          <w:highlight w:val="cyan"/>
        </w:rPr>
        <w:t>Language</w:t>
      </w:r>
      <w:r w:rsidRPr="0045701E">
        <w:rPr>
          <w:rStyle w:val="Emphasis"/>
        </w:rPr>
        <w:t xml:space="preserve">, regional and cultural </w:t>
      </w:r>
      <w:r w:rsidRPr="00376186">
        <w:rPr>
          <w:rStyle w:val="Emphasis"/>
          <w:highlight w:val="cyan"/>
        </w:rPr>
        <w:t>skills</w:t>
      </w:r>
      <w:r w:rsidRPr="0045701E">
        <w:rPr>
          <w:rStyle w:val="Emphasis"/>
        </w:rPr>
        <w:t xml:space="preserve"> … </w:t>
      </w:r>
      <w:r w:rsidRPr="00376186">
        <w:rPr>
          <w:rStyle w:val="Emphasis"/>
          <w:highlight w:val="cyan"/>
        </w:rPr>
        <w:t>are critical to mission readiness in today’s dynamic</w:t>
      </w:r>
      <w:r w:rsidRPr="0045701E">
        <w:rPr>
          <w:rStyle w:val="Emphasis"/>
        </w:rPr>
        <w:t xml:space="preserve"> global </w:t>
      </w:r>
      <w:r w:rsidRPr="00376186">
        <w:rPr>
          <w:rStyle w:val="Emphasis"/>
          <w:highlight w:val="cyan"/>
        </w:rPr>
        <w:t>environment</w:t>
      </w:r>
      <w:r w:rsidRPr="0045701E">
        <w:rPr>
          <w:rStyle w:val="Emphasis"/>
        </w:rPr>
        <w:t>.</w:t>
      </w:r>
      <w:r>
        <w:t xml:space="preserve"> Our forces must have the ability to effectively communicate with and understand the cultures of coalition forces, international partners, and local populations. Lower attrition </w:t>
      </w:r>
      <w:r w:rsidRPr="0045701E">
        <w:rPr>
          <w:u w:val="single"/>
        </w:rPr>
        <w:t xml:space="preserve">Not only do immigrant service members contribute to linguistic and cultural capabilities, but </w:t>
      </w:r>
      <w:r w:rsidRPr="00376186">
        <w:rPr>
          <w:highlight w:val="cyan"/>
          <w:u w:val="single"/>
        </w:rPr>
        <w:t>noncitizens</w:t>
      </w:r>
      <w:r w:rsidRPr="0045701E">
        <w:rPr>
          <w:u w:val="single"/>
        </w:rPr>
        <w:t xml:space="preserve"> </w:t>
      </w:r>
      <w:r w:rsidRPr="00376186">
        <w:rPr>
          <w:highlight w:val="cyan"/>
          <w:u w:val="single"/>
        </w:rPr>
        <w:t>are</w:t>
      </w:r>
      <w:r w:rsidRPr="0045701E">
        <w:rPr>
          <w:u w:val="single"/>
        </w:rPr>
        <w:t xml:space="preserve"> </w:t>
      </w:r>
      <w:r w:rsidRPr="00376186">
        <w:rPr>
          <w:highlight w:val="cyan"/>
          <w:u w:val="single"/>
        </w:rPr>
        <w:t>less likely than U.S. citizens to drop out</w:t>
      </w:r>
      <w:r w:rsidRPr="0045701E">
        <w:rPr>
          <w:u w:val="single"/>
        </w:rPr>
        <w:t xml:space="preserve"> </w:t>
      </w:r>
      <w:r w:rsidRPr="00376186">
        <w:rPr>
          <w:highlight w:val="cyan"/>
          <w:u w:val="single"/>
        </w:rPr>
        <w:t>of military service</w:t>
      </w:r>
      <w:r w:rsidRPr="0045701E">
        <w:rPr>
          <w:u w:val="single"/>
        </w:rPr>
        <w:t xml:space="preserve">. Leaving the military before completing a tour of duty, also known as attrition, is a historical and costly problem for the armed forces. </w:t>
      </w:r>
      <w:r w:rsidRPr="00376186">
        <w:rPr>
          <w:highlight w:val="cyan"/>
          <w:u w:val="single"/>
        </w:rPr>
        <w:t>Recruiting</w:t>
      </w:r>
      <w:r w:rsidRPr="0045701E">
        <w:rPr>
          <w:u w:val="single"/>
        </w:rPr>
        <w:t xml:space="preserve">, </w:t>
      </w:r>
      <w:r w:rsidRPr="00376186">
        <w:rPr>
          <w:highlight w:val="cyan"/>
          <w:u w:val="single"/>
        </w:rPr>
        <w:t>training</w:t>
      </w:r>
      <w:r w:rsidRPr="0045701E">
        <w:rPr>
          <w:u w:val="single"/>
        </w:rPr>
        <w:t xml:space="preserve">, </w:t>
      </w:r>
      <w:r w:rsidRPr="00376186">
        <w:rPr>
          <w:highlight w:val="cyan"/>
          <w:u w:val="single"/>
        </w:rPr>
        <w:t>transporting</w:t>
      </w:r>
      <w:r w:rsidRPr="0045701E">
        <w:rPr>
          <w:u w:val="single"/>
        </w:rPr>
        <w:t xml:space="preserve">, clothing, feeding, and paying enlistees </w:t>
      </w:r>
      <w:r w:rsidRPr="00376186">
        <w:rPr>
          <w:highlight w:val="cyan"/>
          <w:u w:val="single"/>
        </w:rPr>
        <w:t>is expensive</w:t>
      </w:r>
      <w:r w:rsidRPr="0045701E">
        <w:rPr>
          <w:u w:val="single"/>
        </w:rPr>
        <w:t>, so each time an individual drops out of service, he or she must be replaced at additional expense.</w:t>
      </w:r>
      <w:r>
        <w:t xml:space="preserve"> Noncitizens are less likely to drop out than U.S. citizens at each standardly measured point in time—after 3 months, 36 months, or 48 months of service. Noncitizens consistently maintain approximately half the dropout level as U.S. citizens. After three months of service, for example, only 4 percent of noncitizen recruits versus 8.2 percent of U.S. citizens have dropped out of service; at 48 months, 18.2 percent of noncitizens versus 31.9 percent of U.S. citizens have dropped out. Lower attrition rates translate into cost savings for the military. And because noncitizens account for 4 percent of all first-term recruits across military branches, these cost savings are significant. </w:t>
      </w:r>
      <w:r w:rsidRPr="0045701E">
        <w:rPr>
          <w:u w:val="single"/>
        </w:rPr>
        <w:t>Outstanding service Immigrant service members also perform well on the battlefield. The Congressional Medal of Honor award is the highest military decoration bestowed upon a living or deceased service member, and 20 percent of all award recipients have been immigrant service members. The courageous—and often fatal—actions to assist fellow service members in the face of grave danger demonstrate the great lengths that immigrant service members will go to uphold their military duties and serve the United States.</w:t>
      </w:r>
    </w:p>
    <w:p w14:paraId="6210B37C" w14:textId="138867A2" w:rsidR="003A0A87" w:rsidRPr="0045701E" w:rsidRDefault="003A0A87" w:rsidP="00AC6EE1">
      <w:pPr>
        <w:pStyle w:val="Heading4"/>
      </w:pPr>
      <w:r>
        <w:t>[Insert Impact]</w:t>
      </w:r>
    </w:p>
    <w:p w14:paraId="30D61CEB" w14:textId="77777777" w:rsidR="00996FB1" w:rsidRDefault="00996FB1" w:rsidP="00996FB1">
      <w:pPr>
        <w:pStyle w:val="Heading3"/>
      </w:pPr>
      <w:r>
        <w:lastRenderedPageBreak/>
        <w:t>1nc military industrial complex</w:t>
      </w:r>
    </w:p>
    <w:p w14:paraId="21201E44" w14:textId="77777777" w:rsidR="00996FB1" w:rsidRDefault="00996FB1" w:rsidP="00996FB1">
      <w:pPr>
        <w:pStyle w:val="Heading4"/>
      </w:pPr>
      <w:r>
        <w:t>A small group of corporate elites in the Pentagon’s pocket control mainstream media to construct threats and justify ramping up military spending</w:t>
      </w:r>
    </w:p>
    <w:p w14:paraId="6835E7B3" w14:textId="77777777" w:rsidR="00996FB1" w:rsidRPr="00B201EB" w:rsidRDefault="00996FB1" w:rsidP="00996FB1">
      <w:pPr>
        <w:rPr>
          <w:rStyle w:val="Style13ptBold"/>
          <w:b w:val="0"/>
          <w:sz w:val="22"/>
        </w:rPr>
      </w:pPr>
      <w:r>
        <w:rPr>
          <w:rStyle w:val="Style13ptBold"/>
        </w:rPr>
        <w:t xml:space="preserve">Philips and Huffs 10 </w:t>
      </w:r>
      <w:r>
        <w:rPr>
          <w:rStyle w:val="Style13ptBold"/>
          <w:b w:val="0"/>
          <w:sz w:val="22"/>
        </w:rPr>
        <w:t xml:space="preserve">(Peter, Professor of Sociology at Sonoma State University and Director of the Media Freedom Foundation and Project Censored, and Mickey, Associate Professor of History and Social Science at Diablo Valley College and Associate Director of the Media Freedom Foundation and Project Censored, “TRUTH EMERGENCY: INSIDE THE MILITARY INDUSTRIAL MEDIA EMPIRE,” Project Censored, May 3, 2010, http://projectcensored.org/truth-emergency-inside-the-military-industrial-media-empire/)//glen </w:t>
      </w:r>
    </w:p>
    <w:p w14:paraId="7706A56D" w14:textId="77777777" w:rsidR="00996FB1" w:rsidRPr="00B201EB" w:rsidRDefault="00996FB1" w:rsidP="00996FB1">
      <w:pPr>
        <w:rPr>
          <w:sz w:val="14"/>
        </w:rPr>
      </w:pPr>
      <w:r w:rsidRPr="00DE40B0">
        <w:rPr>
          <w:sz w:val="14"/>
        </w:rPr>
        <w:t xml:space="preserve">One statement on the survey, that </w:t>
      </w:r>
      <w:r w:rsidRPr="00DE40B0">
        <w:rPr>
          <w:rStyle w:val="StyleUnderline"/>
          <w:b/>
        </w:rPr>
        <w:t>a military-industrial-media complex exists in the US for the promotion of the US military domination of the world</w:t>
      </w:r>
      <w:r w:rsidRPr="00DE40B0">
        <w:rPr>
          <w:sz w:val="14"/>
        </w:rPr>
        <w:t xml:space="preserve">, received an 87 percent approval rating among the sample. This result showed that research done by Project Censored about the continuing powerful global dominance group inside the US government, the US media, and the national policy structure is widely believed by participants at the NCMR. [vii] NCMR participants also overwhelmingly believe </w:t>
      </w:r>
      <w:r w:rsidRPr="00DE40B0">
        <w:rPr>
          <w:rStyle w:val="StyleUnderline"/>
          <w:b/>
        </w:rPr>
        <w:t>the leadership class in the US is now dominated by a neo-conservative group of some several hundred people who share goal of asserting US military power worldwide. This Global Dominance Group, in cooperation with major military contractors, the corporate media, and conservative foundations has become a powerful long-term force in military unilateralism and US political processes.</w:t>
      </w:r>
      <w:r>
        <w:rPr>
          <w:rStyle w:val="StyleUnderline"/>
        </w:rPr>
        <w:t xml:space="preserve"> </w:t>
      </w:r>
      <w:r w:rsidRPr="00DE40B0">
        <w:rPr>
          <w:sz w:val="14"/>
        </w:rPr>
        <w:t xml:space="preserve">The Global Dominance Group and Information Control </w:t>
      </w:r>
      <w:r w:rsidRPr="00DE40B0">
        <w:rPr>
          <w:rStyle w:val="StyleUnderline"/>
        </w:rPr>
        <w:t xml:space="preserve">A </w:t>
      </w:r>
      <w:r w:rsidRPr="00DE40B0">
        <w:rPr>
          <w:rStyle w:val="StyleUnderline"/>
          <w:b/>
        </w:rPr>
        <w:t>long thread of sociological research</w:t>
      </w:r>
      <w:r w:rsidRPr="00DE40B0">
        <w:rPr>
          <w:rStyle w:val="StyleUnderline"/>
        </w:rPr>
        <w:t xml:space="preserve"> documents the existence of a dominant ruling class in the US, which</w:t>
      </w:r>
      <w:r w:rsidRPr="00DE40B0">
        <w:rPr>
          <w:sz w:val="14"/>
        </w:rPr>
        <w:t xml:space="preserve"> sets policy and </w:t>
      </w:r>
      <w:r w:rsidRPr="00DE40B0">
        <w:rPr>
          <w:rStyle w:val="StyleUnderline"/>
        </w:rPr>
        <w:t>determines national political priorities.</w:t>
      </w:r>
      <w:r w:rsidRPr="00DE40B0">
        <w:rPr>
          <w:sz w:val="14"/>
        </w:rPr>
        <w:t xml:space="preserve"> C. Wright Mills, in his 1956 book on the power elite, documented how </w:t>
      </w:r>
      <w:r w:rsidRPr="00DE40B0">
        <w:rPr>
          <w:rStyle w:val="StyleUnderline"/>
          <w:b/>
        </w:rPr>
        <w:t>World War II solidified a trinity of power in the US that comprised corporate, military, and government elites</w:t>
      </w:r>
      <w:r w:rsidRPr="00DE40B0">
        <w:rPr>
          <w:rStyle w:val="StyleUnderline"/>
        </w:rPr>
        <w:t xml:space="preserve"> in a centralized power structure working in unison through “higher circles” of contact and agreement.</w:t>
      </w:r>
      <w:r w:rsidRPr="00DE40B0">
        <w:rPr>
          <w:sz w:val="14"/>
        </w:rPr>
        <w:t xml:space="preserve">[viii] </w:t>
      </w:r>
      <w:r w:rsidRPr="00DE40B0">
        <w:rPr>
          <w:rStyle w:val="StyleUnderline"/>
        </w:rPr>
        <w:t>This power has grown through the Cold War, and, after 9/11, the Global War on Terror.</w:t>
      </w:r>
      <w:r>
        <w:rPr>
          <w:rStyle w:val="StyleUnderline"/>
        </w:rPr>
        <w:t xml:space="preserve"> </w:t>
      </w:r>
      <w:r w:rsidRPr="00DE40B0">
        <w:rPr>
          <w:rStyle w:val="StyleUnderline"/>
          <w:b/>
        </w:rPr>
        <w:t>The military expansionists</w:t>
      </w:r>
      <w:r w:rsidRPr="00DE40B0">
        <w:rPr>
          <w:sz w:val="14"/>
        </w:rPr>
        <w:t xml:space="preserve"> from within the Reagan, George H. W. Bush, Clinton, and G. W. Bush administrations </w:t>
      </w:r>
      <w:r w:rsidRPr="00DE40B0">
        <w:rPr>
          <w:rStyle w:val="StyleUnderline"/>
          <w:b/>
        </w:rPr>
        <w:t>put into place solid support for increased military spending.</w:t>
      </w:r>
      <w:r w:rsidRPr="00DE40B0">
        <w:rPr>
          <w:b/>
          <w:sz w:val="14"/>
        </w:rPr>
        <w:t xml:space="preserve"> </w:t>
      </w:r>
      <w:r w:rsidRPr="00DE40B0">
        <w:rPr>
          <w:sz w:val="14"/>
        </w:rPr>
        <w:t xml:space="preserve">Clinton’s model of supporting the US military industrial complex held steady defense spending and increased foreign weapons sales from 16 percent of global orders to over 63 pecent by the end of his administration. </w:t>
      </w:r>
      <w:r w:rsidRPr="00DE40B0">
        <w:rPr>
          <w:rStyle w:val="StyleUnderline"/>
        </w:rPr>
        <w:t>After 9/11, during the presidency of George W. Bush, defense spending and the national deficit climbed dramatically and federal authority became more concentrated. The US now spends over half of its discretionary budget on military related issues.</w:t>
      </w:r>
      <w:r>
        <w:rPr>
          <w:rStyle w:val="StyleUnderline"/>
        </w:rPr>
        <w:t xml:space="preserve"> </w:t>
      </w:r>
      <w:r w:rsidRPr="00DE40B0">
        <w:rPr>
          <w:sz w:val="14"/>
        </w:rPr>
        <w:t xml:space="preserve">The Barack Obama administration is continuing the neo-conservative agenda of US military domination of the world—albeit with perhaps a kinder, gentler face. While overt torture is now forbidden for the CIA and Pentagon, and symbolic gestures like the closing of the Guantanamo prison are in evidence, a unilateral military dominance policy, </w:t>
      </w:r>
      <w:r w:rsidRPr="00DE40B0">
        <w:rPr>
          <w:rStyle w:val="StyleUnderline"/>
          <w:b/>
        </w:rPr>
        <w:t>expanding military budget, and wars of occupation and aggression will likely continue unabated. That has been the historical pattern.</w:t>
      </w:r>
      <w:r>
        <w:rPr>
          <w:rStyle w:val="StyleUnderline"/>
        </w:rPr>
        <w:t xml:space="preserve"> </w:t>
      </w:r>
      <w:r w:rsidRPr="00DE40B0">
        <w:rPr>
          <w:sz w:val="14"/>
        </w:rPr>
        <w:t xml:space="preserve">Obama’s election brought a moment of hope for many. However, the new administration is not calling for decreased military spending, or a reversal of US military global dominance. Instead, Obama retained Robert Gates, thus making Obama the first president from an opposing party in US history to keep in place the outgoing administrations’ Secretary of Defense/War. Additionally, Obama is calling for an expanded war in Afghanistan and only minimal long-range reductions in Iraq. </w:t>
      </w:r>
      <w:r w:rsidRPr="00DE40B0">
        <w:rPr>
          <w:rStyle w:val="StyleUnderline"/>
          <w:b/>
        </w:rPr>
        <w:t>Major defense contractors were seriously involved in</w:t>
      </w:r>
      <w:r w:rsidRPr="00DE40B0">
        <w:rPr>
          <w:rStyle w:val="StyleUnderline"/>
        </w:rPr>
        <w:t xml:space="preserve"> the 2008 </w:t>
      </w:r>
      <w:r w:rsidRPr="00DE40B0">
        <w:rPr>
          <w:rStyle w:val="StyleUnderline"/>
          <w:b/>
        </w:rPr>
        <w:t>elections. Lockheed Martin</w:t>
      </w:r>
      <w:r w:rsidRPr="00DE40B0">
        <w:rPr>
          <w:rStyle w:val="StyleUnderline"/>
        </w:rPr>
        <w:t xml:space="preserve"> gave $2,612,219</w:t>
      </w:r>
      <w:r w:rsidRPr="00DE40B0">
        <w:rPr>
          <w:sz w:val="14"/>
        </w:rPr>
        <w:t xml:space="preserve"> in total political campaign donations, with 49 percent to Democrats ($1,285,493) and 51 percent to Republicans ($1,325,159). </w:t>
      </w:r>
      <w:r w:rsidRPr="00DE40B0">
        <w:rPr>
          <w:rStyle w:val="StyleUnderline"/>
          <w:b/>
        </w:rPr>
        <w:t>Boeing</w:t>
      </w:r>
      <w:r w:rsidRPr="00DE40B0">
        <w:rPr>
          <w:rStyle w:val="StyleUnderline"/>
        </w:rPr>
        <w:t xml:space="preserve"> gave $2,225,947</w:t>
      </w:r>
      <w:r w:rsidRPr="00DE40B0">
        <w:rPr>
          <w:sz w:val="14"/>
        </w:rPr>
        <w:t xml:space="preserve"> in 2008, with 58 percent going to Democrats, and </w:t>
      </w:r>
      <w:r w:rsidRPr="00DE40B0">
        <w:rPr>
          <w:rStyle w:val="StyleUnderline"/>
          <w:b/>
        </w:rPr>
        <w:t>General Dynamics</w:t>
      </w:r>
      <w:r w:rsidRPr="00DE40B0">
        <w:rPr>
          <w:rStyle w:val="StyleUnderline"/>
        </w:rPr>
        <w:t xml:space="preserve"> provided $1,682,595</w:t>
      </w:r>
      <w:r w:rsidRPr="00DE40B0">
        <w:rPr>
          <w:sz w:val="14"/>
        </w:rPr>
        <w:t xml:space="preserve"> to both parties. </w:t>
      </w:r>
      <w:r w:rsidRPr="00DE40B0">
        <w:rPr>
          <w:rStyle w:val="StyleUnderline"/>
          <w:b/>
        </w:rPr>
        <w:t>Northrop Grumman</w:t>
      </w:r>
      <w:r w:rsidRPr="00DE40B0">
        <w:rPr>
          <w:rStyle w:val="StyleUnderline"/>
        </w:rPr>
        <w:t xml:space="preserve"> spent over $20 million in 2008 hiring lobbyists to influence Congress, </w:t>
      </w:r>
      <w:r w:rsidRPr="00DE40B0">
        <w:rPr>
          <w:rStyle w:val="StyleUnderline"/>
          <w:b/>
        </w:rPr>
        <w:t>and Raytheon</w:t>
      </w:r>
      <w:r w:rsidRPr="00DE40B0">
        <w:rPr>
          <w:rStyle w:val="StyleUnderline"/>
        </w:rPr>
        <w:t xml:space="preserve"> spent $6 million on lobbyists in the same period.</w:t>
      </w:r>
      <w:r w:rsidRPr="00DE40B0">
        <w:rPr>
          <w:sz w:val="14"/>
        </w:rPr>
        <w:t xml:space="preserve"> In a revolving door appointment, Obama nominated William Lynn, Raytheon’s senior vice president for government operations and strategy, for the number two position in the Pentagon. Lynn was formally the Defense Department’s comptroller during the Clinton administration and was reputed to have been unable to account for over three trillion dollars in defense department spending during his administration.[ix] </w:t>
      </w:r>
      <w:r w:rsidRPr="00DE40B0">
        <w:rPr>
          <w:rStyle w:val="StyleUnderline"/>
          <w:b/>
        </w:rPr>
        <w:t>The US now spends as much for defense as the rest of the world combined.</w:t>
      </w:r>
      <w:r w:rsidRPr="00DE40B0">
        <w:rPr>
          <w:sz w:val="14"/>
        </w:rPr>
        <w:t xml:space="preserve"> At the beginning of 2009 the Global Dominance Group’s agenda is well established within higher circle policy councils and cunningly operationalized inside the US Government. They work hand in hand with defense contractors promoting deployment of US forces in over 1,000 bases worldwide. </w:t>
      </w:r>
      <w:r w:rsidRPr="00DE40B0">
        <w:rPr>
          <w:rStyle w:val="StyleUnderline"/>
        </w:rPr>
        <w:t>The corporate media in the US like to think of themselves as the most accurate news reporting source of the day.</w:t>
      </w:r>
      <w:r w:rsidRPr="00DE40B0">
        <w:rPr>
          <w:sz w:val="14"/>
        </w:rPr>
        <w:t xml:space="preserve"> The New York Times motto of “all the news that’s fit to print” is a clear example of this perspective, as is CNN’s “most </w:t>
      </w:r>
      <w:r w:rsidRPr="00DE40B0">
        <w:rPr>
          <w:sz w:val="14"/>
        </w:rPr>
        <w:lastRenderedPageBreak/>
        <w:t xml:space="preserve">trusted name in news” and Fox News Channel’s “We Report, You Decide” or “Fair and Balanced.” However, with </w:t>
      </w:r>
      <w:r w:rsidRPr="00DE40B0">
        <w:rPr>
          <w:rStyle w:val="StyleUnderline"/>
        </w:rPr>
        <w:t>corporate media coverage</w:t>
      </w:r>
      <w:r w:rsidRPr="00DE40B0">
        <w:rPr>
          <w:sz w:val="14"/>
        </w:rPr>
        <w:t xml:space="preserve"> that incr</w:t>
      </w:r>
      <w:r w:rsidRPr="00DE40B0">
        <w:rPr>
          <w:rStyle w:val="StyleUnderline"/>
        </w:rPr>
        <w:t>easingly focuses on a narrow range of celebrity updates, news from “official” government sources, and sensationalized crimes and disasters</w:t>
      </w:r>
      <w:r w:rsidRPr="00DE40B0">
        <w:rPr>
          <w:sz w:val="14"/>
        </w:rPr>
        <w:t xml:space="preserve">, the self-justification of being the most fit is no longer valid in the US. In fact, </w:t>
      </w:r>
      <w:r w:rsidRPr="00DE40B0">
        <w:rPr>
          <w:rStyle w:val="StyleUnderline"/>
        </w:rPr>
        <w:t>s</w:t>
      </w:r>
      <w:r w:rsidRPr="00DE40B0">
        <w:rPr>
          <w:rStyle w:val="StyleUnderline"/>
          <w:b/>
        </w:rPr>
        <w:t>everal studies done by</w:t>
      </w:r>
      <w:r w:rsidRPr="00DE40B0">
        <w:rPr>
          <w:b/>
          <w:sz w:val="14"/>
        </w:rPr>
        <w:t xml:space="preserve"> </w:t>
      </w:r>
      <w:r w:rsidRPr="00DE40B0">
        <w:rPr>
          <w:sz w:val="14"/>
        </w:rPr>
        <w:t xml:space="preserve">Diane Farsetta at </w:t>
      </w:r>
      <w:r w:rsidRPr="00DE40B0">
        <w:rPr>
          <w:rStyle w:val="StyleUnderline"/>
          <w:b/>
        </w:rPr>
        <w:t>the Center for Media Democracy showed Pentagon propaganda penetration on mainstream corporate news</w:t>
      </w:r>
      <w:r w:rsidRPr="00DE40B0">
        <w:rPr>
          <w:rStyle w:val="StyleUnderline"/>
        </w:rPr>
        <w:t xml:space="preserve"> in the guise of retired Generals as “experts” or pundits who turned out to be nothing more than paid shills for government war policy.</w:t>
      </w:r>
      <w:r w:rsidRPr="00DE40B0">
        <w:rPr>
          <w:sz w:val="14"/>
        </w:rPr>
        <w:t xml:space="preserve"> While the Pentagon claimed this was legal, the Pentagon Inspector General’s office rescinded a report of the most recent propaganda investigation and even removed the report from its website because the office concluded the study “did not meet accepted quality standards for an Inspector General work product.”[x]</w:t>
      </w:r>
      <w:r>
        <w:rPr>
          <w:sz w:val="14"/>
        </w:rPr>
        <w:t xml:space="preserve"> </w:t>
      </w:r>
      <w:r w:rsidRPr="00B201EB">
        <w:rPr>
          <w:sz w:val="14"/>
        </w:rPr>
        <w:t xml:space="preserve">A global dominance agenda also includes penetration into the boardrooms of the corporate media in the US. In 2006 only 118 people comprise the membership on the boards of director of the ten big media giants. These 118 individuals in turn sit on the corporate boards of 288 national and international corporations. Four of the top ten media corporations in the major defense contractors on their boards of directors, including: William Kennard: New York Times, Carlyle Group Douglas Warner III, GE (NBC), Bechtel John Bryson: Disney (ABC), Boeing Alwyn Lewis: Disney (ABC), Halliburton Douglas McCorkindale: Gannett, Lockheed-Martin. Given an interlocked media network, it is safe to say that big </w:t>
      </w:r>
      <w:r w:rsidRPr="00B201EB">
        <w:rPr>
          <w:rStyle w:val="StyleUnderline"/>
          <w:b/>
        </w:rPr>
        <w:t>media in the United States effectively represent the interests of corporate America.</w:t>
      </w:r>
      <w:r w:rsidRPr="00B201EB">
        <w:rPr>
          <w:b/>
          <w:sz w:val="14"/>
        </w:rPr>
        <w:t xml:space="preserve"> </w:t>
      </w:r>
      <w:r w:rsidRPr="00B201EB">
        <w:rPr>
          <w:sz w:val="14"/>
        </w:rPr>
        <w:t xml:space="preserve">The media elite, a key component of the Higher Circle Policy Elite in the US, are the watchdogs of acceptable ideological messages, the controllers of news and information content, and the decision makers regarding media resources. An important case of Pentagon influence over the corporate media is CNN’s retraction of the story about US Military use of sarin (a nerve gas) in 1970 in Laos during the Vietnam War. CNN producers April Oliver and Jack Smith, after an eight-month investigation, reported on CNN June 7, 1998, and later in Time magazine that sarin gas was used in Operation Tailwind in Laos, and that American defectors were targeted. The story was based on eyewitness accounts and high military command collaboration. Under tremendous pressure from the Pentagon, Henry Kissinger, Colin Powell, and Richard Helms, CNN and Time retracted the story by saying, “The allegations about the use of nerve gas and the killing of defectors are not supported by the evidence.” Oliver and Smith were both fired by CNN later that summer. They have steadfastly stood by their original story as accurate and substantiated. CNN and Time, under intense Pentagon pressure, quickly reversed their position after having fully approved the release of the story only weeks earlier. April Oliver feels that CNN and Time capitulated to the Pentagon’s threat to lock them out of future military stories. Even ten years later, CNN has a difficult time reporting on their own complicity with the Pentagon in creating propaganda, this time with the retired Pentagon Generals pundit scandal. The Pulitzer Prize for investigative reporting, which was announced in April of 2009, went to The New York Times’ David Barstow for his reporting on this very subject, yet CNN, while covering the list of Pulitzer winners, made no mention of his award or his reporting on the CNN/Pentagon connection (which was also reported by Diane Farsetta at PR Watch).[xi] Not only is the corporate media deeply interlocked with the military industrial complex and global dominance policy elites in the US, but the media is increasingly dependent on various governmental and corporate sources of news. Maintenance of continuous news shows requires a constant feed and an ever-entertaining supply of stimulating events and breaking news bites. </w:t>
      </w:r>
      <w:r w:rsidRPr="00B201EB">
        <w:rPr>
          <w:u w:val="single"/>
        </w:rPr>
        <w:t xml:space="preserve">The </w:t>
      </w:r>
      <w:r w:rsidRPr="00B201EB">
        <w:rPr>
          <w:b/>
          <w:u w:val="single"/>
        </w:rPr>
        <w:t>twenty-four-hour news</w:t>
      </w:r>
      <w:r w:rsidRPr="00B201EB">
        <w:rPr>
          <w:u w:val="single"/>
        </w:rPr>
        <w:t xml:space="preserve"> shows on MSNBC, Fox and CNN </w:t>
      </w:r>
      <w:r w:rsidRPr="00B201EB">
        <w:rPr>
          <w:b/>
          <w:u w:val="single"/>
        </w:rPr>
        <w:t>maintain constant contact with the White House, Pentagon, and</w:t>
      </w:r>
      <w:r w:rsidRPr="00B201EB">
        <w:rPr>
          <w:u w:val="single"/>
        </w:rPr>
        <w:t xml:space="preserve"> public relations companies representing both government and </w:t>
      </w:r>
      <w:r w:rsidRPr="00B201EB">
        <w:rPr>
          <w:b/>
          <w:u w:val="single"/>
        </w:rPr>
        <w:t>private corporations.</w:t>
      </w:r>
      <w:r>
        <w:rPr>
          <w:b/>
          <w:u w:val="single"/>
        </w:rPr>
        <w:t xml:space="preserve"> </w:t>
      </w:r>
      <w:r w:rsidRPr="00B201EB">
        <w:rPr>
          <w:b/>
          <w:u w:val="single"/>
        </w:rPr>
        <w:t>Symbiotic global news distribution is a conscious and deliberate attempt by the powerful to control news and information in society.</w:t>
      </w:r>
      <w:r w:rsidRPr="00B201EB">
        <w:rPr>
          <w:sz w:val="14"/>
        </w:rPr>
        <w:t xml:space="preserve"> The Homeland Security Act Title II Section 201(d)(5) specifically asks the directorate to “develop a comprehensive plan for securing the key resources and critical infrastructure of the United States including information technology and telecommunications systems (including satellites) emergency preparedness communications systems.” Media critic and historian Norman Solomon wrote in 2005, “One way or another, </w:t>
      </w:r>
      <w:r w:rsidRPr="00B201EB">
        <w:rPr>
          <w:b/>
          <w:u w:val="single"/>
        </w:rPr>
        <w:t>a military-industrial complex now extends to much of corporate media.</w:t>
      </w:r>
      <w:r w:rsidRPr="00B201EB">
        <w:rPr>
          <w:sz w:val="14"/>
        </w:rPr>
        <w:t xml:space="preserve"> In the process, </w:t>
      </w:r>
      <w:r w:rsidRPr="00B201EB">
        <w:rPr>
          <w:u w:val="single"/>
        </w:rPr>
        <w:t xml:space="preserve">firms with military ties routinely advertise in news outlets. </w:t>
      </w:r>
      <w:r w:rsidRPr="00B201EB">
        <w:rPr>
          <w:b/>
          <w:u w:val="single"/>
        </w:rPr>
        <w:t>Often, media magnates and</w:t>
      </w:r>
      <w:r w:rsidRPr="00B201EB">
        <w:rPr>
          <w:u w:val="single"/>
        </w:rPr>
        <w:t xml:space="preserve"> people on the </w:t>
      </w:r>
      <w:r w:rsidRPr="00B201EB">
        <w:rPr>
          <w:b/>
          <w:u w:val="single"/>
        </w:rPr>
        <w:t>boards of large media-related corporations enjoy close links—financial and social—with the military industry</w:t>
      </w:r>
      <w:r w:rsidRPr="00B201EB">
        <w:rPr>
          <w:u w:val="single"/>
        </w:rPr>
        <w:t xml:space="preserve"> and Washington’s foreign-policy establishment.”</w:t>
      </w:r>
      <w:r w:rsidRPr="00B201EB">
        <w:rPr>
          <w:sz w:val="14"/>
        </w:rPr>
        <w:t>[xii]</w:t>
      </w:r>
    </w:p>
    <w:p w14:paraId="550539E9" w14:textId="77777777" w:rsidR="00996FB1" w:rsidRDefault="00996FB1" w:rsidP="00996FB1"/>
    <w:p w14:paraId="448B8E77" w14:textId="77777777" w:rsidR="00996FB1" w:rsidRDefault="00996FB1" w:rsidP="00996FB1"/>
    <w:p w14:paraId="38E53782" w14:textId="77777777" w:rsidR="00996FB1" w:rsidRDefault="00996FB1" w:rsidP="00996FB1"/>
    <w:p w14:paraId="4C8F4C9E" w14:textId="77777777" w:rsidR="00996FB1" w:rsidRDefault="00996FB1" w:rsidP="00996FB1"/>
    <w:p w14:paraId="759CA587" w14:textId="77777777" w:rsidR="00996FB1" w:rsidRPr="00FC027F" w:rsidRDefault="00996FB1" w:rsidP="00996FB1">
      <w:pPr>
        <w:pStyle w:val="Heading3"/>
      </w:pPr>
      <w:r>
        <w:lastRenderedPageBreak/>
        <w:t>2nc military industrial complex</w:t>
      </w:r>
    </w:p>
    <w:p w14:paraId="15872F8C" w14:textId="77777777" w:rsidR="00996FB1" w:rsidRDefault="00996FB1" w:rsidP="00996FB1">
      <w:pPr>
        <w:pStyle w:val="Heading4"/>
      </w:pPr>
      <w:r>
        <w:t>Defense industry controls think tanks and US foreign policy decision making</w:t>
      </w:r>
    </w:p>
    <w:p w14:paraId="7E37B8F1" w14:textId="77777777" w:rsidR="00996FB1" w:rsidRPr="00AA37D6" w:rsidRDefault="00996FB1" w:rsidP="00996FB1">
      <w:pPr>
        <w:rPr>
          <w:rStyle w:val="Style13ptBold"/>
          <w:b w:val="0"/>
          <w:sz w:val="22"/>
        </w:rPr>
      </w:pPr>
      <w:r>
        <w:rPr>
          <w:rStyle w:val="Style13ptBold"/>
        </w:rPr>
        <w:t xml:space="preserve">Gorkowski 17 </w:t>
      </w:r>
      <w:r>
        <w:rPr>
          <w:rStyle w:val="Style13ptBold"/>
          <w:b w:val="0"/>
          <w:sz w:val="22"/>
        </w:rPr>
        <w:t xml:space="preserve">(Jordan, major in the US Army with experience as a combat engineer and information operations officer, previously served as a defense legislative fellow for a US senator and currently works as an Army congressional budget liaison, “REASSESSING IKE’S WARNING: THE ACQUISITION OF UNWARRANTED INFLUENCE,” Modern War Institute at West Point, January 19, 2017, </w:t>
      </w:r>
      <w:hyperlink r:id="rId40" w:history="1">
        <w:r w:rsidRPr="00FA458A">
          <w:rPr>
            <w:rStyle w:val="Hyperlink"/>
          </w:rPr>
          <w:t>https://mwi.usma.edu/reassessing-ikes-warning-acquisition-unwarranted-influence/)//glen</w:t>
        </w:r>
      </w:hyperlink>
    </w:p>
    <w:p w14:paraId="3ABEE066" w14:textId="77777777" w:rsidR="00996FB1" w:rsidRPr="00AA37D6" w:rsidRDefault="00996FB1" w:rsidP="00996FB1">
      <w:pPr>
        <w:rPr>
          <w:sz w:val="14"/>
        </w:rPr>
      </w:pPr>
      <w:r w:rsidRPr="00F33B9B">
        <w:rPr>
          <w:rStyle w:val="StyleUnderline"/>
        </w:rPr>
        <w:t>The link between US foreign policy and the domestic economy is stronger than ever.</w:t>
      </w:r>
      <w:r w:rsidRPr="00AA37D6">
        <w:rPr>
          <w:sz w:val="14"/>
        </w:rPr>
        <w:t xml:space="preserve"> As an example, Israel—the largest recipient of US foreign military assistance, is required to spend a certain percentage of these assistance funds on US companies. This seems like a good thing—unless domestic economic concerns begin to influence foreign policy decisions. This risk may be more of a reality than we think. The defense contracting industry has provided the US government options for every type of warfare imaginable since the development of the War Industries Board during World War I —from intelligence analysis to nuclear warhead components. </w:t>
      </w:r>
      <w:r w:rsidRPr="00AA37D6">
        <w:rPr>
          <w:rStyle w:val="StyleUnderline"/>
          <w:b/>
        </w:rPr>
        <w:t>Lobbyists for the defense industry work tirelessly</w:t>
      </w:r>
      <w:r w:rsidRPr="00AA37D6">
        <w:rPr>
          <w:sz w:val="14"/>
        </w:rPr>
        <w:t xml:space="preserve"> to inform Congress of scalable effects they can provide to influence actions abroad and policy at home. After all, </w:t>
      </w:r>
      <w:r w:rsidRPr="00373F6A">
        <w:rPr>
          <w:rStyle w:val="StyleUnderline"/>
        </w:rPr>
        <w:t>business for the defense industry at some point equates to jobs in a congressional district.</w:t>
      </w:r>
      <w:r w:rsidRPr="00AA37D6">
        <w:rPr>
          <w:sz w:val="14"/>
        </w:rPr>
        <w:t xml:space="preserve"> The 9/11 attacks served as a catalyst to the outsourcing of defense contracts like never before. From 2002 to 2012, the combined revenue of the five largest US defense contractors grew from $2.4 billion to $13.4 billion when adjusted for inflation. </w:t>
      </w:r>
      <w:r w:rsidRPr="00373F6A">
        <w:rPr>
          <w:rStyle w:val="StyleUnderline"/>
        </w:rPr>
        <w:t>For many members of Congress, domestic concerns such as employment are often more important than foreign policy.</w:t>
      </w:r>
      <w:r w:rsidRPr="00AA37D6">
        <w:rPr>
          <w:sz w:val="14"/>
        </w:rPr>
        <w:t xml:space="preserve"> This is especially true for the 64 percent of Congress not currently serving on defense authorization, appropriations, state and foreign operations, intelligence, or foreign relations committees. In truth, </w:t>
      </w:r>
      <w:r w:rsidRPr="00AA37D6">
        <w:rPr>
          <w:rStyle w:val="StyleUnderline"/>
          <w:b/>
        </w:rPr>
        <w:t>Congress has become heavily reliant upon the defense industry and think tanks for national security assessments</w:t>
      </w:r>
      <w:r w:rsidRPr="00AA37D6">
        <w:rPr>
          <w:sz w:val="14"/>
        </w:rPr>
        <w:t xml:space="preserve"> to balance out the executive branch perspective. </w:t>
      </w:r>
      <w:r w:rsidRPr="00AA37D6">
        <w:rPr>
          <w:rStyle w:val="StyleUnderline"/>
          <w:b/>
        </w:rPr>
        <w:t>The defense industry nearly plays as much of a role in shaping congressional opinion on defense policy as the Pentagon.</w:t>
      </w:r>
      <w:r w:rsidRPr="00373F6A">
        <w:rPr>
          <w:rStyle w:val="StyleUnderline"/>
        </w:rPr>
        <w:t xml:space="preserve"> The defense industry is increasingly a driving force behind US foreign policy and decreasing congressional influence on actions abroad. </w:t>
      </w:r>
      <w:r w:rsidRPr="00AA37D6">
        <w:rPr>
          <w:rStyle w:val="StyleUnderline"/>
          <w:b/>
        </w:rPr>
        <w:t>The risk is that foreign policy will be based disproportionately on industry profits, which are fundamentally tied to war or the perceived threat of war.</w:t>
      </w:r>
      <w:r>
        <w:rPr>
          <w:rStyle w:val="StyleUnderline"/>
        </w:rPr>
        <w:t xml:space="preserve"> </w:t>
      </w:r>
      <w:r w:rsidRPr="00373F6A">
        <w:rPr>
          <w:rStyle w:val="StyleUnderline"/>
        </w:rPr>
        <w:t>Policy Mechanisms of Influence</w:t>
      </w:r>
      <w:r>
        <w:rPr>
          <w:rStyle w:val="StyleUnderline"/>
        </w:rPr>
        <w:t xml:space="preserve"> </w:t>
      </w:r>
      <w:r w:rsidRPr="00AA37D6">
        <w:rPr>
          <w:sz w:val="14"/>
        </w:rPr>
        <w:t xml:space="preserve">The total influence—economic, political, even spiritual—is felt in every city, every State house, every office of the Federal government. . . . We must guard against the acquisition of unwarranted influence, whether sought or unsought, by the military–industrial complex. — Dwight D. Eisenhower, 1961 </w:t>
      </w:r>
      <w:r w:rsidRPr="00373F6A">
        <w:rPr>
          <w:rStyle w:val="StyleUnderline"/>
        </w:rPr>
        <w:t>The calculus used by the defense industry to influence policy is robust and constantly evolving.</w:t>
      </w:r>
      <w:r w:rsidRPr="00AA37D6">
        <w:rPr>
          <w:sz w:val="14"/>
        </w:rPr>
        <w:t xml:space="preserve"> Some of the most effective mechanisms are those that invoke an emotional response among groups of individuals. A few of the most common mechanisms for industry influence are outlined below. </w:t>
      </w:r>
      <w:r w:rsidRPr="00AA37D6">
        <w:rPr>
          <w:rStyle w:val="StyleUnderline"/>
          <w:b/>
        </w:rPr>
        <w:t>Threat Inflation The defense industry works relentlessly to clarify national security threats to Congress and the ability of their companies to address the problem. Threat inflation makes good business sense.</w:t>
      </w:r>
      <w:r w:rsidRPr="00AA37D6">
        <w:rPr>
          <w:sz w:val="14"/>
        </w:rPr>
        <w:t xml:space="preserve"> The concept is not new. As military spending escalated during the Cold War, the quest for parity with Soviet capabilities and aspirations remained a constant tool for defense industry and congressional manipulation. In the 1950s, the discovery of a “bomber gap,” and the subsequent “missile gap,” was leveraged to suggest that the American way of life was at significant risk. The trend continues today. </w:t>
      </w:r>
      <w:r w:rsidRPr="00AA37D6">
        <w:rPr>
          <w:rStyle w:val="StyleUnderline"/>
          <w:b/>
        </w:rPr>
        <w:t>Think tanks such as RAND, AEI, and the Heritage Foundation paint a dim picture</w:t>
      </w:r>
      <w:r w:rsidRPr="00373F6A">
        <w:rPr>
          <w:rStyle w:val="StyleUnderline"/>
        </w:rPr>
        <w:t xml:space="preserve"> of US ability to deter Russian aggression.</w:t>
      </w:r>
      <w:r w:rsidRPr="00AA37D6">
        <w:rPr>
          <w:sz w:val="14"/>
        </w:rPr>
        <w:t xml:space="preserve"> In 2016, Western European defense expenditures rose for the first time in six years. However, as pressure to contribute financially to the collective defense of NATO mounts, member countries increasingly question the true value of their membership. Interestingly, Russia’s budget for 2016 included the first reduction in defense expenditures since the late 1990s. </w:t>
      </w:r>
      <w:r w:rsidRPr="00AA37D6">
        <w:rPr>
          <w:rStyle w:val="StyleUnderline"/>
          <w:b/>
        </w:rPr>
        <w:t>Political Engineering The defense industry has carefully crafted business to maximize congressional interest.</w:t>
      </w:r>
      <w:r w:rsidRPr="00373F6A">
        <w:rPr>
          <w:rStyle w:val="StyleUnderline"/>
        </w:rPr>
        <w:t xml:space="preserve"> The new Ford-class aircraft carrier is built of parts that are made in 330 of 435 congressional districts and forty-five states. These parts equate to jobs and advocacy among middle-class</w:t>
      </w:r>
      <w:r w:rsidRPr="00AA37D6">
        <w:rPr>
          <w:sz w:val="14"/>
        </w:rPr>
        <w:t xml:space="preserve"> Huntington Ingalls </w:t>
      </w:r>
      <w:r w:rsidRPr="00373F6A">
        <w:rPr>
          <w:rStyle w:val="StyleUnderline"/>
        </w:rPr>
        <w:t>employees and families all across the country. This reality makes it difficult for members of Congress to argue against the construction of new aircraft carriers</w:t>
      </w:r>
      <w:r w:rsidRPr="00AA37D6">
        <w:rPr>
          <w:sz w:val="14"/>
        </w:rPr>
        <w:t xml:space="preserve">, despite the fact they cost $12.3 billion each and Senate Armed Services Committee Chairman Sen. John McCain has labeled the program a “national disgrace.” </w:t>
      </w:r>
      <w:r w:rsidRPr="00373F6A">
        <w:rPr>
          <w:rStyle w:val="StyleUnderline"/>
        </w:rPr>
        <w:t>Lockheed Martin took the concept of political engineering a step further in the plan for the F-35</w:t>
      </w:r>
      <w:r w:rsidRPr="00AA37D6">
        <w:rPr>
          <w:sz w:val="14"/>
        </w:rPr>
        <w:t xml:space="preserve">, adding nine foreign countries to the list of production sites. </w:t>
      </w:r>
      <w:r w:rsidRPr="00373F6A">
        <w:rPr>
          <w:rStyle w:val="StyleUnderline"/>
        </w:rPr>
        <w:t>The F-35 supports 133,000 jobs in the United States alone.</w:t>
      </w:r>
      <w:r>
        <w:rPr>
          <w:rStyle w:val="StyleUnderline"/>
        </w:rPr>
        <w:t xml:space="preserve"> </w:t>
      </w:r>
      <w:r w:rsidRPr="00373F6A">
        <w:rPr>
          <w:rStyle w:val="StyleUnderline"/>
        </w:rPr>
        <w:t>When production rates begin to slow, Congress is faced with the dilemma of keeping defense businesses operational</w:t>
      </w:r>
      <w:r w:rsidRPr="00AA37D6">
        <w:rPr>
          <w:sz w:val="14"/>
        </w:rPr>
        <w:t xml:space="preserve"> (M1A1 Abrams factory in Lima, Ohio, Boeing in St Louis). There is currently an industry–utility lag in the Defense Department that serves as a major inhibitor to defense spending reductions and budgeting. In some cases, if needs are not current (or recommended by DoD), </w:t>
      </w:r>
      <w:r w:rsidRPr="00373F6A">
        <w:rPr>
          <w:rStyle w:val="StyleUnderline"/>
        </w:rPr>
        <w:t xml:space="preserve">Congress works with </w:t>
      </w:r>
      <w:r w:rsidRPr="00373F6A">
        <w:rPr>
          <w:rStyle w:val="StyleUnderline"/>
        </w:rPr>
        <w:lastRenderedPageBreak/>
        <w:t>industry to find ways to keep the doors open. This is tantamount to saying to the services, “I know you didn’t ask for these airplanes, but we’re going to give you them anyway.”</w:t>
      </w:r>
      <w:r w:rsidRPr="00AA37D6">
        <w:rPr>
          <w:sz w:val="14"/>
        </w:rPr>
        <w:t xml:space="preserve"> Although reconstituting businesses and experience for more copies of the same platform in the future will cost time and money, DoD should not be responsible for industry growth and maintenance. </w:t>
      </w:r>
      <w:r w:rsidRPr="00AA37D6">
        <w:rPr>
          <w:rStyle w:val="StyleUnderline"/>
          <w:b/>
        </w:rPr>
        <w:t>Such efforts may actually hinder innovation. Advocate Placement</w:t>
      </w:r>
      <w:r>
        <w:rPr>
          <w:rStyle w:val="StyleUnderline"/>
        </w:rPr>
        <w:t xml:space="preserve"> </w:t>
      </w:r>
      <w:r w:rsidRPr="00AA37D6">
        <w:rPr>
          <w:sz w:val="14"/>
        </w:rPr>
        <w:t xml:space="preserve">If an individual works in DC long enough, he or she is likely to get caught in the revolving door. </w:t>
      </w:r>
      <w:r w:rsidRPr="00AA37D6">
        <w:rPr>
          <w:rStyle w:val="StyleUnderline"/>
          <w:b/>
        </w:rPr>
        <w:t>Movements from industry to congressional staff and from the executive branch to industry are commonplace</w:t>
      </w:r>
      <w:r w:rsidRPr="00AA37D6">
        <w:rPr>
          <w:sz w:val="14"/>
        </w:rPr>
        <w:t xml:space="preserve"> and further complicate congressional perspective. The defense contractor MPRI likes to say that they have “more generals per square foot here than at the Pentagon.” DoD officials have unique knowledge of how to request specific platforms, supplies, or munitions and the ability to impress upon Congress the vital nature of those requests. President Obama signed an Executive Order in 2011 to address the revolving door, but </w:t>
      </w:r>
      <w:r w:rsidRPr="00373F6A">
        <w:rPr>
          <w:rStyle w:val="StyleUnderline"/>
        </w:rPr>
        <w:t>movements remain difficult to track.</w:t>
      </w:r>
      <w:r w:rsidRPr="00AA37D6">
        <w:rPr>
          <w:sz w:val="14"/>
        </w:rPr>
        <w:t xml:space="preserve"> Additionally, reform initiatives within DoD add pressure to recruit the best and brightest and revolving door laws are perceived by some to be too stringent. What stronger advocate could the defense industry have than an experienced service member demanding from Congress funding for critical resources? Advocate placement is nothing new from a lobbying perspective. </w:t>
      </w:r>
      <w:r w:rsidRPr="00373F6A">
        <w:rPr>
          <w:rStyle w:val="StyleUnderline"/>
        </w:rPr>
        <w:t>Lobbying firms do their best to recruit strong advocates every day.</w:t>
      </w:r>
      <w:r w:rsidRPr="00AA37D6">
        <w:rPr>
          <w:sz w:val="14"/>
        </w:rPr>
        <w:t xml:space="preserve"> Staffers and members alike move to and from lobbying firms and keep the door revolving. However, recognition and placement of key personnel in the defense industry coalition is something that is unparalleled in any other industry. Consequences </w:t>
      </w:r>
      <w:r w:rsidRPr="00373F6A">
        <w:rPr>
          <w:rStyle w:val="StyleUnderline"/>
        </w:rPr>
        <w:t>Through the use of the mechanisms listed above,</w:t>
      </w:r>
      <w:r w:rsidRPr="00AA37D6">
        <w:rPr>
          <w:sz w:val="14"/>
        </w:rPr>
        <w:t xml:space="preserve"> in addition to many others, </w:t>
      </w:r>
      <w:r w:rsidRPr="00AA37D6">
        <w:rPr>
          <w:rStyle w:val="StyleUnderline"/>
          <w:b/>
        </w:rPr>
        <w:t>money is appropriated and policies are authorized</w:t>
      </w:r>
      <w:r w:rsidRPr="00373F6A">
        <w:rPr>
          <w:rStyle w:val="StyleUnderline"/>
        </w:rPr>
        <w:t xml:space="preserve"> that may not be synchronized to effectively address the current threats to US national security.</w:t>
      </w:r>
      <w:r w:rsidRPr="00AA37D6">
        <w:rPr>
          <w:sz w:val="14"/>
        </w:rPr>
        <w:t xml:space="preserve"> In an effort to responsibly address the national debt, the Budget Control Act was passed in 2011, which put spending caps on both defense and non-defense spending. As a result, sequestration went into effect, which ultimately forced all branches of the military to make some hard decisions. Orders on major weapons systems scaled down and cuts to military personnel were deemed necessary to meet the budgetary constraints. However, even under current fiscal constraints, industry prevails. In FY16, as the Army was directed to reduce the active duty force down to 420,000 personnel by 2019, the Navy was able to add seven E/A-18Gs, five F/A-18s, six F-35Bs and two F-35Cs through their unfunded requirements list alone—a total beyond what the service asked for in their original budget request. Each F/A-18 costs $67.2 million, E/A-18s cost $69.3 million per copy, F-35Bs run about $134 million, and each F-35C costs about $146 million with the engine. For FY17, the Navy requested fourteen more F/A-18s and another two F-35Cs. With the grand total of Navy unfunded aircraft requirements at around $2.3 billion in FY16 and $1.9 billion in FY17, one could conclude quite a few soldiers could be kept in the active duty force if just one of these additional aircraft purchases were not made—a single F-35C costs the same as it does to maintain about 1,372 infantrymen on active duty. Even budgetary constraints make massive defense programs too important to cut. At a time when the defense budget is under extreme scrutiny, there is a perception that Congress would rather buy more multi-million-dollar aircraft than maintain a larger active duty ground force. If the national military strategy called for more aircraft and fewer ground forces, this may be acceptable. However, the 2015 National Military Strategy, the National Commission on the Future of the Army, and numerous institutions and policy documents indicate the land force is too small to address emerging and evolving threats. Military–Industrial </w:t>
      </w:r>
      <w:r w:rsidRPr="00AA37D6">
        <w:rPr>
          <w:rStyle w:val="StyleUnderline"/>
          <w:b/>
        </w:rPr>
        <w:t>The military–industrial complex is running at full speed and is too closely tied to congressional votes to slow down.</w:t>
      </w:r>
      <w:r w:rsidRPr="00373F6A">
        <w:rPr>
          <w:rStyle w:val="StyleUnderline"/>
        </w:rPr>
        <w:t xml:space="preserve"> </w:t>
      </w:r>
      <w:r w:rsidRPr="00AA37D6">
        <w:rPr>
          <w:sz w:val="14"/>
        </w:rPr>
        <w:t xml:space="preserve">Norms The warnings made by President Eisenhower in 1961 seem not to matter to the modern government or American voters. Instead, </w:t>
      </w:r>
      <w:r w:rsidRPr="00AA37D6">
        <w:rPr>
          <w:rStyle w:val="StyleUnderline"/>
          <w:b/>
        </w:rPr>
        <w:t>the skyline on the opposite side of I-395 from the Pentagon is dominated by Boeing, L3, Northrop Grumman, and Lockheed Martin.</w:t>
      </w:r>
      <w:r w:rsidRPr="00AA37D6">
        <w:rPr>
          <w:sz w:val="14"/>
        </w:rPr>
        <w:t xml:space="preserve"> In fact, maintenance of the defense industry seems to be an accepted part of the national military strategy. But what is the risk of a strong military–industrial complex? Simply put, a US foreign and defense policy that is driven by job creation and political calculation rather than the need to counter real and immediate threats to our nation’s security. Politically, members of Congress cannot afford to advocate for defense spending cuts. Cracking down on extravagant defense expenditures does not translate well to most working-class Americans (although 32 percent of those polled by Gallup in 2016 do believe America is spending too much on national security). On the contrary, the potential for loss of jobs comes across crystal clear. With so much congressional focus and pressure on winning reelection, the American public can only hope that after the defense industry is funded, there is enough money left over to effectively address current and future threats to national security.</w:t>
      </w:r>
    </w:p>
    <w:p w14:paraId="47B383CB" w14:textId="77777777" w:rsidR="00996FB1" w:rsidRPr="00F33B9B" w:rsidRDefault="00996FB1" w:rsidP="00996FB1"/>
    <w:p w14:paraId="4CD3DB50" w14:textId="77777777" w:rsidR="00996FB1" w:rsidRDefault="00996FB1" w:rsidP="00996FB1">
      <w:pPr>
        <w:pStyle w:val="Heading4"/>
      </w:pPr>
      <w:r>
        <w:t>The endless quest for innovative new killing machines in response to constructed threats emerges from the Military Industrial Complex’s propaganda machine in the name of profit</w:t>
      </w:r>
    </w:p>
    <w:p w14:paraId="76915A5C" w14:textId="77777777" w:rsidR="00996FB1" w:rsidRPr="00DC3513" w:rsidRDefault="00996FB1" w:rsidP="00996FB1">
      <w:pPr>
        <w:rPr>
          <w:rStyle w:val="Style13ptBold"/>
          <w:b w:val="0"/>
          <w:sz w:val="22"/>
        </w:rPr>
      </w:pPr>
      <w:r>
        <w:rPr>
          <w:rStyle w:val="Style13ptBold"/>
        </w:rPr>
        <w:t xml:space="preserve">Valenzuela 4 </w:t>
      </w:r>
      <w:r>
        <w:rPr>
          <w:rStyle w:val="Style13ptBold"/>
          <w:b w:val="0"/>
          <w:sz w:val="22"/>
        </w:rPr>
        <w:t xml:space="preserve">(Manuel, attorney, consultant, freelance writer and author, “Perpetual War, Perpetual Terror,” Dissident Voice, November 27, 2003, https://dissidentvoice.org/Articles9/Valenzuela_Perpetual-War-Terror.htm)//glen </w:t>
      </w:r>
    </w:p>
    <w:p w14:paraId="41447482" w14:textId="77777777" w:rsidR="00996FB1" w:rsidRDefault="00996FB1" w:rsidP="00996FB1">
      <w:pPr>
        <w:rPr>
          <w:rStyle w:val="StyleUnderline"/>
          <w:b/>
        </w:rPr>
      </w:pPr>
      <w:r w:rsidRPr="00D40A92">
        <w:rPr>
          <w:rStyle w:val="StyleUnderline"/>
          <w:b/>
        </w:rPr>
        <w:t>The Pentagon and the Military Industrial Complex are one and the same, having morphed</w:t>
      </w:r>
      <w:r w:rsidRPr="00DC3513">
        <w:rPr>
          <w:sz w:val="14"/>
        </w:rPr>
        <w:t xml:space="preserve"> over time </w:t>
      </w:r>
      <w:r w:rsidRPr="00D40A92">
        <w:rPr>
          <w:rStyle w:val="StyleUnderline"/>
          <w:b/>
        </w:rPr>
        <w:t>to form the most lethal killing institution the world has ever seen.</w:t>
      </w:r>
      <w:r w:rsidRPr="00DC3513">
        <w:rPr>
          <w:sz w:val="14"/>
        </w:rPr>
        <w:t xml:space="preserve"> Through a sliding and revolving door that turns citizen soldiers into armament industry executives and company officers into military policy makers, </w:t>
      </w:r>
      <w:r w:rsidRPr="00D40A92">
        <w:rPr>
          <w:rStyle w:val="StyleUnderline"/>
          <w:b/>
        </w:rPr>
        <w:t>the MIC has embedded itself into the</w:t>
      </w:r>
      <w:r w:rsidRPr="00D40A92">
        <w:rPr>
          <w:rStyle w:val="StyleUnderline"/>
        </w:rPr>
        <w:t xml:space="preserve"> military</w:t>
      </w:r>
      <w:r w:rsidRPr="00177A91">
        <w:rPr>
          <w:rStyle w:val="StyleUnderline"/>
        </w:rPr>
        <w:t xml:space="preserve"> branch of the </w:t>
      </w:r>
      <w:r w:rsidRPr="00D40A92">
        <w:rPr>
          <w:rStyle w:val="StyleUnderline"/>
          <w:b/>
        </w:rPr>
        <w:t>US government</w:t>
      </w:r>
      <w:r w:rsidRPr="00177A91">
        <w:rPr>
          <w:rStyle w:val="StyleUnderline"/>
        </w:rPr>
        <w:t xml:space="preserve">, thereby </w:t>
      </w:r>
      <w:r w:rsidRPr="00D40A92">
        <w:rPr>
          <w:rStyle w:val="StyleUnderline"/>
          <w:b/>
        </w:rPr>
        <w:t xml:space="preserve">assuring itself </w:t>
      </w:r>
      <w:r w:rsidRPr="00177A91">
        <w:rPr>
          <w:rStyle w:val="StyleUnderline"/>
        </w:rPr>
        <w:t xml:space="preserve">of </w:t>
      </w:r>
      <w:r w:rsidRPr="00D40A92">
        <w:rPr>
          <w:rStyle w:val="StyleUnderline"/>
          <w:b/>
        </w:rPr>
        <w:t>unlimited contracts</w:t>
      </w:r>
      <w:r w:rsidRPr="00177A91">
        <w:rPr>
          <w:rStyle w:val="StyleUnderline"/>
        </w:rPr>
        <w:t xml:space="preserve">, access, information and profit. </w:t>
      </w:r>
      <w:r w:rsidRPr="00D40A92">
        <w:rPr>
          <w:rStyle w:val="StyleUnderline"/>
          <w:b/>
        </w:rPr>
        <w:t>Military industry executives and lobbyists have</w:t>
      </w:r>
      <w:r w:rsidRPr="00177A91">
        <w:rPr>
          <w:rStyle w:val="StyleUnderline"/>
        </w:rPr>
        <w:t xml:space="preserve"> also </w:t>
      </w:r>
      <w:r w:rsidRPr="00D40A92">
        <w:rPr>
          <w:rStyle w:val="StyleUnderline"/>
          <w:b/>
        </w:rPr>
        <w:t xml:space="preserve">slithered deep into top administration </w:t>
      </w:r>
      <w:r w:rsidRPr="00D40A92">
        <w:rPr>
          <w:rStyle w:val="StyleUnderline"/>
          <w:b/>
        </w:rPr>
        <w:lastRenderedPageBreak/>
        <w:t>positions</w:t>
      </w:r>
      <w:r w:rsidRPr="00177A91">
        <w:rPr>
          <w:rStyle w:val="StyleUnderline"/>
        </w:rPr>
        <w:t>, occupying vitally important posts that decide national and foreign policy. Ex top government officials now sit on boards of today’s biggest suppliers of military might. One need only look to the Carlyle Group to find the marriage between government and MIC.</w:t>
      </w:r>
      <w:r w:rsidRPr="00DC3513">
        <w:rPr>
          <w:sz w:val="14"/>
        </w:rPr>
        <w:t xml:space="preserve"> George Bush the First had until recently sat on the board of this powerful yet clandestine group. This intertwined dancing tango of cronyism is exactly what Eisenhower warned about. Like a virus MIC has spread itself throughout the hallways of the Pentagon, penetrating from top to bottom through the disease called greed. Now one and the same, the Pentagon and MIC have a common interest, motive and ability to shape how funds are used and wars are waged. </w:t>
      </w:r>
      <w:r w:rsidRPr="00D40A92">
        <w:rPr>
          <w:rStyle w:val="StyleUnderline"/>
          <w:b/>
        </w:rPr>
        <w:t>The Pentagon</w:t>
      </w:r>
      <w:r w:rsidRPr="00DC3513">
        <w:rPr>
          <w:sz w:val="14"/>
        </w:rPr>
        <w:t xml:space="preserve"> is the Department of War, not Defense. It </w:t>
      </w:r>
      <w:r w:rsidRPr="00D40A92">
        <w:rPr>
          <w:rStyle w:val="StyleUnderline"/>
          <w:b/>
        </w:rPr>
        <w:t>is in business to kill, kill, and kill some more.</w:t>
      </w:r>
      <w:r w:rsidRPr="00177A91">
        <w:rPr>
          <w:rStyle w:val="StyleUnderline"/>
        </w:rPr>
        <w:t xml:space="preserve"> Without war, violence and weapons there is no Pentagon. And so to survive, to remain a player, </w:t>
      </w:r>
      <w:r w:rsidRPr="00D40A92">
        <w:rPr>
          <w:rStyle w:val="StyleUnderline"/>
          <w:b/>
        </w:rPr>
        <w:t>wars must be created, weapons must be allocated, profits must be made and the Military Industrial Complex must continue exporting and manufacturing violence and conflict throughout the globe.</w:t>
      </w:r>
      <w:r w:rsidRPr="00177A91">
        <w:rPr>
          <w:rStyle w:val="StyleUnderline"/>
        </w:rPr>
        <w:t xml:space="preserve"> And, as always, in the great tradition of the United States, </w:t>
      </w:r>
      <w:r w:rsidRPr="00D40A92">
        <w:rPr>
          <w:rStyle w:val="StyleUnderline"/>
          <w:b/>
        </w:rPr>
        <w:t>enemies must exist.</w:t>
      </w:r>
      <w:r w:rsidRPr="00DC3513">
        <w:rPr>
          <w:sz w:val="14"/>
        </w:rPr>
        <w:t xml:space="preserve"> Indians, English, Mexicans, Spanish, Nazis, Koreans, Communists and </w:t>
      </w:r>
      <w:r w:rsidRPr="00D40A92">
        <w:rPr>
          <w:rStyle w:val="StyleUnderline"/>
          <w:b/>
        </w:rPr>
        <w:t>now the ever-ambiguous Terrorists. The Cold War came to an end and so too the great profits of the MIC. Reductions in the Pentagon budget threatened the</w:t>
      </w:r>
      <w:r w:rsidRPr="00177A91">
        <w:rPr>
          <w:rStyle w:val="StyleUnderline"/>
        </w:rPr>
        <w:t xml:space="preserve"> lifeblood of the </w:t>
      </w:r>
      <w:r w:rsidRPr="00D40A92">
        <w:rPr>
          <w:rStyle w:val="StyleUnderline"/>
          <w:b/>
        </w:rPr>
        <w:t>industry; a new enemy had to be unearthed. There is no war – hence no profit – without</w:t>
      </w:r>
      <w:r w:rsidRPr="00177A91">
        <w:rPr>
          <w:rStyle w:val="StyleUnderline"/>
        </w:rPr>
        <w:t xml:space="preserve"> evildoers, without </w:t>
      </w:r>
      <w:r w:rsidRPr="00D40A92">
        <w:rPr>
          <w:rStyle w:val="StyleUnderline"/>
          <w:b/>
        </w:rPr>
        <w:t>terrorists lurching at every corner</w:t>
      </w:r>
      <w:r w:rsidRPr="00177A91">
        <w:rPr>
          <w:rStyle w:val="StyleUnderline"/>
        </w:rPr>
        <w:t>, waiting patiently for the moment to strike, instilling fear into our lives, absorbing our attention.</w:t>
      </w:r>
      <w:r>
        <w:rPr>
          <w:rStyle w:val="StyleUnderline"/>
        </w:rPr>
        <w:t xml:space="preserve"> </w:t>
      </w:r>
      <w:r w:rsidRPr="00D40A92">
        <w:rPr>
          <w:rStyle w:val="StyleUnderline"/>
          <w:b/>
        </w:rPr>
        <w:t>We are told our nation is in imminent danger</w:t>
      </w:r>
      <w:r w:rsidRPr="00DC3513">
        <w:rPr>
          <w:rStyle w:val="StyleUnderline"/>
          <w:sz w:val="14"/>
          <w:u w:val="none"/>
        </w:rPr>
        <w:t>, that we are a mushroom cloud waiting to happen.</w:t>
      </w:r>
      <w:r w:rsidRPr="00177A91">
        <w:rPr>
          <w:rStyle w:val="StyleUnderline"/>
        </w:rPr>
        <w:t xml:space="preserve"> </w:t>
      </w:r>
      <w:r w:rsidRPr="00D40A92">
        <w:rPr>
          <w:rStyle w:val="StyleUnderline"/>
          <w:b/>
        </w:rPr>
        <w:t xml:space="preserve">And so we fear, transforming </w:t>
      </w:r>
      <w:r w:rsidRPr="00177A91">
        <w:rPr>
          <w:rStyle w:val="StyleUnderline"/>
        </w:rPr>
        <w:t xml:space="preserve">our mass uneasiness </w:t>
      </w:r>
      <w:r w:rsidRPr="00D40A92">
        <w:rPr>
          <w:rStyle w:val="StyleUnderline"/>
          <w:b/>
        </w:rPr>
        <w:t>into nationalistic</w:t>
      </w:r>
      <w:r w:rsidRPr="00177A91">
        <w:rPr>
          <w:rStyle w:val="StyleUnderline"/>
        </w:rPr>
        <w:t xml:space="preserve"> and patriotic </w:t>
      </w:r>
      <w:r w:rsidRPr="00D40A92">
        <w:rPr>
          <w:rStyle w:val="StyleUnderline"/>
          <w:b/>
        </w:rPr>
        <w:t>fervor</w:t>
      </w:r>
      <w:r w:rsidRPr="00177A91">
        <w:rPr>
          <w:rStyle w:val="StyleUnderline"/>
        </w:rPr>
        <w:t>, wrapping ourselves up in the flag and the Military Industrial Complex.</w:t>
      </w:r>
      <w:r w:rsidRPr="00DC3513">
        <w:rPr>
          <w:rStyle w:val="StyleUnderline"/>
          <w:sz w:val="14"/>
          <w:u w:val="none"/>
        </w:rPr>
        <w:t xml:space="preserve"> We have fallen into the mouse trap, </w:t>
      </w:r>
      <w:r w:rsidRPr="00D40A92">
        <w:rPr>
          <w:rStyle w:val="StyleUnderline"/>
          <w:b/>
        </w:rPr>
        <w:t xml:space="preserve">becoming the </w:t>
      </w:r>
      <w:r w:rsidRPr="00177A91">
        <w:rPr>
          <w:rStyle w:val="StyleUnderline"/>
        </w:rPr>
        <w:t xml:space="preserve">subservient </w:t>
      </w:r>
      <w:r w:rsidRPr="00D40A92">
        <w:rPr>
          <w:rStyle w:val="StyleUnderline"/>
          <w:b/>
        </w:rPr>
        <w:t>slaves of an engine</w:t>
      </w:r>
      <w:r w:rsidRPr="00177A91">
        <w:rPr>
          <w:rStyle w:val="StyleUnderline"/>
        </w:rPr>
        <w:t xml:space="preserve"> run by greed, </w:t>
      </w:r>
      <w:r w:rsidRPr="00D40A92">
        <w:rPr>
          <w:rStyle w:val="StyleUnderline"/>
          <w:b/>
        </w:rPr>
        <w:t>interested</w:t>
      </w:r>
      <w:r w:rsidRPr="00177A91">
        <w:rPr>
          <w:rStyle w:val="StyleUnderline"/>
        </w:rPr>
        <w:t xml:space="preserve"> not </w:t>
      </w:r>
      <w:r w:rsidRPr="00D40A92">
        <w:rPr>
          <w:rStyle w:val="StyleUnderline"/>
          <w:b/>
        </w:rPr>
        <w:t>in</w:t>
      </w:r>
      <w:r w:rsidRPr="00177A91">
        <w:rPr>
          <w:rStyle w:val="StyleUnderline"/>
        </w:rPr>
        <w:t xml:space="preserve"> peace but constant war, </w:t>
      </w:r>
      <w:r w:rsidRPr="00D40A92">
        <w:rPr>
          <w:rStyle w:val="StyleUnderline"/>
          <w:b/>
        </w:rPr>
        <w:t>constant killing and</w:t>
      </w:r>
      <w:r w:rsidRPr="00177A91">
        <w:rPr>
          <w:rStyle w:val="StyleUnderline"/>
        </w:rPr>
        <w:t xml:space="preserve"> constant </w:t>
      </w:r>
      <w:r w:rsidRPr="00D40A92">
        <w:rPr>
          <w:rStyle w:val="StyleUnderline"/>
          <w:b/>
        </w:rPr>
        <w:t>sacrifice to the almighty dollar.</w:t>
      </w:r>
      <w:r w:rsidRPr="00177A91">
        <w:rPr>
          <w:rStyle w:val="StyleUnderline"/>
        </w:rPr>
        <w:t xml:space="preserve"> </w:t>
      </w:r>
      <w:r w:rsidRPr="00DC3513">
        <w:rPr>
          <w:rStyle w:val="StyleUnderline"/>
          <w:sz w:val="14"/>
          <w:u w:val="none"/>
        </w:rPr>
        <w:t>Brainwashed to believe that War is Peace we sound the drums of war, marching our sons and daughters to a battle that cannot be won either by sword or gun.</w:t>
      </w:r>
      <w:r>
        <w:rPr>
          <w:rStyle w:val="StyleUnderline"/>
        </w:rPr>
        <w:t xml:space="preserve"> </w:t>
      </w:r>
      <w:r w:rsidRPr="00DC3513">
        <w:rPr>
          <w:rStyle w:val="StyleUnderline"/>
          <w:sz w:val="14"/>
          <w:u w:val="none"/>
        </w:rPr>
        <w:t xml:space="preserve">We are programmed to see the world as a conflict between "Us" versus "Them", "Good" versus "Evil," that we must inflict death on those who are not with us and on those against us. </w:t>
      </w:r>
      <w:r w:rsidRPr="00D40A92">
        <w:rPr>
          <w:rStyle w:val="StyleUnderline"/>
          <w:b/>
        </w:rPr>
        <w:t>The MIC prays on our human emotions and psychology, exploiting human nature and our still fragile memories of</w:t>
      </w:r>
      <w:r w:rsidRPr="00177A91">
        <w:rPr>
          <w:rStyle w:val="StyleUnderline"/>
        </w:rPr>
        <w:t xml:space="preserve"> the horrors of </w:t>
      </w:r>
      <w:r w:rsidRPr="00D40A92">
        <w:rPr>
          <w:rStyle w:val="StyleUnderline"/>
          <w:b/>
        </w:rPr>
        <w:t>9/11</w:t>
      </w:r>
      <w:r w:rsidRPr="00177A91">
        <w:rPr>
          <w:rStyle w:val="StyleUnderline"/>
        </w:rPr>
        <w:t>, manipulating us to believe that what they say and do is right for us all.</w:t>
      </w:r>
      <w:r w:rsidRPr="00DC3513">
        <w:rPr>
          <w:rStyle w:val="StyleUnderline"/>
          <w:sz w:val="14"/>
          <w:u w:val="none"/>
        </w:rPr>
        <w:t xml:space="preserve"> We unite behind one common enemy, fearing for our lives, complacent and obedient, </w:t>
      </w:r>
      <w:r w:rsidRPr="00177A91">
        <w:rPr>
          <w:rStyle w:val="StyleUnderline"/>
        </w:rPr>
        <w:t xml:space="preserve">blindly descending like a plague of locusts onto foreign land, </w:t>
      </w:r>
      <w:r w:rsidRPr="00D40A92">
        <w:rPr>
          <w:rStyle w:val="StyleUnderline"/>
          <w:b/>
        </w:rPr>
        <w:t>devastating, usurping, conquering</w:t>
      </w:r>
      <w:r w:rsidRPr="00177A91">
        <w:rPr>
          <w:rStyle w:val="StyleUnderline"/>
        </w:rPr>
        <w:t xml:space="preserve"> and devouring </w:t>
      </w:r>
      <w:r w:rsidRPr="00D40A92">
        <w:rPr>
          <w:rStyle w:val="StyleUnderline"/>
          <w:b/>
        </w:rPr>
        <w:t>those who have been deemed enemies of the state</w:t>
      </w:r>
      <w:r w:rsidRPr="00177A91">
        <w:rPr>
          <w:rStyle w:val="StyleUnderline"/>
        </w:rPr>
        <w:t xml:space="preserve">, those who harbor and live among them, "evil ones," "evildoers" and "haters of freedom," </w:t>
      </w:r>
      <w:r w:rsidRPr="00D40A92">
        <w:rPr>
          <w:rStyle w:val="StyleUnderline"/>
          <w:b/>
        </w:rPr>
        <w:t>all for the sake of profit and pillage, ideology and empire.</w:t>
      </w:r>
      <w:r w:rsidRPr="00DC3513">
        <w:rPr>
          <w:rStyle w:val="StyleUnderline"/>
          <w:sz w:val="14"/>
          <w:u w:val="none"/>
        </w:rPr>
        <w:t xml:space="preserve"> Power unfettered and unleashed, our freedoms die and are released</w:t>
      </w:r>
      <w:r>
        <w:rPr>
          <w:rStyle w:val="StyleUnderline"/>
        </w:rPr>
        <w:t xml:space="preserve"> </w:t>
      </w:r>
      <w:r w:rsidRPr="00D40A92">
        <w:rPr>
          <w:b/>
          <w:u w:val="single"/>
        </w:rPr>
        <w:t>The so-called "War on Terror" is but a charade, a fear-engendering escapade, designed to last into perpetuity, helping guarantee that the Military Industrial Complex will grow exponentially in power.</w:t>
      </w:r>
      <w:r w:rsidRPr="00177A91">
        <w:rPr>
          <w:u w:val="single"/>
        </w:rPr>
        <w:t xml:space="preserve"> </w:t>
      </w:r>
      <w:r w:rsidRPr="00D40A92">
        <w:rPr>
          <w:b/>
          <w:u w:val="single"/>
        </w:rPr>
        <w:t>It is a replacement for a Cold War long</w:t>
      </w:r>
      <w:r w:rsidRPr="00177A91">
        <w:rPr>
          <w:u w:val="single"/>
        </w:rPr>
        <w:t xml:space="preserve"> ago </w:t>
      </w:r>
      <w:r w:rsidRPr="00D40A92">
        <w:rPr>
          <w:b/>
          <w:u w:val="single"/>
        </w:rPr>
        <w:t>since retired and unable to deliver a massive increase in defense spending.</w:t>
      </w:r>
      <w:r w:rsidRPr="00DC3513">
        <w:rPr>
          <w:sz w:val="14"/>
        </w:rPr>
        <w:t xml:space="preserve"> Terrorists and the countries that harbor them have replaced the Soviet Union and Communists as enemy number one. </w:t>
      </w:r>
      <w:r w:rsidRPr="00177A91">
        <w:rPr>
          <w:u w:val="single"/>
        </w:rPr>
        <w:t>With a war that may go on indefinitely, pursuing an enemy that lives in shadows and in the haze of ambiguity, the MIC will grow ever more powerful, conscripting hundreds of thousands of our youth, sending them to guide, operate and unleash their products of death.</w:t>
      </w:r>
      <w:r>
        <w:rPr>
          <w:u w:val="single"/>
        </w:rPr>
        <w:t xml:space="preserve"> </w:t>
      </w:r>
      <w:r w:rsidRPr="00DC3513">
        <w:rPr>
          <w:sz w:val="14"/>
        </w:rPr>
        <w:t xml:space="preserve">Rumblings of bringing back the draft are growing louder, and if you think your children and grandchildren will escape it, think again. In a war without end, in battles that do not cease, the MIC will need human flesh from which to recycle those who perish and fall wounded. Empire building needs bodies and drones to go with military might, instruments of death need trigger fingers and human brains, and, with so many expendable young men and women being conditioned in this so-called "war on terror," MIC will continue its reprogramming of citizen soldiers from peaceful civilians to warmongering killing machines. After all, "War is Peace." Yet the Department of War, ever steadfast to use its weaponry, fails to realize that </w:t>
      </w:r>
      <w:r w:rsidRPr="00DC3513">
        <w:rPr>
          <w:rStyle w:val="StyleUnderline"/>
          <w:b/>
        </w:rPr>
        <w:t>no amount of money will win this war if the root causes of terrorism are not confronted</w:t>
      </w:r>
      <w:r w:rsidRPr="00DC3513">
        <w:rPr>
          <w:sz w:val="14"/>
        </w:rPr>
        <w:t xml:space="preserve"> as priority number one. If you get to the roots, you pull out the weed. If not, it grows back again and again. But perhaps </w:t>
      </w:r>
      <w:r w:rsidRPr="00D40A92">
        <w:rPr>
          <w:rStyle w:val="StyleUnderline"/>
        </w:rPr>
        <w:t xml:space="preserve">a </w:t>
      </w:r>
      <w:r w:rsidRPr="00DC3513">
        <w:rPr>
          <w:rStyle w:val="StyleUnderline"/>
          <w:b/>
        </w:rPr>
        <w:t>perpetual war is what MIC has sought all along. A lifetime of combat, a lifetime of profit</w:t>
      </w:r>
      <w:r w:rsidRPr="00D40A92">
        <w:rPr>
          <w:rStyle w:val="StyleUnderline"/>
        </w:rPr>
        <w:t xml:space="preserve">, a lifetime of power. </w:t>
      </w:r>
      <w:r w:rsidRPr="00DC3513">
        <w:rPr>
          <w:rStyle w:val="StyleUnderline"/>
          <w:b/>
        </w:rPr>
        <w:t>Assembly lines of missiles, bombs, tanks and aircraft operate without pause, helping expand a sluggish economy and the interests of the Pax Americana.</w:t>
      </w:r>
      <w:r w:rsidRPr="00D40A92">
        <w:rPr>
          <w:rStyle w:val="StyleUnderline"/>
        </w:rPr>
        <w:t xml:space="preserve"> Profit over people, violence before peace, </w:t>
      </w:r>
      <w:r w:rsidRPr="00DC3513">
        <w:rPr>
          <w:rStyle w:val="StyleUnderline"/>
          <w:b/>
        </w:rPr>
        <w:t>the American killing machine continues on its path to human extinction, and it is the hands and minds of our best and brightest building and creating these products of decimation.</w:t>
      </w:r>
    </w:p>
    <w:p w14:paraId="7A366714" w14:textId="77777777" w:rsidR="00996FB1" w:rsidRDefault="00996FB1" w:rsidP="00996FB1"/>
    <w:p w14:paraId="141D71E4" w14:textId="77777777" w:rsidR="00996FB1" w:rsidRDefault="00996FB1" w:rsidP="00996FB1">
      <w:pPr>
        <w:pStyle w:val="Heading4"/>
      </w:pPr>
      <w:r>
        <w:lastRenderedPageBreak/>
        <w:t>More ev</w:t>
      </w:r>
    </w:p>
    <w:p w14:paraId="48A6E29D" w14:textId="77777777" w:rsidR="00996FB1" w:rsidRPr="00C647B7" w:rsidRDefault="00996FB1" w:rsidP="00996FB1">
      <w:pPr>
        <w:rPr>
          <w:rStyle w:val="Style13ptBold"/>
          <w:b w:val="0"/>
          <w:sz w:val="22"/>
        </w:rPr>
      </w:pPr>
      <w:r>
        <w:rPr>
          <w:rStyle w:val="Style13ptBold"/>
        </w:rPr>
        <w:t xml:space="preserve">Sottile 17 </w:t>
      </w:r>
      <w:r>
        <w:rPr>
          <w:rStyle w:val="Style13ptBold"/>
          <w:b w:val="0"/>
          <w:sz w:val="22"/>
        </w:rPr>
        <w:t xml:space="preserve">(JP, freelance journalist, radio co-host, documentary filmmaker and former broadcast news producer in Washington, D.C., “America’s Military-Industrial Addiction,” Consortium News, December 1, 2017, https://consortiumnews.com/2017/12/01/americas-military-industrial-addiction/)//glen </w:t>
      </w:r>
    </w:p>
    <w:p w14:paraId="45507002" w14:textId="77777777" w:rsidR="00996FB1" w:rsidRDefault="00996FB1" w:rsidP="00996FB1">
      <w:r>
        <w:t>The Military-Industrial Complex has loomed over America ever since President Dwight D. Eisenhower warned of its growing influence during his prescient farewell address on Jan. 17, 1961. The Vietnam War followed shortly thereafter, and its bloody consequences cemented the image of the Military-Industrial Complex (MIC) as a faceless cadre of profit-seeking warmongers who’ve wrested control of the foreign policy. That was certainly borne out by the war’s utter senselessness … and by tales of profiteering by well-connected contractors like Brown &amp; Root.</w:t>
      </w:r>
    </w:p>
    <w:p w14:paraId="39E5E7CD" w14:textId="77777777" w:rsidR="00996FB1" w:rsidRDefault="00996FB1" w:rsidP="00996FB1"/>
    <w:p w14:paraId="43FA6C9A" w14:textId="77777777" w:rsidR="00996FB1" w:rsidRDefault="00996FB1" w:rsidP="00996FB1">
      <w:r>
        <w:t>Over five decades, four major wars and a dozen-odd interventions later, we often talk about the Military-Industrial Complex as if we’re referring to a nefarious, flag-draped Death Star floating just beyond the reach of helpless Americans who’d generally prefer that war was not, as the great Gen. Smedley Darlington Butler aptly put it, little more than a money-making “racket.”</w:t>
      </w:r>
    </w:p>
    <w:p w14:paraId="79253492" w14:textId="77777777" w:rsidR="00996FB1" w:rsidRDefault="00996FB1" w:rsidP="00996FB1"/>
    <w:p w14:paraId="235EC312" w14:textId="77777777" w:rsidR="00996FB1" w:rsidRDefault="00996FB1" w:rsidP="00996FB1">
      <w:r>
        <w:t>The feeling of powerlessness that the MIC engenders in “average Americans” makes a lot of sense if you just follow the money coming out of Capitol Hill. The Project on Government Oversight (POGO) tabulated all “defense-related spending” for both 2017 and 2018, and it hit nearly $1.1 trillion for each of the two years. The “defense-related” part is important because the annual National Defense Authorization Act, a.k.a. the defense budget, doesn’t fully account for all the various forms of national security spending that gets peppered around a half-dozen agencies.</w:t>
      </w:r>
    </w:p>
    <w:p w14:paraId="056E5119" w14:textId="77777777" w:rsidR="00996FB1" w:rsidRDefault="00996FB1" w:rsidP="00996FB1"/>
    <w:p w14:paraId="7429F176" w14:textId="77777777" w:rsidR="00996FB1" w:rsidRDefault="00996FB1" w:rsidP="00996FB1">
      <w:r>
        <w:t>It’s a phenomenon that noted Pentagon watchdog William Hartung has tracked for years. He recently dissected it into “no less than 10 categories of national security spending.” Amazingly only one of those is the actual Pentagon budget. The others include spending on wars, on homeland security, on military aid, on intelligence, on nukes, on recruitment, on veterans, on interest payments and on “other defense” — which includes “a number of flows of defense-related funding that go to agencies other than the Pentagon.”</w:t>
      </w:r>
    </w:p>
    <w:p w14:paraId="082143B7" w14:textId="77777777" w:rsidR="00996FB1" w:rsidRDefault="00996FB1" w:rsidP="00996FB1"/>
    <w:p w14:paraId="7F2F8317" w14:textId="77777777" w:rsidR="00996FB1" w:rsidRDefault="00996FB1" w:rsidP="00996FB1">
      <w:r>
        <w:t>Perhaps most amazingly, Hartung noted in TomDisptach that the inflation-adjusted “base” defense budgets of the last couple years is “higher than at the height of President Ronald Reagan’s massive buildup of the 1980s and is now nearing the post-World War II funding peak.” And that’s just the “base” budget, meaning the roughly $600 billion “defense-only” portion of the overall package. Like POGO, Hartung puts an annual price tag of nearly $1.1 trillion on the whole enchilada of military-related spending.</w:t>
      </w:r>
    </w:p>
    <w:p w14:paraId="5CC511B9" w14:textId="77777777" w:rsidR="00996FB1" w:rsidRDefault="00996FB1" w:rsidP="00996FB1"/>
    <w:p w14:paraId="0F45D687" w14:textId="77777777" w:rsidR="00996FB1" w:rsidRDefault="00996FB1" w:rsidP="00996FB1">
      <w:r>
        <w:t>The MIC’s ‘Swamp Creatures’</w:t>
      </w:r>
    </w:p>
    <w:p w14:paraId="0543B73D" w14:textId="77777777" w:rsidR="00996FB1" w:rsidRDefault="00996FB1" w:rsidP="00996FB1"/>
    <w:p w14:paraId="11D9497F" w14:textId="77777777" w:rsidR="00996FB1" w:rsidRDefault="00996FB1" w:rsidP="00996FB1">
      <w:r>
        <w:t>To secure their share of this grandiloquent banquet, the defense industry’s lobbyists stampede Capitol Hill like well-heeled wildebeest, each jockeying for a plum position at the trough. This year, a robust collection of 208 defense companies spent $93,937,493 to deploy 728 “reported” lobbyists (apparently some go unreported) to feed this year’s trumped-up, $700 billion defense-only budget, according to OpenSecrets.org. Last year they spent $128,845,198 to secure their profitable pieces of the government pie.</w:t>
      </w:r>
    </w:p>
    <w:p w14:paraId="57E558AA" w14:textId="77777777" w:rsidR="00996FB1" w:rsidRDefault="00996FB1" w:rsidP="00996FB1"/>
    <w:p w14:paraId="14874F32" w14:textId="77777777" w:rsidR="00996FB1" w:rsidRDefault="00996FB1" w:rsidP="00996FB1"/>
    <w:p w14:paraId="25F5F80C" w14:textId="77777777" w:rsidR="00996FB1" w:rsidRDefault="00996FB1" w:rsidP="00996FB1">
      <w:r>
        <w:t>And this reliable yearly harvest, along with the revolving doors connecting defense contractors with Capitol Hill, K Street and the Pentagon, is why so many critics blame the masters of war behind the MIC for turning war into a cash machine.</w:t>
      </w:r>
    </w:p>
    <w:p w14:paraId="6839B7C1" w14:textId="77777777" w:rsidR="00996FB1" w:rsidRDefault="00996FB1" w:rsidP="00996FB1"/>
    <w:p w14:paraId="094B4753" w14:textId="77777777" w:rsidR="00996FB1" w:rsidRDefault="00996FB1" w:rsidP="00996FB1">
      <w:r>
        <w:t>But the cash machine is not confined to the Beltway. There are ATM branches around the country. Much in the way it lavishes Congress with lobbying largesse, the defense industry works hand-in-glove with the Pentagon to spread the appropriations around the nation. This “spread the wealth” strategy may be equally as important as the “inside the Beltway” lobbying that garners so much of our attention and disdain.</w:t>
      </w:r>
    </w:p>
    <w:p w14:paraId="27FBF752" w14:textId="77777777" w:rsidR="00996FB1" w:rsidRDefault="00996FB1" w:rsidP="00996FB1"/>
    <w:p w14:paraId="084BD929" w14:textId="77777777" w:rsidR="00996FB1" w:rsidRDefault="00996FB1" w:rsidP="00996FB1">
      <w:r>
        <w:t>Just go to U.S. Department of Defense’s contract announcement webpage on any weekday to get a good sense of the “contracts valued at $7 million or more” that are “announced each business day at 5 p.m.” A recent survey of these “awards” found the usual suspects like Raytheon, Lockheed Martin and General Dynamics. The MIC was well-represented. But many millions of dollars were also “won” by companies most Americans have never heard of … like this sampling from one day at the end of October:</w:t>
      </w:r>
    </w:p>
    <w:p w14:paraId="60D6C199" w14:textId="77777777" w:rsidR="00996FB1" w:rsidRDefault="00996FB1" w:rsidP="00996FB1"/>
    <w:p w14:paraId="29CE0444" w14:textId="77777777" w:rsidR="00996FB1" w:rsidRDefault="00996FB1" w:rsidP="00996FB1">
      <w:r>
        <w:t>Longbow LLC, Orlando Florida, got $183,474,414 for radar electronic units with the stipulation that work will be performed in Orlando, Florida.</w:t>
      </w:r>
    </w:p>
    <w:p w14:paraId="5F867DF1" w14:textId="77777777" w:rsidR="00996FB1" w:rsidRDefault="00996FB1" w:rsidP="00996FB1">
      <w:r>
        <w:t>Gradkell Systems Inc., Huntsville, Alabama, got $75,000,000 for systems operations and maintenance at Fort Belvoir, Virginia</w:t>
      </w:r>
    </w:p>
    <w:p w14:paraId="459A6D34" w14:textId="77777777" w:rsidR="00996FB1" w:rsidRDefault="00996FB1" w:rsidP="00996FB1">
      <w:r>
        <w:t>Dawson Federal Inc., San Antonio, Texas; and A&amp;H-Ambica JV LLC, Livonia, Michigan; and Frontier Services Inc., Kansas City, Missouri, will share a $45,000,000 for repair and alternations for land ports of entry in North Dakota and Minnesota.</w:t>
      </w:r>
    </w:p>
    <w:p w14:paraId="505C37E2" w14:textId="77777777" w:rsidR="00996FB1" w:rsidRDefault="00996FB1" w:rsidP="00996FB1">
      <w:r>
        <w:t>TRAX International Corp., Las Vegas, Nevada, got a $9,203,652 contract modification for non-personal test support services that will be performed in Yuma, Arizona, and Fort Greely, Alaska,</w:t>
      </w:r>
    </w:p>
    <w:p w14:paraId="7CD8CAB1" w14:textId="77777777" w:rsidR="00996FB1" w:rsidRDefault="00996FB1" w:rsidP="00996FB1">
      <w:r>
        <w:t>Railroad Construction Co. Inc., Paterson, New Jersey, got a $9,344,963 contract modification for base operations support services to be performed in Colts Neck, New Jersey.</w:t>
      </w:r>
    </w:p>
    <w:p w14:paraId="23E4D03A" w14:textId="77777777" w:rsidR="00996FB1" w:rsidRDefault="00996FB1" w:rsidP="00996FB1">
      <w:r>
        <w:lastRenderedPageBreak/>
        <w:t>Belleville Shoe Co., Belleville, Illinois, got $63,973,889 for hot-weather combat boots that will be made in Illinois.</w:t>
      </w:r>
    </w:p>
    <w:p w14:paraId="1C151884" w14:textId="77777777" w:rsidR="00996FB1" w:rsidRDefault="00996FB1" w:rsidP="00996FB1">
      <w:r>
        <w:t>American Apparel Inc., Selma, Alabama, got $48,411,186 for combat utility uniforms that will be made in Alabama.</w:t>
      </w:r>
    </w:p>
    <w:p w14:paraId="705A3274" w14:textId="77777777" w:rsidR="00996FB1" w:rsidRDefault="00996FB1" w:rsidP="00996FB1">
      <w:r>
        <w:t>National Industries for the Blind, Alexandria, Virginia, got a $12,884,595 contract modification to make and advanced combat helmet pad suspension system. The “locations of performance” are Virginia, Pennsylvania and North Carolina.</w:t>
      </w:r>
    </w:p>
    <w:p w14:paraId="4F4E7650" w14:textId="77777777" w:rsidR="00996FB1" w:rsidRDefault="00996FB1" w:rsidP="00996FB1">
      <w:r>
        <w:t>Sharing the Largesse</w:t>
      </w:r>
    </w:p>
    <w:p w14:paraId="101DC3BE" w14:textId="77777777" w:rsidR="00996FB1" w:rsidRDefault="00996FB1" w:rsidP="00996FB1"/>
    <w:p w14:paraId="60EAF9FB" w14:textId="77777777" w:rsidR="00996FB1" w:rsidRDefault="00996FB1" w:rsidP="00996FB1">
      <w:r>
        <w:t>Clearly, the DoD is large enough, and smart enough, to award contracts to companies throughout the 50 states. Yes, it is a function of the sheer size or, more forebodingly, the utter “pervasiveness” of the military in American life. But it is also a strategy. And it’s a tactic readily apparent in a contract recently awarded to Raytheon.</w:t>
      </w:r>
    </w:p>
    <w:p w14:paraId="31850799" w14:textId="77777777" w:rsidR="00996FB1" w:rsidRDefault="00996FB1" w:rsidP="00996FB1"/>
    <w:p w14:paraId="57814442" w14:textId="77777777" w:rsidR="00996FB1" w:rsidRDefault="00996FB1" w:rsidP="00996FB1"/>
    <w:p w14:paraId="1524835A" w14:textId="77777777" w:rsidR="00996FB1" w:rsidRDefault="00996FB1" w:rsidP="00996FB1">
      <w:r>
        <w:t>U.S. Capitol.</w:t>
      </w:r>
    </w:p>
    <w:p w14:paraId="34CFD256" w14:textId="77777777" w:rsidR="00996FB1" w:rsidRDefault="00996FB1" w:rsidP="00996FB1"/>
    <w:p w14:paraId="23C50164" w14:textId="77777777" w:rsidR="00996FB1" w:rsidRDefault="00996FB1" w:rsidP="00996FB1">
      <w:r>
        <w:t>On Oct. 31, 2017, they got a $29,455,672 contract modification for missions systems equipment; computing environment hardware; and software research, test and development. The modification stipulates that the work will spread around the country to “Portsmouth, Rhode Island (46 percent); Tewksbury, Massachusetts (36 percent); Marlboro, Massachusetts (6 percent); Port Hueneme, California (5 percent); San Diego, California (4 percent); and Bath, Maine (3 percent).”</w:t>
      </w:r>
    </w:p>
    <w:p w14:paraId="57D30C21" w14:textId="77777777" w:rsidR="00996FB1" w:rsidRDefault="00996FB1" w:rsidP="00996FB1"/>
    <w:p w14:paraId="56852DAC" w14:textId="77777777" w:rsidR="00996FB1" w:rsidRDefault="00996FB1" w:rsidP="00996FB1">
      <w:r>
        <w:t>Frankly, it’s a brilliant move that began in the Cold War. The more Congressional districts that got defense dollars, the more votes the defense budget was likely to receive on Capitol Hill. Over time, it evolved into its own underlying rationale for the budget.</w:t>
      </w:r>
    </w:p>
    <w:p w14:paraId="4E35F799" w14:textId="77777777" w:rsidR="00996FB1" w:rsidRDefault="00996FB1" w:rsidP="00996FB1"/>
    <w:p w14:paraId="076899CD" w14:textId="77777777" w:rsidR="00996FB1" w:rsidRDefault="00996FB1" w:rsidP="00996FB1">
      <w:r>
        <w:t>As veteran journalist William Greider wrote in the Aug. 16, 1984 issue of Rolling Stone, “The entire political system, including liberals as well as conservatives, is held hostage by the politics of defense spending. Even the most well intentioned are captive to it. And this is a fundamental reason why the Pentagon budget is irrationally bloated and why America is mobilizing for war in a time of peace.”</w:t>
      </w:r>
    </w:p>
    <w:p w14:paraId="52E1128E" w14:textId="77777777" w:rsidR="00996FB1" w:rsidRDefault="00996FB1" w:rsidP="00996FB1"/>
    <w:p w14:paraId="1F91BD8F" w14:textId="77777777" w:rsidR="00996FB1" w:rsidRDefault="00996FB1" w:rsidP="00996FB1">
      <w:r>
        <w:t xml:space="preserve">The peace-time mobilization Greider referred to was the Reagan build-up that, as William Hartung noted, is currently being surpassed by America’s “War on Terror” binge. Then, as now … the US was at </w:t>
      </w:r>
      <w:r>
        <w:lastRenderedPageBreak/>
        <w:t>peace at home, meddling around the world and running up a huge bill in the process. And then, as now … the spending seems unstoppable.</w:t>
      </w:r>
    </w:p>
    <w:p w14:paraId="3521E6F9" w14:textId="77777777" w:rsidR="00996FB1" w:rsidRDefault="00996FB1" w:rsidP="00996FB1"/>
    <w:p w14:paraId="70A6B7FE" w14:textId="77777777" w:rsidR="00996FB1" w:rsidRDefault="00996FB1" w:rsidP="00996FB1">
      <w:r>
        <w:t>And as an unnamed “arms-control lobbyist” told Grieder, “It’s a fact of life. I don’t see how you can ask members of Congress to vote against their own districts. If I were a member of Congress, I might vote that way, too.”</w:t>
      </w:r>
    </w:p>
    <w:p w14:paraId="46ED8DCC" w14:textId="77777777" w:rsidR="00996FB1" w:rsidRDefault="00996FB1" w:rsidP="00996FB1"/>
    <w:p w14:paraId="2265B523" w14:textId="77777777" w:rsidR="00996FB1" w:rsidRDefault="00996FB1" w:rsidP="00996FB1">
      <w:r>
        <w:t>Essentially, members of Congress act as secondary lobbyists for the defense industry by making sure their constituents have a vested interest in seeing the defense budget is both robust and untouchable. But they are not alone. Because the states also reap what the Pentagon sows … and, in the wake of the massive post-9/11 splurge, they’ve begun quantifying the impact of defense spending on their economies. It helps them make their specific case for keeping the spigot open.</w:t>
      </w:r>
    </w:p>
    <w:p w14:paraId="32E2B404" w14:textId="77777777" w:rsidR="00996FB1" w:rsidRDefault="00996FB1" w:rsidP="00996FB1"/>
    <w:p w14:paraId="3E20CF0D" w14:textId="77777777" w:rsidR="00996FB1" w:rsidRDefault="00996FB1" w:rsidP="00996FB1">
      <w:r>
        <w:t>Enter the National Conference of State Legislatures (NCSL), which notes, or touts, that the Department of Defense (DoD) “operates more than 420 military installations in the 50 states, the District of Columbia, Guam and Puerto Rico.” Additionally, the NCSL is understandably impressed by a DoD analysis that found the department’s “$408 billion on payroll and contracts in Fiscal Year 2015” translated into “approximately 2.3 percent of U.S. gross domestic product (GDP).”</w:t>
      </w:r>
    </w:p>
    <w:p w14:paraId="0BB3F826" w14:textId="77777777" w:rsidR="00996FB1" w:rsidRDefault="00996FB1" w:rsidP="00996FB1"/>
    <w:p w14:paraId="124375CA" w14:textId="77777777" w:rsidR="00996FB1" w:rsidRDefault="00996FB1" w:rsidP="00996FB1">
      <w:r>
        <w:t>And they’ve become a clearinghouse for state governments’ economic impact studies of defense spending. Here’s a sampling of recent data compiled on the NSCL website:</w:t>
      </w:r>
    </w:p>
    <w:p w14:paraId="410A91C3" w14:textId="77777777" w:rsidR="00996FB1" w:rsidRDefault="00996FB1" w:rsidP="00996FB1"/>
    <w:p w14:paraId="4D86B557" w14:textId="77777777" w:rsidR="00996FB1" w:rsidRDefault="00996FB1" w:rsidP="00996FB1">
      <w:r>
        <w:t>In 2015, for example, military installations in North Carolinasupported 578,000 jobs, $34 billion in personal income and $66 billion in gross state product. This amounts to roughly 10 percent of the state’s overall economy.</w:t>
      </w:r>
    </w:p>
    <w:p w14:paraId="43E799BB" w14:textId="77777777" w:rsidR="00996FB1" w:rsidRDefault="00996FB1" w:rsidP="00996FB1">
      <w:r>
        <w:t>In 2014, Coloradolawmakers appropriated $300,000 in state funds to examine the comprehensive value of military activities across the state’s seven major installations. The state Department of Military and Veterans Affairs released its study in May 2015, reporting a total economic impact of $27 billion.</w:t>
      </w:r>
    </w:p>
    <w:p w14:paraId="27016D95" w14:textId="77777777" w:rsidR="00996FB1" w:rsidRDefault="00996FB1" w:rsidP="00996FB1">
      <w:r>
        <w:t>Kentuckyhas also taken steps to measure military activity, releasing its fifth study in June 2016. The military spent approximately $12 billion in Kentucky during 2014-15. With 38,700 active duty and civilian employees, military employment exceeds the next largest state employer by more than 21,000 jobs.</w:t>
      </w:r>
    </w:p>
    <w:p w14:paraId="7CD5AE03" w14:textId="77777777" w:rsidR="00996FB1" w:rsidRDefault="00996FB1" w:rsidP="00996FB1">
      <w:r>
        <w:t xml:space="preserve">In Michigan, for example, defense spending in Fiscal Year 2014 supported 105,000 jobs, added more than $9 billion in gross state product and created nearly $10 billion in personal income. A 2016 study sponsored by the Michigan Defense Center presents a statewide strategy to preserve Army and Air National Guard facilities following a future Base Realignment and Closure (BRAC) round as well as to attract new missions. </w:t>
      </w:r>
    </w:p>
    <w:p w14:paraId="2C81B4D5" w14:textId="77777777" w:rsidR="00996FB1" w:rsidRDefault="00996FB1" w:rsidP="00996FB1">
      <w:r>
        <w:t>Electoral Impact</w:t>
      </w:r>
    </w:p>
    <w:p w14:paraId="07032015" w14:textId="77777777" w:rsidR="00996FB1" w:rsidRDefault="00996FB1" w:rsidP="00996FB1"/>
    <w:p w14:paraId="1DF26ACC" w14:textId="77777777" w:rsidR="00996FB1" w:rsidRDefault="00996FB1" w:rsidP="00996FB1">
      <w:r>
        <w:t>But that’s not all. According to the DoD study cited above, the biggest recipients of DoD dollars are (in order): Virginia, California, Texas, Maryland and Florida. And among the top 18 host states for military bases, electorally important states like California, Florida and Texas lead the nation.</w:t>
      </w:r>
    </w:p>
    <w:p w14:paraId="77F7CB2E" w14:textId="77777777" w:rsidR="00996FB1" w:rsidRDefault="00996FB1" w:rsidP="00996FB1"/>
    <w:p w14:paraId="783A90F4" w14:textId="77777777" w:rsidR="00996FB1" w:rsidRDefault="00996FB1" w:rsidP="00996FB1">
      <w:r>
        <w:t>And that’s the real rub … this has an electoral impact. Because the constituency for defense spending isn’t just the 1 percent percent of Americans who actively serve in the military or 7 percent of Americans who’ve served sometime in their lives, but it is also the millions of Americans who directly or indirectly make a living off of the “defense-related” largesse that passes through the Pentagon like grass through a goose.</w:t>
      </w:r>
    </w:p>
    <w:p w14:paraId="79D7DA8C" w14:textId="77777777" w:rsidR="00996FB1" w:rsidRDefault="00996FB1" w:rsidP="00996FB1"/>
    <w:p w14:paraId="68E81B14" w14:textId="77777777" w:rsidR="00996FB1" w:rsidRDefault="00996FB1" w:rsidP="00996FB1">
      <w:r>
        <w:t>It’s a dirty little secret that Donald Trump exploited throughout the 2016 presidential campaign. Somehow, he was able to criticize wasting money on foreign wars and the neoconservative interventionism of the Bushes, the neoliberal interventionism of Hillary Clinton, and, at the same time, moan endlessly about the “depleted” military despite “years of record-high spending.” He went on to promise a massive increase in the defense budget, a massive increase in naval construction and a huge nuclear arsenal.</w:t>
      </w:r>
    </w:p>
    <w:p w14:paraId="2B63AF99" w14:textId="77777777" w:rsidR="00996FB1" w:rsidRDefault="00996FB1" w:rsidP="00996FB1"/>
    <w:p w14:paraId="2A54588D" w14:textId="77777777" w:rsidR="00996FB1" w:rsidRDefault="00996FB1" w:rsidP="00996FB1">
      <w:r>
        <w:t>And, much to the approval of many Americans, he’s delivered. A Morning Consult/Politico poll showed increased defense spending was the most popular among a variety of spending priorities presented to voters … even as voters express trepidation about the coming of another war. A pair of NBC News/Survey Monkey polls found that 76 percent of Americans are “worried” the United States “will become engaged in a major war in the next four years” and only 25 percent want America to become “more active” in world affairs.</w:t>
      </w:r>
    </w:p>
    <w:p w14:paraId="00D5D625" w14:textId="77777777" w:rsidR="00996FB1" w:rsidRDefault="00996FB1" w:rsidP="00996FB1"/>
    <w:p w14:paraId="2684F068" w14:textId="77777777" w:rsidR="00996FB1" w:rsidRDefault="00996FB1" w:rsidP="00996FB1">
      <w:r>
        <w:t>More to the point, only 20 percent of Americans wanted to increase the troop level in Afghanistan after Trump’s stay-the-course speech in August, but Gallup’s three decade-long tracking poll found that the belief the U.S. spends “too little” on defense is at its highest point (37 percent) since it spiked after 9/11 (41 percent). The previous highpoint was 51 percent in 1981 when Ronald Reagan was elected in no small part on the promise of a major build-up.</w:t>
      </w:r>
    </w:p>
    <w:p w14:paraId="55078AA4" w14:textId="77777777" w:rsidR="00996FB1" w:rsidRDefault="00996FB1" w:rsidP="00996FB1"/>
    <w:p w14:paraId="1D5E9826" w14:textId="77777777" w:rsidR="00996FB1" w:rsidRDefault="00996FB1" w:rsidP="00996FB1">
      <w:r>
        <w:t>So, if Americans generally don’t support wars or engagement in the world, why do they seem to reflexively support massive military budgets?</w:t>
      </w:r>
    </w:p>
    <w:p w14:paraId="50FFAE70" w14:textId="77777777" w:rsidR="00996FB1" w:rsidRDefault="00996FB1" w:rsidP="00996FB1"/>
    <w:p w14:paraId="7BD3E736" w14:textId="77777777" w:rsidR="00996FB1" w:rsidRDefault="00996FB1" w:rsidP="00996FB1">
      <w:r>
        <w:t xml:space="preserve">Frankly, look no further than Trump’s mantra of “jobs, jobs, jobs.” He says it when he lords over the sale of weapon systems to foreign powers or he visits a naval shipyard or goes to one of his post-election rallies to proclaim to “We’re building up our military like never before.” Frankly, he’s giving the people </w:t>
      </w:r>
      <w:r>
        <w:lastRenderedPageBreak/>
        <w:t>what they want. Although they may be war-weary, they’ve not tired of the dispersal system that Greider wrote about during Reagan’s big spree.</w:t>
      </w:r>
    </w:p>
    <w:p w14:paraId="0B59EB5F" w14:textId="77777777" w:rsidR="00996FB1" w:rsidRDefault="00996FB1" w:rsidP="00996FB1"/>
    <w:p w14:paraId="13A74C98" w14:textId="77777777" w:rsidR="00996FB1" w:rsidRPr="00F81DEB" w:rsidRDefault="00996FB1" w:rsidP="00996FB1">
      <w:r>
        <w:t>Ultimately, it means that the dreaded Military-Industrial Complex isn’t just a shadowy cabal manipulating policies against the will of the American people. Nor is the “racket” exclusive to an elite group of Deep State swamp things. Instead, the military and the vast economic network it feeds presents a far more “complex” issue that involves millions of self-interested Americans in much the way Eisenhower predicted, but few are willing to truly forsake.</w:t>
      </w:r>
    </w:p>
    <w:p w14:paraId="143215B9" w14:textId="77777777" w:rsidR="00996FB1" w:rsidRDefault="00996FB1" w:rsidP="00996FB1"/>
    <w:p w14:paraId="60781E04" w14:textId="77777777" w:rsidR="00996FB1" w:rsidRDefault="00996FB1" w:rsidP="00996FB1">
      <w:pPr>
        <w:rPr>
          <w:rStyle w:val="Style13ptBold"/>
          <w:b w:val="0"/>
          <w:sz w:val="22"/>
        </w:rPr>
      </w:pPr>
    </w:p>
    <w:p w14:paraId="7B24680D" w14:textId="77777777" w:rsidR="00996FB1" w:rsidRPr="0047201A" w:rsidRDefault="00996FB1" w:rsidP="00996FB1">
      <w:pPr>
        <w:rPr>
          <w:rStyle w:val="Style13ptBold"/>
          <w:b w:val="0"/>
          <w:sz w:val="22"/>
        </w:rPr>
      </w:pPr>
    </w:p>
    <w:p w14:paraId="6A6CF250" w14:textId="1A849CE3" w:rsidR="00996FB1" w:rsidRDefault="00996FB1" w:rsidP="00996FB1">
      <w:pPr>
        <w:pStyle w:val="Heading3"/>
      </w:pPr>
      <w:r>
        <w:lastRenderedPageBreak/>
        <w:t xml:space="preserve">---2nc </w:t>
      </w:r>
      <w:r w:rsidR="00F4573A">
        <w:t>t</w:t>
      </w:r>
      <w:r>
        <w:t>rump</w:t>
      </w:r>
    </w:p>
    <w:p w14:paraId="7098CC96" w14:textId="77777777" w:rsidR="00996FB1" w:rsidRDefault="00996FB1" w:rsidP="00996FB1">
      <w:pPr>
        <w:pStyle w:val="Heading4"/>
      </w:pPr>
      <w:r>
        <w:t>Trump’s administration is the military industrial complex personified</w:t>
      </w:r>
    </w:p>
    <w:p w14:paraId="30ED9B6B" w14:textId="77777777" w:rsidR="00996FB1" w:rsidRPr="0047201A" w:rsidRDefault="00996FB1" w:rsidP="00996FB1">
      <w:pPr>
        <w:rPr>
          <w:rStyle w:val="Style13ptBold"/>
          <w:b w:val="0"/>
          <w:sz w:val="22"/>
        </w:rPr>
      </w:pPr>
      <w:r>
        <w:rPr>
          <w:rStyle w:val="Style13ptBold"/>
        </w:rPr>
        <w:t xml:space="preserve">The Intercept 17 </w:t>
      </w:r>
      <w:r>
        <w:rPr>
          <w:rStyle w:val="Style13ptBold"/>
          <w:b w:val="0"/>
          <w:sz w:val="22"/>
        </w:rPr>
        <w:t xml:space="preserve">(Lee Fang, journalist who was the first to uncover and detail the role of the billionaire Koch brothers in financing the Tea Party movement, “DONALD TRUMP IS FILLING TOP PENTAGON AND HOMELAND SECURITY POSITIONS WITH DEFENSE CONTRACTORS,” The Intercept, March 21, 2017, </w:t>
      </w:r>
      <w:r w:rsidRPr="0047201A">
        <w:rPr>
          <w:rStyle w:val="Style13ptBold"/>
          <w:b w:val="0"/>
          <w:sz w:val="22"/>
        </w:rPr>
        <w:t>https://theintercept.com/2017/03/21/revolving-door-military/</w:t>
      </w:r>
      <w:r>
        <w:rPr>
          <w:rStyle w:val="Style13ptBold"/>
          <w:b w:val="0"/>
          <w:sz w:val="22"/>
        </w:rPr>
        <w:t>)//glen</w:t>
      </w:r>
    </w:p>
    <w:p w14:paraId="26701457" w14:textId="77777777" w:rsidR="00996FB1" w:rsidRPr="00C825C2" w:rsidRDefault="00996FB1" w:rsidP="00996FB1">
      <w:pPr>
        <w:rPr>
          <w:rStyle w:val="StyleUnderline"/>
          <w:b/>
        </w:rPr>
      </w:pPr>
      <w:r w:rsidRPr="0047201A">
        <w:rPr>
          <w:sz w:val="14"/>
        </w:rPr>
        <w:t xml:space="preserve">PRESIDENT DONALD </w:t>
      </w:r>
      <w:r w:rsidRPr="00C825C2">
        <w:rPr>
          <w:rStyle w:val="StyleUnderline"/>
          <w:b/>
        </w:rPr>
        <w:t>TRUMP has weaponized the revolving door by appointing defense contractors and their lobbyists to key government positions as he seeks to rapidly expand the military budget</w:t>
      </w:r>
      <w:r w:rsidRPr="0047201A">
        <w:rPr>
          <w:sz w:val="14"/>
        </w:rPr>
        <w:t xml:space="preserve"> and homeland security programs. Two Department of Homeland Security appointments Trump announced Tuesday morning are perfect examples. Benjamin </w:t>
      </w:r>
      <w:r w:rsidRPr="00D0313A">
        <w:rPr>
          <w:rStyle w:val="StyleUnderline"/>
        </w:rPr>
        <w:t>Cassidy</w:t>
      </w:r>
      <w:r w:rsidRPr="0047201A">
        <w:rPr>
          <w:sz w:val="14"/>
        </w:rPr>
        <w:t xml:space="preserve">, installed by Trump as assistant secretary for legislative affairs, </w:t>
      </w:r>
      <w:r w:rsidRPr="00D0313A">
        <w:rPr>
          <w:rStyle w:val="StyleUnderline"/>
        </w:rPr>
        <w:t>previously worked as a senior executive</w:t>
      </w:r>
      <w:r w:rsidRPr="0047201A">
        <w:rPr>
          <w:sz w:val="14"/>
        </w:rPr>
        <w:t xml:space="preserve"> at Boeing’s international business sector, </w:t>
      </w:r>
      <w:r w:rsidRPr="00D0313A">
        <w:rPr>
          <w:rStyle w:val="StyleUnderline"/>
        </w:rPr>
        <w:t>marketing Boeing military products abroad.</w:t>
      </w:r>
      <w:r w:rsidRPr="0047201A">
        <w:rPr>
          <w:sz w:val="14"/>
        </w:rPr>
        <w:t xml:space="preserve"> Jonathan Rath </w:t>
      </w:r>
      <w:r w:rsidRPr="00D0313A">
        <w:rPr>
          <w:rStyle w:val="StyleUnderline"/>
        </w:rPr>
        <w:t>Hoffman</w:t>
      </w:r>
      <w:r w:rsidRPr="0047201A">
        <w:rPr>
          <w:sz w:val="14"/>
        </w:rPr>
        <w:t xml:space="preserve">, named assistant secretary for public affairs, </w:t>
      </w:r>
      <w:r w:rsidRPr="00D0313A">
        <w:rPr>
          <w:rStyle w:val="StyleUnderline"/>
        </w:rPr>
        <w:t>previously worked as a consultant to the Chertoff Group, the sprawling homeland security consulting firm</w:t>
      </w:r>
      <w:r w:rsidRPr="0047201A">
        <w:rPr>
          <w:sz w:val="14"/>
        </w:rPr>
        <w:t xml:space="preserve"> founded by former Secretary of Homeland Security Michael Chertoff. The firm has come under fire for </w:t>
      </w:r>
      <w:r w:rsidRPr="00D0313A">
        <w:rPr>
          <w:rStyle w:val="StyleUnderline"/>
        </w:rPr>
        <w:t>advising a variety of firms seeking government contracts</w:t>
      </w:r>
      <w:r w:rsidRPr="0047201A">
        <w:rPr>
          <w:sz w:val="14"/>
        </w:rPr>
        <w:t xml:space="preserve">, including for full-body scanners deemed invasive by privacy activists. Hoffman also led a state chapter of a neoconservative military-contractor advocacy organization during the 2016 presidential campaign. Neither position requires Senate confirmation. </w:t>
      </w:r>
      <w:r w:rsidRPr="00C825C2">
        <w:rPr>
          <w:rStyle w:val="StyleUnderline"/>
          <w:b/>
        </w:rPr>
        <w:t>Personnel from major defense companies now occupy the highest ranks of the administration including cabinet members and political appointees charged with implementing the Trump agenda.</w:t>
      </w:r>
      <w:r w:rsidRPr="00D0313A">
        <w:rPr>
          <w:rStyle w:val="StyleUnderline"/>
        </w:rPr>
        <w:t xml:space="preserve"> At least 15 officials with financial ties to defense contractors have been either nominated or appointed so far, with potentially more industry names on the way as Trump has yet to nominate a variety of roles in the government, including Army and Navy secretaries.</w:t>
      </w:r>
      <w:r>
        <w:rPr>
          <w:rStyle w:val="StyleUnderline"/>
        </w:rPr>
        <w:t xml:space="preserve"> </w:t>
      </w:r>
      <w:r w:rsidRPr="0047201A">
        <w:rPr>
          <w:sz w:val="14"/>
        </w:rPr>
        <w:t xml:space="preserve">Before their confirmations, Jim </w:t>
      </w:r>
      <w:r w:rsidRPr="00C825C2">
        <w:rPr>
          <w:rStyle w:val="StyleUnderline"/>
          <w:b/>
        </w:rPr>
        <w:t>Mattis and</w:t>
      </w:r>
      <w:r w:rsidRPr="0047201A">
        <w:rPr>
          <w:sz w:val="14"/>
        </w:rPr>
        <w:t xml:space="preserve"> John </w:t>
      </w:r>
      <w:r w:rsidRPr="00C825C2">
        <w:rPr>
          <w:rStyle w:val="StyleUnderline"/>
          <w:b/>
        </w:rPr>
        <w:t xml:space="preserve">Kelly, the secretaries of the departments of Defense and Homeland Security, were primarily paid by defense firms. </w:t>
      </w:r>
      <w:r w:rsidRPr="00D0313A">
        <w:rPr>
          <w:rStyle w:val="StyleUnderline"/>
        </w:rPr>
        <w:t>Mattis</w:t>
      </w:r>
      <w:r w:rsidRPr="0047201A">
        <w:rPr>
          <w:sz w:val="14"/>
        </w:rPr>
        <w:t xml:space="preserve"> was paid $242,000, along with up to $500,000 in vested stock options, </w:t>
      </w:r>
      <w:r w:rsidRPr="00D0313A">
        <w:rPr>
          <w:rStyle w:val="StyleUnderline"/>
        </w:rPr>
        <w:t>as director of General Dynamics, a company that produces submarines, tanks, and a range of munitions for the military. Mattis also received speaking fees from several firms, including Northrop Grumman. Kelly previously served in a number of roles at defense contracting consulting and lobbying firms and worked directly as an adviser to Dyncorp, a company that contracts with the Immigrations and Customs Enforcement.</w:t>
      </w:r>
      <w:r>
        <w:rPr>
          <w:rStyle w:val="StyleUnderline"/>
        </w:rPr>
        <w:t xml:space="preserve"> </w:t>
      </w:r>
      <w:r w:rsidRPr="0047201A">
        <w:rPr>
          <w:sz w:val="14"/>
        </w:rPr>
        <w:t xml:space="preserve">Defense firms have eagerly watched as Trump recently unveiled a budget calling for $54 billion in additional military spending next year, as well as an additional $30 billion for the Pentagon and the Department of Homeland Security for this fiscal year, which ends on September 31. About $15.5 billion of the $30 billion is slated to be spent on new military equipment. The spending spree will provide a brand new opportunity for defense lobbyists to get business for their clients. And the most effective lobbying generally involves contacting former colleagues in positions of power. </w:t>
      </w:r>
      <w:r w:rsidRPr="00D0313A">
        <w:rPr>
          <w:rStyle w:val="StyleUnderline"/>
        </w:rPr>
        <w:t>Major lobbying groups for the arms companies</w:t>
      </w:r>
      <w:r w:rsidRPr="0047201A">
        <w:rPr>
          <w:sz w:val="14"/>
        </w:rPr>
        <w:t xml:space="preserve">, including the National Defense Industrial Association and the Aerospace Industries Association, </w:t>
      </w:r>
      <w:r w:rsidRPr="00D0313A">
        <w:rPr>
          <w:rStyle w:val="StyleUnderline"/>
        </w:rPr>
        <w:t>welcomed</w:t>
      </w:r>
      <w:r w:rsidRPr="0047201A">
        <w:rPr>
          <w:sz w:val="14"/>
        </w:rPr>
        <w:t xml:space="preserve"> the selection of Secretary </w:t>
      </w:r>
      <w:r w:rsidRPr="00D0313A">
        <w:rPr>
          <w:rStyle w:val="StyleUnderline"/>
        </w:rPr>
        <w:t>Mattis, who has already scheduled meetings with industry executives.</w:t>
      </w:r>
      <w:r w:rsidRPr="0047201A">
        <w:rPr>
          <w:sz w:val="14"/>
        </w:rPr>
        <w:t xml:space="preserve"> Secretary </w:t>
      </w:r>
      <w:r w:rsidRPr="00D0313A">
        <w:rPr>
          <w:rStyle w:val="StyleUnderline"/>
        </w:rPr>
        <w:t>Kelly has pledged to work more closely with the private sector</w:t>
      </w:r>
      <w:r w:rsidRPr="0047201A">
        <w:rPr>
          <w:sz w:val="14"/>
        </w:rPr>
        <w:t xml:space="preserve">, promising greater collaboration with private firms to accomplish his agency’s goals. </w:t>
      </w:r>
      <w:r w:rsidRPr="00C825C2">
        <w:rPr>
          <w:rStyle w:val="StyleUnderline"/>
          <w:b/>
        </w:rPr>
        <w:t>To carry out this private-sector friendly agenda, defense officials have taken major roles throughout Trump’s administration.</w:t>
      </w:r>
      <w:r>
        <w:rPr>
          <w:rStyle w:val="StyleUnderline"/>
        </w:rPr>
        <w:t xml:space="preserve"> </w:t>
      </w:r>
      <w:r w:rsidRPr="00D0313A">
        <w:rPr>
          <w:rStyle w:val="StyleUnderline"/>
        </w:rPr>
        <w:t>Pat Shanahan</w:t>
      </w:r>
      <w:r w:rsidRPr="0047201A">
        <w:rPr>
          <w:sz w:val="14"/>
        </w:rPr>
        <w:t xml:space="preserve">, nominated last week by Trump to serve as </w:t>
      </w:r>
      <w:r w:rsidRPr="00D0313A">
        <w:rPr>
          <w:rStyle w:val="StyleUnderline"/>
        </w:rPr>
        <w:t>deputy secretary of defense, is a vice president at Boeing who formerly led the company’s missile defense subsidiary.</w:t>
      </w:r>
      <w:r w:rsidRPr="0047201A">
        <w:rPr>
          <w:sz w:val="14"/>
        </w:rPr>
        <w:t xml:space="preserve"> Disclosures show that </w:t>
      </w:r>
      <w:r w:rsidRPr="00D0313A">
        <w:rPr>
          <w:rStyle w:val="StyleUnderline"/>
        </w:rPr>
        <w:t>Elaine Duke</w:t>
      </w:r>
      <w:r w:rsidRPr="0047201A">
        <w:rPr>
          <w:sz w:val="14"/>
        </w:rPr>
        <w:t xml:space="preserve">, the nominee for deputy secretary of homeland security, </w:t>
      </w:r>
      <w:r w:rsidRPr="00D0313A">
        <w:rPr>
          <w:rStyle w:val="StyleUnderline"/>
        </w:rPr>
        <w:t>previously consulted for Booz Allen Hamilton, General Dynamics, and the Columbia Group, a small contractor that builds unmanned naval drones.</w:t>
      </w:r>
      <w:r>
        <w:rPr>
          <w:rStyle w:val="StyleUnderline"/>
        </w:rPr>
        <w:t xml:space="preserve"> </w:t>
      </w:r>
      <w:r w:rsidRPr="0047201A">
        <w:rPr>
          <w:sz w:val="14"/>
        </w:rPr>
        <w:t xml:space="preserve">The nominee to lead the Air Force, former New Mexico Congresswoman </w:t>
      </w:r>
      <w:r w:rsidRPr="00D0313A">
        <w:rPr>
          <w:rStyle w:val="StyleUnderline"/>
        </w:rPr>
        <w:t>Heather Wilson, worked as a consultant to a Lockheed Martin subsidiary</w:t>
      </w:r>
      <w:r w:rsidRPr="0047201A">
        <w:rPr>
          <w:sz w:val="14"/>
        </w:rPr>
        <w:t xml:space="preserve"> after retiring from public office. The company sought Wilson’s help to maintain a $2.4 billion a year contract to manage Sandia National Laboratories, the premiere nuclear weapons research facility, and to keep the contract closed to competition. “Lockheed Martin should aggressively lobby Congress, but keep a low profile,” Wilson urged the company in a memo revealed later by an inspector general report. Trump’s pick for national security council chief of staff, retired </w:t>
      </w:r>
      <w:r w:rsidRPr="00D0313A">
        <w:rPr>
          <w:rStyle w:val="StyleUnderline"/>
        </w:rPr>
        <w:t xml:space="preserve">Lt. Gen. Keith Kellogg, has worked at a variety of defense contracting companies. </w:t>
      </w:r>
      <w:r w:rsidRPr="0047201A">
        <w:rPr>
          <w:sz w:val="14"/>
        </w:rPr>
        <w:t xml:space="preserve">After serving in senior roles in Iraq’s provisional government after the 2003 invasion, Kellogg left the government for the private sector. He told the Washington Post in 2005 that he joined Oracle to “establish a homeland security business unit” at the firm, and later joined CACI International, a company with major contracts in the wars in Iraq and Afghanistan. Following CACI, Kellogg joined Cubic Defense in 2009 to develop the company’s combat training business. A list of temporary political appointees recently published by ProPublica reveals a number of less-known influence peddlers who have taken senior roles in the </w:t>
      </w:r>
      <w:r w:rsidRPr="0047201A">
        <w:rPr>
          <w:sz w:val="14"/>
        </w:rPr>
        <w:lastRenderedPageBreak/>
        <w:t xml:space="preserve">administration. Chad Wolf and Lora Ries, two recently appointed advisers at the Department of Homeland Security, are formerly registered defense lobbyists. Wolf lobbied for Harris Corp. and the United Launch Alliance, a partnership between Boeing and Lockheed Martin. Ries previously lobbied for a range of defense and homeland security contractors, including Altegrity, Boeing, Implant Sciences Corp., General Dynamics, L1 Identity Solutions, and TASC Inc. In the White House, one of the newest members of the National Economic Council staff is Michael Catanzaro, formerly a registered lobbyist working for both Boeing and Halliburton. Palanatir Technology’s Justin Mikolay, formerly a chief in-house lobbyist for the company who worked to win over billions of dollars in Army contracts, was quietly appointed to serve as a special assistant in the Office of the Secretary of Defense. Several appointees are associated with SBD Advisors, a consulting that firm that advertises its ability to facilitate “engagements between the technology and defense sectors,” and is advised by a high profile team of former government leaders, including former Chairman of the Joint Chiefs of Staff retired Adm. Mike Mullen and former National Security Agency Director of Operations Ron Moultrie. SBD Advisors’d Sally Donnelly and Tony DeMartino work as temporary political appointees at the Office of the Defense Secretary, according to the list assembled by ProPublica. Kristan King Nevins, recently appointed as chief of staff to Second Lady Karen Pence, also previously worked at SBD Advisors as the director of communications. </w:t>
      </w:r>
      <w:r w:rsidRPr="00C825C2">
        <w:rPr>
          <w:rStyle w:val="StyleUnderline"/>
          <w:b/>
        </w:rPr>
        <w:t>The Trump administration is the “military-industrial complex personified,”</w:t>
      </w:r>
      <w:r w:rsidRPr="0047201A">
        <w:rPr>
          <w:sz w:val="14"/>
        </w:rPr>
        <w:t xml:space="preserve"> said William Hartung, director of the Arms &amp; Security Project at the Center for International Policy. Hartung noted that </w:t>
      </w:r>
      <w:r w:rsidRPr="00C825C2">
        <w:rPr>
          <w:rStyle w:val="StyleUnderline"/>
          <w:b/>
        </w:rPr>
        <w:t xml:space="preserve">while the administration is bringing arms industry officials into government, it is also demanding a massive increase in military spending and appears to be escalating conflicts in Syria and Yemen. “In short, the Trump proposals are an armsmaker’s dream come true,” he said. </w:t>
      </w:r>
    </w:p>
    <w:p w14:paraId="35C29548" w14:textId="5A4E8B25" w:rsidR="003A0A87" w:rsidRPr="001E5E2C" w:rsidRDefault="003A0A87" w:rsidP="003A0A87">
      <w:pPr>
        <w:pStyle w:val="Heading3"/>
      </w:pPr>
      <w:r>
        <w:lastRenderedPageBreak/>
        <w:t xml:space="preserve">2nc </w:t>
      </w:r>
      <w:r w:rsidR="00AA2CC4">
        <w:t>uq</w:t>
      </w:r>
      <w:r w:rsidRPr="001E5E2C">
        <w:t xml:space="preserve"> – </w:t>
      </w:r>
      <w:r>
        <w:t>m</w:t>
      </w:r>
      <w:r w:rsidRPr="001E5E2C">
        <w:t xml:space="preserve">ilitary </w:t>
      </w:r>
    </w:p>
    <w:p w14:paraId="04E5C0F4" w14:textId="77777777" w:rsidR="003A0A87" w:rsidRDefault="003A0A87" w:rsidP="003A0A87">
      <w:pPr>
        <w:pStyle w:val="Heading4"/>
      </w:pPr>
      <w:r>
        <w:t xml:space="preserve">Fiscal and military overstretch from </w:t>
      </w:r>
      <w:r w:rsidRPr="001E5E2C">
        <w:rPr>
          <w:u w:val="single"/>
        </w:rPr>
        <w:t>Afghanistan and Iraq</w:t>
      </w:r>
      <w:r>
        <w:t xml:space="preserve"> render US retrenchment </w:t>
      </w:r>
      <w:r w:rsidRPr="00BB15BC">
        <w:rPr>
          <w:u w:val="single"/>
        </w:rPr>
        <w:t>obsolete</w:t>
      </w:r>
      <w:r>
        <w:t xml:space="preserve"> – the aff </w:t>
      </w:r>
      <w:r w:rsidRPr="00BB15BC">
        <w:rPr>
          <w:u w:val="single"/>
        </w:rPr>
        <w:t>temporarily</w:t>
      </w:r>
      <w:r>
        <w:t xml:space="preserve"> relieves those pressures which makes later collapse </w:t>
      </w:r>
      <w:r w:rsidRPr="00BB15BC">
        <w:rPr>
          <w:u w:val="single"/>
        </w:rPr>
        <w:t>more violent</w:t>
      </w:r>
      <w:r>
        <w:t xml:space="preserve">. </w:t>
      </w:r>
    </w:p>
    <w:p w14:paraId="7D28034A" w14:textId="77777777" w:rsidR="003A0A87" w:rsidRPr="00BB15BC" w:rsidRDefault="003A0A87" w:rsidP="003A0A87">
      <w:r w:rsidRPr="005A017A">
        <w:rPr>
          <w:rStyle w:val="Style13ptBold"/>
        </w:rPr>
        <w:t>Suri and Valentino 16</w:t>
      </w:r>
      <w:r w:rsidRPr="005A017A">
        <w:t xml:space="preserve"> </w:t>
      </w:r>
      <w:r>
        <w:t xml:space="preserve">– Mack Brown Suri </w:t>
      </w:r>
      <w:r w:rsidRPr="00BB15BC">
        <w:t>is a Distinguished Chair for Leadership in Global Affairs at The University of Texas at Austin</w:t>
      </w:r>
      <w:r>
        <w:t xml:space="preserve"> and </w:t>
      </w:r>
      <w:r w:rsidRPr="00BB15BC">
        <w:t>professor in the university's Department of History and the LBJ School of Public Affairs</w:t>
      </w:r>
      <w:r>
        <w:t xml:space="preserve">. They have a PhD in History from Yale, MA in History from Ohio U, and AB in history from Stanford. Valentino has a PhD in political science from MIT, BA in political science from Stanford. They are a </w:t>
      </w:r>
      <w:r w:rsidRPr="00BB15BC">
        <w:t>Professor of Government at Dartmouth College</w:t>
      </w:r>
      <w:r>
        <w:t xml:space="preserve"> and coordinator for a </w:t>
      </w:r>
      <w:r w:rsidRPr="00BB15BC">
        <w:t>War and Peace Studies Program</w:t>
      </w:r>
      <w:r>
        <w:t xml:space="preserve"> at </w:t>
      </w:r>
      <w:r w:rsidRPr="00BB15BC">
        <w:t>Dickey Center for International Understanding</w:t>
      </w:r>
      <w:r>
        <w:t>.</w:t>
      </w:r>
      <w:r w:rsidRPr="00BB15BC">
        <w:t xml:space="preserve"> </w:t>
      </w:r>
      <w:r>
        <w:t>“</w:t>
      </w:r>
      <w:r w:rsidRPr="00BB15BC">
        <w:t>Sustainable Security: Rethinking American National Security Strategy</w:t>
      </w:r>
      <w:r>
        <w:t>” Published in 2016. Accessed 7/7/18. (</w:t>
      </w:r>
      <w:hyperlink r:id="rId41" w:history="1">
        <w:r w:rsidRPr="002C0272">
          <w:rPr>
            <w:rStyle w:val="Hyperlink"/>
          </w:rPr>
          <w:t>http://tobinproject.org/sites/tobinproject.org/files/assets/Sustainable%20Security%20-%20All%20Chapters.pdf</w:t>
        </w:r>
      </w:hyperlink>
      <w:r w:rsidRPr="00BB15BC">
        <w:t>)</w:t>
      </w:r>
    </w:p>
    <w:p w14:paraId="031325FF" w14:textId="77777777" w:rsidR="003A0A87" w:rsidRPr="00BB15BC" w:rsidRDefault="003A0A87" w:rsidP="003A0A87">
      <w:r w:rsidRPr="00BB15BC">
        <w:rPr>
          <w:rStyle w:val="StyleUnderline"/>
          <w:b/>
        </w:rPr>
        <w:t>AN ERA OF</w:t>
      </w:r>
      <w:r w:rsidRPr="00BB15BC">
        <w:rPr>
          <w:b/>
        </w:rPr>
        <w:t xml:space="preserve"> </w:t>
      </w:r>
      <w:r w:rsidRPr="00BB15BC">
        <w:rPr>
          <w:rStyle w:val="Emphasis"/>
        </w:rPr>
        <w:t xml:space="preserve">CONSTRAINED RESOURCES </w:t>
      </w:r>
      <w:r w:rsidRPr="00BB15BC">
        <w:t xml:space="preserve">Strategic crises are common and they rarely result in enduring shifts of power. The systemic elements of the international system—geography, the allocation of wealth, the mobilization of military capabilities, perceptions of political legitimacy, and routines of behavior—are generally more resilient than the pressures of a particular moment, even a major war. For this reason, American international predominance has continued with remarkable consistency across the last six decades, despite repeated policy miscalculations and misallocations of resources. American strategic leadership has been mediocre, at best, but American strategic predominance has remained largely invulnerable. Many observers expect this trend to continue with the new energy resources emerging from North America, expansion of global markets for commerce, increased demands for political participation across the globe, and rising political-economic turmoil around East Asia and Europe—the only two regions capable of producing a strategic peer to the United States in the foreseeable future. According to this analysis, American predominance will continue even if America fails to adapt its national security strategy to a changing world. This is a comforting and humbling prediction, echoing German Chancellor Otto von Bismarck’s contemptuous nineteenth century comment that “God has a special providence for fools, drunks, and the United States of America.” </w:t>
      </w:r>
      <w:r w:rsidRPr="00BB15BC">
        <w:rPr>
          <w:rStyle w:val="StyleUnderline"/>
        </w:rPr>
        <w:t xml:space="preserve">Perhaps </w:t>
      </w:r>
      <w:r w:rsidRPr="00376186">
        <w:rPr>
          <w:rStyle w:val="StyleUnderline"/>
          <w:highlight w:val="cyan"/>
        </w:rPr>
        <w:t>America’s luck is</w:t>
      </w:r>
      <w:r w:rsidRPr="00BB15BC">
        <w:rPr>
          <w:rStyle w:val="StyleUnderline"/>
        </w:rPr>
        <w:t xml:space="preserve"> </w:t>
      </w:r>
      <w:r w:rsidRPr="00BB15BC">
        <w:rPr>
          <w:rStyle w:val="Emphasis"/>
        </w:rPr>
        <w:t xml:space="preserve">finally </w:t>
      </w:r>
      <w:r w:rsidRPr="00376186">
        <w:rPr>
          <w:rStyle w:val="Emphasis"/>
          <w:highlight w:val="cyan"/>
        </w:rPr>
        <w:t>running out</w:t>
      </w:r>
      <w:r w:rsidRPr="00BB15BC">
        <w:t xml:space="preserve">. There is reason to believe that the </w:t>
      </w:r>
      <w:r w:rsidRPr="00376186">
        <w:rPr>
          <w:rStyle w:val="StyleUnderline"/>
          <w:highlight w:val="cyan"/>
        </w:rPr>
        <w:t>mediocrity</w:t>
      </w:r>
      <w:r w:rsidRPr="00BB15BC">
        <w:rPr>
          <w:rStyle w:val="StyleUnderline"/>
        </w:rPr>
        <w:t xml:space="preserve"> </w:t>
      </w:r>
      <w:r w:rsidRPr="00376186">
        <w:rPr>
          <w:rStyle w:val="StyleUnderline"/>
          <w:highlight w:val="cyan"/>
        </w:rPr>
        <w:t>of</w:t>
      </w:r>
      <w:r w:rsidRPr="00BB15BC">
        <w:rPr>
          <w:rStyle w:val="StyleUnderline"/>
        </w:rPr>
        <w:t xml:space="preserve"> </w:t>
      </w:r>
      <w:r w:rsidRPr="00376186">
        <w:rPr>
          <w:rStyle w:val="StyleUnderline"/>
          <w:highlight w:val="cyan"/>
        </w:rPr>
        <w:t>American</w:t>
      </w:r>
      <w:r w:rsidRPr="00BB15BC">
        <w:rPr>
          <w:rStyle w:val="StyleUnderline"/>
        </w:rPr>
        <w:t xml:space="preserve"> strategic </w:t>
      </w:r>
      <w:r w:rsidRPr="00376186">
        <w:rPr>
          <w:rStyle w:val="StyleUnderline"/>
          <w:highlight w:val="cyan"/>
        </w:rPr>
        <w:t>leadership is</w:t>
      </w:r>
      <w:r w:rsidRPr="00BB15BC">
        <w:rPr>
          <w:rStyle w:val="StyleUnderline"/>
        </w:rPr>
        <w:t xml:space="preserve"> now </w:t>
      </w:r>
      <w:r w:rsidRPr="00376186">
        <w:rPr>
          <w:rStyle w:val="Emphasis"/>
          <w:highlight w:val="cyan"/>
        </w:rPr>
        <w:t>imperiling</w:t>
      </w:r>
      <w:r w:rsidRPr="00BB15BC">
        <w:t xml:space="preserve"> </w:t>
      </w:r>
      <w:r w:rsidRPr="00BB15BC">
        <w:rPr>
          <w:rStyle w:val="StyleUnderline"/>
        </w:rPr>
        <w:t xml:space="preserve">the country’s inherited </w:t>
      </w:r>
      <w:r w:rsidRPr="00376186">
        <w:rPr>
          <w:rStyle w:val="StyleUnderline"/>
          <w:highlight w:val="cyan"/>
        </w:rPr>
        <w:t>strategic advantages</w:t>
      </w:r>
      <w:r w:rsidRPr="00BB15BC">
        <w:t xml:space="preserve">. </w:t>
      </w:r>
      <w:r w:rsidRPr="00BB15BC">
        <w:rPr>
          <w:rStyle w:val="StyleUnderline"/>
        </w:rPr>
        <w:t>The crises facing the United States</w:t>
      </w:r>
      <w:r w:rsidRPr="00BB15BC">
        <w:t xml:space="preserve"> today are not new, but they </w:t>
      </w:r>
      <w:r w:rsidRPr="00BB15BC">
        <w:rPr>
          <w:rStyle w:val="StyleUnderline"/>
        </w:rPr>
        <w:t xml:space="preserve">appear to be reaching a </w:t>
      </w:r>
      <w:r w:rsidRPr="00376186">
        <w:rPr>
          <w:rStyle w:val="Emphasis"/>
          <w:highlight w:val="cyan"/>
        </w:rPr>
        <w:t>historical tipping point</w:t>
      </w:r>
      <w:r w:rsidRPr="00BB15BC">
        <w:t xml:space="preserve"> </w:t>
      </w:r>
      <w:r w:rsidRPr="00BB15BC">
        <w:rPr>
          <w:rStyle w:val="StyleUnderline"/>
        </w:rPr>
        <w:t>because of the accumulated costs of past decisions</w:t>
      </w:r>
      <w:r w:rsidRPr="00BB15BC">
        <w:t xml:space="preserve">, </w:t>
      </w:r>
      <w:r w:rsidRPr="00BB15BC">
        <w:rPr>
          <w:rStyle w:val="StyleUnderline"/>
        </w:rPr>
        <w:t>the density of current challenges, and</w:t>
      </w:r>
      <w:r w:rsidRPr="00BB15BC">
        <w:t xml:space="preserve">, above all, </w:t>
      </w:r>
      <w:r w:rsidRPr="00BB15BC">
        <w:rPr>
          <w:rStyle w:val="StyleUnderline"/>
        </w:rPr>
        <w:t>the stagnation of American policy-making</w:t>
      </w:r>
      <w:r w:rsidRPr="00BB15BC">
        <w:t xml:space="preserve">. Simply stated, </w:t>
      </w:r>
      <w:r w:rsidRPr="00BB15BC">
        <w:rPr>
          <w:rStyle w:val="StyleUnderline"/>
        </w:rPr>
        <w:t xml:space="preserve">the United States is operating in an incredibly difficult international environment </w:t>
      </w:r>
      <w:r w:rsidRPr="00376186">
        <w:rPr>
          <w:rStyle w:val="StyleUnderline"/>
          <w:highlight w:val="cyan"/>
        </w:rPr>
        <w:t>with</w:t>
      </w:r>
      <w:r w:rsidRPr="00BB15BC">
        <w:rPr>
          <w:rStyle w:val="StyleUnderline"/>
        </w:rPr>
        <w:t xml:space="preserve"> </w:t>
      </w:r>
      <w:r w:rsidRPr="00376186">
        <w:rPr>
          <w:rStyle w:val="Emphasis"/>
          <w:highlight w:val="cyan"/>
        </w:rPr>
        <w:t>extensive commitments</w:t>
      </w:r>
      <w:r w:rsidRPr="00376186">
        <w:rPr>
          <w:rStyle w:val="StyleUnderline"/>
          <w:highlight w:val="cyan"/>
        </w:rPr>
        <w:t xml:space="preserve"> but </w:t>
      </w:r>
      <w:r w:rsidRPr="00376186">
        <w:rPr>
          <w:rStyle w:val="Emphasis"/>
          <w:highlight w:val="cyan"/>
        </w:rPr>
        <w:t>limited reserves</w:t>
      </w:r>
      <w:r w:rsidRPr="00BB15BC">
        <w:t xml:space="preserve">, </w:t>
      </w:r>
      <w:r w:rsidRPr="00376186">
        <w:rPr>
          <w:rStyle w:val="StyleUnderline"/>
          <w:highlight w:val="cyan"/>
        </w:rPr>
        <w:t>and</w:t>
      </w:r>
      <w:r w:rsidRPr="00BB15BC">
        <w:rPr>
          <w:rStyle w:val="StyleUnderline"/>
        </w:rPr>
        <w:t xml:space="preserve"> </w:t>
      </w:r>
      <w:r w:rsidRPr="00BB15BC">
        <w:rPr>
          <w:rStyle w:val="Emphasis"/>
        </w:rPr>
        <w:t xml:space="preserve">even more </w:t>
      </w:r>
      <w:r w:rsidRPr="00376186">
        <w:rPr>
          <w:rStyle w:val="Emphasis"/>
          <w:highlight w:val="cyan"/>
        </w:rPr>
        <w:t>limited readiness</w:t>
      </w:r>
      <w:r w:rsidRPr="00BB15BC">
        <w:rPr>
          <w:rStyle w:val="StyleUnderline"/>
        </w:rPr>
        <w:t xml:space="preserve"> at home to adjust to these circumstances</w:t>
      </w:r>
      <w:r w:rsidRPr="00BB15BC">
        <w:t xml:space="preserve">. </w:t>
      </w:r>
      <w:r w:rsidRPr="00BB15BC">
        <w:rPr>
          <w:rStyle w:val="StyleUnderline"/>
        </w:rPr>
        <w:t xml:space="preserve">These </w:t>
      </w:r>
      <w:r w:rsidRPr="00376186">
        <w:rPr>
          <w:rStyle w:val="StyleUnderline"/>
          <w:highlight w:val="cyan"/>
        </w:rPr>
        <w:t>pressures are</w:t>
      </w:r>
      <w:r w:rsidRPr="00BB15BC">
        <w:t xml:space="preserve"> not transitory, but the </w:t>
      </w:r>
      <w:r w:rsidRPr="00376186">
        <w:rPr>
          <w:rStyle w:val="StyleUnderline"/>
          <w:highlight w:val="cyan"/>
        </w:rPr>
        <w:t xml:space="preserve">consequence of </w:t>
      </w:r>
      <w:r w:rsidRPr="00376186">
        <w:rPr>
          <w:rStyle w:val="Emphasis"/>
          <w:highlight w:val="cyan"/>
        </w:rPr>
        <w:t>long-term trends</w:t>
      </w:r>
      <w:r w:rsidRPr="00BB15BC">
        <w:rPr>
          <w:rStyle w:val="StyleUnderline"/>
        </w:rPr>
        <w:t xml:space="preserve"> that are unlikely to reverse themselves in the near future</w:t>
      </w:r>
      <w:r w:rsidRPr="00BB15BC">
        <w:t xml:space="preserve">. </w:t>
      </w:r>
      <w:r w:rsidRPr="00BB15BC">
        <w:rPr>
          <w:rStyle w:val="StyleUnderline"/>
        </w:rPr>
        <w:t>The accumulated and current pressures</w:t>
      </w:r>
      <w:r w:rsidRPr="00BB15BC">
        <w:t xml:space="preserve"> on the United States do not make a strategic tip inevitable, but they </w:t>
      </w:r>
      <w:r w:rsidRPr="00BB15BC">
        <w:rPr>
          <w:rStyle w:val="StyleUnderline"/>
        </w:rPr>
        <w:t>make</w:t>
      </w:r>
      <w:r w:rsidRPr="00BB15BC">
        <w:t xml:space="preserve"> a </w:t>
      </w:r>
      <w:r w:rsidRPr="00BB15BC">
        <w:rPr>
          <w:rStyle w:val="StyleUnderline"/>
        </w:rPr>
        <w:t>serious consideration of new policy options and assumptions imperative</w:t>
      </w:r>
      <w:r w:rsidRPr="00BB15BC">
        <w:t>. That is the motivation for this book. The United States remains a wealthy and dynamic society that can spend more on its security than any of its peers</w:t>
      </w:r>
      <w:r w:rsidRPr="00BB15BC">
        <w:rPr>
          <w:rStyle w:val="StyleUnderline"/>
        </w:rPr>
        <w:t>. The United States</w:t>
      </w:r>
      <w:r w:rsidRPr="00BB15BC">
        <w:t xml:space="preserve"> also </w:t>
      </w:r>
      <w:r w:rsidRPr="00BB15BC">
        <w:rPr>
          <w:rStyle w:val="StyleUnderline"/>
        </w:rPr>
        <w:t>continues to support a more powerful military than most of its competitors combined.</w:t>
      </w:r>
      <w:r w:rsidRPr="00BB15BC">
        <w:t xml:space="preserve"> American military and communications technologies are, in many cases, at least one and often two generations ahead of others. The United States consistently deploys </w:t>
      </w:r>
      <w:r w:rsidRPr="00BB15BC">
        <w:lastRenderedPageBreak/>
        <w:t xml:space="preserve">more advanced weapons in larger numbers and with the better-trained operators than our adversaries. That will not change in coming years. American military expenditures are high in absolute terms, but remain at a historically sustainable level of about five percent of gross national product. </w:t>
      </w:r>
      <w:r w:rsidRPr="00BB15BC">
        <w:rPr>
          <w:rStyle w:val="StyleUnderline"/>
        </w:rPr>
        <w:t xml:space="preserve">The trouble is not that the </w:t>
      </w:r>
      <w:r w:rsidRPr="00376186">
        <w:rPr>
          <w:rStyle w:val="StyleUnderline"/>
          <w:highlight w:val="cyan"/>
        </w:rPr>
        <w:t>United States</w:t>
      </w:r>
      <w:r w:rsidRPr="00BB15BC">
        <w:rPr>
          <w:rStyle w:val="StyleUnderline"/>
        </w:rPr>
        <w:t xml:space="preserve"> spends too little on the military</w:t>
      </w:r>
      <w:r w:rsidRPr="00BB15BC">
        <w:t xml:space="preserve">, </w:t>
      </w:r>
      <w:r w:rsidRPr="00BB15BC">
        <w:rPr>
          <w:rStyle w:val="StyleUnderline"/>
        </w:rPr>
        <w:t xml:space="preserve">but that it </w:t>
      </w:r>
      <w:r w:rsidRPr="00376186">
        <w:rPr>
          <w:rStyle w:val="StyleUnderline"/>
          <w:highlight w:val="cyan"/>
        </w:rPr>
        <w:t xml:space="preserve">may have </w:t>
      </w:r>
      <w:r w:rsidRPr="00376186">
        <w:rPr>
          <w:rStyle w:val="Emphasis"/>
          <w:highlight w:val="cyan"/>
        </w:rPr>
        <w:t>too many commitments</w:t>
      </w:r>
      <w:r w:rsidRPr="00BB15BC">
        <w:rPr>
          <w:rStyle w:val="StyleUnderline"/>
        </w:rPr>
        <w:t xml:space="preserve"> both at home and abroad</w:t>
      </w:r>
      <w:r w:rsidRPr="00BB15BC">
        <w:t xml:space="preserve">. </w:t>
      </w:r>
      <w:r w:rsidRPr="00BB15BC">
        <w:rPr>
          <w:rStyle w:val="StyleUnderline"/>
        </w:rPr>
        <w:t>There are a dizzying number of latent demands on American force across the globe</w:t>
      </w:r>
      <w:r w:rsidRPr="00BB15BC">
        <w:t xml:space="preserve">; and while political realities make it unlikely that American military spending will rise dramatically in the foreseeable future, </w:t>
      </w:r>
      <w:r w:rsidRPr="00BB15BC">
        <w:rPr>
          <w:rStyle w:val="StyleUnderline"/>
        </w:rPr>
        <w:t>no conceivably sustainable military budget could ensure that all American commitments are simultaneously protected</w:t>
      </w:r>
      <w:r w:rsidRPr="00BB15BC">
        <w:t xml:space="preserve">. American ships patrol all the major waterways of the world, American bases constitute what one scholar calls a global “archipelago” of facilities, and American aircraft fly daily missions (manned and unmanned) above virtually all terrain. </w:t>
      </w:r>
      <w:r w:rsidRPr="00BB15BC">
        <w:rPr>
          <w:rStyle w:val="StyleUnderline"/>
        </w:rPr>
        <w:t>Basic American military operations are ubiquitous</w:t>
      </w:r>
      <w:r w:rsidRPr="00BB15BC">
        <w:t xml:space="preserve">, they are labor intensive, </w:t>
      </w:r>
      <w:r w:rsidRPr="00BB15BC">
        <w:rPr>
          <w:rStyle w:val="StyleUnderline"/>
        </w:rPr>
        <w:t>and</w:t>
      </w:r>
      <w:r w:rsidRPr="00BB15BC">
        <w:t xml:space="preserve"> they are </w:t>
      </w:r>
      <w:r w:rsidRPr="00BB15BC">
        <w:rPr>
          <w:rStyle w:val="StyleUnderline"/>
        </w:rPr>
        <w:t>expensive</w:t>
      </w:r>
      <w:r w:rsidRPr="00BB15BC">
        <w:t xml:space="preserve">. Within a political climate that demands an “all-volunteer” force, </w:t>
      </w:r>
      <w:r w:rsidRPr="00376186">
        <w:rPr>
          <w:rStyle w:val="StyleUnderline"/>
          <w:highlight w:val="cyan"/>
        </w:rPr>
        <w:t xml:space="preserve">there is </w:t>
      </w:r>
      <w:r w:rsidRPr="00376186">
        <w:rPr>
          <w:rStyle w:val="Emphasis"/>
          <w:highlight w:val="cyan"/>
        </w:rPr>
        <w:t>little</w:t>
      </w:r>
      <w:r w:rsidRPr="00BB15BC">
        <w:rPr>
          <w:rStyle w:val="Emphasis"/>
        </w:rPr>
        <w:t xml:space="preserve"> available </w:t>
      </w:r>
      <w:r w:rsidRPr="00376186">
        <w:rPr>
          <w:rStyle w:val="Emphasis"/>
          <w:highlight w:val="cyan"/>
        </w:rPr>
        <w:t>capacity</w:t>
      </w:r>
      <w:r w:rsidRPr="00BB15BC">
        <w:rPr>
          <w:rStyle w:val="StyleUnderline"/>
        </w:rPr>
        <w:t xml:space="preserve"> in the incredibly large American military for multiplying regional conflicts that demand additional personnel and capacities</w:t>
      </w:r>
      <w:r w:rsidRPr="00BB15BC">
        <w:t xml:space="preserve">. For all its extraordinary size and skill, </w:t>
      </w:r>
      <w:r w:rsidRPr="00376186">
        <w:rPr>
          <w:rStyle w:val="Emphasis"/>
          <w:highlight w:val="cyan"/>
        </w:rPr>
        <w:t>the American military</w:t>
      </w:r>
      <w:r w:rsidRPr="00BB15BC">
        <w:rPr>
          <w:rStyle w:val="Emphasis"/>
        </w:rPr>
        <w:t xml:space="preserve"> can easily become </w:t>
      </w:r>
      <w:r w:rsidRPr="00376186">
        <w:rPr>
          <w:rStyle w:val="Emphasis"/>
          <w:highlight w:val="cyan"/>
        </w:rPr>
        <w:t>overstretched</w:t>
      </w:r>
      <w:r w:rsidRPr="00BB15BC">
        <w:t xml:space="preserve">. </w:t>
      </w:r>
      <w:r w:rsidRPr="00BB15BC">
        <w:rPr>
          <w:rStyle w:val="StyleUnderline"/>
        </w:rPr>
        <w:t>It might have reached that point already</w:t>
      </w:r>
      <w:r w:rsidRPr="00BB15BC">
        <w:t xml:space="preserve">. In </w:t>
      </w:r>
      <w:r w:rsidRPr="00BB15BC">
        <w:rPr>
          <w:rStyle w:val="StyleUnderline"/>
        </w:rPr>
        <w:t>conflicts like</w:t>
      </w:r>
      <w:r w:rsidRPr="00BB15BC">
        <w:t xml:space="preserve"> those in </w:t>
      </w:r>
      <w:r w:rsidRPr="00376186">
        <w:rPr>
          <w:rStyle w:val="StyleUnderline"/>
          <w:highlight w:val="cyan"/>
        </w:rPr>
        <w:t>Iraq</w:t>
      </w:r>
      <w:r w:rsidRPr="00BB15BC">
        <w:t xml:space="preserve"> </w:t>
      </w:r>
      <w:r w:rsidRPr="00376186">
        <w:rPr>
          <w:rStyle w:val="StyleUnderline"/>
          <w:highlight w:val="cyan"/>
        </w:rPr>
        <w:t>and</w:t>
      </w:r>
      <w:r w:rsidRPr="00376186">
        <w:rPr>
          <w:highlight w:val="cyan"/>
        </w:rPr>
        <w:t xml:space="preserve"> </w:t>
      </w:r>
      <w:r w:rsidRPr="00376186">
        <w:rPr>
          <w:rStyle w:val="StyleUnderline"/>
          <w:highlight w:val="cyan"/>
        </w:rPr>
        <w:t>Afghanistan</w:t>
      </w:r>
      <w:r w:rsidRPr="00BB15BC">
        <w:t xml:space="preserve">—and now a new war against the </w:t>
      </w:r>
      <w:r w:rsidRPr="00BB15BC">
        <w:rPr>
          <w:rStyle w:val="StyleUnderline"/>
        </w:rPr>
        <w:t>Islamic State of Iraq and Syria</w:t>
      </w:r>
      <w:r w:rsidRPr="00BB15BC">
        <w:t xml:space="preserve">, </w:t>
      </w:r>
      <w:r w:rsidRPr="00376186">
        <w:rPr>
          <w:rStyle w:val="StyleUnderline"/>
          <w:highlight w:val="cyan"/>
        </w:rPr>
        <w:t>as</w:t>
      </w:r>
      <w:r w:rsidRPr="00BB15BC">
        <w:rPr>
          <w:rStyle w:val="StyleUnderline"/>
        </w:rPr>
        <w:t xml:space="preserve"> </w:t>
      </w:r>
      <w:r w:rsidRPr="00376186">
        <w:rPr>
          <w:rStyle w:val="StyleUnderline"/>
          <w:highlight w:val="cyan"/>
        </w:rPr>
        <w:t>well</w:t>
      </w:r>
      <w:r w:rsidRPr="00BB15BC">
        <w:rPr>
          <w:rStyle w:val="StyleUnderline"/>
        </w:rPr>
        <w:t xml:space="preserve"> </w:t>
      </w:r>
      <w:r w:rsidRPr="00376186">
        <w:rPr>
          <w:rStyle w:val="StyleUnderline"/>
          <w:highlight w:val="cyan"/>
        </w:rPr>
        <w:t>as</w:t>
      </w:r>
      <w:r w:rsidRPr="00BB15BC">
        <w:rPr>
          <w:rStyle w:val="StyleUnderline"/>
        </w:rPr>
        <w:t xml:space="preserve"> other </w:t>
      </w:r>
      <w:r w:rsidRPr="00376186">
        <w:rPr>
          <w:rStyle w:val="StyleUnderline"/>
          <w:highlight w:val="cyan"/>
        </w:rPr>
        <w:t>terrorist groups</w:t>
      </w:r>
      <w:r w:rsidRPr="00BB15BC">
        <w:t>—</w:t>
      </w:r>
      <w:r w:rsidRPr="00BB15BC">
        <w:rPr>
          <w:rStyle w:val="StyleUnderline"/>
        </w:rPr>
        <w:t xml:space="preserve">US </w:t>
      </w:r>
      <w:r w:rsidRPr="00376186">
        <w:rPr>
          <w:rStyle w:val="StyleUnderline"/>
          <w:highlight w:val="cyan"/>
        </w:rPr>
        <w:t>armed forces quickly</w:t>
      </w:r>
      <w:r w:rsidRPr="00BB15BC">
        <w:rPr>
          <w:rStyle w:val="StyleUnderline"/>
        </w:rPr>
        <w:t xml:space="preserve"> find themselves </w:t>
      </w:r>
      <w:r w:rsidRPr="00376186">
        <w:rPr>
          <w:rStyle w:val="StyleUnderline"/>
          <w:highlight w:val="cyan"/>
        </w:rPr>
        <w:t>spread too thin to accomplish</w:t>
      </w:r>
      <w:r w:rsidRPr="00BB15BC">
        <w:rPr>
          <w:rStyle w:val="StyleUnderline"/>
        </w:rPr>
        <w:t xml:space="preserve"> strategic </w:t>
      </w:r>
      <w:r w:rsidRPr="00376186">
        <w:rPr>
          <w:rStyle w:val="StyleUnderline"/>
          <w:highlight w:val="cyan"/>
        </w:rPr>
        <w:t>aims</w:t>
      </w:r>
      <w:r w:rsidRPr="00BB15BC">
        <w:t xml:space="preserve">. The </w:t>
      </w:r>
      <w:r w:rsidRPr="00376186">
        <w:rPr>
          <w:rStyle w:val="StyleUnderline"/>
          <w:highlight w:val="cyan"/>
        </w:rPr>
        <w:t>civilians</w:t>
      </w:r>
      <w:r w:rsidRPr="00BB15BC">
        <w:rPr>
          <w:rStyle w:val="StyleUnderline"/>
        </w:rPr>
        <w:t xml:space="preserve"> who direct American policy</w:t>
      </w:r>
      <w:r w:rsidRPr="00BB15BC">
        <w:t>—including the president, the secretaries of state and defense, and the national security advisor—</w:t>
      </w:r>
      <w:r w:rsidRPr="00376186">
        <w:rPr>
          <w:rStyle w:val="StyleUnderline"/>
          <w:highlight w:val="cyan"/>
        </w:rPr>
        <w:t xml:space="preserve">find themselves in </w:t>
      </w:r>
      <w:r w:rsidRPr="00376186">
        <w:rPr>
          <w:rStyle w:val="Emphasis"/>
          <w:highlight w:val="cyan"/>
        </w:rPr>
        <w:t>perpetual crisis</w:t>
      </w:r>
      <w:r w:rsidRPr="00BB15BC">
        <w:rPr>
          <w:rStyle w:val="Emphasis"/>
        </w:rPr>
        <w:t xml:space="preserve"> mode</w:t>
      </w:r>
      <w:r w:rsidRPr="00BB15BC">
        <w:t xml:space="preserve">, </w:t>
      </w:r>
      <w:r w:rsidRPr="00BB15BC">
        <w:rPr>
          <w:rStyle w:val="StyleUnderline"/>
        </w:rPr>
        <w:t>reacting to new demands rather than thinking systematically about strategic priorities</w:t>
      </w:r>
      <w:r w:rsidRPr="00BB15BC">
        <w:t xml:space="preserve">. </w:t>
      </w:r>
      <w:r w:rsidRPr="00BB15BC">
        <w:rPr>
          <w:rStyle w:val="StyleUnderline"/>
        </w:rPr>
        <w:t>Another inherited burden on resources is demographic</w:t>
      </w:r>
      <w:r w:rsidRPr="00BB15BC">
        <w:t xml:space="preserve">. As Cindy Williams argues, although the United States does not confront population decline (as in Europe and East Asia), </w:t>
      </w:r>
      <w:r w:rsidRPr="00BB15BC">
        <w:rPr>
          <w:rStyle w:val="StyleUnderline"/>
        </w:rPr>
        <w:t>the country faces</w:t>
      </w:r>
      <w:r w:rsidRPr="00BB15BC">
        <w:t xml:space="preserve"> </w:t>
      </w:r>
      <w:r w:rsidRPr="00BB15BC">
        <w:rPr>
          <w:rStyle w:val="StyleUnderline"/>
        </w:rPr>
        <w:t>ballooning</w:t>
      </w:r>
      <w:r w:rsidRPr="00BB15BC">
        <w:t xml:space="preserve"> health and </w:t>
      </w:r>
      <w:r w:rsidRPr="00BB15BC">
        <w:rPr>
          <w:rStyle w:val="StyleUnderline"/>
        </w:rPr>
        <w:t>retirement obligations that are crowding out other investments</w:t>
      </w:r>
      <w:r w:rsidRPr="00BB15BC">
        <w:t xml:space="preserve">. After a half-century when the United States has fielded the largest peacetime military force in its history, it is now obligated to finance higher economic transfer payments to veterans than ever before. An all-volunteer military compounds these problems because volunteers demand more long-term benefits for retention. </w:t>
      </w:r>
      <w:r w:rsidRPr="00BB15BC">
        <w:rPr>
          <w:rStyle w:val="StyleUnderline"/>
        </w:rPr>
        <w:t>These expenses are threatening to break the Pentagon’s budget</w:t>
      </w:r>
      <w:r w:rsidRPr="00BB15BC">
        <w:t xml:space="preserve">, just as they are producing exorbitant national debt obligations. The American military, like other major civilian institutions, is asked to address a growing number of current commitments and crises while it must devote a higher proportion of its resources than ever before to personnel who are no longer active. </w:t>
      </w:r>
      <w:r w:rsidRPr="00BB15BC">
        <w:rPr>
          <w:rStyle w:val="StyleUnderline"/>
        </w:rPr>
        <w:t xml:space="preserve">We may be at a tipping point where </w:t>
      </w:r>
      <w:r w:rsidRPr="00376186">
        <w:rPr>
          <w:rStyle w:val="Emphasis"/>
          <w:highlight w:val="cyan"/>
        </w:rPr>
        <w:t>inherited costs undermine current investments</w:t>
      </w:r>
      <w:r w:rsidRPr="00BB15BC">
        <w:t xml:space="preserve">. Defense Secretaries Robert Gates and Leon Panetta both articulated these urgent points, as they called for more restraint in American military commitments and serious reform in health and retirement entitlements. Chairman of the Joint Chiefs of Staff, Admiral Mike Mullen made the clearest public statement about these resource challenges. In September 2011, on the eve of another recurring budget battle in Congress, he told a group of business executives that the “biggest threat to our national security is our debt.” Mullen focused on the higher costs for capital equipment and “increases in pay, and especially increases in the cost of health care.” Mullen closed his candid statement with a clear call for greater restraint in American military commitments and more attention to the prudent reallocation of resources: “We must consider the world as it is -- the threats as we see them -- not wishing away the danger nor blowing it out of proportion,” Mullen said. “Pragmatism and practicality must be our watchwords moving forward,” he added, “[and] strategy must become our acumen.” Despite the enormous influence of Gates, Panetta, and Mullen, these figures failed to make serious headway on reform. American policy-makers in the Bush and Obama administrations were more cautious about intervening in foreign conflicts after long frustrating months of combat in Afghanistan and Iraq, but they have not shown any </w:t>
      </w:r>
      <w:r w:rsidRPr="00BB15BC">
        <w:lastRenderedPageBreak/>
        <w:t xml:space="preserve">serious willingness to reduce costly inherited commitments around the world. If anything, the “Asian pivot” has created a new obligation to increase the American land, sea, and air presence in Asia, while maintaining military hegemony in the Persian Gulf, Western Europe, and all major waterways around the globe. Civil wars and territorial disputes throughout East and South Asia, North Africa, and the Middle East threaten to suck in further American military forces, based on security guarantees that the United States has inherited, in some cases, from the early years of the Cold War. </w:t>
      </w:r>
      <w:r w:rsidRPr="00376186">
        <w:rPr>
          <w:rStyle w:val="Emphasis"/>
          <w:highlight w:val="cyan"/>
        </w:rPr>
        <w:t>Resource pressures demand</w:t>
      </w:r>
      <w:r w:rsidRPr="00BB15BC">
        <w:rPr>
          <w:rStyle w:val="Emphasis"/>
        </w:rPr>
        <w:t xml:space="preserve"> some degree of </w:t>
      </w:r>
      <w:r w:rsidRPr="00376186">
        <w:rPr>
          <w:rStyle w:val="Emphasis"/>
          <w:highlight w:val="cyan"/>
        </w:rPr>
        <w:t>American retrenchment</w:t>
      </w:r>
      <w:r w:rsidRPr="00BB15BC">
        <w:t xml:space="preserve">, </w:t>
      </w:r>
      <w:r w:rsidRPr="00376186">
        <w:rPr>
          <w:rStyle w:val="StyleUnderline"/>
          <w:highlight w:val="cyan"/>
        </w:rPr>
        <w:t>but</w:t>
      </w:r>
      <w:r w:rsidRPr="00BB15BC">
        <w:rPr>
          <w:rStyle w:val="StyleUnderline"/>
        </w:rPr>
        <w:t xml:space="preserve"> political calculations push policy-makers to avoid all the difficult trade-offs</w:t>
      </w:r>
      <w:r w:rsidRPr="00BB15BC">
        <w:t xml:space="preserve">. </w:t>
      </w:r>
      <w:r w:rsidRPr="00BB15BC">
        <w:rPr>
          <w:rStyle w:val="StyleUnderline"/>
        </w:rPr>
        <w:t xml:space="preserve">Without attention to tradeoffs, </w:t>
      </w:r>
      <w:r w:rsidRPr="00376186">
        <w:rPr>
          <w:rStyle w:val="Emphasis"/>
          <w:highlight w:val="cyan"/>
        </w:rPr>
        <w:t>there can be no coherent strategy</w:t>
      </w:r>
      <w:r w:rsidRPr="00BB15BC">
        <w:t xml:space="preserve">. Perversely, the across-the-board sequester budget cuts of 2013 reinforced the resource problem because they exclude reductions to entitlements, they leave inherited obligations in place, and they are accompanied by the increasing demands on American security forces around Syria, North Korea, Libya, Somalia, and other international trouble-spots. </w:t>
      </w:r>
      <w:r w:rsidRPr="00BB15BC">
        <w:rPr>
          <w:rStyle w:val="StyleUnderline"/>
        </w:rPr>
        <w:t>The sequester simply asks the American military,</w:t>
      </w:r>
      <w:r w:rsidRPr="00BB15BC">
        <w:t xml:space="preserve"> and all other government agencies, </w:t>
      </w:r>
      <w:r w:rsidRPr="00BB15BC">
        <w:rPr>
          <w:rStyle w:val="StyleUnderline"/>
        </w:rPr>
        <w:t>to do more with less</w:t>
      </w:r>
      <w:r w:rsidRPr="00BB15BC">
        <w:t xml:space="preserve">. </w:t>
      </w:r>
      <w:r w:rsidRPr="00BB15BC">
        <w:rPr>
          <w:rStyle w:val="StyleUnderline"/>
        </w:rPr>
        <w:t>This is a recipe for even greater overstretch and under-achievement in American foreign policy</w:t>
      </w:r>
      <w:r w:rsidRPr="00BB15BC">
        <w:t xml:space="preserve">. </w:t>
      </w:r>
      <w:r w:rsidRPr="00376186">
        <w:rPr>
          <w:rStyle w:val="StyleUnderline"/>
          <w:highlight w:val="cyan"/>
        </w:rPr>
        <w:t>This is</w:t>
      </w:r>
      <w:r w:rsidRPr="00BB15BC">
        <w:rPr>
          <w:rStyle w:val="StyleUnderline"/>
        </w:rPr>
        <w:t xml:space="preserve"> </w:t>
      </w:r>
      <w:r w:rsidRPr="00BB15BC">
        <w:t xml:space="preserve">also </w:t>
      </w:r>
      <w:r w:rsidRPr="00376186">
        <w:rPr>
          <w:rStyle w:val="StyleUnderline"/>
          <w:highlight w:val="cyan"/>
        </w:rPr>
        <w:t>a recipe for</w:t>
      </w:r>
      <w:r w:rsidRPr="00BB15BC">
        <w:rPr>
          <w:rStyle w:val="StyleUnderline"/>
        </w:rPr>
        <w:t xml:space="preserve"> more strategic </w:t>
      </w:r>
      <w:r w:rsidRPr="00376186">
        <w:rPr>
          <w:rStyle w:val="StyleUnderline"/>
          <w:highlight w:val="cyan"/>
        </w:rPr>
        <w:t>blunders like the Iraq War</w:t>
      </w:r>
      <w:r w:rsidRPr="00BB15BC">
        <w:rPr>
          <w:rStyle w:val="StyleUnderline"/>
        </w:rPr>
        <w:t xml:space="preserve"> of 2003</w:t>
      </w:r>
      <w:r w:rsidRPr="00BB15BC">
        <w:t xml:space="preserve">, </w:t>
      </w:r>
      <w:r w:rsidRPr="00BB15BC">
        <w:rPr>
          <w:rStyle w:val="StyleUnderline"/>
        </w:rPr>
        <w:t xml:space="preserve">where ambitious policy aims were accompanied </w:t>
      </w:r>
      <w:r w:rsidRPr="00376186">
        <w:rPr>
          <w:rStyle w:val="StyleUnderline"/>
          <w:highlight w:val="cyan"/>
        </w:rPr>
        <w:t>by</w:t>
      </w:r>
      <w:r w:rsidRPr="00BB15BC">
        <w:rPr>
          <w:rStyle w:val="StyleUnderline"/>
        </w:rPr>
        <w:t xml:space="preserve"> clearly </w:t>
      </w:r>
      <w:r w:rsidRPr="00376186">
        <w:rPr>
          <w:rStyle w:val="Emphasis"/>
          <w:highlight w:val="cyan"/>
        </w:rPr>
        <w:t>insufficient resource commitments</w:t>
      </w:r>
      <w:r w:rsidRPr="00BB15BC">
        <w:t xml:space="preserve">. Observing the widening mismatch between ambitions and resources, numerous commentators have focused on the dysfunctional elements of American domestic politics. Neither partisanship nor politicization of foreign policy are new, but </w:t>
      </w:r>
      <w:r w:rsidRPr="00BB15BC">
        <w:rPr>
          <w:rStyle w:val="StyleUnderline"/>
        </w:rPr>
        <w:t xml:space="preserve">the heightened elements </w:t>
      </w:r>
      <w:r w:rsidRPr="00376186">
        <w:rPr>
          <w:rStyle w:val="StyleUnderline"/>
          <w:highlight w:val="cyan"/>
        </w:rPr>
        <w:t>of</w:t>
      </w:r>
      <w:r w:rsidRPr="00BB15BC">
        <w:rPr>
          <w:rStyle w:val="StyleUnderline"/>
        </w:rPr>
        <w:t xml:space="preserve"> both phenomena press dangerously on current resource vulnerabilities</w:t>
      </w:r>
      <w:r w:rsidRPr="00BB15BC">
        <w:t xml:space="preserve">. </w:t>
      </w:r>
      <w:r w:rsidRPr="00BB15BC">
        <w:rPr>
          <w:rStyle w:val="StyleUnderline"/>
        </w:rPr>
        <w:t>It looks</w:t>
      </w:r>
      <w:r w:rsidRPr="00BB15BC">
        <w:t xml:space="preserve">, at times (especially during the government shutdown and threatened default of October 2013), </w:t>
      </w:r>
      <w:r w:rsidRPr="00BB15BC">
        <w:rPr>
          <w:rStyle w:val="StyleUnderline"/>
        </w:rPr>
        <w:t xml:space="preserve">like a </w:t>
      </w:r>
      <w:r w:rsidRPr="00BB15BC">
        <w:rPr>
          <w:rStyle w:val="Emphasis"/>
        </w:rPr>
        <w:t>perfect storm</w:t>
      </w:r>
      <w:r w:rsidRPr="00BB15BC">
        <w:t xml:space="preserve">. </w:t>
      </w:r>
      <w:r w:rsidRPr="00BB15BC">
        <w:rPr>
          <w:rStyle w:val="StyleUnderline"/>
        </w:rPr>
        <w:t xml:space="preserve">The political posturing of American international dominance is blowing hard against the </w:t>
      </w:r>
      <w:r w:rsidRPr="00376186">
        <w:rPr>
          <w:rStyle w:val="Emphasis"/>
          <w:highlight w:val="cyan"/>
        </w:rPr>
        <w:t>weakened walls</w:t>
      </w:r>
      <w:r w:rsidRPr="00376186">
        <w:rPr>
          <w:rStyle w:val="StyleUnderline"/>
          <w:highlight w:val="cyan"/>
        </w:rPr>
        <w:t xml:space="preserve"> of</w:t>
      </w:r>
      <w:r w:rsidRPr="00BB15BC">
        <w:rPr>
          <w:rStyle w:val="StyleUnderline"/>
        </w:rPr>
        <w:t xml:space="preserve"> available </w:t>
      </w:r>
      <w:r w:rsidRPr="00376186">
        <w:rPr>
          <w:rStyle w:val="StyleUnderline"/>
          <w:highlight w:val="cyan"/>
        </w:rPr>
        <w:t>American capabilities</w:t>
      </w:r>
      <w:r w:rsidRPr="00BB15BC">
        <w:rPr>
          <w:rStyle w:val="StyleUnderline"/>
        </w:rPr>
        <w:t xml:space="preserve"> and domestic support</w:t>
      </w:r>
      <w:r w:rsidRPr="00BB15BC">
        <w:t xml:space="preserve">. American military personnel, diplomats, and other officials are now spread so thin that </w:t>
      </w:r>
      <w:r w:rsidRPr="00BB15BC">
        <w:rPr>
          <w:rStyle w:val="StyleUnderline"/>
        </w:rPr>
        <w:t>one must question whether they can continue to perform basic functions with the competence</w:t>
      </w:r>
      <w:r w:rsidRPr="00BB15BC">
        <w:t xml:space="preserve"> </w:t>
      </w:r>
      <w:r w:rsidRPr="00BB15BC">
        <w:rPr>
          <w:rStyle w:val="StyleUnderline"/>
        </w:rPr>
        <w:t>citizens expect</w:t>
      </w:r>
      <w:r w:rsidRPr="00BB15BC">
        <w:t>. High standards of quality usually decline when personnel are asked to do more with less. The natural tendency is to cover-up seemingly small holes in capabilities until they are exposed in disastrous fashion. There is an accompanying urge to silence warnings about potential shortfalls in fulfilling required missions. This has been the experience for other government agencies under similar conditions in the past.</w:t>
      </w:r>
    </w:p>
    <w:p w14:paraId="10A561B6" w14:textId="57EAF293" w:rsidR="003A0A87" w:rsidRPr="0045701E" w:rsidRDefault="003A0A87" w:rsidP="003A0A87">
      <w:pPr>
        <w:pStyle w:val="Heading3"/>
      </w:pPr>
      <w:r>
        <w:lastRenderedPageBreak/>
        <w:t xml:space="preserve">2nc </w:t>
      </w:r>
      <w:r w:rsidR="00AA2CC4">
        <w:t>uq</w:t>
      </w:r>
      <w:r w:rsidRPr="0045701E">
        <w:t xml:space="preserve"> – Multipolarity Inevitable</w:t>
      </w:r>
    </w:p>
    <w:p w14:paraId="33A22DD4" w14:textId="77777777" w:rsidR="003A0A87" w:rsidRPr="00DD09B7" w:rsidRDefault="003A0A87" w:rsidP="003A0A87">
      <w:pPr>
        <w:pStyle w:val="Heading4"/>
      </w:pPr>
      <w:r>
        <w:t xml:space="preserve">Hegemony is collapsing now due to Trump– </w:t>
      </w:r>
      <w:r w:rsidRPr="00DD09B7">
        <w:rPr>
          <w:u w:val="single"/>
        </w:rPr>
        <w:t>economic contradictions</w:t>
      </w:r>
      <w:r>
        <w:t xml:space="preserve">, </w:t>
      </w:r>
      <w:r w:rsidRPr="00DD09B7">
        <w:rPr>
          <w:u w:val="single"/>
        </w:rPr>
        <w:t>tensions with NATO</w:t>
      </w:r>
      <w:r>
        <w:t xml:space="preserve">, and </w:t>
      </w:r>
      <w:r w:rsidRPr="00DD09B7">
        <w:rPr>
          <w:u w:val="single"/>
        </w:rPr>
        <w:t>cultural contradictions</w:t>
      </w:r>
      <w:r>
        <w:t xml:space="preserve"> prove its terminally unsustainable. </w:t>
      </w:r>
    </w:p>
    <w:p w14:paraId="6FC4FD06" w14:textId="77777777" w:rsidR="003A0A87" w:rsidRPr="00823F0D" w:rsidRDefault="003A0A87" w:rsidP="003A0A87">
      <w:r w:rsidRPr="00823F0D">
        <w:rPr>
          <w:rStyle w:val="Style13ptBold"/>
        </w:rPr>
        <w:t>Ahmed 16 –</w:t>
      </w:r>
      <w:r w:rsidRPr="00823F0D">
        <w:t xml:space="preserve"> Nafeez Mosaddeq Ahmed is an investigative journalist</w:t>
      </w:r>
      <w:r>
        <w:t xml:space="preserve"> who works for the Institute</w:t>
      </w:r>
      <w:r w:rsidRPr="00823F0D">
        <w:t xml:space="preserve"> for Policy Research and Development (IPRD)</w:t>
      </w:r>
      <w:r>
        <w:t xml:space="preserve">. </w:t>
      </w:r>
      <w:r w:rsidRPr="00823F0D">
        <w:t xml:space="preserve">“US Power Will Decline Under Trump, Says Futurist Who Predicted Soviet Collapse” </w:t>
      </w:r>
      <w:r>
        <w:t xml:space="preserve">Published: </w:t>
      </w:r>
      <w:r w:rsidRPr="00823F0D">
        <w:t xml:space="preserve">December 6, 2016. </w:t>
      </w:r>
      <w:r>
        <w:t xml:space="preserve">Accessed 7/12/18. </w:t>
      </w:r>
      <w:r w:rsidRPr="00823F0D">
        <w:t>(</w:t>
      </w:r>
      <w:hyperlink r:id="rId42" w:history="1">
        <w:r w:rsidRPr="00823F0D">
          <w:rPr>
            <w:rStyle w:val="Hyperlink"/>
          </w:rPr>
          <w:t>https://motherboard.vice.com/en_us/article/d7ykxx/us-power-will-decline-under-trump-says-futurist-who-predicted-soviet-collapse</w:t>
        </w:r>
      </w:hyperlink>
      <w:r w:rsidRPr="00823F0D">
        <w:t>; EG</w:t>
      </w:r>
      <w:r>
        <w:t>)</w:t>
      </w:r>
    </w:p>
    <w:p w14:paraId="732BB54E" w14:textId="77777777" w:rsidR="003A0A87" w:rsidRDefault="003A0A87" w:rsidP="003A0A87">
      <w:pPr>
        <w:rPr>
          <w:u w:val="single"/>
        </w:rPr>
      </w:pPr>
      <w:r w:rsidRPr="00B44A55">
        <w:rPr>
          <w:u w:val="single"/>
        </w:rPr>
        <w:t xml:space="preserve">Johan Galtung, a Nobel Peace Prize-nominated sociologist who predicted the collapse of the Soviet Union, warned that </w:t>
      </w:r>
      <w:r w:rsidRPr="00376186">
        <w:rPr>
          <w:highlight w:val="cyan"/>
          <w:u w:val="single"/>
        </w:rPr>
        <w:t xml:space="preserve">US global power will collapse under </w:t>
      </w:r>
      <w:r w:rsidRPr="001B6EBA">
        <w:rPr>
          <w:u w:val="single"/>
        </w:rPr>
        <w:t xml:space="preserve">the </w:t>
      </w:r>
      <w:r w:rsidRPr="00376186">
        <w:rPr>
          <w:highlight w:val="cyan"/>
          <w:u w:val="single"/>
        </w:rPr>
        <w:t>Donald Trump</w:t>
      </w:r>
      <w:r w:rsidRPr="00B44A55">
        <w:rPr>
          <w:u w:val="single"/>
        </w:rPr>
        <w:t xml:space="preserve"> administration</w:t>
      </w:r>
      <w:r>
        <w:t xml:space="preserve">. The Norwegian professor at the University of Hawaii and Transcend Peace University is recognized as the 'founding father' of peace and conflict studies as a scientific discipline. </w:t>
      </w:r>
      <w:r w:rsidRPr="00B44A55">
        <w:rPr>
          <w:u w:val="single"/>
        </w:rPr>
        <w:t>He has made numerous accurate predictions of major world events, most notably the collapse of the Soviet Empire. Back in 2000, Galtung first set out his prediction that the "US empire" would collapse within 25 years. Galtung has also accurately predicted the 1978 Iranian revolution; the Tiananmen Square uprising of 1989 in China; the economic crises of 1987, 2008 and 2011; and even the 9/11 attacks—among other events, according to the late Dietrich Fischer, academic director of the European University Center for Peace Studies</w:t>
      </w:r>
      <w:r>
        <w:t xml:space="preserve">. Back in 2000, Galtung first set out his prediction that the "US empire" would collapse within 25 years. After the election of President Bush, though, he revised that forecast five years forward because, he argued, Bush's policies of extreme militarism would be an accelerant. </w:t>
      </w:r>
      <w:r w:rsidRPr="00B44A55">
        <w:rPr>
          <w:u w:val="single"/>
        </w:rPr>
        <w:t xml:space="preserve">After the election of Trump, I thought it might be prudent to check in with Galtung to see how he was feeling about the status of his US forecast. Galtung told Motherboard that </w:t>
      </w:r>
      <w:r w:rsidRPr="00376186">
        <w:rPr>
          <w:highlight w:val="cyan"/>
          <w:u w:val="single"/>
        </w:rPr>
        <w:t>Trump</w:t>
      </w:r>
      <w:r w:rsidRPr="00B44A55">
        <w:rPr>
          <w:u w:val="single"/>
        </w:rPr>
        <w:t xml:space="preserve"> would probably continue this trajectory of accelerated decline—and </w:t>
      </w:r>
      <w:r w:rsidRPr="00376186">
        <w:rPr>
          <w:highlight w:val="cyan"/>
          <w:u w:val="single"/>
        </w:rPr>
        <w:t>may even make it</w:t>
      </w:r>
      <w:r w:rsidRPr="00B44A55">
        <w:rPr>
          <w:u w:val="single"/>
        </w:rPr>
        <w:t xml:space="preserve"> happen </w:t>
      </w:r>
      <w:r w:rsidRPr="00376186">
        <w:rPr>
          <w:highlight w:val="cyan"/>
          <w:u w:val="single"/>
        </w:rPr>
        <w:t>quicker</w:t>
      </w:r>
      <w:r w:rsidRPr="00B44A55">
        <w:rPr>
          <w:u w:val="single"/>
        </w:rPr>
        <w:t>.</w:t>
      </w:r>
      <w:r>
        <w:t xml:space="preserve"> Of course, with typical scientific caution, he said he would prefer to see what Trump's actual policies are before voicing a clear verdict. </w:t>
      </w:r>
      <w:r w:rsidRPr="00B44A55">
        <w:rPr>
          <w:u w:val="single"/>
        </w:rPr>
        <w:t>The model Galtung has doctoral degrees in both sociology and mathematics, and some decades ago developed a theory of "synchronizing and mutually reinforcing contradictions", which he used to make his forecasts</w:t>
      </w:r>
      <w:r w:rsidRPr="00B44A55">
        <w:rPr>
          <w:rStyle w:val="Emphasis"/>
        </w:rPr>
        <w:t xml:space="preserve">. The </w:t>
      </w:r>
      <w:r w:rsidRPr="00376186">
        <w:rPr>
          <w:rStyle w:val="Emphasis"/>
          <w:highlight w:val="cyan"/>
        </w:rPr>
        <w:t>model</w:t>
      </w:r>
      <w:r w:rsidRPr="00B44A55">
        <w:rPr>
          <w:rStyle w:val="Emphasis"/>
        </w:rPr>
        <w:t xml:space="preserve"> was </w:t>
      </w:r>
      <w:r w:rsidRPr="00376186">
        <w:rPr>
          <w:rStyle w:val="Emphasis"/>
          <w:highlight w:val="cyan"/>
        </w:rPr>
        <w:t>based on comparing the rise and fall of 10 historical empires</w:t>
      </w:r>
      <w:r>
        <w:t xml:space="preserve">. In 1980, Galtung used his theoretical model to map the interaction of various social contradictions inside the Soviet empire, leading him to predict its demise within 10 years. "Very few believed him at the time", writes Dietrich Fischer in the main biography and anthology of Galtung's works, Pioneer for Peace, "but it occurred on November 9, 1989, two months before his time limit, 1990." </w:t>
      </w:r>
      <w:r w:rsidRPr="00B44A55">
        <w:rPr>
          <w:u w:val="single"/>
        </w:rPr>
        <w:t xml:space="preserve">For </w:t>
      </w:r>
      <w:r w:rsidRPr="00376186">
        <w:rPr>
          <w:highlight w:val="cyan"/>
          <w:u w:val="single"/>
        </w:rPr>
        <w:t>the USSR</w:t>
      </w:r>
      <w:r w:rsidRPr="00B44A55">
        <w:rPr>
          <w:u w:val="single"/>
        </w:rPr>
        <w:t xml:space="preserve">, Galtung's model identified five key </w:t>
      </w:r>
      <w:r w:rsidRPr="00376186">
        <w:rPr>
          <w:highlight w:val="cyan"/>
          <w:u w:val="single"/>
        </w:rPr>
        <w:t>structural contradictions</w:t>
      </w:r>
      <w:r w:rsidRPr="00B44A55">
        <w:rPr>
          <w:u w:val="single"/>
        </w:rPr>
        <w:t xml:space="preserve"> in Soviet society which, he said, would inevitably </w:t>
      </w:r>
      <w:r w:rsidRPr="00376186">
        <w:rPr>
          <w:highlight w:val="cyan"/>
          <w:u w:val="single"/>
        </w:rPr>
        <w:t>lead to its fragmentation</w:t>
      </w:r>
      <w:r w:rsidRPr="00B44A55">
        <w:rPr>
          <w:u w:val="single"/>
        </w:rPr>
        <w:t>—unless the USSR underwent a complete transformation. The model works like this: the more those contradictions deepen, the greater the likelihood they will result in a social crisis that could upend the existing order. In the case of the USSR, the main structural contradictions were as follows: the working class was increasingly repressed and unable to self-organise through trade unions (ironic given the country's Communist pretensions); the wealthier 'bourgeoisie' or elite had money to spend, but nothing to buy from domestic production, leading to economic stagnation; Russian intellectuals wanted more freedom of expression; minorities wanted more autonomy; and peasants wanted more freedom of movement</w:t>
      </w:r>
      <w:r w:rsidRPr="00B44A55">
        <w:t xml:space="preserve"> </w:t>
      </w:r>
      <w:r>
        <w:t xml:space="preserve">The model works like this: the more those contradictions deepen, the greater the likelihood they will result in a social crisis that could upend the existing order. Eventually, as the highly centralised structures of the Soviet empire were unable to accommodate these intensifying pressures, the top-down structures would have to collapse. Galtung later began to apply his model to the United </w:t>
      </w:r>
      <w:r>
        <w:lastRenderedPageBreak/>
        <w:t xml:space="preserve">States. </w:t>
      </w:r>
      <w:r w:rsidRPr="00B44A55">
        <w:rPr>
          <w:u w:val="single"/>
        </w:rPr>
        <w:t>In 1996, he wrote a scientific paper published by George Mason University's Institute for Conflict Analysis &amp; Resolution warning that "the USA will soon go the same way as [previous] imperial constructions… decline and fall." Fascism? But the main book setting out Galtung's fascinating forecast for the US is his 2009 book, The Fall of the American Empire—and then What? The book sets out a whopping 15 "synchronizing and mutually reinforcing contradictions" afflicting the US, which he says will lead to US global power ending by 2020—within just four years.</w:t>
      </w:r>
      <w:r>
        <w:t xml:space="preserve"> Galtung warned that during this phase of decline, the US was likely to go through a phase of reactionary "fascism". </w:t>
      </w:r>
      <w:r w:rsidRPr="00B44A55">
        <w:rPr>
          <w:u w:val="single"/>
        </w:rPr>
        <w:t>He argued that American fascism would come from a capacity for tremendous global violence; a vision of American exceptionalism as the "fittest nation"; a belief in a coming final war between good and evil; a cult of the strong state leading the fight of good against evil; and a cult of the "strong leader"</w:t>
      </w:r>
      <w:r>
        <w:t xml:space="preserve">. Galtung warned that during this phase of decline, the US was likely to go through a phase of reactionary "fascism". All of which, Galtung said, surfaced during the Bush era, and which now appear to have come to fruition through Trump. Such fascism, he told Motherboard, is a symptom of the decline—lashing out in disbelief at the loss of power. </w:t>
      </w:r>
      <w:r w:rsidRPr="00B44A55">
        <w:rPr>
          <w:u w:val="single"/>
        </w:rPr>
        <w:t xml:space="preserve">Among the </w:t>
      </w:r>
      <w:r w:rsidRPr="00376186">
        <w:rPr>
          <w:highlight w:val="cyan"/>
          <w:u w:val="single"/>
        </w:rPr>
        <w:t>15 structural contradictions</w:t>
      </w:r>
      <w:r w:rsidRPr="00B44A55">
        <w:rPr>
          <w:u w:val="single"/>
        </w:rPr>
        <w:t xml:space="preserve"> his model identifies as </w:t>
      </w:r>
      <w:r w:rsidRPr="00376186">
        <w:rPr>
          <w:highlight w:val="cyan"/>
          <w:u w:val="single"/>
        </w:rPr>
        <w:t>driving the decline, are</w:t>
      </w:r>
      <w:r w:rsidRPr="00B44A55">
        <w:rPr>
          <w:u w:val="single"/>
        </w:rPr>
        <w:t xml:space="preserve">: </w:t>
      </w:r>
      <w:r w:rsidRPr="00376186">
        <w:rPr>
          <w:b/>
          <w:highlight w:val="cyan"/>
          <w:u w:val="single"/>
        </w:rPr>
        <w:t>economic contradictions such as 'overproduction relative to demand'</w:t>
      </w:r>
      <w:r w:rsidRPr="00B44A55">
        <w:rPr>
          <w:u w:val="single"/>
        </w:rPr>
        <w:t xml:space="preserve">, </w:t>
      </w:r>
      <w:r w:rsidRPr="00376186">
        <w:rPr>
          <w:b/>
          <w:highlight w:val="cyan"/>
          <w:u w:val="single"/>
        </w:rPr>
        <w:t>unemployment</w:t>
      </w:r>
      <w:r w:rsidRPr="00B44A55">
        <w:rPr>
          <w:b/>
          <w:u w:val="single"/>
        </w:rPr>
        <w:t xml:space="preserve"> </w:t>
      </w:r>
      <w:r w:rsidRPr="00376186">
        <w:rPr>
          <w:b/>
          <w:highlight w:val="cyan"/>
          <w:u w:val="single"/>
        </w:rPr>
        <w:t>and</w:t>
      </w:r>
      <w:r w:rsidRPr="00B44A55">
        <w:rPr>
          <w:b/>
          <w:u w:val="single"/>
        </w:rPr>
        <w:t xml:space="preserve"> the </w:t>
      </w:r>
      <w:r w:rsidRPr="00376186">
        <w:rPr>
          <w:b/>
          <w:highlight w:val="cyan"/>
          <w:u w:val="single"/>
        </w:rPr>
        <w:t>increasing costs of climate change</w:t>
      </w:r>
      <w:r w:rsidRPr="00B44A55">
        <w:rPr>
          <w:b/>
          <w:u w:val="single"/>
        </w:rPr>
        <w:t xml:space="preserve">; </w:t>
      </w:r>
      <w:r w:rsidRPr="00376186">
        <w:rPr>
          <w:b/>
          <w:highlight w:val="cyan"/>
          <w:u w:val="single"/>
        </w:rPr>
        <w:t>military contradictions including</w:t>
      </w:r>
      <w:r w:rsidRPr="00B44A55">
        <w:rPr>
          <w:b/>
          <w:u w:val="single"/>
        </w:rPr>
        <w:t xml:space="preserve"> rising </w:t>
      </w:r>
      <w:r w:rsidRPr="00376186">
        <w:rPr>
          <w:b/>
          <w:highlight w:val="cyan"/>
          <w:u w:val="single"/>
        </w:rPr>
        <w:t>tensions between the US, NATO,</w:t>
      </w:r>
      <w:r w:rsidRPr="00B44A55">
        <w:rPr>
          <w:u w:val="single"/>
        </w:rPr>
        <w:t xml:space="preserve"> and its military allies, along with the increasing economic unsustainability of war; </w:t>
      </w:r>
      <w:r w:rsidRPr="00376186">
        <w:rPr>
          <w:b/>
          <w:highlight w:val="cyan"/>
          <w:u w:val="single"/>
        </w:rPr>
        <w:t>political contradictions including</w:t>
      </w:r>
      <w:r w:rsidRPr="00B44A55">
        <w:rPr>
          <w:b/>
          <w:u w:val="single"/>
        </w:rPr>
        <w:t xml:space="preserve"> the </w:t>
      </w:r>
      <w:r w:rsidRPr="00376186">
        <w:rPr>
          <w:b/>
          <w:highlight w:val="cyan"/>
          <w:u w:val="single"/>
        </w:rPr>
        <w:t>conflicting roles of the US, UN and EU</w:t>
      </w:r>
      <w:r w:rsidRPr="00376186">
        <w:rPr>
          <w:highlight w:val="cyan"/>
          <w:u w:val="single"/>
        </w:rPr>
        <w:t>;</w:t>
      </w:r>
      <w:r w:rsidRPr="00B44A55">
        <w:rPr>
          <w:u w:val="single"/>
        </w:rPr>
        <w:t xml:space="preserve"> </w:t>
      </w:r>
      <w:r w:rsidRPr="00376186">
        <w:rPr>
          <w:b/>
          <w:highlight w:val="cyan"/>
          <w:u w:val="single"/>
        </w:rPr>
        <w:t>cultural contradictions including</w:t>
      </w:r>
      <w:r w:rsidRPr="00B44A55">
        <w:rPr>
          <w:b/>
          <w:u w:val="single"/>
        </w:rPr>
        <w:t xml:space="preserve"> </w:t>
      </w:r>
      <w:r w:rsidRPr="00376186">
        <w:rPr>
          <w:b/>
          <w:highlight w:val="cyan"/>
          <w:u w:val="single"/>
        </w:rPr>
        <w:t>tensions between</w:t>
      </w:r>
      <w:r w:rsidRPr="00B44A55">
        <w:rPr>
          <w:b/>
          <w:u w:val="single"/>
        </w:rPr>
        <w:t xml:space="preserve"> US </w:t>
      </w:r>
      <w:r w:rsidRPr="00376186">
        <w:rPr>
          <w:b/>
          <w:highlight w:val="cyan"/>
          <w:u w:val="single"/>
        </w:rPr>
        <w:t>Judeo-Christianity, Islam, and other minorities</w:t>
      </w:r>
      <w:r w:rsidRPr="00B44A55">
        <w:rPr>
          <w:u w:val="single"/>
        </w:rPr>
        <w:t xml:space="preserve">; and </w:t>
      </w:r>
      <w:r w:rsidRPr="00376186">
        <w:rPr>
          <w:b/>
          <w:highlight w:val="cyan"/>
          <w:u w:val="single"/>
        </w:rPr>
        <w:t>social contradictions</w:t>
      </w:r>
      <w:r w:rsidRPr="00B44A55">
        <w:rPr>
          <w:b/>
          <w:u w:val="single"/>
        </w:rPr>
        <w:t xml:space="preserve"> </w:t>
      </w:r>
      <w:r w:rsidRPr="00376186">
        <w:rPr>
          <w:b/>
          <w:highlight w:val="cyan"/>
          <w:u w:val="single"/>
        </w:rPr>
        <w:t>encompassing</w:t>
      </w:r>
      <w:r w:rsidRPr="00B44A55">
        <w:rPr>
          <w:b/>
          <w:u w:val="single"/>
        </w:rPr>
        <w:t xml:space="preserve"> the increasing gulf between </w:t>
      </w:r>
      <w:r w:rsidRPr="00376186">
        <w:rPr>
          <w:b/>
          <w:highlight w:val="cyan"/>
          <w:u w:val="single"/>
        </w:rPr>
        <w:t>the</w:t>
      </w:r>
      <w:r w:rsidRPr="00B44A55">
        <w:rPr>
          <w:b/>
          <w:u w:val="single"/>
        </w:rPr>
        <w:t xml:space="preserve"> so-called </w:t>
      </w:r>
      <w:r w:rsidRPr="00376186">
        <w:rPr>
          <w:b/>
          <w:highlight w:val="cyan"/>
          <w:u w:val="single"/>
        </w:rPr>
        <w:t>'American Dream'</w:t>
      </w:r>
      <w:r w:rsidRPr="00B44A55">
        <w:rPr>
          <w:u w:val="single"/>
        </w:rPr>
        <w:t>, the belief that everyone can prosper in America through hard work, and the reality of American life (the fact that more and more people can't).</w:t>
      </w:r>
      <w:r>
        <w:t xml:space="preserve"> Galtung's book explores how the structural inability to resolve such contradictions will lead to the unravelling of US political power, both globally, and potentially even domestically. Global collapse Trump has made clear that he thinks US troops are still needed in Iraq and Afghanistan, and even proposed sending more troops to Iraq. He also said that we should have 'grabbed' the country's oil. But he has also heavily (and incoherently) criticized US military policies. </w:t>
      </w:r>
      <w:r w:rsidRPr="00B44A55">
        <w:rPr>
          <w:u w:val="single"/>
        </w:rPr>
        <w:t xml:space="preserve">Domestically, Trump has promised to deport 11 million illegal migrants, build a wall between the US and Mexico, compel all American Muslims to sign up to a government register, and ban all Muslim immigration to the US. On the one hand, Trump might well offer an opportunity to avoid potential conflicts with great power rivals like Russia and China—on the other, he may still, stupidly, fight more unilateral wars and worsen domestic contradictions relating to minorities. For Galtung, </w:t>
      </w:r>
      <w:r w:rsidRPr="00376186">
        <w:rPr>
          <w:b/>
          <w:highlight w:val="cyan"/>
          <w:u w:val="single"/>
        </w:rPr>
        <w:t>Trump's</w:t>
      </w:r>
      <w:r w:rsidRPr="00B44A55">
        <w:rPr>
          <w:b/>
          <w:u w:val="single"/>
        </w:rPr>
        <w:t xml:space="preserve"> </w:t>
      </w:r>
      <w:r w:rsidRPr="00376186">
        <w:rPr>
          <w:b/>
          <w:highlight w:val="cyan"/>
          <w:u w:val="single"/>
        </w:rPr>
        <w:t>incoherent</w:t>
      </w:r>
      <w:r w:rsidRPr="00B44A55">
        <w:rPr>
          <w:b/>
          <w:u w:val="single"/>
        </w:rPr>
        <w:t xml:space="preserve"> policy </w:t>
      </w:r>
      <w:r w:rsidRPr="00376186">
        <w:rPr>
          <w:b/>
          <w:highlight w:val="cyan"/>
          <w:u w:val="single"/>
        </w:rPr>
        <w:t>proposals</w:t>
      </w:r>
      <w:r w:rsidRPr="00B44A55">
        <w:rPr>
          <w:b/>
          <w:u w:val="single"/>
        </w:rPr>
        <w:t xml:space="preserve"> </w:t>
      </w:r>
      <w:r w:rsidRPr="00376186">
        <w:rPr>
          <w:b/>
          <w:highlight w:val="cyan"/>
          <w:u w:val="single"/>
        </w:rPr>
        <w:t>are evidence of</w:t>
      </w:r>
      <w:r w:rsidRPr="00B44A55">
        <w:rPr>
          <w:b/>
          <w:u w:val="single"/>
        </w:rPr>
        <w:t xml:space="preserve"> </w:t>
      </w:r>
      <w:r w:rsidRPr="00376186">
        <w:rPr>
          <w:b/>
          <w:highlight w:val="cyan"/>
          <w:u w:val="single"/>
        </w:rPr>
        <w:t>the deeper structural decline of US power</w:t>
      </w:r>
      <w:r w:rsidRPr="00B44A55">
        <w:rPr>
          <w:b/>
          <w:u w:val="single"/>
        </w:rPr>
        <w:t>:</w:t>
      </w:r>
      <w:r w:rsidRPr="00B44A55">
        <w:rPr>
          <w:u w:val="single"/>
        </w:rPr>
        <w:t xml:space="preserve"> "He [Trump] blunts contradictions with Russia, possibly with China, and seems to do also with North Korea. But he sharpens contradictions inside the USA", such as in relation to minority rights. On the one hand, Galtung said, Trump might well offer an opportunity to avoid potential conflicts with great power rivals like Russia and China—on the other, he may still, stupidly, fight more unilateral wars and worsen domestic contradictions relating to minorities. Motherboard asked Galtung whether he thinks Trump would speed up his forecast of "collapse", or slow it down</w:t>
      </w:r>
      <w:r>
        <w:t>. Even if we give Trump the benefit of the doubt, he said, and assume that he "prefers solving underlying conflicts, particularly with Russia, to war—in other words for the US not be imperial—then yes, that still speeds up the decline from above, and from the center… Of course, what he does as a President remains to be seen</w:t>
      </w:r>
      <w:r w:rsidRPr="00B44A55">
        <w:rPr>
          <w:u w:val="single"/>
        </w:rPr>
        <w:t xml:space="preserve">." But what exactly is collapsing? "An empire is more than violence around the world," said Galtung. "It is a cross-border structure with a center, the imperial country, and a periphery, the client countries. The point about imperialism is to make the elites in the periphery do the jobs for the center." The center country may be a dictatorship or </w:t>
      </w:r>
      <w:r w:rsidRPr="00B44A55">
        <w:rPr>
          <w:u w:val="single"/>
        </w:rPr>
        <w:lastRenderedPageBreak/>
        <w:t>a democracy.</w:t>
      </w:r>
      <w:r>
        <w:t xml:space="preserve"> So for Galtung, the collapse of the US empire comes "when the periphery elites no longer want to fight US wars, no longer want to exploit for the center." </w:t>
      </w:r>
      <w:r w:rsidRPr="00B44A55">
        <w:rPr>
          <w:u w:val="single"/>
        </w:rPr>
        <w:t xml:space="preserve">For Galtung, a key sign of collapse would be Trump's attitude to NATO. The </w:t>
      </w:r>
      <w:r w:rsidRPr="00376186">
        <w:rPr>
          <w:highlight w:val="cyan"/>
          <w:u w:val="single"/>
        </w:rPr>
        <w:t>President-elect has said</w:t>
      </w:r>
      <w:r w:rsidRPr="00B44A55">
        <w:rPr>
          <w:u w:val="single"/>
        </w:rPr>
        <w:t xml:space="preserve"> </w:t>
      </w:r>
      <w:r w:rsidRPr="00376186">
        <w:rPr>
          <w:highlight w:val="cyan"/>
          <w:u w:val="single"/>
        </w:rPr>
        <w:t>he would be happy to see NATO break-up</w:t>
      </w:r>
      <w:r w:rsidRPr="00B44A55">
        <w:rPr>
          <w:u w:val="single"/>
        </w:rPr>
        <w:t xml:space="preserve"> if US allies aren't willing to pay their dues. </w:t>
      </w:r>
      <w:r>
        <w:t xml:space="preserve">Trump's 'go it alone' approach would, Galtung said, </w:t>
      </w:r>
      <w:r w:rsidRPr="00B44A55">
        <w:rPr>
          <w:u w:val="single"/>
        </w:rPr>
        <w:t>accelerate and undermine US global empire at the same time. "The collapse has two faces," said Galtung. "</w:t>
      </w:r>
      <w:r w:rsidRPr="001B6EBA">
        <w:rPr>
          <w:u w:val="single"/>
        </w:rPr>
        <w:t>Other countries refuse to be 'good allies</w:t>
      </w:r>
      <w:r w:rsidRPr="00B44A55">
        <w:rPr>
          <w:u w:val="single"/>
        </w:rPr>
        <w:t>: and the USA has to do the killing themselves, by bombing from high altitudes, drones steered by computer from an office, Special Forces killing all over the place. Both are happening today, except for Northern Europe, which supports these wars, for now. That will probably not continue beyond 2020, so I stand by that deadline." US break-up? But this global collapse, also has potential domestic implications.</w:t>
      </w:r>
      <w:r>
        <w:t xml:space="preserve"> </w:t>
      </w:r>
    </w:p>
    <w:p w14:paraId="6ED7615A" w14:textId="65724663" w:rsidR="003A0A87" w:rsidRPr="008E282B" w:rsidRDefault="003A0A87" w:rsidP="003A0A87">
      <w:pPr>
        <w:pStyle w:val="Heading3"/>
        <w:rPr>
          <w:rFonts w:cs="Times New Roman"/>
        </w:rPr>
      </w:pPr>
      <w:r>
        <w:rPr>
          <w:rFonts w:cs="Times New Roman"/>
        </w:rPr>
        <w:lastRenderedPageBreak/>
        <w:t xml:space="preserve">2nc </w:t>
      </w:r>
      <w:r w:rsidRPr="008E282B">
        <w:rPr>
          <w:rFonts w:cs="Times New Roman"/>
        </w:rPr>
        <w:t>multipolarity</w:t>
      </w:r>
      <w:r>
        <w:rPr>
          <w:rFonts w:cs="Times New Roman"/>
        </w:rPr>
        <w:t xml:space="preserve"> good</w:t>
      </w:r>
    </w:p>
    <w:p w14:paraId="57BEA8D0" w14:textId="77777777" w:rsidR="003A0A87" w:rsidRPr="008E282B" w:rsidRDefault="003A0A87" w:rsidP="003A0A87">
      <w:pPr>
        <w:pStyle w:val="Heading4"/>
        <w:rPr>
          <w:rFonts w:cs="Times New Roman"/>
        </w:rPr>
      </w:pPr>
      <w:r w:rsidRPr="008E282B">
        <w:rPr>
          <w:rFonts w:cs="Times New Roman"/>
        </w:rPr>
        <w:t>Multilateral institutions fill-in to ensure that the transition to multipolarity is cooperative — that solves democracy and Iranian instability.</w:t>
      </w:r>
    </w:p>
    <w:p w14:paraId="485F1BCA" w14:textId="77777777" w:rsidR="003A0A87" w:rsidRPr="008E282B" w:rsidRDefault="003A0A87" w:rsidP="003A0A87">
      <w:pPr>
        <w:rPr>
          <w:rFonts w:cs="Times New Roman"/>
        </w:rPr>
      </w:pPr>
      <w:r w:rsidRPr="008E282B">
        <w:rPr>
          <w:rStyle w:val="Style13ptBold"/>
          <w:rFonts w:cs="Times New Roman"/>
        </w:rPr>
        <w:t>Patriota 17</w:t>
      </w:r>
      <w:r w:rsidRPr="008E282B">
        <w:rPr>
          <w:rFonts w:cs="Times New Roman"/>
        </w:rPr>
        <w:t xml:space="preserve"> – Appointed Ambassador to Italy, Malta and San Marino in August 2016. Was the Permanent Representative of Brazil to the United Nations from 2013 to 2016. Graduated from Brazil’s Diplomatic Academy. Awarded an HonoraryDoctorate in Public Service by Chatham University. (Antonio de Aguiar, “Is the World Ready for Cooperative Multipolarity?” Rising Powers Quarterly Volume 2, Issue 2, 2017, </w:t>
      </w:r>
      <w:hyperlink r:id="rId43" w:history="1">
        <w:r w:rsidRPr="008E282B">
          <w:rPr>
            <w:rStyle w:val="Hyperlink"/>
            <w:rFonts w:cs="Times New Roman"/>
          </w:rPr>
          <w:t>http://risingpowersproject.com/wp-content/uploads/2017/07/vol2.2-Antonio-de-Aguiar-Patriota.pdf</w:t>
        </w:r>
      </w:hyperlink>
      <w:r w:rsidRPr="008E282B">
        <w:rPr>
          <w:rFonts w:cs="Times New Roman"/>
        </w:rPr>
        <w:t>, pp. 25-27)//sy</w:t>
      </w:r>
    </w:p>
    <w:p w14:paraId="03B9E143" w14:textId="77777777" w:rsidR="003A0A87" w:rsidRPr="008E282B" w:rsidRDefault="003A0A87" w:rsidP="003A0A87">
      <w:pPr>
        <w:rPr>
          <w:rFonts w:cs="Times New Roman"/>
        </w:rPr>
      </w:pPr>
      <w:r w:rsidRPr="008E282B">
        <w:rPr>
          <w:rFonts w:cs="Times New Roman"/>
        </w:rPr>
        <w:t xml:space="preserve">Cooperative Multipolarity is Achievable Former US National Security Advisor Zbigniew Brzezinski has spoken of the current geopolitical configuration as one without historic precedent, with none of the three top military powers in a position to assume a hegemonic role. In this respect Simon Reich and Richard Ned Lebow (2014, 183) correctly point out that “ultimately, </w:t>
      </w:r>
      <w:r w:rsidRPr="008E282B">
        <w:rPr>
          <w:rStyle w:val="StyleUnderline"/>
          <w:rFonts w:cs="Times New Roman"/>
        </w:rPr>
        <w:t>hegemony is difficult to reconcile with democracy</w:t>
      </w:r>
      <w:r w:rsidRPr="008E282B">
        <w:rPr>
          <w:rFonts w:cs="Times New Roman"/>
        </w:rPr>
        <w:t>”.</w:t>
      </w:r>
      <w:r w:rsidRPr="008E282B">
        <w:rPr>
          <w:rStyle w:val="StyleUnderline"/>
          <w:rFonts w:cs="Times New Roman"/>
        </w:rPr>
        <w:t xml:space="preserve"> It is undeniable tha</w:t>
      </w:r>
      <w:r w:rsidRPr="008E282B">
        <w:rPr>
          <w:rFonts w:cs="Times New Roman"/>
        </w:rPr>
        <w:t xml:space="preserve">t in the emerging </w:t>
      </w:r>
      <w:r w:rsidRPr="008E282B">
        <w:rPr>
          <w:rStyle w:val="StyleUnderline"/>
          <w:rFonts w:cs="Times New Roman"/>
        </w:rPr>
        <w:t>multipolar configuration</w:t>
      </w:r>
      <w:r w:rsidRPr="008E282B">
        <w:rPr>
          <w:rFonts w:cs="Times New Roman"/>
        </w:rPr>
        <w:t xml:space="preserve"> of power divergent agendas and world views w</w:t>
      </w:r>
      <w:r w:rsidRPr="008E282B">
        <w:rPr>
          <w:rStyle w:val="StyleUnderline"/>
          <w:rFonts w:cs="Times New Roman"/>
        </w:rPr>
        <w:t>ill</w:t>
      </w:r>
      <w:r w:rsidRPr="008E282B">
        <w:rPr>
          <w:rFonts w:cs="Times New Roman"/>
        </w:rPr>
        <w:t xml:space="preserve"> continue to </w:t>
      </w:r>
      <w:r w:rsidRPr="008E282B">
        <w:rPr>
          <w:rStyle w:val="StyleUnderline"/>
          <w:rFonts w:cs="Times New Roman"/>
        </w:rPr>
        <w:t>collide and could</w:t>
      </w:r>
      <w:r w:rsidRPr="008E282B">
        <w:rPr>
          <w:rFonts w:cs="Times New Roman"/>
        </w:rPr>
        <w:t xml:space="preserve"> well </w:t>
      </w:r>
      <w:r w:rsidRPr="008E282B">
        <w:rPr>
          <w:rStyle w:val="StyleUnderline"/>
          <w:rFonts w:cs="Times New Roman"/>
        </w:rPr>
        <w:t>lead to open hostility</w:t>
      </w:r>
      <w:r w:rsidRPr="008E282B">
        <w:rPr>
          <w:rFonts w:cs="Times New Roman"/>
        </w:rPr>
        <w:t xml:space="preserve"> and destructive competition. </w:t>
      </w:r>
      <w:r w:rsidRPr="008E282B">
        <w:rPr>
          <w:rStyle w:val="Emphasis"/>
          <w:rFonts w:cs="Times New Roman"/>
        </w:rPr>
        <w:t>But it is also true that cooperative</w:t>
      </w:r>
      <w:r w:rsidRPr="008E282B">
        <w:rPr>
          <w:rFonts w:cs="Times New Roman"/>
        </w:rPr>
        <w:t xml:space="preserve">, and increasingly inclusive forms of </w:t>
      </w:r>
      <w:r w:rsidRPr="008E282B">
        <w:rPr>
          <w:rStyle w:val="Emphasis"/>
          <w:rFonts w:cs="Times New Roman"/>
        </w:rPr>
        <w:t>interaction are happening every day</w:t>
      </w:r>
      <w:r w:rsidRPr="008E282B">
        <w:rPr>
          <w:rFonts w:cs="Times New Roman"/>
        </w:rPr>
        <w:t xml:space="preserve"> on important, unifying issues, through multilateral arrangements which – although described as “American led” by some – in reality reflect an evolutionary path paved with the engaged participation of many nations large and small. </w:t>
      </w:r>
      <w:r w:rsidRPr="008E282B">
        <w:rPr>
          <w:rStyle w:val="Emphasis"/>
          <w:rFonts w:cs="Times New Roman"/>
        </w:rPr>
        <w:t>Cooperative multipolarity is therefore achievable</w:t>
      </w:r>
      <w:r w:rsidRPr="008E282B">
        <w:rPr>
          <w:rFonts w:cs="Times New Roman"/>
        </w:rPr>
        <w:t xml:space="preserve"> </w:t>
      </w:r>
      <w:r w:rsidRPr="008E282B">
        <w:rPr>
          <w:rStyle w:val="StyleUnderline"/>
          <w:rFonts w:cs="Times New Roman"/>
        </w:rPr>
        <w:t>and can be seen as the</w:t>
      </w:r>
      <w:r w:rsidRPr="008E282B">
        <w:rPr>
          <w:rFonts w:cs="Times New Roman"/>
        </w:rPr>
        <w:t xml:space="preserve"> next,</w:t>
      </w:r>
      <w:r w:rsidRPr="008E282B">
        <w:rPr>
          <w:rStyle w:val="Emphasis"/>
          <w:rFonts w:cs="Times New Roman"/>
        </w:rPr>
        <w:t xml:space="preserve"> more democratic</w:t>
      </w:r>
      <w:r w:rsidRPr="008E282B">
        <w:rPr>
          <w:rFonts w:cs="Times New Roman"/>
        </w:rPr>
        <w:t xml:space="preserve"> and just </w:t>
      </w:r>
      <w:r w:rsidRPr="008E282B">
        <w:rPr>
          <w:rStyle w:val="StyleUnderline"/>
          <w:rFonts w:cs="Times New Roman"/>
        </w:rPr>
        <w:t xml:space="preserve">stage </w:t>
      </w:r>
      <w:r w:rsidRPr="008E282B">
        <w:rPr>
          <w:rFonts w:cs="Times New Roman"/>
        </w:rPr>
        <w:t xml:space="preserve">in the evolutionary path of the </w:t>
      </w:r>
      <w:r w:rsidRPr="008E282B">
        <w:rPr>
          <w:rStyle w:val="StyleUnderline"/>
          <w:rFonts w:cs="Times New Roman"/>
        </w:rPr>
        <w:t>international system.</w:t>
      </w:r>
      <w:r w:rsidRPr="008E282B">
        <w:rPr>
          <w:rFonts w:cs="Times New Roman"/>
        </w:rPr>
        <w:t xml:space="preserve"> Important </w:t>
      </w:r>
      <w:r w:rsidRPr="008E282B">
        <w:rPr>
          <w:rStyle w:val="StyleUnderline"/>
          <w:rFonts w:cs="Times New Roman"/>
        </w:rPr>
        <w:t>achievements, brought about through the active leadership of the</w:t>
      </w:r>
      <w:r w:rsidRPr="008E282B">
        <w:rPr>
          <w:rFonts w:cs="Times New Roman"/>
        </w:rPr>
        <w:t xml:space="preserve"> </w:t>
      </w:r>
      <w:r w:rsidRPr="008E282B">
        <w:rPr>
          <w:rStyle w:val="StyleUnderline"/>
          <w:rFonts w:cs="Times New Roman"/>
        </w:rPr>
        <w:t>victors of World War II, provide a firm foundation</w:t>
      </w:r>
      <w:r w:rsidRPr="008E282B">
        <w:rPr>
          <w:rFonts w:cs="Times New Roman"/>
        </w:rPr>
        <w:t xml:space="preserve"> for our future efforts</w:t>
      </w:r>
      <w:r w:rsidRPr="008E282B">
        <w:rPr>
          <w:rStyle w:val="StyleUnderline"/>
          <w:rFonts w:cs="Times New Roman"/>
        </w:rPr>
        <w:t xml:space="preserve">. These include the ruling out of the use of military force, except in situations of self-defense </w:t>
      </w:r>
      <w:r w:rsidRPr="008E282B">
        <w:rPr>
          <w:rFonts w:cs="Times New Roman"/>
        </w:rPr>
        <w:t xml:space="preserve">or in accordance with specific multilateral authorization, </w:t>
      </w:r>
      <w:r w:rsidRPr="008E282B">
        <w:rPr>
          <w:rStyle w:val="StyleUnderline"/>
          <w:rFonts w:cs="Times New Roman"/>
        </w:rPr>
        <w:t>respect for</w:t>
      </w:r>
      <w:r w:rsidRPr="008E282B">
        <w:rPr>
          <w:rFonts w:cs="Times New Roman"/>
        </w:rPr>
        <w:t xml:space="preserve"> the universality of </w:t>
      </w:r>
      <w:r w:rsidRPr="008E282B">
        <w:rPr>
          <w:rStyle w:val="StyleUnderline"/>
          <w:rFonts w:cs="Times New Roman"/>
        </w:rPr>
        <w:t>human rights</w:t>
      </w:r>
      <w:r w:rsidRPr="008E282B">
        <w:rPr>
          <w:rFonts w:cs="Times New Roman"/>
        </w:rPr>
        <w:t xml:space="preserve">, as well as </w:t>
      </w:r>
      <w:r w:rsidRPr="008E282B">
        <w:rPr>
          <w:rStyle w:val="StyleUnderline"/>
          <w:rFonts w:cs="Times New Roman"/>
        </w:rPr>
        <w:t>compliance with a vast body of international</w:t>
      </w:r>
      <w:r w:rsidRPr="008E282B">
        <w:rPr>
          <w:rFonts w:cs="Times New Roman"/>
        </w:rPr>
        <w:t xml:space="preserve"> </w:t>
      </w:r>
      <w:r w:rsidRPr="008E282B">
        <w:rPr>
          <w:rStyle w:val="StyleUnderline"/>
          <w:rFonts w:cs="Times New Roman"/>
        </w:rPr>
        <w:t>law</w:t>
      </w:r>
      <w:r w:rsidRPr="008E282B">
        <w:rPr>
          <w:rFonts w:cs="Times New Roman"/>
        </w:rPr>
        <w:t xml:space="preserve"> establishing rights and obligations in a wide range of topics – from trade, finance and social justice, to health, education and culture. Of the three “pillars” that compose the triad of the UN’s field of activity – namely, development, human rights, peace and security – it is possible to affirm that a process of modernization and adaptation to new contemporary realities has been successfully advancing with respect to the first two. Such is the meaning of the universally applicable 2030 Agenda for Sustainable Development adopted in 2015; such is the sense of the Universal Periodic Review of the Human Rights Council created ten years ago. </w:t>
      </w:r>
      <w:r w:rsidRPr="008E282B">
        <w:rPr>
          <w:rStyle w:val="StyleUnderline"/>
          <w:rFonts w:cs="Times New Roman"/>
        </w:rPr>
        <w:t>In the peace and security realm, however, there is considerable room for improvement.</w:t>
      </w:r>
      <w:r w:rsidRPr="008E282B">
        <w:rPr>
          <w:rFonts w:cs="Times New Roman"/>
        </w:rPr>
        <w:t xml:space="preserve"> </w:t>
      </w:r>
      <w:r w:rsidRPr="008E282B">
        <w:rPr>
          <w:rStyle w:val="StyleUnderline"/>
          <w:rFonts w:cs="Times New Roman"/>
        </w:rPr>
        <w:t>But the situation is not hopeless</w:t>
      </w:r>
      <w:r w:rsidRPr="008E282B">
        <w:rPr>
          <w:rFonts w:cs="Times New Roman"/>
        </w:rPr>
        <w:t xml:space="preserve">. The militarism of the first years of the 21st century has come to illustrate the limitations of the use of force to confront new challenges posed by violent extremism conducive to terrorism, opening opportunities for cooperation on prevention. </w:t>
      </w:r>
      <w:r w:rsidRPr="008E282B">
        <w:rPr>
          <w:rStyle w:val="StyleUnderline"/>
          <w:rFonts w:cs="Times New Roman"/>
        </w:rPr>
        <w:t>An effective combination of multilateral and bilateral diplomacy has produced constructive outcomes in dealing with thorny issues such as the Iranian nuclear file</w:t>
      </w:r>
      <w:r w:rsidRPr="008E282B">
        <w:rPr>
          <w:rFonts w:cs="Times New Roman"/>
        </w:rPr>
        <w:t xml:space="preserve">. This of course is not sufficient or irreversible. </w:t>
      </w:r>
      <w:r w:rsidRPr="008E282B">
        <w:rPr>
          <w:rStyle w:val="StyleUnderline"/>
          <w:rFonts w:cs="Times New Roman"/>
        </w:rPr>
        <w:t>Multipolarity will not lead to a more stable, cooperative world in and of itself. Governance mechanisms must become more inclusive and democratic.</w:t>
      </w:r>
      <w:r w:rsidRPr="008E282B">
        <w:rPr>
          <w:rFonts w:cs="Times New Roman"/>
        </w:rPr>
        <w:t xml:space="preserve"> The most powerful will have to give up the inclination to view themselves as “exceptional” in favor of a universal, humanistic proclivity capable of celebrating our common, and diverse, humanity. </w:t>
      </w:r>
      <w:r w:rsidRPr="008E282B">
        <w:rPr>
          <w:rStyle w:val="StyleUnderline"/>
          <w:rFonts w:cs="Times New Roman"/>
        </w:rPr>
        <w:t>Rising democratic powers can exercise their growing</w:t>
      </w:r>
      <w:r w:rsidRPr="008E282B">
        <w:rPr>
          <w:rFonts w:cs="Times New Roman"/>
        </w:rPr>
        <w:t xml:space="preserve"> diplomatic </w:t>
      </w:r>
      <w:r w:rsidRPr="008E282B">
        <w:rPr>
          <w:rStyle w:val="StyleUnderline"/>
          <w:rFonts w:cs="Times New Roman"/>
        </w:rPr>
        <w:t>influence by helping to build</w:t>
      </w:r>
      <w:r w:rsidRPr="008E282B">
        <w:rPr>
          <w:rFonts w:cs="Times New Roman"/>
        </w:rPr>
        <w:t xml:space="preserve"> </w:t>
      </w:r>
      <w:r w:rsidRPr="008E282B">
        <w:rPr>
          <w:rStyle w:val="StyleUnderline"/>
          <w:rFonts w:cs="Times New Roman"/>
        </w:rPr>
        <w:t>bridges across ideological divides</w:t>
      </w:r>
      <w:r w:rsidRPr="008E282B">
        <w:rPr>
          <w:rFonts w:cs="Times New Roman"/>
        </w:rPr>
        <w:t xml:space="preserve">, and reducing the many gaps in communication and understanding that separate countries from different cultural traditions or at different stages of economic and social development. Nations of all sizes will need to derive benefits </w:t>
      </w:r>
      <w:r w:rsidRPr="008E282B">
        <w:rPr>
          <w:rFonts w:cs="Times New Roman"/>
        </w:rPr>
        <w:lastRenderedPageBreak/>
        <w:t xml:space="preserve">from the sovereign equality of states that lies at the core of our system, through improved and more inclusive multilateral frameworks for decision-taking and cooperation. Civil society will need to be afforded appropriate channels for their voices to be heard within states and internationally. </w:t>
      </w:r>
      <w:r w:rsidRPr="008E282B">
        <w:rPr>
          <w:rStyle w:val="StyleUnderline"/>
          <w:rFonts w:cs="Times New Roman"/>
        </w:rPr>
        <w:t>The new UN Secretary-General will be called upon</w:t>
      </w:r>
      <w:r w:rsidRPr="008E282B">
        <w:rPr>
          <w:rFonts w:cs="Times New Roman"/>
        </w:rPr>
        <w:t xml:space="preserve"> to exercise strong leadership, as </w:t>
      </w:r>
      <w:r w:rsidRPr="008E282B">
        <w:rPr>
          <w:rStyle w:val="StyleUnderline"/>
          <w:rFonts w:cs="Times New Roman"/>
        </w:rPr>
        <w:t>cooperative multipolarity will not be able to thrive in the absence of robust multilateralism. A convergence between a multipolar distribution of geopolitical infuence and functional multilateral institutions</w:t>
      </w:r>
      <w:r w:rsidRPr="008E282B">
        <w:rPr>
          <w:rFonts w:cs="Times New Roman"/>
        </w:rPr>
        <w:t xml:space="preserve"> that draws strength from confronting collective, unifying challenges absent from previous transitions </w:t>
      </w:r>
      <w:r w:rsidRPr="008E282B">
        <w:rPr>
          <w:rStyle w:val="StyleUnderline"/>
          <w:rFonts w:cs="Times New Roman"/>
        </w:rPr>
        <w:t>can lead to</w:t>
      </w:r>
      <w:r w:rsidRPr="008E282B">
        <w:rPr>
          <w:rFonts w:cs="Times New Roman"/>
        </w:rPr>
        <w:t xml:space="preserve"> a new international, sustainable, </w:t>
      </w:r>
      <w:r w:rsidRPr="008E282B">
        <w:rPr>
          <w:rStyle w:val="StyleUnderline"/>
          <w:rFonts w:cs="Times New Roman"/>
        </w:rPr>
        <w:t>cooperative multipolarity</w:t>
      </w:r>
      <w:r w:rsidRPr="008E282B">
        <w:rPr>
          <w:rFonts w:cs="Times New Roman"/>
        </w:rPr>
        <w:t>. With enlightened political leadership, diplomatic resourcefulness and social mobilization, the citizens of our interconnected societies, who expect stability and opportunity to realize their potential and pursue happiness, will be supportive and ready.</w:t>
      </w:r>
    </w:p>
    <w:p w14:paraId="0D0388C1" w14:textId="77777777" w:rsidR="003A0A87" w:rsidRPr="008E282B" w:rsidRDefault="003A0A87" w:rsidP="003A0A87">
      <w:pPr>
        <w:pStyle w:val="Heading4"/>
        <w:rPr>
          <w:rFonts w:cs="Times New Roman"/>
        </w:rPr>
      </w:pPr>
      <w:r w:rsidRPr="008E282B">
        <w:rPr>
          <w:rFonts w:cs="Times New Roman"/>
        </w:rPr>
        <w:t xml:space="preserve">Government and non-governmental institutions will help facilitate a peaceful transition to multilateralism while combatting warming, terror, and populism. </w:t>
      </w:r>
    </w:p>
    <w:p w14:paraId="5BA21D8B" w14:textId="77777777" w:rsidR="003A0A87" w:rsidRPr="008E282B" w:rsidRDefault="003A0A87" w:rsidP="003A0A87">
      <w:pPr>
        <w:rPr>
          <w:rFonts w:cs="Times New Roman"/>
        </w:rPr>
      </w:pPr>
      <w:r w:rsidRPr="008E282B">
        <w:rPr>
          <w:rStyle w:val="Style13ptBold"/>
          <w:rFonts w:cs="Times New Roman"/>
        </w:rPr>
        <w:t>Patriota 17</w:t>
      </w:r>
      <w:r w:rsidRPr="008E282B">
        <w:rPr>
          <w:rFonts w:cs="Times New Roman"/>
        </w:rPr>
        <w:t xml:space="preserve"> – Appointed Ambassador to Italy, Malta and San Marino in August 2016. Was the Permanent Representative of Brazil to the United Nations from 2013 to 2016. Graduated from Brazil’s Diplomatic Academy. Awarded an HonoraryDoctorate in Public Service by Chatham University. (Antonio de Aguiar, “Is the World Ready for Cooperative Multipolarity?” Rising Powers Quarterly Volume 2, Issue 2, 2017, </w:t>
      </w:r>
      <w:hyperlink r:id="rId44" w:history="1">
        <w:r w:rsidRPr="008E282B">
          <w:rPr>
            <w:rStyle w:val="Hyperlink"/>
            <w:rFonts w:cs="Times New Roman"/>
          </w:rPr>
          <w:t>http://risingpowersproject.com/wp-content/uploads/2017/07/vol2.2-Antonio-de-Aguiar-Patriota.pdf</w:t>
        </w:r>
      </w:hyperlink>
      <w:r w:rsidRPr="008E282B">
        <w:rPr>
          <w:rFonts w:cs="Times New Roman"/>
        </w:rPr>
        <w:t>, pp. 27-28)//sy</w:t>
      </w:r>
    </w:p>
    <w:p w14:paraId="755437A2" w14:textId="77777777" w:rsidR="003A0A87" w:rsidRPr="008E282B" w:rsidRDefault="003A0A87" w:rsidP="003A0A87">
      <w:pPr>
        <w:rPr>
          <w:rStyle w:val="StyleUnderline"/>
          <w:rFonts w:cs="Times New Roman"/>
        </w:rPr>
      </w:pPr>
      <w:r w:rsidRPr="008E282B">
        <w:rPr>
          <w:rFonts w:cs="Times New Roman"/>
        </w:rPr>
        <w:t xml:space="preserve">Post-Scriptum These thoughts were collected in 2016, and it seems appropriate to include a postscriptum in order to take the 2017 context into account. I would start by saying that </w:t>
      </w:r>
      <w:r w:rsidRPr="008E282B">
        <w:rPr>
          <w:rStyle w:val="StyleUnderline"/>
          <w:rFonts w:cs="Times New Roman"/>
        </w:rPr>
        <w:t>the unilateralist impulse</w:t>
      </w:r>
      <w:r w:rsidRPr="008E282B">
        <w:rPr>
          <w:rFonts w:cs="Times New Roman"/>
        </w:rPr>
        <w:t>, which has come to manifest itself anew</w:t>
      </w:r>
      <w:r w:rsidRPr="008E282B">
        <w:rPr>
          <w:rStyle w:val="StyleUnderline"/>
          <w:rFonts w:cs="Times New Roman"/>
        </w:rPr>
        <w:t>, is not in essence something new.</w:t>
      </w:r>
      <w:r w:rsidRPr="008E282B">
        <w:rPr>
          <w:rFonts w:cs="Times New Roman"/>
        </w:rPr>
        <w:t xml:space="preserve"> We witnessed it in 2003 with respect to Iraq. As Amitav Acharya points out, a neo-conservative disregard for multilateralism, at that time, may have hastened the end of the unipolar moment rather than enhanced the standing of the predominant military and economic power in world affairs. </w:t>
      </w:r>
      <w:r w:rsidRPr="008E282B">
        <w:rPr>
          <w:rStyle w:val="StyleUnderline"/>
          <w:rFonts w:cs="Times New Roman"/>
        </w:rPr>
        <w:t xml:space="preserve">In today’s more multipolar environment, </w:t>
      </w:r>
      <w:r w:rsidRPr="008E282B">
        <w:rPr>
          <w:rStyle w:val="Emphasis"/>
          <w:rFonts w:cs="Times New Roman"/>
        </w:rPr>
        <w:t xml:space="preserve">a renewed disregard for multilateralism could have even more problematic effects. </w:t>
      </w:r>
      <w:r w:rsidRPr="008E282B">
        <w:rPr>
          <w:rFonts w:cs="Times New Roman"/>
        </w:rPr>
        <w:t xml:space="preserve">Moreover, it is worth remembering, as Marcos Tourinho argues, that the current world order – with its multilateral institutions – cannot be adequately described as led or owned by a single country or region; it has become our collective property. In this sense, </w:t>
      </w:r>
      <w:r w:rsidRPr="008E282B">
        <w:rPr>
          <w:rStyle w:val="StyleUnderline"/>
          <w:rFonts w:cs="Times New Roman"/>
        </w:rPr>
        <w:t xml:space="preserve">it is to be expected that the international society – including </w:t>
      </w:r>
      <w:r w:rsidRPr="008E282B">
        <w:rPr>
          <w:rStyle w:val="Emphasis"/>
          <w:rFonts w:cs="Times New Roman"/>
        </w:rPr>
        <w:t>governmental and non-governmental actors</w:t>
      </w:r>
      <w:r w:rsidRPr="008E282B">
        <w:rPr>
          <w:rStyle w:val="StyleUnderline"/>
          <w:rFonts w:cs="Times New Roman"/>
        </w:rPr>
        <w:t xml:space="preserve"> – </w:t>
      </w:r>
      <w:r w:rsidRPr="008E282B">
        <w:rPr>
          <w:rStyle w:val="Emphasis"/>
          <w:rFonts w:cs="Times New Roman"/>
        </w:rPr>
        <w:t>will join forces to uphold the tenets of the established order and the international rules-based system</w:t>
      </w:r>
      <w:r w:rsidRPr="008E282B">
        <w:rPr>
          <w:rFonts w:cs="Times New Roman"/>
        </w:rPr>
        <w:t xml:space="preserve">. </w:t>
      </w:r>
      <w:r w:rsidRPr="008E282B">
        <w:rPr>
          <w:rStyle w:val="Emphasis"/>
          <w:rFonts w:cs="Times New Roman"/>
        </w:rPr>
        <w:t>Climate change</w:t>
      </w:r>
      <w:r w:rsidRPr="008E282B">
        <w:rPr>
          <w:rStyle w:val="StyleUnderline"/>
          <w:rFonts w:cs="Times New Roman"/>
        </w:rPr>
        <w:t>, the fight against</w:t>
      </w:r>
      <w:r w:rsidRPr="008E282B">
        <w:rPr>
          <w:rStyle w:val="Emphasis"/>
          <w:rFonts w:cs="Times New Roman"/>
        </w:rPr>
        <w:t xml:space="preserve"> terrorism</w:t>
      </w:r>
      <w:r w:rsidRPr="008E282B">
        <w:rPr>
          <w:rStyle w:val="StyleUnderline"/>
          <w:rFonts w:cs="Times New Roman"/>
        </w:rPr>
        <w:t xml:space="preserve"> and other unifying factors will play a part in exposing the limitations of unilateral approaches</w:t>
      </w:r>
      <w:r w:rsidRPr="008E282B">
        <w:rPr>
          <w:rFonts w:cs="Times New Roman"/>
        </w:rPr>
        <w:t xml:space="preserve"> to common challenges. Another set of considerations pertains to the limited power of nationalism to conquer hearts and minds internationally. Defending the national interest remains a priority for every government. But international leadership is difficult to sustain if it is lacking in content of universal resonance. Many in the Western media were quick to point out that Chinese President Xi Jinping struck a universal chord this year, at the Davos World Economic Forum, in highlighting the rewards of globalization, while recognizing that many had been excluded from its benefits and defending a more inclusive and humane economic order. Independently of one’s religious affiliation, Pope Francis’ words at the 70th UN General Assembly were met with a long unparalleled standing ovation, as his emphasis on the importance of enhancing international cooperation to alleviate poverty and protect the environment inspired and reassured. These two examples illustrate the fact that in our current international landscape, traditional categories of East and West, North and South may not fully capture the affnities that can arise across and above divisions based on geography, ideology or level of </w:t>
      </w:r>
      <w:r w:rsidRPr="008E282B">
        <w:rPr>
          <w:rFonts w:cs="Times New Roman"/>
        </w:rPr>
        <w:lastRenderedPageBreak/>
        <w:t xml:space="preserve">development. The </w:t>
      </w:r>
      <w:r w:rsidRPr="008E282B">
        <w:rPr>
          <w:rStyle w:val="StyleUnderline"/>
          <w:rFonts w:cs="Times New Roman"/>
        </w:rPr>
        <w:t>new divisions seem to be</w:t>
      </w:r>
      <w:r w:rsidRPr="008E282B">
        <w:rPr>
          <w:rFonts w:cs="Times New Roman"/>
        </w:rPr>
        <w:t xml:space="preserve"> between rationality and irrationality, humanism and exceptionalism, </w:t>
      </w:r>
      <w:r w:rsidRPr="008E282B">
        <w:rPr>
          <w:rStyle w:val="StyleUnderline"/>
          <w:rFonts w:cs="Times New Roman"/>
        </w:rPr>
        <w:t>the politics of cooperation and the politics of confrontation</w:t>
      </w:r>
      <w:r w:rsidRPr="008E282B">
        <w:rPr>
          <w:rFonts w:cs="Times New Roman"/>
        </w:rPr>
        <w:t xml:space="preserve">. </w:t>
      </w:r>
      <w:r w:rsidRPr="008E282B">
        <w:rPr>
          <w:rStyle w:val="StyleUnderline"/>
          <w:rFonts w:cs="Times New Roman"/>
        </w:rPr>
        <w:t>Multipolarity presupposes a competitive market for international political influence</w:t>
      </w:r>
      <w:r w:rsidRPr="008E282B">
        <w:rPr>
          <w:rFonts w:cs="Times New Roman"/>
        </w:rPr>
        <w:t xml:space="preserve">. </w:t>
      </w:r>
      <w:r w:rsidRPr="008E282B">
        <w:rPr>
          <w:rStyle w:val="StyleUnderline"/>
          <w:rFonts w:cs="Times New Roman"/>
        </w:rPr>
        <w:t>Diplomatic cl</w:t>
      </w:r>
      <w:r w:rsidRPr="008E282B">
        <w:rPr>
          <w:rFonts w:cs="Times New Roman"/>
        </w:rPr>
        <w:t xml:space="preserve">out, the capacity to lead and persuade </w:t>
      </w:r>
      <w:r w:rsidRPr="008E282B">
        <w:rPr>
          <w:rStyle w:val="StyleUnderline"/>
          <w:rFonts w:cs="Times New Roman"/>
        </w:rPr>
        <w:t>is not a direct consequence of economic and military power</w:t>
      </w:r>
      <w:r w:rsidRPr="008E282B">
        <w:rPr>
          <w:rFonts w:cs="Times New Roman"/>
        </w:rPr>
        <w:t xml:space="preserve">, as the reference to the Vatican, above, demonstrates. </w:t>
      </w:r>
      <w:r w:rsidRPr="008E282B">
        <w:rPr>
          <w:rStyle w:val="Emphasis"/>
          <w:rFonts w:cs="Times New Roman"/>
        </w:rPr>
        <w:t>The rise in the kind of populism that is lacking in solidarity towards migrants and refugees, tolerant towards prejudice, and ready to compromise universal values in favor of</w:t>
      </w:r>
      <w:r w:rsidRPr="008E282B">
        <w:rPr>
          <w:rFonts w:cs="Times New Roman"/>
        </w:rPr>
        <w:t xml:space="preserve"> narrowly defined </w:t>
      </w:r>
      <w:r w:rsidRPr="008E282B">
        <w:rPr>
          <w:rStyle w:val="Emphasis"/>
          <w:rFonts w:cs="Times New Roman"/>
        </w:rPr>
        <w:t>national interest</w:t>
      </w:r>
      <w:r w:rsidRPr="008E282B">
        <w:rPr>
          <w:rFonts w:cs="Times New Roman"/>
        </w:rPr>
        <w:t xml:space="preserve"> </w:t>
      </w:r>
      <w:r w:rsidRPr="008E282B">
        <w:rPr>
          <w:rStyle w:val="StyleUnderline"/>
          <w:rFonts w:cs="Times New Roman"/>
        </w:rPr>
        <w:t>represents a challenge</w:t>
      </w:r>
      <w:r w:rsidRPr="008E282B">
        <w:rPr>
          <w:rFonts w:cs="Times New Roman"/>
        </w:rPr>
        <w:t xml:space="preserve"> of considerable scope. </w:t>
      </w:r>
      <w:r w:rsidRPr="008E282B">
        <w:rPr>
          <w:rStyle w:val="Emphasis"/>
          <w:rFonts w:cs="Times New Roman"/>
        </w:rPr>
        <w:t>This only increases the responsibility of those who see merit in the institutional framework enshrined in our multilateral institutions to</w:t>
      </w:r>
      <w:r w:rsidRPr="008E282B">
        <w:rPr>
          <w:rFonts w:cs="Times New Roman"/>
        </w:rPr>
        <w:t xml:space="preserve"> work together to </w:t>
      </w:r>
      <w:r w:rsidRPr="008E282B">
        <w:rPr>
          <w:rStyle w:val="Emphasis"/>
          <w:rFonts w:cs="Times New Roman"/>
        </w:rPr>
        <w:t>preserve it</w:t>
      </w:r>
      <w:r w:rsidRPr="008E282B">
        <w:rPr>
          <w:rFonts w:cs="Times New Roman"/>
        </w:rPr>
        <w:t xml:space="preserve">, adapt it where necessary to the new geopolitical realities of multipolarity, </w:t>
      </w:r>
      <w:r w:rsidRPr="008E282B">
        <w:rPr>
          <w:rStyle w:val="StyleUnderline"/>
          <w:rFonts w:cs="Times New Roman"/>
        </w:rPr>
        <w:t>and join forces across ideologies, religions and continents to construct a more rational, humane, cooperative international society.</w:t>
      </w:r>
    </w:p>
    <w:p w14:paraId="3AE72F66" w14:textId="77777777" w:rsidR="003A0A87" w:rsidRPr="00930E4B" w:rsidRDefault="003A0A87" w:rsidP="003A0A87"/>
    <w:p w14:paraId="5212251C" w14:textId="3686C038" w:rsidR="003A0A87" w:rsidRDefault="003A0A87" w:rsidP="003A0A87">
      <w:pPr>
        <w:pStyle w:val="Heading3"/>
      </w:pPr>
      <w:r>
        <w:lastRenderedPageBreak/>
        <w:t xml:space="preserve">link – middle east </w:t>
      </w:r>
    </w:p>
    <w:p w14:paraId="1D2680D6" w14:textId="77777777" w:rsidR="003A0A87" w:rsidRDefault="003A0A87" w:rsidP="003A0A87">
      <w:pPr>
        <w:pStyle w:val="Heading4"/>
      </w:pPr>
      <w:r>
        <w:t xml:space="preserve">Retaining control of the Middle East </w:t>
      </w:r>
      <w:r w:rsidRPr="001D164A">
        <w:rPr>
          <w:u w:val="single"/>
        </w:rPr>
        <w:t>empirically</w:t>
      </w:r>
      <w:r>
        <w:t xml:space="preserve"> maximizes US hegemony. </w:t>
      </w:r>
    </w:p>
    <w:p w14:paraId="6929472A" w14:textId="77777777" w:rsidR="003A0A87" w:rsidRDefault="003A0A87" w:rsidP="003A0A87">
      <w:r w:rsidRPr="001D164A">
        <w:rPr>
          <w:rStyle w:val="Style13ptBold"/>
        </w:rPr>
        <w:t xml:space="preserve">Rathnayake 16 – </w:t>
      </w:r>
      <w:r>
        <w:t>R. M. Sachithra Sajeevi Rathnayake works in the Department of Economics at the University of Kelaniya. “</w:t>
      </w:r>
      <w:r w:rsidRPr="001B6EBA">
        <w:t>Hegemony of the United States and the Middle East</w:t>
      </w:r>
      <w:r>
        <w:t>” Pg. 257-258</w:t>
      </w:r>
      <w:r w:rsidRPr="001B6EBA">
        <w:t xml:space="preserve"> </w:t>
      </w:r>
      <w:r>
        <w:t>Accessed 7/12/18. (</w:t>
      </w:r>
      <w:hyperlink r:id="rId45" w:history="1">
        <w:r w:rsidRPr="0085429E">
          <w:rPr>
            <w:rStyle w:val="Hyperlink"/>
          </w:rPr>
          <w:t>http://repository.kln.ac.lk/bitstream/handle/123456789/12078/journal1%20%281%29.251-262.pdf?sequence=1&amp;isAllowed=y</w:t>
        </w:r>
      </w:hyperlink>
      <w:r>
        <w:t>; EG)</w:t>
      </w:r>
    </w:p>
    <w:p w14:paraId="6F9C03A7" w14:textId="77777777" w:rsidR="003A0A87" w:rsidRPr="001D164A" w:rsidRDefault="003A0A87" w:rsidP="003A0A87">
      <w:pPr>
        <w:rPr>
          <w:u w:val="single"/>
        </w:rPr>
      </w:pPr>
      <w:r w:rsidRPr="001D164A">
        <w:rPr>
          <w:u w:val="single"/>
        </w:rPr>
        <w:t xml:space="preserve">According to the US policy makers, the </w:t>
      </w:r>
      <w:r w:rsidRPr="00376186">
        <w:rPr>
          <w:highlight w:val="cyan"/>
          <w:u w:val="single"/>
        </w:rPr>
        <w:t>extensive US military presence in the Gulf region</w:t>
      </w:r>
      <w:r w:rsidRPr="001D164A">
        <w:rPr>
          <w:u w:val="single"/>
        </w:rPr>
        <w:t xml:space="preserve"> is intended for ensuring the regional stability and the protection of friendly states, but in reality, </w:t>
      </w:r>
      <w:r w:rsidRPr="001D164A">
        <w:rPr>
          <w:rStyle w:val="Emphasis"/>
        </w:rPr>
        <w:t xml:space="preserve">it is </w:t>
      </w:r>
      <w:r w:rsidRPr="00376186">
        <w:rPr>
          <w:rStyle w:val="Emphasis"/>
          <w:highlight w:val="cyan"/>
        </w:rPr>
        <w:t>intended to</w:t>
      </w:r>
      <w:r w:rsidRPr="001D164A">
        <w:rPr>
          <w:rStyle w:val="Emphasis"/>
        </w:rPr>
        <w:t xml:space="preserve"> </w:t>
      </w:r>
      <w:r w:rsidRPr="00376186">
        <w:rPr>
          <w:rStyle w:val="Emphasis"/>
          <w:highlight w:val="cyan"/>
        </w:rPr>
        <w:t>contain the growing power</w:t>
      </w:r>
      <w:r w:rsidRPr="001D164A">
        <w:rPr>
          <w:rStyle w:val="Emphasis"/>
        </w:rPr>
        <w:t xml:space="preserve"> of Iran </w:t>
      </w:r>
      <w:r w:rsidRPr="00376186">
        <w:rPr>
          <w:rStyle w:val="Emphasis"/>
          <w:highlight w:val="cyan"/>
        </w:rPr>
        <w:t>and</w:t>
      </w:r>
      <w:r w:rsidRPr="001D164A">
        <w:rPr>
          <w:rStyle w:val="Emphasis"/>
        </w:rPr>
        <w:t xml:space="preserve"> to </w:t>
      </w:r>
      <w:r w:rsidRPr="00376186">
        <w:rPr>
          <w:rStyle w:val="Emphasis"/>
          <w:highlight w:val="cyan"/>
        </w:rPr>
        <w:t>display the preponderant military power of the US</w:t>
      </w:r>
      <w:r w:rsidRPr="001D164A">
        <w:rPr>
          <w:u w:val="single"/>
        </w:rPr>
        <w:t>. Under Obama administration, the US is forging stronger relations with Saudi Arabia and other friendly Gulf states to speed up the supply of arms to the region as well as to upgrade the defenses for oil terminals and other key infrastructure in the region</w:t>
      </w:r>
      <w:r>
        <w:t xml:space="preserve">. Further, on 22nd July, 2009, Hillary Clinton, the US Secretary of State for Foreign Relations proposed policies to extend the US defense umbrella over the Persian Gulf states, reiterating the US efforts to counter-balance Iran’s power (Khan, 2011). </w:t>
      </w:r>
      <w:r w:rsidRPr="001D164A">
        <w:rPr>
          <w:u w:val="single"/>
        </w:rPr>
        <w:t xml:space="preserve">These attempts to expand US relations with other Arab countries and to enhance US military presence in the Gulf region are evidently intended to create a strategic encirclement of Iran. With the US military presence in Afghanistan and Pakistan, the US either has close allies or military engagements in all the states surrounding the Iranian territory. For a hegemon to wield its power, it should be ensured that other main players in the international system do not accumulate more power and security. So, the </w:t>
      </w:r>
      <w:r w:rsidRPr="00376186">
        <w:rPr>
          <w:b/>
          <w:highlight w:val="cyan"/>
          <w:u w:val="single"/>
        </w:rPr>
        <w:t>US utilizes its foreign policy</w:t>
      </w:r>
      <w:r w:rsidRPr="001D164A">
        <w:rPr>
          <w:u w:val="single"/>
        </w:rPr>
        <w:t xml:space="preserve"> strategies </w:t>
      </w:r>
      <w:r w:rsidRPr="00376186">
        <w:rPr>
          <w:b/>
          <w:highlight w:val="cyan"/>
          <w:u w:val="single"/>
        </w:rPr>
        <w:t>to maximize its own security</w:t>
      </w:r>
      <w:r w:rsidRPr="001D164A">
        <w:rPr>
          <w:u w:val="single"/>
        </w:rPr>
        <w:t xml:space="preserve"> </w:t>
      </w:r>
      <w:r w:rsidRPr="00376186">
        <w:rPr>
          <w:highlight w:val="cyan"/>
          <w:u w:val="single"/>
        </w:rPr>
        <w:t>and</w:t>
      </w:r>
      <w:r w:rsidRPr="001D164A">
        <w:rPr>
          <w:u w:val="single"/>
        </w:rPr>
        <w:t xml:space="preserve"> at the same time t</w:t>
      </w:r>
      <w:r w:rsidRPr="001D164A">
        <w:rPr>
          <w:b/>
          <w:u w:val="single"/>
        </w:rPr>
        <w:t xml:space="preserve">o </w:t>
      </w:r>
      <w:r w:rsidRPr="00376186">
        <w:rPr>
          <w:b/>
          <w:highlight w:val="cyan"/>
          <w:u w:val="single"/>
        </w:rPr>
        <w:t>prevent rival powers from emerging</w:t>
      </w:r>
      <w:r w:rsidRPr="001D164A">
        <w:rPr>
          <w:u w:val="single"/>
        </w:rPr>
        <w:t>.</w:t>
      </w:r>
      <w:r>
        <w:t xml:space="preserve"> In spite of Iran’s growing power, has Iran been able to seriously affect US hegemony? First, Iran is not militarily equipped enough to challenge the predominant military strength of the US. According to Khan, “[i]ts (Iran’s) missile arsenal does not have the strike capability to hit mainland USA. Nor does Iran have force projection capabilities […] Even if Iran develops nuclear weapons, it still does not have any chance to match the nuclear might of the United States” (2011: 51). Khan (2011) further points out that the US has installed upgraded Patriot missiles at Qatar, apart from the navy ships that are capable of destroying Iranian missiles in flight. </w:t>
      </w:r>
      <w:r w:rsidRPr="001D164A">
        <w:rPr>
          <w:u w:val="single"/>
        </w:rPr>
        <w:t>Most importantly, the Iranian territory has been encircled by either states where the US has significant military presence or states which are close allies of the US. So, Iran is not in a position to militarily challenge the US seriously. On the other hand, as a response to the growing power of Iran, the neighbouring states in the region have taken several steps and implemented policies that clearly indicate that Iran would not have their backing if Iran becomes a target of US military intervention</w:t>
      </w:r>
      <w:r>
        <w:t xml:space="preserve">. To balance against Iran’s nuclear capabilities, the neighbouring Arab states have expressed their interest in acquiring nuclear capabilities similar to that of Iran’s for their domestic consumption. But, those countries claim the ownership of a significant portion of world’s known oil reserves, so, it is apparent that their main motive is to counter-balance Iran’s power. Also, they have voiced their concerns over the environmental damage that is probable to take place if an accident or a natural disaster hit the nuclear plants. Further, states such as Egypt and Jordan have criticized the formation of a ‘Shi’a Crescent’ with Iran as its leading country (Khan, 2011). Even though Iran has a large population, economic capabilities, large territory, advanced technology and strong cultural heritage and is capable of a significant regional influence, it has no capability of shifting the balance of power in its favour. </w:t>
      </w:r>
      <w:r w:rsidRPr="001D164A">
        <w:rPr>
          <w:u w:val="single"/>
        </w:rPr>
        <w:t xml:space="preserve">So, </w:t>
      </w:r>
      <w:r w:rsidRPr="00376186">
        <w:rPr>
          <w:b/>
          <w:highlight w:val="cyan"/>
          <w:u w:val="single"/>
        </w:rPr>
        <w:t>it is evident that the foreign policy strategies that the US extend</w:t>
      </w:r>
      <w:r w:rsidRPr="001D164A">
        <w:rPr>
          <w:b/>
          <w:u w:val="single"/>
        </w:rPr>
        <w:t xml:space="preserve"> towards Iran </w:t>
      </w:r>
      <w:r w:rsidRPr="00376186">
        <w:rPr>
          <w:b/>
          <w:highlight w:val="cyan"/>
          <w:u w:val="single"/>
        </w:rPr>
        <w:t xml:space="preserve">have served in safeguarding </w:t>
      </w:r>
      <w:r w:rsidRPr="001D164A">
        <w:rPr>
          <w:b/>
          <w:u w:val="single"/>
        </w:rPr>
        <w:t xml:space="preserve">the </w:t>
      </w:r>
      <w:r w:rsidRPr="00376186">
        <w:rPr>
          <w:b/>
          <w:highlight w:val="cyan"/>
          <w:u w:val="single"/>
        </w:rPr>
        <w:t>US hegemony</w:t>
      </w:r>
      <w:r w:rsidRPr="001D164A">
        <w:rPr>
          <w:b/>
          <w:u w:val="single"/>
        </w:rPr>
        <w:t xml:space="preserve"> in the world</w:t>
      </w:r>
      <w:r w:rsidRPr="001D164A">
        <w:rPr>
          <w:u w:val="single"/>
        </w:rPr>
        <w:t>.</w:t>
      </w:r>
    </w:p>
    <w:p w14:paraId="4F44FF00" w14:textId="4BDB92AC" w:rsidR="003A0A87" w:rsidRPr="00930E4B" w:rsidRDefault="00BA7552" w:rsidP="003A0A87">
      <w:pPr>
        <w:pStyle w:val="Heading3"/>
      </w:pPr>
      <w:r>
        <w:lastRenderedPageBreak/>
        <w:t xml:space="preserve">link – cultural competence </w:t>
      </w:r>
    </w:p>
    <w:p w14:paraId="24F77B0B" w14:textId="77777777" w:rsidR="003A0A87" w:rsidRDefault="003A0A87" w:rsidP="003A0A87">
      <w:pPr>
        <w:pStyle w:val="Heading4"/>
        <w:rPr>
          <w:rFonts w:cs="Arial"/>
        </w:rPr>
      </w:pPr>
      <w:r>
        <w:rPr>
          <w:rFonts w:cs="Arial"/>
        </w:rPr>
        <w:t xml:space="preserve">Domestic translators bolster </w:t>
      </w:r>
      <w:r w:rsidRPr="00930E4B">
        <w:rPr>
          <w:rFonts w:cs="Arial"/>
          <w:u w:val="single"/>
        </w:rPr>
        <w:t>cultural competence</w:t>
      </w:r>
      <w:r>
        <w:rPr>
          <w:rFonts w:cs="Arial"/>
        </w:rPr>
        <w:t xml:space="preserve"> and overall hegemony. </w:t>
      </w:r>
    </w:p>
    <w:p w14:paraId="453818E2" w14:textId="77777777" w:rsidR="003A0A87" w:rsidRPr="00344AF5" w:rsidRDefault="003A0A87" w:rsidP="003A0A87">
      <w:r w:rsidRPr="00344AF5">
        <w:rPr>
          <w:rStyle w:val="Style13ptBold"/>
        </w:rPr>
        <w:t>Fowler 16</w:t>
      </w:r>
      <w:r w:rsidRPr="00344AF5">
        <w:t xml:space="preserve"> </w:t>
      </w:r>
      <w:r>
        <w:t xml:space="preserve">– Eric Fowler is writing for a </w:t>
      </w:r>
      <w:r w:rsidRPr="00344AF5">
        <w:t xml:space="preserve">Graduate Program in International Studies Theses &amp; Dissertations </w:t>
      </w:r>
      <w:r>
        <w:t>at Old Dominion University. Accessed 7/12/18. “</w:t>
      </w:r>
      <w:r w:rsidRPr="00344AF5">
        <w:rPr>
          <w:i/>
        </w:rPr>
        <w:t>Culture and Military Effectiveness: How Societal Traits Influence Battle Outcomes</w:t>
      </w:r>
      <w:r w:rsidRPr="00344AF5">
        <w:t xml:space="preserve"> (2016)</w:t>
      </w:r>
      <w:r>
        <w:t>”; EG</w:t>
      </w:r>
      <w:r w:rsidRPr="00344AF5">
        <w:t>)</w:t>
      </w:r>
    </w:p>
    <w:p w14:paraId="141F5F4F" w14:textId="77777777" w:rsidR="003A0A87" w:rsidRDefault="003A0A87" w:rsidP="003A0A87">
      <w:r w:rsidRPr="00872D30">
        <w:t>PRINCIPAL FINDING</w:t>
      </w:r>
      <w:r>
        <w:t xml:space="preserve"> </w:t>
      </w:r>
      <w:r w:rsidRPr="00872D30">
        <w:t>The principal finding of this study is that culture matters. Culture is admittedly complex and intangible, making it difficult to measure or quantify. Regardless, empirical evidence shows that culture manifests concrete effects in combat, at times determining battlefield outcomes. In particular, four specific cultural traits—Planning Propensity, Risk Aversion, Collective Deference, and Communication Impedance—explain more about the variance in relative combat casualties than material or institutional factors alone. Perhaps more telling is that although regime type informed these cultural traits, they do not stand in lieu of democracy. In other words, western democratic culture is not optimal for battle. In fact, some of the cultural traits that correlate most highly with democracy work against it in battle. In the broader sense, the point at issue is that although scholars openly acknowledge culture’s influence in social and economic environments, it is glaringly absent in rigorous concepts of military power. This absence is both remarkable and unfortunate, as combat is perhaps the most anti-social of social exchanges, often measuring its toll in transactions of both blood and treasure.</w:t>
      </w:r>
      <w:r>
        <w:t xml:space="preserve"> </w:t>
      </w:r>
      <w:r w:rsidRPr="00376186">
        <w:rPr>
          <w:highlight w:val="cyan"/>
          <w:u w:val="single"/>
        </w:rPr>
        <w:t>Culture’s absence from</w:t>
      </w:r>
      <w:r w:rsidRPr="00003335">
        <w:rPr>
          <w:u w:val="single"/>
        </w:rPr>
        <w:t xml:space="preserve"> meaningful definitions of </w:t>
      </w:r>
      <w:r w:rsidRPr="00376186">
        <w:rPr>
          <w:highlight w:val="cyan"/>
          <w:u w:val="single"/>
        </w:rPr>
        <w:t>military power results in</w:t>
      </w:r>
      <w:r w:rsidRPr="00003335">
        <w:rPr>
          <w:u w:val="single"/>
        </w:rPr>
        <w:t xml:space="preserve"> world leaders, military commanders, and learned scholars making important political, operational, and theoretical decisions with only </w:t>
      </w:r>
      <w:r w:rsidRPr="00376186">
        <w:rPr>
          <w:highlight w:val="cyan"/>
          <w:u w:val="single"/>
        </w:rPr>
        <w:t>partial information</w:t>
      </w:r>
      <w:r w:rsidRPr="00003335">
        <w:rPr>
          <w:u w:val="single"/>
        </w:rPr>
        <w:t>. Without accounting for culture in operational definitions of military power, conceptual models are underspecified, exaggerating the effects of those factors commonly included—personnel quantity, equipment quality, economic development, and regime type.</w:t>
      </w:r>
      <w:r w:rsidRPr="00872D30">
        <w:t xml:space="preserve"> Put plainly, decision-makers cannot accurately assess the martial capabilities and capacity of enemy states without accounting for culture. This lack of perspective means national leaders very likely overestimate the military capability of some states, seeing threats where none exists, while concurrently underestimating the capacity in others, ignoring threats that truly matter.</w:t>
      </w:r>
      <w:r>
        <w:t xml:space="preserve"> </w:t>
      </w:r>
      <w:r w:rsidRPr="00003335">
        <w:rPr>
          <w:u w:val="single"/>
        </w:rPr>
        <w:t xml:space="preserve">The </w:t>
      </w:r>
      <w:r w:rsidRPr="00376186">
        <w:rPr>
          <w:highlight w:val="cyan"/>
          <w:u w:val="single"/>
        </w:rPr>
        <w:t>inability to assess military</w:t>
      </w:r>
      <w:r w:rsidRPr="00003335">
        <w:rPr>
          <w:u w:val="single"/>
        </w:rPr>
        <w:t xml:space="preserve"> power </w:t>
      </w:r>
      <w:r w:rsidRPr="00376186">
        <w:rPr>
          <w:highlight w:val="cyan"/>
          <w:u w:val="single"/>
        </w:rPr>
        <w:t>informs</w:t>
      </w:r>
      <w:r w:rsidRPr="00003335">
        <w:rPr>
          <w:u w:val="single"/>
        </w:rPr>
        <w:t xml:space="preserve"> not only the way leaders perceive wouldbe </w:t>
      </w:r>
      <w:r w:rsidRPr="00376186">
        <w:rPr>
          <w:highlight w:val="cyan"/>
          <w:u w:val="single"/>
        </w:rPr>
        <w:t>challengers</w:t>
      </w:r>
      <w:r w:rsidRPr="00003335">
        <w:rPr>
          <w:u w:val="single"/>
        </w:rPr>
        <w:t xml:space="preserve"> </w:t>
      </w:r>
      <w:r w:rsidRPr="00376186">
        <w:rPr>
          <w:highlight w:val="cyan"/>
          <w:u w:val="single"/>
        </w:rPr>
        <w:t>but also</w:t>
      </w:r>
      <w:r w:rsidRPr="00003335">
        <w:rPr>
          <w:u w:val="single"/>
        </w:rPr>
        <w:t xml:space="preserve"> how they view </w:t>
      </w:r>
      <w:r w:rsidRPr="00376186">
        <w:rPr>
          <w:highlight w:val="cyan"/>
          <w:u w:val="single"/>
        </w:rPr>
        <w:t>allies</w:t>
      </w:r>
      <w:r w:rsidRPr="00003335">
        <w:rPr>
          <w:u w:val="single"/>
        </w:rPr>
        <w:t>.</w:t>
      </w:r>
      <w:r w:rsidRPr="00872D30">
        <w:t xml:space="preserve"> Who your friends are matters in battle, and how helpful they can be in a crisis depends largely on accurate measurements of their capacity for and capability in combat. Without culture, appraisals of allied military power suffer from the same overestimation and underestimation errors found in enemy assessments. </w:t>
      </w:r>
      <w:r w:rsidRPr="00003335">
        <w:rPr>
          <w:u w:val="single"/>
        </w:rPr>
        <w:t xml:space="preserve">As before, decisionmakers cannot accurately assess the martial capabilities and capacity of allied states without accounting for culture. Consequently, national leaders may be asking too much of some allies, presuming they have capacity beyond their means while concurrently asking too little from others, leaving untapped potential in the offing. </w:t>
      </w:r>
      <w:r w:rsidRPr="00376186">
        <w:rPr>
          <w:highlight w:val="cyan"/>
          <w:u w:val="single"/>
        </w:rPr>
        <w:t>Alliances represent</w:t>
      </w:r>
      <w:r w:rsidRPr="00003335">
        <w:rPr>
          <w:u w:val="single"/>
        </w:rPr>
        <w:t xml:space="preserve"> another </w:t>
      </w:r>
      <w:r w:rsidRPr="00376186">
        <w:rPr>
          <w:highlight w:val="cyan"/>
          <w:u w:val="single"/>
        </w:rPr>
        <w:t>mechanism through which culture influences military power</w:t>
      </w:r>
      <w:r w:rsidRPr="00003335">
        <w:rPr>
          <w:u w:val="single"/>
        </w:rPr>
        <w:t xml:space="preserve">. This time the effect manifests, not within a culture, but between them. Insofar as </w:t>
      </w:r>
      <w:r w:rsidRPr="00376186">
        <w:rPr>
          <w:highlight w:val="cyan"/>
          <w:u w:val="single"/>
        </w:rPr>
        <w:t>cultural traits influence the combative behaviors</w:t>
      </w:r>
      <w:r w:rsidRPr="00003335">
        <w:rPr>
          <w:u w:val="single"/>
        </w:rPr>
        <w:t xml:space="preserve"> of individuals in a group, they also influence the cooperative behaviors between groups as well. Dynamic interpersonal relationships tend to benefit from a mixture of similarities and differences among participants</w:t>
      </w:r>
      <w:r w:rsidRPr="00872D30">
        <w:t>. A conceptual equilibrium exists in the place where differences improve divergent thinking without creating dissent and similarities unify purpose without devolving into groupthink. The critical component to finding a balance between difference and similarity, thereby maximizing cultural interoperability, is improved cross-cultural awareness. Such awareness enables national leaders to identify exploitable seams and vulnerabilities in partner relationships, both in allied institutions and in adversary ones as well.</w:t>
      </w:r>
      <w:r>
        <w:t xml:space="preserve"> </w:t>
      </w:r>
      <w:r w:rsidRPr="00872D30">
        <w:t xml:space="preserve">It is important to note </w:t>
      </w:r>
      <w:r w:rsidRPr="00872D30">
        <w:lastRenderedPageBreak/>
        <w:t xml:space="preserve">that inadequate concepts of military power foster not only poor cultural awareness of others but also poor cultural self-awareness. </w:t>
      </w:r>
      <w:r w:rsidRPr="00003335">
        <w:rPr>
          <w:u w:val="single"/>
        </w:rPr>
        <w:t>Without accounting for culture appropriately in self-estimates, national leaders may overestimate their relative military capability, leading to policies based on unfounded optimism—a common precursor to war. More specifically, if policy-makers erroneously assess their military power as their most or only capable element of national power, the then resulting policy will likely reflect an undue burden on the military establishment to exert political will in the international system.</w:t>
      </w:r>
      <w:r w:rsidRPr="00872D30">
        <w:t xml:space="preserve"> For each of these, the opposite also holds true. Without accounting for culture appropriately in self-estimates, states may underestimate their military might, pursuing policies based upon unfounded pessimism. Such policies will likely reflect a reluctance to flex military muscle or support initiatives that require martial contribution.</w:t>
      </w:r>
      <w:r>
        <w:t xml:space="preserve"> </w:t>
      </w:r>
      <w:r w:rsidRPr="00872D30">
        <w:t>Considering what is at stake, ignorance regarding the ways cultural traits influence combat essentially represents negligence by national leaders and their military commanders—an overlooked opportunity to enhance the effectiveness of the military enterprise through the cultivation of the military individual. Nations invest incredible amounts of treasure in military training programs during peacetime to avoid paying terrible amounts of blood during war time. Without an appreciation for the role culture plays in combat, these training programs tend to focus on the technical skills required to perform battlefield tasks and the conduct of these tasks in collective exercises. As such, culture remains a largely untapped mechanism through which decision-makers can deliberately enhance military power. Specifically, states might establish initiatives that amplify cultural traits beneficial for combat while muting less-desirable traits. Such cultural programs may enhance existing conditions of superior material resources, but they may also mitigate risk in areas of the defense enterprise that suffer from inferior material quantity or quality—enabling some to do more with less.</w:t>
      </w:r>
      <w:r>
        <w:t xml:space="preserve"> </w:t>
      </w:r>
      <w:r w:rsidRPr="00872D30">
        <w:t xml:space="preserve">In addition to the very practical ways that culture influences the preparation for and conduct of warfare, it also represents a fundamental contribution to international relations theory. Broadly speaking, nearly all schools describe state behavior as a conditioned response to power. Different theories place lesser or greater emphasis on their preferred power mechanism, but military power tends to appear prominently throughout. The first issue with conventional concepts of military power is that they overlook culture and its influence on warfare as described above. The second issue is a broader level-of-analysis problem; not the system-state-individual levels made famous by Kenneth Waltz, but the strategic-operational-tactical levels made famous by Carl von Clausewitz.5 </w:t>
      </w:r>
      <w:r w:rsidRPr="00003335">
        <w:rPr>
          <w:u w:val="single"/>
        </w:rPr>
        <w:t>The result is that international relations theorists tend to presume that all conflict-related causes manifest effects at all conflict-related levels, implying that variations in strategic activity will automatically permeate all associated operational activities and tactical maneuvers. For this reason, much of the scholarship on the sources of military effectiveness talks past one another, leaving the field awash with unhelpful discussion instead of productive discourse.</w:t>
      </w:r>
      <w:r>
        <w:t xml:space="preserve"> </w:t>
      </w:r>
      <w:r w:rsidRPr="00872D30">
        <w:t>This study’s findings do not necessarily stand in conflict with the other schools of thought on military power so much as help restore a practical context and logic. For the materialfocused scholar, this study suggests that a country’s people, not just their military platforms, are an indispensable resource contributing to military success. In other words, military power is still a function of the quantity and quality of your tools, but also the qualities of the people that use them. Therefore, states with militaries of comparable size and composition may manifest different levels of military prowess because states with increasingly beneficial cultural traits field increasingly effective forces.</w:t>
      </w:r>
      <w:r>
        <w:t xml:space="preserve"> </w:t>
      </w:r>
      <w:r w:rsidRPr="00872D30">
        <w:t xml:space="preserve">For the tactically focused scholar, this study suggests a nation’s culture informs the realm of the possible for both commanders and soldiers, governing the complexity of operations available to a given force. In other words, military power is still a function of force employment, but forces cannot successfully execute maneuvers that overwhelm their inherent ability to function as individuals or as a unit. Therefore, </w:t>
      </w:r>
      <w:r w:rsidRPr="00872D30">
        <w:lastRenderedPageBreak/>
        <w:t>culture helps account for both the commanders who snatch defeat from the jaws of otherwise certain victory and the soldiers who snatch victory from the jaws of certain defeat.</w:t>
      </w:r>
      <w:r>
        <w:t xml:space="preserve"> </w:t>
      </w:r>
      <w:r w:rsidRPr="00872D30">
        <w:t>For the institutionally focused scholars, this study suggests that military power (at least on the field of battle) is not indicative of a state’s economy or political institutions. This is not to say that economic strength or regime type have no influence on international conflict or on national culture—quite to the contrary. Extensive scholarship readily establishes the role both money and politics play in the war initiation and outcomes. It is also intuitive to expect the political and economic environment within which a society exists will simultaneously reflect and reinforce a population’s values and beliefs. Instead, these findings do suggest that war and battle, though inexorably linked, are distinct environments whose outcomes have distinctive causal phenomena. Consequently, the state-level factors of economic and political institutions manifest their influence more clearly at the broader level of war, establishing the context within which campaigns and battles exist instead of over-determining their internal actions.</w:t>
      </w:r>
      <w:r>
        <w:t xml:space="preserve"> </w:t>
      </w:r>
      <w:r w:rsidRPr="00003335">
        <w:rPr>
          <w:u w:val="single"/>
        </w:rPr>
        <w:t xml:space="preserve">For the people-focused scholars, this </w:t>
      </w:r>
      <w:r w:rsidRPr="00376186">
        <w:rPr>
          <w:highlight w:val="cyan"/>
          <w:u w:val="single"/>
        </w:rPr>
        <w:t>study suggests</w:t>
      </w:r>
      <w:r w:rsidRPr="00003335">
        <w:rPr>
          <w:u w:val="single"/>
        </w:rPr>
        <w:t xml:space="preserve"> that a </w:t>
      </w:r>
      <w:r w:rsidRPr="00376186">
        <w:rPr>
          <w:highlight w:val="cyan"/>
          <w:u w:val="single"/>
        </w:rPr>
        <w:t>country’s population</w:t>
      </w:r>
      <w:r w:rsidRPr="00003335">
        <w:rPr>
          <w:u w:val="single"/>
        </w:rPr>
        <w:t xml:space="preserve">, </w:t>
      </w:r>
      <w:r w:rsidRPr="00376186">
        <w:rPr>
          <w:highlight w:val="cyan"/>
          <w:u w:val="single"/>
        </w:rPr>
        <w:t>specifically</w:t>
      </w:r>
      <w:r w:rsidRPr="00003335">
        <w:rPr>
          <w:u w:val="single"/>
        </w:rPr>
        <w:t xml:space="preserve"> certain aspects of their </w:t>
      </w:r>
      <w:r w:rsidRPr="00376186">
        <w:rPr>
          <w:highlight w:val="cyan"/>
          <w:u w:val="single"/>
        </w:rPr>
        <w:t>national culture</w:t>
      </w:r>
      <w:r w:rsidRPr="00003335">
        <w:rPr>
          <w:u w:val="single"/>
        </w:rPr>
        <w:t xml:space="preserve">, </w:t>
      </w:r>
      <w:r w:rsidRPr="00376186">
        <w:rPr>
          <w:highlight w:val="cyan"/>
          <w:u w:val="single"/>
        </w:rPr>
        <w:t>represent</w:t>
      </w:r>
      <w:r w:rsidRPr="00003335">
        <w:rPr>
          <w:u w:val="single"/>
        </w:rPr>
        <w:t xml:space="preserve"> the </w:t>
      </w:r>
      <w:r w:rsidRPr="00376186">
        <w:rPr>
          <w:highlight w:val="cyan"/>
          <w:u w:val="single"/>
        </w:rPr>
        <w:t>greatest influence on</w:t>
      </w:r>
      <w:r w:rsidRPr="00003335">
        <w:rPr>
          <w:u w:val="single"/>
        </w:rPr>
        <w:t xml:space="preserve">, therefore, the greatest returns on investment for, </w:t>
      </w:r>
      <w:r w:rsidRPr="00376186">
        <w:rPr>
          <w:highlight w:val="cyan"/>
          <w:u w:val="single"/>
        </w:rPr>
        <w:t xml:space="preserve">military success </w:t>
      </w:r>
      <w:r w:rsidRPr="00B426E0">
        <w:rPr>
          <w:u w:val="single"/>
        </w:rPr>
        <w:t>on</w:t>
      </w:r>
      <w:r w:rsidRPr="00003335">
        <w:rPr>
          <w:u w:val="single"/>
        </w:rPr>
        <w:t xml:space="preserve"> the battlefield. These conditions do not suggest that other factors are not important—for it is still a bad idea to bring a knife to a gunfight—but culturally advantaged forces tend to exact higher tolls from their enemy than materially or institutionally advantaged ones alone. </w:t>
      </w:r>
      <w:r w:rsidRPr="00003335">
        <w:t>It</w:t>
      </w:r>
      <w:r w:rsidRPr="00872D30">
        <w:t xml:space="preserve"> is important to note that though the literature on democracy and military effectiveness provided the theoretical underpinnings for this study, western democracy does not represent the ideal cultural profile for battlefield success. Western democracies do tend to possess battle-benefitting cultural qualities more often and to greater degrees than their non-democratic counterparts do, but some cultural traits common to western democracies actually work against them. </w:t>
      </w:r>
      <w:r w:rsidRPr="00003335">
        <w:rPr>
          <w:u w:val="single"/>
        </w:rPr>
        <w:t xml:space="preserve">As such, </w:t>
      </w:r>
      <w:r w:rsidRPr="00376186">
        <w:rPr>
          <w:highlight w:val="cyan"/>
          <w:u w:val="single"/>
        </w:rPr>
        <w:t>measures</w:t>
      </w:r>
      <w:r w:rsidRPr="00003335">
        <w:rPr>
          <w:u w:val="single"/>
        </w:rPr>
        <w:t xml:space="preserve"> of democracy may </w:t>
      </w:r>
      <w:r w:rsidRPr="00376186">
        <w:rPr>
          <w:highlight w:val="cyan"/>
          <w:u w:val="single"/>
        </w:rPr>
        <w:t>stand in proxy</w:t>
      </w:r>
      <w:r w:rsidRPr="00003335">
        <w:rPr>
          <w:u w:val="single"/>
        </w:rPr>
        <w:t xml:space="preserve"> </w:t>
      </w:r>
      <w:r w:rsidRPr="00376186">
        <w:rPr>
          <w:highlight w:val="cyan"/>
          <w:u w:val="single"/>
        </w:rPr>
        <w:t>if robust measures of culture are not available</w:t>
      </w:r>
      <w:r w:rsidRPr="00003335">
        <w:rPr>
          <w:u w:val="single"/>
        </w:rPr>
        <w:t>; but in doing so, scholars lose their conceptual linkage to ways in which battlefield behaviors lead to positive or negative outcomes. While culture may not be the sole determinant of military power, it does appear to be one of the most influential ones. Perhaps more importantly, accounting for culture effectively reprioritizes other theoretical determinants, favoring influences more proximal to the fight over those more distant.</w:t>
      </w:r>
      <w:r w:rsidRPr="00872D30">
        <w:t xml:space="preserve"> This influence means that when military practitioners, defense policy-makers, and international relations scholars conceptualize military power in battle, they must focus on the state’s relative superiority in military platforms and military people—with greater deference to the latter than the former. It also means that we may recognize disagreements over distant political institutions and economic principals as distractions within the context of battle, putting them aside for a different time, place, and purpose—namely discussions of war.</w:t>
      </w:r>
      <w:r>
        <w:t xml:space="preserve"> </w:t>
      </w:r>
      <w:r w:rsidRPr="00872D30">
        <w:t>IMPLICATIONS</w:t>
      </w:r>
      <w:r>
        <w:t xml:space="preserve"> </w:t>
      </w:r>
      <w:r w:rsidRPr="00872D30">
        <w:t>If culture truly matters in battle, then much of the world’s conventional wisdom on what constitutes military power and how to measure it require reconsideration. The three principle roles that readily employ concepts of military power are the military commander, the national leader, and the scholar. Although culture maintains a common conceptual focal point for each role, differences in their perspectives and tools available produce a broad array of implications.</w:t>
      </w:r>
      <w:r>
        <w:t xml:space="preserve"> </w:t>
      </w:r>
      <w:r w:rsidRPr="00872D30">
        <w:t>Military Implications</w:t>
      </w:r>
      <w:r>
        <w:t xml:space="preserve"> </w:t>
      </w:r>
      <w:r w:rsidRPr="00872D30">
        <w:t xml:space="preserve">For the military commander, a recognition that culture plays a pivotal role in combat means that the mechanisms of battlefield calculus and force generation must adapt to include new information. </w:t>
      </w:r>
      <w:r w:rsidRPr="00003335">
        <w:rPr>
          <w:u w:val="single"/>
        </w:rPr>
        <w:t xml:space="preserve">The </w:t>
      </w:r>
      <w:r w:rsidRPr="00376186">
        <w:rPr>
          <w:highlight w:val="cyan"/>
          <w:u w:val="single"/>
        </w:rPr>
        <w:t>intelligence apparatus</w:t>
      </w:r>
      <w:r w:rsidRPr="00003335">
        <w:rPr>
          <w:u w:val="single"/>
        </w:rPr>
        <w:t xml:space="preserve"> that </w:t>
      </w:r>
      <w:r w:rsidRPr="00376186">
        <w:rPr>
          <w:highlight w:val="cyan"/>
          <w:u w:val="single"/>
        </w:rPr>
        <w:t>provides</w:t>
      </w:r>
      <w:r w:rsidRPr="00003335">
        <w:rPr>
          <w:u w:val="single"/>
        </w:rPr>
        <w:t xml:space="preserve"> timely and accurate assessments of enemy combat power must develop the skills and </w:t>
      </w:r>
      <w:r w:rsidRPr="00376186">
        <w:rPr>
          <w:highlight w:val="cyan"/>
          <w:u w:val="single"/>
        </w:rPr>
        <w:t>methods</w:t>
      </w:r>
      <w:r w:rsidRPr="00003335">
        <w:rPr>
          <w:u w:val="single"/>
        </w:rPr>
        <w:t xml:space="preserve"> to discern variations </w:t>
      </w:r>
      <w:r w:rsidRPr="00376186">
        <w:rPr>
          <w:highlight w:val="cyan"/>
          <w:u w:val="single"/>
        </w:rPr>
        <w:t>in</w:t>
      </w:r>
      <w:r w:rsidRPr="00003335">
        <w:rPr>
          <w:u w:val="single"/>
        </w:rPr>
        <w:t xml:space="preserve"> specific </w:t>
      </w:r>
      <w:r w:rsidRPr="00376186">
        <w:rPr>
          <w:highlight w:val="cyan"/>
          <w:u w:val="single"/>
        </w:rPr>
        <w:t>cultural traits and translate</w:t>
      </w:r>
      <w:r w:rsidRPr="00003335">
        <w:rPr>
          <w:u w:val="single"/>
        </w:rPr>
        <w:t xml:space="preserve"> those </w:t>
      </w:r>
      <w:r w:rsidRPr="00376186">
        <w:rPr>
          <w:highlight w:val="cyan"/>
          <w:u w:val="single"/>
        </w:rPr>
        <w:t>variations into</w:t>
      </w:r>
      <w:r w:rsidRPr="00003335">
        <w:rPr>
          <w:u w:val="single"/>
        </w:rPr>
        <w:t xml:space="preserve"> meaningful descriptions of </w:t>
      </w:r>
      <w:r w:rsidRPr="00376186">
        <w:rPr>
          <w:highlight w:val="cyan"/>
          <w:u w:val="single"/>
        </w:rPr>
        <w:t>military capability.</w:t>
      </w:r>
      <w:r w:rsidRPr="00872D30">
        <w:t xml:space="preserve"> The operations apparatus that provides assessments of friendly combat power must also develop both an appreciation for how its culture influences capability and measures for detecting impediments to the full use of </w:t>
      </w:r>
      <w:r w:rsidRPr="00872D30">
        <w:lastRenderedPageBreak/>
        <w:t>cultural advantages.</w:t>
      </w:r>
      <w:r>
        <w:t xml:space="preserve"> </w:t>
      </w:r>
      <w:r w:rsidRPr="00872D30">
        <w:t xml:space="preserve">Military commanders also increasingly find themselves operating under conditions of coalition warfare, requiring broader calculations of combat power—similar assessments of allied partners; enemy and friendly. </w:t>
      </w:r>
      <w:r w:rsidRPr="00003335">
        <w:rPr>
          <w:u w:val="single"/>
        </w:rPr>
        <w:t>In addition to assessing enemy and friendly allied traits in isolation, military commanders must develop sufficient cross-cultural competency throughout their organizations to discern the seams created when organizations with disparate cultures cooperate</w:t>
      </w:r>
      <w:r w:rsidRPr="00872D30">
        <w:t>. Such seams represent both a force protection issue for friendly forces to guard against and a target of opportunity to exploit in enemy forces.</w:t>
      </w:r>
      <w:r>
        <w:t xml:space="preserve"> </w:t>
      </w:r>
      <w:r w:rsidRPr="00872D30">
        <w:t xml:space="preserve">Recognizing that culture plays a role in combat also means that it plays a part before the first boots ever touch ground in the theater of operations. </w:t>
      </w:r>
      <w:r w:rsidRPr="00376186">
        <w:rPr>
          <w:highlight w:val="cyan"/>
          <w:u w:val="single"/>
        </w:rPr>
        <w:t>Military commanders undergoing the</w:t>
      </w:r>
      <w:r w:rsidRPr="00003335">
        <w:rPr>
          <w:u w:val="single"/>
        </w:rPr>
        <w:t xml:space="preserve"> force generation </w:t>
      </w:r>
      <w:r w:rsidRPr="00376186">
        <w:rPr>
          <w:highlight w:val="cyan"/>
          <w:u w:val="single"/>
        </w:rPr>
        <w:t>process must incorporate cultural factors</w:t>
      </w:r>
      <w:r w:rsidRPr="00003335">
        <w:rPr>
          <w:u w:val="single"/>
        </w:rPr>
        <w:t xml:space="preserve"> into their assessments of both organizations and individuals. This newfound role for culture means that </w:t>
      </w:r>
      <w:r w:rsidRPr="00376186">
        <w:rPr>
          <w:highlight w:val="cyan"/>
          <w:u w:val="single"/>
        </w:rPr>
        <w:t>military organizations must develop mechanisms to amplify</w:t>
      </w:r>
      <w:r w:rsidRPr="00003335">
        <w:rPr>
          <w:u w:val="single"/>
        </w:rPr>
        <w:t xml:space="preserve"> beneficial </w:t>
      </w:r>
      <w:r w:rsidRPr="00376186">
        <w:rPr>
          <w:highlight w:val="cyan"/>
          <w:u w:val="single"/>
        </w:rPr>
        <w:t>cultural traits</w:t>
      </w:r>
      <w:r w:rsidRPr="00003335">
        <w:rPr>
          <w:u w:val="single"/>
        </w:rPr>
        <w:t xml:space="preserve"> while concurrently muting detrimental ones.</w:t>
      </w:r>
      <w:r w:rsidRPr="00872D30">
        <w:t xml:space="preserve"> Commanders may use some tools throughout the lifecycle of a soldier’s service to accomplish this, including recruitment, training, and retention. </w:t>
      </w:r>
      <w:r w:rsidRPr="00B426E0">
        <w:rPr>
          <w:u w:val="single"/>
        </w:rPr>
        <w:t>Meaningful changes</w:t>
      </w:r>
      <w:r w:rsidRPr="00003335">
        <w:rPr>
          <w:u w:val="single"/>
        </w:rPr>
        <w:t xml:space="preserve"> to recruitment procedures </w:t>
      </w:r>
      <w:r w:rsidRPr="00B426E0">
        <w:rPr>
          <w:u w:val="single"/>
        </w:rPr>
        <w:t>would screen military candidates</w:t>
      </w:r>
      <w:r w:rsidRPr="00003335">
        <w:rPr>
          <w:u w:val="single"/>
        </w:rPr>
        <w:t xml:space="preserve"> for their possession of beneficial cultural traits in addition to their physical and general technical aptitude. Training programs would likewise incorporate regimens to improve or sustain beneficial cultural traits.</w:t>
      </w:r>
      <w:r w:rsidRPr="00872D30">
        <w:t xml:space="preserve"> Retention programs would likely also include some evaluation of a soldier’s cultural content in decisions on whether to retain their services or allow them to transition back into civilian life.</w:t>
      </w:r>
    </w:p>
    <w:p w14:paraId="12981EF0" w14:textId="75C78AB0" w:rsidR="003A0A87" w:rsidRDefault="00BA7552" w:rsidP="003A0A87">
      <w:pPr>
        <w:pStyle w:val="Heading3"/>
      </w:pPr>
      <w:r>
        <w:lastRenderedPageBreak/>
        <w:t xml:space="preserve">link – human rights </w:t>
      </w:r>
    </w:p>
    <w:p w14:paraId="70E78A5E" w14:textId="77777777" w:rsidR="003A0A87" w:rsidRDefault="003A0A87" w:rsidP="003A0A87">
      <w:pPr>
        <w:pStyle w:val="Heading4"/>
      </w:pPr>
      <w:r>
        <w:t xml:space="preserve">Emboldening US Human Rights Leadership </w:t>
      </w:r>
      <w:r w:rsidRPr="002D1C00">
        <w:rPr>
          <w:u w:val="single"/>
        </w:rPr>
        <w:t>legitimizes</w:t>
      </w:r>
      <w:r>
        <w:t xml:space="preserve"> Trump and his nativism – tu</w:t>
      </w:r>
      <w:r w:rsidRPr="002D1C00">
        <w:rPr>
          <w:u w:val="single"/>
        </w:rPr>
        <w:t>rns case</w:t>
      </w:r>
      <w:r>
        <w:t xml:space="preserve">. </w:t>
      </w:r>
    </w:p>
    <w:p w14:paraId="7DB4264A" w14:textId="77777777" w:rsidR="003A0A87" w:rsidRPr="002D1C00" w:rsidRDefault="003A0A87" w:rsidP="003A0A87">
      <w:r w:rsidRPr="002D1C00">
        <w:rPr>
          <w:rStyle w:val="Style13ptBold"/>
        </w:rPr>
        <w:t>Petrasek 17 –</w:t>
      </w:r>
      <w:r>
        <w:t xml:space="preserve"> “</w:t>
      </w:r>
      <w:r w:rsidRPr="002D1C00">
        <w:t>Trump’s election makes US human rights pariah</w:t>
      </w:r>
      <w:r>
        <w:t>.”</w:t>
      </w:r>
      <w:r w:rsidRPr="002D1C00">
        <w:t xml:space="preserve"> </w:t>
      </w:r>
      <w:r>
        <w:t>Published November 15, 2018. Accessed 7/6/18. (</w:t>
      </w:r>
      <w:hyperlink r:id="rId46" w:history="1">
        <w:r w:rsidRPr="006459DA">
          <w:rPr>
            <w:rStyle w:val="Hyperlink"/>
          </w:rPr>
          <w:t>https://www.opendemocracy.net/openglobalrights/david-petrasek/trump-s-election-makes-us-human-rights-pariah</w:t>
        </w:r>
      </w:hyperlink>
      <w:r w:rsidRPr="002D1C00">
        <w:t>; EG</w:t>
      </w:r>
      <w:r>
        <w:t>)</w:t>
      </w:r>
    </w:p>
    <w:p w14:paraId="032DE5B0" w14:textId="77777777" w:rsidR="003A0A87" w:rsidRPr="002D1C00" w:rsidRDefault="003A0A87" w:rsidP="003A0A87">
      <w:r w:rsidRPr="00376186">
        <w:rPr>
          <w:highlight w:val="cyan"/>
          <w:u w:val="single"/>
        </w:rPr>
        <w:t>Under Trump’s leadership</w:t>
      </w:r>
      <w:r w:rsidRPr="002D1C00">
        <w:rPr>
          <w:u w:val="single"/>
        </w:rPr>
        <w:t xml:space="preserve">, </w:t>
      </w:r>
      <w:r w:rsidRPr="00376186">
        <w:rPr>
          <w:highlight w:val="cyan"/>
          <w:u w:val="single"/>
        </w:rPr>
        <w:t>the US</w:t>
      </w:r>
      <w:r w:rsidRPr="002D1C00">
        <w:rPr>
          <w:u w:val="single"/>
        </w:rPr>
        <w:t xml:space="preserve"> must be treated as a </w:t>
      </w:r>
      <w:r w:rsidRPr="002D1C00">
        <w:rPr>
          <w:b/>
          <w:u w:val="single"/>
        </w:rPr>
        <w:t>human rights pariah</w:t>
      </w:r>
      <w:r w:rsidRPr="002D1C00">
        <w:rPr>
          <w:u w:val="single"/>
        </w:rPr>
        <w:t xml:space="preserve">, </w:t>
      </w:r>
      <w:r w:rsidRPr="00376186">
        <w:rPr>
          <w:highlight w:val="cyan"/>
          <w:u w:val="single"/>
        </w:rPr>
        <w:t>dangerously unfit to champion</w:t>
      </w:r>
      <w:r w:rsidRPr="002D1C00">
        <w:t xml:space="preserve"> the </w:t>
      </w:r>
      <w:r w:rsidRPr="00376186">
        <w:rPr>
          <w:highlight w:val="cyan"/>
          <w:u w:val="single"/>
        </w:rPr>
        <w:t>universal values</w:t>
      </w:r>
      <w:r w:rsidRPr="002D1C00">
        <w:t xml:space="preserve"> Mr. Trump so obviously scorns. It can’t be business as usual. Yet, in its press release after Trump’s election, Human Rights Watch (HRW), while documenting and urging him to renounce his anti-human rights positions, also suggested that doing so would enhance US credibility to promote human rights and the rule of law abroad. HRW urged a duly enlightened Trump to focus on the “… global crackdown on civil society and free expression, including in Russia, China, Egypt, Ethiopia, and Bangladesh ... and press for an end to growing repression in countries whose governments are increasingly consolidating power, like Turkey.” </w:t>
      </w:r>
      <w:r w:rsidRPr="002D1C00">
        <w:rPr>
          <w:u w:val="single"/>
        </w:rPr>
        <w:t>No! Asking Donald Trump to champion human rights</w:t>
      </w:r>
      <w:r w:rsidRPr="002D1C00">
        <w:t xml:space="preserve"> in Bangladesh, Egypt or Turkey </w:t>
      </w:r>
      <w:r w:rsidRPr="002D1C00">
        <w:rPr>
          <w:u w:val="single"/>
        </w:rPr>
        <w:t>is like asking Nigel Farage to speak out for migrants’ rights in Poland</w:t>
      </w:r>
      <w:r w:rsidRPr="002D1C00">
        <w:t xml:space="preserve">. </w:t>
      </w:r>
      <w:r w:rsidRPr="00376186">
        <w:rPr>
          <w:highlight w:val="cyan"/>
          <w:u w:val="single"/>
        </w:rPr>
        <w:t>Trump</w:t>
      </w:r>
      <w:r w:rsidRPr="002D1C00">
        <w:rPr>
          <w:u w:val="single"/>
        </w:rPr>
        <w:t xml:space="preserve"> is irredeemably tainted. If he were to champion respect for human rights and the rule of law in other countries, it </w:t>
      </w:r>
      <w:r w:rsidRPr="00376186">
        <w:rPr>
          <w:highlight w:val="cyan"/>
          <w:u w:val="single"/>
        </w:rPr>
        <w:t xml:space="preserve">would </w:t>
      </w:r>
      <w:r w:rsidRPr="00376186">
        <w:rPr>
          <w:b/>
          <w:highlight w:val="cyan"/>
          <w:u w:val="single"/>
        </w:rPr>
        <w:t>only</w:t>
      </w:r>
      <w:r w:rsidRPr="00376186">
        <w:rPr>
          <w:highlight w:val="cyan"/>
          <w:u w:val="single"/>
        </w:rPr>
        <w:t xml:space="preserve"> </w:t>
      </w:r>
      <w:r w:rsidRPr="00376186">
        <w:rPr>
          <w:b/>
          <w:highlight w:val="cyan"/>
          <w:u w:val="single"/>
        </w:rPr>
        <w:t>discredit the idea</w:t>
      </w:r>
      <w:r w:rsidRPr="00376186">
        <w:rPr>
          <w:highlight w:val="cyan"/>
          <w:u w:val="single"/>
        </w:rPr>
        <w:t xml:space="preserve"> that governments</w:t>
      </w:r>
      <w:r w:rsidRPr="002D1C00">
        <w:rPr>
          <w:u w:val="single"/>
        </w:rPr>
        <w:t xml:space="preserve"> should </w:t>
      </w:r>
      <w:r w:rsidRPr="00376186">
        <w:rPr>
          <w:highlight w:val="cyan"/>
          <w:u w:val="single"/>
        </w:rPr>
        <w:t>defend universal rights</w:t>
      </w:r>
      <w:r w:rsidRPr="002D1C00">
        <w:t xml:space="preserve"> in their foreign policies. Although there are many dedicated US diplomats who do defend these rights abroad, those who choose to remain and serve the new president should largely forego doing so (at least in public). </w:t>
      </w:r>
      <w:r w:rsidRPr="00376186">
        <w:rPr>
          <w:b/>
          <w:highlight w:val="cyan"/>
          <w:u w:val="single"/>
        </w:rPr>
        <w:t>There have long been</w:t>
      </w:r>
      <w:r w:rsidRPr="002D1C00">
        <w:rPr>
          <w:b/>
          <w:u w:val="single"/>
        </w:rPr>
        <w:t xml:space="preserve"> </w:t>
      </w:r>
      <w:r w:rsidRPr="00376186">
        <w:rPr>
          <w:b/>
          <w:highlight w:val="cyan"/>
          <w:u w:val="single"/>
        </w:rPr>
        <w:t>contradictions in US funding for</w:t>
      </w:r>
      <w:r w:rsidRPr="002D1C00">
        <w:rPr>
          <w:b/>
          <w:u w:val="single"/>
        </w:rPr>
        <w:t xml:space="preserve"> </w:t>
      </w:r>
      <w:r w:rsidRPr="00376186">
        <w:rPr>
          <w:b/>
          <w:highlight w:val="cyan"/>
          <w:u w:val="single"/>
        </w:rPr>
        <w:t>human rights</w:t>
      </w:r>
      <w:r w:rsidRPr="002D1C00">
        <w:rPr>
          <w:b/>
          <w:u w:val="single"/>
        </w:rPr>
        <w:t xml:space="preserve"> abroad; </w:t>
      </w:r>
      <w:r w:rsidRPr="00376186">
        <w:rPr>
          <w:b/>
          <w:highlight w:val="cyan"/>
          <w:u w:val="single"/>
        </w:rPr>
        <w:t>under</w:t>
      </w:r>
      <w:r w:rsidRPr="002D1C00">
        <w:rPr>
          <w:b/>
          <w:u w:val="single"/>
        </w:rPr>
        <w:t xml:space="preserve"> a </w:t>
      </w:r>
      <w:r w:rsidRPr="00376186">
        <w:rPr>
          <w:b/>
          <w:highlight w:val="cyan"/>
          <w:u w:val="single"/>
        </w:rPr>
        <w:t>Trump</w:t>
      </w:r>
      <w:r w:rsidRPr="002D1C00">
        <w:rPr>
          <w:b/>
          <w:u w:val="single"/>
        </w:rPr>
        <w:t xml:space="preserve"> presidency, </w:t>
      </w:r>
      <w:r w:rsidRPr="00376186">
        <w:rPr>
          <w:b/>
          <w:highlight w:val="cyan"/>
          <w:u w:val="single"/>
        </w:rPr>
        <w:t>many will find these indefensible</w:t>
      </w:r>
      <w:r w:rsidRPr="002D1C00">
        <w:rPr>
          <w:b/>
          <w:u w:val="single"/>
        </w:rPr>
        <w:t>.</w:t>
      </w:r>
      <w:r w:rsidRPr="002D1C00">
        <w:rPr>
          <w:u w:val="single"/>
        </w:rPr>
        <w:t xml:space="preserve"> </w:t>
      </w:r>
      <w:r w:rsidRPr="002D1C00">
        <w:t xml:space="preserve">Some will say I’m exaggerating the threat. Trump is not on a par with Bashir Al-Assad, indiscriminately bombing his own people and supervising a police state that tortures thousands. Nor is he Omar al-Bashir of Sudan, still presiding over a murderous campaign against the villagers of Darfur. Further, Trump was democratically elected and must rule alongside independent legislative and judicial branches that are not easily co-opted, unlike his Chinese and Russian counterparts. All true. But </w:t>
      </w:r>
      <w:r w:rsidRPr="002D1C00">
        <w:rPr>
          <w:u w:val="single"/>
        </w:rPr>
        <w:t>Trump has advocated indiscriminate bombing, torture, and collective punishments—all crimes under international law</w:t>
      </w:r>
      <w:r w:rsidRPr="002D1C00">
        <w:t xml:space="preserve">. Further, </w:t>
      </w:r>
      <w:r w:rsidRPr="002D1C00">
        <w:rPr>
          <w:u w:val="single"/>
        </w:rPr>
        <w:t>he promises mass deportations, openly derides the judiciary and undermines its independence</w:t>
      </w:r>
      <w:r w:rsidRPr="002D1C00">
        <w:t xml:space="preserve">, preaches hatred and bigotry, and boasts of sexual assault. Only in relation to the charges of misogyny has he made any effort to defend himself. Moreover, </w:t>
      </w:r>
      <w:r w:rsidRPr="00376186">
        <w:rPr>
          <w:b/>
          <w:highlight w:val="cyan"/>
          <w:u w:val="single"/>
        </w:rPr>
        <w:t>Trump’s power</w:t>
      </w:r>
      <w:r w:rsidRPr="002D1C00">
        <w:rPr>
          <w:b/>
          <w:u w:val="single"/>
        </w:rPr>
        <w:t xml:space="preserve"> </w:t>
      </w:r>
      <w:r w:rsidRPr="00376186">
        <w:rPr>
          <w:b/>
          <w:highlight w:val="cyan"/>
          <w:u w:val="single"/>
        </w:rPr>
        <w:t>and</w:t>
      </w:r>
      <w:r w:rsidRPr="002D1C00">
        <w:rPr>
          <w:b/>
          <w:u w:val="single"/>
        </w:rPr>
        <w:t xml:space="preserve"> US </w:t>
      </w:r>
      <w:r w:rsidRPr="00376186">
        <w:rPr>
          <w:b/>
          <w:highlight w:val="cyan"/>
          <w:u w:val="single"/>
        </w:rPr>
        <w:t>predominance mean his global policies</w:t>
      </w:r>
      <w:r w:rsidRPr="002D1C00">
        <w:rPr>
          <w:b/>
          <w:u w:val="single"/>
        </w:rPr>
        <w:t xml:space="preserve"> will impact far beyond the US.</w:t>
      </w:r>
      <w:r w:rsidRPr="002D1C00">
        <w:t xml:space="preserve"> His promises to walk away from the Paris climate accord will, if implemented, mean a lost decade in the battle to reduce greenhouse gas emissions. That’s a decade millions of people in climate stressed environments can’t afford—displacement and food and livelihood insecurity will increase. </w:t>
      </w:r>
      <w:r w:rsidRPr="002D1C00">
        <w:rPr>
          <w:u w:val="single"/>
        </w:rPr>
        <w:t xml:space="preserve">His </w:t>
      </w:r>
      <w:r w:rsidRPr="00376186">
        <w:rPr>
          <w:b/>
          <w:highlight w:val="cyan"/>
          <w:u w:val="single"/>
        </w:rPr>
        <w:t>threat to use nuclear weapons</w:t>
      </w:r>
      <w:r w:rsidRPr="00376186">
        <w:rPr>
          <w:highlight w:val="cyan"/>
          <w:u w:val="single"/>
        </w:rPr>
        <w:t>,</w:t>
      </w:r>
      <w:r w:rsidRPr="002D1C00">
        <w:rPr>
          <w:u w:val="single"/>
        </w:rPr>
        <w:t xml:space="preserve"> and to accept their acquisition by new states, likewise </w:t>
      </w:r>
      <w:r w:rsidRPr="00376186">
        <w:rPr>
          <w:b/>
          <w:highlight w:val="cyan"/>
          <w:u w:val="single"/>
        </w:rPr>
        <w:t>poses a grave risk</w:t>
      </w:r>
      <w:r w:rsidRPr="002D1C00">
        <w:rPr>
          <w:u w:val="single"/>
        </w:rPr>
        <w:t xml:space="preserve"> to millions. Trump is</w:t>
      </w:r>
      <w:r w:rsidRPr="002D1C00">
        <w:t xml:space="preserve"> almost </w:t>
      </w:r>
      <w:r w:rsidRPr="00376186">
        <w:rPr>
          <w:b/>
          <w:highlight w:val="cyan"/>
          <w:u w:val="single"/>
        </w:rPr>
        <w:t>uniquely dangerous</w:t>
      </w:r>
      <w:r w:rsidRPr="002D1C00">
        <w:rPr>
          <w:b/>
          <w:u w:val="single"/>
        </w:rPr>
        <w:t xml:space="preserve"> precisely </w:t>
      </w:r>
      <w:r w:rsidRPr="00376186">
        <w:rPr>
          <w:b/>
          <w:highlight w:val="cyan"/>
          <w:u w:val="single"/>
        </w:rPr>
        <w:t>because US power</w:t>
      </w:r>
      <w:r w:rsidRPr="002D1C00">
        <w:rPr>
          <w:b/>
          <w:u w:val="single"/>
        </w:rPr>
        <w:t xml:space="preserve">, </w:t>
      </w:r>
      <w:r w:rsidRPr="00376186">
        <w:rPr>
          <w:b/>
          <w:highlight w:val="cyan"/>
          <w:u w:val="single"/>
        </w:rPr>
        <w:t>prestige and his democratic credentials</w:t>
      </w:r>
      <w:r w:rsidRPr="002D1C00">
        <w:rPr>
          <w:b/>
          <w:u w:val="single"/>
        </w:rPr>
        <w:t xml:space="preserve"> </w:t>
      </w:r>
      <w:r w:rsidRPr="00376186">
        <w:rPr>
          <w:b/>
          <w:highlight w:val="cyan"/>
          <w:u w:val="single"/>
        </w:rPr>
        <w:t>give legitimacy</w:t>
      </w:r>
      <w:r w:rsidRPr="002D1C00">
        <w:rPr>
          <w:u w:val="single"/>
        </w:rPr>
        <w:t xml:space="preserve"> and plausibility to bigotry and nativism that</w:t>
      </w:r>
      <w:r w:rsidRPr="002D1C00">
        <w:t xml:space="preserve">—until now—only despots </w:t>
      </w:r>
      <w:r w:rsidRPr="002D1C00">
        <w:rPr>
          <w:u w:val="single"/>
        </w:rPr>
        <w:t>could turn into policy</w:t>
      </w:r>
      <w:r w:rsidRPr="002D1C00">
        <w:t xml:space="preserve">. Trump’s anti-migrant and specifically anti-Muslim rhetoric will embolden racists everywhere. </w:t>
      </w:r>
      <w:r w:rsidRPr="002D1C00">
        <w:rPr>
          <w:u w:val="single"/>
        </w:rPr>
        <w:t>If he carries through</w:t>
      </w:r>
      <w:r w:rsidRPr="002D1C00">
        <w:t xml:space="preserve"> on his pledge to deport millions of undocumented or ‘illegal’ migrants, and continues to demonize Syrian and Iraqi refugees, then migrants’ right globally will suffer; </w:t>
      </w:r>
      <w:r w:rsidRPr="002D1C00">
        <w:rPr>
          <w:u w:val="single"/>
        </w:rPr>
        <w:t>the international refugee regime, already weakened, may begin to fall apart</w:t>
      </w:r>
      <w:r w:rsidRPr="002D1C00">
        <w:t xml:space="preserve">. What can be done? Stephen Hopgood and Sam </w:t>
      </w:r>
      <w:r w:rsidRPr="00376186">
        <w:rPr>
          <w:highlight w:val="cyan"/>
          <w:u w:val="single"/>
        </w:rPr>
        <w:t xml:space="preserve">Moyn may be right in </w:t>
      </w:r>
      <w:r w:rsidRPr="00376186">
        <w:rPr>
          <w:b/>
          <w:highlight w:val="cyan"/>
          <w:u w:val="single"/>
        </w:rPr>
        <w:t>doubting the relevance</w:t>
      </w:r>
      <w:r w:rsidRPr="002D1C00">
        <w:rPr>
          <w:b/>
          <w:u w:val="single"/>
        </w:rPr>
        <w:t xml:space="preserve"> and usefulness </w:t>
      </w:r>
      <w:r w:rsidRPr="00376186">
        <w:rPr>
          <w:b/>
          <w:highlight w:val="cyan"/>
          <w:u w:val="single"/>
        </w:rPr>
        <w:t>of international</w:t>
      </w:r>
      <w:r w:rsidRPr="002D1C00">
        <w:rPr>
          <w:b/>
          <w:u w:val="single"/>
        </w:rPr>
        <w:t xml:space="preserve"> </w:t>
      </w:r>
      <w:r w:rsidRPr="00376186">
        <w:rPr>
          <w:b/>
          <w:highlight w:val="cyan"/>
          <w:u w:val="single"/>
        </w:rPr>
        <w:t>human rights norms</w:t>
      </w:r>
      <w:r w:rsidRPr="00376186">
        <w:rPr>
          <w:highlight w:val="cyan"/>
          <w:u w:val="single"/>
        </w:rPr>
        <w:t xml:space="preserve"> in the age of Trump</w:t>
      </w:r>
      <w:r w:rsidRPr="002D1C00">
        <w:t xml:space="preserve">. As Hopgood argues, domestic politics is the priority, and as Moyn points out, </w:t>
      </w:r>
      <w:r w:rsidRPr="002D1C00">
        <w:rPr>
          <w:u w:val="single"/>
        </w:rPr>
        <w:t xml:space="preserve">human rights standards don’t provide all the answers to the inequities of 21st century </w:t>
      </w:r>
      <w:r w:rsidRPr="002D1C00">
        <w:rPr>
          <w:u w:val="single"/>
        </w:rPr>
        <w:lastRenderedPageBreak/>
        <w:t>capitalism</w:t>
      </w:r>
      <w:r w:rsidRPr="002D1C00">
        <w:t xml:space="preserve"> (which contributed to Trump’s victory). Yet both arguments were true before Trump was elected. The value of international human rights norms has always been in their ability to influence—not substitute for—domestic policy. They can still do so; or, at the very least, it’s worth the fight to find out.</w:t>
      </w:r>
    </w:p>
    <w:p w14:paraId="12D14DB5" w14:textId="47403F6B" w:rsidR="003A0A87" w:rsidRDefault="003A0A87" w:rsidP="003A0A87">
      <w:pPr>
        <w:pStyle w:val="Heading3"/>
      </w:pPr>
      <w:r>
        <w:lastRenderedPageBreak/>
        <w:t xml:space="preserve">! – </w:t>
      </w:r>
      <w:r w:rsidR="00BA7552">
        <w:t>prolif/terror</w:t>
      </w:r>
      <w:r>
        <w:t xml:space="preserve"> </w:t>
      </w:r>
    </w:p>
    <w:p w14:paraId="029ED826" w14:textId="77777777" w:rsidR="003A0A87" w:rsidRPr="002A27DB" w:rsidRDefault="003A0A87" w:rsidP="003A0A87">
      <w:pPr>
        <w:pStyle w:val="Heading4"/>
      </w:pPr>
      <w:r w:rsidRPr="002A27DB">
        <w:rPr>
          <w:u w:val="single"/>
        </w:rPr>
        <w:t>Transition now is key</w:t>
      </w:r>
      <w:r>
        <w:t xml:space="preserve"> – absent that </w:t>
      </w:r>
      <w:r w:rsidRPr="002A27DB">
        <w:rPr>
          <w:u w:val="single"/>
        </w:rPr>
        <w:t>proliferation</w:t>
      </w:r>
      <w:r>
        <w:t xml:space="preserve">, </w:t>
      </w:r>
      <w:r w:rsidRPr="002A27DB">
        <w:rPr>
          <w:u w:val="single"/>
        </w:rPr>
        <w:t>terrorism</w:t>
      </w:r>
      <w:r>
        <w:t xml:space="preserve">, and </w:t>
      </w:r>
      <w:r w:rsidRPr="002A27DB">
        <w:rPr>
          <w:u w:val="single"/>
        </w:rPr>
        <w:t>Trump lash out</w:t>
      </w:r>
      <w:r>
        <w:t xml:space="preserve"> are inevitable. </w:t>
      </w:r>
    </w:p>
    <w:p w14:paraId="22D6E78C" w14:textId="77777777" w:rsidR="003A0A87" w:rsidRPr="002A27DB" w:rsidRDefault="003A0A87" w:rsidP="003A0A87">
      <w:r w:rsidRPr="005A017A">
        <w:rPr>
          <w:rStyle w:val="Style13ptBold"/>
        </w:rPr>
        <w:t>Glaser</w:t>
      </w:r>
      <w:r>
        <w:rPr>
          <w:rStyle w:val="Style13ptBold"/>
        </w:rPr>
        <w:t xml:space="preserve"> </w:t>
      </w:r>
      <w:r w:rsidRPr="005A017A">
        <w:rPr>
          <w:rStyle w:val="Style13ptBold"/>
        </w:rPr>
        <w:t>17</w:t>
      </w:r>
      <w:r w:rsidRPr="005A017A">
        <w:t xml:space="preserve"> </w:t>
      </w:r>
      <w:r>
        <w:t>–</w:t>
      </w:r>
      <w:r w:rsidRPr="005A017A">
        <w:t xml:space="preserve"> </w:t>
      </w:r>
      <w:r>
        <w:t>John Glaser is an associate director of Foreign Policy Studies at the Cato Institute, has a Master of Arts</w:t>
      </w:r>
      <w:r w:rsidRPr="005A017A">
        <w:t xml:space="preserve"> in International Security at the Schar School of Policy and Government at George Mason University</w:t>
      </w:r>
      <w:r>
        <w:t xml:space="preserve">. </w:t>
      </w:r>
      <w:r w:rsidRPr="005A017A">
        <w:t xml:space="preserve">"Withdrawing from Overseas Bases: Why a Forward-Deployed Military Posture Is Unnecessary, Outdated, and Dangerous," </w:t>
      </w:r>
      <w:r>
        <w:t xml:space="preserve">Published </w:t>
      </w:r>
      <w:r w:rsidRPr="005A017A">
        <w:t>7</w:t>
      </w:r>
      <w:r>
        <w:t>/</w:t>
      </w:r>
      <w:r w:rsidRPr="005A017A">
        <w:t>18</w:t>
      </w:r>
      <w:r>
        <w:t>/</w:t>
      </w:r>
      <w:r w:rsidRPr="005A017A">
        <w:t>2017</w:t>
      </w:r>
      <w:r>
        <w:t xml:space="preserve">. Accessed 7/7/18. </w:t>
      </w:r>
      <w:r w:rsidRPr="002A27DB">
        <w:t>(</w:t>
      </w:r>
      <w:hyperlink r:id="rId47" w:history="1">
        <w:r w:rsidRPr="002A27DB">
          <w:rPr>
            <w:rStyle w:val="Hyperlink"/>
          </w:rPr>
          <w:t>https://www.cato.org/publications/policy-analysis/withdrawing-overseas-bases-why-forward-deployed-military-posture</w:t>
        </w:r>
      </w:hyperlink>
      <w:r w:rsidRPr="002A27DB">
        <w:t>; EG</w:t>
      </w:r>
      <w:r>
        <w:t>)</w:t>
      </w:r>
    </w:p>
    <w:p w14:paraId="297DB31D" w14:textId="77777777" w:rsidR="003A0A87" w:rsidRPr="002A27DB" w:rsidRDefault="003A0A87" w:rsidP="003A0A87">
      <w:pPr>
        <w:rPr>
          <w:u w:val="single"/>
        </w:rPr>
      </w:pPr>
      <w:r w:rsidRPr="00E1753E">
        <w:rPr>
          <w:u w:val="single"/>
        </w:rPr>
        <w:t xml:space="preserve">Even beyond airstrikes, </w:t>
      </w:r>
      <w:r w:rsidRPr="00376186">
        <w:rPr>
          <w:rStyle w:val="StyleUnderline"/>
          <w:highlight w:val="cyan"/>
        </w:rPr>
        <w:t>U.S. troops can deploy</w:t>
      </w:r>
      <w:r w:rsidRPr="00E1753E">
        <w:rPr>
          <w:rStyle w:val="StyleUnderline"/>
        </w:rPr>
        <w:t xml:space="preserve"> to virtually </w:t>
      </w:r>
      <w:r w:rsidRPr="00376186">
        <w:rPr>
          <w:rStyle w:val="StyleUnderline"/>
          <w:highlight w:val="cyan"/>
        </w:rPr>
        <w:t>any region</w:t>
      </w:r>
      <w:r w:rsidRPr="00E1753E">
        <w:rPr>
          <w:rStyle w:val="StyleUnderline"/>
        </w:rPr>
        <w:t xml:space="preserve"> fast enough that they can be based in the continental U</w:t>
      </w:r>
      <w:r w:rsidRPr="00E1753E">
        <w:rPr>
          <w:u w:val="single"/>
        </w:rPr>
        <w:t xml:space="preserve">nited </w:t>
      </w:r>
      <w:r w:rsidRPr="00E1753E">
        <w:rPr>
          <w:rStyle w:val="StyleUnderline"/>
        </w:rPr>
        <w:t>S</w:t>
      </w:r>
      <w:r w:rsidRPr="00E1753E">
        <w:rPr>
          <w:u w:val="single"/>
        </w:rPr>
        <w:t>tates. In emergency situations, according to Rand, “</w:t>
      </w:r>
      <w:r w:rsidRPr="00E1753E">
        <w:rPr>
          <w:rStyle w:val="StyleUnderline"/>
        </w:rPr>
        <w:t>lighter ground forces can deploy by air from the United States</w:t>
      </w:r>
      <w:r w:rsidRPr="00E1753E">
        <w:rPr>
          <w:u w:val="single"/>
        </w:rPr>
        <w:t xml:space="preserve"> almost </w:t>
      </w:r>
      <w:r w:rsidRPr="00376186">
        <w:rPr>
          <w:rStyle w:val="StyleUnderline"/>
          <w:highlight w:val="cyan"/>
        </w:rPr>
        <w:t xml:space="preserve">as </w:t>
      </w:r>
      <w:r w:rsidRPr="00376186">
        <w:rPr>
          <w:rStyle w:val="Emphasis"/>
          <w:highlight w:val="cyan"/>
        </w:rPr>
        <w:t>quickly</w:t>
      </w:r>
      <w:r w:rsidRPr="00376186">
        <w:rPr>
          <w:highlight w:val="cyan"/>
          <w:u w:val="single"/>
        </w:rPr>
        <w:t xml:space="preserve"> </w:t>
      </w:r>
      <w:r w:rsidRPr="00376186">
        <w:rPr>
          <w:rStyle w:val="StyleUnderline"/>
          <w:highlight w:val="cyan"/>
        </w:rPr>
        <w:t>as they can from within a region</w:t>
      </w:r>
      <w:r w:rsidRPr="00E1753E">
        <w:rPr>
          <w:u w:val="single"/>
        </w:rPr>
        <w:t>.”</w:t>
      </w:r>
      <w:r w:rsidRPr="002A27DB">
        <w:t xml:space="preserve"> 53 An armored brigade combat team can get from Germany to Kuwait in approximately 18 days, only about 4 days more quickly than if it deployed from the East Coast of the United States. 54 U.S.-based forces could handicap contingency responsiveness in certain smaller missions. The transit time to the Taiwan Strait, for example, for a carrier strike group deployed from Yokosuka, Japan, would take 3 to 5 days, whereas deployment from the West Coast would take up to 16 days. However, basing capacity in Hawaii or Guam can cut those transit times considerably. 55 Admittedly, deploying heavy forces by air in bulk is not plausible for contingencies requiring massive ground troops. </w:t>
      </w:r>
      <w:r w:rsidRPr="002A27DB">
        <w:rPr>
          <w:u w:val="single"/>
        </w:rPr>
        <w:t xml:space="preserve">But </w:t>
      </w:r>
      <w:r w:rsidRPr="002A27DB">
        <w:rPr>
          <w:rStyle w:val="StyleUnderline"/>
        </w:rPr>
        <w:t xml:space="preserve">contingencies that truly depend on extremely rapid deployment are </w:t>
      </w:r>
      <w:r w:rsidRPr="002A27DB">
        <w:rPr>
          <w:rStyle w:val="Emphasis"/>
        </w:rPr>
        <w:t>rare</w:t>
      </w:r>
      <w:r w:rsidRPr="002A27DB">
        <w:rPr>
          <w:u w:val="single"/>
        </w:rPr>
        <w:t>. The United States tends to have the luxury of intervening at its own pace. And, given America’s relative insulation from external threats, it’s not clear that speedy intervention is even desirable.</w:t>
      </w:r>
      <w:r w:rsidRPr="002A27DB">
        <w:t xml:space="preserve"> For one thing, </w:t>
      </w:r>
      <w:r w:rsidRPr="00376186">
        <w:rPr>
          <w:rStyle w:val="StyleUnderline"/>
          <w:highlight w:val="cyan"/>
        </w:rPr>
        <w:t>reducing the emphasis on rapid response would</w:t>
      </w:r>
      <w:r w:rsidRPr="002A27DB">
        <w:rPr>
          <w:rStyle w:val="StyleUnderline"/>
        </w:rPr>
        <w:t xml:space="preserve"> likely </w:t>
      </w:r>
      <w:r w:rsidRPr="00376186">
        <w:rPr>
          <w:rStyle w:val="StyleUnderline"/>
          <w:highlight w:val="cyan"/>
        </w:rPr>
        <w:t>signal to allies</w:t>
      </w:r>
      <w:r w:rsidRPr="002A27DB">
        <w:rPr>
          <w:rStyle w:val="StyleUnderline"/>
        </w:rPr>
        <w:t xml:space="preserve"> the need </w:t>
      </w:r>
      <w:r w:rsidRPr="00376186">
        <w:rPr>
          <w:rStyle w:val="StyleUnderline"/>
          <w:highlight w:val="cyan"/>
        </w:rPr>
        <w:t>to cut back</w:t>
      </w:r>
      <w:r w:rsidRPr="002A27DB">
        <w:rPr>
          <w:rStyle w:val="StyleUnderline"/>
        </w:rPr>
        <w:t xml:space="preserve"> on </w:t>
      </w:r>
      <w:r w:rsidRPr="00376186">
        <w:rPr>
          <w:rStyle w:val="StyleUnderline"/>
          <w:highlight w:val="cyan"/>
        </w:rPr>
        <w:t>free riding</w:t>
      </w:r>
      <w:r w:rsidRPr="002A27DB">
        <w:t xml:space="preserve"> (that is, spending less on the military in the expectation that the United States will carry their defense burden). Moreover, </w:t>
      </w:r>
      <w:r w:rsidRPr="00376186">
        <w:rPr>
          <w:rStyle w:val="StyleUnderline"/>
          <w:highlight w:val="cyan"/>
        </w:rPr>
        <w:t>robbing the executive branch of</w:t>
      </w:r>
      <w:r w:rsidRPr="002A27DB">
        <w:rPr>
          <w:rStyle w:val="StyleUnderline"/>
        </w:rPr>
        <w:t xml:space="preserve"> the ability to rapidly insert the United States into a </w:t>
      </w:r>
      <w:r w:rsidRPr="00376186">
        <w:rPr>
          <w:rStyle w:val="StyleUnderline"/>
          <w:highlight w:val="cyan"/>
        </w:rPr>
        <w:t>military conflict</w:t>
      </w:r>
      <w:r w:rsidRPr="002A27DB">
        <w:rPr>
          <w:rStyle w:val="StyleUnderline"/>
        </w:rPr>
        <w:t xml:space="preserve"> abroad may indeed be </w:t>
      </w:r>
      <w:r w:rsidRPr="00376186">
        <w:rPr>
          <w:rStyle w:val="StyleUnderline"/>
          <w:highlight w:val="cyan"/>
        </w:rPr>
        <w:t xml:space="preserve">a </w:t>
      </w:r>
      <w:r w:rsidRPr="00376186">
        <w:rPr>
          <w:rStyle w:val="Emphasis"/>
          <w:highlight w:val="cyan"/>
        </w:rPr>
        <w:t>good thing</w:t>
      </w:r>
      <w:r w:rsidRPr="002A27DB">
        <w:t xml:space="preserve">. Since World War II, constitutional restrictions on the president’s war-making powers have eroded. But the Framers of the Constitution were wise to constrain the president’s war-making powers. </w:t>
      </w:r>
      <w:r w:rsidRPr="00376186">
        <w:rPr>
          <w:rStyle w:val="StyleUnderline"/>
          <w:highlight w:val="cyan"/>
        </w:rPr>
        <w:t>Affording the executive</w:t>
      </w:r>
      <w:r w:rsidRPr="002A27DB">
        <w:rPr>
          <w:rStyle w:val="StyleUnderline"/>
        </w:rPr>
        <w:t xml:space="preserve"> a speedy </w:t>
      </w:r>
      <w:r w:rsidRPr="00376186">
        <w:rPr>
          <w:rStyle w:val="StyleUnderline"/>
          <w:highlight w:val="cyan"/>
        </w:rPr>
        <w:t>response</w:t>
      </w:r>
      <w:r w:rsidRPr="002A27DB">
        <w:rPr>
          <w:rStyle w:val="StyleUnderline"/>
        </w:rPr>
        <w:t xml:space="preserve"> with in-place forces</w:t>
      </w:r>
      <w:r w:rsidRPr="002A27DB">
        <w:rPr>
          <w:u w:val="single"/>
        </w:rPr>
        <w:t xml:space="preserve">, therefore, </w:t>
      </w:r>
      <w:r w:rsidRPr="002A27DB">
        <w:rPr>
          <w:rStyle w:val="StyleUnderline"/>
        </w:rPr>
        <w:t>not only undermines the rule of law</w:t>
      </w:r>
      <w:r w:rsidRPr="002A27DB">
        <w:rPr>
          <w:u w:val="single"/>
        </w:rPr>
        <w:t xml:space="preserve"> </w:t>
      </w:r>
      <w:r w:rsidRPr="002A27DB">
        <w:rPr>
          <w:rStyle w:val="StyleUnderline"/>
        </w:rPr>
        <w:t>but</w:t>
      </w:r>
      <w:r w:rsidRPr="002A27DB">
        <w:rPr>
          <w:u w:val="single"/>
        </w:rPr>
        <w:t xml:space="preserve"> also </w:t>
      </w:r>
      <w:r w:rsidRPr="00376186">
        <w:rPr>
          <w:rStyle w:val="StyleUnderline"/>
          <w:highlight w:val="cyan"/>
        </w:rPr>
        <w:t xml:space="preserve">can </w:t>
      </w:r>
      <w:r w:rsidRPr="00376186">
        <w:rPr>
          <w:rStyle w:val="Emphasis"/>
          <w:highlight w:val="cyan"/>
        </w:rPr>
        <w:t>intensify war proneness</w:t>
      </w:r>
      <w:r w:rsidRPr="002A27DB">
        <w:rPr>
          <w:u w:val="single"/>
        </w:rPr>
        <w:t>. As Bernard Brodie once wrote, “</w:t>
      </w:r>
      <w:r w:rsidRPr="002A27DB">
        <w:rPr>
          <w:rStyle w:val="StyleUnderline"/>
        </w:rPr>
        <w:t>the notion that it is incontestably good to expand the chief executive’s options is rather peculiar</w:t>
      </w:r>
      <w:r w:rsidRPr="002A27DB">
        <w:rPr>
          <w:u w:val="single"/>
        </w:rPr>
        <w:t xml:space="preserve">” </w:t>
      </w:r>
      <w:r w:rsidRPr="002A27DB">
        <w:rPr>
          <w:rStyle w:val="StyleUnderline"/>
        </w:rPr>
        <w:t>because</w:t>
      </w:r>
      <w:r w:rsidRPr="002A27DB">
        <w:rPr>
          <w:u w:val="single"/>
        </w:rPr>
        <w:t xml:space="preserve"> “</w:t>
      </w:r>
      <w:r w:rsidRPr="00376186">
        <w:rPr>
          <w:rStyle w:val="StyleUnderline"/>
          <w:highlight w:val="cyan"/>
        </w:rPr>
        <w:t xml:space="preserve">it runs </w:t>
      </w:r>
      <w:r w:rsidRPr="00376186">
        <w:rPr>
          <w:rStyle w:val="Emphasis"/>
          <w:highlight w:val="cyan"/>
        </w:rPr>
        <w:t>directly counter</w:t>
      </w:r>
      <w:r w:rsidRPr="00376186">
        <w:rPr>
          <w:highlight w:val="cyan"/>
          <w:u w:val="single"/>
        </w:rPr>
        <w:t xml:space="preserve"> </w:t>
      </w:r>
      <w:r w:rsidRPr="00376186">
        <w:rPr>
          <w:rStyle w:val="StyleUnderline"/>
          <w:highlight w:val="cyan"/>
        </w:rPr>
        <w:t>to the basic tenets</w:t>
      </w:r>
      <w:r w:rsidRPr="002A27DB">
        <w:rPr>
          <w:rStyle w:val="StyleUnderline"/>
        </w:rPr>
        <w:t xml:space="preserve"> of constitutional government</w:t>
      </w:r>
      <w:r w:rsidRPr="002A27DB">
        <w:rPr>
          <w:u w:val="single"/>
        </w:rPr>
        <w:t xml:space="preserve">” and because “one way of keeping people out of trouble is to deny them the means for getting into it.” </w:t>
      </w:r>
      <w:r w:rsidRPr="002A27DB">
        <w:t xml:space="preserve">56 Vulnerability, Counterbalancing, and Entanglement Keeping U.S. troops permanently stationed abroad presents several strategic problems. First, such </w:t>
      </w:r>
      <w:r w:rsidRPr="002A27DB">
        <w:rPr>
          <w:rStyle w:val="StyleUnderline"/>
        </w:rPr>
        <w:t>forces are more vulnerable to attack than forces stationed at home</w:t>
      </w:r>
      <w:r w:rsidRPr="002A27DB">
        <w:t xml:space="preserve">. Even though the preponderance of U.S. power and the general decline in international war probably mean that U.S. overseas bases are not at risk of bombardment in the immediate future, </w:t>
      </w:r>
      <w:r w:rsidRPr="00376186">
        <w:rPr>
          <w:rStyle w:val="StyleUnderline"/>
          <w:highlight w:val="cyan"/>
        </w:rPr>
        <w:t xml:space="preserve">certain plausible contingencies could make them </w:t>
      </w:r>
      <w:r w:rsidRPr="00376186">
        <w:rPr>
          <w:rStyle w:val="Emphasis"/>
          <w:highlight w:val="cyan"/>
        </w:rPr>
        <w:t>priority targets</w:t>
      </w:r>
      <w:r w:rsidRPr="002A27DB">
        <w:t xml:space="preserve">. If conflict breaks out over Taiwan or maritime-territorial disputes in the East China Sea or the South China Sea, the United States would be obligated to intervene against China to fulfill its security guarantee to Taiwan, Japan, or the Philippines, which would then trigger Chinese actions against U.S. assets. 57 To take another example that is now more remote, thanks to the recently negotiated nuclear deal with Iran, if Israel were to preventively strike one of Iran’s nuclear facilities, the United States would be implicated immediately because of its promises to fight to defend Israel. 58 According to a 2012 report, U.S. bases in Bahrain would be a priority target in Iranian </w:t>
      </w:r>
      <w:r w:rsidRPr="002A27DB">
        <w:lastRenderedPageBreak/>
        <w:t xml:space="preserve">retaliatory strikes. 59 </w:t>
      </w:r>
      <w:r w:rsidRPr="002A27DB">
        <w:rPr>
          <w:u w:val="single"/>
        </w:rPr>
        <w:t xml:space="preserve">For facilities based in certain countries, particularly in the Middle East, </w:t>
      </w:r>
      <w:r w:rsidRPr="00376186">
        <w:rPr>
          <w:rStyle w:val="StyleUnderline"/>
          <w:highlight w:val="cyan"/>
        </w:rPr>
        <w:t xml:space="preserve">the risk of terrorist attacks on military bases has </w:t>
      </w:r>
      <w:r w:rsidRPr="00376186">
        <w:rPr>
          <w:rStyle w:val="Emphasis"/>
          <w:highlight w:val="cyan"/>
        </w:rPr>
        <w:t>increased</w:t>
      </w:r>
      <w:r w:rsidRPr="00376186">
        <w:rPr>
          <w:rStyle w:val="StyleUnderline"/>
          <w:highlight w:val="cyan"/>
        </w:rPr>
        <w:t xml:space="preserve"> in recent years</w:t>
      </w:r>
      <w:r w:rsidRPr="002A27DB">
        <w:rPr>
          <w:u w:val="single"/>
        </w:rPr>
        <w:t>. Not only are homemade explosives and car bombs easier to access and produce, but also—especially after the damage done by the post-9/11 wars in Iraq and Afghanistan—</w:t>
      </w:r>
      <w:r w:rsidRPr="002A27DB">
        <w:rPr>
          <w:rStyle w:val="StyleUnderline"/>
        </w:rPr>
        <w:t>an anti-</w:t>
      </w:r>
      <w:r w:rsidRPr="00376186">
        <w:rPr>
          <w:rStyle w:val="StyleUnderline"/>
          <w:highlight w:val="cyan"/>
        </w:rPr>
        <w:t>American narrative has become</w:t>
      </w:r>
      <w:r w:rsidRPr="002A27DB">
        <w:rPr>
          <w:rStyle w:val="StyleUnderline"/>
        </w:rPr>
        <w:t xml:space="preserve"> even </w:t>
      </w:r>
      <w:r w:rsidRPr="00376186">
        <w:rPr>
          <w:rStyle w:val="StyleUnderline"/>
          <w:highlight w:val="cyan"/>
        </w:rPr>
        <w:t>more popular</w:t>
      </w:r>
      <w:r w:rsidRPr="002A27DB">
        <w:rPr>
          <w:rStyle w:val="StyleUnderline"/>
        </w:rPr>
        <w:t xml:space="preserve">, </w:t>
      </w:r>
      <w:r w:rsidRPr="00376186">
        <w:rPr>
          <w:rStyle w:val="StyleUnderline"/>
          <w:highlight w:val="cyan"/>
        </w:rPr>
        <w:t xml:space="preserve">making U.S. bases </w:t>
      </w:r>
      <w:r w:rsidRPr="00376186">
        <w:rPr>
          <w:rStyle w:val="Emphasis"/>
          <w:highlight w:val="cyan"/>
        </w:rPr>
        <w:t>desirable targets</w:t>
      </w:r>
      <w:r w:rsidRPr="00376186">
        <w:rPr>
          <w:rStyle w:val="StyleUnderline"/>
          <w:highlight w:val="cyan"/>
        </w:rPr>
        <w:t xml:space="preserve"> for terrorist attacks</w:t>
      </w:r>
      <w:r w:rsidRPr="002A27DB">
        <w:rPr>
          <w:u w:val="single"/>
        </w:rPr>
        <w:t xml:space="preserve">. </w:t>
      </w:r>
      <w:r w:rsidRPr="00376186">
        <w:rPr>
          <w:rStyle w:val="StyleUnderline"/>
          <w:highlight w:val="cyan"/>
        </w:rPr>
        <w:t>Overseas bases</w:t>
      </w:r>
      <w:r w:rsidRPr="00376186">
        <w:rPr>
          <w:highlight w:val="cyan"/>
          <w:u w:val="single"/>
        </w:rPr>
        <w:t xml:space="preserve"> can</w:t>
      </w:r>
      <w:r w:rsidRPr="002A27DB">
        <w:rPr>
          <w:u w:val="single"/>
        </w:rPr>
        <w:t xml:space="preserve"> </w:t>
      </w:r>
      <w:r w:rsidRPr="00376186">
        <w:rPr>
          <w:rStyle w:val="StyleUnderline"/>
          <w:highlight w:val="cyan"/>
        </w:rPr>
        <w:t>inspire</w:t>
      </w:r>
      <w:r w:rsidRPr="00376186">
        <w:rPr>
          <w:highlight w:val="cyan"/>
          <w:u w:val="single"/>
        </w:rPr>
        <w:t xml:space="preserve"> </w:t>
      </w:r>
      <w:r w:rsidRPr="00376186">
        <w:rPr>
          <w:rStyle w:val="Emphasis"/>
          <w:highlight w:val="cyan"/>
        </w:rPr>
        <w:t>blowback</w:t>
      </w:r>
      <w:r w:rsidRPr="00376186">
        <w:rPr>
          <w:highlight w:val="cyan"/>
          <w:u w:val="single"/>
        </w:rPr>
        <w:t xml:space="preserve"> in</w:t>
      </w:r>
      <w:r w:rsidRPr="002A27DB">
        <w:rPr>
          <w:u w:val="single"/>
        </w:rPr>
        <w:t xml:space="preserve"> the form of </w:t>
      </w:r>
      <w:r w:rsidRPr="00376186">
        <w:rPr>
          <w:rStyle w:val="Emphasis"/>
          <w:highlight w:val="cyan"/>
        </w:rPr>
        <w:t>terrorism</w:t>
      </w:r>
      <w:r w:rsidRPr="002A27DB">
        <w:rPr>
          <w:u w:val="single"/>
        </w:rPr>
        <w:t>.</w:t>
      </w:r>
      <w:r w:rsidRPr="002A27DB">
        <w:t xml:space="preserve"> According to Robert Pape, “the principal cause of suicide terrorism is resistance to foreign occupation.” 60 Infamous examples, like the 1983 bombings of the Marine barracks in Beirut, Lebanon, that killed 241 Americans, and the al Qaeda attack in 2000 on the USS Cole off the coast of Yemen, are illustrative. 61 But bases can also motivate attacks on U.S. soil. </w:t>
      </w:r>
      <w:r w:rsidRPr="002A27DB">
        <w:rPr>
          <w:rStyle w:val="StyleUnderline"/>
        </w:rPr>
        <w:t xml:space="preserve">The </w:t>
      </w:r>
      <w:r w:rsidRPr="00376186">
        <w:rPr>
          <w:rStyle w:val="StyleUnderline"/>
          <w:highlight w:val="cyan"/>
        </w:rPr>
        <w:t>presence of U.S. military bases</w:t>
      </w:r>
      <w:r w:rsidRPr="002A27DB">
        <w:rPr>
          <w:rStyle w:val="StyleUnderline"/>
        </w:rPr>
        <w:t xml:space="preserve"> in Saudi Arabia was one of the most prominent grievances cited </w:t>
      </w:r>
      <w:r w:rsidRPr="00376186">
        <w:rPr>
          <w:rStyle w:val="StyleUnderline"/>
          <w:highlight w:val="cyan"/>
        </w:rPr>
        <w:t>by al Qaeda</w:t>
      </w:r>
      <w:r w:rsidRPr="002A27DB">
        <w:rPr>
          <w:rStyle w:val="StyleUnderline"/>
        </w:rPr>
        <w:t xml:space="preserve"> in the lead-up to the 9/11 attacks</w:t>
      </w:r>
      <w:r w:rsidRPr="002A27DB">
        <w:t xml:space="preserve">. 62 </w:t>
      </w:r>
      <w:r w:rsidRPr="002A27DB">
        <w:rPr>
          <w:rStyle w:val="StyleUnderline"/>
        </w:rPr>
        <w:t xml:space="preserve">And the post-9/11 surge in the </w:t>
      </w:r>
      <w:r w:rsidRPr="00376186">
        <w:rPr>
          <w:rStyle w:val="StyleUnderline"/>
          <w:highlight w:val="cyan"/>
        </w:rPr>
        <w:t xml:space="preserve">U.S. military presence in the Middle East coincided with a </w:t>
      </w:r>
      <w:r w:rsidRPr="00376186">
        <w:rPr>
          <w:rStyle w:val="Emphasis"/>
          <w:highlight w:val="cyan"/>
        </w:rPr>
        <w:t>massive increase</w:t>
      </w:r>
      <w:r w:rsidRPr="00376186">
        <w:rPr>
          <w:rStyle w:val="StyleUnderline"/>
          <w:highlight w:val="cyan"/>
        </w:rPr>
        <w:t xml:space="preserve"> in the rate of terrorist attacks inspired by anti-Americanism</w:t>
      </w:r>
      <w:r w:rsidRPr="002A27DB">
        <w:t xml:space="preserve">. 63 In addition to terrorism, the </w:t>
      </w:r>
      <w:r w:rsidRPr="002A27DB">
        <w:rPr>
          <w:rStyle w:val="StyleUnderline"/>
        </w:rPr>
        <w:t xml:space="preserve">development of extremely accurate intermediate- and long-range ballistic missiles and modern satellite-based sensors, among other innovations, </w:t>
      </w:r>
      <w:r w:rsidRPr="00376186">
        <w:rPr>
          <w:rStyle w:val="StyleUnderline"/>
          <w:highlight w:val="cyan"/>
        </w:rPr>
        <w:t xml:space="preserve">makes overseas bases susceptible to </w:t>
      </w:r>
      <w:r w:rsidRPr="00376186">
        <w:rPr>
          <w:rStyle w:val="Emphasis"/>
          <w:highlight w:val="cyan"/>
        </w:rPr>
        <w:t>asymmetric attac</w:t>
      </w:r>
      <w:r w:rsidRPr="002A27DB">
        <w:rPr>
          <w:rStyle w:val="Emphasis"/>
        </w:rPr>
        <w:t>ks</w:t>
      </w:r>
      <w:r w:rsidRPr="002A27DB">
        <w:t xml:space="preserve"> </w:t>
      </w:r>
      <w:r w:rsidRPr="002A27DB">
        <w:rPr>
          <w:rStyle w:val="StyleUnderline"/>
        </w:rPr>
        <w:t>that are very difficult to defend against</w:t>
      </w:r>
      <w:r w:rsidRPr="002A27DB">
        <w:t xml:space="preserve">. </w:t>
      </w:r>
      <w:r w:rsidRPr="002A27DB">
        <w:rPr>
          <w:rStyle w:val="StyleUnderline"/>
        </w:rPr>
        <w:t>China</w:t>
      </w:r>
      <w:r w:rsidRPr="002A27DB">
        <w:t xml:space="preserve">, in particular, has </w:t>
      </w:r>
      <w:r w:rsidRPr="002A27DB">
        <w:rPr>
          <w:rStyle w:val="StyleUnderline"/>
        </w:rPr>
        <w:t>invested heavily in these capabilities</w:t>
      </w:r>
      <w:r w:rsidRPr="002A27DB">
        <w:t xml:space="preserve">, meaning that </w:t>
      </w:r>
      <w:r w:rsidRPr="002A27DB">
        <w:rPr>
          <w:rStyle w:val="StyleUnderline"/>
        </w:rPr>
        <w:t>a large percentage of U.S. facilities</w:t>
      </w:r>
      <w:r w:rsidRPr="002A27DB">
        <w:t>—more than 90 percent of U.S. air facilities in northeast Asia—</w:t>
      </w:r>
      <w:r w:rsidRPr="002A27DB">
        <w:rPr>
          <w:rStyle w:val="StyleUnderline"/>
        </w:rPr>
        <w:t>are in high-threat areas</w:t>
      </w:r>
      <w:r w:rsidRPr="002A27DB">
        <w:t xml:space="preserve">. China’s conventional theater-strike system, the DF-21, “can hit all military facilities along the entire Japanese archipelago,” says Toshi Yoshihara, the chair of Asia-Pacific Studies at the U.S. Naval War College. 64 Michael J. Lostumbo and others write that these weapons and others like them “could cripple an airbase, incapacitate an aircraft carrier, and devastate concentrated ground forces.” 65Granted, the tripwire effect of U.S. forward bases, along with the fact that U.S. allies benefit from these capabilities as well, means that deterrence remains robust in Asia. Still, Chinese strategic planners have discussed striking U.S. bases in the unlikely scenario that inadvertent escalation results in an outbreak of conflict. 66 </w:t>
      </w:r>
      <w:r w:rsidRPr="002A27DB">
        <w:rPr>
          <w:u w:val="single"/>
        </w:rPr>
        <w:t xml:space="preserve">In other words, </w:t>
      </w:r>
      <w:r w:rsidRPr="00376186">
        <w:rPr>
          <w:rStyle w:val="StyleUnderline"/>
          <w:highlight w:val="cyan"/>
        </w:rPr>
        <w:t xml:space="preserve">bases offer </w:t>
      </w:r>
      <w:r w:rsidRPr="00376186">
        <w:rPr>
          <w:rStyle w:val="Emphasis"/>
          <w:highlight w:val="cyan"/>
        </w:rPr>
        <w:t>only a marginal increase in deterrence</w:t>
      </w:r>
      <w:r w:rsidRPr="002A27DB">
        <w:rPr>
          <w:rStyle w:val="StyleUnderline"/>
        </w:rPr>
        <w:t xml:space="preserve"> at added risk to forward-deployed troops</w:t>
      </w:r>
      <w:r w:rsidRPr="002A27DB">
        <w:rPr>
          <w:u w:val="single"/>
        </w:rPr>
        <w:t xml:space="preserve">. Another major strategic problem with a forward-deployed military posture is that it can sometimes have the opposite of its intended effect. </w:t>
      </w:r>
      <w:r w:rsidRPr="002A27DB">
        <w:rPr>
          <w:rStyle w:val="StyleUnderline"/>
        </w:rPr>
        <w:t xml:space="preserve">Stationing military bases near </w:t>
      </w:r>
      <w:r w:rsidRPr="00376186">
        <w:rPr>
          <w:rStyle w:val="StyleUnderline"/>
          <w:highlight w:val="cyan"/>
        </w:rPr>
        <w:t xml:space="preserve">an adversary can cause fear that </w:t>
      </w:r>
      <w:r w:rsidRPr="00376186">
        <w:rPr>
          <w:rStyle w:val="Emphasis"/>
          <w:highlight w:val="cyan"/>
        </w:rPr>
        <w:t>generates counteraction</w:t>
      </w:r>
      <w:r w:rsidRPr="002A27DB">
        <w:rPr>
          <w:u w:val="single"/>
        </w:rPr>
        <w:t xml:space="preserve"> </w:t>
      </w:r>
      <w:r w:rsidRPr="002A27DB">
        <w:rPr>
          <w:rStyle w:val="StyleUnderline"/>
        </w:rPr>
        <w:t>instead of scaring an adversary into submission</w:t>
      </w:r>
      <w:r w:rsidRPr="002A27DB">
        <w:rPr>
          <w:u w:val="single"/>
        </w:rPr>
        <w:t>.</w:t>
      </w:r>
      <w:r w:rsidRPr="002A27DB">
        <w:t xml:space="preserve"> 67 The most intense crisis of the Cold War period may have had its origins in such a dilemma. In June 1961, the Kennedy administration placed Jupiter ballistic missiles in Turkey, bordering the Soviet Union. It was partly in response to that decision that the Soviet Union decided to place its own missiles in Cuba, precipitating a dangerous crisis between the nuclear powers in October of that year. 68 Soviet leader Nikita Khrushchev reportedly called the deployment of Jupiter missiles “an intolerable provocation” and told his ambassador to Cuba, “Inasmuch as the Americans already have surrounded the Soviet Union with a circle of their military bases and missile installations of various designations, we should repay them in kind, let them try their own medicine.” 69 Today, the U.S. military presence in Europe is tasked, in part, with deterring Russian military aggression. And on those recent occasions in which Russia has acted out militarily, as it did against Georgia in 2008 on the side of separatists in South Ossetia and Abkhazia and in Ukraine in 2014, advocates of a forward posture blame the incursions on a lack of deterrence or diminished American credibility. But Russia’s interventions in Georgia and Ukraine derive more from Moscow’s insecurities about the expansion of U.S.-led Western economic and military institutions into former Soviet republics, and even up to the Russian border, than from insufficient U.S. military presence in Eastern Europe. 70 Post-Cold War NATO expansion is the source of profound anxiety and lingering resentment in Moscow. 71 Following Vladimir Putin’s annexation of Crimea, the Russian leader decried NATO expansion as an attempt at containment, and, </w:t>
      </w:r>
      <w:r w:rsidRPr="002A27DB">
        <w:lastRenderedPageBreak/>
        <w:t>when in 2015 NATO invited Montenegro to be the newest member of the alliance, the Kremlin warned that further expansion eastward “cannot but result in retaliatory actions.” 72 One could say that forward deployment contributes to the insecurity it purports to prevent</w:t>
      </w:r>
      <w:r w:rsidRPr="002A27DB">
        <w:rPr>
          <w:u w:val="single"/>
        </w:rPr>
        <w:t xml:space="preserve">. </w:t>
      </w:r>
      <w:r w:rsidRPr="00376186">
        <w:rPr>
          <w:rStyle w:val="StyleUnderline"/>
          <w:highlight w:val="cyan"/>
        </w:rPr>
        <w:t>Bases</w:t>
      </w:r>
      <w:r w:rsidRPr="002A27DB">
        <w:rPr>
          <w:u w:val="single"/>
        </w:rPr>
        <w:t xml:space="preserve"> can also </w:t>
      </w:r>
      <w:r w:rsidRPr="00376186">
        <w:rPr>
          <w:rStyle w:val="StyleUnderline"/>
          <w:highlight w:val="cyan"/>
        </w:rPr>
        <w:t>motivate</w:t>
      </w:r>
      <w:r w:rsidRPr="002A27DB">
        <w:rPr>
          <w:rStyle w:val="StyleUnderline"/>
        </w:rPr>
        <w:t xml:space="preserve"> nearby </w:t>
      </w:r>
      <w:r w:rsidRPr="00376186">
        <w:rPr>
          <w:rStyle w:val="StyleUnderline"/>
          <w:highlight w:val="cyan"/>
        </w:rPr>
        <w:t xml:space="preserve">adversaries to </w:t>
      </w:r>
      <w:r w:rsidRPr="00376186">
        <w:rPr>
          <w:rStyle w:val="Emphasis"/>
          <w:highlight w:val="cyan"/>
        </w:rPr>
        <w:t>pursue nuclear weapons</w:t>
      </w:r>
      <w:r w:rsidRPr="002A27DB">
        <w:rPr>
          <w:u w:val="single"/>
        </w:rPr>
        <w:t xml:space="preserve">. </w:t>
      </w:r>
      <w:r w:rsidRPr="002A27DB">
        <w:rPr>
          <w:rStyle w:val="StyleUnderline"/>
        </w:rPr>
        <w:t>Iran’s expansion of nuclear enrichment</w:t>
      </w:r>
      <w:r w:rsidRPr="002A27DB">
        <w:rPr>
          <w:u w:val="single"/>
        </w:rPr>
        <w:t xml:space="preserve"> in the run-up to the recent nuclear deal between Iran, the United States, </w:t>
      </w:r>
      <w:r w:rsidRPr="002A27DB">
        <w:rPr>
          <w:rStyle w:val="StyleUnderline"/>
        </w:rPr>
        <w:t>the United Kingdom, France, Russia, China, and Germany</w:t>
      </w:r>
      <w:r w:rsidRPr="002A27DB">
        <w:rPr>
          <w:u w:val="single"/>
        </w:rPr>
        <w:t xml:space="preserve">, for example, </w:t>
      </w:r>
      <w:r w:rsidRPr="002A27DB">
        <w:rPr>
          <w:rStyle w:val="StyleUnderline"/>
        </w:rPr>
        <w:t>was likely understood by many in Tehran as a measure of protection</w:t>
      </w:r>
      <w:r w:rsidRPr="002A27DB">
        <w:rPr>
          <w:u w:val="single"/>
        </w:rPr>
        <w:t xml:space="preserve"> from the United States. After all, </w:t>
      </w:r>
      <w:r w:rsidRPr="002A27DB">
        <w:rPr>
          <w:rStyle w:val="StyleUnderline"/>
        </w:rPr>
        <w:t>the United States habitually intervenes in the region</w:t>
      </w:r>
      <w:r w:rsidRPr="002A27DB">
        <w:rPr>
          <w:u w:val="single"/>
        </w:rPr>
        <w:t xml:space="preserve">, </w:t>
      </w:r>
      <w:r w:rsidRPr="002A27DB">
        <w:rPr>
          <w:rStyle w:val="StyleUnderline"/>
        </w:rPr>
        <w:t>is allied with Iran’s two most vociferous enemies</w:t>
      </w:r>
      <w:r w:rsidRPr="002A27DB">
        <w:rPr>
          <w:u w:val="single"/>
        </w:rPr>
        <w:t xml:space="preserve"> (Israel and Saudi Arabia), </w:t>
      </w:r>
      <w:r w:rsidRPr="002A27DB">
        <w:rPr>
          <w:rStyle w:val="StyleUnderline"/>
        </w:rPr>
        <w:t>and has carried out regime change</w:t>
      </w:r>
      <w:r w:rsidRPr="002A27DB">
        <w:rPr>
          <w:u w:val="single"/>
        </w:rPr>
        <w:t xml:space="preserve"> and years of military occupation </w:t>
      </w:r>
      <w:r w:rsidRPr="002A27DB">
        <w:rPr>
          <w:rStyle w:val="StyleUnderline"/>
        </w:rPr>
        <w:t>in the countries on Iran’s immediate east and west flanks</w:t>
      </w:r>
      <w:r w:rsidRPr="002A27DB">
        <w:rPr>
          <w:u w:val="single"/>
        </w:rPr>
        <w:t>.</w:t>
      </w:r>
      <w:r w:rsidRPr="002A27DB">
        <w:t xml:space="preserve"> In addition, while bases in Japan and South Korea have arguably helped dissuade these countries from developing nuclear weapons, </w:t>
      </w:r>
      <w:r w:rsidRPr="002A27DB">
        <w:rPr>
          <w:rStyle w:val="StyleUnderline"/>
        </w:rPr>
        <w:t>the U</w:t>
      </w:r>
      <w:r w:rsidRPr="00376186">
        <w:rPr>
          <w:rStyle w:val="StyleUnderline"/>
          <w:highlight w:val="cyan"/>
        </w:rPr>
        <w:t xml:space="preserve">.S. presence creates pressure for </w:t>
      </w:r>
      <w:r w:rsidRPr="00376186">
        <w:rPr>
          <w:rStyle w:val="Emphasis"/>
          <w:highlight w:val="cyan"/>
        </w:rPr>
        <w:t>North Korea</w:t>
      </w:r>
      <w:r w:rsidRPr="002A27DB">
        <w:rPr>
          <w:rStyle w:val="StyleUnderline"/>
        </w:rPr>
        <w:t xml:space="preserve"> to do so.</w:t>
      </w:r>
      <w:r w:rsidRPr="002A27DB">
        <w:t xml:space="preserve"> Pyongyang’s efforts to secure a deliverable nuclear weapon may be partly motivated by a desire for the prestige associated with such capabilities, </w:t>
      </w:r>
      <w:r w:rsidRPr="002A27DB">
        <w:rPr>
          <w:u w:val="single"/>
        </w:rPr>
        <w:t xml:space="preserve">but </w:t>
      </w:r>
      <w:r w:rsidRPr="00376186">
        <w:rPr>
          <w:rStyle w:val="StyleUnderline"/>
          <w:highlight w:val="cyan"/>
        </w:rPr>
        <w:t>fear of U.S. military power</w:t>
      </w:r>
      <w:r w:rsidRPr="002A27DB">
        <w:rPr>
          <w:rStyle w:val="StyleUnderline"/>
        </w:rPr>
        <w:t xml:space="preserve"> in South Korea</w:t>
      </w:r>
      <w:r w:rsidRPr="002A27DB">
        <w:rPr>
          <w:u w:val="single"/>
        </w:rPr>
        <w:t xml:space="preserve">, </w:t>
      </w:r>
      <w:r w:rsidRPr="002A27DB">
        <w:rPr>
          <w:rStyle w:val="StyleUnderline"/>
        </w:rPr>
        <w:t>and a desire to deter an attack by either or both countries</w:t>
      </w:r>
      <w:r w:rsidRPr="002A27DB">
        <w:rPr>
          <w:u w:val="single"/>
        </w:rPr>
        <w:t xml:space="preserve">, </w:t>
      </w:r>
      <w:r w:rsidRPr="002A27DB">
        <w:rPr>
          <w:rStyle w:val="StyleUnderline"/>
        </w:rPr>
        <w:t>are</w:t>
      </w:r>
      <w:r w:rsidRPr="002A27DB">
        <w:rPr>
          <w:u w:val="single"/>
        </w:rPr>
        <w:t xml:space="preserve"> </w:t>
      </w:r>
      <w:r w:rsidRPr="00376186">
        <w:rPr>
          <w:highlight w:val="cyan"/>
          <w:u w:val="single"/>
        </w:rPr>
        <w:t xml:space="preserve">also </w:t>
      </w:r>
      <w:r w:rsidRPr="00376186">
        <w:rPr>
          <w:rStyle w:val="Emphasis"/>
          <w:highlight w:val="cyan"/>
        </w:rPr>
        <w:t>significant motivators</w:t>
      </w:r>
      <w:r w:rsidRPr="002A27DB">
        <w:rPr>
          <w:u w:val="single"/>
        </w:rPr>
        <w:t xml:space="preserve">. </w:t>
      </w:r>
      <w:r w:rsidRPr="002A27DB">
        <w:rPr>
          <w:rStyle w:val="StyleUnderline"/>
        </w:rPr>
        <w:t>Proximate U.S. military forces and an adversarial relationship with Washington helped motivate China’s</w:t>
      </w:r>
      <w:r w:rsidRPr="002A27DB">
        <w:rPr>
          <w:u w:val="single"/>
        </w:rPr>
        <w:t xml:space="preserve"> 1964 </w:t>
      </w:r>
      <w:r w:rsidRPr="002A27DB">
        <w:rPr>
          <w:rStyle w:val="StyleUnderline"/>
        </w:rPr>
        <w:t>acquisition of nuclear weapons</w:t>
      </w:r>
      <w:r w:rsidRPr="002A27DB">
        <w:rPr>
          <w:u w:val="single"/>
        </w:rPr>
        <w:t xml:space="preserve">. 73 And, in recent years, </w:t>
      </w:r>
      <w:r w:rsidRPr="002A27DB">
        <w:rPr>
          <w:rStyle w:val="StyleUnderline"/>
        </w:rPr>
        <w:t xml:space="preserve">U.S. actions in Iraq and Libya have signaled to potential rogue states the wisdom, rather than the danger, of obtaining a nuclear deterrent, or at least maintaining a threshold </w:t>
      </w:r>
      <w:r w:rsidRPr="002A27DB">
        <w:rPr>
          <w:rStyle w:val="Emphasis"/>
        </w:rPr>
        <w:t>breakout capability</w:t>
      </w:r>
      <w:r w:rsidRPr="002A27DB">
        <w:rPr>
          <w:u w:val="single"/>
        </w:rPr>
        <w:t xml:space="preserve">. 74 </w:t>
      </w:r>
      <w:r w:rsidRPr="00376186">
        <w:rPr>
          <w:rStyle w:val="Emphasis"/>
          <w:highlight w:val="cyan"/>
        </w:rPr>
        <w:t>Entanglement</w:t>
      </w:r>
      <w:r w:rsidRPr="00376186">
        <w:rPr>
          <w:highlight w:val="cyan"/>
          <w:u w:val="single"/>
        </w:rPr>
        <w:t xml:space="preserve"> </w:t>
      </w:r>
      <w:r w:rsidRPr="00376186">
        <w:rPr>
          <w:rStyle w:val="StyleUnderline"/>
          <w:highlight w:val="cyan"/>
        </w:rPr>
        <w:t>is</w:t>
      </w:r>
      <w:r w:rsidRPr="00376186">
        <w:rPr>
          <w:highlight w:val="cyan"/>
          <w:u w:val="single"/>
        </w:rPr>
        <w:t xml:space="preserve"> another risk </w:t>
      </w:r>
      <w:r w:rsidRPr="00376186">
        <w:rPr>
          <w:rStyle w:val="Emphasis"/>
          <w:highlight w:val="cyan"/>
        </w:rPr>
        <w:t>exacerbated</w:t>
      </w:r>
      <w:r w:rsidRPr="00376186">
        <w:rPr>
          <w:highlight w:val="cyan"/>
          <w:u w:val="single"/>
        </w:rPr>
        <w:t xml:space="preserve"> </w:t>
      </w:r>
      <w:r w:rsidRPr="00376186">
        <w:rPr>
          <w:rStyle w:val="StyleUnderline"/>
          <w:highlight w:val="cyan"/>
        </w:rPr>
        <w:t>by the attempt to reassure allies with overseas bases</w:t>
      </w:r>
      <w:r w:rsidRPr="00376186">
        <w:rPr>
          <w:highlight w:val="cyan"/>
          <w:u w:val="single"/>
        </w:rPr>
        <w:t>.</w:t>
      </w:r>
      <w:r w:rsidRPr="002A27DB">
        <w:rPr>
          <w:u w:val="single"/>
        </w:rPr>
        <w:t xml:space="preserve"> </w:t>
      </w:r>
      <w:r w:rsidRPr="002A27DB">
        <w:t xml:space="preserve">75 If U.S. troops are stationed abroad to demonstrate credibility, and then the United States refuses to intervene in the event of conflict, </w:t>
      </w:r>
      <w:r w:rsidRPr="002A27DB">
        <w:rPr>
          <w:rStyle w:val="StyleUnderline"/>
        </w:rPr>
        <w:t>U.S. policymakers will suffer political costs</w:t>
      </w:r>
      <w:r w:rsidRPr="002A27DB">
        <w:rPr>
          <w:u w:val="single"/>
        </w:rPr>
        <w:t xml:space="preserve">, </w:t>
      </w:r>
      <w:r w:rsidRPr="002A27DB">
        <w:rPr>
          <w:rStyle w:val="StyleUnderline"/>
        </w:rPr>
        <w:t>even if the circumstances do not involve vital U.S. interests</w:t>
      </w:r>
      <w:r w:rsidRPr="002A27DB">
        <w:rPr>
          <w:u w:val="single"/>
        </w:rPr>
        <w:t xml:space="preserve">. Much academic literature has questioned the need to take military action solely for the sake of credibility. 76 But </w:t>
      </w:r>
      <w:r w:rsidRPr="002A27DB">
        <w:rPr>
          <w:rStyle w:val="StyleUnderline"/>
        </w:rPr>
        <w:t xml:space="preserve">the </w:t>
      </w:r>
      <w:r w:rsidRPr="00376186">
        <w:rPr>
          <w:rStyle w:val="StyleUnderline"/>
          <w:highlight w:val="cyan"/>
        </w:rPr>
        <w:t>presence of military bases</w:t>
      </w:r>
      <w:r w:rsidRPr="002A27DB">
        <w:rPr>
          <w:rStyle w:val="StyleUnderline"/>
        </w:rPr>
        <w:t xml:space="preserve"> in or near a conflict zone </w:t>
      </w:r>
      <w:r w:rsidRPr="00376186">
        <w:rPr>
          <w:rStyle w:val="StyleUnderline"/>
          <w:highlight w:val="cyan"/>
        </w:rPr>
        <w:t xml:space="preserve">can </w:t>
      </w:r>
      <w:r w:rsidRPr="00376186">
        <w:rPr>
          <w:rStyle w:val="Emphasis"/>
          <w:highlight w:val="cyan"/>
        </w:rPr>
        <w:t>intensify calls to intervene</w:t>
      </w:r>
      <w:r w:rsidRPr="002A27DB">
        <w:rPr>
          <w:rStyle w:val="StyleUnderline"/>
        </w:rPr>
        <w:t xml:space="preserve"> to satisfy credibility concerns</w:t>
      </w:r>
      <w:r w:rsidRPr="002A27DB">
        <w:rPr>
          <w:u w:val="single"/>
        </w:rPr>
        <w:t xml:space="preserve">, thus </w:t>
      </w:r>
      <w:r w:rsidRPr="002A27DB">
        <w:rPr>
          <w:rStyle w:val="StyleUnderline"/>
        </w:rPr>
        <w:t>making entanglement more likely</w:t>
      </w:r>
      <w:r w:rsidRPr="002A27DB">
        <w:rPr>
          <w:u w:val="single"/>
        </w:rPr>
        <w:t xml:space="preserve">. </w:t>
      </w:r>
      <w:r w:rsidRPr="002A27DB">
        <w:rPr>
          <w:rStyle w:val="StyleUnderline"/>
        </w:rPr>
        <w:t>Allies</w:t>
      </w:r>
      <w:r w:rsidRPr="002A27DB">
        <w:rPr>
          <w:u w:val="single"/>
        </w:rPr>
        <w:t xml:space="preserve"> can </w:t>
      </w:r>
      <w:r w:rsidRPr="00376186">
        <w:rPr>
          <w:rStyle w:val="Emphasis"/>
          <w:highlight w:val="cyan"/>
        </w:rPr>
        <w:t>entrap</w:t>
      </w:r>
      <w:r w:rsidRPr="00376186">
        <w:rPr>
          <w:highlight w:val="cyan"/>
          <w:u w:val="single"/>
        </w:rPr>
        <w:t xml:space="preserve"> </w:t>
      </w:r>
      <w:r w:rsidRPr="00376186">
        <w:rPr>
          <w:rStyle w:val="StyleUnderline"/>
          <w:highlight w:val="cyan"/>
        </w:rPr>
        <w:t>a security patron into war with their rivals</w:t>
      </w:r>
      <w:r w:rsidRPr="002A27DB">
        <w:rPr>
          <w:rStyle w:val="StyleUnderline"/>
        </w:rPr>
        <w:t xml:space="preserve"> by pursuing </w:t>
      </w:r>
      <w:r w:rsidRPr="002A27DB">
        <w:rPr>
          <w:rStyle w:val="Emphasis"/>
        </w:rPr>
        <w:t>high-risk strategies</w:t>
      </w:r>
      <w:r w:rsidRPr="002A27DB">
        <w:rPr>
          <w:u w:val="single"/>
        </w:rPr>
        <w:t xml:space="preserve">. </w:t>
      </w:r>
      <w:r w:rsidRPr="00376186">
        <w:rPr>
          <w:rStyle w:val="StyleUnderline"/>
          <w:highlight w:val="cyan"/>
        </w:rPr>
        <w:t xml:space="preserve">U.S. military presence can encourage this </w:t>
      </w:r>
      <w:r w:rsidRPr="00376186">
        <w:rPr>
          <w:rStyle w:val="Emphasis"/>
          <w:highlight w:val="cyan"/>
        </w:rPr>
        <w:t>moral hazard</w:t>
      </w:r>
      <w:r w:rsidRPr="002A27DB">
        <w:rPr>
          <w:u w:val="single"/>
        </w:rPr>
        <w:t>, sometimes called “reckless driving.”</w:t>
      </w:r>
      <w:r w:rsidRPr="002A27DB">
        <w:t xml:space="preserve"> 77 Current U.S. posture is plagued by plausible scenarios of entrapment in its commitments to Taiwan, Japan, and the Philippines over territorial and maritime sovereignty disputes with China. In 2012, the Philippines engaged in an intense and potentially dangerous two-month naval standoff with China, a much more capable military power, over the disputed Scarborough Shoal in the South China Sea. Heightened nationalist sentiments certainly played a role in the quarrel, but the unequal power dynamics between the two states raises reasonable questions about whether the relatively weak Philippines was emboldened to challenge a much stronger China because of the United States’ security guarantee and nearby military bases. </w:t>
      </w:r>
      <w:r w:rsidRPr="002A27DB">
        <w:rPr>
          <w:rStyle w:val="StyleUnderline"/>
        </w:rPr>
        <w:t>That kind of moral hazard is a liability that could pull the United States into conflicts unconnected to its direct security and economic interests</w:t>
      </w:r>
      <w:r w:rsidRPr="002A27DB">
        <w:rPr>
          <w:u w:val="single"/>
        </w:rPr>
        <w:t xml:space="preserve">. Fundamentally, </w:t>
      </w:r>
      <w:r w:rsidRPr="002A27DB">
        <w:rPr>
          <w:rStyle w:val="StyleUnderline"/>
        </w:rPr>
        <w:t>moral hazard is</w:t>
      </w:r>
      <w:r w:rsidRPr="002A27DB">
        <w:rPr>
          <w:u w:val="single"/>
        </w:rPr>
        <w:t xml:space="preserve"> a function of the commitment, but </w:t>
      </w:r>
      <w:r w:rsidRPr="00376186">
        <w:rPr>
          <w:highlight w:val="cyan"/>
          <w:u w:val="single"/>
        </w:rPr>
        <w:t xml:space="preserve">it is </w:t>
      </w:r>
      <w:r w:rsidRPr="00376186">
        <w:rPr>
          <w:rStyle w:val="Emphasis"/>
          <w:highlight w:val="cyan"/>
        </w:rPr>
        <w:t>exacerbated</w:t>
      </w:r>
      <w:r w:rsidRPr="00376186">
        <w:rPr>
          <w:highlight w:val="cyan"/>
          <w:u w:val="single"/>
        </w:rPr>
        <w:t xml:space="preserve"> </w:t>
      </w:r>
      <w:r w:rsidRPr="00376186">
        <w:rPr>
          <w:rStyle w:val="StyleUnderline"/>
          <w:highlight w:val="cyan"/>
        </w:rPr>
        <w:t>by the physical presence of bases and troops</w:t>
      </w:r>
      <w:r w:rsidRPr="00376186">
        <w:rPr>
          <w:highlight w:val="cyan"/>
          <w:u w:val="single"/>
        </w:rPr>
        <w:t>.</w:t>
      </w:r>
    </w:p>
    <w:p w14:paraId="564D346E" w14:textId="77777777" w:rsidR="003A0A87" w:rsidRPr="00056A69" w:rsidRDefault="003A0A87" w:rsidP="003A0A87"/>
    <w:p w14:paraId="6AE13214" w14:textId="77777777" w:rsidR="003A0A87" w:rsidRDefault="003A0A87" w:rsidP="003A0A87">
      <w:pPr>
        <w:pStyle w:val="Heading3"/>
      </w:pPr>
      <w:r>
        <w:lastRenderedPageBreak/>
        <w:t>! – Terror/Iraq</w:t>
      </w:r>
    </w:p>
    <w:p w14:paraId="5C4B2C77" w14:textId="77777777" w:rsidR="003A0A87" w:rsidRDefault="003A0A87" w:rsidP="003A0A87">
      <w:pPr>
        <w:pStyle w:val="Heading4"/>
      </w:pPr>
      <w:r>
        <w:t xml:space="preserve">Turns </w:t>
      </w:r>
      <w:r w:rsidRPr="00CD36A1">
        <w:rPr>
          <w:u w:val="single"/>
        </w:rPr>
        <w:t>terror</w:t>
      </w:r>
      <w:r>
        <w:t xml:space="preserve">, </w:t>
      </w:r>
      <w:r w:rsidRPr="00CD36A1">
        <w:rPr>
          <w:u w:val="single"/>
        </w:rPr>
        <w:t>Afghanistan</w:t>
      </w:r>
      <w:r>
        <w:t xml:space="preserve">, and </w:t>
      </w:r>
      <w:r w:rsidRPr="00CD36A1">
        <w:rPr>
          <w:u w:val="single"/>
        </w:rPr>
        <w:t>Iraq</w:t>
      </w:r>
      <w:r>
        <w:t xml:space="preserve">– hegemony </w:t>
      </w:r>
      <w:r w:rsidRPr="00CD36A1">
        <w:rPr>
          <w:u w:val="single"/>
        </w:rPr>
        <w:t>emboldens</w:t>
      </w:r>
      <w:r>
        <w:t xml:space="preserve"> AL Qaeda and ISIS to engage in </w:t>
      </w:r>
      <w:r w:rsidRPr="00CD36A1">
        <w:rPr>
          <w:u w:val="single"/>
        </w:rPr>
        <w:t>anti-American</w:t>
      </w:r>
      <w:r>
        <w:t xml:space="preserve"> terrorism. </w:t>
      </w:r>
    </w:p>
    <w:p w14:paraId="4AF5AD2B" w14:textId="77777777" w:rsidR="003A0A87" w:rsidRPr="00FF4ADF" w:rsidRDefault="003A0A87" w:rsidP="003A0A87">
      <w:r w:rsidRPr="00FF4ADF">
        <w:rPr>
          <w:rStyle w:val="Style13ptBold"/>
        </w:rPr>
        <w:t>Thrall &amp; Goepner 17 –</w:t>
      </w:r>
      <w:r>
        <w:t xml:space="preserve"> T</w:t>
      </w:r>
      <w:r w:rsidRPr="00FF4ADF">
        <w:t xml:space="preserve">revor Thrall is a senior fellow for the Cato Institute’s Defense and Foreign Policy Department. </w:t>
      </w:r>
      <w:r>
        <w:t>E</w:t>
      </w:r>
      <w:r w:rsidRPr="00FF4ADF">
        <w:t xml:space="preserve">rik Goepner is an adjunct scholar in the Cato Institute’s Defense and Foreign Policy Department. </w:t>
      </w:r>
      <w:r>
        <w:t>“</w:t>
      </w:r>
      <w:r w:rsidRPr="00FF4ADF">
        <w:t>Step Back: Lessons for U.S. Foreign Policy from the Failed War on Terror</w:t>
      </w:r>
      <w:r>
        <w:t>”</w:t>
      </w:r>
      <w:r w:rsidRPr="00FF4ADF">
        <w:t xml:space="preserve"> </w:t>
      </w:r>
      <w:r>
        <w:t>Accessed 7/12/18. (</w:t>
      </w:r>
      <w:hyperlink r:id="rId48" w:anchor="full//" w:history="1">
        <w:r w:rsidRPr="0085429E">
          <w:rPr>
            <w:rStyle w:val="Hyperlink"/>
          </w:rPr>
          <w:t>https://www.cato.org/publications/policy-analysis/step-back-lessons-us-foreign-policy-failed-war-terror#full//</w:t>
        </w:r>
      </w:hyperlink>
      <w:r w:rsidRPr="00FF4ADF">
        <w:t>; EG</w:t>
      </w:r>
      <w:r>
        <w:t>)</w:t>
      </w:r>
    </w:p>
    <w:p w14:paraId="4E011F97" w14:textId="77777777" w:rsidR="003A0A87" w:rsidRPr="0070108B" w:rsidRDefault="003A0A87" w:rsidP="003A0A87">
      <w:r w:rsidRPr="008D7E73">
        <w:rPr>
          <w:u w:val="single"/>
        </w:rPr>
        <w:t xml:space="preserve">First, </w:t>
      </w:r>
      <w:r w:rsidRPr="00376186">
        <w:rPr>
          <w:highlight w:val="cyan"/>
          <w:u w:val="single"/>
        </w:rPr>
        <w:t>despite unprecedented counterterrorism</w:t>
      </w:r>
      <w:r w:rsidRPr="008D7E73">
        <w:rPr>
          <w:u w:val="single"/>
        </w:rPr>
        <w:t xml:space="preserve"> efforts </w:t>
      </w:r>
      <w:r w:rsidRPr="00376186">
        <w:rPr>
          <w:highlight w:val="cyan"/>
          <w:u w:val="single"/>
        </w:rPr>
        <w:t>across the Middle East</w:t>
      </w:r>
      <w:r w:rsidRPr="008D7E73">
        <w:rPr>
          <w:u w:val="single"/>
        </w:rPr>
        <w:t xml:space="preserve"> and Northern Africa, the United States has clearly not managed to eliminate the terrorists or destroy their organizations. </w:t>
      </w:r>
      <w:r w:rsidRPr="00376186">
        <w:rPr>
          <w:highlight w:val="cyan"/>
          <w:u w:val="single"/>
        </w:rPr>
        <w:t>The initial military action in Afghanistan</w:t>
      </w:r>
      <w:r w:rsidRPr="008D7E73">
        <w:rPr>
          <w:u w:val="single"/>
        </w:rPr>
        <w:t xml:space="preserve"> severely </w:t>
      </w:r>
      <w:r w:rsidRPr="00376186">
        <w:rPr>
          <w:highlight w:val="cyan"/>
          <w:u w:val="single"/>
        </w:rPr>
        <w:t>disrupted al Qaeda’s ability to operate</w:t>
      </w:r>
      <w:r w:rsidRPr="008D7E73">
        <w:rPr>
          <w:u w:val="single"/>
        </w:rPr>
        <w:t xml:space="preserve"> there, but as the War on Terror expanded to Iraq and beyond, the limits of conventional warfare for counterterrorism became evident.</w:t>
      </w:r>
      <w:r>
        <w:t xml:space="preserve"> Militaries are very good at destroying large groups of buildings and people and for taking and holding territory, but they are not designed to eradicate groups of loosely connected individuals who may, at any moment, melt into the civilian population. </w:t>
      </w:r>
      <w:r w:rsidRPr="008D7E73">
        <w:rPr>
          <w:u w:val="single"/>
        </w:rPr>
        <w:t xml:space="preserve">Even with drones and Special Forces, the ability of the United States to dismantle al Qaeda and its affiliates has proven quite limited. Moreover, the </w:t>
      </w:r>
      <w:r w:rsidRPr="00376186">
        <w:rPr>
          <w:rStyle w:val="Emphasis"/>
          <w:highlight w:val="cyan"/>
        </w:rPr>
        <w:t>chaos sown by</w:t>
      </w:r>
      <w:r w:rsidRPr="00CD36A1">
        <w:rPr>
          <w:rStyle w:val="Emphasis"/>
        </w:rPr>
        <w:t xml:space="preserve"> the </w:t>
      </w:r>
      <w:r w:rsidRPr="00376186">
        <w:rPr>
          <w:rStyle w:val="Emphasis"/>
          <w:highlight w:val="cyan"/>
        </w:rPr>
        <w:t>invasions of Iraq and Afghanistan</w:t>
      </w:r>
      <w:r w:rsidRPr="00CD36A1">
        <w:rPr>
          <w:rStyle w:val="Emphasis"/>
        </w:rPr>
        <w:t xml:space="preserve"> </w:t>
      </w:r>
      <w:r w:rsidRPr="00376186">
        <w:rPr>
          <w:rStyle w:val="Emphasis"/>
          <w:highlight w:val="cyan"/>
        </w:rPr>
        <w:t>inadvertently helped spawn the birth and rapid growth of new jihadist groups, including the Islamic State</w:t>
      </w:r>
      <w:r w:rsidRPr="008D7E73">
        <w:rPr>
          <w:u w:val="single"/>
        </w:rPr>
        <w:t>.</w:t>
      </w:r>
      <w:r>
        <w:t xml:space="preserve"> Second, the argument that U.S. international efforts have had a strong deterrent effect is highly suspect. </w:t>
      </w:r>
      <w:r w:rsidRPr="008D7E73">
        <w:rPr>
          <w:u w:val="single"/>
        </w:rPr>
        <w:t xml:space="preserve">It is </w:t>
      </w:r>
      <w:r w:rsidRPr="00376186">
        <w:rPr>
          <w:highlight w:val="cyan"/>
          <w:u w:val="single"/>
        </w:rPr>
        <w:t>difficult to imagine the U</w:t>
      </w:r>
      <w:r w:rsidRPr="008D7E73">
        <w:rPr>
          <w:u w:val="single"/>
        </w:rPr>
        <w:t xml:space="preserve">nited </w:t>
      </w:r>
      <w:r w:rsidRPr="00376186">
        <w:rPr>
          <w:highlight w:val="cyan"/>
          <w:u w:val="single"/>
        </w:rPr>
        <w:t>S</w:t>
      </w:r>
      <w:r w:rsidRPr="008D7E73">
        <w:rPr>
          <w:u w:val="single"/>
        </w:rPr>
        <w:t xml:space="preserve">tates </w:t>
      </w:r>
      <w:r w:rsidRPr="00376186">
        <w:rPr>
          <w:highlight w:val="cyan"/>
          <w:u w:val="single"/>
        </w:rPr>
        <w:t>having provided a more powerful</w:t>
      </w:r>
      <w:r w:rsidRPr="008D7E73">
        <w:rPr>
          <w:u w:val="single"/>
        </w:rPr>
        <w:t xml:space="preserve"> statement of </w:t>
      </w:r>
      <w:r w:rsidRPr="00376186">
        <w:rPr>
          <w:highlight w:val="cyan"/>
          <w:u w:val="single"/>
        </w:rPr>
        <w:t>resolve</w:t>
      </w:r>
      <w:r w:rsidRPr="008D7E73">
        <w:rPr>
          <w:u w:val="single"/>
        </w:rPr>
        <w:t xml:space="preserve"> than the invasions of Afghanistan and Iraq, complemented by a steady stream of drone strikes across at least seven different nations.</w:t>
      </w:r>
      <w:r>
        <w:t xml:space="preserve"> The lesson to future terrorists should have been quite clear: if you attack the United States there will be nowhere to hide; the American military will kill you and, potentially, topple your country’s political regime. </w:t>
      </w:r>
      <w:r w:rsidRPr="008D7E73">
        <w:rPr>
          <w:u w:val="single"/>
        </w:rPr>
        <w:t xml:space="preserve">Nonetheless, in the wake of the concerted U.S. campaign, the </w:t>
      </w:r>
      <w:r w:rsidRPr="00376186">
        <w:rPr>
          <w:highlight w:val="cyan"/>
          <w:u w:val="single"/>
        </w:rPr>
        <w:t>jihadists appear undaunted, with the Islamic state emerging</w:t>
      </w:r>
      <w:r w:rsidRPr="008D7E73">
        <w:rPr>
          <w:u w:val="single"/>
        </w:rPr>
        <w:t xml:space="preserve"> thanks in part </w:t>
      </w:r>
      <w:r w:rsidRPr="00376186">
        <w:rPr>
          <w:highlight w:val="cyan"/>
          <w:u w:val="single"/>
        </w:rPr>
        <w:t>to</w:t>
      </w:r>
      <w:r w:rsidRPr="008D7E73">
        <w:rPr>
          <w:u w:val="single"/>
        </w:rPr>
        <w:t xml:space="preserve"> the </w:t>
      </w:r>
      <w:r w:rsidRPr="00376186">
        <w:rPr>
          <w:highlight w:val="cyan"/>
          <w:u w:val="single"/>
        </w:rPr>
        <w:t>chaos in Iraq</w:t>
      </w:r>
      <w:r w:rsidRPr="008D7E73">
        <w:rPr>
          <w:u w:val="single"/>
        </w:rPr>
        <w:t>.</w:t>
      </w:r>
      <w:r>
        <w:t xml:space="preserve"> Today, the Islamic State’s rhetoric and actions align to make clear that the American (and allied) military presence is a far more powerful recruitment tool than it is a deterrent. </w:t>
      </w:r>
      <w:r w:rsidRPr="00FF4ADF">
        <w:rPr>
          <w:u w:val="single"/>
        </w:rPr>
        <w:t xml:space="preserve">During the 2015 attacks in Paris, for example, one of the attackers was heard blaming French President Hollande for intervening in Syria.45 Finally, the third possible interpretation of the data is that </w:t>
      </w:r>
      <w:r w:rsidRPr="00376186">
        <w:rPr>
          <w:highlight w:val="cyan"/>
          <w:u w:val="single"/>
        </w:rPr>
        <w:t>the War on Terror</w:t>
      </w:r>
      <w:r w:rsidRPr="00FF4ADF">
        <w:rPr>
          <w:u w:val="single"/>
        </w:rPr>
        <w:t xml:space="preserve"> inadvertently </w:t>
      </w:r>
      <w:r w:rsidRPr="00376186">
        <w:rPr>
          <w:highlight w:val="cyan"/>
          <w:u w:val="single"/>
        </w:rPr>
        <w:t>fueled more anti-American terrorism</w:t>
      </w:r>
      <w:r w:rsidRPr="00FF4ADF">
        <w:rPr>
          <w:u w:val="single"/>
        </w:rPr>
        <w:t xml:space="preserve">. The argument here is that, had the United States conducted a limited intervention to disrupt al Qaeda, withdrawn quickly from Afghanistan, and not invaded Iraq, many, if not most, of the post-9/11 attacks would not have taken place. Without an ongoing </w:t>
      </w:r>
      <w:r w:rsidRPr="00376186">
        <w:rPr>
          <w:rStyle w:val="Emphasis"/>
          <w:highlight w:val="cyan"/>
        </w:rPr>
        <w:t>American presence and</w:t>
      </w:r>
      <w:r w:rsidRPr="00BB3AC9">
        <w:rPr>
          <w:rStyle w:val="Emphasis"/>
        </w:rPr>
        <w:t xml:space="preserve"> an </w:t>
      </w:r>
      <w:r w:rsidRPr="00376186">
        <w:rPr>
          <w:rStyle w:val="Emphasis"/>
          <w:highlight w:val="cyan"/>
        </w:rPr>
        <w:t>active military campaign</w:t>
      </w:r>
      <w:r w:rsidRPr="00BB3AC9">
        <w:rPr>
          <w:rStyle w:val="Emphasis"/>
        </w:rPr>
        <w:t xml:space="preserve"> helping to </w:t>
      </w:r>
      <w:r w:rsidRPr="00376186">
        <w:rPr>
          <w:rStyle w:val="Emphasis"/>
          <w:highlight w:val="cyan"/>
        </w:rPr>
        <w:t>further radicalize</w:t>
      </w:r>
      <w:r w:rsidRPr="00BB3AC9">
        <w:rPr>
          <w:rStyle w:val="Emphasis"/>
        </w:rPr>
        <w:t xml:space="preserve"> </w:t>
      </w:r>
      <w:r w:rsidRPr="00376186">
        <w:rPr>
          <w:rStyle w:val="Emphasis"/>
          <w:highlight w:val="cyan"/>
        </w:rPr>
        <w:t>and</w:t>
      </w:r>
      <w:r w:rsidRPr="00BB3AC9">
        <w:rPr>
          <w:rStyle w:val="Emphasis"/>
        </w:rPr>
        <w:t xml:space="preserve"> </w:t>
      </w:r>
      <w:r w:rsidRPr="00376186">
        <w:rPr>
          <w:rStyle w:val="Emphasis"/>
          <w:highlight w:val="cyan"/>
        </w:rPr>
        <w:t>motivate</w:t>
      </w:r>
      <w:r w:rsidRPr="00BB3AC9">
        <w:rPr>
          <w:rStyle w:val="Emphasis"/>
        </w:rPr>
        <w:t xml:space="preserve"> potential </w:t>
      </w:r>
      <w:r w:rsidRPr="00376186">
        <w:rPr>
          <w:rStyle w:val="Emphasis"/>
          <w:highlight w:val="cyan"/>
        </w:rPr>
        <w:t>jihadists</w:t>
      </w:r>
      <w:r w:rsidRPr="00FF4ADF">
        <w:rPr>
          <w:u w:val="single"/>
        </w:rPr>
        <w:t xml:space="preserve">, observers point out, it is reasonable to expect that there would have been far less incentive for al Qaeda and related groups to attack the United States. Further, </w:t>
      </w:r>
      <w:r w:rsidRPr="00376186">
        <w:rPr>
          <w:highlight w:val="cyan"/>
          <w:u w:val="single"/>
        </w:rPr>
        <w:t>had the</w:t>
      </w:r>
      <w:r w:rsidRPr="00FF4ADF">
        <w:rPr>
          <w:u w:val="single"/>
        </w:rPr>
        <w:t xml:space="preserve"> </w:t>
      </w:r>
      <w:r w:rsidRPr="00376186">
        <w:rPr>
          <w:highlight w:val="cyan"/>
          <w:u w:val="single"/>
        </w:rPr>
        <w:t>U</w:t>
      </w:r>
      <w:r w:rsidRPr="00FF4ADF">
        <w:rPr>
          <w:u w:val="single"/>
        </w:rPr>
        <w:t xml:space="preserve">nited </w:t>
      </w:r>
      <w:r w:rsidRPr="00376186">
        <w:rPr>
          <w:highlight w:val="cyan"/>
          <w:u w:val="single"/>
        </w:rPr>
        <w:t>S</w:t>
      </w:r>
      <w:r w:rsidRPr="00BB3AC9">
        <w:rPr>
          <w:u w:val="single"/>
        </w:rPr>
        <w:t>tates</w:t>
      </w:r>
      <w:r w:rsidRPr="00FF4ADF">
        <w:rPr>
          <w:u w:val="single"/>
        </w:rPr>
        <w:t xml:space="preserve"> </w:t>
      </w:r>
      <w:r w:rsidRPr="00376186">
        <w:rPr>
          <w:highlight w:val="cyan"/>
          <w:u w:val="single"/>
        </w:rPr>
        <w:t>not invaded Iraq</w:t>
      </w:r>
      <w:r w:rsidRPr="00FF4ADF">
        <w:rPr>
          <w:u w:val="single"/>
        </w:rPr>
        <w:t xml:space="preserve">, </w:t>
      </w:r>
      <w:r w:rsidRPr="00376186">
        <w:rPr>
          <w:highlight w:val="cyan"/>
          <w:u w:val="single"/>
        </w:rPr>
        <w:t>it is doubtful</w:t>
      </w:r>
      <w:r w:rsidRPr="00FF4ADF">
        <w:rPr>
          <w:u w:val="single"/>
        </w:rPr>
        <w:t xml:space="preserve"> that </w:t>
      </w:r>
      <w:r w:rsidRPr="00376186">
        <w:rPr>
          <w:highlight w:val="cyan"/>
          <w:u w:val="single"/>
        </w:rPr>
        <w:t>ISIS</w:t>
      </w:r>
      <w:r w:rsidRPr="00FF4ADF">
        <w:rPr>
          <w:u w:val="single"/>
        </w:rPr>
        <w:t xml:space="preserve"> </w:t>
      </w:r>
      <w:r w:rsidRPr="00376186">
        <w:rPr>
          <w:highlight w:val="cyan"/>
          <w:u w:val="single"/>
        </w:rPr>
        <w:t>would</w:t>
      </w:r>
      <w:r w:rsidRPr="00FF4ADF">
        <w:rPr>
          <w:u w:val="single"/>
        </w:rPr>
        <w:t xml:space="preserve"> even </w:t>
      </w:r>
      <w:r w:rsidRPr="00376186">
        <w:rPr>
          <w:highlight w:val="cyan"/>
          <w:u w:val="single"/>
        </w:rPr>
        <w:t>exist</w:t>
      </w:r>
      <w:r>
        <w:t xml:space="preserve">.46 </w:t>
      </w:r>
      <w:r w:rsidRPr="00FF4ADF">
        <w:rPr>
          <w:u w:val="single"/>
        </w:rPr>
        <w:t xml:space="preserve">This is not to argue that al Qaeda and ISIS would not still have some desire to strike at American targets even if the United States were not active in the Middle East, but as noted above, it is clear that </w:t>
      </w:r>
      <w:r w:rsidRPr="00376186">
        <w:rPr>
          <w:highlight w:val="cyan"/>
          <w:u w:val="single"/>
        </w:rPr>
        <w:t>the Islamic State</w:t>
      </w:r>
      <w:r w:rsidRPr="00FF4ADF">
        <w:rPr>
          <w:u w:val="single"/>
        </w:rPr>
        <w:t xml:space="preserve">, at least, </w:t>
      </w:r>
      <w:r w:rsidRPr="00376186">
        <w:rPr>
          <w:highlight w:val="cyan"/>
          <w:u w:val="single"/>
        </w:rPr>
        <w:t>is</w:t>
      </w:r>
      <w:r w:rsidRPr="00FF4ADF">
        <w:rPr>
          <w:u w:val="single"/>
        </w:rPr>
        <w:t xml:space="preserve"> </w:t>
      </w:r>
      <w:r w:rsidRPr="00376186">
        <w:rPr>
          <w:highlight w:val="cyan"/>
          <w:u w:val="single"/>
        </w:rPr>
        <w:t>using</w:t>
      </w:r>
      <w:r w:rsidRPr="00FF4ADF">
        <w:rPr>
          <w:u w:val="single"/>
        </w:rPr>
        <w:t xml:space="preserve"> the </w:t>
      </w:r>
      <w:r w:rsidRPr="00376186">
        <w:rPr>
          <w:highlight w:val="cyan"/>
          <w:u w:val="single"/>
        </w:rPr>
        <w:t>American presence in the Middle East as</w:t>
      </w:r>
      <w:r w:rsidRPr="00FF4ADF">
        <w:rPr>
          <w:u w:val="single"/>
        </w:rPr>
        <w:t xml:space="preserve"> a </w:t>
      </w:r>
      <w:r w:rsidRPr="00376186">
        <w:rPr>
          <w:highlight w:val="cyan"/>
          <w:u w:val="single"/>
        </w:rPr>
        <w:t>justification for anti-American terrorism</w:t>
      </w:r>
      <w:r w:rsidRPr="00FF4ADF">
        <w:t>. If nothing else, continued American military action in the Middle East ensures that ISIS will remain highly visible in the news and in the minds of Americans, providing potential lone wolves in the United States inspiration to carry out future attacks.</w:t>
      </w:r>
    </w:p>
    <w:p w14:paraId="1C25BCF3" w14:textId="77777777" w:rsidR="003A0A87" w:rsidRDefault="003A0A87" w:rsidP="003A0A87">
      <w:pPr>
        <w:pStyle w:val="Heading3"/>
      </w:pPr>
      <w:r>
        <w:lastRenderedPageBreak/>
        <w:t xml:space="preserve">! – Russia </w:t>
      </w:r>
    </w:p>
    <w:p w14:paraId="6ECE68A0" w14:textId="77777777" w:rsidR="003A0A87" w:rsidRDefault="003A0A87" w:rsidP="003A0A87">
      <w:pPr>
        <w:pStyle w:val="Heading4"/>
      </w:pPr>
      <w:r>
        <w:t xml:space="preserve">Turns </w:t>
      </w:r>
      <w:r w:rsidRPr="00146F40">
        <w:rPr>
          <w:u w:val="single"/>
        </w:rPr>
        <w:t>Russia</w:t>
      </w:r>
      <w:r>
        <w:t xml:space="preserve"> – challenging military superiority triggers nuclear miscalculation. </w:t>
      </w:r>
    </w:p>
    <w:p w14:paraId="7F90C4B9" w14:textId="77777777" w:rsidR="003A0A87" w:rsidRPr="00146F40" w:rsidRDefault="003A0A87" w:rsidP="003A0A87">
      <w:r w:rsidRPr="00146F40">
        <w:rPr>
          <w:rStyle w:val="Style13ptBold"/>
        </w:rPr>
        <w:t>Zuckerman 16 –</w:t>
      </w:r>
      <w:r>
        <w:t xml:space="preserve"> </w:t>
      </w:r>
      <w:r w:rsidRPr="00146F40">
        <w:t xml:space="preserve">Mortimer Zuckerman is the chairman and editor-in-chief of U.S. News &amp; World Report and the publisher of the New York Daily News. </w:t>
      </w:r>
      <w:r>
        <w:t>“</w:t>
      </w:r>
      <w:r w:rsidRPr="00146F40">
        <w:t>On the Brink of Oblivion</w:t>
      </w:r>
      <w:r>
        <w:t>”</w:t>
      </w:r>
      <w:r w:rsidRPr="00146F40">
        <w:t xml:space="preserve"> </w:t>
      </w:r>
      <w:r>
        <w:t>Published June 7, 2016. Accessed 7/12/18. (</w:t>
      </w:r>
      <w:hyperlink r:id="rId49" w:history="1">
        <w:r w:rsidRPr="0085429E">
          <w:rPr>
            <w:rStyle w:val="Hyperlink"/>
          </w:rPr>
          <w:t>https://www.usnews.com/opinion/articles/2016-06-07/four-paths-to-nuclear-disaster</w:t>
        </w:r>
      </w:hyperlink>
      <w:r>
        <w:t>; EG)</w:t>
      </w:r>
    </w:p>
    <w:p w14:paraId="6FD7DE1F" w14:textId="77777777" w:rsidR="003A0A87" w:rsidRDefault="003A0A87" w:rsidP="003A0A87">
      <w:r w:rsidRPr="00146F40">
        <w:rPr>
          <w:u w:val="single"/>
        </w:rPr>
        <w:t xml:space="preserve">The </w:t>
      </w:r>
      <w:r w:rsidRPr="00376186">
        <w:rPr>
          <w:highlight w:val="cyan"/>
          <w:u w:val="single"/>
        </w:rPr>
        <w:t>third</w:t>
      </w:r>
      <w:r w:rsidRPr="00146F40">
        <w:rPr>
          <w:u w:val="single"/>
        </w:rPr>
        <w:t xml:space="preserve"> current </w:t>
      </w:r>
      <w:r w:rsidRPr="00376186">
        <w:rPr>
          <w:highlight w:val="cyan"/>
          <w:u w:val="single"/>
        </w:rPr>
        <w:t>nuclear threat</w:t>
      </w:r>
      <w:r w:rsidRPr="00146F40">
        <w:rPr>
          <w:u w:val="single"/>
        </w:rPr>
        <w:t xml:space="preserve">, the danger </w:t>
      </w:r>
      <w:r w:rsidRPr="00376186">
        <w:rPr>
          <w:highlight w:val="cyan"/>
          <w:u w:val="single"/>
        </w:rPr>
        <w:t>of nuclear war through miscalculation</w:t>
      </w:r>
      <w:r w:rsidRPr="00146F40">
        <w:rPr>
          <w:u w:val="single"/>
        </w:rPr>
        <w:t xml:space="preserve">, most seriously </w:t>
      </w:r>
      <w:r w:rsidRPr="00376186">
        <w:rPr>
          <w:highlight w:val="cyan"/>
          <w:u w:val="single"/>
        </w:rPr>
        <w:t>with the Russians</w:t>
      </w:r>
      <w:r w:rsidRPr="00146F40">
        <w:rPr>
          <w:u w:val="single"/>
        </w:rPr>
        <w:t>, is, Perry warns, complex but quite credible. The story begins at the end of the Cold War when prospects seemed promising for a crucial cooperative atmosphere with the Russians, perhaps eventually a pan-European security system.</w:t>
      </w:r>
      <w:r>
        <w:t xml:space="preserve"> Indeed, because of the considerable diplomatic effort led by Perry, the Russians had joined their military forces with NATO's operating in Bosnia, a remarkable and hopeful development. </w:t>
      </w:r>
      <w:r w:rsidRPr="00146F40">
        <w:rPr>
          <w:u w:val="single"/>
        </w:rPr>
        <w:t xml:space="preserve">But the </w:t>
      </w:r>
      <w:r w:rsidRPr="00376186">
        <w:rPr>
          <w:highlight w:val="cyan"/>
          <w:u w:val="single"/>
        </w:rPr>
        <w:t>present situation is marked by Russia's continuing aggressive statements about</w:t>
      </w:r>
      <w:r w:rsidRPr="00146F40">
        <w:rPr>
          <w:u w:val="single"/>
        </w:rPr>
        <w:t xml:space="preserve"> their </w:t>
      </w:r>
      <w:r w:rsidRPr="00376186">
        <w:rPr>
          <w:highlight w:val="cyan"/>
          <w:u w:val="single"/>
        </w:rPr>
        <w:t>ongoing</w:t>
      </w:r>
      <w:r w:rsidRPr="00146F40">
        <w:rPr>
          <w:u w:val="single"/>
        </w:rPr>
        <w:t xml:space="preserve"> dependence on </w:t>
      </w:r>
      <w:r w:rsidRPr="00376186">
        <w:rPr>
          <w:highlight w:val="cyan"/>
          <w:u w:val="single"/>
        </w:rPr>
        <w:t>nuclear weapons</w:t>
      </w:r>
      <w:r w:rsidRPr="00146F40">
        <w:rPr>
          <w:u w:val="single"/>
        </w:rPr>
        <w:t xml:space="preserve">, their robust program to modernize those forces (which seems </w:t>
      </w:r>
      <w:r w:rsidRPr="00376186">
        <w:rPr>
          <w:highlight w:val="cyan"/>
          <w:u w:val="single"/>
        </w:rPr>
        <w:t>to mirror U.S. modernization</w:t>
      </w:r>
      <w:r w:rsidRPr="00146F40">
        <w:rPr>
          <w:u w:val="single"/>
        </w:rPr>
        <w:t xml:space="preserve"> programs) and their aggression in Ukraine and elsewhere in their neighborhood.</w:t>
      </w:r>
      <w:r>
        <w:t xml:space="preserve"> It has been an especially bitter development for Perry, for it started after the Cold War ended. So what happened? After the Cold War ended, and under Perry's leadership, the Partnership for Peace was formed as an interim organization which Eastern European nations, including Russia, could join as a step to eventual NATO membership, the key idea being that the transition would be gradual. </w:t>
      </w:r>
      <w:r w:rsidRPr="00146F40">
        <w:rPr>
          <w:u w:val="single"/>
        </w:rPr>
        <w:t>Understandably, there was little patience among the outside nations in waiting to join. Perry emphasized that traditional Russian sensibilities and concerns about its regional security mandated a carefully staged, gradual expansion of the security organization.</w:t>
      </w:r>
      <w:r>
        <w:t xml:space="preserve"> He was opposed by Richard Holbrooke, then an assistant secretary in the State Department, who argued to promptly move to the Eastern European "partnership" members into NATO. After all, what could the Russians do? Perry asked Clinton to hold a decisive National Security Council meeting where he could make the case for delay. There Vice President Al Gore argued for immediate inclusion and Perry lost the day. Clinton agreed to membership at once for Poland, Hungary and the Czech Republic, delaying for a while the membership of the Baltic States. Perry nearly resigned, but decided not to do so in the hopes he could help mitigate the increasing lack of trust by the Russians who claimed NATO had no concern for their priorities. </w:t>
      </w:r>
      <w:r w:rsidRPr="00146F40">
        <w:rPr>
          <w:u w:val="single"/>
        </w:rPr>
        <w:t xml:space="preserve">But it was not possible; NATO </w:t>
      </w:r>
      <w:r w:rsidRPr="00376186">
        <w:rPr>
          <w:b/>
          <w:highlight w:val="cyan"/>
          <w:u w:val="single"/>
        </w:rPr>
        <w:t>expansion turned</w:t>
      </w:r>
      <w:r w:rsidRPr="00146F40">
        <w:rPr>
          <w:b/>
          <w:u w:val="single"/>
        </w:rPr>
        <w:t xml:space="preserve"> out to be the first slip down a slick slope leading </w:t>
      </w:r>
      <w:r w:rsidRPr="00376186">
        <w:rPr>
          <w:b/>
          <w:highlight w:val="cyan"/>
          <w:u w:val="single"/>
        </w:rPr>
        <w:t>to</w:t>
      </w:r>
      <w:r w:rsidRPr="00146F40">
        <w:rPr>
          <w:b/>
          <w:u w:val="single"/>
        </w:rPr>
        <w:t xml:space="preserve"> the </w:t>
      </w:r>
      <w:r w:rsidRPr="00376186">
        <w:rPr>
          <w:b/>
          <w:highlight w:val="cyan"/>
          <w:u w:val="single"/>
        </w:rPr>
        <w:t>hostile relations</w:t>
      </w:r>
      <w:r w:rsidRPr="00146F40">
        <w:rPr>
          <w:b/>
          <w:u w:val="single"/>
        </w:rPr>
        <w:t xml:space="preserve"> we have today. </w:t>
      </w:r>
      <w:r w:rsidRPr="00376186">
        <w:rPr>
          <w:b/>
          <w:highlight w:val="cyan"/>
          <w:u w:val="single"/>
        </w:rPr>
        <w:t>Russia</w:t>
      </w:r>
      <w:r w:rsidRPr="00146F40">
        <w:rPr>
          <w:b/>
          <w:u w:val="single"/>
        </w:rPr>
        <w:t xml:space="preserve"> today genuinely </w:t>
      </w:r>
      <w:r w:rsidRPr="00376186">
        <w:rPr>
          <w:b/>
          <w:highlight w:val="cyan"/>
          <w:u w:val="single"/>
        </w:rPr>
        <w:t>feels threatened and</w:t>
      </w:r>
      <w:r w:rsidRPr="00146F40">
        <w:rPr>
          <w:b/>
          <w:u w:val="single"/>
        </w:rPr>
        <w:t xml:space="preserve"> concerned </w:t>
      </w:r>
      <w:r w:rsidRPr="00376186">
        <w:rPr>
          <w:b/>
          <w:highlight w:val="cyan"/>
          <w:u w:val="single"/>
        </w:rPr>
        <w:t>regarding</w:t>
      </w:r>
      <w:r w:rsidRPr="00146F40">
        <w:rPr>
          <w:b/>
          <w:u w:val="single"/>
        </w:rPr>
        <w:t xml:space="preserve"> what it believes is </w:t>
      </w:r>
      <w:r w:rsidRPr="00376186">
        <w:rPr>
          <w:b/>
          <w:highlight w:val="cyan"/>
          <w:u w:val="single"/>
        </w:rPr>
        <w:t>U.S.</w:t>
      </w:r>
      <w:r w:rsidRPr="00146F40">
        <w:rPr>
          <w:b/>
          <w:u w:val="single"/>
        </w:rPr>
        <w:t xml:space="preserve"> </w:t>
      </w:r>
      <w:r w:rsidRPr="00376186">
        <w:rPr>
          <w:b/>
          <w:highlight w:val="cyan"/>
          <w:u w:val="single"/>
        </w:rPr>
        <w:t>pursuit of military superiority and</w:t>
      </w:r>
      <w:r w:rsidRPr="00146F40">
        <w:rPr>
          <w:b/>
          <w:u w:val="single"/>
        </w:rPr>
        <w:t xml:space="preserve"> political and economic </w:t>
      </w:r>
      <w:r w:rsidRPr="00376186">
        <w:rPr>
          <w:b/>
          <w:highlight w:val="cyan"/>
          <w:u w:val="single"/>
        </w:rPr>
        <w:t>hegemony</w:t>
      </w:r>
      <w:r w:rsidRPr="00146F40">
        <w:rPr>
          <w:u w:val="single"/>
        </w:rPr>
        <w:t>.</w:t>
      </w:r>
      <w:r>
        <w:t xml:space="preserve"> It views our actions as inconsistent with traditional notions of strategic stability. Thus Russia presently is an unlikely partner in the process of nuclear disarmament. Perry makes the case that it is in U.S. and Russian interest to change our present momentum toward a new Cold War and he emphasizes that this process requires listening carefully to the concerns of others. Failing that, the germinating threat is evident today: Look, for example, to Russia's action in the Ukraine and the Baltics, where President Vladimir Putin has pursued an aggressive policy based on the stated belief that his country bears a responsibility to protect ethnic Russians in those countries. </w:t>
      </w:r>
      <w:r w:rsidRPr="00146F40">
        <w:rPr>
          <w:u w:val="single"/>
        </w:rPr>
        <w:t xml:space="preserve">This </w:t>
      </w:r>
      <w:r w:rsidRPr="00376186">
        <w:rPr>
          <w:highlight w:val="cyan"/>
          <w:u w:val="single"/>
        </w:rPr>
        <w:t>policy</w:t>
      </w:r>
      <w:r w:rsidRPr="00146F40">
        <w:rPr>
          <w:u w:val="single"/>
        </w:rPr>
        <w:t xml:space="preserve"> has </w:t>
      </w:r>
      <w:r w:rsidRPr="00146F40">
        <w:rPr>
          <w:b/>
          <w:u w:val="single"/>
        </w:rPr>
        <w:t xml:space="preserve">already </w:t>
      </w:r>
      <w:r w:rsidRPr="00376186">
        <w:rPr>
          <w:b/>
          <w:highlight w:val="cyan"/>
          <w:u w:val="single"/>
        </w:rPr>
        <w:t>led to warfare in the Ukraine</w:t>
      </w:r>
      <w:r w:rsidRPr="00146F40">
        <w:rPr>
          <w:u w:val="single"/>
        </w:rPr>
        <w:t>; if it were applied to any of the Baltic nations, all of which have a substantial number of ethnic Russians, it could lead to a military conflict between Russian and NATO troops</w:t>
      </w:r>
      <w:r>
        <w:t xml:space="preserve">. Clearly the greatest danger is an escalation to the use of nuclear weapons, either by foolish design or miscalculation. The expressions by the Russian government of its dependence on nuclear weapons make this danger all the more pressing. </w:t>
      </w:r>
      <w:r w:rsidRPr="00146F40">
        <w:rPr>
          <w:u w:val="single"/>
        </w:rPr>
        <w:t xml:space="preserve">Neither the Russian nor NATO leadership would want this outcome of course; but the </w:t>
      </w:r>
      <w:r w:rsidRPr="00376186">
        <w:rPr>
          <w:highlight w:val="cyan"/>
          <w:u w:val="single"/>
        </w:rPr>
        <w:t xml:space="preserve">escalation could </w:t>
      </w:r>
      <w:r w:rsidRPr="00376186">
        <w:rPr>
          <w:highlight w:val="cyan"/>
          <w:u w:val="single"/>
        </w:rPr>
        <w:lastRenderedPageBreak/>
        <w:t>occur beyond their control</w:t>
      </w:r>
      <w:r w:rsidRPr="00146F40">
        <w:rPr>
          <w:u w:val="single"/>
        </w:rPr>
        <w:t xml:space="preserve">, especially with the Russian emphasis on "tactical" nuclear weapons whose management might be in the hands of battlefield military commanders, </w:t>
      </w:r>
      <w:r w:rsidRPr="00376186">
        <w:rPr>
          <w:highlight w:val="cyan"/>
          <w:u w:val="single"/>
        </w:rPr>
        <w:t xml:space="preserve">as it was during the </w:t>
      </w:r>
      <w:r w:rsidRPr="001158CC">
        <w:rPr>
          <w:u w:val="single"/>
        </w:rPr>
        <w:t xml:space="preserve">Cuban </w:t>
      </w:r>
      <w:r w:rsidRPr="00376186">
        <w:rPr>
          <w:highlight w:val="cyan"/>
          <w:u w:val="single"/>
        </w:rPr>
        <w:t>Missile Crisis</w:t>
      </w:r>
      <w:r w:rsidRPr="00146F40">
        <w:rPr>
          <w:u w:val="single"/>
        </w:rPr>
        <w:t>.</w:t>
      </w:r>
      <w:r>
        <w:t xml:space="preserve"> For Perry the fourth and final potential nuclear catastrophe is a regional nuclear war, most likely a conflict between India and Pakistan that escalates to the use of nuclear weapons. He notes that the dispute over the ownership of Kashmir has led to wars and guerilla encounters since the partition of the two countries, with no end in sight. </w:t>
      </w:r>
      <w:r w:rsidRPr="00146F40">
        <w:rPr>
          <w:u w:val="single"/>
        </w:rPr>
        <w:t xml:space="preserve">But now </w:t>
      </w:r>
      <w:r w:rsidRPr="00376186">
        <w:rPr>
          <w:highlight w:val="cyan"/>
          <w:u w:val="single"/>
        </w:rPr>
        <w:t>both</w:t>
      </w:r>
      <w:r w:rsidRPr="00146F40">
        <w:rPr>
          <w:u w:val="single"/>
        </w:rPr>
        <w:t xml:space="preserve"> </w:t>
      </w:r>
      <w:r w:rsidRPr="00376186">
        <w:rPr>
          <w:highlight w:val="cyan"/>
          <w:u w:val="single"/>
        </w:rPr>
        <w:t>nations</w:t>
      </w:r>
      <w:r w:rsidRPr="00146F40">
        <w:rPr>
          <w:u w:val="single"/>
        </w:rPr>
        <w:t xml:space="preserve"> </w:t>
      </w:r>
      <w:r w:rsidRPr="00376186">
        <w:rPr>
          <w:highlight w:val="cyan"/>
          <w:u w:val="single"/>
        </w:rPr>
        <w:t>have</w:t>
      </w:r>
      <w:r w:rsidRPr="00146F40">
        <w:rPr>
          <w:u w:val="single"/>
        </w:rPr>
        <w:t xml:space="preserve"> substantial </w:t>
      </w:r>
      <w:r w:rsidRPr="00376186">
        <w:rPr>
          <w:highlight w:val="cyan"/>
          <w:u w:val="single"/>
        </w:rPr>
        <w:t>nuclear arsenals</w:t>
      </w:r>
      <w:r w:rsidRPr="00146F40">
        <w:rPr>
          <w:u w:val="single"/>
        </w:rPr>
        <w:t xml:space="preserve">, with Pakistan, the smaller country, having deployed so-called "tactical" nuclear weapons, </w:t>
      </w:r>
      <w:r w:rsidRPr="00376186">
        <w:rPr>
          <w:highlight w:val="cyan"/>
          <w:u w:val="single"/>
        </w:rPr>
        <w:t>meaning</w:t>
      </w:r>
      <w:r w:rsidRPr="00146F40">
        <w:rPr>
          <w:u w:val="single"/>
        </w:rPr>
        <w:t xml:space="preserve"> that those </w:t>
      </w:r>
      <w:r w:rsidRPr="00376186">
        <w:rPr>
          <w:highlight w:val="cyan"/>
          <w:u w:val="single"/>
        </w:rPr>
        <w:t>weapons are designed</w:t>
      </w:r>
      <w:r w:rsidRPr="00146F40">
        <w:rPr>
          <w:u w:val="single"/>
        </w:rPr>
        <w:t xml:space="preserve"> to be used </w:t>
      </w:r>
      <w:r w:rsidRPr="00376186">
        <w:rPr>
          <w:highlight w:val="cyan"/>
          <w:u w:val="single"/>
        </w:rPr>
        <w:t>in war</w:t>
      </w:r>
      <w:r w:rsidRPr="00146F40">
        <w:rPr>
          <w:u w:val="single"/>
        </w:rPr>
        <w:t xml:space="preserve"> fighting </w:t>
      </w:r>
      <w:r w:rsidRPr="00376186">
        <w:rPr>
          <w:highlight w:val="cyan"/>
          <w:u w:val="single"/>
        </w:rPr>
        <w:t>rather than</w:t>
      </w:r>
      <w:r w:rsidRPr="00146F40">
        <w:rPr>
          <w:u w:val="single"/>
        </w:rPr>
        <w:t xml:space="preserve"> for </w:t>
      </w:r>
      <w:r w:rsidRPr="00376186">
        <w:rPr>
          <w:highlight w:val="cyan"/>
          <w:u w:val="single"/>
        </w:rPr>
        <w:t>deterrence</w:t>
      </w:r>
      <w:r w:rsidRPr="00146F40">
        <w:rPr>
          <w:u w:val="single"/>
        </w:rPr>
        <w:t xml:space="preserve">. </w:t>
      </w:r>
      <w:r>
        <w:t xml:space="preserve">Perry describes a most plausible scenario: First India suffers another serious terror attack (such as the Mumbai attack in 2008) and mounts a punitive military expedition into Pakistan. Then Pakistan, its outnumbered forces retreating, responds by using its tactical nuclear weapons against the advancing Indian troops. India responds by launching a nuclear attack against strategic military targets in Pakistan. The </w:t>
      </w:r>
      <w:r w:rsidRPr="00376186">
        <w:rPr>
          <w:highlight w:val="cyan"/>
          <w:u w:val="single"/>
        </w:rPr>
        <w:t>conflict escalates to a general nuclear war</w:t>
      </w:r>
      <w:r w:rsidRPr="00146F40">
        <w:rPr>
          <w:u w:val="single"/>
        </w:rPr>
        <w:t xml:space="preserve">, </w:t>
      </w:r>
      <w:r w:rsidRPr="00376186">
        <w:rPr>
          <w:highlight w:val="cyan"/>
          <w:u w:val="single"/>
        </w:rPr>
        <w:t>with</w:t>
      </w:r>
      <w:r w:rsidRPr="00146F40">
        <w:rPr>
          <w:u w:val="single"/>
        </w:rPr>
        <w:t xml:space="preserve"> tens of millions of </w:t>
      </w:r>
      <w:r w:rsidRPr="00376186">
        <w:rPr>
          <w:highlight w:val="cyan"/>
          <w:u w:val="single"/>
        </w:rPr>
        <w:t>Pakistani and Indian fatalities</w:t>
      </w:r>
      <w:r w:rsidRPr="00146F40">
        <w:rPr>
          <w:u w:val="single"/>
        </w:rPr>
        <w:t>.</w:t>
      </w:r>
      <w:r>
        <w:t xml:space="preserve"> Finally, widespread atmospheric pollution resulting from the smoke and ash from burning cities causes a "nuclear winter," a calamity affecting all of humankind. Perry reminds us that two of the four scenarios – a nuclear war by accident and a nuclear war by miscalculation – are comparable to those the U.S. and the Soviet Union faced in the Cold War. The likelihood of either in our time is lower than during that period but still unacceptably high since either could bring the end of civilization. </w:t>
      </w:r>
      <w:r w:rsidRPr="00146F40">
        <w:rPr>
          <w:u w:val="single"/>
        </w:rPr>
        <w:t xml:space="preserve">The </w:t>
      </w:r>
      <w:r w:rsidRPr="00376186">
        <w:rPr>
          <w:highlight w:val="cyan"/>
          <w:u w:val="single"/>
        </w:rPr>
        <w:t>other scenarios</w:t>
      </w:r>
      <w:r w:rsidRPr="00146F40">
        <w:rPr>
          <w:u w:val="single"/>
        </w:rPr>
        <w:t xml:space="preserve"> – a nuclear </w:t>
      </w:r>
      <w:r w:rsidRPr="00376186">
        <w:rPr>
          <w:highlight w:val="cyan"/>
          <w:u w:val="single"/>
        </w:rPr>
        <w:t>terror attack or</w:t>
      </w:r>
      <w:r w:rsidRPr="00146F40">
        <w:rPr>
          <w:u w:val="single"/>
        </w:rPr>
        <w:t xml:space="preserve"> a </w:t>
      </w:r>
      <w:r w:rsidRPr="00376186">
        <w:rPr>
          <w:highlight w:val="cyan"/>
          <w:u w:val="single"/>
        </w:rPr>
        <w:t>regional nuclear war –</w:t>
      </w:r>
      <w:r w:rsidRPr="00146F40">
        <w:rPr>
          <w:u w:val="single"/>
        </w:rPr>
        <w:t xml:space="preserve"> are new in the last decade. Each would cause significantly lower fatalities than the first two scenarios (millions instead of hundreds of millions), but each is also considerably more likely.</w:t>
      </w:r>
      <w:r>
        <w:t xml:space="preserve"> The point is this: Any of the four scenarios could bring about the worst catastrophe we have ever experienced. Taken together they represent a higher likelihood of a nuclear catastrophe than we faced during the Cold War. (That judgment has also been reached by the Bulletin of the Atomic Scientists, which this year noted that its "Doomsday Clock" is at three minutes to midnight, closer to doomsday than they had judged we were for most of the Cold War years.)</w:t>
      </w:r>
    </w:p>
    <w:p w14:paraId="47714146" w14:textId="77777777" w:rsidR="003A0A87" w:rsidRPr="00B16A18" w:rsidRDefault="003A0A87" w:rsidP="003A0A87">
      <w:pPr>
        <w:pStyle w:val="Heading3"/>
      </w:pPr>
      <w:r w:rsidRPr="00B16A18">
        <w:lastRenderedPageBreak/>
        <w:t>! – Sino Russia War</w:t>
      </w:r>
    </w:p>
    <w:p w14:paraId="5EE1F790" w14:textId="77777777" w:rsidR="003A0A87" w:rsidRDefault="003A0A87" w:rsidP="003A0A87">
      <w:pPr>
        <w:pStyle w:val="Heading4"/>
        <w:rPr>
          <w:rFonts w:cs="Times New Roman"/>
        </w:rPr>
      </w:pPr>
      <w:r>
        <w:rPr>
          <w:rFonts w:cs="Times New Roman"/>
        </w:rPr>
        <w:t xml:space="preserve">The aff </w:t>
      </w:r>
      <w:r w:rsidRPr="007A1D23">
        <w:rPr>
          <w:rFonts w:cs="Times New Roman"/>
          <w:u w:val="single"/>
        </w:rPr>
        <w:t>cements</w:t>
      </w:r>
      <w:r>
        <w:rPr>
          <w:rFonts w:cs="Times New Roman"/>
        </w:rPr>
        <w:t xml:space="preserve"> the Sino-Russian partnership — opposition to US hegemony is what drives their alliance.</w:t>
      </w:r>
    </w:p>
    <w:p w14:paraId="1DE3470D" w14:textId="77777777" w:rsidR="003A0A87" w:rsidRPr="008E282B" w:rsidRDefault="003A0A87" w:rsidP="003A0A87">
      <w:pPr>
        <w:rPr>
          <w:rFonts w:cs="Times New Roman"/>
        </w:rPr>
      </w:pPr>
      <w:r w:rsidRPr="007A1D23">
        <w:rPr>
          <w:rStyle w:val="Style13ptBold"/>
        </w:rPr>
        <w:t>Majumdar 18</w:t>
      </w:r>
      <w:r>
        <w:rPr>
          <w:rFonts w:cs="Times New Roman"/>
        </w:rPr>
        <w:t xml:space="preserve"> – (Dave </w:t>
      </w:r>
      <w:r w:rsidRPr="007A1D23">
        <w:rPr>
          <w:rFonts w:cs="Times New Roman"/>
        </w:rPr>
        <w:t>Majumdar is the defense editor for The National Interest</w:t>
      </w:r>
      <w:r>
        <w:rPr>
          <w:rFonts w:cs="Times New Roman"/>
        </w:rPr>
        <w:t>. “</w:t>
      </w:r>
      <w:r w:rsidRPr="007A1D23">
        <w:rPr>
          <w:rFonts w:cs="Times New Roman"/>
        </w:rPr>
        <w:t>Is America's Greatest Fear Coming True? Is a Russia-China Alliance Forming?</w:t>
      </w:r>
      <w:r>
        <w:rPr>
          <w:rFonts w:cs="Times New Roman"/>
        </w:rPr>
        <w:t xml:space="preserve">” April 4, 2018, </w:t>
      </w:r>
      <w:hyperlink r:id="rId50" w:history="1">
        <w:r w:rsidRPr="008E282B">
          <w:rPr>
            <w:rStyle w:val="Hyperlink"/>
            <w:rFonts w:cs="Times New Roman"/>
          </w:rPr>
          <w:t>http://nationalinterest.org/blog/the-buzz/americas-greatest-fear-coming-true-russia-china-alliance-25222</w:t>
        </w:r>
      </w:hyperlink>
      <w:r>
        <w:rPr>
          <w:rFonts w:cs="Times New Roman"/>
        </w:rPr>
        <w:t>)//sy</w:t>
      </w:r>
    </w:p>
    <w:p w14:paraId="33297B3D" w14:textId="77777777" w:rsidR="003A0A87" w:rsidRPr="007A1D23" w:rsidRDefault="003A0A87" w:rsidP="003A0A87">
      <w:pPr>
        <w:rPr>
          <w:rStyle w:val="Emphasis"/>
        </w:rPr>
      </w:pPr>
      <w:r w:rsidRPr="007A1D23">
        <w:rPr>
          <w:rStyle w:val="Emphasis"/>
        </w:rPr>
        <w:t>Russia and China are drawing closer together as Washington ratchets up pressure on Moscow and Beijing</w:t>
      </w:r>
      <w:r w:rsidRPr="008E282B">
        <w:rPr>
          <w:rFonts w:cs="Times New Roman"/>
        </w:rPr>
        <w:t>.</w:t>
      </w:r>
      <w:r>
        <w:rPr>
          <w:rFonts w:cs="Times New Roman"/>
        </w:rPr>
        <w:t xml:space="preserve"> </w:t>
      </w:r>
      <w:r w:rsidRPr="008E282B">
        <w:rPr>
          <w:rFonts w:cs="Times New Roman"/>
        </w:rPr>
        <w:t xml:space="preserve">In recent months, </w:t>
      </w:r>
      <w:r w:rsidRPr="007A1D23">
        <w:rPr>
          <w:rStyle w:val="StyleUnderline"/>
        </w:rPr>
        <w:t>the United States has enacted sanctions against Moscow and has imposed a series of trade tariffs on Beijing, antagonizing both great powers</w:t>
      </w:r>
      <w:r w:rsidRPr="008E282B">
        <w:rPr>
          <w:rFonts w:cs="Times New Roman"/>
        </w:rPr>
        <w:t xml:space="preserve"> simultaneously. </w:t>
      </w:r>
      <w:r w:rsidRPr="007A1D23">
        <w:rPr>
          <w:rStyle w:val="Emphasis"/>
        </w:rPr>
        <w:t>As result of American pressure, the two powers</w:t>
      </w:r>
      <w:r w:rsidRPr="008E282B">
        <w:rPr>
          <w:rFonts w:cs="Times New Roman"/>
        </w:rPr>
        <w:t>—which already had grievances against Washington—</w:t>
      </w:r>
      <w:r w:rsidRPr="007A1D23">
        <w:rPr>
          <w:rStyle w:val="Emphasis"/>
        </w:rPr>
        <w:t>have formed a strategic partnership</w:t>
      </w:r>
      <w:r w:rsidRPr="008E282B">
        <w:rPr>
          <w:rFonts w:cs="Times New Roman"/>
        </w:rPr>
        <w:t xml:space="preserve"> </w:t>
      </w:r>
      <w:r w:rsidRPr="007A1D23">
        <w:rPr>
          <w:rStyle w:val="Emphasis"/>
        </w:rPr>
        <w:t>to balance against the U.S-led liberal hegemony</w:t>
      </w:r>
      <w:r w:rsidRPr="008E282B">
        <w:rPr>
          <w:rFonts w:cs="Times New Roman"/>
        </w:rPr>
        <w:t>.</w:t>
      </w:r>
      <w:r>
        <w:rPr>
          <w:rFonts w:cs="Times New Roman"/>
        </w:rPr>
        <w:t xml:space="preserve"> </w:t>
      </w:r>
      <w:r w:rsidRPr="008E282B">
        <w:rPr>
          <w:rFonts w:cs="Times New Roman"/>
        </w:rPr>
        <w:t>"I am visiting Russia as a new defense minister of China to show the world a high level of development of our bilateral relations and firm determination of our Armed Forces to strengthen strategic cooperation," People’s Liberation Army Gen. Wei Fenghe, China’s minister of national defense, said at the Moscow International Security Conference according to the Russian TASS new agency.</w:t>
      </w:r>
      <w:r>
        <w:rPr>
          <w:rFonts w:cs="Times New Roman"/>
        </w:rPr>
        <w:t xml:space="preserve"> </w:t>
      </w:r>
      <w:r w:rsidRPr="008E282B">
        <w:rPr>
          <w:rFonts w:cs="Times New Roman"/>
        </w:rPr>
        <w:t xml:space="preserve">Wei explicitly told the conference attendees that he was there to demonstrate to Washington that </w:t>
      </w:r>
      <w:r w:rsidRPr="007A1D23">
        <w:rPr>
          <w:rStyle w:val="StyleUnderline"/>
        </w:rPr>
        <w:t>China is there to support Russia in their common struggle against an American dominated liberal international world order.</w:t>
      </w:r>
      <w:r>
        <w:rPr>
          <w:rFonts w:cs="Times New Roman"/>
        </w:rPr>
        <w:t xml:space="preserve"> </w:t>
      </w:r>
      <w:r w:rsidRPr="008E282B">
        <w:rPr>
          <w:rFonts w:cs="Times New Roman"/>
        </w:rPr>
        <w:t>"Second, to support the Russian side in organizing the Moscow International Security Conference the Chinese side has come to show Americans the close ties between the Armed Forces of China and Russia, especially in this situation. We’ve come to support you,” Wei said. “The Chinese side is ready to express with the Russian side our common concerns and common position on important international problems at international venues as well."</w:t>
      </w:r>
      <w:r>
        <w:rPr>
          <w:rFonts w:cs="Times New Roman"/>
        </w:rPr>
        <w:t xml:space="preserve"> </w:t>
      </w:r>
      <w:r w:rsidRPr="008E282B">
        <w:rPr>
          <w:rFonts w:cs="Times New Roman"/>
        </w:rPr>
        <w:t>The Russian side also praised the new level of cooperation reached between Beijing and Moscow.</w:t>
      </w:r>
      <w:r>
        <w:rPr>
          <w:rFonts w:cs="Times New Roman"/>
        </w:rPr>
        <w:t xml:space="preserve"> </w:t>
      </w:r>
      <w:r w:rsidRPr="008E282B">
        <w:rPr>
          <w:rFonts w:cs="Times New Roman"/>
        </w:rPr>
        <w:t xml:space="preserve">“The efforts of the leadership of the both countries, </w:t>
      </w:r>
      <w:r w:rsidRPr="007A1D23">
        <w:rPr>
          <w:rStyle w:val="StyleUnderline"/>
        </w:rPr>
        <w:t>Russian-Chinese relations today has reached principally new unprecedented level</w:t>
      </w:r>
      <w:r w:rsidRPr="008E282B">
        <w:rPr>
          <w:rFonts w:cs="Times New Roman"/>
        </w:rPr>
        <w:t>, and have become a critical factor in keeping peace and international security” Russian defense minister Gen. Sergei Shoigu said.</w:t>
      </w:r>
      <w:r>
        <w:rPr>
          <w:rFonts w:cs="Times New Roman"/>
        </w:rPr>
        <w:t xml:space="preserve"> </w:t>
      </w:r>
      <w:r w:rsidRPr="008E282B">
        <w:rPr>
          <w:rFonts w:cs="Times New Roman"/>
        </w:rPr>
        <w:t>As Carnegie Moscow scholar Dmitri Trenin wrote in his book Should We Fear Russia? , Russia and China are wary of each other, but abhor American dominance of the international order.</w:t>
      </w:r>
      <w:r>
        <w:rPr>
          <w:rFonts w:cs="Times New Roman"/>
        </w:rPr>
        <w:t xml:space="preserve"> </w:t>
      </w:r>
      <w:r w:rsidRPr="008E282B">
        <w:rPr>
          <w:rFonts w:cs="Times New Roman"/>
        </w:rPr>
        <w:t xml:space="preserve">“Each country is wary of coming too close to the other. </w:t>
      </w:r>
      <w:r w:rsidRPr="007A1D23">
        <w:rPr>
          <w:rStyle w:val="Emphasis"/>
        </w:rPr>
        <w:t>China and Russia</w:t>
      </w:r>
      <w:r w:rsidRPr="008E282B">
        <w:rPr>
          <w:rFonts w:cs="Times New Roman"/>
        </w:rPr>
        <w:t xml:space="preserve">, however, </w:t>
      </w:r>
      <w:r w:rsidRPr="007A1D23">
        <w:rPr>
          <w:rStyle w:val="Emphasis"/>
        </w:rPr>
        <w:t>can continue to consolidate and upgrade their relationship short of an alliance,</w:t>
      </w:r>
      <w:r w:rsidRPr="008E282B">
        <w:rPr>
          <w:rFonts w:cs="Times New Roman"/>
        </w:rPr>
        <w:t xml:space="preserve">” Trenin wrote. “In this case, </w:t>
      </w:r>
      <w:r w:rsidRPr="007A1D23">
        <w:rPr>
          <w:rStyle w:val="StyleUnderline"/>
        </w:rPr>
        <w:t>more of Russia’s natural and military-technological resources would be made available to China</w:t>
      </w:r>
      <w:r w:rsidRPr="008E282B">
        <w:rPr>
          <w:rFonts w:cs="Times New Roman"/>
        </w:rPr>
        <w:t xml:space="preserve">. </w:t>
      </w:r>
      <w:r w:rsidRPr="007A1D23">
        <w:rPr>
          <w:rStyle w:val="StyleUnderline"/>
        </w:rPr>
        <w:t>Strategic coordination between Moscow and Beijing would remain loose, but</w:t>
      </w:r>
      <w:r w:rsidRPr="008E282B">
        <w:rPr>
          <w:rFonts w:cs="Times New Roman"/>
        </w:rPr>
        <w:t xml:space="preserve">, </w:t>
      </w:r>
      <w:r w:rsidRPr="007A1D23">
        <w:rPr>
          <w:rStyle w:val="StyleUnderline"/>
        </w:rPr>
        <w:t>in the larger scheme of things concerning the world order, Beijing and Moscow will be on the same side.”</w:t>
      </w:r>
      <w:r>
        <w:rPr>
          <w:rFonts w:cs="Times New Roman"/>
        </w:rPr>
        <w:t xml:space="preserve"> </w:t>
      </w:r>
      <w:r w:rsidRPr="007A1D23">
        <w:rPr>
          <w:rStyle w:val="Emphasis"/>
        </w:rPr>
        <w:t>The goal of the Russian-Chinese entente would be to limit American dominance across the globe.</w:t>
      </w:r>
      <w:r>
        <w:rPr>
          <w:rFonts w:cs="Times New Roman"/>
        </w:rPr>
        <w:t xml:space="preserve"> </w:t>
      </w:r>
      <w:r w:rsidRPr="008E282B">
        <w:rPr>
          <w:rFonts w:cs="Times New Roman"/>
        </w:rPr>
        <w:t>“The Greater Eurasia that they are constructing will not be run from a single center, but their continental entente will essentially be aimed at limiting US dominance on the edges of the continent and in the world at large,” Trenin wrote.</w:t>
      </w:r>
      <w:r>
        <w:rPr>
          <w:rFonts w:cs="Times New Roman"/>
        </w:rPr>
        <w:t xml:space="preserve"> </w:t>
      </w:r>
      <w:r w:rsidRPr="008E282B">
        <w:rPr>
          <w:rFonts w:cs="Times New Roman"/>
        </w:rPr>
        <w:t xml:space="preserve">Thus far, </w:t>
      </w:r>
      <w:r w:rsidRPr="007A1D23">
        <w:rPr>
          <w:rStyle w:val="StyleUnderline"/>
        </w:rPr>
        <w:t xml:space="preserve">Washington’s own actions have fueled closer cooperation between the two Eurasian titans. </w:t>
      </w:r>
      <w:r w:rsidRPr="007A1D23">
        <w:rPr>
          <w:rStyle w:val="Emphasis"/>
        </w:rPr>
        <w:t>As Russia grows more isolated from the West, the Sino-Russian alliance will only grow closer.</w:t>
      </w:r>
    </w:p>
    <w:p w14:paraId="5969B1DE" w14:textId="77777777" w:rsidR="003A0A87" w:rsidRDefault="003A0A87" w:rsidP="003A0A87">
      <w:pPr>
        <w:pStyle w:val="Heading4"/>
      </w:pPr>
      <w:r>
        <w:lastRenderedPageBreak/>
        <w:t xml:space="preserve">A strong Sino-Russian alliance </w:t>
      </w:r>
      <w:r w:rsidRPr="00811267">
        <w:rPr>
          <w:u w:val="single"/>
        </w:rPr>
        <w:t>combined with</w:t>
      </w:r>
      <w:r>
        <w:t xml:space="preserve"> expanded US military presence ensures </w:t>
      </w:r>
      <w:r w:rsidRPr="00811267">
        <w:rPr>
          <w:u w:val="single"/>
        </w:rPr>
        <w:t>joint retaliation</w:t>
      </w:r>
      <w:r>
        <w:t xml:space="preserve"> — that escalates to the use of nuclear force</w:t>
      </w:r>
    </w:p>
    <w:p w14:paraId="46D98244" w14:textId="77777777" w:rsidR="003A0A87" w:rsidRPr="00811267" w:rsidRDefault="003A0A87" w:rsidP="003A0A87">
      <w:r w:rsidRPr="00811267">
        <w:rPr>
          <w:rStyle w:val="Style13ptBold"/>
        </w:rPr>
        <w:t>Klare 18</w:t>
      </w:r>
      <w:r>
        <w:t xml:space="preserve"> – P</w:t>
      </w:r>
      <w:r w:rsidRPr="00811267">
        <w:t>rofessor of peace and world security studies at Hampshire College</w:t>
      </w:r>
      <w:r>
        <w:t>. (Michael T., “</w:t>
      </w:r>
      <w:r w:rsidRPr="00811267">
        <w:t>The Pentagon Is Planning a Three-Front ‘Long War’ Against China and Russia</w:t>
      </w:r>
      <w:r>
        <w:t xml:space="preserve">,” April 4, 2018, </w:t>
      </w:r>
      <w:hyperlink r:id="rId51" w:history="1">
        <w:r w:rsidRPr="008E282B">
          <w:rPr>
            <w:rStyle w:val="Hyperlink"/>
            <w:rFonts w:cs="Times New Roman"/>
          </w:rPr>
          <w:t>https://fpif.org/the-pentagon-is-planning-a-three-front-long-war-against-china-and-russia/</w:t>
        </w:r>
      </w:hyperlink>
      <w:r>
        <w:rPr>
          <w:rFonts w:cs="Times New Roman"/>
        </w:rPr>
        <w:t>)//sy</w:t>
      </w:r>
    </w:p>
    <w:p w14:paraId="216744C5" w14:textId="77777777" w:rsidR="003A0A87" w:rsidRPr="008E282B" w:rsidRDefault="003A0A87" w:rsidP="003A0A87">
      <w:pPr>
        <w:rPr>
          <w:rFonts w:cs="Times New Roman"/>
        </w:rPr>
      </w:pPr>
      <w:r w:rsidRPr="008E282B">
        <w:rPr>
          <w:rFonts w:cs="Times New Roman"/>
        </w:rPr>
        <w:t>In relatively swift fashion</w:t>
      </w:r>
      <w:r w:rsidRPr="005C3B6C">
        <w:rPr>
          <w:rStyle w:val="StyleUnderline"/>
        </w:rPr>
        <w:t>, American military leaders have followed up their claim that the U.S. is in a new long war by sketching the outlines of a containment line that would stretch from the Korean Peninsula around Asia across the Middle East</w:t>
      </w:r>
      <w:r w:rsidRPr="008E282B">
        <w:rPr>
          <w:rFonts w:cs="Times New Roman"/>
        </w:rPr>
        <w:t xml:space="preserve"> into parts of the former Soviet Union in Eastern Europe and finally </w:t>
      </w:r>
      <w:r w:rsidRPr="005C3B6C">
        <w:rPr>
          <w:rStyle w:val="StyleUnderline"/>
        </w:rPr>
        <w:t>to the Scandinavian countries</w:t>
      </w:r>
      <w:r w:rsidRPr="008E282B">
        <w:rPr>
          <w:rFonts w:cs="Times New Roman"/>
        </w:rPr>
        <w:t xml:space="preserve">. Under their plan, </w:t>
      </w:r>
      <w:r w:rsidRPr="005C3B6C">
        <w:rPr>
          <w:rStyle w:val="StyleUnderline"/>
        </w:rPr>
        <w:t>American military forces</w:t>
      </w:r>
      <w:r w:rsidRPr="008E282B">
        <w:rPr>
          <w:rFonts w:cs="Times New Roman"/>
        </w:rPr>
        <w:t xml:space="preserve"> — reinforced by the armies of trusted allies — </w:t>
      </w:r>
      <w:r w:rsidRPr="005C3B6C">
        <w:rPr>
          <w:rStyle w:val="StyleUnderline"/>
        </w:rPr>
        <w:t>should garrison every segment</w:t>
      </w:r>
      <w:r w:rsidRPr="008E282B">
        <w:rPr>
          <w:rFonts w:cs="Times New Roman"/>
        </w:rPr>
        <w:t xml:space="preserve"> of this line</w:t>
      </w:r>
      <w:r w:rsidRPr="005C3B6C">
        <w:t xml:space="preserve">, </w:t>
      </w:r>
      <w:r w:rsidRPr="005C3B6C">
        <w:rPr>
          <w:rStyle w:val="Emphasis"/>
        </w:rPr>
        <w:t xml:space="preserve">a </w:t>
      </w:r>
      <w:r w:rsidRPr="008E282B">
        <w:rPr>
          <w:rFonts w:cs="Times New Roman"/>
        </w:rPr>
        <w:t xml:space="preserve">grandiose </w:t>
      </w:r>
      <w:r w:rsidRPr="005C3B6C">
        <w:rPr>
          <w:rStyle w:val="Emphasis"/>
        </w:rPr>
        <w:t>scheme to block hypothetical advances of Chinese and Russian influence</w:t>
      </w:r>
      <w:r w:rsidRPr="008E282B">
        <w:rPr>
          <w:rFonts w:cs="Times New Roman"/>
        </w:rPr>
        <w:t xml:space="preserve"> that, in its global reach, should stagger the imagination. Much of future history could be shaped by such an outsized effort.</w:t>
      </w:r>
      <w:r>
        <w:rPr>
          <w:rFonts w:cs="Times New Roman"/>
        </w:rPr>
        <w:t xml:space="preserve"> </w:t>
      </w:r>
      <w:r w:rsidRPr="008E282B">
        <w:rPr>
          <w:rFonts w:cs="Times New Roman"/>
        </w:rPr>
        <w:t xml:space="preserve">Questions for the future include whether this is either a sound strategic policy or truly sustainable. </w:t>
      </w:r>
      <w:r w:rsidRPr="005C3B6C">
        <w:rPr>
          <w:rStyle w:val="Emphasis"/>
        </w:rPr>
        <w:t>Attempting to contain China and Russia in such a manner will undoubtedly provoke countermoves</w:t>
      </w:r>
      <w:r w:rsidRPr="008E282B">
        <w:rPr>
          <w:rFonts w:cs="Times New Roman"/>
        </w:rPr>
        <w:t xml:space="preserve">, some undoubtedly difficult to resist, </w:t>
      </w:r>
      <w:r w:rsidRPr="005C3B6C">
        <w:rPr>
          <w:rStyle w:val="StyleUnderline"/>
        </w:rPr>
        <w:t xml:space="preserve">including </w:t>
      </w:r>
      <w:r w:rsidRPr="005C3B6C">
        <w:rPr>
          <w:rStyle w:val="Emphasis"/>
        </w:rPr>
        <w:t>cyber attacks</w:t>
      </w:r>
      <w:r w:rsidRPr="005C3B6C">
        <w:rPr>
          <w:rStyle w:val="StyleUnderline"/>
        </w:rPr>
        <w:t xml:space="preserve"> and</w:t>
      </w:r>
      <w:r w:rsidRPr="008E282B">
        <w:rPr>
          <w:rFonts w:cs="Times New Roman"/>
        </w:rPr>
        <w:t xml:space="preserve"> various kinds of </w:t>
      </w:r>
      <w:r w:rsidRPr="005C3B6C">
        <w:rPr>
          <w:rStyle w:val="Emphasis"/>
        </w:rPr>
        <w:t>economic warfare.</w:t>
      </w:r>
      <w:r>
        <w:rPr>
          <w:rStyle w:val="Emphasis"/>
        </w:rPr>
        <w:t xml:space="preserve"> </w:t>
      </w:r>
      <w:r w:rsidRPr="008E282B">
        <w:rPr>
          <w:rFonts w:cs="Times New Roman"/>
        </w:rPr>
        <w:t xml:space="preserve">And if you imagined that a war on terror across huge swaths of the planet represented a significant global overreach for a single power, just wait. </w:t>
      </w:r>
      <w:r w:rsidRPr="005C3B6C">
        <w:rPr>
          <w:rStyle w:val="StyleUnderline"/>
        </w:rPr>
        <w:t>Maintaining large and heavily-equipped forces on three extended fronts will</w:t>
      </w:r>
      <w:r w:rsidRPr="008E282B">
        <w:rPr>
          <w:rFonts w:cs="Times New Roman"/>
        </w:rPr>
        <w:t xml:space="preserve"> also </w:t>
      </w:r>
      <w:r w:rsidRPr="005C3B6C">
        <w:rPr>
          <w:rStyle w:val="StyleUnderline"/>
        </w:rPr>
        <w:t xml:space="preserve">prove </w:t>
      </w:r>
      <w:r w:rsidRPr="005C3B6C">
        <w:rPr>
          <w:rStyle w:val="Emphasis"/>
        </w:rPr>
        <w:t>exceedingly costly and will</w:t>
      </w:r>
      <w:r w:rsidRPr="008E282B">
        <w:rPr>
          <w:rFonts w:cs="Times New Roman"/>
        </w:rPr>
        <w:t xml:space="preserve"> certainly </w:t>
      </w:r>
      <w:r w:rsidRPr="005C3B6C">
        <w:rPr>
          <w:rStyle w:val="Emphasis"/>
        </w:rPr>
        <w:t>conflict with domestic spending priorities</w:t>
      </w:r>
      <w:r w:rsidRPr="008E282B">
        <w:rPr>
          <w:rFonts w:cs="Times New Roman"/>
        </w:rPr>
        <w:t xml:space="preserve"> and possibly provoke a divisive debate over the reinstatement of the draft.</w:t>
      </w:r>
      <w:r>
        <w:rPr>
          <w:rFonts w:cs="Times New Roman"/>
        </w:rPr>
        <w:t xml:space="preserve"> </w:t>
      </w:r>
      <w:r w:rsidRPr="008E282B">
        <w:rPr>
          <w:rFonts w:cs="Times New Roman"/>
        </w:rPr>
        <w:t xml:space="preserve">However, the real question — unasked in Washington at the moment — is: </w:t>
      </w:r>
      <w:r w:rsidRPr="005C3B6C">
        <w:rPr>
          <w:rStyle w:val="StyleUnderline"/>
        </w:rPr>
        <w:t>Why pursue such a policy in the first place? Are there not other ways to manage the rise of China and Russia’s provocative behavior?</w:t>
      </w:r>
      <w:r w:rsidRPr="008E282B">
        <w:rPr>
          <w:rFonts w:cs="Times New Roman"/>
        </w:rPr>
        <w:t xml:space="preserve"> </w:t>
      </w:r>
      <w:r w:rsidRPr="005C3B6C">
        <w:rPr>
          <w:rStyle w:val="StyleUnderline"/>
        </w:rPr>
        <w:t xml:space="preserve">What appears particularly worrisome about this three-front strategy is its immense capacity </w:t>
      </w:r>
      <w:r w:rsidRPr="005C3B6C">
        <w:rPr>
          <w:rStyle w:val="Emphasis"/>
        </w:rPr>
        <w:t>for confrontation, miscalculation, escalation, and</w:t>
      </w:r>
      <w:r w:rsidRPr="005C3B6C">
        <w:rPr>
          <w:rStyle w:val="StyleUnderline"/>
        </w:rPr>
        <w:t xml:space="preserve"> finally </w:t>
      </w:r>
      <w:r w:rsidRPr="005C3B6C">
        <w:rPr>
          <w:rStyle w:val="Emphasis"/>
        </w:rPr>
        <w:t>actual war</w:t>
      </w:r>
      <w:r w:rsidRPr="005C3B6C">
        <w:rPr>
          <w:rStyle w:val="StyleUnderline"/>
        </w:rPr>
        <w:t xml:space="preserve"> rather than simply grandiose war planning.</w:t>
      </w:r>
      <w:r>
        <w:rPr>
          <w:rStyle w:val="StyleUnderline"/>
        </w:rPr>
        <w:t xml:space="preserve"> </w:t>
      </w:r>
      <w:r w:rsidRPr="005C3B6C">
        <w:rPr>
          <w:rStyle w:val="StyleUnderline"/>
        </w:rPr>
        <w:t>At multiple points along this globe-spanning line</w:t>
      </w:r>
      <w:r w:rsidRPr="008E282B">
        <w:rPr>
          <w:rFonts w:cs="Times New Roman"/>
        </w:rPr>
        <w:t xml:space="preserve"> — the Baltic Sea, the Black Sea, Syria, the South China Sea, and the East China Sea, to name just a few — </w:t>
      </w:r>
      <w:r w:rsidRPr="005C3B6C">
        <w:rPr>
          <w:rStyle w:val="StyleUnderline"/>
        </w:rPr>
        <w:t>forces from the U.S. and China or Russia are already in significant contact</w:t>
      </w:r>
      <w:r w:rsidRPr="008E282B">
        <w:rPr>
          <w:rFonts w:cs="Times New Roman"/>
        </w:rPr>
        <w:t xml:space="preserve">, often jostling for position in a potentially hostile manner. </w:t>
      </w:r>
      <w:r w:rsidRPr="005C3B6C">
        <w:rPr>
          <w:rStyle w:val="Emphasis"/>
        </w:rPr>
        <w:t>At any moment, one of these encounters could provoke a firefight leading to unintended escalation and</w:t>
      </w:r>
      <w:r w:rsidRPr="008E282B">
        <w:rPr>
          <w:rFonts w:cs="Times New Roman"/>
        </w:rPr>
        <w:t xml:space="preserve">, in the end, possibly </w:t>
      </w:r>
      <w:r w:rsidRPr="005C3B6C">
        <w:rPr>
          <w:rStyle w:val="Emphasis"/>
        </w:rPr>
        <w:t>all-out combat</w:t>
      </w:r>
      <w:r w:rsidRPr="008E282B">
        <w:rPr>
          <w:rFonts w:cs="Times New Roman"/>
        </w:rPr>
        <w:t xml:space="preserve">. </w:t>
      </w:r>
      <w:r w:rsidRPr="005C3B6C">
        <w:rPr>
          <w:rStyle w:val="Emphasis"/>
        </w:rPr>
        <w:t>From there, almost anything could happen, even the use of nuclear weapons.</w:t>
      </w:r>
      <w:r>
        <w:rPr>
          <w:rStyle w:val="Emphasis"/>
        </w:rPr>
        <w:t xml:space="preserve"> </w:t>
      </w:r>
      <w:r w:rsidRPr="008E282B">
        <w:rPr>
          <w:rFonts w:cs="Times New Roman"/>
        </w:rPr>
        <w:t xml:space="preserve">Clearly, </w:t>
      </w:r>
      <w:r w:rsidRPr="005C3B6C">
        <w:rPr>
          <w:rStyle w:val="StyleUnderline"/>
        </w:rPr>
        <w:t>officials in Washington should be thinking hard before committing Americans to a strategy that will make this increasingly likely and could turn what is still long-war planning into an actual long war with deadly consequences</w:t>
      </w:r>
      <w:r w:rsidRPr="008E282B">
        <w:rPr>
          <w:rFonts w:cs="Times New Roman"/>
        </w:rPr>
        <w:t>.</w:t>
      </w:r>
    </w:p>
    <w:p w14:paraId="11C5F9C8" w14:textId="77777777" w:rsidR="003A0A87" w:rsidRPr="006C10A2" w:rsidRDefault="003A0A87" w:rsidP="003A0A87"/>
    <w:p w14:paraId="4832AC31" w14:textId="0068905B" w:rsidR="00996FB1" w:rsidRDefault="00996FB1" w:rsidP="00996FB1">
      <w:pPr>
        <w:pStyle w:val="Heading3"/>
      </w:pPr>
      <w:r>
        <w:lastRenderedPageBreak/>
        <w:t xml:space="preserve">! – genocide </w:t>
      </w:r>
    </w:p>
    <w:p w14:paraId="5B04A6D2" w14:textId="77777777" w:rsidR="00996FB1" w:rsidRDefault="00996FB1" w:rsidP="00996FB1">
      <w:pPr>
        <w:pStyle w:val="Heading4"/>
      </w:pPr>
      <w:r>
        <w:t>Pursuit of hegemony causes mass industrial killing of millions of innocents</w:t>
      </w:r>
    </w:p>
    <w:p w14:paraId="5C80AA04" w14:textId="77777777" w:rsidR="00996FB1" w:rsidRPr="009A2BF4" w:rsidRDefault="00996FB1" w:rsidP="00996FB1">
      <w:pPr>
        <w:rPr>
          <w:rStyle w:val="Style13ptBold"/>
          <w:b w:val="0"/>
          <w:sz w:val="22"/>
        </w:rPr>
      </w:pPr>
      <w:r>
        <w:rPr>
          <w:rStyle w:val="Style13ptBold"/>
        </w:rPr>
        <w:t xml:space="preserve">Kelly 13 </w:t>
      </w:r>
      <w:r>
        <w:rPr>
          <w:rStyle w:val="Style13ptBold"/>
          <w:b w:val="0"/>
          <w:sz w:val="22"/>
        </w:rPr>
        <w:t xml:space="preserve">(Kieran Kelly, Master's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4F075297" w14:textId="77777777" w:rsidR="00996FB1" w:rsidRDefault="00996FB1" w:rsidP="00996FB1">
      <w:pPr>
        <w:rPr>
          <w:sz w:val="14"/>
        </w:rPr>
      </w:pPr>
      <w:r w:rsidRPr="00326B3B">
        <w:rPr>
          <w:rStyle w:val="StyleUnderline"/>
          <w:b/>
        </w:rPr>
        <w:t>The United States</w:t>
      </w:r>
      <w:r w:rsidRPr="00326B3B">
        <w:rPr>
          <w:sz w:val="14"/>
        </w:rPr>
        <w:t xml:space="preserve"> of America </w:t>
      </w:r>
      <w:r w:rsidRPr="00326B3B">
        <w:rPr>
          <w:rStyle w:val="StyleUnderline"/>
          <w:b/>
        </w:rPr>
        <w:t>was built on a foundation of genocide against</w:t>
      </w:r>
      <w:r w:rsidRPr="00326B3B">
        <w:rPr>
          <w:sz w:val="14"/>
        </w:rPr>
        <w:t xml:space="preserve"> the </w:t>
      </w:r>
      <w:r w:rsidRPr="00326B3B">
        <w:rPr>
          <w:rStyle w:val="StyleUnderline"/>
          <w:b/>
        </w:rPr>
        <w:t>Indigenous peoples</w:t>
      </w:r>
      <w:r w:rsidRPr="00326B3B">
        <w:rPr>
          <w:sz w:val="14"/>
        </w:rPr>
        <w:t xml:space="preserve"> of North America. In fact, </w:t>
      </w:r>
      <w:r w:rsidRPr="00326B3B">
        <w:rPr>
          <w:rStyle w:val="StyleUnderline"/>
        </w:rPr>
        <w:t xml:space="preserve">all successful </w:t>
      </w:r>
      <w:r w:rsidRPr="00326B3B">
        <w:rPr>
          <w:rStyle w:val="StyleUnderline"/>
          <w:b/>
        </w:rPr>
        <w:t>settler colonial</w:t>
      </w:r>
      <w:r w:rsidRPr="00326B3B">
        <w:rPr>
          <w:rStyle w:val="StyleUnderline"/>
        </w:rPr>
        <w:t xml:space="preserve"> societies are founded in genocide.</w:t>
      </w:r>
      <w:r w:rsidRPr="00326B3B">
        <w:rPr>
          <w:sz w:val="14"/>
        </w:rPr>
        <w:t xml:space="preserve"> The process is one of dispossession – the erasure of one group identity and the imposition of another on the people and/or on the land. But genocide is not merely the foundation of the US nation state, it is also the foundation of the US empire. </w:t>
      </w:r>
      <w:r w:rsidRPr="00326B3B">
        <w:rPr>
          <w:rStyle w:val="StyleUnderline"/>
        </w:rPr>
        <w:t xml:space="preserve">The US habit of genocide has not died, but has transformed. </w:t>
      </w:r>
      <w:r w:rsidRPr="00326B3B">
        <w:rPr>
          <w:rStyle w:val="StyleUnderline"/>
          <w:b/>
        </w:rPr>
        <w:t>The US has become a serial perpetrator of genocide with the blood of many millions of innocents spilled in pursuit of imperial hegemony.</w:t>
      </w:r>
      <w:r>
        <w:rPr>
          <w:rStyle w:val="StyleUnderline"/>
        </w:rPr>
        <w:t xml:space="preserve"> </w:t>
      </w:r>
      <w:r w:rsidRPr="00326B3B">
        <w:rPr>
          <w:sz w:val="14"/>
        </w:rPr>
        <w:t>There is a fight going on for the very meaning of the term “genocide”. Western powers assert their right to accuse enemies of committing genocide using the broadest possible definitions whilst also touting a twisted undefined sense of “genocide” which can never, ever be applied to their own actions. Aotearoa (New Zealand) Prime Minister John Key, apparently taking his cue from the US, is currently pushing for reform of the UN Security Council such that the veto power would be unavailable. The UNSC is a political body and “genocide” will simply become a political term cited by powerful states to rationalise aggression against the weak. Key notoriously said that his country was “missing in action” because it did not invade Iraq in 2003, reminding Kiwis that “blood is thicker than water”. If his desired reforms existed now, the US would probably have a UN Security Council resolution authorising the use of force against Syria on the grounds of “genocide”. All of those who oppose Western aggression justified as humanitarian intervention under the “responsibility to protect” must stop burying their heads in the sand over this matter. This is a very real fight for the future of humanity. We can either learn and propagate the understanding that US imperial interventions are, by nature, genocidal. Or we can just pretend the word has no meaning; indulge our childish moral impulses and the lazy fatuousness of our scholars and pundits and let Western mass-murderers use this Orwellian buzzword (for that is what “genocide” currently is) to commit heinous acts of horrific violence which ensure the continued domination of the world’s masses by a tiny imperialist elite. (An aside: apparently people like a pragmatic focus to accompany a call to action. So, am I making the most obvious appeal – that US officials be tried for committing genocide? No I am not. They can be tried for war crimes if people really think that “holding people accountable” is more important than preventing suffering and protecting the vulnerable. But it has been a terrible mistake to construct genocide as being an aggravated crime against humanity, as if it were simply a vicious felony writ large. This has played completely into the hands of those propagandists for whom every new enemy of the West is the new Hitler. The means by which genocides are perpetrated are the crimes of individuals – war crimes, for example – but genocide itself is the crime of a state or para-state regime. That is the proper target of inquisition and censure. Though the attempt was tragically abortive, the Kuala Lumpur War Crimes Tribunal recently began hearing charges of genocide against Israel. We need this sort of process to hear charges of genocide against the US. I fully support such efforts, but my real call to action is a call for thought, for clarity, and for self-discipline. People are drawn to using woolly thinking over genocide, wishing to use it as the ultimate condemnation of mass violence without reference to any actual meaning of the term. We must not tolerate it in ourselves or others. We are a hair’s breadth away from the point where “genocide prevention” will be used by major Western powers to justify genocidal mass violence.)</w:t>
      </w:r>
      <w:r>
        <w:rPr>
          <w:sz w:val="14"/>
        </w:rPr>
        <w:t xml:space="preserve"> </w:t>
      </w:r>
      <w:r w:rsidRPr="003B5587">
        <w:rPr>
          <w:rStyle w:val="StyleUnderline"/>
        </w:rPr>
        <w:t>US “Wars” are Actually Genocides</w:t>
      </w:r>
      <w:r>
        <w:rPr>
          <w:rStyle w:val="StyleUnderline"/>
        </w:rPr>
        <w:t xml:space="preserve"> </w:t>
      </w:r>
      <w:r w:rsidRPr="00326B3B">
        <w:rPr>
          <w:rStyle w:val="StyleUnderline"/>
          <w:b/>
        </w:rPr>
        <w:t>Every major military action by the US since World War II has first and foremost been an act of genocide.</w:t>
      </w:r>
      <w:r w:rsidRPr="00326B3B">
        <w:rPr>
          <w:sz w:val="14"/>
        </w:rPr>
        <w:t xml:space="preserve"> I do not state this as a moral condemnation. If I were seeking to condemn I would try to convey </w:t>
      </w:r>
      <w:r w:rsidRPr="00326B3B">
        <w:rPr>
          <w:rStyle w:val="StyleUnderline"/>
          <w:b/>
        </w:rPr>
        <w:t>the enormous scale of suffering, death, loss and misery caused by US mass violence</w:t>
      </w:r>
      <w:r w:rsidRPr="003B5587">
        <w:rPr>
          <w:rStyle w:val="StyleUnderline"/>
        </w:rPr>
        <w:t>.</w:t>
      </w:r>
      <w:r w:rsidRPr="00326B3B">
        <w:rPr>
          <w:sz w:val="14"/>
        </w:rPr>
        <w:t xml:space="preserve"> My purpose instead is to correct a terrible misconception of US actions – their nature, their meaning and their strategic utility. This understanding which I am trying to convey </w:t>
      </w:r>
      <w:r w:rsidRPr="003B5587">
        <w:rPr>
          <w:rStyle w:val="StyleUnderline"/>
        </w:rPr>
        <w:t>is a very dangerous notion with an inescapable moral dimension because the US has always maintained that the suffering, death and destruction it causes are incidental to military purposes – they are instances of “collateral damage”. But,</w:t>
      </w:r>
      <w:r w:rsidRPr="00326B3B">
        <w:rPr>
          <w:sz w:val="14"/>
        </w:rPr>
        <w:t xml:space="preserve"> with all due respect to the fact that US personnel may face real dangers, </w:t>
      </w:r>
      <w:r w:rsidRPr="003B5587">
        <w:rPr>
          <w:rStyle w:val="StyleUnderline"/>
        </w:rPr>
        <w:t>these are not real wars. These are genocides and it is the military aspect that is incidental.</w:t>
      </w:r>
      <w:r w:rsidRPr="00326B3B">
        <w:rPr>
          <w:sz w:val="14"/>
        </w:rPr>
        <w:t xml:space="preserve"> In fact, it is straining credulity to continue believing in a string of military defeats being sustained by the most powerful military in the history of the world at the hands of impoverished Third World combatants. </w:t>
      </w:r>
      <w:r w:rsidRPr="00326B3B">
        <w:rPr>
          <w:rStyle w:val="StyleUnderline"/>
          <w:b/>
        </w:rPr>
        <w:t>The US</w:t>
      </w:r>
      <w:r w:rsidRPr="00326B3B">
        <w:rPr>
          <w:sz w:val="14"/>
        </w:rPr>
        <w:t xml:space="preserve"> hasn’t really been defeated in any real sense. They </w:t>
      </w:r>
      <w:r w:rsidRPr="00326B3B">
        <w:rPr>
          <w:rStyle w:val="StyleUnderline"/>
          <w:b/>
        </w:rPr>
        <w:t>committed genocide in Indochina, increasing the level of killing as much as possible</w:t>
      </w:r>
      <w:r w:rsidRPr="00326B3B">
        <w:rPr>
          <w:sz w:val="14"/>
        </w:rPr>
        <w:t xml:space="preserve"> right through to the clearly foreseen inevitable conclusion which was a cessation of direct mass violence, not a defeat. </w:t>
      </w:r>
      <w:r w:rsidRPr="003B5587">
        <w:rPr>
          <w:rStyle w:val="StyleUnderline"/>
        </w:rPr>
        <w:t>The US signed a peace agreement which they completely ignored.</w:t>
      </w:r>
      <w:r w:rsidRPr="00326B3B">
        <w:rPr>
          <w:sz w:val="14"/>
        </w:rPr>
        <w:t xml:space="preserve"> The Vietnamese did not occupy US territory and force the US to disarm and pay crippling reparations. There is no question that the US has committed actions which fit the description of genocide. Genocide does not mean the successful extermination of a defined group (there is no such thing as “attempted genocide”). It was never conceived that way, but rather as any systematic attack on “a national, ethnical, racial or religious group, as such.” Those who deny US genocides usually only deny that there is any intent to commit genocide. The UN definition of genocide (recognised by 142 states) is: … any of the following acts committed with intent to destroy, in whole or in part, a national, ethnical, racial or religious group, as such: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w:t>
      </w:r>
      <w:r w:rsidRPr="00326B3B">
        <w:rPr>
          <w:rStyle w:val="StyleUnderline"/>
          <w:b/>
        </w:rPr>
        <w:t>The US has committed these acts many times</w:t>
      </w:r>
      <w:r w:rsidRPr="003B5587">
        <w:rPr>
          <w:rStyle w:val="StyleUnderline"/>
        </w:rPr>
        <w:t xml:space="preserve"> and in many different countries.</w:t>
      </w:r>
      <w:r w:rsidRPr="00326B3B">
        <w:rPr>
          <w:sz w:val="14"/>
        </w:rPr>
        <w:t xml:space="preserve"> Some people object that this is some watered down version of genocide that risks diluting the significance of this “ultimate crime”. However, bear in mind that the </w:t>
      </w:r>
      <w:r w:rsidRPr="00326B3B">
        <w:rPr>
          <w:rStyle w:val="StyleUnderline"/>
          <w:b/>
        </w:rPr>
        <w:t>victims of US armed violence are not usually combatants</w:t>
      </w:r>
      <w:r w:rsidRPr="003B5587">
        <w:rPr>
          <w:rStyle w:val="StyleUnderline"/>
        </w:rPr>
        <w:t xml:space="preserve"> and are not </w:t>
      </w:r>
      <w:r w:rsidRPr="003B5587">
        <w:rPr>
          <w:rStyle w:val="StyleUnderline"/>
        </w:rPr>
        <w:lastRenderedPageBreak/>
        <w:t xml:space="preserve">engaged in some sort of contested combat that gives them some ability to defend themselves or to kill or be killed. </w:t>
      </w:r>
      <w:r w:rsidRPr="00326B3B">
        <w:rPr>
          <w:rStyle w:val="StyleUnderline"/>
          <w:b/>
        </w:rPr>
        <w:t>They are helpless as they die of incineration, asphyxiation, dismemberment, cancer, starvation, disease. People of all ages die in terror unable to protect themselves from the machinery of death.</w:t>
      </w:r>
      <w:r w:rsidRPr="003B5587">
        <w:rPr>
          <w:rStyle w:val="StyleUnderline"/>
        </w:rPr>
        <w:t xml:space="preserve"> </w:t>
      </w:r>
      <w:r w:rsidRPr="00326B3B">
        <w:rPr>
          <w:rStyle w:val="StyleUnderline"/>
          <w:b/>
        </w:rPr>
        <w:t xml:space="preserve">Make no mistake, that is what it is: a large complex co-ordinated machinery of mass killing. </w:t>
      </w:r>
      <w:r w:rsidRPr="003B5587">
        <w:rPr>
          <w:rStyle w:val="StyleUnderline"/>
        </w:rPr>
        <w:t xml:space="preserve">There is nothing watered down about the horrors of the genocides committed by the US, and </w:t>
      </w:r>
      <w:r w:rsidRPr="00326B3B">
        <w:rPr>
          <w:rStyle w:val="StyleUnderline"/>
          <w:b/>
        </w:rPr>
        <w:t>their victims number many millions. The violence is mostly impersonal, implacable, arbitrary and industrial.</w:t>
      </w:r>
      <w:r>
        <w:rPr>
          <w:rStyle w:val="StyleUnderline"/>
        </w:rPr>
        <w:t xml:space="preserve"> </w:t>
      </w:r>
      <w:r w:rsidRPr="003B5587">
        <w:rPr>
          <w:rStyle w:val="StyleUnderline"/>
        </w:rPr>
        <w:t xml:space="preserve">There are at least three specific times at which </w:t>
      </w:r>
      <w:r w:rsidRPr="00326B3B">
        <w:rPr>
          <w:rStyle w:val="StyleUnderline"/>
          <w:b/>
        </w:rPr>
        <w:t>US mass violence has taken lives in the millions through direct killing:</w:t>
      </w:r>
      <w:r w:rsidRPr="00326B3B">
        <w:rPr>
          <w:b/>
          <w:sz w:val="14"/>
        </w:rPr>
        <w:t xml:space="preserve"> </w:t>
      </w:r>
      <w:r w:rsidRPr="00326B3B">
        <w:rPr>
          <w:sz w:val="14"/>
        </w:rPr>
        <w:t xml:space="preserve">the Korean War, the Vietnam War, and the wars and sanctions against Iraq in combination with the occupation of Iraq. I refer to them as </w:t>
      </w:r>
      <w:r w:rsidRPr="00326B3B">
        <w:rPr>
          <w:rStyle w:val="StyleUnderline"/>
          <w:b/>
        </w:rPr>
        <w:t>the Korea Genocide</w:t>
      </w:r>
      <w:r w:rsidRPr="003B5587">
        <w:rPr>
          <w:rStyle w:val="StyleUnderline"/>
        </w:rPr>
        <w:t xml:space="preserve"> (which was against both South and North Koreans), </w:t>
      </w:r>
      <w:r w:rsidRPr="00326B3B">
        <w:rPr>
          <w:rStyle w:val="StyleUnderline"/>
          <w:b/>
        </w:rPr>
        <w:t>the Indochina Genocide</w:t>
      </w:r>
      <w:r w:rsidRPr="003B5587">
        <w:rPr>
          <w:rStyle w:val="StyleUnderline"/>
        </w:rPr>
        <w:t xml:space="preserve"> (against Laotians, Cambodians, and Vietnamese), </w:t>
      </w:r>
      <w:r w:rsidRPr="00326B3B">
        <w:rPr>
          <w:rStyle w:val="StyleUnderline"/>
          <w:b/>
        </w:rPr>
        <w:t>and the Iraq Genocide</w:t>
      </w:r>
      <w:r w:rsidRPr="003B5587">
        <w:rPr>
          <w:rStyle w:val="StyleUnderline"/>
        </w:rPr>
        <w:t xml:space="preserve"> (which took place over at least a 20 year period).</w:t>
      </w:r>
      <w:r>
        <w:rPr>
          <w:rStyle w:val="StyleUnderline"/>
        </w:rPr>
        <w:t xml:space="preserve"> </w:t>
      </w:r>
      <w:r w:rsidRPr="00326B3B">
        <w:rPr>
          <w:sz w:val="14"/>
        </w:rPr>
        <w:t xml:space="preserve">There are many ways to show that the US committed genocides in these cases. On one level the case is straightforward. For example, if </w:t>
      </w:r>
      <w:r w:rsidRPr="00326B3B">
        <w:rPr>
          <w:rStyle w:val="StyleUnderline"/>
          <w:b/>
        </w:rPr>
        <w:t>the US commits acts of “strategic bombing” which systematically kills civilians by the hundreds of thousands</w:t>
      </w:r>
      <w:r w:rsidRPr="003B5587">
        <w:rPr>
          <w:rStyle w:val="StyleUnderline"/>
        </w:rPr>
        <w:t xml:space="preserve">, and it turns out that </w:t>
      </w:r>
      <w:r w:rsidRPr="00326B3B">
        <w:rPr>
          <w:rStyle w:val="StyleUnderline"/>
          <w:b/>
        </w:rPr>
        <w:t>not only is there no rational proportionate military reason, but</w:t>
      </w:r>
      <w:r w:rsidRPr="003B5587">
        <w:rPr>
          <w:rStyle w:val="StyleUnderline"/>
        </w:rPr>
        <w:t xml:space="preserve"> that </w:t>
      </w:r>
      <w:r w:rsidRPr="00326B3B">
        <w:rPr>
          <w:rStyle w:val="StyleUnderline"/>
          <w:b/>
        </w:rPr>
        <w:t>US military and intelligence analysis is clear that these are in fact militarily counter-productive acts of gratuitous mass-murder</w:t>
      </w:r>
      <w:r w:rsidRPr="00326B3B">
        <w:rPr>
          <w:sz w:val="14"/>
        </w:rPr>
        <w:t xml:space="preserve">, then by any reasonable definition these must be acts of genocide. The logic is simple and inescapable. I have written lengthy pieces showing in detail that </w:t>
      </w:r>
      <w:r w:rsidRPr="00326B3B">
        <w:rPr>
          <w:rStyle w:val="StyleUnderline"/>
          <w:b/>
        </w:rPr>
        <w:t>these were large scale systematic and intentional genocides</w:t>
      </w:r>
      <w:r w:rsidRPr="00326B3B">
        <w:rPr>
          <w:sz w:val="14"/>
        </w:rPr>
        <w:t xml:space="preserve"> which you can read.1 </w:t>
      </w:r>
    </w:p>
    <w:p w14:paraId="37F3FC85" w14:textId="209A03AF" w:rsidR="00996FB1" w:rsidRPr="00E25425" w:rsidRDefault="00996FB1" w:rsidP="00996FB1">
      <w:pPr>
        <w:pStyle w:val="Heading3"/>
      </w:pPr>
      <w:r>
        <w:lastRenderedPageBreak/>
        <w:t xml:space="preserve">! – military innovation </w:t>
      </w:r>
    </w:p>
    <w:p w14:paraId="262B4DCA" w14:textId="77777777" w:rsidR="00996FB1" w:rsidRDefault="00996FB1" w:rsidP="00996FB1">
      <w:pPr>
        <w:pStyle w:val="Heading4"/>
      </w:pPr>
      <w:r>
        <w:t>Innovation is bad – tech replaces labor, robbing the working class of their only source of survival and social power – that massively exacerbates inequality and causes techno-genocide of the wealthy against the poor.</w:t>
      </w:r>
    </w:p>
    <w:p w14:paraId="6653FF32" w14:textId="77777777" w:rsidR="00996FB1" w:rsidRPr="00E25425" w:rsidRDefault="00996FB1" w:rsidP="00996FB1">
      <w:pPr>
        <w:rPr>
          <w:rStyle w:val="Style13ptBold"/>
          <w:b w:val="0"/>
          <w:sz w:val="22"/>
        </w:rPr>
      </w:pPr>
      <w:r>
        <w:rPr>
          <w:rStyle w:val="Style13ptBold"/>
        </w:rPr>
        <w:t xml:space="preserve">Tarnoff 17 </w:t>
      </w:r>
      <w:r>
        <w:rPr>
          <w:rStyle w:val="Style13ptBold"/>
          <w:b w:val="0"/>
          <w:sz w:val="22"/>
        </w:rPr>
        <w:t>(Ben, graduated summa cum laude from Harvard in 2007, “Robots won't just take our jobs – they'll make the rich even richer,” The Guardian, March 2, 2017, https://www.theguardian.com/technology/2017/mar/02/robot-tax-job-elimination-livable-wage)//glen</w:t>
      </w:r>
    </w:p>
    <w:p w14:paraId="3F71FF93" w14:textId="77777777" w:rsidR="00996FB1" w:rsidRDefault="00996FB1" w:rsidP="00996FB1">
      <w:pPr>
        <w:rPr>
          <w:sz w:val="14"/>
        </w:rPr>
      </w:pPr>
      <w:r w:rsidRPr="0037293A">
        <w:rPr>
          <w:sz w:val="14"/>
        </w:rPr>
        <w:t xml:space="preserve">The proposals vary, but they share a common premise. </w:t>
      </w:r>
      <w:r w:rsidRPr="00E16B27">
        <w:rPr>
          <w:rStyle w:val="StyleUnderline"/>
        </w:rPr>
        <w:t xml:space="preserve">As </w:t>
      </w:r>
      <w:r w:rsidRPr="0037293A">
        <w:rPr>
          <w:rStyle w:val="StyleUnderline"/>
          <w:b/>
        </w:rPr>
        <w:t>machines and algorithms</w:t>
      </w:r>
      <w:r w:rsidRPr="00E16B27">
        <w:rPr>
          <w:rStyle w:val="StyleUnderline"/>
        </w:rPr>
        <w:t xml:space="preserve"> get smarter, they’ll replace a widening share of the workforce.</w:t>
      </w:r>
      <w:r w:rsidRPr="0037293A">
        <w:rPr>
          <w:sz w:val="14"/>
        </w:rPr>
        <w:t xml:space="preserve"> A robot tax could raise revenue to retrain those displaced workers, or supply them with a basic income. The good news is that the robot apocalypse hasn’t arrived just yet. Despite a steady stream of alarming headlines about clever computers gobbling up our jobs, the economic data suggests that automation isn’t happening on a large scale. The bad news is that if it does, it will produce a level of inequality that will make present-day America look like an egalitarian utopia by comparison. The real threat posed by </w:t>
      </w:r>
      <w:r w:rsidRPr="00942A2E">
        <w:rPr>
          <w:rStyle w:val="StyleUnderline"/>
        </w:rPr>
        <w:t>robots</w:t>
      </w:r>
      <w:r w:rsidRPr="0037293A">
        <w:rPr>
          <w:sz w:val="14"/>
        </w:rPr>
        <w:t xml:space="preserve"> isn’t that they will become evil and kill us all, which is what keeps Elon Musk up at night – it’s that they </w:t>
      </w:r>
      <w:r w:rsidRPr="0037293A">
        <w:rPr>
          <w:rStyle w:val="StyleUnderline"/>
          <w:b/>
        </w:rPr>
        <w:t>will amplify economic disparities to such an extreme that life will become, quite literally, unlivable for the vast majority.</w:t>
      </w:r>
      <w:r w:rsidRPr="0037293A">
        <w:rPr>
          <w:sz w:val="14"/>
        </w:rPr>
        <w:t xml:space="preserve"> A robot tax may or may not be a useful policy tool for averting this scenario. But it’s a good starting point for an important conversation. </w:t>
      </w:r>
      <w:r w:rsidRPr="00942A2E">
        <w:rPr>
          <w:rStyle w:val="StyleUnderline"/>
        </w:rPr>
        <w:t>Mass automation presents a serious political problem</w:t>
      </w:r>
      <w:r w:rsidRPr="0037293A">
        <w:rPr>
          <w:sz w:val="14"/>
        </w:rPr>
        <w:t xml:space="preserve"> – one that demands a serious political solution. Automation isn’t new. In the late 16th century, an English inventor developed a knitting machine known as the stocking frame. By hand, workers averaged 100 stitches per minute; with the stocking frame, they averaged 1,000. </w:t>
      </w:r>
      <w:r w:rsidRPr="00942A2E">
        <w:rPr>
          <w:rStyle w:val="StyleUnderline"/>
        </w:rPr>
        <w:t xml:space="preserve">This is the basic pattern, repeated through centuries: </w:t>
      </w:r>
      <w:r w:rsidRPr="0037293A">
        <w:t>as technology improves, it reduces the amount of labor required</w:t>
      </w:r>
      <w:r w:rsidRPr="00942A2E">
        <w:rPr>
          <w:rStyle w:val="StyleUnderline"/>
        </w:rPr>
        <w:t xml:space="preserve"> to produce a certain number of goods.</w:t>
      </w:r>
      <w:r>
        <w:rPr>
          <w:rStyle w:val="StyleUnderline"/>
        </w:rPr>
        <w:t xml:space="preserve"> </w:t>
      </w:r>
      <w:r w:rsidRPr="00942A2E">
        <w:rPr>
          <w:rStyle w:val="StyleUnderline"/>
        </w:rPr>
        <w:t>So far, however, this phenomenon hasn’t produced extreme unemployment. That’s because automation can create jobs as well as destroy them.</w:t>
      </w:r>
      <w:r w:rsidRPr="0037293A">
        <w:rPr>
          <w:sz w:val="14"/>
        </w:rPr>
        <w:t xml:space="preserve"> One recent example is bank tellers: ATMs began to appear in the 1970s, but the total number of tellers has actually grown since then. As ATMs made it cheaper to run a branch, banks opened more branches, leading to more tellers overall. The job description has changed –today’s tellers spend more time selling financial services than dispensing cash – but the jobs are still there. </w:t>
      </w:r>
      <w:r w:rsidRPr="00942A2E">
        <w:rPr>
          <w:rStyle w:val="StyleUnderline"/>
        </w:rPr>
        <w:t xml:space="preserve">What’s different this time is the possibility that </w:t>
      </w:r>
      <w:r w:rsidRPr="0037293A">
        <w:rPr>
          <w:rStyle w:val="StyleUnderline"/>
          <w:b/>
        </w:rPr>
        <w:t>technology will become so sophisticated that there won’t be anything left for humans to do.</w:t>
      </w:r>
      <w:r w:rsidRPr="0037293A">
        <w:rPr>
          <w:sz w:val="14"/>
        </w:rPr>
        <w:t xml:space="preserve"> What if your ATM could not only give you a hundred bucks, but sell you an adjustable-rate mortgage? While the current rhetoric around artificial intelligence is overhyped, there have been meaningful advances over the past several years. And it’s not inconceivable that much bigger breakthroughs are on the horizon. </w:t>
      </w:r>
      <w:r w:rsidRPr="0037293A">
        <w:rPr>
          <w:rStyle w:val="StyleUnderline"/>
          <w:b/>
        </w:rPr>
        <w:t>Instead of merely transforming work, technology might begin to eliminate it.</w:t>
      </w:r>
      <w:r w:rsidRPr="00942A2E">
        <w:rPr>
          <w:rStyle w:val="StyleUnderline"/>
        </w:rPr>
        <w:t xml:space="preserve"> Instead of making it possible to create more wealth with less labor, automation might make it possible to create more wealth without labor.</w:t>
      </w:r>
      <w:r>
        <w:rPr>
          <w:rStyle w:val="StyleUnderline"/>
        </w:rPr>
        <w:t xml:space="preserve"> </w:t>
      </w:r>
      <w:r w:rsidRPr="0037293A">
        <w:rPr>
          <w:rStyle w:val="StyleUnderline"/>
          <w:sz w:val="14"/>
          <w:u w:val="none"/>
        </w:rPr>
        <w:t xml:space="preserve">What’s so bad about wealth without labor? It depends on who owns the wealth. Under capitalism, wages are how workers receive a portion of what they produce. That portion has always been small, relative to the rewards that flow to the owners of capital. And over the past several decades, it’s gotten smaller: the share of the national income that goes to wages has been steadily shrinking, while the share that goes to capital has been growing. </w:t>
      </w:r>
      <w:r w:rsidRPr="0037293A">
        <w:rPr>
          <w:rStyle w:val="StyleUnderline"/>
          <w:b/>
        </w:rPr>
        <w:t>Technology has made workers more productive, but the profits have trickled up, not down.</w:t>
      </w:r>
      <w:r w:rsidRPr="0037293A">
        <w:rPr>
          <w:rStyle w:val="StyleUnderline"/>
        </w:rPr>
        <w:t xml:space="preserve"> Productivity increased by 80.4% between 1973 and 2011, but the real hourly compensation of the median worker went up by only 10.7%.</w:t>
      </w:r>
      <w:r>
        <w:rPr>
          <w:rStyle w:val="StyleUnderline"/>
        </w:rPr>
        <w:t xml:space="preserve"> </w:t>
      </w:r>
      <w:r w:rsidRPr="0037293A">
        <w:rPr>
          <w:rStyle w:val="StyleUnderline"/>
        </w:rPr>
        <w:t xml:space="preserve">As bad as this is, mass automation threatens to make it much worse. </w:t>
      </w:r>
      <w:r w:rsidRPr="0037293A">
        <w:rPr>
          <w:rStyle w:val="StyleUnderline"/>
          <w:b/>
        </w:rPr>
        <w:t>If you think inequality is a problem now, imagine a world where the rich can get richer all by themselves. Capital liberated from labor</w:t>
      </w:r>
      <w:r w:rsidRPr="0037293A">
        <w:rPr>
          <w:rStyle w:val="StyleUnderline"/>
          <w:sz w:val="14"/>
          <w:u w:val="none"/>
        </w:rPr>
        <w:t xml:space="preserve"> means not merely the end of work, but the end of the wage. </w:t>
      </w:r>
      <w:r w:rsidRPr="0037293A">
        <w:rPr>
          <w:rStyle w:val="StyleUnderline"/>
          <w:b/>
        </w:rPr>
        <w:t>And without the wage, workers lose</w:t>
      </w:r>
      <w:r w:rsidRPr="0037293A">
        <w:rPr>
          <w:sz w:val="14"/>
        </w:rPr>
        <w:t xml:space="preserve"> their </w:t>
      </w:r>
      <w:r w:rsidRPr="0037293A">
        <w:rPr>
          <w:rStyle w:val="StyleUnderline"/>
          <w:sz w:val="14"/>
          <w:u w:val="none"/>
        </w:rPr>
        <w:t xml:space="preserve">only access to wealth – not to mention </w:t>
      </w:r>
      <w:r w:rsidRPr="0037293A">
        <w:rPr>
          <w:rStyle w:val="StyleUnderline"/>
          <w:b/>
        </w:rPr>
        <w:t>their only means of survival. They also lose their primary source of social power.</w:t>
      </w:r>
      <w:r w:rsidRPr="0037293A">
        <w:rPr>
          <w:rStyle w:val="StyleUnderline"/>
        </w:rPr>
        <w:t xml:space="preserve"> So long as workers control the point of production, they can shut it down.</w:t>
      </w:r>
      <w:r w:rsidRPr="0037293A">
        <w:rPr>
          <w:rStyle w:val="StyleUnderline"/>
          <w:sz w:val="14"/>
          <w:u w:val="none"/>
        </w:rPr>
        <w:t xml:space="preserve"> The strike is still the most effective weapon workers have, even if they rarely use it any more. </w:t>
      </w:r>
      <w:r w:rsidRPr="0037293A">
        <w:rPr>
          <w:rStyle w:val="StyleUnderline"/>
        </w:rPr>
        <w:t>A fully automated economy would make them not just redundant, but powerless.</w:t>
      </w:r>
      <w:r>
        <w:rPr>
          <w:rStyle w:val="StyleUnderline"/>
        </w:rPr>
        <w:t xml:space="preserve"> </w:t>
      </w:r>
      <w:r w:rsidRPr="0037293A">
        <w:rPr>
          <w:rStyle w:val="StyleUnderline"/>
          <w:sz w:val="14"/>
          <w:u w:val="none"/>
        </w:rPr>
        <w:t xml:space="preserve">Meanwhile, </w:t>
      </w:r>
      <w:r w:rsidRPr="0037293A">
        <w:rPr>
          <w:rStyle w:val="StyleUnderline"/>
          <w:b/>
        </w:rPr>
        <w:t>robotic capital would enable elites to completely secede from society.</w:t>
      </w:r>
      <w:r w:rsidRPr="0037293A">
        <w:rPr>
          <w:rStyle w:val="StyleUnderline"/>
          <w:sz w:val="14"/>
          <w:u w:val="none"/>
        </w:rPr>
        <w:t xml:space="preserve"> From private jets to private islands, the rich already devote a great deal of time and expense to insulating themselves from other people. But </w:t>
      </w:r>
      <w:r w:rsidRPr="0037293A">
        <w:rPr>
          <w:rStyle w:val="StyleUnderline"/>
          <w:b/>
        </w:rPr>
        <w:t>even the best fortified luxury bunker is tethered to the outside world, so long as capital needs labor</w:t>
      </w:r>
      <w:r w:rsidRPr="0037293A">
        <w:rPr>
          <w:rStyle w:val="StyleUnderline"/>
        </w:rPr>
        <w:t xml:space="preserve"> to reproduce itself. Mass automation would make it possible to sever this link. </w:t>
      </w:r>
      <w:r w:rsidRPr="0037293A">
        <w:rPr>
          <w:rStyle w:val="StyleUnderline"/>
          <w:b/>
        </w:rPr>
        <w:t>Equipped with an infinite supply of workerless wealth, elites could seal themselves off in a gated paradise, leaving the unemployed masses to rot.</w:t>
      </w:r>
      <w:r w:rsidRPr="0037293A">
        <w:rPr>
          <w:rStyle w:val="StyleUnderline"/>
          <w:sz w:val="14"/>
          <w:u w:val="none"/>
        </w:rPr>
        <w:t xml:space="preserve"> If that scenario isn’t bleak enough, consider the possibility that </w:t>
      </w:r>
      <w:r w:rsidRPr="0037293A">
        <w:rPr>
          <w:rStyle w:val="StyleUnderline"/>
          <w:b/>
        </w:rPr>
        <w:t>mass automation could lead not only to the impoverishment of working people, but to their annihilation.</w:t>
      </w:r>
      <w:r w:rsidRPr="0037293A">
        <w:rPr>
          <w:rStyle w:val="StyleUnderline"/>
          <w:sz w:val="14"/>
          <w:u w:val="none"/>
        </w:rPr>
        <w:t xml:space="preserve"> In his book Four Futures, Peter Frase </w:t>
      </w:r>
      <w:r w:rsidRPr="0037293A">
        <w:rPr>
          <w:rStyle w:val="StyleUnderline"/>
          <w:sz w:val="14"/>
          <w:u w:val="none"/>
        </w:rPr>
        <w:lastRenderedPageBreak/>
        <w:t xml:space="preserve">speculates that the </w:t>
      </w:r>
      <w:r w:rsidRPr="0037293A">
        <w:rPr>
          <w:rStyle w:val="StyleUnderline"/>
          <w:b/>
        </w:rPr>
        <w:t>economically redundant hordes outside the gates would only be tolerated for so long.</w:t>
      </w:r>
      <w:r w:rsidRPr="0037293A">
        <w:rPr>
          <w:rStyle w:val="StyleUnderline"/>
        </w:rPr>
        <w:t xml:space="preserve"> After all, they might get restless</w:t>
      </w:r>
      <w:r w:rsidRPr="0037293A">
        <w:rPr>
          <w:rStyle w:val="StyleUnderline"/>
          <w:sz w:val="14"/>
          <w:u w:val="none"/>
        </w:rPr>
        <w:t xml:space="preserve"> – and that’s a lot of possible pitchforks. </w:t>
      </w:r>
      <w:r w:rsidRPr="0037293A">
        <w:rPr>
          <w:rStyle w:val="StyleUnderline"/>
        </w:rPr>
        <w:t>“What happens if the masses are dangerous but are no longer a working class, and hence of no value to the rulers?”</w:t>
      </w:r>
      <w:r w:rsidRPr="0037293A">
        <w:rPr>
          <w:rStyle w:val="StyleUnderline"/>
          <w:sz w:val="14"/>
          <w:u w:val="none"/>
        </w:rPr>
        <w:t xml:space="preserve"> Frase writes. </w:t>
      </w:r>
      <w:r w:rsidRPr="0037293A">
        <w:rPr>
          <w:rStyle w:val="StyleUnderline"/>
        </w:rPr>
        <w:t>“Someone will eventually get the idea that it would be better to get rid of them.”</w:t>
      </w:r>
      <w:r w:rsidRPr="0037293A">
        <w:rPr>
          <w:rStyle w:val="StyleUnderline"/>
          <w:sz w:val="14"/>
          <w:u w:val="none"/>
        </w:rPr>
        <w:t xml:space="preserve"> He gives this future an appropriately frightening name: </w:t>
      </w:r>
      <w:r w:rsidRPr="0037293A">
        <w:rPr>
          <w:rStyle w:val="StyleUnderline"/>
          <w:b/>
        </w:rPr>
        <w:t>“exterminism”, a world defined by the “genocidal war of the rich against the poor”.</w:t>
      </w:r>
      <w:r>
        <w:rPr>
          <w:rStyle w:val="StyleUnderline"/>
        </w:rPr>
        <w:t xml:space="preserve"> </w:t>
      </w:r>
      <w:r w:rsidRPr="0037293A">
        <w:rPr>
          <w:rStyle w:val="StyleUnderline"/>
        </w:rPr>
        <w:t>These dystopias may sound like science fiction, but they’re perfectly plausible</w:t>
      </w:r>
      <w:r w:rsidRPr="0037293A">
        <w:rPr>
          <w:sz w:val="14"/>
        </w:rPr>
        <w:t xml:space="preserve"> given our current trajectory. </w:t>
      </w:r>
      <w:r w:rsidRPr="0037293A">
        <w:rPr>
          <w:rStyle w:val="StyleUnderline"/>
        </w:rPr>
        <w:t>The technology around robotics and artificial intelligence will continue to improve – but without substantive political change, the outcome will range from bad to apocalyptic for most people.</w:t>
      </w:r>
      <w:r w:rsidRPr="0037293A">
        <w:rPr>
          <w:sz w:val="14"/>
        </w:rPr>
        <w:t xml:space="preserve"> That’s why the recent rumblings about a robot tax are worth taking seriously. They offer an opportunity to develop the political response to mass automation now, before it’s too late. When I asked the prominent leftwing thinker Matt Bruenig for his thoughts, he explained that whatever we do, we shouldn’t try to discourage automation. “The problem with robots is not the manufacturing and application of them – that’s actually good for productivity,” he told me. “The problem is that they are owned by the wealthy, which means that the income that flows to the robots go out to a small slice of wealthy people.” Job-killing robots are good, in other words, so long as the prosperity they produce is widely distributed. An Oxfam report released earlier this year revealed that </w:t>
      </w:r>
      <w:r w:rsidRPr="0037293A">
        <w:rPr>
          <w:rStyle w:val="StyleUnderline"/>
        </w:rPr>
        <w:t>the eight richest men in the world own as much wealth as half the human race. Imagine what those numbers will look like if automation accelerates. At some point, a handful of billionaires could control close to one hundred percent of society’s wealth.</w:t>
      </w:r>
      <w:r w:rsidRPr="0037293A">
        <w:rPr>
          <w:sz w:val="14"/>
        </w:rPr>
        <w:t xml:space="preserve"> Then, perhaps, the idea that wealth should be owned by the many, rather than monopolized by the few, won’t seem so radical, and we can undertake a bit of sorely needed redistribution – before robot capitalism kills us all.</w:t>
      </w:r>
    </w:p>
    <w:p w14:paraId="13667F26" w14:textId="50E01BF7" w:rsidR="00996FB1" w:rsidRDefault="00996FB1" w:rsidP="00996FB1">
      <w:pPr>
        <w:pStyle w:val="Heading3"/>
      </w:pPr>
      <w:r>
        <w:lastRenderedPageBreak/>
        <w:t>--total war impact</w:t>
      </w:r>
    </w:p>
    <w:p w14:paraId="5E2898FD" w14:textId="77777777" w:rsidR="00996FB1" w:rsidRDefault="00996FB1" w:rsidP="00996FB1">
      <w:pPr>
        <w:pStyle w:val="Heading4"/>
      </w:pPr>
      <w:r>
        <w:t>Military innovation lets the genie out of the bottle with a whole host of brutal technologies of killing – self-guided drones, psychotechnic torture, emp weapons leveraged against civilians, and Crispr bioweapons</w:t>
      </w:r>
    </w:p>
    <w:p w14:paraId="568206FD" w14:textId="77777777" w:rsidR="00996FB1" w:rsidRPr="002E3B35" w:rsidRDefault="00996FB1" w:rsidP="00996FB1">
      <w:pPr>
        <w:rPr>
          <w:rStyle w:val="Style13ptBold"/>
          <w:b w:val="0"/>
          <w:sz w:val="22"/>
        </w:rPr>
      </w:pPr>
      <w:r>
        <w:rPr>
          <w:rStyle w:val="Style13ptBold"/>
        </w:rPr>
        <w:t xml:space="preserve">Maculay and Magee 18 </w:t>
      </w:r>
      <w:r>
        <w:rPr>
          <w:rStyle w:val="Style13ptBold"/>
          <w:b w:val="0"/>
          <w:sz w:val="22"/>
        </w:rPr>
        <w:t xml:space="preserve">(Thomas, newspaper journalism MA student at City University London, previously worked in a research and development department of the NHS, and Tamil, freelance writer and technology journalist, “The future of technology in warfare: From drone swarms to VR torture,” techworld, April 18, 2018, https://www.techworld.com/security/future-of-technology-in-warfare-3652885/)//glen </w:t>
      </w:r>
    </w:p>
    <w:p w14:paraId="5552F306" w14:textId="77777777" w:rsidR="00996FB1" w:rsidRPr="0021091D" w:rsidRDefault="00996FB1" w:rsidP="00996FB1">
      <w:pPr>
        <w:rPr>
          <w:sz w:val="14"/>
        </w:rPr>
      </w:pPr>
      <w:r w:rsidRPr="0021091D">
        <w:rPr>
          <w:rStyle w:val="StyleUnderline"/>
          <w:b/>
        </w:rPr>
        <w:t>Warfare and technology make the perfect partners of destruction.</w:t>
      </w:r>
      <w:r w:rsidRPr="0021091D">
        <w:rPr>
          <w:sz w:val="14"/>
        </w:rPr>
        <w:t xml:space="preserve"> Military innovations from wooden catapults to nuclear bombs have been transforming the way war is waged since prehistoric humans carved arrows from stones some 10,000 years ago. The visions of futurists don't always match the experiences of military personnel, but the battlefields of the future will bear little resemblance to the war zones of today. With governments meeting at the United Nations in Geneva yet again to discuss Lethal Autonomous Weapons Systems (LAWS) and the 'third revolution in warfare' it seems that </w:t>
      </w:r>
      <w:r w:rsidRPr="0021091D">
        <w:rPr>
          <w:rStyle w:val="StyleUnderline"/>
          <w:b/>
        </w:rPr>
        <w:t>highly automated robotic killing machines are closer than ever</w:t>
      </w:r>
      <w:r w:rsidRPr="00F45891">
        <w:rPr>
          <w:rStyle w:val="StyleUnderline"/>
        </w:rPr>
        <w:t xml:space="preserve"> to</w:t>
      </w:r>
      <w:r w:rsidRPr="0021091D">
        <w:rPr>
          <w:sz w:val="14"/>
        </w:rPr>
        <w:t xml:space="preserve"> going from the realm of science fiction to </w:t>
      </w:r>
      <w:r w:rsidRPr="00F45891">
        <w:rPr>
          <w:rStyle w:val="StyleUnderline"/>
        </w:rPr>
        <w:t>being deployed in real-world battlefields.</w:t>
      </w:r>
      <w:r>
        <w:rPr>
          <w:rStyle w:val="StyleUnderline"/>
        </w:rPr>
        <w:t xml:space="preserve"> </w:t>
      </w:r>
      <w:r w:rsidRPr="0021091D">
        <w:rPr>
          <w:sz w:val="14"/>
        </w:rPr>
        <w:t xml:space="preserve">This is the fifth time government representatives have met at the UN to discuss the realities of LAWS and the complications they will bring in to the world. The Guardian reports that America is promoting innovation in the field, but others – including a Venezuela-led group of states seeking to regulate or ban LAWS entirely – fear that </w:t>
      </w:r>
      <w:r w:rsidRPr="00F45891">
        <w:rPr>
          <w:rStyle w:val="StyleUnderline"/>
        </w:rPr>
        <w:t>t</w:t>
      </w:r>
      <w:r w:rsidRPr="0021091D">
        <w:rPr>
          <w:rStyle w:val="StyleUnderline"/>
          <w:b/>
        </w:rPr>
        <w:t xml:space="preserve">he genie could be out of the bottle when artificial intelligence is applied to weapons of war. </w:t>
      </w:r>
      <w:r w:rsidRPr="00F45891">
        <w:rPr>
          <w:rStyle w:val="StyleUnderline"/>
        </w:rPr>
        <w:t>The Internet of Battle Things</w:t>
      </w:r>
      <w:r>
        <w:rPr>
          <w:rStyle w:val="StyleUnderline"/>
        </w:rPr>
        <w:t xml:space="preserve"> </w:t>
      </w:r>
      <w:r w:rsidRPr="0021091D">
        <w:rPr>
          <w:sz w:val="14"/>
        </w:rPr>
        <w:t xml:space="preserve">Dr Alexander Kott of the US Army Research Laboratory recently published a whitepaper (PDF) on future scenarios for the "internet of battle things in highly adversarial environments" that imagines a wide variety of networked intelligent systems competing for dominance on the battlefield. These won't be too dissimilar from the warfare technology available today according to the report, like unattended ground sensors, </w:t>
      </w:r>
      <w:r w:rsidRPr="0021091D">
        <w:rPr>
          <w:rStyle w:val="StyleUnderline"/>
        </w:rPr>
        <w:t>guided missiles and drones</w:t>
      </w:r>
      <w:r w:rsidRPr="00F45891">
        <w:rPr>
          <w:rStyle w:val="StyleUnderline"/>
        </w:rPr>
        <w:t>,</w:t>
      </w:r>
      <w:r w:rsidRPr="0021091D">
        <w:rPr>
          <w:sz w:val="14"/>
        </w:rPr>
        <w:t xml:space="preserve"> but will likely also include </w:t>
      </w:r>
      <w:r w:rsidRPr="00F45891">
        <w:rPr>
          <w:rStyle w:val="StyleUnderline"/>
        </w:rPr>
        <w:t xml:space="preserve">physical robots from those as small as insects (see </w:t>
      </w:r>
      <w:r w:rsidRPr="0021091D">
        <w:rPr>
          <w:rStyle w:val="StyleUnderline"/>
          <w:b/>
        </w:rPr>
        <w:t>drone swarms</w:t>
      </w:r>
      <w:r w:rsidRPr="00F45891">
        <w:rPr>
          <w:rStyle w:val="StyleUnderline"/>
        </w:rPr>
        <w:t>) to large vehicles that carry troops and supplies.</w:t>
      </w:r>
      <w:r>
        <w:rPr>
          <w:rStyle w:val="StyleUnderline"/>
        </w:rPr>
        <w:t xml:space="preserve"> </w:t>
      </w:r>
      <w:r w:rsidRPr="0021091D">
        <w:rPr>
          <w:sz w:val="14"/>
        </w:rPr>
        <w:t xml:space="preserve">"Some will fly, others will crawl or walk or ride," the report notes, adding that their functions will be diverse, from munitions designed to impose physical or cyber effects all the way through to the sensory functions of seeing or listening. In the cyber realm the report imagines intelligent, autonomous entities that crawl networks to protect communications or defend systems from cyber attack, while others might include the creation of "informational or electromagnetic deceptions or camouflage". "Yet others will act as situation analysts and decision advisers to the humans or physical robots," the report notes. "In addition to these, cyber robots might also take on more assertive functions, such as executing cyber actions against the enemy systems." Underpinning all this will be a significant advance in artificial intelligence where the autonomous tools will become 'useful teammates' of humans rather than tools used by them. This is "far beyond" the current state of AI, but the report seems to expect leaps in machine learning will fill the gap and make this a reality. In summary the author writes that </w:t>
      </w:r>
      <w:r w:rsidRPr="008C3F64">
        <w:rPr>
          <w:rStyle w:val="StyleUnderline"/>
        </w:rPr>
        <w:t>intelligent things, both networked and teamed with human warfighters, will be a ubiquitous presence on the future battlefield</w:t>
      </w:r>
      <w:r w:rsidRPr="0021091D">
        <w:rPr>
          <w:sz w:val="14"/>
        </w:rPr>
        <w:t xml:space="preserve"> – and that major advances in adversarial learning and adversarial reasoning will support the cyber warfare of the future, with AI fighting cyber adversaries. This is all, Kott notes, his opinion and not that of his employer. Robot wars Innovations in efficiency could mean soldiers' presence on the battlefield is no longer required. AI robots would be free of human error, but capable of catastrophic mistakes of their own. It's a valid concern, as </w:t>
      </w:r>
      <w:r w:rsidRPr="008C3F64">
        <w:rPr>
          <w:rStyle w:val="StyleUnderline"/>
        </w:rPr>
        <w:t xml:space="preserve">one day </w:t>
      </w:r>
      <w:r w:rsidRPr="0021091D">
        <w:rPr>
          <w:rStyle w:val="StyleUnderline"/>
          <w:b/>
        </w:rPr>
        <w:t>machines</w:t>
      </w:r>
      <w:r w:rsidRPr="008C3F64">
        <w:rPr>
          <w:rStyle w:val="StyleUnderline"/>
        </w:rPr>
        <w:t xml:space="preserve"> could be </w:t>
      </w:r>
      <w:r w:rsidRPr="0021091D">
        <w:rPr>
          <w:rStyle w:val="StyleUnderline"/>
          <w:b/>
        </w:rPr>
        <w:t>killing on their own initiative.</w:t>
      </w:r>
      <w:r w:rsidRPr="008C3F64">
        <w:rPr>
          <w:rStyle w:val="StyleUnderline"/>
        </w:rPr>
        <w:t xml:space="preserve"> Developments in automation may lead vehicles and weapons to identify and attack targets automatically through pattern-recognition algorithms.</w:t>
      </w:r>
      <w:r>
        <w:rPr>
          <w:rStyle w:val="StyleUnderline"/>
        </w:rPr>
        <w:t xml:space="preserve"> </w:t>
      </w:r>
      <w:r w:rsidRPr="0021091D">
        <w:rPr>
          <w:sz w:val="14"/>
        </w:rPr>
        <w:t xml:space="preserve">Facial recognition could enable them to detect an individual and pull the trigger as soon as they're authorised. Elon Musk and Stephen Hawking were among more than 1,000 signatories of an open letter demanding a ban on autonomous weapons published in 2015. Daniel Jones, a senior analyst specialising in defence, police and security at market intelligence firm Kable, feels these fears are overstated. "There's this almost sci-fi level of scaremongering about robots," he says. "You can be a little bit more optimistic sometimes and not shut off areas of research. AI could potentially be a benefit." These benefits could include fewer civilian casualties thanks to enhanced risk determination and a reduction in mistakes caused by stress and exhaustion. But AI warfare remains a long way off. "We've only just got a computer to beat a human GO player," says Jones. "Warfare is exponentially more complex than that. But what it will be used for initially is to reduce human burden." The swarm is coming </w:t>
      </w:r>
      <w:r w:rsidRPr="008C3F64">
        <w:rPr>
          <w:rStyle w:val="StyleUnderline"/>
        </w:rPr>
        <w:t>The US Department of Defence began 2017 with a demonstration of a micro-drone swarm in California consisting of 103 drones collaborating in decision-making, adaptive formation flying and self-healing.</w:t>
      </w:r>
      <w:r>
        <w:rPr>
          <w:rStyle w:val="StyleUnderline"/>
        </w:rPr>
        <w:t xml:space="preserve"> </w:t>
      </w:r>
      <w:r w:rsidRPr="0021091D">
        <w:rPr>
          <w:sz w:val="14"/>
        </w:rPr>
        <w:t xml:space="preserve">"The types of anti-air defences and missiles that we have in place are not designed to track things of that size. It would be almost impossible," says Jones. "[But] that is a technology where you're going to have to see massive increases in battery power for things like that to work effectively." </w:t>
      </w:r>
      <w:r w:rsidRPr="008C3F64">
        <w:rPr>
          <w:rStyle w:val="StyleUnderline"/>
        </w:rPr>
        <w:t>Larger drones are currently limited by their radar observability, but stealth technology is set to change that.</w:t>
      </w:r>
      <w:r>
        <w:rPr>
          <w:rStyle w:val="StyleUnderline"/>
        </w:rPr>
        <w:t xml:space="preserve"> </w:t>
      </w:r>
      <w:r w:rsidRPr="0021091D">
        <w:rPr>
          <w:sz w:val="14"/>
        </w:rPr>
        <w:t xml:space="preserve">Autonomous stealth drones such as the Taranis concept aircraft designed by British arms manufacturer BAE Systems can find and identify a target then request permission to strike from a human operator. </w:t>
      </w:r>
      <w:r w:rsidRPr="008C3F64">
        <w:rPr>
          <w:rStyle w:val="StyleUnderline"/>
        </w:rPr>
        <w:t>Cheap swarms of autonomous stealth drones armed with deadly weaponry could be coming soon.</w:t>
      </w:r>
      <w:r>
        <w:rPr>
          <w:rStyle w:val="StyleUnderline"/>
        </w:rPr>
        <w:t xml:space="preserve"> </w:t>
      </w:r>
      <w:r w:rsidRPr="0021091D">
        <w:rPr>
          <w:sz w:val="14"/>
        </w:rPr>
        <w:t xml:space="preserve">It gets worse. BAE Systems envisions a future of organic drones "grown" in large-scale labs by digitising synthetic and materials chemistry from a molecular level upwards with a new machine called a Chemputer. They'll be backed-up by self-driving boats in the sea. DARPA are trialling an unmanned vessel that tracks submarines called Sea Hunter which can travel thousands of miles without anyone on board. Smart weapons Auto-targeting would add efficiency to the OODA </w:t>
      </w:r>
      <w:r w:rsidRPr="0021091D">
        <w:rPr>
          <w:sz w:val="14"/>
        </w:rPr>
        <w:lastRenderedPageBreak/>
        <w:t xml:space="preserve">(Observe, Orient, Decide and Action) loop decision cycle that guides terms of engagement in combat. "One of the impacts of ICT generally is to reduce the timescale it takes to go from each of those stages in the loop," says Jones. "You can describe the impact of technology of warfare in the future is to ever reduce the gaps between these stages." </w:t>
      </w:r>
      <w:r w:rsidRPr="0021091D">
        <w:rPr>
          <w:rStyle w:val="StyleUnderline"/>
          <w:b/>
        </w:rPr>
        <w:t>Self-guided bullets</w:t>
      </w:r>
      <w:r w:rsidRPr="0021091D">
        <w:rPr>
          <w:sz w:val="14"/>
        </w:rPr>
        <w:t xml:space="preserve"> designed by the US Defence Advanced Research Projects Agency (DARPA) to follow and strike a moving target and </w:t>
      </w:r>
      <w:r w:rsidRPr="0021091D">
        <w:rPr>
          <w:rStyle w:val="StyleUnderline"/>
          <w:b/>
        </w:rPr>
        <w:t>smart bombs that guide themselves towards targets using sensors and cameras</w:t>
      </w:r>
      <w:r w:rsidRPr="0021091D">
        <w:rPr>
          <w:sz w:val="14"/>
        </w:rPr>
        <w:t xml:space="preserve"> have already been successfully trialled. </w:t>
      </w:r>
      <w:r w:rsidRPr="0021091D">
        <w:rPr>
          <w:rStyle w:val="StyleUnderline"/>
          <w:b/>
        </w:rPr>
        <w:t>Railguns that use electromagnetic energy to fire shells faster and farther than ever</w:t>
      </w:r>
      <w:r w:rsidRPr="008C3F64">
        <w:rPr>
          <w:rStyle w:val="StyleUnderline"/>
        </w:rPr>
        <w:t xml:space="preserve"> before</w:t>
      </w:r>
      <w:r w:rsidRPr="0021091D">
        <w:rPr>
          <w:sz w:val="14"/>
        </w:rPr>
        <w:t xml:space="preserve"> are being developed by BAE Systems, but </w:t>
      </w:r>
      <w:r w:rsidRPr="008C3F64">
        <w:rPr>
          <w:rStyle w:val="StyleUnderline"/>
        </w:rPr>
        <w:t xml:space="preserve">electromagnetic pulse </w:t>
      </w:r>
      <w:r w:rsidRPr="0021091D">
        <w:rPr>
          <w:rStyle w:val="StyleUnderline"/>
          <w:b/>
        </w:rPr>
        <w:t>(EMP) weapons</w:t>
      </w:r>
      <w:r w:rsidRPr="0021091D">
        <w:rPr>
          <w:sz w:val="14"/>
        </w:rPr>
        <w:t xml:space="preserve"> have even greater potential for disaster. An EMP attack is caused by detonating a nuclear weapon in the atmosphere over its target. It can generate electric and magnetic fields </w:t>
      </w:r>
      <w:r w:rsidRPr="0021091D">
        <w:rPr>
          <w:rStyle w:val="StyleUnderline"/>
          <w:b/>
        </w:rPr>
        <w:t>that instantaneously disable a nation's power grid and leave a country without food, fuel, electricity, communications, transportation, and running water.</w:t>
      </w:r>
      <w:r>
        <w:rPr>
          <w:rStyle w:val="StyleUnderline"/>
        </w:rPr>
        <w:t xml:space="preserve"> </w:t>
      </w:r>
      <w:r w:rsidRPr="0021091D">
        <w:rPr>
          <w:sz w:val="14"/>
        </w:rPr>
        <w:t xml:space="preserve">Closer to home The military has not been exempt from the smartphone revolution. "Battlefield target acquisition apps, even simple things like enabling personnel to receive training on mobile devices" are now common, says Jones. Augmented reality and virtual reality are other areas of consumer technology harnessed by the armed forces. AR headsets have long been deployed in F16 fighter jet helmets, but have yet to become common on the ground. That could soon change, with ARC4 headsets in helmets already able to send location and tactical information to soldiers. "The military are investigating it for Project Cortisone, which is going to be the update of the defence medical information capability programme," says Jones. "It's basically defence medical IT but they are looking it in that space with the HoloLens." </w:t>
      </w:r>
      <w:r w:rsidRPr="008C3F64">
        <w:rPr>
          <w:rStyle w:val="StyleUnderline"/>
        </w:rPr>
        <w:t xml:space="preserve">Research suggests that the embodiment enabled through </w:t>
      </w:r>
      <w:r w:rsidRPr="0021091D">
        <w:rPr>
          <w:rStyle w:val="StyleUnderline"/>
          <w:b/>
        </w:rPr>
        <w:t>VR</w:t>
      </w:r>
      <w:r w:rsidRPr="008C3F64">
        <w:rPr>
          <w:rStyle w:val="StyleUnderline"/>
        </w:rPr>
        <w:t xml:space="preserve"> could make it an effective torture device.</w:t>
      </w:r>
      <w:r>
        <w:rPr>
          <w:rStyle w:val="StyleUnderline"/>
        </w:rPr>
        <w:t xml:space="preserve"> </w:t>
      </w:r>
      <w:r w:rsidRPr="008C3F64">
        <w:rPr>
          <w:rStyle w:val="StyleUnderline"/>
        </w:rPr>
        <w:t>"The power of VR to induce particular kinds of emotions could be used deliberately to cause suffering,"</w:t>
      </w:r>
      <w:r w:rsidRPr="0021091D">
        <w:rPr>
          <w:sz w:val="14"/>
        </w:rPr>
        <w:t xml:space="preserve"> researchers from the University of Mainz wrote in a paper published last February. </w:t>
      </w:r>
      <w:r w:rsidRPr="008C3F64">
        <w:rPr>
          <w:rStyle w:val="StyleUnderline"/>
        </w:rPr>
        <w:t xml:space="preserve">It </w:t>
      </w:r>
      <w:r w:rsidRPr="0021091D">
        <w:rPr>
          <w:rStyle w:val="StyleUnderline"/>
          <w:b/>
        </w:rPr>
        <w:t>could be used to simulate real pain or plunge prisoners into vivid nightmares in psychotechnic torture cells</w:t>
      </w:r>
      <w:r w:rsidRPr="008C3F64">
        <w:rPr>
          <w:rStyle w:val="StyleUnderline"/>
        </w:rPr>
        <w:t xml:space="preserve"> from which they can only escape when the interrogator allows them.</w:t>
      </w:r>
      <w:r>
        <w:rPr>
          <w:rStyle w:val="StyleUnderline"/>
        </w:rPr>
        <w:t xml:space="preserve"> </w:t>
      </w:r>
      <w:r w:rsidRPr="0021091D">
        <w:rPr>
          <w:sz w:val="14"/>
        </w:rPr>
        <w:t xml:space="preserve">Sometimes soldiers prefer the consumer tech they use as civilians to the equipment provided on the battlefield. "The British radio system that they currently use is called Bowman," says Jones. "Military personnel gave a joke term that it actually stood for 'Better Off With Map and Nokia'. "It reflected the development that servicemen would find that they had better technology on them and better computers at home than they did in the military." Social weapons Radio jamming and computer hacking could disrupt transmission, hijack drones and even turn weapons against their operators. </w:t>
      </w:r>
      <w:r w:rsidRPr="0021091D">
        <w:rPr>
          <w:rStyle w:val="StyleUnderline"/>
          <w:b/>
        </w:rPr>
        <w:t>Ransomware</w:t>
      </w:r>
      <w:r w:rsidRPr="0021091D">
        <w:rPr>
          <w:sz w:val="14"/>
        </w:rPr>
        <w:t xml:space="preserve"> is another threat that is growing in businesses and could be lethal in war. Gunter Ollmann, CSO of threat management specialists Vectra Networks, says it </w:t>
      </w:r>
      <w:r w:rsidRPr="0021091D">
        <w:rPr>
          <w:rStyle w:val="StyleUnderline"/>
          <w:b/>
        </w:rPr>
        <w:t>could be weaponised to disable an entire city.</w:t>
      </w:r>
      <w:r>
        <w:rPr>
          <w:rStyle w:val="StyleUnderline"/>
        </w:rPr>
        <w:t xml:space="preserve"> </w:t>
      </w:r>
      <w:r w:rsidRPr="0021091D">
        <w:rPr>
          <w:sz w:val="14"/>
        </w:rPr>
        <w:t xml:space="preserve">"The reality is that </w:t>
      </w:r>
      <w:r w:rsidRPr="0021091D">
        <w:rPr>
          <w:rStyle w:val="StyleUnderline"/>
          <w:b/>
        </w:rPr>
        <w:t>future cyber warfare will likely resemble medieval siege warfare – as critical infrastructure and vital services to a city's population are shut-down and locked-out</w:t>
      </w:r>
      <w:r w:rsidRPr="008C3F64">
        <w:rPr>
          <w:rStyle w:val="StyleUnderline"/>
        </w:rPr>
        <w:t xml:space="preserve"> as a result of a ransomware attack</w:t>
      </w:r>
      <w:r w:rsidRPr="0021091D">
        <w:rPr>
          <w:sz w:val="14"/>
        </w:rPr>
        <w:t xml:space="preserve">," he says. "Many nation-state cyber warfare units have adopted and practice such attack doctrines." Social media has in the past helped mobilise grassroots protests, but has also been used as a weapon of confusion. Russian forces fighting in Ukraine are alleged to have used Twitter and Facebook to spread false information about events on the ground, and to persuade the public to join them in the battle. Russia was also accused of using malware to hack into an Android app used by Ukrainian troops to improve the accuracy of their artillery in order to geolocate the units. Psychological operations and 'machine creativity' Much has been said of botnets being applied to vie for psychological soft power in the cyber realm, particularly centred on the concept of fake news and Russian bots influencing opinion on social media platforms such as Twitter and Reddit. Russia has faced the most public backlash here in the west, including for its 'troll farm' online activists who try to promote public opinion in a way that undermines the west or is useful for the country. But America, China, and Britain all have similar projects – America with an army of convincing but fake online personas with Centcom. The British army has a 'special force of "Facebook warriors" 'skilled in psychological operations' and that the Joint Threat Research Intelligence Group from GCHQ secretly conducts online propaganda, while a Harvard report estimated that the Chinese government posts almost 500 million social media comments every year. Then there is the Cambridge Analytica scandal that erupted in March 2018, with a whistleblower saying the online marketing firm had used Facebook data to target voters with fake news – and the founder of its parent company SCL Group claiming it had the power to topple governments. Now AI and neuroscience researchers are arguing that 'machine creativity' could make matters even worse. Advances in graphic simulations coupled with artificial intelligence could create convincing fake imagery that could dwarf today's fake news problem, reports Wired. Lockheed Martin bets big on 'hypersonic weapons' American 'defence' giant Lockheed Martin recently held a media day where its CEO boasted 'hypersonic weapons' have the capacity to change air supremacy like the stealth fighter jets of the 1990s changed the game then. Citing American Secretary of Defense James Mattis who said the new threat is not from small terrorist units but from the growing global powers, Lockheed Martin Chairman and CEO Marillyn A Hewson described how her company intends to sell weapons to challenge the 'near-peer' military powers. 'Hypersonic' technology could enable aircraft or cruise missiles to fly at speeds "greater than Mach 5," she said, adding that "this could forever change our ability to deter and respond to conflict, allowing warfighters to quickly address threats before an adversary may have time to react." "It would unlock a game-changing capability – on par with stealth technology, which changed the definition of airpower by giving the US significant tactical and strategic advantages." Lockheed Martin has long been rumoured to be working on the SR-72 conceptual hypersonic jet. But Hewson's comments – combined with recent comments made by Jack O'Bannion, VP of Strategy at the secretive radical military innovation lab SkunkWorks – suggest that that a working model might now be in production thanks to technological advances in manufacturing (like extremely accurate digital design and 3D printing for example). Hewson added that </w:t>
      </w:r>
      <w:r w:rsidRPr="008C3F64">
        <w:rPr>
          <w:rStyle w:val="StyleUnderline"/>
        </w:rPr>
        <w:t>Lockheed Martin</w:t>
      </w:r>
      <w:r w:rsidRPr="0021091D">
        <w:rPr>
          <w:sz w:val="14"/>
        </w:rPr>
        <w:t xml:space="preserve"> also </w:t>
      </w:r>
      <w:r w:rsidRPr="008C3F64">
        <w:rPr>
          <w:rStyle w:val="StyleUnderline"/>
        </w:rPr>
        <w:t>believes laser weapons to be a transformative technology –</w:t>
      </w:r>
      <w:r w:rsidRPr="0021091D">
        <w:rPr>
          <w:sz w:val="14"/>
        </w:rPr>
        <w:t xml:space="preserve"> more on those below – describing them as the "best match for high-volume, low-cost threats such as drones, which are becoming increasingly prevalent on the battlefield". The company has already delivered a 60-kilowatt laser to the US Army, and now has a contract from the US Navy to deliver two laser weapon systems for "shipboard integration" by 2020, as well as working with the Air Force Research lab to "develop a high-power fiber laser for testing on a tactical fighter jet by 2021". </w:t>
      </w:r>
      <w:r w:rsidRPr="0021091D">
        <w:rPr>
          <w:rStyle w:val="StyleUnderline"/>
        </w:rPr>
        <w:t>Space wars</w:t>
      </w:r>
      <w:r>
        <w:rPr>
          <w:rStyle w:val="StyleUnderline"/>
        </w:rPr>
        <w:t xml:space="preserve"> </w:t>
      </w:r>
      <w:r w:rsidRPr="0021091D">
        <w:rPr>
          <w:sz w:val="14"/>
        </w:rPr>
        <w:t xml:space="preserve">Lasers have long been a science fiction mainstay, and it seems that the future is finally catching up. The Ministry of Defence (MoD) recently awarded a £30m contract to a consortium called UK Dragonfire to produce a laser weapon prototype by 2019. "A novel laser weapon could complement or replace existing weapons systems with the potential for significant benefits," an MoD press release states. "It could be employed to protect our maritime and land forces; for example, ships from threat missiles or soldiers from enemy mortars." </w:t>
      </w:r>
      <w:r w:rsidRPr="0021091D">
        <w:rPr>
          <w:rStyle w:val="StyleUnderline"/>
          <w:b/>
        </w:rPr>
        <w:t>In the US Navy, laser weapons are already a reality.</w:t>
      </w:r>
      <w:r w:rsidRPr="0021091D">
        <w:rPr>
          <w:b/>
          <w:sz w:val="14"/>
        </w:rPr>
        <w:t xml:space="preserve"> </w:t>
      </w:r>
      <w:r w:rsidRPr="0021091D">
        <w:rPr>
          <w:sz w:val="14"/>
        </w:rPr>
        <w:t xml:space="preserve">A XN-1 LaWS weapon system that can burn through slow-flying planes has been authorised for use on the USS Ponce since 2014. More advanced ground-based laser weapons systems using the speed and power of light have also been tested and could be in operation within </w:t>
      </w:r>
      <w:r w:rsidRPr="0021091D">
        <w:rPr>
          <w:sz w:val="14"/>
        </w:rPr>
        <w:lastRenderedPageBreak/>
        <w:t xml:space="preserve">the next few years. The massive levels of power required limit their use for now. More realistic aspirations in the near future are disabling boats or shooting down missiles by overheating their electronics or destroying their sensors. "Because they're so targetable, they can act in a non-lethal sense," says Jones. "Destroying the engines of, for example, fishing boats in the South China Sea. If China develops that sort of technology maybe you could control the seas in a more non-lethal way potentially as well." Another popular cinematic creation is Iron Man's exoskeletal suit, but Tony Starks' design is an unwieldy fit for the battlefield. "I don't think we're yet at the point where someone has developed a suit that isn't actually more of a burden on the individual," says Jones. "It's about the endurance of the average common soldier." They're not there yet, but it's getting closer. Special Operations Command (SOCOM) has designed a more practical prototype that transforms liquid body armour into a bulletproof shield at the point of contact through an electric current or magnetic field. They expect it to be completed in 2018. If that proves too cumbersome, future devices might live under the skin. DARPA is now developing a chip that can deliver data on maps and battle strategy to the brains of human soldiers. </w:t>
      </w:r>
      <w:r w:rsidRPr="0021091D">
        <w:rPr>
          <w:rStyle w:val="StyleUnderline"/>
        </w:rPr>
        <w:t xml:space="preserve">Meanwhile in the cosmos, </w:t>
      </w:r>
      <w:r w:rsidRPr="0021091D">
        <w:rPr>
          <w:rStyle w:val="StyleUnderline"/>
          <w:b/>
        </w:rPr>
        <w:t>the US Air Force is rumoured to have designed an unmanned spaceship called "Blackstar" which can</w:t>
      </w:r>
      <w:r w:rsidRPr="0021091D">
        <w:rPr>
          <w:sz w:val="14"/>
        </w:rPr>
        <w:t xml:space="preserve"> conduct orbital reconnaissance and </w:t>
      </w:r>
      <w:r w:rsidRPr="0021091D">
        <w:rPr>
          <w:rStyle w:val="StyleUnderline"/>
          <w:b/>
        </w:rPr>
        <w:t xml:space="preserve">launch nuclear weapons from outer space. </w:t>
      </w:r>
      <w:r w:rsidRPr="0021091D">
        <w:rPr>
          <w:sz w:val="14"/>
        </w:rPr>
        <w:t xml:space="preserve">Their old Cold War foes have similar plans. </w:t>
      </w:r>
      <w:r w:rsidRPr="0021091D">
        <w:rPr>
          <w:rStyle w:val="StyleUnderline"/>
          <w:b/>
        </w:rPr>
        <w:t>Russia</w:t>
      </w:r>
      <w:r w:rsidRPr="0021091D">
        <w:rPr>
          <w:sz w:val="14"/>
        </w:rPr>
        <w:t xml:space="preserve">'s state-run Sputnik news site claims the country </w:t>
      </w:r>
      <w:r w:rsidRPr="0021091D">
        <w:rPr>
          <w:rStyle w:val="StyleUnderline"/>
          <w:b/>
        </w:rPr>
        <w:t>is building a nuclear-weapon space bomber ready to fire at any location on earth within two hours.</w:t>
      </w:r>
      <w:r w:rsidRPr="0021091D">
        <w:rPr>
          <w:sz w:val="14"/>
        </w:rPr>
        <w:t xml:space="preserve"> It will allegedly be ready for launch in 2020. Sensing change Military personnel will have little time to rest in big units in future with long-range sensors on drones and satellites constantly monitoring movements. Large headquarters full of highly detectable electronics are being replaced by mobile units offering smaller targets for long-range weapons and ready to move when required. Armies may have to destroy sensors to enable air and naval forces to attack, the opposite approach to recent military strategy. Technologies are already in place to aid adaption to this new reality. The quarter-mile long RAID (Rapid In-Theatre Deployment) military barrier designed by HESCO can be compressed to fit inside a shopping container and then unfolded to set up in 60 seconds. "The actual size of manoeuvre units has been decreasing for a while," says Jones. "You can have distributed decision-making, and what they used to call network-enabled conflict and network-enabled warfare." Equipment damaged in future battles could be quickly replaced by 3D-printed substitutes, spare parts, and guns, which were successfully tested in 2013. Dystopian futures </w:t>
      </w:r>
      <w:r w:rsidRPr="0021091D">
        <w:rPr>
          <w:rStyle w:val="StyleUnderline"/>
          <w:b/>
        </w:rPr>
        <w:t>Bioweapons are</w:t>
      </w:r>
      <w:r w:rsidRPr="0021091D">
        <w:rPr>
          <w:sz w:val="14"/>
        </w:rPr>
        <w:t xml:space="preserve"> highly complex to develop and their production is banned, but that doesn't mean they aren't </w:t>
      </w:r>
      <w:r w:rsidRPr="0021091D">
        <w:rPr>
          <w:rStyle w:val="StyleUnderline"/>
          <w:b/>
        </w:rPr>
        <w:t>being manufactured</w:t>
      </w:r>
      <w:r w:rsidRPr="0021091D">
        <w:rPr>
          <w:sz w:val="14"/>
        </w:rPr>
        <w:t xml:space="preserve"> anyway. A European Parliament report released in December 2015 suspects ISIS may be developing banned weapons with potentially pandemic consequences. Biological weapons of mass destruction could wipe out entire regions by fitting missiles or improvised explosive devices with advanced versions of viruses such as Zika. Gene editing could produce even greater horrors. Current efforts to map the human genome may result in reductions to susceptibility to diseases, better-functioning organs and improved intelligence, but also global catastrophe. </w:t>
      </w:r>
      <w:r w:rsidRPr="0021091D">
        <w:rPr>
          <w:rStyle w:val="StyleUnderline"/>
          <w:b/>
        </w:rPr>
        <w:t>CRISPR-Cas9 technology could</w:t>
      </w:r>
      <w:r w:rsidRPr="0021091D">
        <w:rPr>
          <w:sz w:val="14"/>
        </w:rPr>
        <w:t xml:space="preserve"> alter individual organisms and their offspring to </w:t>
      </w:r>
      <w:r w:rsidRPr="0021091D">
        <w:rPr>
          <w:rStyle w:val="StyleUnderline"/>
          <w:b/>
        </w:rPr>
        <w:t xml:space="preserve">create killer mosquitoes to destroy entire crops, or viruses that attack human DNA to damage the people of today and create genetic changes in future generations. </w:t>
      </w:r>
      <w:r w:rsidRPr="0021091D">
        <w:rPr>
          <w:sz w:val="14"/>
        </w:rPr>
        <w:t>The advances are another example of the growing involvement of the private sector in military technology. "That is somewhat worrying," says Jones. "It increases the number of stakeholders that are engaged in the process. "It used to be that the military or the defence sector would drive technological developments. This has completely changed now. It is the commercial sector that drives developments."</w:t>
      </w:r>
    </w:p>
    <w:p w14:paraId="66F83D59" w14:textId="03DE5556" w:rsidR="00996FB1" w:rsidRDefault="00996FB1" w:rsidP="00996FB1">
      <w:pPr>
        <w:pStyle w:val="Heading3"/>
      </w:pPr>
      <w:r>
        <w:lastRenderedPageBreak/>
        <w:t xml:space="preserve">2nc epistemology </w:t>
      </w:r>
    </w:p>
    <w:p w14:paraId="5C567F02" w14:textId="77777777" w:rsidR="00996FB1" w:rsidRDefault="00996FB1" w:rsidP="00996FB1">
      <w:pPr>
        <w:pStyle w:val="Heading4"/>
      </w:pPr>
      <w:r>
        <w:t>Naysayers are propagandists – humanitarianism is a façade</w:t>
      </w:r>
    </w:p>
    <w:p w14:paraId="7D535D58" w14:textId="77777777" w:rsidR="00996FB1" w:rsidRPr="009A2BF4" w:rsidRDefault="00996FB1" w:rsidP="00996FB1">
      <w:pPr>
        <w:rPr>
          <w:bCs/>
        </w:rPr>
      </w:pPr>
      <w:r>
        <w:rPr>
          <w:rStyle w:val="Style13ptBold"/>
        </w:rPr>
        <w:t xml:space="preserve">Kelly 13 </w:t>
      </w:r>
      <w:r>
        <w:rPr>
          <w:rStyle w:val="Style13ptBold"/>
          <w:b w:val="0"/>
          <w:sz w:val="22"/>
        </w:rPr>
        <w:t xml:space="preserve">(Kieran Kelly, Master's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0230EF36" w14:textId="77777777" w:rsidR="00996FB1" w:rsidRDefault="00996FB1" w:rsidP="00996FB1">
      <w:pPr>
        <w:rPr>
          <w:rStyle w:val="StyleUnderline"/>
        </w:rPr>
      </w:pPr>
      <w:r w:rsidRPr="003B5587">
        <w:rPr>
          <w:sz w:val="14"/>
        </w:rPr>
        <w:t xml:space="preserve">There is a fight going on for the very meaning of the term “genocide”. </w:t>
      </w:r>
      <w:r w:rsidRPr="00326B3B">
        <w:rPr>
          <w:rStyle w:val="StyleUnderline"/>
          <w:b/>
        </w:rPr>
        <w:t xml:space="preserve">Western powers assert their right to accuse enemies of </w:t>
      </w:r>
      <w:r w:rsidRPr="003B5587">
        <w:rPr>
          <w:rStyle w:val="StyleUnderline"/>
        </w:rPr>
        <w:t xml:space="preserve">committing </w:t>
      </w:r>
      <w:r w:rsidRPr="00326B3B">
        <w:rPr>
          <w:rStyle w:val="StyleUnderline"/>
          <w:b/>
        </w:rPr>
        <w:t>genocide using the broadest possible definitions whilst also touting a twisted</w:t>
      </w:r>
      <w:r w:rsidRPr="00326B3B">
        <w:rPr>
          <w:rStyle w:val="StyleUnderline"/>
        </w:rPr>
        <w:t xml:space="preserve"> undefined </w:t>
      </w:r>
      <w:r w:rsidRPr="00326B3B">
        <w:rPr>
          <w:rStyle w:val="StyleUnderline"/>
          <w:b/>
        </w:rPr>
        <w:t>sense of “genocide” which can never, ever be applied to their own actions.</w:t>
      </w:r>
      <w:r w:rsidRPr="003B5587">
        <w:rPr>
          <w:sz w:val="14"/>
        </w:rPr>
        <w:t xml:space="preserve"> Aotearoa (New Zealand) Prime Minister John Key, apparently taking his cue from the US, is currently pushing for reform of the UN Security Council such that the veto power would be unavailable. The UNSC is a political body and </w:t>
      </w:r>
      <w:r w:rsidRPr="003B5587">
        <w:rPr>
          <w:rStyle w:val="StyleUnderline"/>
        </w:rPr>
        <w:t>“genocide” will simply become a political term cited by powerful states to rationalise aggression against the weak.</w:t>
      </w:r>
      <w:r w:rsidRPr="003B5587">
        <w:rPr>
          <w:sz w:val="14"/>
        </w:rPr>
        <w:t xml:space="preserve"> Key notoriously said that his country was “missing in action” because it did not invade Iraq in 2003, reminding Kiwis that “blood is thicker than water”. If his desired reforms existed now, the US would probably have a UN Security Council resolution authorising the use of force against Syria on the grounds of “genocide”. </w:t>
      </w:r>
      <w:r w:rsidRPr="00326B3B">
        <w:rPr>
          <w:rStyle w:val="StyleUnderline"/>
          <w:b/>
        </w:rPr>
        <w:t>All of those who oppose Western aggression justified as humanitarian intervention</w:t>
      </w:r>
      <w:r w:rsidRPr="003B5587">
        <w:rPr>
          <w:rStyle w:val="StyleUnderline"/>
        </w:rPr>
        <w:t xml:space="preserve"> under the “responsibility to protect” </w:t>
      </w:r>
      <w:r w:rsidRPr="00326B3B">
        <w:rPr>
          <w:rStyle w:val="StyleUnderline"/>
          <w:b/>
        </w:rPr>
        <w:t>must stop burying their heads in the sand over this matter.</w:t>
      </w:r>
      <w:r w:rsidRPr="003B5587">
        <w:rPr>
          <w:rStyle w:val="StyleUnderline"/>
        </w:rPr>
        <w:t xml:space="preserve"> This is a very real fight for the future of humanity. </w:t>
      </w:r>
      <w:r w:rsidRPr="00326B3B">
        <w:rPr>
          <w:rStyle w:val="StyleUnderline"/>
          <w:b/>
        </w:rPr>
        <w:t>We can either</w:t>
      </w:r>
      <w:r w:rsidRPr="003B5587">
        <w:rPr>
          <w:rStyle w:val="StyleUnderline"/>
        </w:rPr>
        <w:t xml:space="preserve"> learn and propagate the </w:t>
      </w:r>
      <w:r w:rsidRPr="00326B3B">
        <w:rPr>
          <w:rStyle w:val="StyleUnderline"/>
          <w:b/>
        </w:rPr>
        <w:t>understand</w:t>
      </w:r>
      <w:r w:rsidRPr="003B5587">
        <w:rPr>
          <w:rStyle w:val="StyleUnderline"/>
        </w:rPr>
        <w:t xml:space="preserve">ing </w:t>
      </w:r>
      <w:r w:rsidRPr="00326B3B">
        <w:rPr>
          <w:rStyle w:val="StyleUnderline"/>
          <w:b/>
        </w:rPr>
        <w:t xml:space="preserve">that US imperial interventions are, by nature, genocidal. Or we can just pretend the word has no meaning; indulge our childish moral impulses and the lazy fatuousness of our scholars and pundits and let Western mass-murderers use this Orwellian buzzword </w:t>
      </w:r>
      <w:r w:rsidRPr="003B5587">
        <w:rPr>
          <w:rStyle w:val="StyleUnderline"/>
        </w:rPr>
        <w:t xml:space="preserve">(for that is what “genocide” currently is) </w:t>
      </w:r>
      <w:r w:rsidRPr="00326B3B">
        <w:rPr>
          <w:rStyle w:val="StyleUnderline"/>
          <w:b/>
        </w:rPr>
        <w:t>to commit heinous acts of horrific violence which ensure the continued domination of the world’s masses by a tiny imperialist elite.</w:t>
      </w:r>
      <w:r>
        <w:rPr>
          <w:rStyle w:val="StyleUnderline"/>
        </w:rPr>
        <w:t xml:space="preserve"> </w:t>
      </w:r>
      <w:r w:rsidRPr="003B5587">
        <w:rPr>
          <w:sz w:val="14"/>
        </w:rPr>
        <w:t xml:space="preserve">(An aside: apparently people like a pragmatic focus to accompany a call to action. So, am I making the most obvious appeal – that US officials be tried for committing genocide? No I am not. They can be tried for war crimes if people really think that “holding people accountable” is more important than preventing suffering and protecting the vulnerable. But it has been a terrible mistake to construct genocide as being an aggravated crime against humanity, as if it were simply a vicious felony writ large. </w:t>
      </w:r>
      <w:r w:rsidRPr="00326B3B">
        <w:rPr>
          <w:rStyle w:val="StyleUnderline"/>
          <w:b/>
        </w:rPr>
        <w:t>This has played completely into the hands of those propagandists for whom every new enemy of the West is the new Hitler.</w:t>
      </w:r>
      <w:r w:rsidRPr="003B5587">
        <w:rPr>
          <w:sz w:val="14"/>
        </w:rPr>
        <w:t xml:space="preserve"> The means by which genocides are perpetrated are the crimes of individuals – war crimes, for example – but genocide itself is the crime of a state or para-state regime. That is the proper target of inquisition and censure. Though the attempt was tragically abortive, the Kuala Lumpur War Crimes Tribunal recently began hearing charges of genocide against Israel. </w:t>
      </w:r>
      <w:r w:rsidRPr="003B5587">
        <w:rPr>
          <w:rStyle w:val="StyleUnderline"/>
        </w:rPr>
        <w:t>We need</w:t>
      </w:r>
      <w:r w:rsidRPr="003B5587">
        <w:rPr>
          <w:sz w:val="14"/>
        </w:rPr>
        <w:t xml:space="preserve"> this sort of process </w:t>
      </w:r>
      <w:r w:rsidRPr="003B5587">
        <w:rPr>
          <w:rStyle w:val="StyleUnderline"/>
        </w:rPr>
        <w:t>to hear charges of genocide against the US.</w:t>
      </w:r>
      <w:r w:rsidRPr="003B5587">
        <w:rPr>
          <w:sz w:val="14"/>
        </w:rPr>
        <w:t xml:space="preserve"> I fully support such efforts, but my real call to action is a call for thought, for clarity, and for self-discipline. People are drawn to using woolly thinking over genocide, wishing to use it as the ultimate condemnation of mass violence without reference to any actual meaning of the term. We must not tolerate it in ourselves or others. </w:t>
      </w:r>
      <w:r w:rsidRPr="00326B3B">
        <w:rPr>
          <w:rStyle w:val="StyleUnderline"/>
          <w:b/>
        </w:rPr>
        <w:t>We are a hair’s breadth away from the point where “genocide prevention” will be used by major Western powers to justify genocidal mass violence.)</w:t>
      </w:r>
    </w:p>
    <w:p w14:paraId="2A559002" w14:textId="77777777" w:rsidR="00996FB1" w:rsidRDefault="00996FB1" w:rsidP="00996FB1">
      <w:pPr>
        <w:rPr>
          <w:rStyle w:val="StyleUnderline"/>
        </w:rPr>
      </w:pPr>
    </w:p>
    <w:p w14:paraId="2F8268B5" w14:textId="77777777" w:rsidR="00996FB1" w:rsidRDefault="00996FB1" w:rsidP="00996FB1">
      <w:pPr>
        <w:pStyle w:val="Heading4"/>
        <w:rPr>
          <w:rStyle w:val="StyleUnderline"/>
          <w:sz w:val="26"/>
          <w:szCs w:val="26"/>
          <w:u w:val="none"/>
        </w:rPr>
      </w:pPr>
      <w:r>
        <w:rPr>
          <w:rStyle w:val="StyleUnderline"/>
          <w:sz w:val="26"/>
          <w:szCs w:val="26"/>
          <w:u w:val="none"/>
        </w:rPr>
        <w:t>Bias – media, political leadership, and guilt</w:t>
      </w:r>
    </w:p>
    <w:p w14:paraId="38F7B947" w14:textId="77777777" w:rsidR="00996FB1" w:rsidRPr="009A2BF4" w:rsidRDefault="00996FB1" w:rsidP="00996FB1">
      <w:pPr>
        <w:rPr>
          <w:bCs/>
        </w:rPr>
      </w:pPr>
      <w:r>
        <w:rPr>
          <w:rStyle w:val="Style13ptBold"/>
        </w:rPr>
        <w:t xml:space="preserve">Kelly 13 </w:t>
      </w:r>
      <w:r>
        <w:rPr>
          <w:rStyle w:val="Style13ptBold"/>
          <w:b w:val="0"/>
          <w:sz w:val="22"/>
        </w:rPr>
        <w:t xml:space="preserve">(Kieran Kelly, Master's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128BA440" w14:textId="77777777" w:rsidR="00996FB1" w:rsidRDefault="00996FB1" w:rsidP="00996FB1">
      <w:pPr>
        <w:rPr>
          <w:sz w:val="14"/>
        </w:rPr>
      </w:pPr>
      <w:r w:rsidRPr="00326B3B">
        <w:rPr>
          <w:sz w:val="14"/>
        </w:rPr>
        <w:t xml:space="preserve">For a long time I have tried to think of ways to condense this in a readable form. The problem in many respects lies with the necessity of overcoming misapprehensions. </w:t>
      </w:r>
      <w:r w:rsidRPr="003B5587">
        <w:rPr>
          <w:rStyle w:val="StyleUnderline"/>
        </w:rPr>
        <w:t xml:space="preserve">Genocide is an emotive topic; </w:t>
      </w:r>
      <w:r w:rsidRPr="009A2BF4">
        <w:rPr>
          <w:rStyle w:val="StyleUnderline"/>
          <w:b/>
        </w:rPr>
        <w:t>people are very reluctant to read that those who rule in their name (with whom they sometimes actively identify) are in the moral vicinity of the Nazi leaders</w:t>
      </w:r>
      <w:r w:rsidRPr="003B5587">
        <w:rPr>
          <w:rStyle w:val="StyleUnderline"/>
        </w:rPr>
        <w:t xml:space="preserve"> of Germany. </w:t>
      </w:r>
      <w:r w:rsidRPr="009A2BF4">
        <w:rPr>
          <w:rStyle w:val="StyleUnderline"/>
        </w:rPr>
        <w:t>Permeating every level of the discourse is the constant position</w:t>
      </w:r>
      <w:r w:rsidRPr="003B5587">
        <w:rPr>
          <w:rStyle w:val="StyleUnderline"/>
        </w:rPr>
        <w:t xml:space="preserve"> (whether as the unspoken </w:t>
      </w:r>
      <w:r w:rsidRPr="003B5587">
        <w:rPr>
          <w:rStyle w:val="StyleUnderline"/>
        </w:rPr>
        <w:lastRenderedPageBreak/>
        <w:t xml:space="preserve">assumption or as the active assertion) </w:t>
      </w:r>
      <w:r w:rsidRPr="009A2BF4">
        <w:rPr>
          <w:rStyle w:val="StyleUnderline"/>
        </w:rPr>
        <w:t>that the US has never acted with genocidal intent.</w:t>
      </w:r>
      <w:r w:rsidRPr="00326B3B">
        <w:rPr>
          <w:sz w:val="14"/>
        </w:rPr>
        <w:t xml:space="preserve"> Intentionality is a topic in its own right, but to be brief I will point out that intent does not require that “genocide” be its own motive. If I kill someone because I want their watch, I can’t turn around and say it isn’t murder because I didn’t intend to kill them because I was really just intending to take their watch. It may seem a ridiculous example, but </w:t>
      </w:r>
      <w:r w:rsidRPr="009A2BF4">
        <w:rPr>
          <w:rStyle w:val="StyleUnderline"/>
          <w:b/>
        </w:rPr>
        <w:t>the discourse of genocide is so twisted</w:t>
      </w:r>
      <w:r w:rsidRPr="00326B3B">
        <w:rPr>
          <w:rStyle w:val="StyleUnderline"/>
        </w:rPr>
        <w:t xml:space="preserve"> that it is the norm even amongst genocide scholars. </w:t>
      </w:r>
      <w:r w:rsidRPr="009A2BF4">
        <w:rPr>
          <w:rStyle w:val="StyleUnderline"/>
          <w:b/>
        </w:rPr>
        <w:t>Primed by our political leaders and various media, we keep looking for the people, the bloodthirsty psychopathic monsters, who kill people just for the fun of it</w:t>
      </w:r>
      <w:r w:rsidRPr="00326B3B">
        <w:rPr>
          <w:sz w:val="14"/>
        </w:rPr>
        <w:t xml:space="preserve"> and grab their watch afterwards as an afterthought. </w:t>
      </w:r>
      <w:r w:rsidRPr="009A2BF4">
        <w:rPr>
          <w:rStyle w:val="StyleUnderline"/>
          <w:b/>
        </w:rPr>
        <w:t>Unsurprisingly, most Westerners find those people among the leaders of those countries who oppose Western political power.</w:t>
      </w:r>
      <w:r w:rsidRPr="00326B3B">
        <w:rPr>
          <w:sz w:val="14"/>
        </w:rPr>
        <w:t xml:space="preserve"> Now our leaders are trying to persuade us that that includes Syria’s Bashar al-Assad (though many are becoming skeptical of this “Hitler-of-the-month” propaganda).</w:t>
      </w:r>
    </w:p>
    <w:p w14:paraId="1228DB5B" w14:textId="77777777" w:rsidR="00996FB1" w:rsidRDefault="00996FB1" w:rsidP="00996FB1"/>
    <w:p w14:paraId="4473FD10" w14:textId="77777777" w:rsidR="00996FB1" w:rsidRDefault="00996FB1" w:rsidP="00996FB1">
      <w:pPr>
        <w:pStyle w:val="Heading4"/>
      </w:pPr>
      <w:r>
        <w:t>Their authors are security hacks</w:t>
      </w:r>
    </w:p>
    <w:p w14:paraId="30C021D6" w14:textId="77777777" w:rsidR="00996FB1" w:rsidRPr="00177A33" w:rsidRDefault="00996FB1" w:rsidP="00996FB1">
      <w:pPr>
        <w:rPr>
          <w:bCs/>
        </w:rPr>
      </w:pPr>
      <w:r>
        <w:rPr>
          <w:rStyle w:val="Style13ptBold"/>
        </w:rPr>
        <w:t xml:space="preserve">Kelly 13 </w:t>
      </w:r>
      <w:r>
        <w:rPr>
          <w:rStyle w:val="Style13ptBold"/>
          <w:b w:val="0"/>
          <w:sz w:val="22"/>
        </w:rPr>
        <w:t xml:space="preserve">(Kieran Kelly, Master's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55DECC1C" w14:textId="77777777" w:rsidR="00996FB1" w:rsidRDefault="00996FB1" w:rsidP="00996FB1">
      <w:pPr>
        <w:rPr>
          <w:sz w:val="14"/>
        </w:rPr>
      </w:pPr>
      <w:r w:rsidRPr="00177A33">
        <w:rPr>
          <w:rStyle w:val="StyleUnderline"/>
        </w:rPr>
        <w:t xml:space="preserve">Above all </w:t>
      </w:r>
      <w:r w:rsidRPr="00722A12">
        <w:rPr>
          <w:rStyle w:val="StyleUnderline"/>
          <w:b/>
        </w:rPr>
        <w:t>we must end the continuing fatuous nonsense spouted by security geeks (including high ranking military and civilian personnel) who seem to believe every exaggerated claim about threats</w:t>
      </w:r>
      <w:r w:rsidRPr="00177A33">
        <w:rPr>
          <w:rStyle w:val="StyleUnderline"/>
        </w:rPr>
        <w:t xml:space="preserve"> from the Cubans, the Iranians, the Soviets, Al Qaeda in the Falklands (AQIF) or whomever. The morons with their clichés about “fighting the last war”</w:t>
      </w:r>
      <w:r w:rsidRPr="00177A33">
        <w:rPr>
          <w:sz w:val="14"/>
        </w:rPr>
        <w:t xml:space="preserve"> will never ever tire of telling us how the US just doesn’t know how to do counterinsurgency. Really? The question must be, then how did they manage to remain so bad at counterinsurgency when they have spent more person hours on counterinsurgency and counter-guerilla warfare that all other states throughout the entirety of humanity added together? (I could list a few examples here starting with the “Indian” Wars, mentioning 200 years of interventions in the Western hemisphere, Cuba, Philippines, Pacific War, Korea and Indochina. </w:t>
      </w:r>
      <w:r w:rsidRPr="00722A12">
        <w:rPr>
          <w:rStyle w:val="StyleUnderline"/>
          <w:b/>
        </w:rPr>
        <w:t>Then there is also the institutional knowledge built and disseminated by “security co-operation”.</w:t>
      </w:r>
      <w:r w:rsidRPr="00177A33">
        <w:rPr>
          <w:rStyle w:val="StyleUnderline"/>
        </w:rPr>
        <w:t xml:space="preserve"> </w:t>
      </w:r>
      <w:r w:rsidRPr="00177A33">
        <w:rPr>
          <w:sz w:val="14"/>
        </w:rPr>
        <w:t>Moreover, the US is trains many of the rest of the world’s military leaders to conduct counterinsurgency at Fort Benning.)</w:t>
      </w:r>
    </w:p>
    <w:p w14:paraId="5F491EF1" w14:textId="77777777" w:rsidR="00996FB1" w:rsidRDefault="00996FB1" w:rsidP="00996FB1"/>
    <w:p w14:paraId="1334FC6A" w14:textId="77777777" w:rsidR="00996FB1" w:rsidRDefault="00996FB1" w:rsidP="00996FB1">
      <w:pPr>
        <w:pStyle w:val="Heading4"/>
        <w:rPr>
          <w:rStyle w:val="StyleUnderline"/>
          <w:sz w:val="26"/>
          <w:szCs w:val="26"/>
          <w:u w:val="none"/>
        </w:rPr>
      </w:pPr>
      <w:r>
        <w:rPr>
          <w:rStyle w:val="StyleUnderline"/>
          <w:sz w:val="26"/>
          <w:szCs w:val="26"/>
          <w:u w:val="none"/>
        </w:rPr>
        <w:t>Purposeful inaccuracy, socialization, and victim selection</w:t>
      </w:r>
    </w:p>
    <w:p w14:paraId="72C42175" w14:textId="77777777" w:rsidR="00996FB1" w:rsidRPr="00722A12" w:rsidRDefault="00996FB1" w:rsidP="00996FB1">
      <w:pPr>
        <w:rPr>
          <w:bCs/>
        </w:rPr>
      </w:pPr>
      <w:r>
        <w:rPr>
          <w:rStyle w:val="Style13ptBold"/>
        </w:rPr>
        <w:t xml:space="preserve">Kelly 15 </w:t>
      </w:r>
      <w:r>
        <w:rPr>
          <w:rStyle w:val="Style13ptBold"/>
          <w:b w:val="0"/>
          <w:sz w:val="22"/>
        </w:rPr>
        <w:t xml:space="preserve">(Kieran, Master's candidate studying history through Aotearoa/New Zealand's Massey University as of 2012, “The Refugee Crisis and the Genocidal Nature of US-NATO Interventions,” Global Research, September 7, 2015, </w:t>
      </w:r>
      <w:r w:rsidRPr="00722A12">
        <w:rPr>
          <w:rStyle w:val="Style13ptBold"/>
          <w:b w:val="0"/>
          <w:sz w:val="22"/>
        </w:rPr>
        <w:t>https://www.globalresearch.ca/the-refugee-crisis-and-the-genocidal-nature-of-us-nato-interventions/5474296</w:t>
      </w:r>
      <w:r>
        <w:rPr>
          <w:rStyle w:val="Style13ptBold"/>
          <w:b w:val="0"/>
          <w:sz w:val="22"/>
        </w:rPr>
        <w:t xml:space="preserve">)//glen </w:t>
      </w:r>
    </w:p>
    <w:p w14:paraId="6944731F" w14:textId="77777777" w:rsidR="00996FB1" w:rsidRDefault="00996FB1" w:rsidP="00996FB1">
      <w:pPr>
        <w:rPr>
          <w:rStyle w:val="StyleUnderline"/>
          <w:sz w:val="14"/>
          <w:u w:val="none"/>
        </w:rPr>
      </w:pPr>
      <w:r w:rsidRPr="00110D57">
        <w:rPr>
          <w:rStyle w:val="StyleUnderline"/>
        </w:rPr>
        <w:t xml:space="preserve">Cumulatively, </w:t>
      </w:r>
      <w:r w:rsidRPr="005D2566">
        <w:rPr>
          <w:rStyle w:val="StyleUnderline"/>
          <w:b/>
        </w:rPr>
        <w:t>this has still become an historic era of mass death that</w:t>
      </w:r>
      <w:r w:rsidRPr="00722A12">
        <w:rPr>
          <w:rStyle w:val="StyleUnderline"/>
          <w:sz w:val="14"/>
          <w:u w:val="none"/>
        </w:rPr>
        <w:t xml:space="preserve"> in some respects </w:t>
      </w:r>
      <w:r w:rsidRPr="005D2566">
        <w:rPr>
          <w:rStyle w:val="StyleUnderline"/>
          <w:b/>
        </w:rPr>
        <w:t>resembles the “hyperexploitation” and socio-economic destruction of “Scramble for Africa” and</w:t>
      </w:r>
      <w:r w:rsidRPr="00722A12">
        <w:rPr>
          <w:rStyle w:val="StyleUnderline"/>
          <w:sz w:val="14"/>
          <w:u w:val="none"/>
        </w:rPr>
        <w:t xml:space="preserve"> in other respects resembles </w:t>
      </w:r>
      <w:r w:rsidRPr="005D2566">
        <w:rPr>
          <w:rStyle w:val="StyleUnderline"/>
          <w:b/>
        </w:rPr>
        <w:t>German genocide</w:t>
      </w:r>
      <w:r w:rsidRPr="00110D57">
        <w:rPr>
          <w:rStyle w:val="StyleUnderline"/>
        </w:rPr>
        <w:t xml:space="preserve"> policies in occupied Europe.</w:t>
      </w:r>
      <w:r w:rsidRPr="00722A12">
        <w:rPr>
          <w:rStyle w:val="StyleUnderline"/>
          <w:sz w:val="14"/>
          <w:u w:val="none"/>
        </w:rPr>
        <w:t xml:space="preserve"> In future, when people come to add up the human cost of this new Holocaust they won’t be trying to prove their credibility by being conservative. </w:t>
      </w:r>
      <w:r w:rsidRPr="005D2566">
        <w:rPr>
          <w:rStyle w:val="StyleUnderline"/>
          <w:b/>
        </w:rPr>
        <w:t>Conservatism in such matters is nothing but purposeful inaccuracy and bias. When they calculate all of the excess mortality that has resulted from military, proxy, covert and economic intervention by the West in the post-9/11 era it will be in the tens of millions. It is already of the same order of magnitude as the Nazi Holocaust, and it is far from over.</w:t>
      </w:r>
      <w:r>
        <w:rPr>
          <w:rStyle w:val="StyleUnderline"/>
          <w:b/>
        </w:rPr>
        <w:t xml:space="preserve"> </w:t>
      </w:r>
      <w:r w:rsidRPr="00722A12">
        <w:rPr>
          <w:rStyle w:val="StyleUnderline"/>
          <w:sz w:val="14"/>
          <w:u w:val="none"/>
        </w:rPr>
        <w:t xml:space="preserve">We see a drowned boy in on a beach and the suffering strikes home. That is a tragedy, but the obscenity is not in the death of a small child. The obscenity is in the fact that it was an act of murder by Western states. Now try to picture what that obscenity looks like multiplied, and multiplied, and multiplied until the boy, </w:t>
      </w:r>
      <w:r w:rsidRPr="005D2566">
        <w:rPr>
          <w:rStyle w:val="StyleUnderline"/>
          <w:b/>
        </w:rPr>
        <w:t>Aylan Kurdi, is just a grain of sand on that beach.</w:t>
      </w:r>
      <w:r w:rsidRPr="00722A12">
        <w:rPr>
          <w:rStyle w:val="StyleUnderline"/>
          <w:sz w:val="14"/>
          <w:u w:val="none"/>
        </w:rPr>
        <w:t xml:space="preserve"> It seems almost serene, but that is an illusion. </w:t>
      </w:r>
      <w:r w:rsidRPr="005D2566">
        <w:rPr>
          <w:rStyle w:val="StyleUnderline"/>
          <w:b/>
        </w:rPr>
        <w:t>We are socialised to lack</w:t>
      </w:r>
      <w:r w:rsidRPr="00110D57">
        <w:rPr>
          <w:rStyle w:val="StyleUnderline"/>
        </w:rPr>
        <w:t xml:space="preserve"> what is called </w:t>
      </w:r>
      <w:r w:rsidRPr="005D2566">
        <w:rPr>
          <w:rStyle w:val="StyleUnderline"/>
          <w:b/>
        </w:rPr>
        <w:t>“statistical empathy” and that lack makes us irrational.</w:t>
      </w:r>
      <w:r w:rsidRPr="00722A12">
        <w:rPr>
          <w:rStyle w:val="StyleUnderline"/>
          <w:sz w:val="14"/>
          <w:u w:val="none"/>
        </w:rPr>
        <w:t xml:space="preserve"> Whenever we face the statistics of human pain and loss we must learn to counter this unnatural detachment by making ourselves face the full individual humanity of victims. The key to understanding the Holocaust is not to obsess about </w:t>
      </w:r>
      <w:r w:rsidRPr="00722A12">
        <w:rPr>
          <w:rStyle w:val="StyleUnderline"/>
          <w:sz w:val="14"/>
          <w:u w:val="none"/>
        </w:rPr>
        <w:lastRenderedPageBreak/>
        <w:t xml:space="preserve">the evil Nazi race hatred and cruel machinery of death, it is to picture a child dying in agony in the dark of a crowded gas chamber and to juxtapose that with the callous indifference of Germans, of French, of English and of many others to the fate of that child at the time. Without compassion, we are intellectually as well as morally stunted. Understanding the ongoing holocaust means you must picture a burned child dying slowly, crying for help that will never come, in the dark rubble of a shelled home next to the corpses of her mother and father. Now juxtapose that with the callous indifference we are induced to feel until we are told that it is officially a crime committed by villains rather than regrettable collateral damage stemming from benignly intended Western acts. After the fact we care, but at that time of the Judeocide almost every country sent Jewish refugees back to certain death. People reacted with callousness and also vile contempt to Jewish refugees, almost exactly like the British tourists who have recently wished mass death on the “tides of filth” that are ruining their playground on the Greek isle of Kos. </w:t>
      </w:r>
      <w:r w:rsidRPr="005D2566">
        <w:rPr>
          <w:rStyle w:val="StyleUnderline"/>
          <w:b/>
        </w:rPr>
        <w:t>To avoid the truth, we select only certain victims as being worthy and fully human.</w:t>
      </w:r>
      <w:r w:rsidRPr="00722A12">
        <w:rPr>
          <w:rStyle w:val="StyleUnderline"/>
          <w:sz w:val="14"/>
          <w:u w:val="none"/>
        </w:rPr>
        <w:t xml:space="preserve"> When it becomes officially correct to feel compassion, we create cartoon villains to blame who, by their very conception, are aberrations and departures from a systemic norm. It might be the Zionist lobby, or Netanyahu or Trump or the Kochs or the military-industrial complex, but it must be something other than business as usual. This thinking is cowardice. It is stupidity. It is self-serving. It is morally and intellectually bankrupt. </w:t>
      </w:r>
      <w:r w:rsidRPr="005D2566">
        <w:rPr>
          <w:rStyle w:val="StyleUnderline"/>
          <w:b/>
        </w:rPr>
        <w:t>There is a new Holocaust happening now and it is the logical outcome of US imperialism.</w:t>
      </w:r>
      <w:r>
        <w:rPr>
          <w:rStyle w:val="StyleUnderline"/>
          <w:b/>
        </w:rPr>
        <w:t xml:space="preserve"> </w:t>
      </w:r>
      <w:r w:rsidRPr="00722A12">
        <w:rPr>
          <w:rStyle w:val="StyleUnderline"/>
          <w:sz w:val="14"/>
          <w:u w:val="none"/>
        </w:rPr>
        <w:t xml:space="preserve">In the final analysis, </w:t>
      </w:r>
      <w:r w:rsidRPr="005D2566">
        <w:rPr>
          <w:rStyle w:val="StyleUnderline"/>
          <w:b/>
        </w:rPr>
        <w:t>the refugees are the result of years of conflict, destruction and suffering.</w:t>
      </w:r>
      <w:r w:rsidRPr="00722A12">
        <w:rPr>
          <w:rStyle w:val="StyleUnderline"/>
          <w:b/>
          <w:sz w:val="14"/>
          <w:u w:val="none"/>
        </w:rPr>
        <w:t xml:space="preserve"> </w:t>
      </w:r>
      <w:r w:rsidRPr="00722A12">
        <w:rPr>
          <w:rStyle w:val="StyleUnderline"/>
          <w:sz w:val="14"/>
          <w:u w:val="none"/>
        </w:rPr>
        <w:t xml:space="preserve">The scariest thing is that </w:t>
      </w:r>
      <w:r w:rsidRPr="005D2566">
        <w:rPr>
          <w:rStyle w:val="StyleUnderline"/>
          <w:b/>
        </w:rPr>
        <w:t>we are incapable of stopping the progress of this plague because we will not face up to the principles behind it.</w:t>
      </w:r>
      <w:r w:rsidRPr="00722A12">
        <w:rPr>
          <w:rStyle w:val="StyleUnderline"/>
          <w:sz w:val="14"/>
          <w:u w:val="none"/>
        </w:rPr>
        <w:t xml:space="preserve"> It has become a one-way street. Areas that are lost to civil strife can never find peace. </w:t>
      </w:r>
      <w:r w:rsidRPr="005D2566">
        <w:rPr>
          <w:rStyle w:val="StyleUnderline"/>
          <w:b/>
        </w:rPr>
        <w:t>Cities reduced to rubble can never be rebuilt. Communities that are torn apart can never again knit together. Worse will come and it will not end until the US empire is destroyed.</w:t>
      </w:r>
      <w:r w:rsidRPr="00722A12">
        <w:rPr>
          <w:rStyle w:val="StyleUnderline"/>
          <w:sz w:val="14"/>
          <w:u w:val="none"/>
        </w:rPr>
        <w:t xml:space="preserve"> Please let us find a way to do that without another World War.</w:t>
      </w:r>
    </w:p>
    <w:p w14:paraId="02016294" w14:textId="77777777" w:rsidR="00996FB1" w:rsidRDefault="00996FB1" w:rsidP="00996FB1">
      <w:pPr>
        <w:rPr>
          <w:rStyle w:val="StyleUnderline"/>
          <w:u w:val="none"/>
        </w:rPr>
      </w:pPr>
    </w:p>
    <w:p w14:paraId="0A2F73FA" w14:textId="77777777" w:rsidR="00996FB1" w:rsidRDefault="00996FB1" w:rsidP="00996FB1">
      <w:pPr>
        <w:pStyle w:val="Heading4"/>
        <w:rPr>
          <w:rStyle w:val="StyleUnderline"/>
          <w:sz w:val="26"/>
          <w:szCs w:val="26"/>
          <w:u w:val="none"/>
        </w:rPr>
      </w:pPr>
      <w:r>
        <w:rPr>
          <w:rStyle w:val="StyleUnderline"/>
          <w:sz w:val="26"/>
          <w:szCs w:val="26"/>
          <w:u w:val="none"/>
        </w:rPr>
        <w:t>Racist double-standards</w:t>
      </w:r>
    </w:p>
    <w:p w14:paraId="5980F7BE" w14:textId="77777777" w:rsidR="00996FB1" w:rsidRPr="00546A56" w:rsidRDefault="00996FB1" w:rsidP="00996FB1">
      <w:pPr>
        <w:rPr>
          <w:rStyle w:val="Style13ptBold"/>
          <w:b w:val="0"/>
          <w:sz w:val="22"/>
        </w:rPr>
      </w:pPr>
      <w:r>
        <w:rPr>
          <w:rStyle w:val="Style13ptBold"/>
        </w:rPr>
        <w:t xml:space="preserve">Kelly 12 </w:t>
      </w:r>
      <w:r>
        <w:rPr>
          <w:rStyle w:val="Style13ptBold"/>
          <w:b w:val="0"/>
          <w:sz w:val="22"/>
        </w:rPr>
        <w:t xml:space="preserve">(Kieran, Master's candidate studying history through Aotearoa/New Zealand's Massey University as of 2012, “The Role of Genocide Scholars in the Misuse of “Genocide,”” On Genocide, 2012, </w:t>
      </w:r>
      <w:r w:rsidRPr="00546A56">
        <w:rPr>
          <w:rStyle w:val="Style13ptBold"/>
          <w:b w:val="0"/>
          <w:sz w:val="22"/>
        </w:rPr>
        <w:t>https://ongenocide.files.wordpress.com/2012/02/genocide-scholarship.pdf</w:t>
      </w:r>
      <w:r>
        <w:rPr>
          <w:rStyle w:val="Style13ptBold"/>
          <w:b w:val="0"/>
          <w:sz w:val="22"/>
        </w:rPr>
        <w:t xml:space="preserve">)//glen </w:t>
      </w:r>
    </w:p>
    <w:p w14:paraId="43AD0E27" w14:textId="77777777" w:rsidR="00996FB1" w:rsidRDefault="00996FB1" w:rsidP="00996FB1">
      <w:pPr>
        <w:rPr>
          <w:sz w:val="14"/>
        </w:rPr>
      </w:pPr>
      <w:r w:rsidRPr="00546A56">
        <w:rPr>
          <w:sz w:val="14"/>
        </w:rPr>
        <w:t xml:space="preserve">How then do genocide scholars further the atomization of knowledge which exculpates the US in serial genocides and creates a dissonance regarding pre- and post-invasion US policy in Iraq? </w:t>
      </w:r>
      <w:r w:rsidRPr="00546A56">
        <w:rPr>
          <w:b/>
          <w:u w:val="single"/>
        </w:rPr>
        <w:t>The maximum utility of the word “genocide” for the US would be</w:t>
      </w:r>
      <w:r w:rsidRPr="00546A56">
        <w:rPr>
          <w:u w:val="single"/>
        </w:rPr>
        <w:t xml:space="preserve"> achieved by </w:t>
      </w:r>
      <w:r w:rsidRPr="00546A56">
        <w:rPr>
          <w:b/>
          <w:u w:val="single"/>
        </w:rPr>
        <w:t>dissociating the word from</w:t>
      </w:r>
      <w:r w:rsidRPr="00546A56">
        <w:rPr>
          <w:u w:val="single"/>
        </w:rPr>
        <w:t xml:space="preserve"> inter-state acts of war, from the use of </w:t>
      </w:r>
      <w:r w:rsidRPr="00546A56">
        <w:rPr>
          <w:b/>
          <w:u w:val="single"/>
        </w:rPr>
        <w:t>expensive military technology, and</w:t>
      </w:r>
      <w:r w:rsidRPr="00546A56">
        <w:rPr>
          <w:u w:val="single"/>
        </w:rPr>
        <w:t xml:space="preserve"> from </w:t>
      </w:r>
      <w:r w:rsidRPr="00546A56">
        <w:rPr>
          <w:b/>
          <w:u w:val="single"/>
        </w:rPr>
        <w:t>the developed world altogether; the associations should instead be with people of color, in poor countries,</w:t>
      </w:r>
      <w:r w:rsidRPr="00546A56">
        <w:rPr>
          <w:u w:val="single"/>
        </w:rPr>
        <w:t xml:space="preserve"> against their own citizens, </w:t>
      </w:r>
      <w:r w:rsidRPr="00546A56">
        <w:rPr>
          <w:b/>
          <w:u w:val="single"/>
        </w:rPr>
        <w:t>using small arms rather than</w:t>
      </w:r>
      <w:r w:rsidRPr="00546A56">
        <w:rPr>
          <w:u w:val="single"/>
        </w:rPr>
        <w:t xml:space="preserve">, for example, </w:t>
      </w:r>
      <w:r w:rsidRPr="00546A56">
        <w:rPr>
          <w:b/>
          <w:u w:val="single"/>
        </w:rPr>
        <w:t>cluster bombs or depleted uranium.</w:t>
      </w:r>
      <w:r w:rsidRPr="00546A56">
        <w:rPr>
          <w:sz w:val="14"/>
        </w:rPr>
        <w:t xml:space="preserve"> By an amazing coincidence, that is exactly the sort of imagery which is becoming ever more commonplace in both the mainstream and the academic discourse of genocide. Many genocide scholars are skeptical of “humanitarian intervention” in specific terms, but they are themselves key producers of the discourse. Genocide scholars furnish the malleable politicized definitional discourse on the meaning of “genocide” and partake in the </w:t>
      </w:r>
      <w:r w:rsidRPr="00546A56">
        <w:rPr>
          <w:rStyle w:val="StyleUnderline"/>
          <w:b/>
        </w:rPr>
        <w:t xml:space="preserve">pervasive and immense double standards </w:t>
      </w:r>
      <w:r w:rsidRPr="00546A56">
        <w:rPr>
          <w:rStyle w:val="StyleUnderline"/>
        </w:rPr>
        <w:t xml:space="preserve">which </w:t>
      </w:r>
      <w:r w:rsidRPr="00546A56">
        <w:rPr>
          <w:rStyle w:val="StyleUnderline"/>
          <w:b/>
        </w:rPr>
        <w:t>permeate scholarly and mass media discourse.</w:t>
      </w:r>
      <w:r w:rsidRPr="00546A56">
        <w:rPr>
          <w:sz w:val="14"/>
        </w:rPr>
        <w:t xml:space="preserve"> The former matter is the focus of this article, but I will illustrate the latter with a single commonplace example.</w:t>
      </w:r>
    </w:p>
    <w:p w14:paraId="6104CC6D" w14:textId="77777777" w:rsidR="00996FB1" w:rsidRDefault="00996FB1" w:rsidP="00996FB1"/>
    <w:p w14:paraId="10235EC5" w14:textId="77777777" w:rsidR="00996FB1" w:rsidRDefault="00996FB1" w:rsidP="00996FB1">
      <w:pPr>
        <w:pStyle w:val="Heading4"/>
      </w:pPr>
      <w:r>
        <w:t>Falsification of evidence, underreporting, and methodology</w:t>
      </w:r>
    </w:p>
    <w:p w14:paraId="37F777FE" w14:textId="77777777" w:rsidR="00996FB1" w:rsidRPr="00546A56" w:rsidRDefault="00996FB1" w:rsidP="00996FB1">
      <w:pPr>
        <w:rPr>
          <w:rStyle w:val="Style13ptBold"/>
          <w:b w:val="0"/>
          <w:sz w:val="22"/>
        </w:rPr>
      </w:pPr>
      <w:r>
        <w:rPr>
          <w:rStyle w:val="Style13ptBold"/>
        </w:rPr>
        <w:t xml:space="preserve">Kelly 12 </w:t>
      </w:r>
      <w:r>
        <w:rPr>
          <w:rStyle w:val="Style13ptBold"/>
          <w:b w:val="0"/>
          <w:sz w:val="22"/>
        </w:rPr>
        <w:t xml:space="preserve">(Kieran, Master's candidate studying history through Aotearoa/New Zealand's Massey University as of 2012, “The Role of Genocide Scholars in the Misuse of “Genocide,”” On Genocide, 2012, </w:t>
      </w:r>
      <w:r w:rsidRPr="00546A56">
        <w:rPr>
          <w:rStyle w:val="Style13ptBold"/>
          <w:b w:val="0"/>
          <w:sz w:val="22"/>
        </w:rPr>
        <w:t>https://ongenocide.files.wordpress.com/2012/02/genocide-scholarship.pdf</w:t>
      </w:r>
      <w:r>
        <w:rPr>
          <w:rStyle w:val="Style13ptBold"/>
          <w:b w:val="0"/>
          <w:sz w:val="22"/>
        </w:rPr>
        <w:t xml:space="preserve">)//glen </w:t>
      </w:r>
    </w:p>
    <w:p w14:paraId="2BC32F9B" w14:textId="77777777" w:rsidR="00996FB1" w:rsidRDefault="00996FB1" w:rsidP="00996FB1">
      <w:pPr>
        <w:rPr>
          <w:sz w:val="14"/>
        </w:rPr>
      </w:pPr>
      <w:r w:rsidRPr="00546A56">
        <w:rPr>
          <w:sz w:val="14"/>
        </w:rPr>
        <w:t xml:space="preserve">Ugŭr Ümit Üngör derides the approval of the “Iraq 2003 model” as a model of humanitarian intervention. However, he backs this criticism with “the 106,035 civilian deaths” which had occurred according to Iraq Body Count (IBC).18 I have already cited </w:t>
      </w:r>
      <w:r w:rsidRPr="00546A56">
        <w:rPr>
          <w:rStyle w:val="StyleUnderline"/>
        </w:rPr>
        <w:t>studies</w:t>
      </w:r>
      <w:r w:rsidRPr="00546A56">
        <w:rPr>
          <w:sz w:val="14"/>
        </w:rPr>
        <w:t xml:space="preserve"> which </w:t>
      </w:r>
      <w:r w:rsidRPr="00546A56">
        <w:rPr>
          <w:rStyle w:val="StyleUnderline"/>
        </w:rPr>
        <w:t>suggest an entirely different order magnitude for civilian deaths.</w:t>
      </w:r>
      <w:r w:rsidRPr="00546A56">
        <w:rPr>
          <w:sz w:val="14"/>
        </w:rPr>
        <w:t xml:space="preserve"> These are not without their </w:t>
      </w:r>
      <w:r w:rsidRPr="00546A56">
        <w:rPr>
          <w:rStyle w:val="StyleUnderline"/>
        </w:rPr>
        <w:t>critics</w:t>
      </w:r>
      <w:r w:rsidRPr="00546A56">
        <w:rPr>
          <w:sz w:val="14"/>
        </w:rPr>
        <w:t xml:space="preserve">. Michael Spagat, for example, has </w:t>
      </w:r>
      <w:r w:rsidRPr="00546A56">
        <w:rPr>
          <w:rStyle w:val="StyleUnderline"/>
        </w:rPr>
        <w:t>indicated to many irregularities</w:t>
      </w:r>
      <w:r w:rsidRPr="00546A56">
        <w:rPr>
          <w:sz w:val="14"/>
        </w:rPr>
        <w:t xml:space="preserve"> in the Lancet study cited (L2) above </w:t>
      </w:r>
      <w:r w:rsidRPr="00546A56">
        <w:rPr>
          <w:u w:val="single"/>
        </w:rPr>
        <w:t xml:space="preserve">and suggests strongly that </w:t>
      </w:r>
      <w:r w:rsidRPr="00C07C0E">
        <w:rPr>
          <w:b/>
          <w:u w:val="single"/>
        </w:rPr>
        <w:t>there has been both fabrication and falsification of evidence.</w:t>
      </w:r>
      <w:r w:rsidRPr="00546A56">
        <w:rPr>
          <w:sz w:val="14"/>
        </w:rPr>
        <w:t xml:space="preserve">19 However, none of this brings us closer to an understanding of mortality in Iraq – Spagat, for instance is only interested in matters which inflate L2's reported mortality, not all of the </w:t>
      </w:r>
      <w:r w:rsidRPr="00C07C0E">
        <w:rPr>
          <w:b/>
          <w:u w:val="single"/>
        </w:rPr>
        <w:t>situational and methodological factors</w:t>
      </w:r>
      <w:r w:rsidRPr="00546A56">
        <w:rPr>
          <w:sz w:val="14"/>
        </w:rPr>
        <w:t xml:space="preserve"> which </w:t>
      </w:r>
      <w:r w:rsidRPr="00C07C0E">
        <w:rPr>
          <w:b/>
          <w:u w:val="single"/>
        </w:rPr>
        <w:t>caused under-reporting.</w:t>
      </w:r>
      <w:r w:rsidRPr="00C07C0E">
        <w:rPr>
          <w:b/>
          <w:sz w:val="14"/>
        </w:rPr>
        <w:t xml:space="preserve"> </w:t>
      </w:r>
      <w:r w:rsidRPr="00546A56">
        <w:rPr>
          <w:sz w:val="14"/>
        </w:rPr>
        <w:t xml:space="preserve">I cannot herein detail all of the fragmentary data which would suggest that L2 is in the region of the correct figure, though </w:t>
      </w:r>
      <w:r w:rsidRPr="00C07C0E">
        <w:rPr>
          <w:b/>
          <w:u w:val="single"/>
        </w:rPr>
        <w:t>a meta-study in Conflict and Health does support the superiority of population studies against “passive reporting“</w:t>
      </w:r>
      <w:r w:rsidRPr="00546A56">
        <w:rPr>
          <w:sz w:val="14"/>
        </w:rPr>
        <w:t xml:space="preserve"> such as that of IBC.20 Killing two birds with one stone, however, we can get a good idea of just how massively understated the IBC figure is. Consider that 6 months </w:t>
      </w:r>
      <w:r w:rsidRPr="00546A56">
        <w:rPr>
          <w:sz w:val="14"/>
        </w:rPr>
        <w:lastRenderedPageBreak/>
        <w:t xml:space="preserve">before Üngör published his article, the IBC figure jumped 14% overnight, already making his figure (accessed 2 months before the jump) inadequate. The reason was the release of Wikileaks's Iraq War Logs (IWL). IBC claimed to have found an extra 15,000 civilian deaths,21 but a group from Columbia University School of Public Health found that 72% of the 66,000 civilian deaths were not accounted for by IBC,22 hence only 17% of IBCs ci-devant 107,000 were found in the IWL. Given that there is likely to be a greater than random overlap, when analyzed these figures actually suggest a mortality above 400,000 and do not preclude much higher figures.23 Bear in mind that the IWL is thought to cover about 50% of US military reports (omitting special forces actions, for example, not to mention the incident shown in the footage released as Collateral Murder). Also remember that, as with the “mere gook rule” in Vietnam,24 </w:t>
      </w:r>
      <w:r w:rsidRPr="00C07C0E">
        <w:rPr>
          <w:rStyle w:val="StyleUnderline"/>
          <w:b/>
        </w:rPr>
        <w:t>US forces regularly report civilian deaths</w:t>
      </w:r>
      <w:r w:rsidRPr="00C07C0E">
        <w:rPr>
          <w:b/>
          <w:sz w:val="14"/>
        </w:rPr>
        <w:t xml:space="preserve"> </w:t>
      </w:r>
      <w:r w:rsidRPr="00546A56">
        <w:rPr>
          <w:sz w:val="14"/>
        </w:rPr>
        <w:t xml:space="preserve">at their own hands, such as those in Collateral Murder, </w:t>
      </w:r>
      <w:r w:rsidRPr="00C07C0E">
        <w:rPr>
          <w:rStyle w:val="StyleUnderline"/>
          <w:b/>
        </w:rPr>
        <w:t>as being combatant deaths as a matter of policy.</w:t>
      </w:r>
      <w:r w:rsidRPr="00546A56">
        <w:rPr>
          <w:sz w:val="14"/>
        </w:rPr>
        <w:t>25</w:t>
      </w:r>
    </w:p>
    <w:p w14:paraId="7A060919" w14:textId="11A6C4DE" w:rsidR="00996FB1" w:rsidRDefault="00996FB1" w:rsidP="00996FB1">
      <w:pPr>
        <w:pStyle w:val="Heading3"/>
      </w:pPr>
      <w:r>
        <w:lastRenderedPageBreak/>
        <w:t xml:space="preserve">2nc empirics </w:t>
      </w:r>
    </w:p>
    <w:p w14:paraId="54980256" w14:textId="77777777" w:rsidR="00996FB1" w:rsidRDefault="00996FB1" w:rsidP="00996FB1">
      <w:pPr>
        <w:pStyle w:val="Heading4"/>
      </w:pPr>
      <w:r>
        <w:t>Empirics – liberal intervention always fails</w:t>
      </w:r>
    </w:p>
    <w:p w14:paraId="669E79A0" w14:textId="77777777" w:rsidR="00996FB1" w:rsidRPr="00132A70" w:rsidRDefault="00996FB1" w:rsidP="00996FB1">
      <w:pPr>
        <w:rPr>
          <w:rStyle w:val="Style13ptBold"/>
          <w:b w:val="0"/>
          <w:sz w:val="22"/>
        </w:rPr>
      </w:pPr>
      <w:r>
        <w:rPr>
          <w:rStyle w:val="Style13ptBold"/>
        </w:rPr>
        <w:t xml:space="preserve">Turner 17 </w:t>
      </w:r>
      <w:r>
        <w:rPr>
          <w:rStyle w:val="Style13ptBold"/>
          <w:b w:val="0"/>
          <w:sz w:val="22"/>
        </w:rPr>
        <w:t>(Matt, MA Political Communication at Cardiff University, “The myth of American humanitarianism and liberal interventionism,” Medium, January 23, 2017, https://medium.com/@MattTurner4L/the-myth-of-american-humanitarianism-and-liberal-interventionism-a51846a0e8b0)//glen</w:t>
      </w:r>
    </w:p>
    <w:p w14:paraId="4D2F9DA5" w14:textId="409DA66D" w:rsidR="00996FB1" w:rsidRDefault="00996FB1" w:rsidP="00996FB1">
      <w:r>
        <w:t>The ‘responsibility to protect’ has been intensely scrutinised and debated since the phrase was coined by the International Commission on Intervention and State Sovereignty in 2001. Since then, the term has become a significant part of the contemporary discourse surrounding humanitarian interventions. Previously, similar doctrines such as ‘sovereignty as responsibility’ had also been used to provide a framework for humanitarian intervention. This ‘protectionist’ discourse is frequently cited in justifying liberal interventions, and also to assert the protection of civilians from persecution and oppression by their own state (Chandler 2007). Many academics and political analysts argue that the US interventions in Haiti, Kosovo and others around the turn of this century show this discourse in practice. In these examples, the mantra of the ‘responsibility to protect’ and similar doctrines are believed to have guided a liberal internationalist US foreign policy that defended democracy in the name of humanitarian intervention, namely, “coercive action against a state to protect people within its borders from suffering grave harm” (Evans and Sahnoun 2002: 99) on the basis of just causes and humanitarian intentions.</w:t>
      </w:r>
    </w:p>
    <w:p w14:paraId="70199463" w14:textId="7B067950" w:rsidR="00996FB1" w:rsidRDefault="00996FB1" w:rsidP="00996FB1">
      <w:r>
        <w:t>Meanwhile, there are scholars in the field of US foreign policy who are more sceptical. Many view the ‘responsibility to protect’ and liberal interventionism as “a current of irrational thought that supports military occupation and murder in the name of virtue and decency” (Seymour 2012: 1). Moreover, there is dispute over who the beneficiary of the ‘responsibility to protect’ really is. After all, it has been argued that every American intervention during the period of 1989–2009 has been a self-serving attempt to preserve “U.S global hegemony” (Wood 1999: 2) and the dominance of NATO under what Wood (1991) coined as “The New Imperialism”. This new wave of thinking will be the foundation of this essay, which will take an academic trajectory honing in on anti-imperialist thought. For the purposes of this essay, interventions undergone before 2001 will be studied for the central tenets of the ‘responsibility to protect’. It will acknowledge and analyse the arguments supporting liberal interventionism and the foundation of the ‘responsibility to protect’, in order to conclude that in reality, the doctrine’s central tenets are largely vacant from hawkish, self-serving and neo-colonial US foreign policy that deceivingly drapes itself in the lexicon of compassion, humanitarianism and altruism.</w:t>
      </w:r>
    </w:p>
    <w:p w14:paraId="64B83E8C" w14:textId="4268EA79" w:rsidR="00996FB1" w:rsidRDefault="00996FB1" w:rsidP="00996FB1">
      <w:r>
        <w:t>The first case study to assess is the American intervention in Haiti in 1994, as the action itself was lauded as a humanitarian effort to restore a democratically elected government. Consequentially, it received widespread backing and authorisation from United Nations countries, and was praised by academics as “the beginning of a meaningful and not merely rhetorical commitment to support democracy” (Reisman 1994: 796). Meanwhile Christopher Hitchens, a darling of the liberal left and paradoxically, American intervention, claimed that this humanitarian intervention was one that should be supported due to Republicans and neo-conservatives being “hostile to doing anything about” the brutal military dictatorship ruling over Haiti (Abramsky 1997). Evidently, the consensus here is that the tenets of ‘responsibility to protect’ did indeed guide US foreign policy in this instance, and many believed that as a result of the persecution of the population under the military junta, the “responsibility must be borne by the broader community of states” (ICISS 2001).</w:t>
      </w:r>
    </w:p>
    <w:p w14:paraId="59D0E5C2" w14:textId="75BBD70E" w:rsidR="00996FB1" w:rsidRDefault="00996FB1" w:rsidP="00996FB1">
      <w:r>
        <w:lastRenderedPageBreak/>
        <w:t>Despite this rhetorical veil of humanitarianism, when the context of the role of the United States in initially destabilising Haiti is known, that veil becomes increasingly transparent. President Jean-Bertrand Aristide was overthrown by a military coup in 1991, and was the subject of much disdain from leading political figures in the United States due to him being “clear about the necessity of a redistribution of wealth” and a sceptic of US foreign policy (Blum 2003: 372). Another fact often omitted by advocates of American intervention is that the military coup was indirectly supported by the Bush 41 government and the Central Intelligence Agency, who “helped to create a fund a paramilitary group called The Front for the Advancement and Progress of Haiti (FRAPH)” (Farmer 2004: 29). The purpose of this death squad was to undermine popular support for the now ousted Aristide, whose “refusal to accept the (neoliberal) policies of his opponent […] was what precipitated Washington’s mobilisation of the death squads in the first place” (Seymour 2012: 352).</w:t>
      </w:r>
    </w:p>
    <w:p w14:paraId="4AF4E3A9" w14:textId="423623BB" w:rsidR="00996FB1" w:rsidRDefault="00996FB1" w:rsidP="00996FB1">
      <w:r>
        <w:t>Moreover, before Bill Clinton fulfilled his election pledge to restore democracy (and President Aristide) to Haiti, he actually increased trade with the oppressive military junta. The subsequent intervention in Haiti in 1994 was on the “condition that he (Aristide) keep to the harsh neoliberal policies of the U.S-backed candidate” (Chomsky 2008). Meanwhile, the domestic pressures of the Haitian refugee crisis started to have a big impact in Florida and became politically unsustainable. This is a clear cut example of a fundamentally self-serving foreign policy strategy which only had a ‘responsibility to protect’ one thing; America and its domestic and foreign interests. After Bush 41 destabilised Haiti, Clinton “imposed a relentlessly neoliberal diet” on the country which was responsible for “pauperising Haitians even further” (Milne 2013: 216), all while reaping the domestic rewards for seemingly solving the problem of Haitian refugees Knowing this, it would be absurd to suggest that US foreign policy towards Haiti was guided by the ‘responsibility to protect’ in any shape or form.</w:t>
      </w:r>
    </w:p>
    <w:p w14:paraId="233D9D77" w14:textId="7FDC0FF0" w:rsidR="00996FB1" w:rsidRDefault="00996FB1" w:rsidP="00996FB1">
      <w:r>
        <w:t>The involvement of the United States in the Bosnian War paints a similar picture of the significance of the ‘responsibility to protect’ in guiding US foreign policy. The prevailing consensus among Western thinkers is that Clinton resisted intervening militarily until domestic pressures were too high (Gibbs 2009). When considering the number of civilian casualties before Clinton caved in to that domestic pressure, it is evident that this directly contradicts the assertion that US foreign policy is dictated by altruistic and humanitarian motives.</w:t>
      </w:r>
    </w:p>
    <w:p w14:paraId="4C0E5804" w14:textId="385C6419" w:rsidR="00996FB1" w:rsidRDefault="00996FB1" w:rsidP="00996FB1">
      <w:r>
        <w:t>Interestingly, when one looks at the context and causes of the Bosnian War as well as the specifics of both the US intervention and their role in subsequent peace agreements, there is a disturbing insinuation that humanitarianism was never high on their list of priorities. In the 1970s and 1980s, Yugoslavia was backed into a corner by the American dominated International Monetary Fund (IMF). The IMF’s aim was to restructure the global economy and by doing so, inflicted austerity and privatisation on Yugoslavia that decimated much of its economy and created a disillusioned, underemployed population susceptible to rising racial tensions (Petras and Vieux 1996). The imposition of these free market reforms inevitably “corroded the social fabric and the rights and the securities that individuals and families had come to rely on” (Woodward 1995: 15), thus playing a significant role in the horrendous upsurge in nationalism in the lead up to the conflict.</w:t>
      </w:r>
    </w:p>
    <w:p w14:paraId="64C3885B" w14:textId="4B78DAF0" w:rsidR="00996FB1" w:rsidRDefault="00996FB1" w:rsidP="00996FB1">
      <w:r>
        <w:t xml:space="preserve">The self-serving nature of the American intervention in Bosnia is also highlighted by the fact that the US refused viable peace plans put forward by European negotiators and allowed the conflict to continue until America had a monopoly on the peace process. The US Secretary of State at the time, Warren Christopher, encapsulates the motivations of the United States perfectly when he said that “there will </w:t>
      </w:r>
      <w:r>
        <w:lastRenderedPageBreak/>
        <w:t>be no peace agreement in Bosnia unless NATO and the United States, the United States in particular, take the lead in the implementation of a peace agreement” (Christopher 1995, cited in Petras and Vieux 1996). This decision undoubtedly cost thousands of lives, which like the conflict in Haiti, begs the question of who America really feels a ‘responsibility to protect’ towards. After all, they failed to intervene until domestic pressures were too high and when they did, their main goal was to reassert NATO’s dominance in a post-Cold War era and American hegemony in Europe as opposed to offering actual humanitarian relief. This leads me to assert that the rhetoric of humanitarianism, ‘the responsibility to protect’ and similar doctrines are simply a façade for much more sinister, economic and geo-strategic motivations.</w:t>
      </w:r>
    </w:p>
    <w:p w14:paraId="554364C8" w14:textId="76740A71" w:rsidR="00996FB1" w:rsidRDefault="00996FB1" w:rsidP="00996FB1">
      <w:r>
        <w:t>Similarly, the NATO-led intervention in Kosovo has been the subject of much debate. This intervention is often heralded as “a triumph of liberal interventionism” (The Independent 2008). Moreover, the liberal commentariat who were agitating for intervention in Kosovo lauded the effort as NATO’s finest hour, claiming that the military action was “more in the name of human rights and moral obligation than out of any traditional concept of the national interest” (Rieff 1999, cited in Ryan 2011: 675). Yet once again, the reality of the situation trumps the rhetoric. There is no denying that there was a severe humanitarian crisis in Kosovo, however what is debatable is whether this crisis and therefore the tenets of the ‘responsibility to protect’ guided US foreign policy in the Balkans. Instead, the motivations for this intervention are once again rooted in the global hegemony of not only NATO but free market capitalism. Bill Clinton himself admitted that “if we’re going to have a strong economic relationship that includes our ability to sell around the world, Europe has got to be a key […] that’s what this Kosovo thing is all about” (Schwarz and Layne 1999). It is not surprising that like Bosnia, the United States saw Kosovo as an opportunity to stamp their authority and maintain control of Europe, thus protecting their own interests and ideologies.</w:t>
      </w:r>
    </w:p>
    <w:p w14:paraId="27889A6B" w14:textId="5CC18869" w:rsidR="00996FB1" w:rsidRDefault="00996FB1" w:rsidP="00996FB1">
      <w:r>
        <w:t>It has additionally been posited that the proposals at the peace talks in Rambouilet in the run up to the intervention were drawn up by NATO knowing full well that the Serbs would reject the offer. This was in order to “create a consensus in Washington and among the NATO allies that force would have to be used” (Daalder and O’Hanlon 2004: 85). Clinton and other Western allies thought it imperative that NATO remain a dominant force in Europe and that was their main motivation in “bypassing the UN and acting as judge and jury in their own case” (Milne 2013: 175). The trend in all of these interventions thus far is US foreign policy being overly concerned with maintaining American dominance rather than any ‘responsibility to protect’, especially considering that the intervention in Kosovo “exacerbated the humanitarian crisis, bequeathed a legacy of impoverished occupation and failed to resolve the underlying conflict” (Milne 2013: 175). That is not to deny that there was a moral case for intervention in Kosovo, but what is clear is that US foreign policy took advantage of that moral case for their own benefit, while leaving other countries undergoing similar atrocities in the lurch due to the lack of perceived benefits to American and her allies. Those double standards accentuate how little the ‘responsibility to protect’ guides US foreign policy, and how hegemonic interests repeatedly do.</w:t>
      </w:r>
    </w:p>
    <w:p w14:paraId="04062B41" w14:textId="079B0BA0" w:rsidR="00996FB1" w:rsidRDefault="00996FB1" w:rsidP="00996FB1">
      <w:r>
        <w:t xml:space="preserve">As the Bush 43 government did not support the ‘responsibility to protect’ as a doctrine, it is not surprising that their misadventure in Iraq did not comply with its central tenets. There was no just cause, as the lack of weapons of mass destruction proves, and like all of the other interventions analysed above, the good intentions of their military action are questionable at best. The motivations and “social forces” behind military action in Iraq are more likely to have been “material demand for oil […] and the desire by elites to enforce hegemony through the war on terror” (Maguire 2010: 145). This is confirmed </w:t>
      </w:r>
      <w:r>
        <w:lastRenderedPageBreak/>
        <w:t>by none other than the former Chairman of the US Federal Reserve, Alan Greenspan, who wrote that “I am saddened that it is politically inconvenient to acknowledge what everyone knows: the Iraq War is largely about oil” (Maguire 2010: 146). This emphasises the self-serving nature of the conflict and therefore a lack of adherence to the ‘responsibility to protect’. Moreover, the Iraqi population, who under the ‘responsibility to protect’ would be the main beneficiaries of intervention, largely view the American military presence in their country as an occupation as opposed to a liberation (Gallup 2004).</w:t>
      </w:r>
    </w:p>
    <w:p w14:paraId="14F298BE" w14:textId="6219A6AE" w:rsidR="00996FB1" w:rsidRDefault="00996FB1" w:rsidP="00996FB1">
      <w:r>
        <w:t>The one aspect of which the Iraq War could have conformed to the ‘responsibility to protect’ is the responsibility to rebuild, which asserts that it is the responsibility of the intervening state to repair damages, rebuild infrastructure and enact necessary peacekeeping measures (Hostetter 2010). While the Bush government did give some consideration to the state building effort after the conflict, the lack of funding and a meaningful strategy meant that two thirds of Iraqis believed that the actions of the Coalition Provisional Authority (CPA) in rebuilding Iraqi turned out worse than expected (Gallup 2004). The effort was lambasted from all corners, with many claiming that the only post-war planning was “crowd control at exuberant parades” (Lomperis 2006: 7). This is because that “nobody in the Bush administration thought there was going to be a big bill for the Iraq aftermath” (Woodward 2008: 145), meaning that the state of Iraq was left neglected amidst the rise of sectarian insurgencies and political instability. Despite being the one area that US foreign policy could have been guided by a modicum of the ‘responsibility to protect’ doctrine, the Bush government’s ineptitude in handling the aftermath of the Iraq War meant that their actions did far more harm than good.</w:t>
      </w:r>
    </w:p>
    <w:p w14:paraId="39DA70F0" w14:textId="77777777" w:rsidR="00996FB1" w:rsidRPr="00132A70" w:rsidRDefault="00996FB1" w:rsidP="00996FB1">
      <w:r>
        <w:t>In conclusion, there are evidently some attempts to invoke the ‘responsibility to protect’ and the humanitarian aspect of intervention in US political discourse, but these are merely rhetorical as opposed to being grounded in reality. When dissecting the actions of the United States over the last three decades, a clear pattern emerges. While their military interventions are eulogised as acts of compassion and humanitarianism, analysis of these escapades prove them to be nothing more than self-serving acts aimed at preserving the global hegemony of the United States whether it be politically, economically or geo-strategically. If anything, there is a glaring lack of any guidance from the ‘responsibility to protect’ in US foreign policy between 1989 and 2009. In every instance, their hegemonic motivations have trumped all others, including those where thousands of lives could have been saved in the process. This completely contradicts the key tenets of the ‘responsibility to protect’, and the liberal interventionists who falsely invoke it to justify such barbarous and self-interested acts are as Ryan (2011) described; the useful idiots of those to who seek American supremacy and imperial dominance.</w:t>
      </w:r>
    </w:p>
    <w:p w14:paraId="0FAE21B8" w14:textId="10FC3546" w:rsidR="00996FB1" w:rsidRDefault="00996FB1" w:rsidP="00996FB1">
      <w:pPr>
        <w:pStyle w:val="Heading3"/>
        <w:rPr>
          <w:rStyle w:val="StyleUnderline"/>
          <w:sz w:val="32"/>
          <w:szCs w:val="32"/>
        </w:rPr>
      </w:pPr>
      <w:r>
        <w:rPr>
          <w:rStyle w:val="StyleUnderline"/>
          <w:sz w:val="32"/>
          <w:szCs w:val="32"/>
        </w:rPr>
        <w:lastRenderedPageBreak/>
        <w:t>AT: alt caus in ME</w:t>
      </w:r>
    </w:p>
    <w:p w14:paraId="2650462B" w14:textId="77777777" w:rsidR="00996FB1" w:rsidRDefault="00996FB1" w:rsidP="00996FB1">
      <w:pPr>
        <w:pStyle w:val="Heading4"/>
      </w:pPr>
      <w:r>
        <w:t>Terrorism and ethnic-religious conflict don’t explain intentional US destabilization</w:t>
      </w:r>
    </w:p>
    <w:p w14:paraId="70A0AD8B" w14:textId="77777777" w:rsidR="00996FB1" w:rsidRPr="00722A12" w:rsidRDefault="00996FB1" w:rsidP="00996FB1">
      <w:pPr>
        <w:rPr>
          <w:bCs/>
        </w:rPr>
      </w:pPr>
      <w:r>
        <w:rPr>
          <w:rStyle w:val="Style13ptBold"/>
        </w:rPr>
        <w:t xml:space="preserve">Kelly 15 </w:t>
      </w:r>
      <w:r>
        <w:rPr>
          <w:rStyle w:val="Style13ptBold"/>
          <w:b w:val="0"/>
          <w:sz w:val="22"/>
        </w:rPr>
        <w:t xml:space="preserve">(Kieran, Master's candidate studying history through Aotearoa/New Zealand's Massey University as of 2012, “The Refugee Crisis and the Genocidal Nature of US-NATO Interventions,” Global Research, September 7, 2015, </w:t>
      </w:r>
      <w:r w:rsidRPr="00722A12">
        <w:rPr>
          <w:rStyle w:val="Style13ptBold"/>
          <w:b w:val="0"/>
          <w:sz w:val="22"/>
        </w:rPr>
        <w:t>https://www.globalresearch.ca/the-refugee-crisis-and-the-genocidal-nature-of-us-nato-interventions/5474296</w:t>
      </w:r>
      <w:r>
        <w:rPr>
          <w:rStyle w:val="Style13ptBold"/>
          <w:b w:val="0"/>
          <w:sz w:val="22"/>
        </w:rPr>
        <w:t xml:space="preserve">)//glen </w:t>
      </w:r>
    </w:p>
    <w:p w14:paraId="5F2EAA1A" w14:textId="77777777" w:rsidR="00996FB1" w:rsidRPr="00722A12" w:rsidRDefault="00996FB1" w:rsidP="00996FB1">
      <w:pPr>
        <w:rPr>
          <w:rStyle w:val="StyleUnderline"/>
          <w:sz w:val="14"/>
          <w:u w:val="none"/>
        </w:rPr>
      </w:pPr>
      <w:r w:rsidRPr="005D2566">
        <w:rPr>
          <w:rStyle w:val="StyleUnderline"/>
          <w:sz w:val="14"/>
          <w:u w:val="none"/>
        </w:rPr>
        <w:t xml:space="preserve"> “Crisis” </w:t>
      </w:r>
      <w:r w:rsidRPr="00110D57">
        <w:rPr>
          <w:rStyle w:val="StyleUnderline"/>
        </w:rPr>
        <w:t xml:space="preserve">There are now more </w:t>
      </w:r>
      <w:r w:rsidRPr="005D2566">
        <w:rPr>
          <w:rStyle w:val="StyleUnderline"/>
          <w:b/>
        </w:rPr>
        <w:t>refugee</w:t>
      </w:r>
      <w:r w:rsidRPr="00110D57">
        <w:rPr>
          <w:rStyle w:val="StyleUnderline"/>
        </w:rPr>
        <w:t>s than at any time since World War II.</w:t>
      </w:r>
      <w:r w:rsidRPr="005D2566">
        <w:rPr>
          <w:rStyle w:val="StyleUnderline"/>
          <w:sz w:val="14"/>
          <w:u w:val="none"/>
        </w:rPr>
        <w:t xml:space="preserve"> It bears repeating. </w:t>
      </w:r>
      <w:r w:rsidRPr="00110D57">
        <w:rPr>
          <w:rStyle w:val="StyleUnderline"/>
        </w:rPr>
        <w:t xml:space="preserve">The </w:t>
      </w:r>
      <w:r w:rsidRPr="005D2566">
        <w:rPr>
          <w:rStyle w:val="StyleUnderline"/>
          <w:b/>
        </w:rPr>
        <w:t>numbers have tripled since 9/11 and the launch of</w:t>
      </w:r>
      <w:r w:rsidRPr="00110D57">
        <w:rPr>
          <w:rStyle w:val="StyleUnderline"/>
        </w:rPr>
        <w:t xml:space="preserve"> what has been labelled </w:t>
      </w:r>
      <w:r w:rsidRPr="005D2566">
        <w:rPr>
          <w:rStyle w:val="StyleUnderline"/>
          <w:b/>
        </w:rPr>
        <w:t>the “Global War on Terror”</w:t>
      </w:r>
      <w:r w:rsidRPr="00110D57">
        <w:rPr>
          <w:rStyle w:val="StyleUnderline"/>
        </w:rPr>
        <w:t xml:space="preserve"> and the “Long War”.</w:t>
      </w:r>
      <w:r w:rsidRPr="005D2566">
        <w:rPr>
          <w:rStyle w:val="StyleUnderline"/>
          <w:sz w:val="14"/>
          <w:u w:val="none"/>
        </w:rPr>
        <w:t xml:space="preserve"> The situation has become akin to that in World War II, but we seem to be quite comfortable treating it as if it wasn’t a response to a single phenomenon. In WWII it was self-evident that people were fleeing war and genocide, but we apparently accept the tripling of refugee numbers now as resulting from all sorts of different causes. </w:t>
      </w:r>
      <w:r w:rsidRPr="00110D57">
        <w:rPr>
          <w:rStyle w:val="StyleUnderline"/>
        </w:rPr>
        <w:t xml:space="preserve">The only factor we are supposed to perceive as linking these crises appears to be Islamist terrorism, even though </w:t>
      </w:r>
      <w:r w:rsidRPr="005D2566">
        <w:rPr>
          <w:rStyle w:val="StyleUnderline"/>
          <w:b/>
        </w:rPr>
        <w:t>in the most prominent cases</w:t>
      </w:r>
      <w:r w:rsidRPr="00110D57">
        <w:rPr>
          <w:rStyle w:val="StyleUnderline"/>
        </w:rPr>
        <w:t xml:space="preserve"> the </w:t>
      </w:r>
      <w:r w:rsidRPr="005D2566">
        <w:rPr>
          <w:rStyle w:val="StyleUnderline"/>
          <w:b/>
        </w:rPr>
        <w:t xml:space="preserve">terrorism arrives after </w:t>
      </w:r>
      <w:r w:rsidRPr="005D2566">
        <w:rPr>
          <w:rStyle w:val="StyleUnderline"/>
        </w:rPr>
        <w:t>the</w:t>
      </w:r>
      <w:r w:rsidRPr="005D2566">
        <w:rPr>
          <w:rStyle w:val="StyleUnderline"/>
          <w:b/>
        </w:rPr>
        <w:t xml:space="preserve"> Western intervention and conflict.</w:t>
      </w:r>
      <w:r>
        <w:rPr>
          <w:rStyle w:val="StyleUnderline"/>
          <w:b/>
        </w:rPr>
        <w:t xml:space="preserve"> </w:t>
      </w:r>
      <w:r w:rsidRPr="005D2566">
        <w:rPr>
          <w:rStyle w:val="StyleUnderline"/>
          <w:b/>
        </w:rPr>
        <w:t>We can no longer excuse the habit of treating each victim of US</w:t>
      </w:r>
      <w:r w:rsidRPr="005D2566">
        <w:rPr>
          <w:rStyle w:val="StyleUnderline"/>
        </w:rPr>
        <w:t>/</w:t>
      </w:r>
      <w:r w:rsidRPr="00110D57">
        <w:rPr>
          <w:rStyle w:val="StyleUnderline"/>
        </w:rPr>
        <w:t xml:space="preserve">NATO </w:t>
      </w:r>
      <w:r w:rsidRPr="005D2566">
        <w:rPr>
          <w:rStyle w:val="StyleUnderline"/>
          <w:b/>
        </w:rPr>
        <w:t>intervention as having separate</w:t>
      </w:r>
      <w:r w:rsidRPr="00110D57">
        <w:rPr>
          <w:rStyle w:val="StyleUnderline"/>
        </w:rPr>
        <w:t xml:space="preserve"> endogenous </w:t>
      </w:r>
      <w:r w:rsidRPr="005D2566">
        <w:rPr>
          <w:rStyle w:val="StyleUnderline"/>
          <w:b/>
        </w:rPr>
        <w:t>sources of conflict. Yes, there are ethnic and religious fissures in countries,</w:t>
      </w:r>
      <w:r w:rsidRPr="00110D57">
        <w:rPr>
          <w:rStyle w:val="StyleUnderline"/>
        </w:rPr>
        <w:t xml:space="preserve"> and yes there are economic and environmental crises which create instability. </w:t>
      </w:r>
      <w:r w:rsidRPr="005D2566">
        <w:rPr>
          <w:rStyle w:val="StyleUnderline"/>
          <w:b/>
        </w:rPr>
        <w:t>But,</w:t>
      </w:r>
      <w:r w:rsidRPr="00110D57">
        <w:rPr>
          <w:rStyle w:val="StyleUnderline"/>
        </w:rPr>
        <w:t xml:space="preserve"> when the opportunity arises weapons flood into these hotspots. </w:t>
      </w:r>
      <w:r w:rsidRPr="005D2566">
        <w:rPr>
          <w:rStyle w:val="StyleUnderline"/>
          <w:b/>
        </w:rPr>
        <w:t>There is always an influx of arms.</w:t>
      </w:r>
      <w:r w:rsidRPr="005D2566">
        <w:rPr>
          <w:sz w:val="14"/>
        </w:rPr>
        <w:t xml:space="preserve"> It </w:t>
      </w:r>
      <w:r w:rsidRPr="005D2566">
        <w:rPr>
          <w:rStyle w:val="StyleUnderline"/>
          <w:sz w:val="14"/>
          <w:u w:val="none"/>
        </w:rPr>
        <w:t xml:space="preserve">is the great constant. </w:t>
      </w:r>
      <w:r w:rsidRPr="00110D57">
        <w:rPr>
          <w:rStyle w:val="StyleUnderline"/>
        </w:rPr>
        <w:t xml:space="preserve">But many other thing might also happen, particularly </w:t>
      </w:r>
      <w:r w:rsidRPr="005D2566">
        <w:rPr>
          <w:rStyle w:val="StyleUnderline"/>
          <w:b/>
        </w:rPr>
        <w:t>economic destabilisation and “democracy promotion”.</w:t>
      </w:r>
      <w:r w:rsidRPr="00110D57">
        <w:rPr>
          <w:rStyle w:val="StyleUnderline"/>
        </w:rPr>
        <w:t xml:space="preserve"> </w:t>
      </w:r>
      <w:r w:rsidRPr="005D2566">
        <w:rPr>
          <w:rStyle w:val="StyleUnderline"/>
          <w:sz w:val="14"/>
          <w:u w:val="none"/>
        </w:rPr>
        <w:t xml:space="preserve">There is no single playbook from which the US and its partners are making all their moves. </w:t>
      </w:r>
      <w:r w:rsidRPr="00110D57">
        <w:rPr>
          <w:rStyle w:val="StyleUnderline"/>
        </w:rPr>
        <w:t>There are major direct interventions, such as the invasions of Iraq and Afghanistan, the bombing of Libya, and the creation of South Sudan. There are proxy interventions such as the bombing of Yemen, incursions into DR Congo, and fomenting civil war in Syria. Add into this the continuous covert interventions, economic interventions, destabilisations, sanctions, coups, debt crises then you can see a</w:t>
      </w:r>
      <w:r w:rsidRPr="005D2566">
        <w:rPr>
          <w:rStyle w:val="StyleUnderline"/>
          <w:sz w:val="14"/>
          <w:u w:val="none"/>
        </w:rPr>
        <w:t xml:space="preserve"> differentiated </w:t>
      </w:r>
      <w:r w:rsidRPr="00110D57">
        <w:rPr>
          <w:rStyle w:val="StyleUnderline"/>
        </w:rPr>
        <w:t>complex of systematic genocide</w:t>
      </w:r>
      <w:r w:rsidRPr="005D2566">
        <w:rPr>
          <w:rStyle w:val="StyleUnderline"/>
          <w:sz w:val="14"/>
          <w:u w:val="none"/>
        </w:rPr>
        <w:t xml:space="preserve"> that very closely resembles the differentiated complex of systematic genocide initially described by Raphael Lemkin in 1944. The tempo of violence that exists now does not even match that of the bombing during the Korean War, let alone the enormous scale of violence of World War II. However, the difference is that </w:t>
      </w:r>
      <w:r w:rsidRPr="005D2566">
        <w:rPr>
          <w:rStyle w:val="StyleUnderline"/>
          <w:b/>
        </w:rPr>
        <w:t>this violence never ends.</w:t>
      </w:r>
      <w:r w:rsidRPr="005D2566">
        <w:rPr>
          <w:rStyle w:val="StyleUnderline"/>
          <w:sz w:val="14"/>
          <w:u w:val="none"/>
        </w:rPr>
        <w:t xml:space="preserve"> It seems destined to continue for eternity and the scale of death continues to creep upwards. I cannot shake the feeling that if Germany had not been at war, Nazi genocide policies would have been enacted at the same slowly accumulating pace. The destruction and the violence are often meted out by enemies of the United States, but I think people are beginning to grasp that to some extent </w:t>
      </w:r>
      <w:r w:rsidRPr="005D2566">
        <w:rPr>
          <w:rStyle w:val="StyleUnderline"/>
          <w:b/>
        </w:rPr>
        <w:t>the US is often the creator and sponsor of these enemies.</w:t>
      </w:r>
      <w:r w:rsidRPr="005D2566">
        <w:rPr>
          <w:rStyle w:val="StyleUnderline"/>
          <w:sz w:val="14"/>
          <w:u w:val="none"/>
        </w:rPr>
        <w:t xml:space="preserve"> Moreover these enemies are often materially dependent on the US either directly or through allied regimes.</w:t>
      </w:r>
    </w:p>
    <w:p w14:paraId="730C3AAE" w14:textId="4FF4ED74" w:rsidR="003A0A87" w:rsidRPr="00B16A18" w:rsidRDefault="00996FB1" w:rsidP="003A0A87">
      <w:pPr>
        <w:pStyle w:val="Heading3"/>
      </w:pPr>
      <w:r w:rsidRPr="00B16A18">
        <w:lastRenderedPageBreak/>
        <w:t>2nc defense t/l</w:t>
      </w:r>
    </w:p>
    <w:p w14:paraId="37341AED" w14:textId="77777777" w:rsidR="003A0A87" w:rsidRDefault="003A0A87" w:rsidP="003A0A87">
      <w:pPr>
        <w:pStyle w:val="Heading4"/>
      </w:pPr>
      <w:r>
        <w:t xml:space="preserve">Empirics go neg – most qualified studies disprove hegemonic stability theories. </w:t>
      </w:r>
    </w:p>
    <w:p w14:paraId="64F9B75C" w14:textId="77777777" w:rsidR="003A0A87" w:rsidRPr="00B3303E" w:rsidRDefault="003A0A87" w:rsidP="003A0A87">
      <w:r w:rsidRPr="00B3303E">
        <w:rPr>
          <w:rStyle w:val="Style13ptBold"/>
        </w:rPr>
        <w:t>Fettweis 17 –</w:t>
      </w:r>
      <w:r w:rsidRPr="00B3303E">
        <w:t xml:space="preserve">Christopher J. Fettweis is an American political scientist and the Associate Professor of Political Science at Tulane University. </w:t>
      </w:r>
      <w:r>
        <w:t>“Unipolarity, Hegemony, and the New Peace, Security Studies” 26:3, 423-451; EG)</w:t>
      </w:r>
    </w:p>
    <w:p w14:paraId="5AFC2647" w14:textId="77777777" w:rsidR="003A0A87" w:rsidRDefault="003A0A87" w:rsidP="003A0A87">
      <w:r w:rsidRPr="00B3303E">
        <w:rPr>
          <w:u w:val="single"/>
        </w:rPr>
        <w:t xml:space="preserve">Even the most </w:t>
      </w:r>
      <w:r w:rsidRPr="00376186">
        <w:rPr>
          <w:highlight w:val="cyan"/>
          <w:u w:val="single"/>
        </w:rPr>
        <w:t>ardent supporters of</w:t>
      </w:r>
      <w:r w:rsidRPr="00B3303E">
        <w:rPr>
          <w:u w:val="single"/>
        </w:rPr>
        <w:t xml:space="preserve"> the </w:t>
      </w:r>
      <w:r w:rsidRPr="00376186">
        <w:rPr>
          <w:highlight w:val="cyan"/>
          <w:u w:val="single"/>
        </w:rPr>
        <w:t>hegemonic-stability</w:t>
      </w:r>
      <w:r w:rsidRPr="00B3303E">
        <w:rPr>
          <w:u w:val="single"/>
        </w:rPr>
        <w:t xml:space="preserve"> explanation </w:t>
      </w:r>
      <w:r w:rsidRPr="00376186">
        <w:rPr>
          <w:highlight w:val="cyan"/>
          <w:u w:val="single"/>
        </w:rPr>
        <w:t>do not contend</w:t>
      </w:r>
      <w:r w:rsidRPr="00B3303E">
        <w:rPr>
          <w:u w:val="single"/>
        </w:rPr>
        <w:t xml:space="preserve"> that </w:t>
      </w:r>
      <w:r w:rsidRPr="00376186">
        <w:rPr>
          <w:highlight w:val="cyan"/>
          <w:u w:val="single"/>
        </w:rPr>
        <w:t>US influence extends</w:t>
      </w:r>
      <w:r w:rsidRPr="00B3303E">
        <w:rPr>
          <w:u w:val="single"/>
        </w:rPr>
        <w:t xml:space="preserve"> equally to all corners of the </w:t>
      </w:r>
      <w:r w:rsidRPr="00B3303E">
        <w:rPr>
          <w:rStyle w:val="StyleUnderline"/>
        </w:rPr>
        <w:t>globe. The United States has concentrated its policing in what George Kennan used to call “strong points,” or the most important parts of the world: Western Europe, the Pacific Rim, and Persian Gulf.</w:t>
      </w:r>
      <w: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w:t>
      </w:r>
      <w:r w:rsidRPr="00B3303E">
        <w:rPr>
          <w:u w:val="single"/>
        </w:rPr>
        <w:t xml:space="preserve">During the Cold War, the United States played referee to a few intra-West squabbles, especially between Greece and Turkey, and provided Hobbesian reassurance to Germany’s nervous neighbors. </w:t>
      </w:r>
      <w:r w:rsidRPr="00B3303E">
        <w:rPr>
          <w:rStyle w:val="Emphasis"/>
        </w:rPr>
        <w:t xml:space="preserve">Other, </w:t>
      </w:r>
      <w:r w:rsidRPr="00376186">
        <w:rPr>
          <w:rStyle w:val="Emphasis"/>
          <w:highlight w:val="cyan"/>
        </w:rPr>
        <w:t>equally plausible explanations exist for stability</w:t>
      </w:r>
      <w:r w:rsidRPr="00B3303E">
        <w:rPr>
          <w:rStyle w:val="Emphasis"/>
        </w:rPr>
        <w:t xml:space="preserve"> in the first world, </w:t>
      </w:r>
      <w:r w:rsidRPr="00376186">
        <w:rPr>
          <w:rStyle w:val="Emphasis"/>
          <w:highlight w:val="cyan"/>
        </w:rPr>
        <w:t>including the presence of a common</w:t>
      </w:r>
      <w:r w:rsidRPr="00B3303E">
        <w:rPr>
          <w:rStyle w:val="Emphasis"/>
        </w:rPr>
        <w:t xml:space="preserve"> </w:t>
      </w:r>
      <w:r w:rsidRPr="00376186">
        <w:rPr>
          <w:rStyle w:val="Emphasis"/>
          <w:highlight w:val="cyan"/>
        </w:rPr>
        <w:t>enemy</w:t>
      </w:r>
      <w:r w:rsidRPr="00B3303E">
        <w:rPr>
          <w:rStyle w:val="Emphasis"/>
        </w:rPr>
        <w:t xml:space="preserve">, </w:t>
      </w:r>
      <w:r w:rsidRPr="00376186">
        <w:rPr>
          <w:rStyle w:val="Emphasis"/>
          <w:highlight w:val="cyan"/>
        </w:rPr>
        <w:t>democracy</w:t>
      </w:r>
      <w:r w:rsidRPr="00B3303E">
        <w:rPr>
          <w:rStyle w:val="Emphasis"/>
        </w:rPr>
        <w:t xml:space="preserve">, </w:t>
      </w:r>
      <w:r w:rsidRPr="00376186">
        <w:rPr>
          <w:rStyle w:val="Emphasis"/>
          <w:highlight w:val="cyan"/>
        </w:rPr>
        <w:t>economic interdependence</w:t>
      </w:r>
      <w:r w:rsidRPr="00B3303E">
        <w:rPr>
          <w:rStyle w:val="Emphasis"/>
        </w:rPr>
        <w:t xml:space="preserve">, </w:t>
      </w:r>
      <w:r w:rsidRPr="00376186">
        <w:rPr>
          <w:rStyle w:val="Emphasis"/>
          <w:highlight w:val="cyan"/>
        </w:rPr>
        <w:t>general war aversion</w:t>
      </w:r>
      <w:r w:rsidRPr="00B3303E">
        <w:rPr>
          <w:rStyle w:val="Emphasis"/>
        </w:rPr>
        <w:t>, etc</w:t>
      </w:r>
      <w: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B3303E">
        <w:rPr>
          <w:u w:val="single"/>
        </w:rPr>
        <w:t xml:space="preserve">Unipolarity has generally been much better, </w:t>
      </w:r>
      <w:r w:rsidRPr="00B3303E">
        <w:rPr>
          <w:b/>
          <w:u w:val="single"/>
        </w:rPr>
        <w:t xml:space="preserve">but </w:t>
      </w:r>
      <w:r w:rsidRPr="00376186">
        <w:rPr>
          <w:b/>
          <w:highlight w:val="cyan"/>
          <w:u w:val="single"/>
        </w:rPr>
        <w:t>whether</w:t>
      </w:r>
      <w:r w:rsidRPr="00B3303E">
        <w:rPr>
          <w:b/>
          <w:u w:val="single"/>
        </w:rPr>
        <w:t xml:space="preserve"> or not </w:t>
      </w:r>
      <w:r w:rsidRPr="00376186">
        <w:rPr>
          <w:b/>
          <w:highlight w:val="cyan"/>
          <w:u w:val="single"/>
        </w:rPr>
        <w:t>this was due to US action is</w:t>
      </w:r>
      <w:r w:rsidRPr="00B3303E">
        <w:rPr>
          <w:b/>
          <w:u w:val="single"/>
        </w:rPr>
        <w:t xml:space="preserve"> again </w:t>
      </w:r>
      <w:r w:rsidRPr="00376186">
        <w:rPr>
          <w:b/>
          <w:highlight w:val="cyan"/>
          <w:u w:val="single"/>
        </w:rPr>
        <w:t>unclear</w:t>
      </w:r>
      <w:r w:rsidRPr="00B3303E">
        <w:rPr>
          <w:b/>
          <w:u w:val="single"/>
        </w:rPr>
        <w:t>.</w:t>
      </w:r>
      <w:r>
        <w:t xml:space="preserve"> Overall US interest in the affairs of the Global South has dropped markedly since the end of the Cold War, as has the level of violence in almost all regions. </w:t>
      </w:r>
      <w:r w:rsidRPr="00B3303E">
        <w:rPr>
          <w:u w:val="single"/>
        </w:rPr>
        <w:t>There is less US intervention in the political and military affairs of Latin America compared to any time in the twentieth century, for instance, and also less conflict. Warfare in Africa is at an all-time low, as is relative US interest outside of counterterrorism and security assistance.66</w:t>
      </w:r>
      <w:r w:rsidRPr="00B3303E">
        <w:rPr>
          <w:b/>
          <w:u w:val="single"/>
        </w:rPr>
        <w:t xml:space="preserve"> </w:t>
      </w:r>
      <w:r w:rsidRPr="00376186">
        <w:rPr>
          <w:b/>
          <w:highlight w:val="cyan"/>
          <w:u w:val="single"/>
        </w:rPr>
        <w:t>Regional peace and stability exist where there is US active intervention</w:t>
      </w:r>
      <w:r w:rsidRPr="00B3303E">
        <w:rPr>
          <w:b/>
          <w:u w:val="single"/>
        </w:rPr>
        <w:t xml:space="preserve">, </w:t>
      </w:r>
      <w:r w:rsidRPr="00376186">
        <w:rPr>
          <w:b/>
          <w:highlight w:val="cyan"/>
          <w:u w:val="single"/>
        </w:rPr>
        <w:t>as well as where there is not</w:t>
      </w:r>
      <w:r w:rsidRPr="00376186">
        <w:rPr>
          <w:highlight w:val="cyan"/>
          <w:u w:val="single"/>
        </w:rPr>
        <w:t>.</w:t>
      </w:r>
      <w:r w:rsidRPr="00B3303E">
        <w:rPr>
          <w:u w:val="single"/>
        </w:rPr>
        <w:t xml:space="preserve"> No direct relationship seems to exist across regions. If intervention can be considered a function of direct and indirect activity, of both political and military action, a regional picture might look like what is outlined in Table 1</w:t>
      </w:r>
      <w:r>
        <w:t xml:space="preserve">. These assessments of conflict are by necessity relative, because there has not been a “high” level of conflict in any region outside the Middle East during the period of the New Peace. </w:t>
      </w:r>
      <w:r w:rsidRPr="00B3303E">
        <w:rPr>
          <w:u w:val="single"/>
        </w:rPr>
        <w:t xml:space="preserve">Putting aside for the moment that important caveat, some points become clear. The </w:t>
      </w:r>
      <w:r w:rsidRPr="00376186">
        <w:rPr>
          <w:highlight w:val="cyan"/>
          <w:u w:val="single"/>
        </w:rPr>
        <w:t xml:space="preserve">great powers of the world are clustered in the upper </w:t>
      </w:r>
      <w:r w:rsidRPr="007D1395">
        <w:rPr>
          <w:u w:val="single"/>
        </w:rPr>
        <w:t xml:space="preserve">right </w:t>
      </w:r>
      <w:r w:rsidRPr="00376186">
        <w:rPr>
          <w:highlight w:val="cyan"/>
          <w:u w:val="single"/>
        </w:rPr>
        <w:t>quadrant</w:t>
      </w:r>
      <w:r w:rsidRPr="00B3303E">
        <w:rPr>
          <w:u w:val="single"/>
        </w:rPr>
        <w:t xml:space="preserve">, where US intervention has been high, but conflict levels low. </w:t>
      </w:r>
      <w:r w:rsidRPr="00376186">
        <w:rPr>
          <w:b/>
          <w:highlight w:val="cyan"/>
          <w:u w:val="single"/>
        </w:rPr>
        <w:t>US intervention is</w:t>
      </w:r>
      <w:r w:rsidRPr="00B3303E">
        <w:rPr>
          <w:b/>
          <w:u w:val="single"/>
        </w:rPr>
        <w:t xml:space="preserve"> </w:t>
      </w:r>
      <w:r w:rsidRPr="00376186">
        <w:rPr>
          <w:b/>
          <w:highlight w:val="cyan"/>
          <w:u w:val="single"/>
        </w:rPr>
        <w:t>imperfectly correlated with stability</w:t>
      </w:r>
      <w:r w:rsidRPr="00B3303E">
        <w:rPr>
          <w:b/>
          <w:u w:val="single"/>
        </w:rPr>
        <w:t xml:space="preserve">, however. Indeed, it is conceivable that the </w:t>
      </w:r>
      <w:r w:rsidRPr="00376186">
        <w:rPr>
          <w:b/>
          <w:highlight w:val="cyan"/>
          <w:u w:val="single"/>
        </w:rPr>
        <w:t>relatively high</w:t>
      </w:r>
      <w:r w:rsidRPr="00B3303E">
        <w:rPr>
          <w:b/>
          <w:u w:val="single"/>
        </w:rPr>
        <w:t xml:space="preserve"> level of </w:t>
      </w:r>
      <w:r w:rsidRPr="007D1395">
        <w:rPr>
          <w:b/>
          <w:u w:val="single"/>
        </w:rPr>
        <w:t>US</w:t>
      </w:r>
      <w:r w:rsidRPr="00B3303E">
        <w:rPr>
          <w:b/>
          <w:u w:val="single"/>
        </w:rPr>
        <w:t xml:space="preserve"> interest and </w:t>
      </w:r>
      <w:r w:rsidRPr="00376186">
        <w:rPr>
          <w:b/>
          <w:highlight w:val="cyan"/>
          <w:u w:val="single"/>
        </w:rPr>
        <w:t>activity</w:t>
      </w:r>
      <w:r w:rsidRPr="00B3303E">
        <w:rPr>
          <w:b/>
          <w:u w:val="single"/>
        </w:rPr>
        <w:t xml:space="preserve"> </w:t>
      </w:r>
      <w:r w:rsidRPr="00376186">
        <w:rPr>
          <w:b/>
          <w:highlight w:val="cyan"/>
          <w:u w:val="single"/>
        </w:rPr>
        <w:t>has made the security situation in the Persian Gulf and</w:t>
      </w:r>
      <w:r w:rsidRPr="00B3303E">
        <w:rPr>
          <w:b/>
          <w:u w:val="single"/>
        </w:rPr>
        <w:t xml:space="preserve"> broader </w:t>
      </w:r>
      <w:r w:rsidRPr="00376186">
        <w:rPr>
          <w:b/>
          <w:highlight w:val="cyan"/>
          <w:u w:val="single"/>
        </w:rPr>
        <w:t>Middle East worse</w:t>
      </w:r>
      <w:r w:rsidRPr="00B3303E">
        <w:rPr>
          <w:b/>
        </w:rPr>
        <w:t>.</w:t>
      </w:r>
      <w:r>
        <w:t xml:space="preserve"> In recent years, substantial hard power investments (Somalia, Afghanistan, Iraq), moderate intervention (Libya), and reliance on diplomacy (Syria) have been equally ineffective in stabilizing states torn by conflict. </w:t>
      </w:r>
      <w:r w:rsidRPr="00B3303E">
        <w:rPr>
          <w:u w:val="single"/>
        </w:rPr>
        <w:t xml:space="preserve">While it is possible that the region is essentially unpacifiable and no amount of police work would bring peace to its people, it remains hard to make the case that the US presence has improved matters. </w:t>
      </w:r>
      <w:r w:rsidRPr="00B3303E">
        <w:rPr>
          <w:b/>
          <w:u w:val="single"/>
        </w:rPr>
        <w:t xml:space="preserve">In this “strong point,” at least, </w:t>
      </w:r>
      <w:r w:rsidRPr="00376186">
        <w:rPr>
          <w:b/>
          <w:highlight w:val="cyan"/>
          <w:u w:val="single"/>
        </w:rPr>
        <w:t>US hegemony has failed to bring peace</w:t>
      </w:r>
      <w:r w:rsidRPr="00B3303E">
        <w:rPr>
          <w:b/>
          <w:u w:val="single"/>
        </w:rPr>
        <w:t>.</w:t>
      </w:r>
      <w:r>
        <w:t xml:space="preserve"> In much of the rest of the world, the United States has not been especially eager to enforce any particular rules. </w:t>
      </w:r>
      <w:r w:rsidRPr="00B3303E">
        <w:rPr>
          <w:rStyle w:val="Emphasis"/>
        </w:rPr>
        <w:t xml:space="preserve">Even rather incontrovertible evidence of genocide has not been enough to inspire action. </w:t>
      </w:r>
      <w:r w:rsidRPr="00376186">
        <w:rPr>
          <w:rStyle w:val="Emphasis"/>
          <w:highlight w:val="cyan"/>
        </w:rPr>
        <w:t>Washington’s intervention choices have</w:t>
      </w:r>
      <w:r w:rsidRPr="00B3303E">
        <w:rPr>
          <w:rStyle w:val="Emphasis"/>
        </w:rPr>
        <w:t xml:space="preserve"> at best </w:t>
      </w:r>
      <w:r w:rsidRPr="00376186">
        <w:rPr>
          <w:rStyle w:val="Emphasis"/>
          <w:highlight w:val="cyan"/>
        </w:rPr>
        <w:t>been erratic</w:t>
      </w:r>
      <w:r w:rsidRPr="00B3303E">
        <w:rPr>
          <w:rStyle w:val="Emphasis"/>
        </w:rPr>
        <w:t>; Libya and Kosovo brought about action, but much more blood flowed uninterrupted in Rwanda, Darfur, Congo, Sri Lanka, and Syria.</w:t>
      </w:r>
      <w:r>
        <w:t xml:space="preserve"> The US record of peacemaking is not exactly a long uninterrupted string of successes. </w:t>
      </w:r>
      <w:r w:rsidRPr="00B3303E">
        <w:rPr>
          <w:u w:val="single"/>
        </w:rPr>
        <w:t xml:space="preserve">During the turn-of-the-century conventional war between Ethiopia and Eritrea, a highlevel US </w:t>
      </w:r>
      <w:r w:rsidRPr="00B3303E">
        <w:rPr>
          <w:u w:val="single"/>
        </w:rPr>
        <w:lastRenderedPageBreak/>
        <w:t>delegation containing former and future National Security Advisors (Anthony Lake and Susan Rice) made a half-dozen trips to the region, but was unable to prevent either the outbreak or recurrence of the conflict</w:t>
      </w:r>
      <w:r>
        <w:t xml:space="preserve">. Lake and his team shuttled back and forth between the capitals with some frequency, and President Clinton made repeated phone calls to the leaders of the respective countries, offering to hold peace talks in the United States, all to no avail.67 </w:t>
      </w:r>
      <w:r w:rsidRPr="00B3303E">
        <w:rPr>
          <w:u w:val="single"/>
        </w:rPr>
        <w:t>The war ended Table 1. Post-Cold War US intervention and violence by region. High Violence Low Violence High US Intervention Middle East Europe South and Central Asia Pacific Rim North America Low US Intervention Africa South America Former Soviet Union in late 2000 when Ethiopia essentially won, and it controls the disputed territory to this day. The Horn of Africa is hardly the only region where states are free to fight one another today without fear of serious US involvement</w:t>
      </w:r>
      <w:r>
        <w:t xml:space="preserve">. Since they are choosing not to do so with increasing frequency, something else is probably affecting their calculations. </w:t>
      </w:r>
      <w:r w:rsidRPr="00B3303E">
        <w:rPr>
          <w:rStyle w:val="Emphasis"/>
        </w:rPr>
        <w:t>Stability exists even in those places where the potential for intervention by the sheriff is minimal.</w:t>
      </w:r>
      <w:r>
        <w:t xml:space="preserve"> </w:t>
      </w:r>
      <w:r w:rsidRPr="00B3303E">
        <w:rPr>
          <w:rStyle w:val="StyleUnderline"/>
        </w:rPr>
        <w:t>Hegemonic stability can only take credit for influencing those decisions that would have ended in war without the presence, whether physical or psychological, of the United States</w:t>
      </w:r>
      <w:r w:rsidRPr="00B3303E">
        <w:rPr>
          <w:rStyle w:val="Emphasis"/>
        </w:rPr>
        <w:t xml:space="preserve">. It seems </w:t>
      </w:r>
      <w:r w:rsidRPr="00376186">
        <w:rPr>
          <w:rStyle w:val="Emphasis"/>
          <w:highlight w:val="cyan"/>
        </w:rPr>
        <w:t>hard to make the case that</w:t>
      </w:r>
      <w:r w:rsidRPr="00B3303E">
        <w:rPr>
          <w:rStyle w:val="Emphasis"/>
        </w:rPr>
        <w:t xml:space="preserve"> the </w:t>
      </w:r>
      <w:r w:rsidRPr="00376186">
        <w:rPr>
          <w:rStyle w:val="Emphasis"/>
          <w:highlight w:val="cyan"/>
        </w:rPr>
        <w:t>relative peace</w:t>
      </w:r>
      <w:r w:rsidRPr="00B3303E">
        <w:rPr>
          <w:rStyle w:val="Emphasis"/>
        </w:rPr>
        <w:t xml:space="preserve"> that </w:t>
      </w:r>
      <w:r w:rsidRPr="00376186">
        <w:rPr>
          <w:rStyle w:val="Emphasis"/>
          <w:highlight w:val="cyan"/>
        </w:rPr>
        <w:t>has descended</w:t>
      </w:r>
      <w:r w:rsidRPr="00B3303E">
        <w:rPr>
          <w:rStyle w:val="Emphasis"/>
        </w:rPr>
        <w:t xml:space="preserve"> on so many regions is primarily </w:t>
      </w:r>
      <w:r w:rsidRPr="00376186">
        <w:rPr>
          <w:rStyle w:val="Emphasis"/>
          <w:highlight w:val="cyan"/>
        </w:rPr>
        <w:t>due to the</w:t>
      </w:r>
      <w:r w:rsidRPr="00B3303E">
        <w:rPr>
          <w:rStyle w:val="Emphasis"/>
        </w:rPr>
        <w:t xml:space="preserve"> kind of </w:t>
      </w:r>
      <w:r w:rsidRPr="00376186">
        <w:rPr>
          <w:rStyle w:val="Emphasis"/>
          <w:highlight w:val="cyan"/>
        </w:rPr>
        <w:t>heavy hand of the</w:t>
      </w:r>
      <w:r w:rsidRPr="00B3303E">
        <w:rPr>
          <w:rStyle w:val="Emphasis"/>
        </w:rPr>
        <w:t xml:space="preserve"> neoconservative </w:t>
      </w:r>
      <w:r w:rsidRPr="00376186">
        <w:rPr>
          <w:rStyle w:val="Emphasis"/>
          <w:highlight w:val="cyan"/>
        </w:rPr>
        <w:t>leviathan</w:t>
      </w:r>
      <w:r w:rsidRPr="00B3303E">
        <w:rPr>
          <w:rStyle w:val="Emphasis"/>
        </w:rPr>
        <w:t>, or its lighter, more liberal cousin.</w:t>
      </w:r>
      <w:r>
        <w:t xml:space="preserve"> Something else appears to be at work.</w:t>
      </w:r>
    </w:p>
    <w:p w14:paraId="1655542D" w14:textId="60C680E1" w:rsidR="003A0A87" w:rsidRDefault="003A0A87" w:rsidP="003A0A87">
      <w:pPr>
        <w:pStyle w:val="Heading3"/>
      </w:pPr>
      <w:r>
        <w:lastRenderedPageBreak/>
        <w:t xml:space="preserve">AT: </w:t>
      </w:r>
      <w:r w:rsidR="00996FB1">
        <w:t>heg solves war</w:t>
      </w:r>
    </w:p>
    <w:p w14:paraId="628B08C7" w14:textId="77777777" w:rsidR="003A0A87" w:rsidRPr="00346F01" w:rsidRDefault="003A0A87" w:rsidP="003A0A87">
      <w:pPr>
        <w:pStyle w:val="Heading4"/>
      </w:pPr>
      <w:r>
        <w:t xml:space="preserve">There is </w:t>
      </w:r>
      <w:r w:rsidRPr="00346F01">
        <w:rPr>
          <w:u w:val="single"/>
        </w:rPr>
        <w:t>no correlation</w:t>
      </w:r>
      <w:r>
        <w:t xml:space="preserve"> between US military strength and global peace.</w:t>
      </w:r>
    </w:p>
    <w:p w14:paraId="0ADCB09C" w14:textId="77777777" w:rsidR="003A0A87" w:rsidRPr="00346F01" w:rsidRDefault="003A0A87" w:rsidP="003A0A87">
      <w:r w:rsidRPr="00B3303E">
        <w:rPr>
          <w:rStyle w:val="Style13ptBold"/>
        </w:rPr>
        <w:t>Fettweis 17 –</w:t>
      </w:r>
      <w:r w:rsidRPr="00B3303E">
        <w:t xml:space="preserve">Christopher J. Fettweis is an American political scientist and the Associate Professor of Political Science at Tulane University. </w:t>
      </w:r>
      <w:r>
        <w:t>“Unipolarity, Hegemony, and the New Peace, Security Studies” 26:3, 423-451; EG)</w:t>
      </w:r>
    </w:p>
    <w:p w14:paraId="4F6FFCE1" w14:textId="77777777" w:rsidR="003A0A87" w:rsidRPr="006C7488" w:rsidRDefault="003A0A87" w:rsidP="003A0A87">
      <w:pPr>
        <w:rPr>
          <w:u w:val="single"/>
        </w:rPr>
      </w:pPr>
      <w:r w:rsidRPr="00346F01">
        <w:t xml:space="preserve">Conflict and US Military Spending How does one measure polarity? Power is traditionally considered to be some combination of military and economic strength, but despite scores of efforts, no widely accepted formula exists. </w:t>
      </w:r>
      <w:r w:rsidRPr="006C7488">
        <w:rPr>
          <w:u w:val="single"/>
        </w:rPr>
        <w:t xml:space="preserve">Perhaps overall military spending might be thought of as a proxy for hard power capabilities; perhaps too the amount of money the United States devotes to hard power is a reflection of the strength of the unipole. When compared to conflict levels, however, </w:t>
      </w:r>
      <w:r w:rsidRPr="00376186">
        <w:rPr>
          <w:highlight w:val="cyan"/>
          <w:u w:val="single"/>
        </w:rPr>
        <w:t>there is no</w:t>
      </w:r>
      <w:r w:rsidRPr="006C7488">
        <w:rPr>
          <w:u w:val="single"/>
        </w:rPr>
        <w:t xml:space="preserve"> obvious </w:t>
      </w:r>
      <w:r w:rsidRPr="00376186">
        <w:rPr>
          <w:highlight w:val="cyan"/>
          <w:u w:val="single"/>
        </w:rPr>
        <w:t>correlation</w:t>
      </w:r>
      <w:r w:rsidRPr="006C7488">
        <w:rPr>
          <w:u w:val="single"/>
        </w:rPr>
        <w:t xml:space="preserve">, and certainly not the kind of negative relationship </w:t>
      </w:r>
      <w:r w:rsidRPr="00376186">
        <w:rPr>
          <w:highlight w:val="cyan"/>
          <w:u w:val="single"/>
        </w:rPr>
        <w:t>between US spending and</w:t>
      </w:r>
      <w:r w:rsidRPr="006C7488">
        <w:rPr>
          <w:u w:val="single"/>
        </w:rPr>
        <w:t xml:space="preserve"> </w:t>
      </w:r>
      <w:r w:rsidRPr="00376186">
        <w:rPr>
          <w:highlight w:val="cyan"/>
          <w:u w:val="single"/>
        </w:rPr>
        <w:t>conflict</w:t>
      </w:r>
      <w:r w:rsidRPr="006C7488">
        <w:rPr>
          <w:u w:val="single"/>
        </w:rPr>
        <w:t xml:space="preserve"> </w:t>
      </w:r>
      <w:r w:rsidRPr="00376186">
        <w:rPr>
          <w:highlight w:val="cyan"/>
          <w:u w:val="single"/>
        </w:rPr>
        <w:t>that</w:t>
      </w:r>
      <w:r w:rsidRPr="006C7488">
        <w:rPr>
          <w:u w:val="single"/>
        </w:rPr>
        <w:t xml:space="preserve"> many </w:t>
      </w:r>
      <w:r w:rsidRPr="00376186">
        <w:rPr>
          <w:highlight w:val="cyan"/>
          <w:u w:val="single"/>
        </w:rPr>
        <w:t>hegemonic stability theorists</w:t>
      </w:r>
      <w:r w:rsidRPr="006C7488">
        <w:rPr>
          <w:u w:val="single"/>
        </w:rPr>
        <w:t xml:space="preserve"> would </w:t>
      </w:r>
      <w:r w:rsidRPr="00376186">
        <w:rPr>
          <w:highlight w:val="cyan"/>
          <w:u w:val="single"/>
        </w:rPr>
        <w:t>expect</w:t>
      </w:r>
      <w:r w:rsidRPr="006C7488">
        <w:rPr>
          <w:u w:val="single"/>
        </w:rPr>
        <w:t xml:space="preserve"> to see.</w:t>
      </w:r>
      <w:r w:rsidRPr="00346F01">
        <w:t xml:space="preserve"> 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6C7488">
        <w:rPr>
          <w:b/>
          <w:u w:val="single"/>
        </w:rPr>
        <w:t xml:space="preserve">The </w:t>
      </w:r>
      <w:r w:rsidRPr="00376186">
        <w:rPr>
          <w:b/>
          <w:highlight w:val="cyan"/>
          <w:u w:val="single"/>
        </w:rPr>
        <w:t>world grew dramatically</w:t>
      </w:r>
      <w:r w:rsidRPr="006C7488">
        <w:rPr>
          <w:b/>
          <w:u w:val="single"/>
        </w:rPr>
        <w:t xml:space="preserve"> more </w:t>
      </w:r>
      <w:r w:rsidRPr="00376186">
        <w:rPr>
          <w:b/>
          <w:highlight w:val="cyan"/>
          <w:u w:val="single"/>
        </w:rPr>
        <w:t>peaceful while the</w:t>
      </w:r>
      <w:r w:rsidRPr="006C7488">
        <w:rPr>
          <w:b/>
          <w:u w:val="single"/>
        </w:rPr>
        <w:t xml:space="preserve"> </w:t>
      </w:r>
      <w:r w:rsidRPr="00376186">
        <w:rPr>
          <w:b/>
          <w:highlight w:val="cyan"/>
          <w:u w:val="single"/>
        </w:rPr>
        <w:t>U</w:t>
      </w:r>
      <w:r w:rsidRPr="006C7488">
        <w:rPr>
          <w:b/>
          <w:u w:val="single"/>
        </w:rPr>
        <w:t xml:space="preserve">nited </w:t>
      </w:r>
      <w:r w:rsidRPr="00376186">
        <w:rPr>
          <w:b/>
          <w:highlight w:val="cyan"/>
          <w:u w:val="single"/>
        </w:rPr>
        <w:t>S</w:t>
      </w:r>
      <w:r w:rsidRPr="006C7488">
        <w:rPr>
          <w:b/>
          <w:u w:val="single"/>
        </w:rPr>
        <w:t xml:space="preserve">tates </w:t>
      </w:r>
      <w:r w:rsidRPr="00376186">
        <w:rPr>
          <w:b/>
          <w:highlight w:val="cyan"/>
          <w:u w:val="single"/>
        </w:rPr>
        <w:t>cut its forces</w:t>
      </w:r>
      <w:r w:rsidRPr="006C7488">
        <w:rPr>
          <w:b/>
          <w:u w:val="single"/>
        </w:rPr>
        <w:t xml:space="preserve">, however, </w:t>
      </w:r>
      <w:r w:rsidRPr="00376186">
        <w:rPr>
          <w:b/>
          <w:highlight w:val="cyan"/>
          <w:u w:val="single"/>
        </w:rPr>
        <w:t>and</w:t>
      </w:r>
      <w:r w:rsidRPr="006C7488">
        <w:rPr>
          <w:b/>
          <w:u w:val="single"/>
        </w:rPr>
        <w:t xml:space="preserve"> </w:t>
      </w:r>
      <w:r w:rsidRPr="00376186">
        <w:rPr>
          <w:b/>
          <w:highlight w:val="cyan"/>
          <w:u w:val="single"/>
        </w:rPr>
        <w:t>stayed</w:t>
      </w:r>
      <w:r w:rsidRPr="006C7488">
        <w:rPr>
          <w:b/>
          <w:u w:val="single"/>
        </w:rPr>
        <w:t xml:space="preserve"> </w:t>
      </w:r>
      <w:r w:rsidRPr="00376186">
        <w:rPr>
          <w:b/>
          <w:highlight w:val="cyan"/>
          <w:u w:val="single"/>
        </w:rPr>
        <w:t>just as peaceful while spending rebounded after</w:t>
      </w:r>
      <w:r w:rsidRPr="006C7488">
        <w:rPr>
          <w:b/>
          <w:u w:val="single"/>
        </w:rPr>
        <w:t xml:space="preserve"> the 9/11 </w:t>
      </w:r>
      <w:r w:rsidRPr="00376186">
        <w:rPr>
          <w:b/>
          <w:highlight w:val="cyan"/>
          <w:u w:val="single"/>
        </w:rPr>
        <w:t xml:space="preserve">terrorist </w:t>
      </w:r>
      <w:r w:rsidRPr="00376186">
        <w:rPr>
          <w:rStyle w:val="StyleUnderline"/>
          <w:b/>
          <w:highlight w:val="cyan"/>
        </w:rPr>
        <w:t>attacks</w:t>
      </w:r>
      <w:r w:rsidRPr="006C7488">
        <w:rPr>
          <w:rStyle w:val="StyleUnderline"/>
        </w:rPr>
        <w:t xml:space="preserve">. The incidence and magnitude of </w:t>
      </w:r>
      <w:r w:rsidRPr="00376186">
        <w:rPr>
          <w:rStyle w:val="StyleUnderline"/>
          <w:highlight w:val="cyan"/>
        </w:rPr>
        <w:t>global conflict declined while the military budget was cut</w:t>
      </w:r>
      <w:r w:rsidRPr="006C7488">
        <w:rPr>
          <w:rStyle w:val="StyleUnderline"/>
        </w:rPr>
        <w:t xml:space="preserve"> </w:t>
      </w:r>
      <w:r w:rsidRPr="00376186">
        <w:rPr>
          <w:rStyle w:val="StyleUnderline"/>
          <w:highlight w:val="cyan"/>
        </w:rPr>
        <w:t>under</w:t>
      </w:r>
      <w:r w:rsidRPr="006C7488">
        <w:rPr>
          <w:rStyle w:val="StyleUnderline"/>
        </w:rPr>
        <w:t xml:space="preserve"> President </w:t>
      </w:r>
      <w:r w:rsidRPr="00376186">
        <w:rPr>
          <w:rStyle w:val="StyleUnderline"/>
          <w:highlight w:val="cyan"/>
        </w:rPr>
        <w:t>Clinton</w:t>
      </w:r>
      <w:r w:rsidRPr="006C7488">
        <w:rPr>
          <w:rStyle w:val="StyleUnderline"/>
        </w:rPr>
        <w:t>, in other words, and kept declining (though more slowly, since levels were already low) as the Bush administration ramped it back up.</w:t>
      </w:r>
      <w:r w:rsidRPr="00346F01">
        <w:t xml:space="preserve"> Overall US military spending has varied during the period of the New Peace from a low in constant dollars of less than $400 billion to a high of more than $700 billion, but war does not seem to have noticed. </w:t>
      </w:r>
      <w:r w:rsidRPr="006C7488">
        <w:rPr>
          <w:u w:val="single"/>
        </w:rPr>
        <w:t xml:space="preserve">The same nonrelationship exists between other potential proxy measurements for hegemony and conflict: there </w:t>
      </w:r>
      <w:r w:rsidRPr="00376186">
        <w:rPr>
          <w:highlight w:val="cyan"/>
          <w:u w:val="single"/>
        </w:rPr>
        <w:t>does not seem to be</w:t>
      </w:r>
      <w:r w:rsidRPr="006C7488">
        <w:rPr>
          <w:u w:val="single"/>
        </w:rPr>
        <w:t xml:space="preserve"> much </w:t>
      </w:r>
      <w:r w:rsidRPr="00376186">
        <w:rPr>
          <w:highlight w:val="cyan"/>
          <w:u w:val="single"/>
        </w:rPr>
        <w:t>connection</w:t>
      </w:r>
      <w:r w:rsidRPr="006C7488">
        <w:rPr>
          <w:u w:val="single"/>
        </w:rPr>
        <w:t xml:space="preserve"> </w:t>
      </w:r>
      <w:r w:rsidRPr="00376186">
        <w:rPr>
          <w:highlight w:val="cyan"/>
          <w:u w:val="single"/>
        </w:rPr>
        <w:t>between</w:t>
      </w:r>
      <w:r w:rsidRPr="006C7488">
        <w:rPr>
          <w:u w:val="single"/>
        </w:rPr>
        <w:t xml:space="preserve"> </w:t>
      </w:r>
      <w:r w:rsidRPr="00376186">
        <w:rPr>
          <w:highlight w:val="cyan"/>
          <w:u w:val="single"/>
        </w:rPr>
        <w:t>warfare and</w:t>
      </w:r>
      <w:r w:rsidRPr="006C7488">
        <w:rPr>
          <w:u w:val="single"/>
        </w:rPr>
        <w:t xml:space="preserve"> fluctuations in US </w:t>
      </w:r>
      <w:r w:rsidRPr="00376186">
        <w:rPr>
          <w:highlight w:val="cyan"/>
          <w:u w:val="single"/>
        </w:rPr>
        <w:t>GDP</w:t>
      </w:r>
      <w:r w:rsidRPr="006C7488">
        <w:rPr>
          <w:u w:val="single"/>
        </w:rPr>
        <w:t xml:space="preserve">, </w:t>
      </w:r>
      <w:r w:rsidRPr="00376186">
        <w:rPr>
          <w:highlight w:val="cyan"/>
          <w:u w:val="single"/>
        </w:rPr>
        <w:t>alliance commitments</w:t>
      </w:r>
      <w:r w:rsidRPr="006C7488">
        <w:rPr>
          <w:u w:val="single"/>
        </w:rPr>
        <w:t xml:space="preserve">, </w:t>
      </w:r>
      <w:r w:rsidRPr="00376186">
        <w:rPr>
          <w:highlight w:val="cyan"/>
          <w:u w:val="single"/>
        </w:rPr>
        <w:t>and</w:t>
      </w:r>
      <w:r w:rsidRPr="006C7488">
        <w:rPr>
          <w:u w:val="single"/>
        </w:rPr>
        <w:t xml:space="preserve"> forward </w:t>
      </w:r>
      <w:r w:rsidRPr="00376186">
        <w:rPr>
          <w:highlight w:val="cyan"/>
          <w:u w:val="single"/>
        </w:rPr>
        <w:t>military presence</w:t>
      </w:r>
      <w:r w:rsidRPr="006C7488">
        <w:rPr>
          <w:u w:val="single"/>
        </w:rPr>
        <w:t xml:space="preserve">. There was very little fighting in Europe when there were 300,000 US troops stationed there, for example, and that has not changed as the number of Americans dwindled by 90 percent. Overall, there does not seem to be much correlation between US actions and systemic stability. </w:t>
      </w:r>
      <w:r w:rsidRPr="00376186">
        <w:rPr>
          <w:highlight w:val="cyan"/>
          <w:u w:val="single"/>
        </w:rPr>
        <w:t>Nothing the</w:t>
      </w:r>
      <w:r w:rsidRPr="006C7488">
        <w:rPr>
          <w:u w:val="single"/>
        </w:rPr>
        <w:t xml:space="preserve"> </w:t>
      </w:r>
      <w:r w:rsidRPr="00376186">
        <w:rPr>
          <w:highlight w:val="cyan"/>
          <w:u w:val="single"/>
        </w:rPr>
        <w:t>U</w:t>
      </w:r>
      <w:r w:rsidRPr="006C7488">
        <w:rPr>
          <w:u w:val="single"/>
        </w:rPr>
        <w:t xml:space="preserve">nited </w:t>
      </w:r>
      <w:r w:rsidRPr="00376186">
        <w:rPr>
          <w:highlight w:val="cyan"/>
          <w:u w:val="single"/>
        </w:rPr>
        <w:t>S</w:t>
      </w:r>
      <w:r w:rsidRPr="006C7488">
        <w:rPr>
          <w:u w:val="single"/>
        </w:rPr>
        <w:t xml:space="preserve">tates actually </w:t>
      </w:r>
      <w:r w:rsidRPr="00376186">
        <w:rPr>
          <w:highlight w:val="cyan"/>
          <w:u w:val="single"/>
        </w:rPr>
        <w:t>does</w:t>
      </w:r>
      <w:r w:rsidRPr="006C7488">
        <w:rPr>
          <w:u w:val="single"/>
        </w:rPr>
        <w:t xml:space="preserve"> seems </w:t>
      </w:r>
      <w:r w:rsidRPr="00376186">
        <w:rPr>
          <w:highlight w:val="cyan"/>
          <w:u w:val="single"/>
        </w:rPr>
        <w:t>to matter to</w:t>
      </w:r>
      <w:r w:rsidRPr="006C7488">
        <w:rPr>
          <w:u w:val="single"/>
        </w:rPr>
        <w:t xml:space="preserve"> the </w:t>
      </w:r>
      <w:r w:rsidRPr="00376186">
        <w:rPr>
          <w:highlight w:val="cyan"/>
          <w:u w:val="single"/>
        </w:rPr>
        <w:t>New Peace</w:t>
      </w:r>
      <w:r w:rsidRPr="006C7488">
        <w:rPr>
          <w:u w:val="single"/>
        </w:rPr>
        <w:t>.</w:t>
      </w:r>
    </w:p>
    <w:p w14:paraId="16452406" w14:textId="77777777" w:rsidR="003A0A87" w:rsidRPr="00346F01" w:rsidRDefault="003A0A87" w:rsidP="003A0A87"/>
    <w:p w14:paraId="7583BD50" w14:textId="77777777" w:rsidR="003A0A87" w:rsidRPr="00E7248A" w:rsidRDefault="003A0A87" w:rsidP="003A0A87">
      <w:pPr>
        <w:pStyle w:val="Heading4"/>
      </w:pPr>
      <w:r w:rsidRPr="00E7248A">
        <w:rPr>
          <w:u w:val="single"/>
        </w:rPr>
        <w:t>Reject their authors</w:t>
      </w:r>
      <w:r>
        <w:t xml:space="preserve"> – they lack foundations of data and evidence.</w:t>
      </w:r>
    </w:p>
    <w:p w14:paraId="5A029CAC" w14:textId="77777777" w:rsidR="003A0A87" w:rsidRPr="00E7248A" w:rsidRDefault="003A0A87" w:rsidP="003A0A87">
      <w:r w:rsidRPr="00B3303E">
        <w:rPr>
          <w:rStyle w:val="Style13ptBold"/>
        </w:rPr>
        <w:t>Fettweis 17 –</w:t>
      </w:r>
      <w:r w:rsidRPr="00B3303E">
        <w:t xml:space="preserve">Christopher J. Fettweis is an American political scientist and the Associate Professor of Political Science at Tulane University. </w:t>
      </w:r>
      <w:r>
        <w:t>“Unipolarity, Hegemony, and the New Peace, Security Studies” 26:3, 423-451; EG)</w:t>
      </w:r>
    </w:p>
    <w:p w14:paraId="31416101" w14:textId="77777777" w:rsidR="003A0A87" w:rsidRDefault="003A0A87" w:rsidP="003A0A87">
      <w:pPr>
        <w:rPr>
          <w:rFonts w:eastAsia="Cambria" w:cs="Times New Roman"/>
          <w:b/>
          <w:iCs/>
          <w:u w:val="single"/>
        </w:rPr>
      </w:pPr>
      <w:r w:rsidRPr="00B3303E">
        <w:rPr>
          <w:rFonts w:eastAsia="Cambria" w:cs="Times New Roman"/>
          <w:u w:val="single"/>
        </w:rPr>
        <w:t xml:space="preserve">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w:t>
      </w:r>
      <w:r w:rsidRPr="00376186">
        <w:rPr>
          <w:rFonts w:eastAsia="Cambria" w:cs="Times New Roman"/>
          <w:b/>
          <w:iCs/>
          <w:highlight w:val="cyan"/>
          <w:u w:val="single"/>
        </w:rPr>
        <w:t>Political psychology</w:t>
      </w:r>
      <w:r w:rsidRPr="00B3303E">
        <w:rPr>
          <w:rFonts w:eastAsia="Cambria" w:cs="Times New Roman"/>
          <w:u w:val="single"/>
        </w:rPr>
        <w:t xml:space="preserve"> can </w:t>
      </w:r>
      <w:r w:rsidRPr="00376186">
        <w:rPr>
          <w:rFonts w:eastAsia="Cambria" w:cs="Times New Roman"/>
          <w:b/>
          <w:iCs/>
          <w:highlight w:val="cyan"/>
          <w:u w:val="single"/>
        </w:rPr>
        <w:t>shed</w:t>
      </w:r>
      <w:r w:rsidRPr="00B3303E">
        <w:rPr>
          <w:rFonts w:eastAsia="Cambria" w:cs="Times New Roman"/>
          <w:b/>
          <w:iCs/>
          <w:u w:val="single"/>
        </w:rPr>
        <w:t xml:space="preserve"> </w:t>
      </w:r>
      <w:r w:rsidRPr="00376186">
        <w:rPr>
          <w:rFonts w:eastAsia="Cambria" w:cs="Times New Roman"/>
          <w:b/>
          <w:iCs/>
          <w:highlight w:val="cyan"/>
          <w:u w:val="single"/>
        </w:rPr>
        <w:t>more</w:t>
      </w:r>
      <w:r w:rsidRPr="00B3303E">
        <w:rPr>
          <w:rFonts w:eastAsia="Cambria" w:cs="Times New Roman"/>
          <w:b/>
          <w:iCs/>
          <w:u w:val="single"/>
        </w:rPr>
        <w:t xml:space="preserve"> </w:t>
      </w:r>
      <w:r w:rsidRPr="007D1395">
        <w:rPr>
          <w:rFonts w:eastAsia="Cambria" w:cs="Times New Roman"/>
          <w:b/>
          <w:iCs/>
          <w:u w:val="single"/>
        </w:rPr>
        <w:t xml:space="preserve">light </w:t>
      </w:r>
      <w:r w:rsidRPr="00376186">
        <w:rPr>
          <w:rFonts w:eastAsia="Cambria" w:cs="Times New Roman"/>
          <w:b/>
          <w:iCs/>
          <w:highlight w:val="cyan"/>
          <w:u w:val="single"/>
        </w:rPr>
        <w:t>on unipolarity</w:t>
      </w:r>
      <w:r w:rsidRPr="00B3303E">
        <w:rPr>
          <w:rFonts w:eastAsia="Cambria" w:cs="Times New Roman"/>
          <w:b/>
          <w:iCs/>
          <w:u w:val="single"/>
        </w:rPr>
        <w:t xml:space="preserve"> </w:t>
      </w:r>
      <w:r w:rsidRPr="00376186">
        <w:rPr>
          <w:rFonts w:eastAsia="Cambria" w:cs="Times New Roman"/>
          <w:b/>
          <w:iCs/>
          <w:highlight w:val="cyan"/>
          <w:u w:val="single"/>
        </w:rPr>
        <w:t>than</w:t>
      </w:r>
      <w:r w:rsidRPr="00B3303E">
        <w:rPr>
          <w:rFonts w:eastAsia="Cambria" w:cs="Times New Roman"/>
          <w:u w:val="single"/>
        </w:rPr>
        <w:t xml:space="preserve"> can </w:t>
      </w:r>
      <w:r w:rsidRPr="00376186">
        <w:rPr>
          <w:rFonts w:eastAsia="Cambria" w:cs="Times New Roman"/>
          <w:b/>
          <w:iCs/>
          <w:highlight w:val="cyan"/>
          <w:u w:val="single"/>
        </w:rPr>
        <w:t>any</w:t>
      </w:r>
      <w:r w:rsidRPr="00B3303E">
        <w:rPr>
          <w:rFonts w:eastAsia="Cambria" w:cs="Times New Roman"/>
          <w:b/>
          <w:iCs/>
          <w:u w:val="single"/>
        </w:rPr>
        <w:t xml:space="preserve"> collection of </w:t>
      </w:r>
      <w:r w:rsidRPr="00376186">
        <w:rPr>
          <w:rFonts w:eastAsia="Cambria" w:cs="Times New Roman"/>
          <w:b/>
          <w:iCs/>
          <w:highlight w:val="cyan"/>
          <w:u w:val="single"/>
        </w:rPr>
        <w:t xml:space="preserve">data </w:t>
      </w:r>
      <w:r w:rsidRPr="007D1395">
        <w:rPr>
          <w:rFonts w:eastAsia="Cambria" w:cs="Times New Roman"/>
          <w:b/>
          <w:iCs/>
          <w:u w:val="single"/>
        </w:rPr>
        <w:t>or evidence</w:t>
      </w:r>
      <w:r w:rsidRPr="00B3303E">
        <w:rPr>
          <w:rFonts w:eastAsia="Cambria" w:cs="Times New Roman"/>
          <w:u w:val="single"/>
        </w:rPr>
        <w:t>.</w:t>
      </w:r>
      <w:r w:rsidRPr="00B3303E">
        <w:rPr>
          <w:rFonts w:eastAsia="Cambria" w:cs="Times New Roman"/>
        </w:rPr>
        <w:t xml:space="preserve"> Just because an outcome is primarily psychological does not mean that it is less real; perception quickly becomes reality for both the unipolar state and those in the </w:t>
      </w:r>
      <w:r w:rsidRPr="00B3303E">
        <w:rPr>
          <w:rFonts w:eastAsia="Cambria" w:cs="Times New Roman"/>
        </w:rPr>
        <w:lastRenderedPageBreak/>
        <w:t xml:space="preserve">periphery. If all actors believe that the United States provides security and stability for the system, then behavior can be affected. </w:t>
      </w:r>
      <w:r w:rsidRPr="00E7248A">
        <w:rPr>
          <w:rFonts w:eastAsia="Cambria" w:cs="Times New Roman"/>
          <w:u w:val="single"/>
        </w:rPr>
        <w:t>Beliefs have deep explanatory power in international politics whether they have a firm foundation in empirical reality or not. Like all beliefs,</w:t>
      </w:r>
      <w:r w:rsidRPr="00B3303E">
        <w:rPr>
          <w:rFonts w:eastAsia="Cambria" w:cs="Times New Roman"/>
          <w:u w:val="single"/>
        </w:rPr>
        <w:t xml:space="preserve"> </w:t>
      </w:r>
      <w:r w:rsidRPr="00376186">
        <w:rPr>
          <w:rFonts w:eastAsia="Cambria" w:cs="Times New Roman"/>
          <w:highlight w:val="cyan"/>
          <w:u w:val="single"/>
        </w:rPr>
        <w:t>faith in the stability provided by hegemony is rarely subjected to</w:t>
      </w:r>
      <w:r w:rsidRPr="00B3303E">
        <w:rPr>
          <w:rFonts w:eastAsia="Cambria" w:cs="Times New Roman"/>
          <w:u w:val="single"/>
        </w:rPr>
        <w:t xml:space="preserve"> much </w:t>
      </w:r>
      <w:r w:rsidRPr="00376186">
        <w:rPr>
          <w:rFonts w:eastAsia="Cambria" w:cs="Times New Roman"/>
          <w:highlight w:val="cyan"/>
          <w:u w:val="single"/>
        </w:rPr>
        <w:t>analysis</w:t>
      </w:r>
      <w:r w:rsidRPr="00B3303E">
        <w:rPr>
          <w:rFonts w:eastAsia="Cambria" w:cs="Times New Roman"/>
        </w:rPr>
        <w:t xml:space="preserve">.79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w:t>
      </w:r>
      <w:r w:rsidRPr="00E7248A">
        <w:rPr>
          <w:rFonts w:eastAsia="Cambria" w:cs="Times New Roman"/>
          <w:u w:val="single"/>
        </w:rPr>
        <w:t>Ultimately, as Robert Jervis explains, “we often believe as much in the face of evidence as because of it.”80 Facts may change, but beliefs remain the same. When</w:t>
      </w:r>
      <w:r w:rsidRPr="00B3303E">
        <w:rPr>
          <w:rFonts w:eastAsia="Cambria" w:cs="Times New Roman"/>
          <w:u w:val="single"/>
        </w:rPr>
        <w:t xml:space="preserve"> leaders are motivated to act based on unjustified, inaccurate beliefs, folly often follows</w:t>
      </w:r>
      <w:r w:rsidRPr="00B3303E">
        <w:rPr>
          <w:rFonts w:eastAsia="Cambria" w:cs="Times New Roman"/>
        </w:rPr>
        <w:t xml:space="preserve">. </w:t>
      </w:r>
      <w:r w:rsidRPr="00B3303E">
        <w:rPr>
          <w:rFonts w:eastAsia="Cambria" w:cs="Times New Roman"/>
          <w:u w:val="single"/>
        </w:rPr>
        <w:t xml:space="preserve">The </w:t>
      </w:r>
      <w:r w:rsidRPr="00376186">
        <w:rPr>
          <w:rFonts w:eastAsia="Cambria" w:cs="Times New Roman"/>
          <w:highlight w:val="cyan"/>
          <w:u w:val="single"/>
        </w:rPr>
        <w:t>person who decides to</w:t>
      </w:r>
      <w:r w:rsidRPr="00B3303E">
        <w:rPr>
          <w:rFonts w:eastAsia="Cambria" w:cs="Times New Roman"/>
          <w:u w:val="single"/>
        </w:rPr>
        <w:t xml:space="preserve"> take a big </w:t>
      </w:r>
      <w:r w:rsidRPr="00376186">
        <w:rPr>
          <w:rFonts w:eastAsia="Cambria" w:cs="Times New Roman"/>
          <w:highlight w:val="cyan"/>
          <w:u w:val="single"/>
        </w:rPr>
        <w:t>risk</w:t>
      </w:r>
      <w:r w:rsidRPr="00B3303E">
        <w:rPr>
          <w:rFonts w:eastAsia="Cambria" w:cs="Times New Roman"/>
          <w:u w:val="single"/>
        </w:rPr>
        <w:t xml:space="preserve"> </w:t>
      </w:r>
      <w:r w:rsidRPr="00376186">
        <w:rPr>
          <w:rFonts w:eastAsia="Cambria" w:cs="Times New Roman"/>
          <w:highlight w:val="cyan"/>
          <w:u w:val="single"/>
        </w:rPr>
        <w:t xml:space="preserve">because of </w:t>
      </w:r>
      <w:r w:rsidRPr="00376186">
        <w:rPr>
          <w:rFonts w:eastAsia="Cambria" w:cs="Times New Roman"/>
          <w:b/>
          <w:iCs/>
          <w:highlight w:val="cyan"/>
          <w:u w:val="single"/>
        </w:rPr>
        <w:t>astrological advice in the</w:t>
      </w:r>
      <w:r w:rsidRPr="00B3303E">
        <w:rPr>
          <w:rFonts w:eastAsia="Cambria" w:cs="Times New Roman"/>
          <w:b/>
          <w:iCs/>
          <w:u w:val="single"/>
        </w:rPr>
        <w:t xml:space="preserve"> morning’s </w:t>
      </w:r>
      <w:r w:rsidRPr="00376186">
        <w:rPr>
          <w:rFonts w:eastAsia="Cambria" w:cs="Times New Roman"/>
          <w:b/>
          <w:iCs/>
          <w:highlight w:val="cyan"/>
          <w:u w:val="single"/>
        </w:rPr>
        <w:t>horoscope</w:t>
      </w:r>
      <w:r w:rsidRPr="00B3303E">
        <w:rPr>
          <w:rFonts w:eastAsia="Cambria" w:cs="Times New Roman"/>
          <w:u w:val="single"/>
        </w:rPr>
        <w:t xml:space="preserve"> can </w:t>
      </w:r>
      <w:r w:rsidRPr="00376186">
        <w:rPr>
          <w:rFonts w:eastAsia="Cambria" w:cs="Times New Roman"/>
          <w:highlight w:val="cyan"/>
          <w:u w:val="single"/>
        </w:rPr>
        <w:t>benefit from baseless superstition</w:t>
      </w:r>
      <w:r w:rsidRPr="00B3303E">
        <w:rPr>
          <w:rFonts w:eastAsia="Cambria" w:cs="Times New Roman"/>
          <w:u w:val="single"/>
        </w:rPr>
        <w:t xml:space="preserve"> if the risk pays off. Probability and luck suggest that successful policy choices can sometimes flow from incorrect beliefs. </w:t>
      </w:r>
      <w:r w:rsidRPr="00B3303E">
        <w:rPr>
          <w:rFonts w:eastAsia="Cambria" w:cs="Times New Roman"/>
          <w:b/>
          <w:iCs/>
          <w:u w:val="single"/>
        </w:rPr>
        <w:t>Far more often</w:t>
      </w:r>
      <w:r w:rsidRPr="00B3303E">
        <w:rPr>
          <w:rFonts w:eastAsia="Cambria" w:cs="Times New Roman"/>
        </w:rPr>
        <w:t xml:space="preserve">, however, </w:t>
      </w:r>
      <w:r w:rsidRPr="00376186">
        <w:rPr>
          <w:rFonts w:eastAsia="Cambria" w:cs="Times New Roman"/>
          <w:b/>
          <w:iCs/>
          <w:highlight w:val="cyan"/>
          <w:u w:val="single"/>
        </w:rPr>
        <w:t>poor intellectual foundations lead to</w:t>
      </w:r>
      <w:r w:rsidRPr="00B3303E">
        <w:rPr>
          <w:rFonts w:eastAsia="Cambria" w:cs="Times New Roman"/>
        </w:rPr>
        <w:t xml:space="preserve"> suboptimal or even </w:t>
      </w:r>
      <w:r w:rsidRPr="00376186">
        <w:rPr>
          <w:rFonts w:eastAsia="Cambria" w:cs="Times New Roman"/>
          <w:b/>
          <w:iCs/>
          <w:highlight w:val="cyan"/>
          <w:u w:val="single"/>
        </w:rPr>
        <w:t>disastrous outcomes</w:t>
      </w:r>
      <w:r w:rsidRPr="00B3303E">
        <w:rPr>
          <w:rFonts w:eastAsia="Cambria" w:cs="Times New Roman"/>
        </w:rPr>
        <w:t xml:space="preserve">. It is worthwhile to analyze the foundations of even our most deeply held beliefs to determine which ones are good candidates to inspire poor policy choices in those who hold them. </w:t>
      </w:r>
      <w:r w:rsidRPr="00B3303E">
        <w:rPr>
          <w:rFonts w:eastAsia="Cambria" w:cs="Times New Roman"/>
          <w:u w:val="single"/>
        </w:rPr>
        <w:t>People are wonderful rationalizers. There is much to be said for being the strongest country in the world; their status provides Americans</w:t>
      </w:r>
      <w:r w:rsidRPr="00B3303E">
        <w:rPr>
          <w:rFonts w:eastAsia="Cambria" w:cs="Times New Roman"/>
        </w:rPr>
        <w:t xml:space="preserve"> both </w:t>
      </w:r>
      <w:r w:rsidRPr="00B3303E">
        <w:rPr>
          <w:rFonts w:eastAsia="Cambria" w:cs="Times New Roman"/>
          <w:u w:val="single"/>
        </w:rPr>
        <w:t xml:space="preserve">security and psychological rewards, as well as strong incentives to construct a rationale for preserving the unipolar moment that goes beyond mere selfishness. Since people enjoy being “number one,” they </w:t>
      </w:r>
      <w:r w:rsidRPr="00B3303E">
        <w:rPr>
          <w:rFonts w:eastAsia="Cambria" w:cs="Times New Roman"/>
        </w:rPr>
        <w:t xml:space="preserve">are susceptible to </w:t>
      </w:r>
      <w:r w:rsidRPr="00B3303E">
        <w:rPr>
          <w:rFonts w:eastAsia="Cambria" w:cs="Times New Roman"/>
          <w:u w:val="single"/>
        </w:rPr>
        <w:t>perceiv</w:t>
      </w:r>
      <w:r w:rsidRPr="00B3303E">
        <w:rPr>
          <w:rFonts w:eastAsia="Cambria" w:cs="Times New Roman"/>
        </w:rPr>
        <w:t xml:space="preserve">ing </w:t>
      </w:r>
      <w:r w:rsidRPr="00B3303E">
        <w:rPr>
          <w:rFonts w:eastAsia="Cambria" w:cs="Times New Roman"/>
          <w:u w:val="single"/>
        </w:rPr>
        <w:t>reality in ways that brings the data in line with their desires.</w:t>
      </w:r>
      <w:r w:rsidRPr="00B3303E">
        <w:rPr>
          <w:rFonts w:eastAsia="Cambria" w:cs="Times New Roman"/>
        </w:rPr>
        <w:t xml:space="preserve"> </w:t>
      </w:r>
      <w:r w:rsidRPr="00B3303E">
        <w:rPr>
          <w:rFonts w:eastAsia="Cambria" w:cs="Times New Roman"/>
          <w:b/>
          <w:iCs/>
          <w:u w:val="single"/>
        </w:rPr>
        <w:t xml:space="preserve">It is </w:t>
      </w:r>
      <w:r w:rsidRPr="00376186">
        <w:rPr>
          <w:rFonts w:eastAsia="Cambria" w:cs="Times New Roman"/>
          <w:b/>
          <w:iCs/>
          <w:highlight w:val="cyan"/>
          <w:u w:val="single"/>
        </w:rPr>
        <w:t>no coincidence</w:t>
      </w:r>
      <w:r w:rsidRPr="006A6AE8">
        <w:rPr>
          <w:rFonts w:eastAsia="Cambria" w:cs="Times New Roman"/>
          <w:b/>
          <w:iCs/>
          <w:u w:val="single"/>
        </w:rPr>
        <w:t xml:space="preserve"> </w:t>
      </w:r>
      <w:r w:rsidRPr="00376186">
        <w:rPr>
          <w:rFonts w:eastAsia="Cambria" w:cs="Times New Roman"/>
          <w:b/>
          <w:iCs/>
          <w:highlight w:val="cyan"/>
          <w:u w:val="single"/>
        </w:rPr>
        <w:t>that most hegemonic stability theorists are American</w:t>
      </w:r>
      <w:r w:rsidRPr="00B3303E">
        <w:rPr>
          <w:rFonts w:eastAsia="Cambria" w:cs="Times New Roman"/>
        </w:rPr>
        <w:t xml:space="preserve">. 81 Perhaps </w:t>
      </w:r>
      <w:r w:rsidRPr="00B3303E">
        <w:rPr>
          <w:rFonts w:eastAsia="Cambria" w:cs="Times New Roman"/>
          <w:u w:val="single"/>
        </w:rPr>
        <w:t xml:space="preserve">the </w:t>
      </w:r>
      <w:r w:rsidRPr="00376186">
        <w:rPr>
          <w:rFonts w:eastAsia="Cambria" w:cs="Times New Roman"/>
          <w:highlight w:val="cyan"/>
          <w:u w:val="single"/>
        </w:rPr>
        <w:t>satisfaction that</w:t>
      </w:r>
      <w:r w:rsidRPr="00B3303E">
        <w:rPr>
          <w:rFonts w:eastAsia="Cambria" w:cs="Times New Roman"/>
          <w:u w:val="single"/>
        </w:rPr>
        <w:t xml:space="preserve"> </w:t>
      </w:r>
      <w:r w:rsidRPr="00376186">
        <w:rPr>
          <w:rFonts w:eastAsia="Cambria" w:cs="Times New Roman"/>
          <w:highlight w:val="cyan"/>
          <w:u w:val="single"/>
        </w:rPr>
        <w:t>comes</w:t>
      </w:r>
      <w:r w:rsidRPr="00B3303E">
        <w:rPr>
          <w:rFonts w:eastAsia="Cambria" w:cs="Times New Roman"/>
          <w:u w:val="single"/>
        </w:rPr>
        <w:t xml:space="preserve"> </w:t>
      </w:r>
      <w:r w:rsidRPr="00376186">
        <w:rPr>
          <w:rFonts w:eastAsia="Cambria" w:cs="Times New Roman"/>
          <w:highlight w:val="cyan"/>
          <w:u w:val="single"/>
        </w:rPr>
        <w:t>with</w:t>
      </w:r>
      <w:r w:rsidRPr="00B3303E">
        <w:rPr>
          <w:rFonts w:eastAsia="Cambria" w:cs="Times New Roman"/>
          <w:u w:val="single"/>
        </w:rPr>
        <w:t xml:space="preserve"> being </w:t>
      </w:r>
      <w:r w:rsidRPr="00376186">
        <w:rPr>
          <w:rFonts w:eastAsia="Cambria" w:cs="Times New Roman"/>
          <w:highlight w:val="cyan"/>
          <w:u w:val="single"/>
        </w:rPr>
        <w:t>the unipolar power</w:t>
      </w:r>
      <w:r w:rsidRPr="00B3303E">
        <w:rPr>
          <w:rFonts w:eastAsia="Cambria" w:cs="Times New Roman"/>
          <w:u w:val="single"/>
        </w:rPr>
        <w:t xml:space="preserve"> has </w:t>
      </w:r>
      <w:r w:rsidRPr="00376186">
        <w:rPr>
          <w:rFonts w:eastAsia="Cambria" w:cs="Times New Roman"/>
          <w:highlight w:val="cyan"/>
          <w:u w:val="single"/>
        </w:rPr>
        <w:t>inspired Americans to misperceive</w:t>
      </w:r>
      <w:r w:rsidRPr="00B3303E">
        <w:rPr>
          <w:rFonts w:eastAsia="Cambria" w:cs="Times New Roman"/>
          <w:u w:val="single"/>
        </w:rPr>
        <w:t xml:space="preserve"> the</w:t>
      </w:r>
      <w:r w:rsidRPr="00B3303E">
        <w:rPr>
          <w:rFonts w:eastAsia="Cambria" w:cs="Times New Roman"/>
        </w:rPr>
        <w:t xml:space="preserve"> positive </w:t>
      </w:r>
      <w:r w:rsidRPr="00B3303E">
        <w:rPr>
          <w:rFonts w:eastAsia="Cambria" w:cs="Times New Roman"/>
          <w:u w:val="single"/>
        </w:rPr>
        <w:t xml:space="preserve">role that </w:t>
      </w:r>
      <w:r w:rsidRPr="00376186">
        <w:rPr>
          <w:rFonts w:eastAsia="Cambria" w:cs="Times New Roman"/>
          <w:highlight w:val="cyan"/>
          <w:u w:val="single"/>
        </w:rPr>
        <w:t>their status</w:t>
      </w:r>
      <w:r w:rsidRPr="00B3303E">
        <w:rPr>
          <w:rFonts w:eastAsia="Cambria" w:cs="Times New Roman"/>
          <w:u w:val="single"/>
        </w:rPr>
        <w:t xml:space="preserve"> plays in the world. </w:t>
      </w:r>
      <w:r w:rsidRPr="00B3303E">
        <w:rPr>
          <w:rFonts w:eastAsia="Cambria" w:cs="Times New Roman"/>
        </w:rPr>
        <w:t xml:space="preserve">Three findings from </w:t>
      </w:r>
      <w:r w:rsidRPr="00B3303E">
        <w:rPr>
          <w:rFonts w:eastAsia="Cambria" w:cs="Times New Roman"/>
          <w:b/>
          <w:iCs/>
          <w:u w:val="single"/>
        </w:rPr>
        <w:t>political psychology</w:t>
      </w:r>
      <w:r w:rsidRPr="00B3303E">
        <w:rPr>
          <w:rFonts w:eastAsia="Cambria" w:cs="Times New Roman"/>
        </w:rPr>
        <w:t xml:space="preserve"> can shed light on perceptions of hegemonic stability. They are mutually supportive, and, when taken together, </w:t>
      </w:r>
      <w:r w:rsidRPr="00B3303E">
        <w:rPr>
          <w:rFonts w:eastAsia="Cambria" w:cs="Times New Roman"/>
          <w:b/>
          <w:iCs/>
          <w:u w:val="single"/>
        </w:rPr>
        <w:t>suggest</w:t>
      </w:r>
      <w:r w:rsidRPr="00B3303E">
        <w:rPr>
          <w:rFonts w:eastAsia="Cambria" w:cs="Times New Roman"/>
        </w:rPr>
        <w:t xml:space="preserve"> that it is likely that </w:t>
      </w:r>
      <w:r w:rsidRPr="00376186">
        <w:rPr>
          <w:rFonts w:eastAsia="Cambria" w:cs="Times New Roman"/>
          <w:highlight w:val="cyan"/>
          <w:u w:val="single"/>
        </w:rPr>
        <w:t>US policymakers overestimate</w:t>
      </w:r>
      <w:r w:rsidRPr="00B3303E">
        <w:rPr>
          <w:rFonts w:eastAsia="Cambria" w:cs="Times New Roman"/>
          <w:u w:val="single"/>
        </w:rPr>
        <w:t xml:space="preserve"> the extent to which their actions are responsible for the choices of others</w:t>
      </w:r>
      <w:r w:rsidRPr="00B3303E">
        <w:rPr>
          <w:rFonts w:eastAsia="Cambria" w:cs="Times New Roman"/>
        </w:rPr>
        <w:t xml:space="preserve">. The belief in the major US contribution to world peace is probably unjustified. </w:t>
      </w:r>
      <w:r w:rsidRPr="00376186">
        <w:rPr>
          <w:rFonts w:eastAsia="Cambria" w:cs="Times New Roman"/>
          <w:b/>
          <w:iCs/>
          <w:highlight w:val="cyan"/>
          <w:u w:val="single"/>
        </w:rPr>
        <w:t>The Illusion of Control</w:t>
      </w:r>
      <w:r w:rsidRPr="00B3303E">
        <w:rPr>
          <w:rFonts w:eastAsia="Cambria" w:cs="Times New Roman"/>
          <w:b/>
          <w:iCs/>
          <w:u w:val="single"/>
        </w:rPr>
        <w:t xml:space="preserve"> </w:t>
      </w:r>
      <w:r w:rsidRPr="00B3303E">
        <w:rPr>
          <w:rFonts w:eastAsia="Cambria" w:cs="Times New Roman"/>
        </w:rPr>
        <w:t xml:space="preserve">Could 5 percent of the world’s population hope to enforce rules upon the rest? Would even an internationally hegemonic United States be capable of producing the New Peace? Perhaps, but it also may be true that </w:t>
      </w:r>
      <w:r w:rsidRPr="00B3303E">
        <w:rPr>
          <w:rFonts w:eastAsia="Cambria" w:cs="Times New Roman"/>
          <w:u w:val="single"/>
        </w:rPr>
        <w:t>believers in hegemonic stability may be affected by the very common tendency of people to overestimate their ability to control events. A variety of evidence has accumulated over the past forty years to support</w:t>
      </w:r>
      <w:r w:rsidRPr="00B3303E">
        <w:rPr>
          <w:rFonts w:eastAsia="Cambria" w:cs="Times New Roman"/>
        </w:rPr>
        <w:t xml:space="preserve"> Ellen J. </w:t>
      </w:r>
      <w:r w:rsidRPr="00B3303E">
        <w:rPr>
          <w:rFonts w:eastAsia="Cambria" w:cs="Times New Roman"/>
          <w:u w:val="single"/>
        </w:rPr>
        <w:t>Langer’s</w:t>
      </w:r>
      <w:r w:rsidRPr="00B3303E">
        <w:rPr>
          <w:rFonts w:eastAsia="Cambria" w:cs="Times New Roman"/>
        </w:rPr>
        <w:t xml:space="preserve"> original </w:t>
      </w:r>
      <w:r w:rsidRPr="00B3303E">
        <w:rPr>
          <w:rFonts w:eastAsia="Cambria" w:cs="Times New Roman"/>
          <w:u w:val="single"/>
        </w:rPr>
        <w:t>observations about the “illusion of control” that routinely distorts perception</w:t>
      </w:r>
      <w:r w:rsidRPr="00B3303E">
        <w:rPr>
          <w:rFonts w:eastAsia="Cambria" w:cs="Times New Roman"/>
        </w:rPr>
        <w:t xml:space="preserve">.82 Even in situations where outcomes are clearly generated by pure chance, people tend to believe that they can exert control over events.83 </w:t>
      </w:r>
      <w:r w:rsidRPr="00B3303E">
        <w:rPr>
          <w:rFonts w:eastAsia="Cambria" w:cs="Times New Roman"/>
          <w:u w:val="single"/>
        </w:rPr>
        <w:t>There is little reason to believe</w:t>
      </w:r>
      <w:r w:rsidRPr="00B3303E">
        <w:rPr>
          <w:rFonts w:eastAsia="Cambria" w:cs="Times New Roman"/>
        </w:rPr>
        <w:t xml:space="preserve"> that </w:t>
      </w:r>
      <w:r w:rsidRPr="00B3303E">
        <w:rPr>
          <w:rFonts w:eastAsia="Cambria" w:cs="Times New Roman"/>
          <w:u w:val="single"/>
        </w:rPr>
        <w:t>leaders are</w:t>
      </w:r>
      <w:r w:rsidRPr="00B3303E">
        <w:rPr>
          <w:rFonts w:eastAsia="Cambria" w:cs="Times New Roman"/>
        </w:rPr>
        <w:t xml:space="preserve"> somehow </w:t>
      </w:r>
      <w:r w:rsidRPr="00B3303E">
        <w:rPr>
          <w:rFonts w:eastAsia="Cambria" w:cs="Times New Roman"/>
          <w:u w:val="single"/>
        </w:rPr>
        <w:t xml:space="preserve">less susceptible to such illusions than </w:t>
      </w:r>
      <w:r w:rsidRPr="00B3303E">
        <w:rPr>
          <w:rFonts w:eastAsia="Cambria" w:cs="Times New Roman"/>
        </w:rPr>
        <w:t>subjects in</w:t>
      </w:r>
      <w:r w:rsidRPr="00B3303E">
        <w:rPr>
          <w:rFonts w:eastAsia="Cambria" w:cs="Times New Roman"/>
          <w:u w:val="single"/>
        </w:rPr>
        <w:t xml:space="preserve"> controlled experiments</w:t>
      </w:r>
      <w:r w:rsidRPr="00B3303E">
        <w:rPr>
          <w:rFonts w:eastAsia="Cambria" w:cs="Times New Roman"/>
        </w:rPr>
        <w:t xml:space="preserve">. The </w:t>
      </w:r>
      <w:r w:rsidRPr="00B3303E">
        <w:rPr>
          <w:rFonts w:eastAsia="Cambria" w:cs="Times New Roman"/>
          <w:u w:val="single"/>
        </w:rPr>
        <w:t xml:space="preserve">extensive research </w:t>
      </w:r>
      <w:r w:rsidRPr="00B3303E">
        <w:rPr>
          <w:rFonts w:eastAsia="Cambria" w:cs="Times New Roman"/>
        </w:rPr>
        <w:t>on the illusion of control</w:t>
      </w:r>
      <w:r w:rsidRPr="00B3303E">
        <w:rPr>
          <w:rFonts w:eastAsia="Cambria" w:cs="Times New Roman"/>
          <w:u w:val="single"/>
        </w:rPr>
        <w:t xml:space="preserve"> has revealed</w:t>
      </w:r>
      <w:r w:rsidRPr="00B3303E">
        <w:rPr>
          <w:rFonts w:eastAsia="Cambria" w:cs="Times New Roman"/>
        </w:rPr>
        <w:t xml:space="preserve"> two further findings that suggest US illusions might be even stronger than average. First, </w:t>
      </w:r>
      <w:r w:rsidRPr="00B3303E">
        <w:rPr>
          <w:rFonts w:eastAsia="Cambria" w:cs="Times New Roman"/>
          <w:u w:val="single"/>
        </w:rPr>
        <w:t xml:space="preserve">misperceptions of control </w:t>
      </w:r>
      <w:r w:rsidRPr="00B3303E">
        <w:rPr>
          <w:rFonts w:eastAsia="Cambria" w:cs="Times New Roman"/>
        </w:rPr>
        <w:t>appear to be</w:t>
      </w:r>
      <w:r w:rsidRPr="00B3303E">
        <w:rPr>
          <w:rFonts w:eastAsia="Cambria" w:cs="Times New Roman"/>
          <w:u w:val="single"/>
        </w:rPr>
        <w:t xml:space="preserve"> correlated with power</w:t>
      </w:r>
      <w:r w:rsidRPr="00B3303E">
        <w:rPr>
          <w:rFonts w:eastAsia="Cambria" w:cs="Times New Roman"/>
        </w:rPr>
        <w:t xml:space="preserve">: individuals with higher socioeconomic status, as well as those who are members of dominant groups, are more likely to overestimate their ability to control events.84 </w:t>
      </w:r>
      <w:r w:rsidRPr="00376186">
        <w:rPr>
          <w:rFonts w:eastAsia="Cambria" w:cs="Times New Roman"/>
          <w:highlight w:val="cyan"/>
          <w:u w:val="single"/>
        </w:rPr>
        <w:t>Powerful people tend to be</w:t>
      </w:r>
      <w:r w:rsidRPr="00B3303E">
        <w:rPr>
          <w:rFonts w:eastAsia="Cambria" w:cs="Times New Roman"/>
          <w:u w:val="single"/>
        </w:rPr>
        <w:t xml:space="preserve"> far </w:t>
      </w:r>
      <w:r w:rsidRPr="00376186">
        <w:rPr>
          <w:rFonts w:eastAsia="Cambria" w:cs="Times New Roman"/>
          <w:highlight w:val="cyan"/>
          <w:u w:val="single"/>
        </w:rPr>
        <w:t>more confident</w:t>
      </w:r>
      <w:r w:rsidRPr="00B3303E">
        <w:rPr>
          <w:rFonts w:eastAsia="Cambria" w:cs="Times New Roman"/>
          <w:u w:val="single"/>
        </w:rPr>
        <w:t xml:space="preserve"> than others</w:t>
      </w:r>
      <w:r w:rsidRPr="00B3303E">
        <w:rPr>
          <w:rFonts w:eastAsia="Cambria" w:cs="Times New Roman"/>
        </w:rPr>
        <w:t>, often overly so,</w:t>
      </w:r>
      <w:r w:rsidRPr="00B3303E">
        <w:rPr>
          <w:rFonts w:eastAsia="Cambria" w:cs="Times New Roman"/>
          <w:u w:val="single"/>
        </w:rPr>
        <w:t xml:space="preserve"> and </w:t>
      </w:r>
      <w:r w:rsidRPr="00376186">
        <w:rPr>
          <w:rFonts w:eastAsia="Cambria" w:cs="Times New Roman"/>
          <w:highlight w:val="cyan"/>
          <w:u w:val="single"/>
        </w:rPr>
        <w:t>that</w:t>
      </w:r>
      <w:r w:rsidRPr="00B3303E">
        <w:rPr>
          <w:rFonts w:eastAsia="Cambria" w:cs="Times New Roman"/>
          <w:u w:val="single"/>
        </w:rPr>
        <w:t xml:space="preserve"> </w:t>
      </w:r>
      <w:r w:rsidRPr="00B3303E">
        <w:rPr>
          <w:rFonts w:eastAsia="Cambria" w:cs="Times New Roman"/>
        </w:rPr>
        <w:t>confidence</w:t>
      </w:r>
      <w:r w:rsidRPr="00B3303E">
        <w:rPr>
          <w:rFonts w:eastAsia="Cambria" w:cs="Times New Roman"/>
          <w:u w:val="single"/>
        </w:rPr>
        <w:t xml:space="preserve"> </w:t>
      </w:r>
      <w:r w:rsidRPr="00376186">
        <w:rPr>
          <w:rFonts w:eastAsia="Cambria" w:cs="Times New Roman"/>
          <w:highlight w:val="cyan"/>
          <w:u w:val="single"/>
        </w:rPr>
        <w:t>leads them to inflate their</w:t>
      </w:r>
      <w:r w:rsidRPr="00B3303E">
        <w:rPr>
          <w:rFonts w:eastAsia="Cambria" w:cs="Times New Roman"/>
          <w:u w:val="single"/>
        </w:rPr>
        <w:t xml:space="preserve"> own importance</w:t>
      </w:r>
      <w:r w:rsidRPr="00B3303E">
        <w:rPr>
          <w:rFonts w:eastAsia="Cambria" w:cs="Times New Roman"/>
        </w:rPr>
        <w:t xml:space="preserve">.85 </w:t>
      </w:r>
      <w:r w:rsidRPr="00B3303E">
        <w:rPr>
          <w:rFonts w:eastAsia="Cambria" w:cs="Times New Roman"/>
          <w:u w:val="single"/>
        </w:rPr>
        <w:t>Leaders of superpowers are</w:t>
      </w:r>
      <w:r w:rsidRPr="00B3303E">
        <w:rPr>
          <w:rFonts w:eastAsia="Cambria" w:cs="Times New Roman"/>
        </w:rPr>
        <w:t xml:space="preserve"> thus </w:t>
      </w:r>
      <w:r w:rsidRPr="00B3303E">
        <w:rPr>
          <w:rFonts w:eastAsia="Cambria" w:cs="Times New Roman"/>
          <w:u w:val="single"/>
        </w:rPr>
        <w:t xml:space="preserve">particularly vulnerable to distorted </w:t>
      </w:r>
      <w:r w:rsidRPr="00376186">
        <w:rPr>
          <w:rFonts w:eastAsia="Cambria" w:cs="Times New Roman"/>
          <w:highlight w:val="cyan"/>
          <w:u w:val="single"/>
        </w:rPr>
        <w:t>perceptions</w:t>
      </w:r>
      <w:r w:rsidRPr="00B3303E">
        <w:rPr>
          <w:rFonts w:eastAsia="Cambria" w:cs="Times New Roman"/>
        </w:rPr>
        <w:t xml:space="preserve"> regarding their ability to affect the course of events.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w:t>
      </w:r>
      <w:r w:rsidRPr="00376186">
        <w:rPr>
          <w:rFonts w:eastAsia="Cambria" w:cs="Times New Roman"/>
          <w:highlight w:val="cyan"/>
          <w:u w:val="single"/>
        </w:rPr>
        <w:t>People</w:t>
      </w:r>
      <w:r w:rsidRPr="00B3303E">
        <w:rPr>
          <w:rFonts w:eastAsia="Cambria" w:cs="Times New Roman"/>
          <w:u w:val="single"/>
        </w:rPr>
        <w:t xml:space="preserve"> </w:t>
      </w:r>
      <w:r w:rsidRPr="00376186">
        <w:rPr>
          <w:rFonts w:eastAsia="Cambria" w:cs="Times New Roman"/>
          <w:highlight w:val="cyan"/>
          <w:u w:val="single"/>
        </w:rPr>
        <w:t>from</w:t>
      </w:r>
      <w:r w:rsidRPr="00B3303E">
        <w:rPr>
          <w:rFonts w:eastAsia="Cambria" w:cs="Times New Roman"/>
          <w:u w:val="single"/>
        </w:rPr>
        <w:t xml:space="preserve"> societies that value </w:t>
      </w:r>
      <w:r w:rsidRPr="00376186">
        <w:rPr>
          <w:rFonts w:eastAsia="Cambria" w:cs="Times New Roman"/>
          <w:highlight w:val="cyan"/>
          <w:u w:val="single"/>
        </w:rPr>
        <w:t>individualism</w:t>
      </w:r>
      <w:r w:rsidRPr="00B3303E">
        <w:rPr>
          <w:rFonts w:eastAsia="Cambria" w:cs="Times New Roman"/>
          <w:u w:val="single"/>
        </w:rPr>
        <w:t xml:space="preserve"> are more likely to </w:t>
      </w:r>
      <w:r w:rsidRPr="00376186">
        <w:rPr>
          <w:rFonts w:eastAsia="Cambria" w:cs="Times New Roman"/>
          <w:highlight w:val="cyan"/>
          <w:u w:val="single"/>
        </w:rPr>
        <w:t>harbor illusions of control</w:t>
      </w:r>
      <w:r w:rsidRPr="00B3303E">
        <w:rPr>
          <w:rFonts w:eastAsia="Cambria" w:cs="Times New Roman"/>
          <w:u w:val="single"/>
        </w:rPr>
        <w:t xml:space="preserve"> than </w:t>
      </w:r>
      <w:r w:rsidRPr="00B3303E">
        <w:rPr>
          <w:rFonts w:eastAsia="Cambria" w:cs="Times New Roman"/>
          <w:u w:val="single"/>
        </w:rPr>
        <w:lastRenderedPageBreak/>
        <w:t>those from collectivist societies</w:t>
      </w:r>
      <w:r w:rsidRPr="00B3303E">
        <w:rPr>
          <w:rFonts w:eastAsia="Cambria" w:cs="Times New Roman"/>
        </w:rPr>
        <w:t xml:space="preserve">, where assumptions of group agency are more common. When compared to people from other parts of the world, Westerners tend to view the world as “highly subject to personal control,” in the words of Richard Nisbett.86 North Americans appear particularly vulnerable in this regard.87 </w:t>
      </w:r>
      <w:r w:rsidRPr="00B3303E">
        <w:rPr>
          <w:rFonts w:eastAsia="Cambria" w:cs="Times New Roman"/>
          <w:u w:val="single"/>
        </w:rPr>
        <w:t xml:space="preserve">Those who come from </w:t>
      </w:r>
      <w:r w:rsidRPr="00B3303E">
        <w:rPr>
          <w:rFonts w:eastAsia="Cambria" w:cs="Times New Roman"/>
        </w:rPr>
        <w:t xml:space="preserve">relatively </w:t>
      </w:r>
      <w:r w:rsidRPr="00B3303E">
        <w:rPr>
          <w:rFonts w:eastAsia="Cambria" w:cs="Times New Roman"/>
          <w:u w:val="single"/>
        </w:rPr>
        <w:t xml:space="preserve">powerful countries with individualistic societies </w:t>
      </w:r>
      <w:r w:rsidRPr="00B3303E">
        <w:rPr>
          <w:rFonts w:eastAsia="Cambria" w:cs="Times New Roman"/>
        </w:rPr>
        <w:t xml:space="preserve">are therefore at high risk for </w:t>
      </w:r>
      <w:r w:rsidRPr="00B3303E">
        <w:rPr>
          <w:rFonts w:eastAsia="Cambria" w:cs="Times New Roman"/>
          <w:u w:val="single"/>
        </w:rPr>
        <w:t>misperce</w:t>
      </w:r>
      <w:r w:rsidRPr="00B3303E">
        <w:rPr>
          <w:rFonts w:eastAsia="Cambria" w:cs="Times New Roman"/>
        </w:rPr>
        <w:t>iving</w:t>
      </w:r>
      <w:r w:rsidRPr="00B3303E">
        <w:rPr>
          <w:rFonts w:eastAsia="Cambria" w:cs="Times New Roman"/>
          <w:u w:val="single"/>
        </w:rPr>
        <w:t xml:space="preserve"> their ability to influence events.</w:t>
      </w:r>
      <w:r w:rsidRPr="00B3303E">
        <w:rPr>
          <w:rFonts w:eastAsia="Cambria" w:cs="Times New Roman"/>
        </w:rPr>
        <w:t xml:space="preserve"> </w:t>
      </w:r>
      <w:r w:rsidRPr="00E7248A">
        <w:rPr>
          <w:rFonts w:eastAsia="Cambria" w:cs="Times New Roman"/>
          <w:u w:val="single"/>
        </w:rPr>
        <w:t>For the United States, the illusion of control extends beyond the water’s edge. An oft-discussed public good supposedly conferred by US hegemony is order in those parts of the world uncontrolled by sovereign states, or the “global commons.”</w:t>
      </w:r>
      <w:r w:rsidRPr="00B3303E">
        <w:rPr>
          <w:rFonts w:eastAsia="Cambria" w:cs="Times New Roman"/>
        </w:rPr>
        <w:t xml:space="preserve">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w:t>
      </w:r>
      <w:r w:rsidRPr="00E7248A">
        <w:rPr>
          <w:rFonts w:eastAsia="Cambria" w:cs="Times New Roman"/>
          <w:u w:val="single"/>
        </w:rPr>
        <w:t xml:space="preserve">It is </w:t>
      </w:r>
      <w:r w:rsidRPr="006A6AE8">
        <w:rPr>
          <w:rFonts w:eastAsia="Cambria" w:cs="Times New Roman"/>
          <w:u w:val="single"/>
        </w:rPr>
        <w:t>equally</w:t>
      </w:r>
      <w:r w:rsidRPr="00E7248A">
        <w:rPr>
          <w:rFonts w:eastAsia="Cambria" w:cs="Times New Roman"/>
          <w:u w:val="single"/>
        </w:rPr>
        <w:t xml:space="preserve"> if not </w:t>
      </w:r>
      <w:r w:rsidRPr="00376186">
        <w:rPr>
          <w:rFonts w:eastAsia="Cambria" w:cs="Times New Roman"/>
          <w:highlight w:val="cyan"/>
          <w:u w:val="single"/>
        </w:rPr>
        <w:t>more plausible</w:t>
      </w:r>
      <w:r w:rsidRPr="00E7248A">
        <w:rPr>
          <w:rFonts w:eastAsia="Cambria" w:cs="Times New Roman"/>
          <w:u w:val="single"/>
        </w:rPr>
        <w:t xml:space="preserve"> to suggest, however, </w:t>
      </w:r>
      <w:r w:rsidRPr="00376186">
        <w:rPr>
          <w:rFonts w:eastAsia="Cambria" w:cs="Times New Roman"/>
          <w:highlight w:val="cyan"/>
          <w:u w:val="single"/>
        </w:rPr>
        <w:t>that</w:t>
      </w:r>
      <w:r w:rsidRPr="00E7248A">
        <w:rPr>
          <w:rFonts w:eastAsia="Cambria" w:cs="Times New Roman"/>
          <w:u w:val="single"/>
        </w:rPr>
        <w:t xml:space="preserve"> the reason </w:t>
      </w:r>
      <w:r w:rsidRPr="00376186">
        <w:rPr>
          <w:rFonts w:eastAsia="Cambria" w:cs="Times New Roman"/>
          <w:highlight w:val="cyan"/>
          <w:u w:val="single"/>
        </w:rPr>
        <w:t>other states are not building</w:t>
      </w:r>
      <w:r w:rsidRPr="00E7248A">
        <w:rPr>
          <w:rFonts w:eastAsia="Cambria" w:cs="Times New Roman"/>
          <w:u w:val="single"/>
        </w:rPr>
        <w:t xml:space="preserve"> blue-water </w:t>
      </w:r>
      <w:r w:rsidRPr="00376186">
        <w:rPr>
          <w:rFonts w:eastAsia="Cambria" w:cs="Times New Roman"/>
          <w:highlight w:val="cyan"/>
          <w:u w:val="single"/>
        </w:rPr>
        <w:t>navies</w:t>
      </w:r>
      <w:r w:rsidRPr="00E7248A">
        <w:rPr>
          <w:rFonts w:eastAsia="Cambria" w:cs="Times New Roman"/>
          <w:u w:val="single"/>
        </w:rPr>
        <w:t xml:space="preserve"> is not </w:t>
      </w:r>
      <w:r w:rsidRPr="00376186">
        <w:rPr>
          <w:rFonts w:eastAsia="Cambria" w:cs="Times New Roman"/>
          <w:highlight w:val="cyan"/>
          <w:u w:val="single"/>
        </w:rPr>
        <w:t>because</w:t>
      </w:r>
      <w:r w:rsidRPr="00E7248A">
        <w:rPr>
          <w:rFonts w:eastAsia="Cambria" w:cs="Times New Roman"/>
          <w:u w:val="single"/>
        </w:rPr>
        <w:t xml:space="preserve"> the </w:t>
      </w:r>
      <w:r w:rsidRPr="00376186">
        <w:rPr>
          <w:rFonts w:eastAsia="Cambria" w:cs="Times New Roman"/>
          <w:highlight w:val="cyan"/>
          <w:u w:val="single"/>
        </w:rPr>
        <w:t>U</w:t>
      </w:r>
      <w:r w:rsidRPr="00E7248A">
        <w:rPr>
          <w:rFonts w:eastAsia="Cambria" w:cs="Times New Roman"/>
          <w:u w:val="single"/>
        </w:rPr>
        <w:t xml:space="preserve">nited </w:t>
      </w:r>
      <w:r w:rsidRPr="00376186">
        <w:rPr>
          <w:rFonts w:eastAsia="Cambria" w:cs="Times New Roman"/>
          <w:highlight w:val="cyan"/>
          <w:u w:val="single"/>
        </w:rPr>
        <w:t>S</w:t>
      </w:r>
      <w:r w:rsidRPr="00E7248A">
        <w:rPr>
          <w:rFonts w:eastAsia="Cambria" w:cs="Times New Roman"/>
          <w:u w:val="single"/>
        </w:rPr>
        <w:t xml:space="preserve">tates </w:t>
      </w:r>
      <w:r w:rsidRPr="00376186">
        <w:rPr>
          <w:rFonts w:eastAsia="Cambria" w:cs="Times New Roman"/>
          <w:highlight w:val="cyan"/>
          <w:u w:val="single"/>
        </w:rPr>
        <w:t>dissuades them from</w:t>
      </w:r>
      <w:r w:rsidRPr="00E7248A">
        <w:rPr>
          <w:rFonts w:eastAsia="Cambria" w:cs="Times New Roman"/>
          <w:u w:val="single"/>
        </w:rPr>
        <w:t xml:space="preserve"> </w:t>
      </w:r>
      <w:r w:rsidRPr="00376186">
        <w:rPr>
          <w:rFonts w:eastAsia="Cambria" w:cs="Times New Roman"/>
          <w:highlight w:val="cyan"/>
          <w:u w:val="single"/>
        </w:rPr>
        <w:t>doing so</w:t>
      </w:r>
      <w:r w:rsidRPr="00E7248A">
        <w:rPr>
          <w:rFonts w:eastAsia="Cambria" w:cs="Times New Roman"/>
          <w:u w:val="single"/>
        </w:rPr>
        <w:t xml:space="preserve"> but rather because none feels that trade is imperiled</w:t>
      </w:r>
      <w:r w:rsidRPr="00B3303E">
        <w:rPr>
          <w:rFonts w:eastAsia="Cambria" w:cs="Times New Roman"/>
        </w:rPr>
        <w:t xml:space="preserve">.90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w:t>
      </w:r>
      <w:r w:rsidRPr="00E7248A">
        <w:rPr>
          <w:rFonts w:eastAsia="Cambria" w:cs="Times New Roman"/>
          <w:u w:val="single"/>
        </w:rPr>
        <w:t xml:space="preserve">Furthermore, if these observations from political psychology are right about the factors that influence the growth of illusions of power, then US leaders and analysts are particularly susceptible to misperception. </w:t>
      </w:r>
      <w:r w:rsidRPr="00B3303E">
        <w:rPr>
          <w:rFonts w:eastAsia="Cambria" w:cs="Times New Roman"/>
        </w:rPr>
        <w:t xml:space="preserve">They may well be </w:t>
      </w:r>
      <w:r w:rsidRPr="00B3303E">
        <w:rPr>
          <w:rFonts w:eastAsia="Cambria" w:cs="Times New Roman"/>
          <w:u w:val="single"/>
        </w:rPr>
        <w:t xml:space="preserve">overestimating the degree to which the </w:t>
      </w:r>
      <w:r w:rsidRPr="00B3303E">
        <w:rPr>
          <w:rFonts w:eastAsia="Cambria" w:cs="Times New Roman"/>
          <w:u w:val="single"/>
          <w:bdr w:val="single" w:sz="4" w:space="0" w:color="auto"/>
        </w:rPr>
        <w:t>U</w:t>
      </w:r>
      <w:r w:rsidRPr="00B3303E">
        <w:rPr>
          <w:rFonts w:eastAsia="Cambria" w:cs="Times New Roman"/>
        </w:rPr>
        <w:t xml:space="preserve">nited </w:t>
      </w:r>
      <w:r w:rsidRPr="00B3303E">
        <w:rPr>
          <w:rFonts w:eastAsia="Cambria" w:cs="Times New Roman"/>
          <w:u w:val="single"/>
          <w:bdr w:val="single" w:sz="4" w:space="0" w:color="auto"/>
        </w:rPr>
        <w:t>S</w:t>
      </w:r>
      <w:r w:rsidRPr="00B3303E">
        <w:rPr>
          <w:rFonts w:eastAsia="Cambria" w:cs="Times New Roman"/>
        </w:rPr>
        <w:t xml:space="preserve">tates </w:t>
      </w:r>
      <w:r w:rsidRPr="00B3303E">
        <w:rPr>
          <w:rFonts w:eastAsia="Cambria" w:cs="Times New Roman"/>
          <w:u w:val="single"/>
        </w:rPr>
        <w:t>can affect the behavior of others</w:t>
      </w:r>
      <w:r w:rsidRPr="00B3303E">
        <w:rPr>
          <w:rFonts w:eastAsia="Cambria" w:cs="Times New Roman"/>
        </w:rPr>
        <w:t xml:space="preserve">. The rest of the world may be able to get along just fine, on land and at sea, without US attempts to control it. </w:t>
      </w:r>
      <w:r w:rsidRPr="00376186">
        <w:rPr>
          <w:rFonts w:eastAsia="Cambria" w:cs="Times New Roman"/>
          <w:b/>
          <w:iCs/>
          <w:highlight w:val="cyan"/>
          <w:u w:val="single"/>
        </w:rPr>
        <w:t>Ego-Centric and Self-Serving Biases in Attribution</w:t>
      </w:r>
      <w:r w:rsidRPr="00B3303E">
        <w:rPr>
          <w:rFonts w:eastAsia="Cambria" w:cs="Times New Roman"/>
          <w:b/>
          <w:iCs/>
          <w:u w:val="single"/>
        </w:rPr>
        <w:t xml:space="preserve"> </w:t>
      </w:r>
      <w:r w:rsidRPr="00B3303E">
        <w:rPr>
          <w:rFonts w:eastAsia="Cambria" w:cs="Times New Roman"/>
          <w:u w:val="single"/>
        </w:rPr>
        <w:t xml:space="preserve">It </w:t>
      </w:r>
      <w:r w:rsidRPr="006A6AE8">
        <w:rPr>
          <w:rFonts w:eastAsia="Cambria" w:cs="Times New Roman"/>
          <w:u w:val="single"/>
        </w:rPr>
        <w:t>is natural for</w:t>
      </w:r>
      <w:r w:rsidRPr="00B3303E">
        <w:rPr>
          <w:rFonts w:eastAsia="Cambria" w:cs="Times New Roman"/>
          <w:u w:val="single"/>
        </w:rPr>
        <w:t xml:space="preserve"> people, whether presidents or commoners, to misperceive the role they play in the thinking process of others</w:t>
      </w:r>
      <w:r w:rsidRPr="00B3303E">
        <w:rPr>
          <w:rFonts w:eastAsia="Cambria" w:cs="Times New Roman"/>
        </w:rPr>
        <w:t>. Jervis was the first to discuss this phenomenon, now known as the “</w:t>
      </w:r>
      <w:r w:rsidRPr="00B3303E">
        <w:rPr>
          <w:rFonts w:eastAsia="Cambria" w:cs="Times New Roman"/>
          <w:u w:val="single"/>
        </w:rPr>
        <w:t>ego-centric bias</w:t>
      </w:r>
      <w:r w:rsidRPr="00B3303E">
        <w:rPr>
          <w:rFonts w:eastAsia="Cambria" w:cs="Times New Roman"/>
        </w:rPr>
        <w:t xml:space="preserve">,” which has been put to the test many times since he wrote four decades ago. Building on what was known as “attribution theory,” Jervis observed that </w:t>
      </w:r>
      <w:r w:rsidRPr="00B3303E">
        <w:rPr>
          <w:rFonts w:eastAsia="Cambria" w:cs="Times New Roman"/>
          <w:u w:val="single"/>
        </w:rPr>
        <w:t>actors</w:t>
      </w:r>
      <w:r w:rsidRPr="00B3303E">
        <w:rPr>
          <w:rFonts w:eastAsia="Cambria" w:cs="Times New Roman"/>
        </w:rPr>
        <w:t xml:space="preserve"> tend to </w:t>
      </w:r>
      <w:r w:rsidRPr="00B3303E">
        <w:rPr>
          <w:rFonts w:eastAsia="Cambria" w:cs="Times New Roman"/>
          <w:u w:val="single"/>
        </w:rPr>
        <w:t>overestimate their importance in the decisions of others</w:t>
      </w:r>
      <w:r w:rsidRPr="00B3303E">
        <w:rPr>
          <w:rFonts w:eastAsia="Cambria" w:cs="Times New Roman"/>
        </w:rPr>
        <w:t xml:space="preserve">. </w:t>
      </w:r>
      <w:r w:rsidRPr="00B3303E">
        <w:rPr>
          <w:rFonts w:eastAsia="Cambria" w:cs="Times New Roman"/>
          <w:u w:val="single"/>
        </w:rPr>
        <w:t>Rarely are our actions as consequential upon their behavior as we believe them to be</w:t>
      </w:r>
      <w:r w:rsidRPr="00B3303E">
        <w:rPr>
          <w:rFonts w:eastAsia="Cambria" w:cs="Times New Roman"/>
        </w:rPr>
        <w:t xml:space="preserve">.92 This is not merely ego gratification, though that plays a role; actors are simply more conscious of their own actions than the other factors central to the internal deliberations in other capitals. Because people are more likely to remember their contributions to an outcome, they naturally grant themselves more causal weight.93 Two further aspects of the ego-centric bias make US analysts even more susceptible to its effects. First, the bias is magnified when the behavior of others is desirable. </w:t>
      </w:r>
      <w:r w:rsidRPr="00B3303E">
        <w:rPr>
          <w:rFonts w:eastAsia="Cambria" w:cs="Times New Roman"/>
          <w:u w:val="single"/>
        </w:rPr>
        <w:t xml:space="preserve">People generally take credit for positive outcomes and </w:t>
      </w:r>
      <w:r w:rsidRPr="00376186">
        <w:rPr>
          <w:rFonts w:eastAsia="Cambria" w:cs="Times New Roman"/>
          <w:highlight w:val="cyan"/>
          <w:u w:val="single"/>
        </w:rPr>
        <w:t>deflect responsibility</w:t>
      </w:r>
      <w:r w:rsidRPr="00B3303E">
        <w:rPr>
          <w:rFonts w:eastAsia="Cambria" w:cs="Times New Roman"/>
          <w:u w:val="single"/>
        </w:rPr>
        <w:t xml:space="preserve"> for negative ones</w:t>
      </w:r>
      <w:r w:rsidRPr="00B3303E">
        <w:rPr>
          <w:rFonts w:eastAsia="Cambria" w:cs="Times New Roman"/>
        </w:rPr>
        <w:t xml:space="preserve">. </w:t>
      </w:r>
      <w:r w:rsidRPr="00B3303E">
        <w:rPr>
          <w:rFonts w:eastAsia="Cambria" w:cs="Times New Roman"/>
          <w:u w:val="single"/>
        </w:rPr>
        <w:t xml:space="preserve">This “self-serving bias” is </w:t>
      </w:r>
      <w:r w:rsidRPr="00B3303E">
        <w:rPr>
          <w:rFonts w:eastAsia="Cambria" w:cs="Times New Roman"/>
          <w:b/>
          <w:iCs/>
          <w:u w:val="single"/>
        </w:rPr>
        <w:t>one of the best-established findings in modern psychology</w:t>
      </w:r>
      <w:r w:rsidRPr="00B3303E">
        <w:rPr>
          <w:rFonts w:eastAsia="Cambria" w:cs="Times New Roman"/>
        </w:rPr>
        <w:t xml:space="preserve">, </w:t>
      </w:r>
      <w:r w:rsidRPr="00B3303E">
        <w:rPr>
          <w:rFonts w:eastAsia="Cambria" w:cs="Times New Roman"/>
          <w:u w:val="single"/>
        </w:rPr>
        <w:t>supported by</w:t>
      </w:r>
      <w:r w:rsidRPr="00B3303E">
        <w:rPr>
          <w:rFonts w:eastAsia="Cambria" w:cs="Times New Roman"/>
        </w:rPr>
        <w:t xml:space="preserve"> many</w:t>
      </w:r>
      <w:r w:rsidRPr="00B3303E">
        <w:rPr>
          <w:rFonts w:eastAsia="Cambria" w:cs="Times New Roman"/>
          <w:b/>
          <w:iCs/>
          <w:u w:val="single"/>
        </w:rPr>
        <w:t xml:space="preserve"> hundreds of studies</w:t>
      </w:r>
      <w:r w:rsidRPr="00B3303E">
        <w:rPr>
          <w:rFonts w:eastAsia="Cambria" w:cs="Times New Roman"/>
        </w:rPr>
        <w:t xml:space="preserve">.94 Supporters of Ronald Reagan are happy to give him credit for ending the Cold War, for instance, even though </w:t>
      </w:r>
      <w:r w:rsidRPr="00B3303E">
        <w:rPr>
          <w:rFonts w:eastAsia="Cambria" w:cs="Times New Roman"/>
        </w:rPr>
        <w:lastRenderedPageBreak/>
        <w:t xml:space="preserve">evidence that the United States had much influence on Premier Gorbachev’s decision making is scant at best.95 Today, since few outcomes are more desirable than global stability, it stands to reason that </w:t>
      </w:r>
      <w:r w:rsidRPr="00376186">
        <w:rPr>
          <w:rFonts w:eastAsia="Cambria" w:cs="Times New Roman"/>
          <w:b/>
          <w:iCs/>
          <w:highlight w:val="cyan"/>
          <w:u w:val="single"/>
        </w:rPr>
        <w:t>perceptions of</w:t>
      </w:r>
      <w:r w:rsidRPr="00B3303E">
        <w:rPr>
          <w:rFonts w:eastAsia="Cambria" w:cs="Times New Roman"/>
          <w:b/>
          <w:iCs/>
          <w:u w:val="single"/>
        </w:rPr>
        <w:t xml:space="preserve"> the </w:t>
      </w:r>
      <w:r w:rsidRPr="00376186">
        <w:rPr>
          <w:rFonts w:eastAsia="Cambria" w:cs="Times New Roman"/>
          <w:b/>
          <w:iCs/>
          <w:highlight w:val="cyan"/>
          <w:u w:val="single"/>
        </w:rPr>
        <w:t>New Peace</w:t>
      </w:r>
      <w:r w:rsidRPr="00B3303E">
        <w:rPr>
          <w:rFonts w:eastAsia="Cambria" w:cs="Times New Roman"/>
          <w:b/>
          <w:iCs/>
          <w:u w:val="single"/>
        </w:rPr>
        <w:t xml:space="preserve"> </w:t>
      </w:r>
      <w:r w:rsidRPr="00376186">
        <w:rPr>
          <w:rFonts w:eastAsia="Cambria" w:cs="Times New Roman"/>
          <w:b/>
          <w:iCs/>
          <w:highlight w:val="cyan"/>
          <w:u w:val="single"/>
        </w:rPr>
        <w:t>are</w:t>
      </w:r>
      <w:r w:rsidRPr="00B3303E">
        <w:rPr>
          <w:rFonts w:eastAsia="Cambria" w:cs="Times New Roman"/>
          <w:b/>
          <w:iCs/>
          <w:u w:val="single"/>
        </w:rPr>
        <w:t xml:space="preserve"> prime candidates for </w:t>
      </w:r>
      <w:r w:rsidRPr="00376186">
        <w:rPr>
          <w:rFonts w:eastAsia="Cambria" w:cs="Times New Roman"/>
          <w:b/>
          <w:iCs/>
          <w:highlight w:val="cyan"/>
          <w:u w:val="single"/>
        </w:rPr>
        <w:t>distortion by ego-centric</w:t>
      </w:r>
      <w:r w:rsidRPr="00B3303E">
        <w:rPr>
          <w:rFonts w:eastAsia="Cambria" w:cs="Times New Roman"/>
          <w:b/>
          <w:iCs/>
          <w:u w:val="single"/>
        </w:rPr>
        <w:t xml:space="preserve">, </w:t>
      </w:r>
      <w:r w:rsidRPr="00376186">
        <w:rPr>
          <w:rFonts w:eastAsia="Cambria" w:cs="Times New Roman"/>
          <w:b/>
          <w:iCs/>
          <w:highlight w:val="cyan"/>
          <w:u w:val="single"/>
        </w:rPr>
        <w:t>self-serving biases</w:t>
      </w:r>
      <w:r w:rsidRPr="00B3303E">
        <w:rPr>
          <w:rFonts w:eastAsia="Cambria" w:cs="Times New Roman"/>
        </w:rPr>
        <w:t xml:space="preserve">. </w:t>
      </w:r>
      <w:r w:rsidRPr="00B3303E">
        <w:rPr>
          <w:rFonts w:eastAsia="Cambria" w:cs="Times New Roman"/>
          <w:u w:val="single"/>
        </w:rPr>
        <w:t xml:space="preserve">When war breaks out, it is not the fault of US leaders; when peace comes to a region, Washington is happy to take credit. </w:t>
      </w:r>
      <w:r w:rsidRPr="00B3303E">
        <w:rPr>
          <w:rFonts w:eastAsia="Cambria" w:cs="Times New Roman"/>
        </w:rPr>
        <w:t xml:space="preserve">There was for some time a debate among psychologists over just how universal self-serving biases were, or whether their effects varied across cultures. Extensive research has essentially settled the matter,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B3303E">
        <w:rPr>
          <w:rFonts w:eastAsia="Cambria" w:cs="Times New Roman"/>
          <w:u w:val="single"/>
        </w:rPr>
        <w:t>US leaders are</w:t>
      </w:r>
      <w:r w:rsidRPr="00B3303E">
        <w:rPr>
          <w:rFonts w:eastAsia="Cambria" w:cs="Times New Roman"/>
        </w:rPr>
        <w:t xml:space="preserve"> therefore more </w:t>
      </w:r>
      <w:r w:rsidRPr="00B3303E">
        <w:rPr>
          <w:rFonts w:eastAsia="Cambria" w:cs="Times New Roman"/>
          <w:u w:val="single"/>
        </w:rPr>
        <w:t xml:space="preserve">culturally predisposed to believe </w:t>
      </w:r>
      <w:r w:rsidRPr="00B3303E">
        <w:rPr>
          <w:rFonts w:eastAsia="Cambria" w:cs="Times New Roman"/>
        </w:rPr>
        <w:t>that</w:t>
      </w:r>
      <w:r w:rsidRPr="00B3303E">
        <w:rPr>
          <w:rFonts w:eastAsia="Cambria" w:cs="Times New Roman"/>
          <w:u w:val="single"/>
        </w:rPr>
        <w:t xml:space="preserve"> their actions are responsible for positive outcomes</w:t>
      </w:r>
      <w:r w:rsidRPr="00B3303E">
        <w:rPr>
          <w:rFonts w:eastAsia="Cambria" w:cs="Times New Roman"/>
        </w:rPr>
        <w:t xml:space="preserve"> like peace.</w:t>
      </w:r>
      <w:r w:rsidRPr="00B3303E">
        <w:rPr>
          <w:rFonts w:eastAsia="Cambria" w:cs="Times New Roman"/>
          <w:u w:val="single"/>
        </w:rPr>
        <w:t xml:space="preserve"> </w:t>
      </w:r>
      <w:r w:rsidRPr="00B3303E">
        <w:rPr>
          <w:rFonts w:eastAsia="Cambria" w:cs="Times New Roman"/>
        </w:rPr>
        <w:t xml:space="preserve">Second, self-perception is directly related to egocentric attributions. Individuals with high self-esteem are more likely to believe that they are at the center of the decision-making process of others than those who think somewhat more modestly. 97 Leaders of any unipolar state may well be more likely to hold their country in high regard, and therefore are more vulnerable to exaggerated egocentric perceptions, than their contemporaries in smaller states. </w:t>
      </w:r>
      <w:r w:rsidRPr="00E7248A">
        <w:rPr>
          <w:rFonts w:eastAsia="Cambria" w:cs="Times New Roman"/>
          <w:u w:val="single"/>
        </w:rPr>
        <w:t>It might not occur to the lead diplomat of other counties to claim, as did Madeleine Albright, that “if we have to use force, it is because we are America; we are the indispensable nation. We stand tall and we see further than other countries into the future.”98 It is not unreasonable to suspect that the US security community may be even more vulnerable to this misperception than the average group of people. For example, many in that community believed that the United States played a decisive role in Vladimir Putin’s decisions regarding Crimea and eastern Ukraine. President Obama’s various critics argued that perceptions of American weakness inspired or even invited Russian aggression</w:t>
      </w:r>
      <w:r w:rsidRPr="00B3303E">
        <w:rPr>
          <w:rFonts w:eastAsia="Cambria" w:cs="Times New Roman"/>
        </w:rPr>
        <w:t xml:space="preserve">.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Egocentric misperceptions are so ubiquitous and pervasive that they generate something of a law of political psychology: we are probably less influential in others’ decision making than we think we are. This extends to their decisions to resolve contentious issues peacefully. While it may be natural for US policymakers to interpret their role as crucial in the maintenance of world peace, it is very likely that </w:t>
      </w:r>
      <w:r w:rsidRPr="00B3303E">
        <w:rPr>
          <w:rFonts w:eastAsia="Cambria" w:cs="Times New Roman"/>
          <w:u w:val="single"/>
        </w:rPr>
        <w:t>Washington exaggerates its importance in the decision making of others, and in the maintenance of international stability</w:t>
      </w:r>
      <w:r w:rsidRPr="00B3303E">
        <w:rPr>
          <w:rFonts w:eastAsia="Cambria" w:cs="Times New Roman"/>
        </w:rPr>
        <w:t xml:space="preserve">. The effect of the ego-centric bias may be especially difficult for the unipolar United States to resist, because other countries do regularly take Washington’s position into account before acting. But US leaders—and the people who analyze them—should keep in mind that they are still probably less important to calculations made in other capitals than they believe. They may well be especially unlikely to recognize the possibility that </w:t>
      </w:r>
      <w:r w:rsidRPr="006A6AE8">
        <w:rPr>
          <w:rFonts w:eastAsia="Cambria" w:cs="Times New Roman"/>
          <w:u w:val="single"/>
        </w:rPr>
        <w:t>hegemony</w:t>
      </w:r>
      <w:r w:rsidRPr="00B3303E">
        <w:rPr>
          <w:rFonts w:eastAsia="Cambria" w:cs="Times New Roman"/>
          <w:u w:val="single"/>
        </w:rPr>
        <w:t xml:space="preserve"> is epiphenomenal</w:t>
      </w:r>
      <w:r w:rsidRPr="00B3303E">
        <w:rPr>
          <w:rFonts w:eastAsia="Cambria" w:cs="Times New Roman"/>
        </w:rPr>
        <w:t xml:space="preserve">, that </w:t>
      </w:r>
      <w:r w:rsidRPr="00B3303E">
        <w:rPr>
          <w:rFonts w:eastAsia="Cambria" w:cs="Times New Roman"/>
          <w:u w:val="single"/>
        </w:rPr>
        <w:t>it exists alongside</w:t>
      </w:r>
      <w:r w:rsidRPr="00B3303E">
        <w:rPr>
          <w:rFonts w:eastAsia="Cambria" w:cs="Times New Roman"/>
        </w:rPr>
        <w:t xml:space="preserve">, </w:t>
      </w:r>
      <w:r w:rsidRPr="00B3303E">
        <w:rPr>
          <w:rFonts w:eastAsia="Cambria" w:cs="Times New Roman"/>
          <w:b/>
          <w:iCs/>
          <w:u w:val="single"/>
        </w:rPr>
        <w:t>but does not affect</w:t>
      </w:r>
      <w:r w:rsidRPr="00B3303E">
        <w:rPr>
          <w:rFonts w:eastAsia="Cambria" w:cs="Times New Roman"/>
        </w:rPr>
        <w:t xml:space="preserve">, </w:t>
      </w:r>
      <w:r w:rsidRPr="00B3303E">
        <w:rPr>
          <w:rFonts w:eastAsia="Cambria" w:cs="Times New Roman"/>
          <w:u w:val="single"/>
        </w:rPr>
        <w:t>global stability and the New Peace</w:t>
      </w:r>
      <w:r w:rsidRPr="00B3303E">
        <w:rPr>
          <w:rFonts w:eastAsia="Cambria" w:cs="Times New Roman"/>
        </w:rPr>
        <w:t xml:space="preserve">. </w:t>
      </w:r>
      <w:r w:rsidRPr="00376186">
        <w:rPr>
          <w:rFonts w:eastAsia="Cambria" w:cs="Times New Roman"/>
          <w:b/>
          <w:iCs/>
          <w:highlight w:val="cyan"/>
          <w:u w:val="single"/>
        </w:rPr>
        <w:t>Overestimated Benevolence</w:t>
      </w:r>
      <w:r w:rsidRPr="00B3303E">
        <w:rPr>
          <w:rFonts w:eastAsia="Cambria" w:cs="Times New Roman"/>
          <w:b/>
          <w:iCs/>
          <w:u w:val="single"/>
        </w:rPr>
        <w:t xml:space="preserve"> </w:t>
      </w:r>
      <w:r w:rsidRPr="00B3303E">
        <w:rPr>
          <w:rFonts w:eastAsia="Cambria" w:cs="Times New Roman"/>
        </w:rPr>
        <w:t xml:space="preserve">After three years in the White House, Ronald Reagan had learned something surprising: “Many people at the top of the Soviet hierarchy were genuinely afraid of America </w:t>
      </w:r>
      <w:r w:rsidRPr="00B3303E">
        <w:rPr>
          <w:rFonts w:eastAsia="Cambria" w:cs="Times New Roman"/>
        </w:rPr>
        <w:lastRenderedPageBreak/>
        <w:t xml:space="preserve">and Americans,” he wrote in his autobiography. He continued: “Perhaps this shouldn’t have surprised me, but it did…I’d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them.”100 Reagan is certainly not alone in believing in the essential benevolent image of his nation. While it is common for actors to attribute negative motivations to the behavior of others, it is exceedingly difficult for them to accept that anyone could interpret their actions in negative ways. Leaders are well aware of their own motives and tend to assume that their peaceful intentions are obvious and transparent. Both strains of </w:t>
      </w:r>
      <w:r w:rsidRPr="00B3303E">
        <w:rPr>
          <w:rFonts w:eastAsia="Cambria" w:cs="Times New Roman"/>
          <w:u w:val="single"/>
        </w:rPr>
        <w:t xml:space="preserve">the hegemonic-stability explanation </w:t>
      </w:r>
      <w:r w:rsidRPr="00376186">
        <w:rPr>
          <w:rFonts w:eastAsia="Cambria" w:cs="Times New Roman"/>
          <w:highlight w:val="cyan"/>
          <w:u w:val="single"/>
        </w:rPr>
        <w:t>assume</w:t>
      </w:r>
      <w:r w:rsidRPr="00B3303E">
        <w:rPr>
          <w:rFonts w:eastAsia="Cambria" w:cs="Times New Roman"/>
          <w:u w:val="single"/>
        </w:rPr>
        <w:t xml:space="preserve"> not only that US power is benevolent, but that </w:t>
      </w:r>
      <w:r w:rsidRPr="00376186">
        <w:rPr>
          <w:rFonts w:eastAsia="Cambria" w:cs="Times New Roman"/>
          <w:highlight w:val="cyan"/>
          <w:u w:val="single"/>
        </w:rPr>
        <w:t>others perceive it</w:t>
      </w:r>
      <w:r w:rsidRPr="00B3303E">
        <w:rPr>
          <w:rFonts w:eastAsia="Cambria" w:cs="Times New Roman"/>
          <w:u w:val="single"/>
        </w:rPr>
        <w:t xml:space="preserve"> that way</w:t>
      </w:r>
      <w:r w:rsidRPr="00B3303E">
        <w:rPr>
          <w:rFonts w:eastAsia="Cambria" w:cs="Times New Roman"/>
        </w:rPr>
        <w:t xml:space="preserve">. Hegemonic stability depends on the perceptions of other states to be successful; it has no hope to succeed if it encounters resistance from the less powerful members of the system, or even if they simply refuse to follow the rules.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 105 The Russians did not seem to believe American assurances that expansion would actually be good for them. The United States overestimated the degree to which others saw it as benevolent. Once again, </w:t>
      </w:r>
      <w:r w:rsidRPr="00B3303E">
        <w:rPr>
          <w:rFonts w:eastAsia="Cambria" w:cs="Times New Roman"/>
          <w:u w:val="single"/>
        </w:rPr>
        <w:t xml:space="preserve">the culture of the </w:t>
      </w:r>
      <w:r w:rsidRPr="00B3303E">
        <w:rPr>
          <w:rFonts w:eastAsia="Cambria" w:cs="Times New Roman"/>
          <w:u w:val="single"/>
          <w:bdr w:val="single" w:sz="4" w:space="0" w:color="auto"/>
        </w:rPr>
        <w:t>U</w:t>
      </w:r>
      <w:r w:rsidRPr="00B3303E">
        <w:rPr>
          <w:rFonts w:eastAsia="Cambria" w:cs="Times New Roman"/>
        </w:rPr>
        <w:t xml:space="preserve">nited </w:t>
      </w:r>
      <w:r w:rsidRPr="00B3303E">
        <w:rPr>
          <w:rFonts w:eastAsia="Cambria" w:cs="Times New Roman"/>
          <w:u w:val="single"/>
          <w:bdr w:val="single" w:sz="4" w:space="0" w:color="auto"/>
        </w:rPr>
        <w:t>S</w:t>
      </w:r>
      <w:r w:rsidRPr="00B3303E">
        <w:rPr>
          <w:rFonts w:eastAsia="Cambria" w:cs="Times New Roman"/>
        </w:rPr>
        <w:t xml:space="preserve">tates might </w:t>
      </w:r>
      <w:r w:rsidRPr="00B3303E">
        <w:rPr>
          <w:rFonts w:eastAsia="Cambria" w:cs="Times New Roman"/>
          <w:u w:val="single"/>
        </w:rPr>
        <w:t xml:space="preserve">make its leaders more vulnerable to this misperception. </w:t>
      </w:r>
      <w:r w:rsidRPr="00B3303E">
        <w:rPr>
          <w:rFonts w:eastAsia="Cambria" w:cs="Times New Roman"/>
        </w:rPr>
        <w:t xml:space="preserve">The need for positive self-regard appears to be particularly strong in North American societies compared to elsewhere.106 </w:t>
      </w:r>
      <w:r w:rsidRPr="00B3303E">
        <w:rPr>
          <w:rFonts w:eastAsia="Cambria" w:cs="Times New Roman"/>
          <w:u w:val="single"/>
        </w:rPr>
        <w:t>Western egos tend to be gratified through self-promotion rather than humility, and independence rather than interdependence.</w:t>
      </w:r>
      <w:r w:rsidRPr="00B3303E">
        <w:rPr>
          <w:rFonts w:eastAsia="Cambria" w:cs="Times New Roman"/>
        </w:rPr>
        <w:t xml:space="preserve"> Americans are more likely to feel good if they are unique rather than a good cog in society’s wheel, and uniquely good. The need to be perceived as benevolent, though universal, may well exert stronger encouragement for US observers to project their perceptions onto others. </w:t>
      </w:r>
      <w:r w:rsidRPr="00B3303E">
        <w:rPr>
          <w:rFonts w:eastAsia="Cambria" w:cs="Times New Roman"/>
          <w:b/>
          <w:iCs/>
          <w:u w:val="single"/>
        </w:rPr>
        <w:t xml:space="preserve">The </w:t>
      </w:r>
      <w:r w:rsidRPr="00376186">
        <w:rPr>
          <w:rFonts w:eastAsia="Cambria" w:cs="Times New Roman"/>
          <w:b/>
          <w:iCs/>
          <w:highlight w:val="cyan"/>
          <w:u w:val="single"/>
        </w:rPr>
        <w:t>U</w:t>
      </w:r>
      <w:r w:rsidRPr="00B3303E">
        <w:rPr>
          <w:rFonts w:eastAsia="Cambria" w:cs="Times New Roman"/>
          <w:b/>
          <w:iCs/>
          <w:u w:val="single"/>
        </w:rPr>
        <w:t xml:space="preserve">nited </w:t>
      </w:r>
      <w:r w:rsidRPr="00376186">
        <w:rPr>
          <w:rFonts w:eastAsia="Cambria" w:cs="Times New Roman"/>
          <w:b/>
          <w:iCs/>
          <w:highlight w:val="cyan"/>
          <w:u w:val="single"/>
        </w:rPr>
        <w:t>S</w:t>
      </w:r>
      <w:r w:rsidRPr="00B3303E">
        <w:rPr>
          <w:rFonts w:eastAsia="Cambria" w:cs="Times New Roman"/>
          <w:b/>
          <w:iCs/>
          <w:u w:val="single"/>
        </w:rPr>
        <w:t xml:space="preserve">tates almost certainly </w:t>
      </w:r>
      <w:r w:rsidRPr="00376186">
        <w:rPr>
          <w:rFonts w:eastAsia="Cambria" w:cs="Times New Roman"/>
          <w:b/>
          <w:iCs/>
          <w:highlight w:val="cyan"/>
          <w:u w:val="single"/>
        </w:rPr>
        <w:t>frightens others more</w:t>
      </w:r>
      <w:r w:rsidRPr="00B3303E">
        <w:rPr>
          <w:rFonts w:eastAsia="Cambria" w:cs="Times New Roman"/>
          <w:b/>
          <w:iCs/>
          <w:u w:val="single"/>
        </w:rPr>
        <w:t xml:space="preserve"> than its leaders perceive</w:t>
      </w:r>
      <w:r w:rsidRPr="00B3303E">
        <w:rPr>
          <w:rFonts w:eastAsia="Cambria" w:cs="Times New Roman"/>
        </w:rPr>
        <w:t xml:space="preserve">. </w:t>
      </w:r>
      <w:r w:rsidRPr="00B3303E">
        <w:rPr>
          <w:rFonts w:eastAsia="Cambria" w:cs="Times New Roman"/>
          <w:u w:val="single"/>
        </w:rPr>
        <w:t xml:space="preserve">A quarter of the 68,000 respondents to a 2013 Gallup poll in sixty-five countries identified the </w:t>
      </w:r>
      <w:r w:rsidRPr="00B3303E">
        <w:rPr>
          <w:rFonts w:eastAsia="Cambria" w:cs="Times New Roman"/>
          <w:u w:val="single"/>
          <w:bdr w:val="single" w:sz="4" w:space="0" w:color="auto"/>
        </w:rPr>
        <w:t>U</w:t>
      </w:r>
      <w:r w:rsidRPr="00B3303E">
        <w:rPr>
          <w:rFonts w:eastAsia="Cambria" w:cs="Times New Roman"/>
        </w:rPr>
        <w:t xml:space="preserve">nited </w:t>
      </w:r>
      <w:r w:rsidRPr="00B3303E">
        <w:rPr>
          <w:rFonts w:eastAsia="Cambria" w:cs="Times New Roman"/>
          <w:u w:val="single"/>
          <w:bdr w:val="single" w:sz="4" w:space="0" w:color="auto"/>
        </w:rPr>
        <w:t>S</w:t>
      </w:r>
      <w:r w:rsidRPr="00B3303E">
        <w:rPr>
          <w:rFonts w:eastAsia="Cambria" w:cs="Times New Roman"/>
        </w:rPr>
        <w:t xml:space="preserve">tates </w:t>
      </w:r>
      <w:r w:rsidRPr="00B3303E">
        <w:rPr>
          <w:rFonts w:eastAsia="Cambria" w:cs="Times New Roman"/>
          <w:u w:val="single"/>
        </w:rPr>
        <w:t>as the “greatest threat to world peace,</w:t>
      </w:r>
      <w:r w:rsidRPr="00B3303E">
        <w:rPr>
          <w:rFonts w:eastAsia="Cambria" w:cs="Times New Roman"/>
        </w:rPr>
        <w:t xml:space="preserve">” which was more than three times the total for the second-place </w:t>
      </w:r>
      <w:r w:rsidRPr="00B3303E">
        <w:rPr>
          <w:rFonts w:eastAsia="Cambria" w:cs="Times New Roman"/>
        </w:rPr>
        <w:lastRenderedPageBreak/>
        <w:t xml:space="preserve">country (Pakistan).107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 </w:t>
      </w:r>
      <w:r w:rsidRPr="00B3303E">
        <w:rPr>
          <w:rFonts w:eastAsia="Cambria" w:cs="Times New Roman"/>
          <w:b/>
          <w:iCs/>
          <w:u w:val="single"/>
        </w:rPr>
        <w:t>Both liberals and neoconservatives</w:t>
      </w:r>
      <w:r w:rsidRPr="00B3303E">
        <w:rPr>
          <w:rFonts w:eastAsia="Cambria" w:cs="Times New Roman"/>
        </w:rPr>
        <w:t xml:space="preserve"> probably </w:t>
      </w:r>
      <w:r w:rsidRPr="00B3303E">
        <w:rPr>
          <w:rFonts w:eastAsia="Cambria" w:cs="Times New Roman"/>
          <w:b/>
          <w:iCs/>
          <w:u w:val="single"/>
        </w:rPr>
        <w:t>exaggerate the extent to which US hegemony is everywhere secretly welcomed</w:t>
      </w:r>
      <w:r w:rsidRPr="00B3303E">
        <w:rPr>
          <w:rFonts w:eastAsia="Cambria" w:cs="Times New Roman"/>
        </w:rPr>
        <w:t xml:space="preserve">; </w:t>
      </w:r>
      <w:r w:rsidRPr="00B3303E">
        <w:rPr>
          <w:rFonts w:eastAsia="Cambria" w:cs="Times New Roman"/>
          <w:u w:val="single"/>
        </w:rPr>
        <w:t>it is not just petulant resentment, but understandable disagreement with US policies, that motivates counterhegemonic beliefs and behavior</w:t>
      </w:r>
      <w:r w:rsidRPr="00B3303E">
        <w:rPr>
          <w:rFonts w:eastAsia="Cambria" w:cs="Times New Roman"/>
        </w:rPr>
        <w:t xml:space="preserve">. To review, assuming for a moment that </w:t>
      </w:r>
      <w:r w:rsidRPr="00376186">
        <w:rPr>
          <w:rFonts w:eastAsia="Cambria" w:cs="Times New Roman"/>
          <w:b/>
          <w:iCs/>
          <w:highlight w:val="cyan"/>
          <w:u w:val="single"/>
        </w:rPr>
        <w:t>US leaders</w:t>
      </w:r>
      <w:r w:rsidRPr="00B3303E">
        <w:rPr>
          <w:rFonts w:eastAsia="Cambria" w:cs="Times New Roman"/>
        </w:rPr>
        <w:t xml:space="preserve"> are </w:t>
      </w:r>
      <w:r w:rsidRPr="00B3303E">
        <w:rPr>
          <w:rFonts w:eastAsia="Cambria" w:cs="Times New Roman"/>
          <w:b/>
          <w:iCs/>
          <w:u w:val="single"/>
        </w:rPr>
        <w:t>subject to the same forces that affect every human being</w:t>
      </w:r>
      <w:r w:rsidRPr="00B3303E">
        <w:rPr>
          <w:rFonts w:eastAsia="Cambria" w:cs="Times New Roman"/>
        </w:rPr>
        <w:t xml:space="preserve">, they </w:t>
      </w:r>
      <w:r w:rsidRPr="00376186">
        <w:rPr>
          <w:rFonts w:eastAsia="Cambria" w:cs="Times New Roman"/>
          <w:b/>
          <w:iCs/>
          <w:highlight w:val="cyan"/>
          <w:u w:val="single"/>
        </w:rPr>
        <w:t>overestimate</w:t>
      </w:r>
      <w:r w:rsidRPr="00B3303E">
        <w:rPr>
          <w:rFonts w:eastAsia="Cambria" w:cs="Times New Roman"/>
          <w:b/>
          <w:iCs/>
          <w:u w:val="single"/>
        </w:rPr>
        <w:t xml:space="preserve"> the amount of </w:t>
      </w:r>
      <w:r w:rsidRPr="00376186">
        <w:rPr>
          <w:rFonts w:eastAsia="Cambria" w:cs="Times New Roman"/>
          <w:b/>
          <w:iCs/>
          <w:highlight w:val="cyan"/>
          <w:u w:val="single"/>
        </w:rPr>
        <w:t>control</w:t>
      </w:r>
      <w:r w:rsidRPr="00B3303E">
        <w:rPr>
          <w:rFonts w:eastAsia="Cambria" w:cs="Times New Roman"/>
          <w:b/>
          <w:iCs/>
          <w:u w:val="single"/>
        </w:rPr>
        <w:t xml:space="preserve"> they have over other actors,</w:t>
      </w:r>
      <w:r w:rsidRPr="00B3303E">
        <w:rPr>
          <w:rFonts w:eastAsia="Cambria" w:cs="Times New Roman"/>
        </w:rPr>
        <w:t xml:space="preserve"> </w:t>
      </w:r>
      <w:r w:rsidRPr="00376186">
        <w:rPr>
          <w:rFonts w:eastAsia="Cambria" w:cs="Times New Roman"/>
          <w:highlight w:val="cyan"/>
          <w:u w:val="single"/>
        </w:rPr>
        <w:t>and</w:t>
      </w:r>
      <w:r w:rsidRPr="00376186">
        <w:rPr>
          <w:rFonts w:eastAsia="Cambria" w:cs="Times New Roman"/>
          <w:highlight w:val="cyan"/>
        </w:rPr>
        <w:t xml:space="preserve"> </w:t>
      </w:r>
      <w:r w:rsidRPr="00376186">
        <w:rPr>
          <w:rFonts w:eastAsia="Cambria" w:cs="Times New Roman"/>
          <w:b/>
          <w:iCs/>
          <w:highlight w:val="cyan"/>
          <w:u w:val="single"/>
        </w:rPr>
        <w:t>are not as</w:t>
      </w:r>
      <w:r w:rsidRPr="00B3303E">
        <w:rPr>
          <w:rFonts w:eastAsia="Cambria" w:cs="Times New Roman"/>
          <w:b/>
          <w:iCs/>
          <w:u w:val="single"/>
        </w:rPr>
        <w:t xml:space="preserve"> </w:t>
      </w:r>
      <w:r w:rsidRPr="00376186">
        <w:rPr>
          <w:rFonts w:eastAsia="Cambria" w:cs="Times New Roman"/>
          <w:b/>
          <w:iCs/>
          <w:highlight w:val="cyan"/>
          <w:u w:val="single"/>
        </w:rPr>
        <w:t>important</w:t>
      </w:r>
      <w:r w:rsidRPr="00B3303E">
        <w:rPr>
          <w:rFonts w:eastAsia="Cambria" w:cs="Times New Roman"/>
          <w:b/>
          <w:iCs/>
          <w:u w:val="single"/>
        </w:rPr>
        <w:t xml:space="preserve"> to decisions made </w:t>
      </w:r>
      <w:r w:rsidRPr="00376186">
        <w:rPr>
          <w:rFonts w:eastAsia="Cambria" w:cs="Times New Roman"/>
          <w:b/>
          <w:iCs/>
          <w:highlight w:val="cyan"/>
          <w:u w:val="single"/>
        </w:rPr>
        <w:t>elsewhere</w:t>
      </w:r>
      <w:r w:rsidRPr="00B3303E">
        <w:rPr>
          <w:rFonts w:eastAsia="Cambria" w:cs="Times New Roman"/>
          <w:b/>
          <w:iCs/>
          <w:u w:val="single"/>
        </w:rPr>
        <w:t xml:space="preserve"> as they believe themselves to be.</w:t>
      </w:r>
      <w:r w:rsidRPr="00B3303E">
        <w:rPr>
          <w:rFonts w:eastAsia="Cambria" w:cs="Times New Roman"/>
        </w:rPr>
        <w:t xml:space="preserve"> And </w:t>
      </w:r>
      <w:r w:rsidRPr="00376186">
        <w:rPr>
          <w:rFonts w:eastAsia="Cambria" w:cs="Times New Roman"/>
          <w:highlight w:val="cyan"/>
          <w:u w:val="single"/>
        </w:rPr>
        <w:t>they</w:t>
      </w:r>
      <w:r w:rsidRPr="00B3303E">
        <w:rPr>
          <w:rFonts w:eastAsia="Cambria" w:cs="Times New Roman"/>
        </w:rPr>
        <w:t xml:space="preserve"> probably </w:t>
      </w:r>
      <w:r w:rsidRPr="00376186">
        <w:rPr>
          <w:rFonts w:eastAsia="Cambria" w:cs="Times New Roman"/>
          <w:highlight w:val="cyan"/>
          <w:u w:val="single"/>
        </w:rPr>
        <w:t>perceive their own benevolence</w:t>
      </w:r>
      <w:r w:rsidRPr="00B3303E">
        <w:rPr>
          <w:rFonts w:eastAsia="Cambria" w:cs="Times New Roman"/>
          <w:u w:val="single"/>
        </w:rPr>
        <w:t xml:space="preserve"> to be </w:t>
      </w:r>
      <w:r w:rsidRPr="00376186">
        <w:rPr>
          <w:rFonts w:eastAsia="Cambria" w:cs="Times New Roman"/>
          <w:highlight w:val="cyan"/>
          <w:u w:val="single"/>
        </w:rPr>
        <w:t>much greater</w:t>
      </w:r>
      <w:r w:rsidRPr="00B3303E">
        <w:rPr>
          <w:rFonts w:eastAsia="Cambria" w:cs="Times New Roman"/>
          <w:u w:val="single"/>
        </w:rPr>
        <w:t xml:space="preserve"> than do others</w:t>
      </w:r>
      <w:r w:rsidRPr="00B3303E">
        <w:rPr>
          <w:rFonts w:eastAsia="Cambria" w:cs="Times New Roman"/>
        </w:rPr>
        <w:t xml:space="preserve">. </w:t>
      </w:r>
      <w:r w:rsidRPr="00376186">
        <w:rPr>
          <w:rFonts w:eastAsia="Cambria" w:cs="Times New Roman"/>
          <w:b/>
          <w:iCs/>
          <w:highlight w:val="cyan"/>
          <w:u w:val="single"/>
        </w:rPr>
        <w:t>These common phenomena</w:t>
      </w:r>
      <w:r w:rsidRPr="00B3303E">
        <w:rPr>
          <w:rFonts w:eastAsia="Cambria" w:cs="Times New Roman"/>
          <w:b/>
          <w:iCs/>
          <w:u w:val="single"/>
        </w:rPr>
        <w:t xml:space="preserve"> all </w:t>
      </w:r>
      <w:r w:rsidRPr="00376186">
        <w:rPr>
          <w:rFonts w:eastAsia="Cambria" w:cs="Times New Roman"/>
          <w:b/>
          <w:iCs/>
          <w:highlight w:val="cyan"/>
          <w:u w:val="single"/>
        </w:rPr>
        <w:t xml:space="preserve">influence </w:t>
      </w:r>
      <w:r w:rsidRPr="006A6AE8">
        <w:rPr>
          <w:rFonts w:eastAsia="Cambria" w:cs="Times New Roman"/>
          <w:b/>
          <w:iCs/>
          <w:u w:val="single"/>
        </w:rPr>
        <w:t xml:space="preserve">US </w:t>
      </w:r>
      <w:r w:rsidRPr="00376186">
        <w:rPr>
          <w:rFonts w:eastAsia="Cambria" w:cs="Times New Roman"/>
          <w:b/>
          <w:iCs/>
          <w:highlight w:val="cyan"/>
          <w:u w:val="single"/>
        </w:rPr>
        <w:t>beliefs</w:t>
      </w:r>
      <w:r w:rsidRPr="00B3303E">
        <w:rPr>
          <w:rFonts w:eastAsia="Cambria" w:cs="Times New Roman"/>
        </w:rPr>
        <w:t xml:space="preserve"> in the same direction and may well increase the apparent explanatory power of hegemony </w:t>
      </w:r>
      <w:r w:rsidRPr="00376186">
        <w:rPr>
          <w:rFonts w:eastAsia="Cambria" w:cs="Times New Roman"/>
          <w:b/>
          <w:iCs/>
          <w:highlight w:val="cyan"/>
          <w:u w:val="single"/>
        </w:rPr>
        <w:t>beyond what</w:t>
      </w:r>
      <w:r w:rsidRPr="00B3303E">
        <w:rPr>
          <w:rFonts w:eastAsia="Cambria" w:cs="Times New Roman"/>
          <w:b/>
          <w:iCs/>
          <w:u w:val="single"/>
        </w:rPr>
        <w:t xml:space="preserve"> the </w:t>
      </w:r>
      <w:r w:rsidRPr="00376186">
        <w:rPr>
          <w:rFonts w:eastAsia="Cambria" w:cs="Times New Roman"/>
          <w:b/>
          <w:iCs/>
          <w:highlight w:val="cyan"/>
          <w:u w:val="single"/>
        </w:rPr>
        <w:t>facts</w:t>
      </w:r>
      <w:r w:rsidRPr="00B3303E">
        <w:rPr>
          <w:rFonts w:eastAsia="Cambria" w:cs="Times New Roman"/>
        </w:rPr>
        <w:t xml:space="preserve"> would otherwise </w:t>
      </w:r>
      <w:r w:rsidRPr="00376186">
        <w:rPr>
          <w:rFonts w:eastAsia="Cambria" w:cs="Times New Roman"/>
          <w:b/>
          <w:iCs/>
          <w:highlight w:val="cyan"/>
          <w:u w:val="single"/>
        </w:rPr>
        <w:t>support</w:t>
      </w:r>
      <w:r>
        <w:rPr>
          <w:rFonts w:eastAsia="Cambria" w:cs="Times New Roman"/>
          <w:b/>
          <w:iCs/>
          <w:u w:val="single"/>
        </w:rPr>
        <w:t>.</w:t>
      </w:r>
    </w:p>
    <w:p w14:paraId="34333A22" w14:textId="77777777" w:rsidR="003A0A87" w:rsidRDefault="003A0A87" w:rsidP="003A0A87">
      <w:pPr>
        <w:pStyle w:val="Heading4"/>
      </w:pPr>
      <w:r>
        <w:t>Decades of economic &amp; military failures prove there’s no impact to US Hegemony.</w:t>
      </w:r>
    </w:p>
    <w:p w14:paraId="2C49EADE" w14:textId="77777777" w:rsidR="003A0A87" w:rsidRPr="004277E4" w:rsidRDefault="003A0A87" w:rsidP="003A0A87">
      <w:pPr>
        <w:rPr>
          <w:rStyle w:val="Style13ptBold"/>
          <w:b w:val="0"/>
          <w:bCs w:val="0"/>
          <w:sz w:val="22"/>
        </w:rPr>
      </w:pPr>
      <w:r w:rsidRPr="004277E4">
        <w:rPr>
          <w:rStyle w:val="Style13ptBold"/>
        </w:rPr>
        <w:t>Reich et. Al 17 –</w:t>
      </w:r>
      <w:r>
        <w:t xml:space="preserve"> Simon Reich is a Professor in the Division of Global Affairs at Rutgers University. Richard Ned Ledbow is a </w:t>
      </w:r>
      <w:r w:rsidRPr="006265E5">
        <w:t>Professor in the Department of War Studies at King’s College</w:t>
      </w:r>
      <w:r>
        <w:t xml:space="preserve">. </w:t>
      </w:r>
      <w:r w:rsidRPr="006265E5">
        <w:t>James O. Freedman</w:t>
      </w:r>
      <w:r>
        <w:t xml:space="preserve"> is President Emeritus of Dartmouth College. Published January 2017. Accessed 7/6/18. (“Influence and Hegemony: Shifting Patterns of Material and Social Power in World Politics,” </w:t>
      </w:r>
      <w:r w:rsidRPr="00A7005E">
        <w:rPr>
          <w:i/>
        </w:rPr>
        <w:t>All Azimuth: A Journal of Foreign Policy and Peace</w:t>
      </w:r>
      <w:r>
        <w:t xml:space="preserve"> 6(1) pp. 17-47; EG)</w:t>
      </w:r>
    </w:p>
    <w:p w14:paraId="2AC40930" w14:textId="77777777" w:rsidR="003A0A87" w:rsidRPr="00160A1B" w:rsidRDefault="003A0A87" w:rsidP="003A0A87">
      <w:r w:rsidRPr="00376186">
        <w:rPr>
          <w:rStyle w:val="StyleUnderline"/>
          <w:highlight w:val="cyan"/>
        </w:rPr>
        <w:t xml:space="preserve">US hegemony was a </w:t>
      </w:r>
      <w:r w:rsidRPr="00376186">
        <w:rPr>
          <w:rStyle w:val="Emphasis"/>
          <w:highlight w:val="cyan"/>
        </w:rPr>
        <w:t>short-lived</w:t>
      </w:r>
      <w:r w:rsidRPr="00376186">
        <w:rPr>
          <w:rStyle w:val="StyleUnderline"/>
          <w:highlight w:val="cyan"/>
        </w:rPr>
        <w:t xml:space="preserve"> postwar phenomenon</w:t>
      </w:r>
      <w:r w:rsidRPr="00160A1B">
        <w:t xml:space="preserve">. Imre Latakos famously asserted that waning theories built auxiliary hypotheses when presented with important evidence with which they are irreconcilable.26 </w:t>
      </w:r>
      <w:r w:rsidRPr="00160A1B">
        <w:rPr>
          <w:rStyle w:val="StyleUnderline"/>
        </w:rPr>
        <w:t>Liberals and realists appear to have been revising both history and theory through this means in an effort to substantiate their continued research program on American hegemony</w:t>
      </w:r>
      <w:r w:rsidRPr="00160A1B">
        <w:t xml:space="preserve">. Admittedly, they go through cycles where they assert, in the famous words of Samuel Huntington, either American “decline or renewal.” 27 Although this scholarship recognizes the cycles and challenges to American hegemony, there is little dissent from the view among these scholars that unipolarity continues unabated. Certainly, the political science and historical literatures are replete with warnings about imperial overstretch, ranging from Robert Gilpin’s seminal War and Change in World Politics to Paul Kennedy‘s historical tome The Rise and Fall of the Great Powers.28 Yet </w:t>
      </w:r>
      <w:r w:rsidRPr="00160A1B">
        <w:rPr>
          <w:rStyle w:val="StyleUnderline"/>
        </w:rPr>
        <w:t>the debate appears to replay</w:t>
      </w:r>
      <w:r w:rsidRPr="00160A1B">
        <w:t>, dating from the 1980s, without a consensus being agreed about any terminative date. Robert Keohane for example, published his seminal book After Hegemony in 1984. Charles Kindleberger, who coined the term “stabilizer,</w:t>
      </w:r>
      <w:r w:rsidRPr="00160A1B">
        <w:rPr>
          <w:rFonts w:eastAsia="Calibri"/>
        </w:rPr>
        <w:t>”</w:t>
      </w:r>
      <w:r w:rsidRPr="00160A1B">
        <w:t xml:space="preserve"> and on whose analysis liberals and realists are so reliant, declared American hegemony dead even earlier - by the end of the 1970s.29 Then the rise of Japan created the specter of a power transition. Yet the end of the Cold War and the implosion of Japan’s economy provided both liberals and realists with the opportunity to resurrect the notion of continued American hegemony. A brazen arrogance led to military adventurism in Iraq – what Richard Haass famously referred to as a war of choice.30 Most recently, </w:t>
      </w:r>
      <w:r w:rsidRPr="00160A1B">
        <w:rPr>
          <w:rStyle w:val="StyleUnderline"/>
        </w:rPr>
        <w:t>the current debate over China clearly echoes that about Japan two decades ago</w:t>
      </w:r>
      <w:r w:rsidRPr="00160A1B">
        <w:t xml:space="preserve">, as less distinguished, anxiety-generating books with titles like Hegemon: China’s Plan to dominate Asia and the World clearly attest. Even these sensationalist books find their counterparts in mainstream academia, with titles like those of Aaron L. Freidberg’s, A Contest for Supremacy: China, America and the Struggle for Mastery in Asia.31 The content of the latter may be sober and reflective, but </w:t>
      </w:r>
      <w:r w:rsidRPr="00160A1B">
        <w:rPr>
          <w:rStyle w:val="StyleUnderline"/>
        </w:rPr>
        <w:t xml:space="preserve">the answer is based on a </w:t>
      </w:r>
      <w:r w:rsidRPr="00160A1B">
        <w:rPr>
          <w:rStyle w:val="Emphasis"/>
        </w:rPr>
        <w:t>similar set of assumptions</w:t>
      </w:r>
      <w:r w:rsidRPr="00160A1B">
        <w:rPr>
          <w:rStyle w:val="StyleUnderline"/>
        </w:rPr>
        <w:t xml:space="preserve">: </w:t>
      </w:r>
      <w:r w:rsidRPr="00376186">
        <w:rPr>
          <w:rStyle w:val="StyleUnderline"/>
          <w:highlight w:val="cyan"/>
        </w:rPr>
        <w:t>the US is hegemonic, it is in decline, and</w:t>
      </w:r>
      <w:r w:rsidRPr="00160A1B">
        <w:rPr>
          <w:rStyle w:val="StyleUnderline"/>
        </w:rPr>
        <w:t xml:space="preserve"> </w:t>
      </w:r>
      <w:r w:rsidRPr="00376186">
        <w:rPr>
          <w:rStyle w:val="StyleUnderline"/>
          <w:highlight w:val="cyan"/>
        </w:rPr>
        <w:t>the key question is when the lines</w:t>
      </w:r>
      <w:r w:rsidRPr="00160A1B">
        <w:rPr>
          <w:rStyle w:val="StyleUnderline"/>
        </w:rPr>
        <w:t xml:space="preserve"> with China </w:t>
      </w:r>
      <w:r w:rsidRPr="00376186">
        <w:rPr>
          <w:rStyle w:val="StyleUnderline"/>
          <w:highlight w:val="cyan"/>
        </w:rPr>
        <w:t>will cross,</w:t>
      </w:r>
      <w:r w:rsidRPr="00160A1B">
        <w:rPr>
          <w:rStyle w:val="StyleUnderline"/>
        </w:rPr>
        <w:t xml:space="preserve"> in </w:t>
      </w:r>
      <w:r w:rsidRPr="00376186">
        <w:rPr>
          <w:rStyle w:val="StyleUnderline"/>
          <w:highlight w:val="cyan"/>
        </w:rPr>
        <w:t>the process of power transition</w:t>
      </w:r>
      <w:r w:rsidRPr="00160A1B">
        <w:t xml:space="preserve">. Yet </w:t>
      </w:r>
      <w:r w:rsidRPr="00160A1B">
        <w:rPr>
          <w:rStyle w:val="StyleUnderline"/>
        </w:rPr>
        <w:t xml:space="preserve">liberals and realists are still </w:t>
      </w:r>
      <w:r w:rsidRPr="00160A1B">
        <w:rPr>
          <w:rStyle w:val="StyleUnderline"/>
        </w:rPr>
        <w:lastRenderedPageBreak/>
        <w:t>today resolved to maintain a view of the US as hegemonic</w:t>
      </w:r>
      <w:r w:rsidRPr="00160A1B">
        <w:t xml:space="preserve">. Even now, approximately three decades after Kindleberger’s and Keohane’s declarations that hegemony had ended, </w:t>
      </w:r>
      <w:r w:rsidRPr="00160A1B">
        <w:rPr>
          <w:rStyle w:val="StyleUnderline"/>
        </w:rPr>
        <w:t>Ikenberry describes the current crisis as one “of authority within the old hegemonic organization of liberal order</w:t>
      </w:r>
      <w:r w:rsidRPr="00160A1B">
        <w:t xml:space="preserve">, not a crisis in the deep principles of the order itself. It is a crisis of governance.” As a result, “the character of rule in world politics has been thrown into question.”32 Although American leadership is being challenged, the liberal international order remains resilient. “As an organizational logic of world politics,” it is, however, a victim of its own success suggests Ikenberry. A new bargain needs to be struck between the US and emergent actors. It will still rest on a unipolar distribution of power, and with it, “constituencies that support a continued -- if renegotiated -- American hegemonic role” within a liberal hegemonic order. Under such a new arrangement, the US would still qualify as a hegemon.33 Comparably, as evidence of the continued pervasiveness of comparable assumptions in the policy world, the introduction to a 2012 Rand report on the US’ global defense posture commissioned for the Air Force reflexively opened with declaration that the US is a global hegemon.34 </w:t>
      </w:r>
      <w:r w:rsidRPr="00376186">
        <w:rPr>
          <w:rStyle w:val="Emphasis"/>
          <w:highlight w:val="cyan"/>
        </w:rPr>
        <w:t>In influential scholarship</w:t>
      </w:r>
      <w:r w:rsidRPr="00160A1B">
        <w:rPr>
          <w:rStyle w:val="Emphasis"/>
        </w:rPr>
        <w:t xml:space="preserve"> and policy work, </w:t>
      </w:r>
      <w:r w:rsidRPr="00376186">
        <w:rPr>
          <w:rStyle w:val="Emphasis"/>
          <w:highlight w:val="cyan"/>
        </w:rPr>
        <w:t>the myth thus lives on</w:t>
      </w:r>
      <w:r w:rsidRPr="00160A1B">
        <w:t xml:space="preserve">. Part of the problem in evaluating this claim is that </w:t>
      </w:r>
      <w:r w:rsidRPr="00376186">
        <w:rPr>
          <w:rStyle w:val="StyleUnderline"/>
          <w:highlight w:val="cyan"/>
        </w:rPr>
        <w:t>there appears to</w:t>
      </w:r>
      <w:r w:rsidRPr="00160A1B">
        <w:rPr>
          <w:rStyle w:val="StyleUnderline"/>
        </w:rPr>
        <w:t xml:space="preserve"> </w:t>
      </w:r>
      <w:r w:rsidRPr="00376186">
        <w:rPr>
          <w:rStyle w:val="StyleUnderline"/>
          <w:highlight w:val="cyan"/>
        </w:rPr>
        <w:t>have</w:t>
      </w:r>
      <w:r w:rsidRPr="00160A1B">
        <w:rPr>
          <w:rStyle w:val="StyleUnderline"/>
        </w:rPr>
        <w:t xml:space="preserve"> been </w:t>
      </w:r>
      <w:r w:rsidRPr="00376186">
        <w:rPr>
          <w:rStyle w:val="StyleUnderline"/>
          <w:highlight w:val="cyan"/>
        </w:rPr>
        <w:t>few systematic attempts to</w:t>
      </w:r>
      <w:r w:rsidRPr="00160A1B">
        <w:rPr>
          <w:rStyle w:val="StyleUnderline"/>
        </w:rPr>
        <w:t xml:space="preserve"> codify, </w:t>
      </w:r>
      <w:r w:rsidRPr="00376186">
        <w:rPr>
          <w:rStyle w:val="StyleUnderline"/>
          <w:highlight w:val="cyan"/>
        </w:rPr>
        <w:t>operationalize</w:t>
      </w:r>
      <w:r w:rsidRPr="00160A1B">
        <w:rPr>
          <w:rStyle w:val="StyleUnderline"/>
        </w:rPr>
        <w:t xml:space="preserve"> and measure the six indicators of being a “</w:t>
      </w:r>
      <w:r w:rsidRPr="00160A1B">
        <w:rPr>
          <w:rStyle w:val="Emphasis"/>
        </w:rPr>
        <w:t>stabilizer</w:t>
      </w:r>
      <w:r w:rsidRPr="00160A1B">
        <w:rPr>
          <w:rStyle w:val="StyleUnderline"/>
        </w:rPr>
        <w:t>”</w:t>
      </w:r>
      <w:r w:rsidRPr="00160A1B">
        <w:t xml:space="preserve"> that Kindleberger outlined in his original work, Simon Reich‘s 2015 study with Carla Norrlof being the exception.35 This omission has left many Liberals and Realists to claim America was a hegemon during the Cold War, when they were the dominant economy for at least a large part of that period, even though military power was clearly bipolar. It then allowed them to make the same claim after 1991 when military power was (and is) unipolar but </w:t>
      </w:r>
      <w:r w:rsidRPr="00160A1B">
        <w:rPr>
          <w:rStyle w:val="StyleUnderline"/>
        </w:rPr>
        <w:t xml:space="preserve">the </w:t>
      </w:r>
      <w:r w:rsidRPr="00376186">
        <w:rPr>
          <w:rStyle w:val="StyleUnderline"/>
          <w:highlight w:val="cyan"/>
        </w:rPr>
        <w:t>US</w:t>
      </w:r>
      <w:r w:rsidRPr="00160A1B">
        <w:rPr>
          <w:rStyle w:val="StyleUnderline"/>
        </w:rPr>
        <w:t xml:space="preserve"> </w:t>
      </w:r>
      <w:r w:rsidRPr="00376186">
        <w:rPr>
          <w:rStyle w:val="StyleUnderline"/>
          <w:highlight w:val="cyan"/>
        </w:rPr>
        <w:t xml:space="preserve">clearly </w:t>
      </w:r>
      <w:r w:rsidRPr="00376186">
        <w:rPr>
          <w:rStyle w:val="Emphasis"/>
          <w:highlight w:val="cyan"/>
        </w:rPr>
        <w:t>no longer served</w:t>
      </w:r>
      <w:r w:rsidRPr="00160A1B">
        <w:rPr>
          <w:rStyle w:val="StyleUnderline"/>
        </w:rPr>
        <w:t xml:space="preserve"> as the lender of </w:t>
      </w:r>
      <w:r w:rsidRPr="00160A1B">
        <w:rPr>
          <w:rStyle w:val="Emphasis"/>
        </w:rPr>
        <w:t xml:space="preserve">last </w:t>
      </w:r>
      <w:r w:rsidRPr="00376186">
        <w:rPr>
          <w:rStyle w:val="Emphasis"/>
          <w:highlight w:val="cyan"/>
        </w:rPr>
        <w:t>resort or stabilizer</w:t>
      </w:r>
      <w:r w:rsidRPr="00160A1B">
        <w:t xml:space="preserve">. A more dispassionate view suggests that </w:t>
      </w:r>
      <w:r w:rsidRPr="006A6AE8">
        <w:rPr>
          <w:rStyle w:val="Emphasis"/>
        </w:rPr>
        <w:t xml:space="preserve">American </w:t>
      </w:r>
      <w:r w:rsidRPr="00376186">
        <w:rPr>
          <w:rStyle w:val="Emphasis"/>
          <w:highlight w:val="cyan"/>
        </w:rPr>
        <w:t>hegemony</w:t>
      </w:r>
      <w:r w:rsidRPr="00160A1B">
        <w:rPr>
          <w:rStyle w:val="Emphasis"/>
        </w:rPr>
        <w:t xml:space="preserve"> was very </w:t>
      </w:r>
      <w:r w:rsidRPr="00376186">
        <w:rPr>
          <w:rStyle w:val="Emphasis"/>
          <w:highlight w:val="cyan"/>
        </w:rPr>
        <w:t>short lived and</w:t>
      </w:r>
      <w:r w:rsidRPr="00160A1B">
        <w:rPr>
          <w:rStyle w:val="Emphasis"/>
        </w:rPr>
        <w:t xml:space="preserve"> quickly </w:t>
      </w:r>
      <w:r w:rsidRPr="00376186">
        <w:rPr>
          <w:rStyle w:val="Emphasis"/>
          <w:highlight w:val="cyan"/>
        </w:rPr>
        <w:t>eroded</w:t>
      </w:r>
      <w:r w:rsidRPr="00160A1B">
        <w:rPr>
          <w:rStyle w:val="StyleUnderline"/>
        </w:rPr>
        <w:t xml:space="preserve">. By any serious economic measure, </w:t>
      </w:r>
      <w:r w:rsidRPr="00376186">
        <w:rPr>
          <w:rStyle w:val="StyleUnderline"/>
          <w:highlight w:val="cyan"/>
        </w:rPr>
        <w:t xml:space="preserve">it </w:t>
      </w:r>
      <w:r w:rsidRPr="00376186">
        <w:rPr>
          <w:rStyle w:val="Emphasis"/>
          <w:highlight w:val="cyan"/>
        </w:rPr>
        <w:t>stopped serving</w:t>
      </w:r>
      <w:r w:rsidRPr="00160A1B">
        <w:rPr>
          <w:rStyle w:val="Emphasis"/>
        </w:rPr>
        <w:t xml:space="preserve"> as the </w:t>
      </w:r>
      <w:r w:rsidRPr="00376186">
        <w:rPr>
          <w:rStyle w:val="Emphasis"/>
          <w:highlight w:val="cyan"/>
        </w:rPr>
        <w:t>world’s economic hegemon</w:t>
      </w:r>
      <w:r w:rsidRPr="00160A1B">
        <w:rPr>
          <w:rStyle w:val="Emphasis"/>
        </w:rPr>
        <w:t xml:space="preserve"> decades ago</w:t>
      </w:r>
      <w:r w:rsidRPr="00160A1B">
        <w:rPr>
          <w:rStyle w:val="StyleUnderline"/>
        </w:rPr>
        <w:t>. In 1944, the US GDP peaked at 35 percent of the world total</w:t>
      </w:r>
      <w:r w:rsidRPr="00160A1B">
        <w:t xml:space="preserve">, a figure that had dropped to 25 by 1960 and 20 percent by 1980.36 </w:t>
      </w:r>
      <w:r w:rsidRPr="00160A1B">
        <w:rPr>
          <w:rStyle w:val="StyleUnderline"/>
        </w:rPr>
        <w:t xml:space="preserve">Today, by way of comparison, it has fluctuated in recent years at around 25%, never approximating its peak. The </w:t>
      </w:r>
      <w:r w:rsidRPr="00376186">
        <w:rPr>
          <w:rStyle w:val="StyleUnderline"/>
          <w:highlight w:val="cyan"/>
        </w:rPr>
        <w:t>US ran</w:t>
      </w:r>
      <w:r w:rsidRPr="00160A1B">
        <w:rPr>
          <w:rStyle w:val="StyleUnderline"/>
        </w:rPr>
        <w:t xml:space="preserve"> </w:t>
      </w:r>
      <w:r w:rsidRPr="00160A1B">
        <w:rPr>
          <w:rStyle w:val="Emphasis"/>
        </w:rPr>
        <w:t xml:space="preserve">significant </w:t>
      </w:r>
      <w:r w:rsidRPr="00376186">
        <w:rPr>
          <w:rStyle w:val="Emphasis"/>
          <w:highlight w:val="cyan"/>
        </w:rPr>
        <w:t>deficits</w:t>
      </w:r>
      <w:r w:rsidRPr="00160A1B">
        <w:rPr>
          <w:rStyle w:val="StyleUnderline"/>
        </w:rPr>
        <w:t xml:space="preserve"> during the Viet Nam war and delinked the dollar from the gold standard in 1971</w:t>
      </w:r>
      <w:r w:rsidRPr="00160A1B">
        <w:t xml:space="preserve">.37 In the 1980s, </w:t>
      </w:r>
      <w:r w:rsidRPr="00160A1B">
        <w:rPr>
          <w:rStyle w:val="StyleUnderline"/>
        </w:rPr>
        <w:t xml:space="preserve">the US ran up budget deficits and systematically reneged on its own liberal trading rules by introducing a variety of </w:t>
      </w:r>
      <w:r w:rsidRPr="00160A1B">
        <w:rPr>
          <w:rStyle w:val="Emphasis"/>
        </w:rPr>
        <w:t>tariffs and quotas</w:t>
      </w:r>
      <w:r w:rsidRPr="00160A1B">
        <w:t xml:space="preserve"> under the Reagan administration instead of bearing the costs of economic adjustments.38 </w:t>
      </w:r>
      <w:r w:rsidRPr="00160A1B">
        <w:rPr>
          <w:rStyle w:val="StyleUnderline"/>
        </w:rPr>
        <w:t>Contemporary policymakers have done the same to China</w:t>
      </w:r>
      <w:r w:rsidRPr="00160A1B">
        <w:t xml:space="preserve">.39 More specific figures support this general picture. Until the end of the 1960s, the US current account balance ran at zero or a small surplus. That position dramatically eroded in the 1980s, and </w:t>
      </w:r>
      <w:r w:rsidRPr="00160A1B">
        <w:rPr>
          <w:rStyle w:val="StyleUnderline"/>
        </w:rPr>
        <w:t>the US current account deficit peaked at 6% in 2006, just before the financial crisis</w:t>
      </w:r>
      <w:r w:rsidRPr="00160A1B">
        <w:t xml:space="preserve">.40 This took place at a time when </w:t>
      </w:r>
      <w:r w:rsidRPr="00160A1B">
        <w:rPr>
          <w:rStyle w:val="StyleUnderline"/>
        </w:rPr>
        <w:t>there was a consistent decline in net US public and private savings</w:t>
      </w:r>
      <w:r w:rsidRPr="00160A1B">
        <w:t xml:space="preserve">.41 </w:t>
      </w:r>
      <w:r w:rsidRPr="00376186">
        <w:rPr>
          <w:rStyle w:val="StyleUnderline"/>
          <w:highlight w:val="cyan"/>
        </w:rPr>
        <w:t>American policies</w:t>
      </w:r>
      <w:r w:rsidRPr="00160A1B">
        <w:rPr>
          <w:rStyle w:val="StyleUnderline"/>
        </w:rPr>
        <w:t xml:space="preserve"> had the effect of </w:t>
      </w:r>
      <w:r w:rsidRPr="00376186">
        <w:rPr>
          <w:rStyle w:val="StyleUnderline"/>
          <w:highlight w:val="cyan"/>
        </w:rPr>
        <w:t>making the</w:t>
      </w:r>
      <w:r w:rsidRPr="00160A1B">
        <w:rPr>
          <w:rStyle w:val="StyleUnderline"/>
        </w:rPr>
        <w:t xml:space="preserve"> US </w:t>
      </w:r>
      <w:r w:rsidRPr="00376186">
        <w:rPr>
          <w:rStyle w:val="StyleUnderline"/>
          <w:highlight w:val="cyan"/>
        </w:rPr>
        <w:t>government</w:t>
      </w:r>
      <w:r w:rsidRPr="00160A1B">
        <w:rPr>
          <w:rStyle w:val="StyleUnderline"/>
        </w:rPr>
        <w:t xml:space="preserve"> and consumers </w:t>
      </w:r>
      <w:r w:rsidRPr="00160A1B">
        <w:rPr>
          <w:rStyle w:val="Emphasis"/>
        </w:rPr>
        <w:t xml:space="preserve">increasingly </w:t>
      </w:r>
      <w:r w:rsidRPr="00376186">
        <w:rPr>
          <w:rStyle w:val="Emphasis"/>
          <w:highlight w:val="cyan"/>
        </w:rPr>
        <w:t>reliant on foreign capital to finance</w:t>
      </w:r>
      <w:r w:rsidRPr="00160A1B">
        <w:rPr>
          <w:rStyle w:val="Emphasis"/>
        </w:rPr>
        <w:t xml:space="preserve"> their </w:t>
      </w:r>
      <w:r w:rsidRPr="00376186">
        <w:rPr>
          <w:rStyle w:val="Emphasis"/>
          <w:highlight w:val="cyan"/>
        </w:rPr>
        <w:t>expenditures</w:t>
      </w:r>
      <w:r w:rsidRPr="00160A1B">
        <w:t xml:space="preserve">. Over-expenditure by individual Americans and their government -- reflected in low personal savings rates coupled with increased government deficits -- became important causes of global imbalances.42 </w:t>
      </w:r>
      <w:r w:rsidRPr="00160A1B">
        <w:rPr>
          <w:rStyle w:val="StyleUnderline"/>
        </w:rPr>
        <w:t xml:space="preserve">The growth in American </w:t>
      </w:r>
      <w:r w:rsidRPr="00160A1B">
        <w:rPr>
          <w:rStyle w:val="Emphasis"/>
        </w:rPr>
        <w:t>personal debt</w:t>
      </w:r>
      <w:r w:rsidRPr="00160A1B">
        <w:rPr>
          <w:rStyle w:val="StyleUnderline"/>
        </w:rPr>
        <w:t xml:space="preserve"> has been unmistakable</w:t>
      </w:r>
      <w:r w:rsidRPr="00160A1B">
        <w:t xml:space="preserve">: from a peak of 14.6% in 1975, and an average of around 9% in the 1980s, the American net savings rate declined to around zero by the turn of the century. It reached a low of -0.5% in 2005, a statistic not seen since during the Great Depression in 1933.43 As savings plummeted, debt increased. By 2005, </w:t>
      </w:r>
      <w:r w:rsidRPr="00160A1B">
        <w:rPr>
          <w:rStyle w:val="StyleUnderline"/>
        </w:rPr>
        <w:t>total U.S. household debt, including mortgage loans and consumer debt, stood at $11.4 trillion</w:t>
      </w:r>
      <w:r w:rsidRPr="00160A1B">
        <w:t xml:space="preserve">.44 A decade later, </w:t>
      </w:r>
      <w:r w:rsidRPr="00160A1B">
        <w:rPr>
          <w:rStyle w:val="StyleUnderline"/>
        </w:rPr>
        <w:t>despite the salutary lessons of the Great Recession, it had increased $12.07 trillion</w:t>
      </w:r>
      <w:r w:rsidRPr="00160A1B">
        <w:t xml:space="preserve">.45 </w:t>
      </w:r>
      <w:r w:rsidRPr="00160A1B">
        <w:rPr>
          <w:rStyle w:val="StyleUnderline"/>
        </w:rPr>
        <w:t xml:space="preserve">The US federal </w:t>
      </w:r>
      <w:r w:rsidRPr="00160A1B">
        <w:rPr>
          <w:rStyle w:val="Emphasis"/>
        </w:rPr>
        <w:t>budget deficit</w:t>
      </w:r>
      <w:r w:rsidRPr="00160A1B">
        <w:rPr>
          <w:rStyle w:val="StyleUnderline"/>
        </w:rPr>
        <w:t xml:space="preserve"> grew in a similar fashion</w:t>
      </w:r>
      <w:r w:rsidRPr="00160A1B">
        <w:t xml:space="preserve">. Since the end of second Clinton Administration, the debt of the US government has increased annually. It went from $186.2bn inflation-adjusted dollars in 2002 to over $16.8 trillion by April of </w:t>
      </w:r>
      <w:r w:rsidRPr="00160A1B">
        <w:lastRenderedPageBreak/>
        <w:t xml:space="preserve">2013.46 The National Clock then calculated a figure: an average of nearly $53,500 owed per citizen.47 It </w:t>
      </w:r>
      <w:r w:rsidRPr="00160A1B">
        <w:rPr>
          <w:rStyle w:val="StyleUnderline"/>
        </w:rPr>
        <w:t>ballooned during the Obama administration</w:t>
      </w:r>
      <w:r w:rsidRPr="00160A1B">
        <w:t xml:space="preserve">.48 </w:t>
      </w:r>
      <w:r w:rsidRPr="00160A1B">
        <w:rPr>
          <w:rStyle w:val="StyleUnderline"/>
        </w:rPr>
        <w:t xml:space="preserve">Figures for the US trade deficit are just as illuminating. According to the </w:t>
      </w:r>
      <w:r w:rsidRPr="00376186">
        <w:rPr>
          <w:rStyle w:val="StyleUnderline"/>
          <w:highlight w:val="cyan"/>
        </w:rPr>
        <w:t>US Census</w:t>
      </w:r>
      <w:r w:rsidRPr="00160A1B">
        <w:rPr>
          <w:rStyle w:val="StyleUnderline"/>
        </w:rPr>
        <w:t xml:space="preserve"> Bureau, the US has </w:t>
      </w:r>
      <w:r w:rsidRPr="00376186">
        <w:rPr>
          <w:rStyle w:val="StyleUnderline"/>
          <w:highlight w:val="cyan"/>
        </w:rPr>
        <w:t xml:space="preserve">run a </w:t>
      </w:r>
      <w:r w:rsidRPr="00376186">
        <w:rPr>
          <w:rStyle w:val="Emphasis"/>
          <w:highlight w:val="cyan"/>
        </w:rPr>
        <w:t>trade deficit</w:t>
      </w:r>
      <w:r w:rsidRPr="00376186">
        <w:rPr>
          <w:rStyle w:val="StyleUnderline"/>
          <w:highlight w:val="cyan"/>
        </w:rPr>
        <w:t xml:space="preserve"> in goods and services</w:t>
      </w:r>
      <w:r w:rsidRPr="00160A1B">
        <w:rPr>
          <w:rStyle w:val="StyleUnderline"/>
        </w:rPr>
        <w:t xml:space="preserve"> every year </w:t>
      </w:r>
      <w:r w:rsidRPr="00376186">
        <w:rPr>
          <w:rStyle w:val="StyleUnderline"/>
          <w:highlight w:val="cyan"/>
        </w:rPr>
        <w:t>since 1969</w:t>
      </w:r>
      <w:r w:rsidRPr="00376186">
        <w:rPr>
          <w:highlight w:val="cyan"/>
        </w:rPr>
        <w:t>,</w:t>
      </w:r>
      <w:r w:rsidRPr="00160A1B">
        <w:t xml:space="preserve"> with the exception of 1973 and 1975. Comparable to the budget deficit, </w:t>
      </w:r>
      <w:r w:rsidRPr="00160A1B">
        <w:rPr>
          <w:rStyle w:val="StyleUnderline"/>
        </w:rPr>
        <w:t>these figures have worsened over time and have also ballooned since the turn of the century</w:t>
      </w:r>
      <w:r w:rsidRPr="00160A1B">
        <w:t xml:space="preserve">, peaking in 2006 on the eve of the financial crisis.49 </w:t>
      </w:r>
      <w:r w:rsidRPr="00160A1B">
        <w:rPr>
          <w:rStyle w:val="StyleUnderline"/>
        </w:rPr>
        <w:t xml:space="preserve">Liberals and realists thus consistently </w:t>
      </w:r>
      <w:r w:rsidRPr="00160A1B">
        <w:rPr>
          <w:rStyle w:val="Emphasis"/>
        </w:rPr>
        <w:t>ignore a wealth of economic data</w:t>
      </w:r>
      <w:r w:rsidRPr="00160A1B">
        <w:rPr>
          <w:rStyle w:val="StyleUnderline"/>
        </w:rPr>
        <w:t xml:space="preserve"> in proclaiming American postwar hegemony. The </w:t>
      </w:r>
      <w:r w:rsidRPr="00376186">
        <w:rPr>
          <w:rStyle w:val="Emphasis"/>
          <w:highlight w:val="cyan"/>
        </w:rPr>
        <w:t>same is true in</w:t>
      </w:r>
      <w:r w:rsidRPr="00160A1B">
        <w:rPr>
          <w:rStyle w:val="Emphasis"/>
        </w:rPr>
        <w:t xml:space="preserve"> terms of its </w:t>
      </w:r>
      <w:r w:rsidRPr="00376186">
        <w:rPr>
          <w:rStyle w:val="Emphasis"/>
          <w:highlight w:val="cyan"/>
        </w:rPr>
        <w:t>military capacity to achieve</w:t>
      </w:r>
      <w:r w:rsidRPr="00160A1B">
        <w:rPr>
          <w:rStyle w:val="Emphasis"/>
        </w:rPr>
        <w:t xml:space="preserve"> its </w:t>
      </w:r>
      <w:r w:rsidRPr="00376186">
        <w:rPr>
          <w:rStyle w:val="Emphasis"/>
          <w:highlight w:val="cyan"/>
        </w:rPr>
        <w:t>foreign policy</w:t>
      </w:r>
      <w:r w:rsidRPr="00160A1B">
        <w:rPr>
          <w:rStyle w:val="Emphasis"/>
        </w:rPr>
        <w:t xml:space="preserve"> </w:t>
      </w:r>
      <w:r w:rsidRPr="00EC2EAD">
        <w:rPr>
          <w:rStyle w:val="Emphasis"/>
        </w:rPr>
        <w:t>objectives</w:t>
      </w:r>
      <w:r w:rsidRPr="00160A1B">
        <w:t xml:space="preserve">. Triumph over Germany and Italy in World War II, the invention and use of nuclear weapons to end the war with Japan, and America’s nuclear arsenal all consolidated Americans’ sense of themselves as hegemonic. The Cold War victory consolidated that view. Yet </w:t>
      </w:r>
      <w:r w:rsidRPr="00376186">
        <w:rPr>
          <w:rStyle w:val="Emphasis"/>
          <w:highlight w:val="cyan"/>
        </w:rPr>
        <w:t>military failures</w:t>
      </w:r>
      <w:r w:rsidRPr="00376186">
        <w:rPr>
          <w:rStyle w:val="StyleUnderline"/>
          <w:highlight w:val="cyan"/>
        </w:rPr>
        <w:t xml:space="preserve"> like</w:t>
      </w:r>
      <w:r w:rsidRPr="00160A1B">
        <w:rPr>
          <w:rStyle w:val="StyleUnderline"/>
        </w:rPr>
        <w:t xml:space="preserve"> MacArthur’s push north in the Korean War, the Bay of Pigs Invasion, Vietnam, and more recently, failed interventions in Lebanon, Somalia, </w:t>
      </w:r>
      <w:r w:rsidRPr="00376186">
        <w:rPr>
          <w:rStyle w:val="StyleUnderline"/>
          <w:highlight w:val="cyan"/>
        </w:rPr>
        <w:t xml:space="preserve">Afghanistan and Iraq, </w:t>
      </w:r>
      <w:r w:rsidRPr="00EC2EAD">
        <w:rPr>
          <w:rStyle w:val="StyleUnderline"/>
        </w:rPr>
        <w:t>were</w:t>
      </w:r>
      <w:r w:rsidRPr="00160A1B">
        <w:rPr>
          <w:rStyle w:val="StyleUnderline"/>
        </w:rPr>
        <w:t xml:space="preserve"> reconceived of as “victories” (Korea), inconsequential (the Bay of Pigs) or part and parcel of strategies that were, or will be, successful in the longer-term</w:t>
      </w:r>
      <w:r w:rsidRPr="00160A1B">
        <w:t>. Bush “hawks,” for example, in revisionist fashion, hailed the Iraq invasion as the necessary prelude to the now-aborted Arab Spring years later, despite its unprecedented cost, while Afghanistan</w:t>
      </w:r>
      <w:r w:rsidRPr="00160A1B">
        <w:rPr>
          <w:rFonts w:ascii="MS Mincho" w:eastAsia="MS Mincho" w:hAnsi="MS Mincho" w:cs="MS Mincho"/>
        </w:rPr>
        <w:t> </w:t>
      </w:r>
      <w:r w:rsidRPr="00160A1B">
        <w:t xml:space="preserve">– America’s longest serving war – is reputed to have been a key component of a successful campaign to defeat al Qaeda.50 </w:t>
      </w:r>
      <w:r w:rsidRPr="00160A1B">
        <w:rPr>
          <w:rStyle w:val="StyleUnderline"/>
        </w:rPr>
        <w:t xml:space="preserve">For all of America’s unprecedented military capacity, it </w:t>
      </w:r>
      <w:r w:rsidRPr="00376186">
        <w:rPr>
          <w:rStyle w:val="StyleUnderline"/>
          <w:highlight w:val="cyan"/>
        </w:rPr>
        <w:t xml:space="preserve">is </w:t>
      </w:r>
      <w:r w:rsidRPr="00376186">
        <w:rPr>
          <w:rStyle w:val="Emphasis"/>
          <w:highlight w:val="cyan"/>
        </w:rPr>
        <w:t>hard to reconcile</w:t>
      </w:r>
      <w:r w:rsidRPr="00160A1B">
        <w:rPr>
          <w:rStyle w:val="Emphasis"/>
        </w:rPr>
        <w:t xml:space="preserve"> this long list of </w:t>
      </w:r>
      <w:r w:rsidRPr="00376186">
        <w:rPr>
          <w:rStyle w:val="Emphasis"/>
          <w:highlight w:val="cyan"/>
        </w:rPr>
        <w:t>questionable military interventions with</w:t>
      </w:r>
      <w:r w:rsidRPr="00160A1B">
        <w:rPr>
          <w:rStyle w:val="Emphasis"/>
        </w:rPr>
        <w:t xml:space="preserve"> the </w:t>
      </w:r>
      <w:r w:rsidRPr="00376186">
        <w:rPr>
          <w:rStyle w:val="Emphasis"/>
          <w:highlight w:val="cyan"/>
        </w:rPr>
        <w:t>dominance that unipolarity and hegemony implies</w:t>
      </w:r>
      <w:r w:rsidRPr="00160A1B">
        <w:t xml:space="preserve">. Yet </w:t>
      </w:r>
      <w:r w:rsidRPr="00160A1B">
        <w:rPr>
          <w:rStyle w:val="StyleUnderline"/>
        </w:rPr>
        <w:t>realists and liberals continue to apply these terms despite America’s failures to achieved its prescribed policy goals stretching back over the last five decades</w:t>
      </w:r>
      <w:r w:rsidRPr="00160A1B">
        <w:t xml:space="preserve">. More recently, </w:t>
      </w:r>
      <w:r w:rsidRPr="00160A1B">
        <w:rPr>
          <w:rStyle w:val="StyleUnderline"/>
        </w:rPr>
        <w:t xml:space="preserve">liberals -- and to a lesser extent realists -- have convinced themselves that the role of this military is to ensure the global system’s stability. Often this has been inaccurate if stability is equated with the absence of war. If we calculate ‘war years’ as a simple function of each war multiplied by its longevity, </w:t>
      </w:r>
      <w:r w:rsidRPr="00376186">
        <w:rPr>
          <w:rStyle w:val="Emphasis"/>
          <w:highlight w:val="cyan"/>
        </w:rPr>
        <w:t>since 1945, the US has fought more war</w:t>
      </w:r>
      <w:r w:rsidRPr="00160A1B">
        <w:rPr>
          <w:rStyle w:val="Emphasis"/>
        </w:rPr>
        <w:t xml:space="preserve"> </w:t>
      </w:r>
      <w:r w:rsidRPr="00376186">
        <w:rPr>
          <w:rStyle w:val="Emphasis"/>
          <w:highlight w:val="cyan"/>
        </w:rPr>
        <w:t>years</w:t>
      </w:r>
      <w:r w:rsidRPr="00160A1B">
        <w:rPr>
          <w:rStyle w:val="Emphasis"/>
        </w:rPr>
        <w:t xml:space="preserve"> </w:t>
      </w:r>
      <w:r w:rsidRPr="00376186">
        <w:rPr>
          <w:rStyle w:val="Emphasis"/>
          <w:highlight w:val="cyan"/>
        </w:rPr>
        <w:t>than any other country</w:t>
      </w:r>
      <w:r w:rsidRPr="00160A1B">
        <w:rPr>
          <w:rStyle w:val="Emphasis"/>
        </w:rPr>
        <w:t xml:space="preserve"> in the world</w:t>
      </w:r>
      <w:r w:rsidRPr="00160A1B">
        <w:rPr>
          <w:rStyle w:val="StyleUnderline"/>
        </w:rPr>
        <w:t>, with the possible exception of the UK and France</w:t>
      </w:r>
      <w:r w:rsidRPr="00160A1B">
        <w:t>.51</w:t>
      </w:r>
      <w:r w:rsidRPr="00160A1B">
        <w:rPr>
          <w:rFonts w:ascii="MS Mincho" w:eastAsia="MS Mincho" w:hAnsi="MS Mincho" w:cs="MS Mincho"/>
        </w:rPr>
        <w:t> </w:t>
      </w:r>
      <w:r w:rsidRPr="00160A1B">
        <w:t xml:space="preserve">A proportion of these wars have been </w:t>
      </w:r>
      <w:r w:rsidRPr="00160A1B">
        <w:rPr>
          <w:rStyle w:val="StyleUnderline"/>
        </w:rPr>
        <w:t>justified by American policymakers as preventative interventions (such as the invasions of Iraq or Afghanistan) or humanitarian ones (such as the invasion of Grenada) and thus validated by a “just war” doctrine</w:t>
      </w:r>
      <w:r w:rsidRPr="00160A1B">
        <w:t xml:space="preserve">. Critics, however, claim it is hard to reconcile starting wars with maintaining stability, suggesting that these are merely a pretext for imperialism.52 Even more mainstream pillars of the establishment – such as Richard Haass, who served in the Bush White House and is currently president of the Council on Foreign Relations – have written approvingly at times of the idea of an imperial US foreign policy.53 Thus, </w:t>
      </w:r>
      <w:r w:rsidRPr="00160A1B">
        <w:rPr>
          <w:rStyle w:val="Emphasis"/>
        </w:rPr>
        <w:t xml:space="preserve">by either the measure of starting wars or of winning them, </w:t>
      </w:r>
      <w:r w:rsidRPr="00376186">
        <w:rPr>
          <w:rStyle w:val="Emphasis"/>
          <w:highlight w:val="cyan"/>
        </w:rPr>
        <w:t>American</w:t>
      </w:r>
      <w:r w:rsidRPr="00160A1B">
        <w:rPr>
          <w:rStyle w:val="Emphasis"/>
        </w:rPr>
        <w:t xml:space="preserve"> military </w:t>
      </w:r>
      <w:r w:rsidRPr="00376186">
        <w:rPr>
          <w:rStyle w:val="Emphasis"/>
          <w:highlight w:val="cyan"/>
        </w:rPr>
        <w:t>capacity</w:t>
      </w:r>
      <w:r w:rsidRPr="00160A1B">
        <w:rPr>
          <w:rStyle w:val="Emphasis"/>
        </w:rPr>
        <w:t xml:space="preserve"> </w:t>
      </w:r>
      <w:r w:rsidRPr="00376186">
        <w:rPr>
          <w:rStyle w:val="Emphasis"/>
          <w:highlight w:val="cyan"/>
        </w:rPr>
        <w:t>cannot be equated with hegemony</w:t>
      </w:r>
      <w:r w:rsidRPr="00160A1B">
        <w:rPr>
          <w:rStyle w:val="StyleUnderline"/>
        </w:rPr>
        <w:t>. Its short preeminence has, nonetheless, been erringly rewritten as the longue durée</w:t>
      </w:r>
      <w:r w:rsidRPr="00160A1B">
        <w:t xml:space="preserve">. 4. Power versus Influence </w:t>
      </w:r>
      <w:r w:rsidRPr="00160A1B">
        <w:rPr>
          <w:rStyle w:val="StyleUnderline"/>
        </w:rPr>
        <w:t xml:space="preserve">So why has the US, if it is so powerful, </w:t>
      </w:r>
      <w:r w:rsidRPr="00160A1B">
        <w:rPr>
          <w:rStyle w:val="Emphasis"/>
        </w:rPr>
        <w:t>failed to achieve its policy goals</w:t>
      </w:r>
      <w:r w:rsidRPr="00160A1B">
        <w:rPr>
          <w:rStyle w:val="StyleUnderline"/>
        </w:rPr>
        <w:t xml:space="preserve">? </w:t>
      </w:r>
      <w:r w:rsidRPr="00376186">
        <w:rPr>
          <w:rStyle w:val="StyleUnderline"/>
          <w:highlight w:val="cyan"/>
        </w:rPr>
        <w:t>Proponents</w:t>
      </w:r>
      <w:r w:rsidRPr="00160A1B">
        <w:rPr>
          <w:rStyle w:val="StyleUnderline"/>
        </w:rPr>
        <w:t xml:space="preserve"> </w:t>
      </w:r>
      <w:r w:rsidRPr="00376186">
        <w:rPr>
          <w:rStyle w:val="StyleUnderline"/>
          <w:highlight w:val="cyan"/>
        </w:rPr>
        <w:t>of American hegemon</w:t>
      </w:r>
      <w:r w:rsidRPr="00160A1B">
        <w:rPr>
          <w:rStyle w:val="StyleUnderline"/>
        </w:rPr>
        <w:t xml:space="preserve">y still </w:t>
      </w:r>
      <w:r w:rsidRPr="00160A1B">
        <w:rPr>
          <w:rStyle w:val="Emphasis"/>
        </w:rPr>
        <w:t xml:space="preserve">overwhelmingly </w:t>
      </w:r>
      <w:r w:rsidRPr="00376186">
        <w:rPr>
          <w:rStyle w:val="Emphasis"/>
          <w:highlight w:val="cyan"/>
        </w:rPr>
        <w:t>rely on a materialist view of power</w:t>
      </w:r>
      <w:r w:rsidRPr="00160A1B">
        <w:t xml:space="preserve">. As noted earlier, many liberals do note, en passant, the importance of norms and rules. Joseph Nye Jr. have gone much further in focusing on the significance of soft power, although the concept itself is impossible to operationalize and only obtusely linked to foreign policy choices.54 Yet </w:t>
      </w:r>
      <w:r w:rsidRPr="00160A1B">
        <w:rPr>
          <w:rStyle w:val="StyleUnderline"/>
        </w:rPr>
        <w:t>material power is often neither fungible nor the basis for achieving desired foreign policy goals, claims substantiated by the failed American interventions spanning from Korea in the 1950s to Afghanistan and Iraq today</w:t>
      </w:r>
      <w:r w:rsidRPr="00160A1B">
        <w:t xml:space="preserve">. So many failures to explain outcomes or to achieve prescribed policy goals logically suggest that </w:t>
      </w:r>
      <w:r w:rsidRPr="00160A1B">
        <w:rPr>
          <w:rStyle w:val="StyleUnderline"/>
        </w:rPr>
        <w:t>Liberals and Realists need to rethink their position on the significance of power</w:t>
      </w:r>
      <w:r w:rsidRPr="00160A1B">
        <w:t xml:space="preserve">. Conversely, constructivists have erred by focusing exclusively on what Barnett and Duval characterize as social forms of power: framing, argumentation and persuasion.55 We argue that </w:t>
      </w:r>
      <w:r w:rsidRPr="00160A1B">
        <w:rPr>
          <w:rStyle w:val="Emphasis"/>
        </w:rPr>
        <w:t xml:space="preserve">the </w:t>
      </w:r>
      <w:r w:rsidRPr="00376186">
        <w:rPr>
          <w:rStyle w:val="Emphasis"/>
          <w:highlight w:val="cyan"/>
        </w:rPr>
        <w:t>concept of “influence,”</w:t>
      </w:r>
      <w:r w:rsidRPr="00160A1B">
        <w:rPr>
          <w:rStyle w:val="Emphasis"/>
        </w:rPr>
        <w:t xml:space="preserve"> rather than that of power, </w:t>
      </w:r>
      <w:r w:rsidRPr="00376186">
        <w:rPr>
          <w:rStyle w:val="Emphasis"/>
          <w:highlight w:val="cyan"/>
        </w:rPr>
        <w:t>is key</w:t>
      </w:r>
      <w:r w:rsidRPr="00376186">
        <w:rPr>
          <w:highlight w:val="cyan"/>
        </w:rPr>
        <w:t>.</w:t>
      </w:r>
      <w:r w:rsidRPr="00160A1B">
        <w:t xml:space="preserve"> Influence is </w:t>
      </w:r>
      <w:r w:rsidRPr="00160A1B">
        <w:rPr>
          <w:rStyle w:val="StyleUnderline"/>
        </w:rPr>
        <w:lastRenderedPageBreak/>
        <w:t xml:space="preserve">composed of two aspects: one is </w:t>
      </w:r>
      <w:r w:rsidRPr="00160A1B">
        <w:rPr>
          <w:rStyle w:val="Emphasis"/>
        </w:rPr>
        <w:t>material power</w:t>
      </w:r>
      <w:r w:rsidRPr="00160A1B">
        <w:rPr>
          <w:rStyle w:val="StyleUnderline"/>
        </w:rPr>
        <w:t xml:space="preserve">, defines as economic and military resources. The other is social, derived from </w:t>
      </w:r>
      <w:r w:rsidRPr="00160A1B">
        <w:rPr>
          <w:rStyle w:val="Emphasis"/>
        </w:rPr>
        <w:t>the legitimacy of the actor</w:t>
      </w:r>
      <w:r w:rsidRPr="00160A1B">
        <w:rPr>
          <w:rStyle w:val="StyleUnderline"/>
        </w:rPr>
        <w:t xml:space="preserve"> and the linkage between the actor‘s claim and universalistic values and principles, promoted through processes of persuasion and argumentation</w:t>
      </w:r>
      <w:r w:rsidRPr="00160A1B">
        <w:t>.56 Some Constructivists have recognized that social and material forms of power are related.57 Peter Katzenstein, in recalling the perspective of Hedley Bull on the importance of norms, for example, states that “</w:t>
      </w:r>
      <w:r w:rsidRPr="00160A1B">
        <w:rPr>
          <w:rStyle w:val="StyleUnderline"/>
        </w:rPr>
        <w:t>the international system is a society in which states, as a condition of their participation in the system, adhere to shared norms and rules</w:t>
      </w:r>
      <w:r w:rsidRPr="00160A1B">
        <w:t xml:space="preserve"> in a variety of issue areas. </w:t>
      </w:r>
      <w:r w:rsidRPr="00160A1B">
        <w:rPr>
          <w:rStyle w:val="StyleUnderline"/>
        </w:rPr>
        <w:t xml:space="preserve">Material power matters, but </w:t>
      </w:r>
      <w:r w:rsidRPr="00160A1B">
        <w:rPr>
          <w:rStyle w:val="Emphasis"/>
        </w:rPr>
        <w:t>within a framework of normative expectations</w:t>
      </w:r>
      <w:r w:rsidRPr="00160A1B">
        <w:rPr>
          <w:rStyle w:val="StyleUnderline"/>
        </w:rPr>
        <w:t xml:space="preserve"> embedded in public and customary international law.</w:t>
      </w:r>
      <w:r w:rsidRPr="00160A1B">
        <w:t xml:space="preserve">” 58 Yet, in practice, Constructivists largely remain agnostic on the dynamics of the relationship between social and material power. They prefer to focus on the significance of social power in isolation from material power.59 We recognize different kinds of power and the diverse ways in which power might be translated into influence. In practice, material capabilities and power are related in indirect, complex and often problematic ways. </w:t>
      </w:r>
      <w:r w:rsidRPr="00160A1B">
        <w:rPr>
          <w:rStyle w:val="StyleUnderline"/>
        </w:rPr>
        <w:t xml:space="preserve">Material capabilities are a principal source of power, but </w:t>
      </w:r>
      <w:r w:rsidRPr="00160A1B">
        <w:rPr>
          <w:rStyle w:val="Emphasis"/>
        </w:rPr>
        <w:t>critical choices must be made</w:t>
      </w:r>
      <w:r w:rsidRPr="00160A1B">
        <w:rPr>
          <w:rStyle w:val="StyleUnderline"/>
        </w:rPr>
        <w:t xml:space="preserve"> about which capabilities to develop and how to use them</w:t>
      </w:r>
      <w:r w:rsidRPr="00160A1B">
        <w:t xml:space="preserve">. </w:t>
      </w:r>
      <w:r w:rsidRPr="00160A1B">
        <w:rPr>
          <w:rStyle w:val="Emphasis"/>
        </w:rPr>
        <w:t>T</w:t>
      </w:r>
      <w:r w:rsidRPr="00376186">
        <w:rPr>
          <w:rStyle w:val="Emphasis"/>
          <w:highlight w:val="cyan"/>
        </w:rPr>
        <w:t>he Cold War demonstrated the irrelevance of certain raw forms of power</w:t>
      </w:r>
      <w:r w:rsidRPr="00160A1B">
        <w:rPr>
          <w:rStyle w:val="StyleUnderline"/>
        </w:rPr>
        <w:t>. The USSR and US developed impressive nuclear arsenals and diverse delivery systems for them. These weapons were all but unusable</w:t>
      </w:r>
      <w:r w:rsidRPr="00160A1B">
        <w:t xml:space="preserve">. The principal purpose for which they were designed – all-out superpower war – would have constituted mutual, if not global, suicide. Intended to deter the other side, nuclear weapons and forward deployments of their delivery systems became a principal cause of superpower conflict and greatly extended the Cold War.60 In contrast to most IR theorists, </w:t>
      </w:r>
      <w:r w:rsidRPr="00160A1B">
        <w:rPr>
          <w:rStyle w:val="StyleUnderline"/>
        </w:rPr>
        <w:t xml:space="preserve">we stress the </w:t>
      </w:r>
      <w:r w:rsidRPr="00160A1B">
        <w:rPr>
          <w:rStyle w:val="Emphasis"/>
        </w:rPr>
        <w:t>dynamic interaction between material and social forms of power</w:t>
      </w:r>
      <w:r w:rsidRPr="00160A1B">
        <w:t xml:space="preserve">. Both state and non-state </w:t>
      </w:r>
      <w:r w:rsidRPr="00160A1B">
        <w:rPr>
          <w:rStyle w:val="StyleUnderline"/>
        </w:rPr>
        <w:t>actors use combinations of material and social power in attempting to influence other actors in differing configurations and with differing degrees of success</w:t>
      </w:r>
      <w:r w:rsidRPr="00160A1B">
        <w:t xml:space="preserve">. In its most simple conception and formulation, </w:t>
      </w:r>
      <w:r w:rsidRPr="00160A1B">
        <w:rPr>
          <w:rStyle w:val="StyleUnderline"/>
        </w:rPr>
        <w:t>countries can enjoy relatively high degrees of both forms of power and are thus relatively influential</w:t>
      </w:r>
      <w:r w:rsidRPr="00160A1B">
        <w:t xml:space="preserve">. The Federal Republic of Germany, for example, is a country that has established high degrees of material and social power in its post-Nazi process of rehabilitation. In global public opinion polls, it consistently scores among the most admired countries in the world and its economy is among the largest and most productive.61 While its military capacities are limited, they are consistent with the foreign policy objectives of German government. As a result, theGermans have become increasingly influential, within the European Union, beyond the Eastern borders of the EU, in a variety of multilateral forums, and even in the halls of power in Beijing, Moscow and Washington.62 Alternatively, Iran is an example of a country whose leadership lacks much by way of material or social power, which may in part explain its sustained efforts to develop a nuclear capability for a decade, even as its economy was ravaged by the effects of sanctions. Despite the conclusion of a nuclear agreement, Teheran’s comments and actions remain distrusted by all but a handful of allies (who themselves often lack credibility).63 In comparable global opinion polls, for example, it has consistently been regarded among the ranks of the more dangerous countries in the world although that sentiment has been mitigated in many countries by the signing of the agreement.64 The same is true of North Korea, an impoverished country that lacks even Iran’s oil.65 Other countries invariably link social and material power to different degrees and in different ways. Norway, for example, is a small country with significant social power because of its consistent, vocal and material support for civilian protection campaigns in multilateral forums. Yet it has a limited material capacity. Qatar is another country that clearly attempts to use its limited material and social resources in tandem to enhance its influence through judicious investment practices (such as buying major sports teams in France and Spain), providing aid and participating in multilateral alliances as it attempts to build legitimacy. The People’s </w:t>
      </w:r>
      <w:r w:rsidRPr="00160A1B">
        <w:lastRenderedPageBreak/>
        <w:t xml:space="preserve">Republic of China is an example of a country with growing material power (both military and economic). It seeks to use its economic power to generate influence through its investment in US Treasuries, European government bonds and African aid. Yet despite its efforts at Sinicization, its social power is relatively limited, given the distrust of many other countries in the region.66 </w:t>
      </w:r>
      <w:r w:rsidRPr="00160A1B">
        <w:rPr>
          <w:rStyle w:val="StyleUnderline"/>
        </w:rPr>
        <w:t xml:space="preserve">Endemic to the concept of influence is a recognition that </w:t>
      </w:r>
      <w:r w:rsidRPr="00160A1B">
        <w:rPr>
          <w:rStyle w:val="Emphasis"/>
        </w:rPr>
        <w:t>legitimacy is foundational for social power</w:t>
      </w:r>
      <w:r w:rsidRPr="00160A1B">
        <w:rPr>
          <w:rStyle w:val="StyleUnderline"/>
        </w:rPr>
        <w:t>. Scholars working within America’s broadly defined hegemony research program either discount the importance of legitimacy</w:t>
      </w:r>
      <w:r w:rsidRPr="00160A1B">
        <w:t xml:space="preserve"> (the most evident example being the work of structural realists such as Kenneth Waltz) </w:t>
      </w:r>
      <w:r w:rsidRPr="00160A1B">
        <w:rPr>
          <w:rStyle w:val="StyleUnderline"/>
        </w:rPr>
        <w:t xml:space="preserve">or </w:t>
      </w:r>
      <w:r w:rsidRPr="00376186">
        <w:rPr>
          <w:rStyle w:val="StyleUnderline"/>
          <w:highlight w:val="cyan"/>
        </w:rPr>
        <w:t xml:space="preserve">they </w:t>
      </w:r>
      <w:r w:rsidRPr="00376186">
        <w:rPr>
          <w:rStyle w:val="Emphasis"/>
          <w:highlight w:val="cyan"/>
        </w:rPr>
        <w:t>assume American legitimacy</w:t>
      </w:r>
      <w:r w:rsidRPr="00160A1B">
        <w:rPr>
          <w:rStyle w:val="StyleUnderline"/>
        </w:rPr>
        <w:t xml:space="preserve"> and often declare it to be the case</w:t>
      </w:r>
      <w:r w:rsidRPr="00160A1B">
        <w:t xml:space="preserve">.67 </w:t>
      </w:r>
      <w:r w:rsidRPr="00160A1B">
        <w:rPr>
          <w:rStyle w:val="StyleUnderline"/>
        </w:rPr>
        <w:t>Ikenberry, for example, proclaims that “American global authority was built on a Hobbesian contract -- that is, other countries</w:t>
      </w:r>
      <w:r w:rsidRPr="00160A1B">
        <w:t xml:space="preserve">, particularly in Western Europe and later in East Asia, </w:t>
      </w:r>
      <w:r w:rsidRPr="00160A1B">
        <w:rPr>
          <w:rStyle w:val="StyleUnderline"/>
        </w:rPr>
        <w:t>handed the reins of power to Washington, just as Hobbes‘ individuals in the state of nature voluntarily construct and hand over power to the Leviathan</w:t>
      </w:r>
      <w:r w:rsidRPr="00160A1B">
        <w:t xml:space="preserve">.”68 </w:t>
      </w:r>
      <w:r w:rsidRPr="00160A1B">
        <w:rPr>
          <w:rStyle w:val="StyleUnderline"/>
        </w:rPr>
        <w:t xml:space="preserve">An alternative formulation, and to our way of thinking, a more sophisticated one, </w:t>
      </w:r>
      <w:r w:rsidRPr="00376186">
        <w:rPr>
          <w:rStyle w:val="StyleUnderline"/>
          <w:highlight w:val="cyan"/>
        </w:rPr>
        <w:t>conceives</w:t>
      </w:r>
      <w:r w:rsidRPr="00160A1B">
        <w:rPr>
          <w:rStyle w:val="StyleUnderline"/>
        </w:rPr>
        <w:t xml:space="preserve"> of </w:t>
      </w:r>
      <w:r w:rsidRPr="00376186">
        <w:rPr>
          <w:rStyle w:val="Emphasis"/>
          <w:highlight w:val="cyan"/>
        </w:rPr>
        <w:t>hegemony as the result of legitimacy</w:t>
      </w:r>
      <w:r w:rsidRPr="00160A1B">
        <w:rPr>
          <w:rStyle w:val="Emphasis"/>
        </w:rPr>
        <w:t xml:space="preserve"> as well as power</w:t>
      </w:r>
      <w:r w:rsidRPr="00160A1B">
        <w:t xml:space="preserve">.69 Drawing on Gramsci, Roger Simon describes hegemony as a relation “not of domination by means of force, but of consent by means of political and ideological leadership.”70 Theorists differ about whether consent is a function of self-interest – it is better to bandwagon than oppose the dominant power – or legitimacy -- the hegemon protects and advances shared norms, values and policies.71 Realists </w:t>
      </w:r>
      <w:r w:rsidRPr="00160A1B">
        <w:rPr>
          <w:rStyle w:val="Emphasis"/>
        </w:rPr>
        <w:t>John Mearsheimer and Christopher Layne</w:t>
      </w:r>
      <w:r w:rsidRPr="00160A1B">
        <w:rPr>
          <w:rStyle w:val="StyleUnderline"/>
        </w:rPr>
        <w:t xml:space="preserve"> emphasize material interests because they see power at the core of all international relations</w:t>
      </w:r>
      <w:r w:rsidRPr="00160A1B">
        <w:t xml:space="preserve">.72 Scholars who, in contrast, stress the normative aspects of hegemony note that great power and hegemonic status rest on the recognition of rights and duties and are therefore quasi-judicial categories. In practice, </w:t>
      </w:r>
      <w:r w:rsidRPr="00160A1B">
        <w:rPr>
          <w:rStyle w:val="StyleUnderline"/>
        </w:rPr>
        <w:t>powerful states, like Russia, that have not met their responsibilities in the eyes of other actors and who transgressed international law through the annexation of Crimea, are often denied the standing and respect conferred by great power status</w:t>
      </w:r>
      <w:r w:rsidRPr="00160A1B">
        <w:t xml:space="preserve">.73 </w:t>
      </w:r>
      <w:r w:rsidRPr="00160A1B">
        <w:rPr>
          <w:rStyle w:val="StyleUnderline"/>
        </w:rPr>
        <w:t xml:space="preserve">Persuasion is founded on the bedrock of legitimacy. Legitimacy is a long run, low cost, means of social control as compliance becomes habitual when values are internalized. </w:t>
      </w:r>
      <w:r w:rsidRPr="00376186">
        <w:rPr>
          <w:rStyle w:val="StyleUnderline"/>
          <w:highlight w:val="cyan"/>
        </w:rPr>
        <w:t>Where an actor accepts</w:t>
      </w:r>
      <w:r w:rsidRPr="00160A1B">
        <w:rPr>
          <w:rStyle w:val="StyleUnderline"/>
        </w:rPr>
        <w:t xml:space="preserve"> a rule because it is </w:t>
      </w:r>
      <w:r w:rsidRPr="00160A1B">
        <w:rPr>
          <w:rStyle w:val="Emphasis"/>
        </w:rPr>
        <w:t xml:space="preserve">perceived </w:t>
      </w:r>
      <w:r w:rsidRPr="00376186">
        <w:rPr>
          <w:rStyle w:val="Emphasis"/>
          <w:highlight w:val="cyan"/>
        </w:rPr>
        <w:t>as legitimate, that rule assumes an authoritative quality</w:t>
      </w:r>
      <w:r w:rsidRPr="00160A1B">
        <w:t xml:space="preserve">. The rule is then in some sense hierarchically superior to the actor, and partly determinate of its behavior. Over time, </w:t>
      </w:r>
      <w:r w:rsidRPr="00160A1B">
        <w:rPr>
          <w:rStyle w:val="StyleUnderline"/>
        </w:rPr>
        <w:t>it contributes to the actor’s definition of its own interests</w:t>
      </w:r>
      <w:r w:rsidRPr="00160A1B">
        <w:t xml:space="preserve">. An organization that is perceived as a legitimate rule maker has authority vis-à-vis its members. The character of power accordingly changes when it is exercised within a framework of legitimate relations and institutions. </w:t>
      </w:r>
      <w:r w:rsidRPr="00160A1B">
        <w:rPr>
          <w:rStyle w:val="StyleUnderline"/>
        </w:rPr>
        <w:t>The concepts of power and legitimacy might be said to come together in the exercise of “authority.”</w:t>
      </w:r>
      <w:r w:rsidRPr="00160A1B">
        <w:t xml:space="preserve">74 Ancient Greeks understood this distinction well, describing what Realists (to a greater degree) and Liberals (to a lesser degree) think of as power as archē. In contrast, a combination of legitimacy and material capability was described as hegēmonia. </w:t>
      </w:r>
      <w:r w:rsidRPr="00160A1B">
        <w:rPr>
          <w:rStyle w:val="StyleUnderline"/>
        </w:rPr>
        <w:t>Hēgemonia described an honorific status conferred on a leading power because of the services it has provided to the community. It confers a right to lead, based on the expectation that this leadership will continue to benefit the community as a whole</w:t>
      </w:r>
      <w:r w:rsidRPr="00160A1B">
        <w:t xml:space="preserve">. Hēgemonia represents a clientalist approach to politics: the powerful gain honor in return for providing practical benefits to the weak. </w:t>
      </w:r>
      <w:r w:rsidRPr="00160A1B">
        <w:rPr>
          <w:rStyle w:val="StyleUnderline"/>
        </w:rPr>
        <w:t xml:space="preserve">The latter willingly accept </w:t>
      </w:r>
      <w:r w:rsidRPr="00376186">
        <w:rPr>
          <w:rStyle w:val="StyleUnderline"/>
          <w:highlight w:val="cyan"/>
        </w:rPr>
        <w:t xml:space="preserve">their inferior status </w:t>
      </w:r>
      <w:r w:rsidRPr="00376186">
        <w:rPr>
          <w:rStyle w:val="Emphasis"/>
          <w:highlight w:val="cyan"/>
        </w:rPr>
        <w:t>in return</w:t>
      </w:r>
      <w:r w:rsidRPr="00160A1B">
        <w:rPr>
          <w:rStyle w:val="Emphasis"/>
        </w:rPr>
        <w:t xml:space="preserve"> </w:t>
      </w:r>
      <w:r w:rsidRPr="00376186">
        <w:rPr>
          <w:rStyle w:val="Emphasis"/>
          <w:highlight w:val="cyan"/>
        </w:rPr>
        <w:t>for economic and security benefits</w:t>
      </w:r>
      <w:r w:rsidRPr="00160A1B">
        <w:rPr>
          <w:rStyle w:val="StyleUnderline"/>
        </w:rPr>
        <w:t xml:space="preserve"> and the constraints such an arrangement imposes on the powerful</w:t>
      </w:r>
      <w:r w:rsidRPr="00160A1B">
        <w:t xml:space="preserve">. Attempts to translate power directly into influence rest on carrots and sticks. Such exercises, even when successful, consume resources and work only so long as the requisite bribes and threats are available and effective. </w:t>
      </w:r>
      <w:r w:rsidRPr="00160A1B">
        <w:rPr>
          <w:rStyle w:val="StyleUnderline"/>
        </w:rPr>
        <w:t xml:space="preserve">More </w:t>
      </w:r>
      <w:r w:rsidRPr="00376186">
        <w:rPr>
          <w:rStyle w:val="StyleUnderline"/>
          <w:highlight w:val="cyan"/>
        </w:rPr>
        <w:t xml:space="preserve">effective </w:t>
      </w:r>
      <w:r w:rsidRPr="00376186">
        <w:rPr>
          <w:rStyle w:val="Emphasis"/>
          <w:highlight w:val="cyan"/>
        </w:rPr>
        <w:t>influence rests on persuasion</w:t>
      </w:r>
      <w:r w:rsidRPr="00160A1B">
        <w:rPr>
          <w:rStyle w:val="StyleUnderline"/>
        </w:rPr>
        <w:t xml:space="preserve">, which manages to convince others that it is their interest to do what you want them to do. </w:t>
      </w:r>
      <w:r w:rsidRPr="00376186">
        <w:rPr>
          <w:rStyle w:val="StyleUnderline"/>
          <w:highlight w:val="cyan"/>
        </w:rPr>
        <w:t>Persuasion</w:t>
      </w:r>
      <w:r w:rsidRPr="00160A1B">
        <w:rPr>
          <w:rStyle w:val="StyleUnderline"/>
        </w:rPr>
        <w:t xml:space="preserve"> </w:t>
      </w:r>
      <w:r w:rsidRPr="00376186">
        <w:rPr>
          <w:rStyle w:val="StyleUnderline"/>
          <w:highlight w:val="cyan"/>
        </w:rPr>
        <w:t>depends on</w:t>
      </w:r>
      <w:r w:rsidRPr="00160A1B">
        <w:rPr>
          <w:rStyle w:val="StyleUnderline"/>
        </w:rPr>
        <w:t xml:space="preserve"> </w:t>
      </w:r>
      <w:r w:rsidRPr="00160A1B">
        <w:rPr>
          <w:rStyle w:val="Emphasis"/>
        </w:rPr>
        <w:t xml:space="preserve">shared </w:t>
      </w:r>
      <w:r w:rsidRPr="00376186">
        <w:rPr>
          <w:rStyle w:val="Emphasis"/>
          <w:highlight w:val="cyan"/>
        </w:rPr>
        <w:t>values and accepted practices</w:t>
      </w:r>
      <w:r w:rsidRPr="00160A1B">
        <w:t>, and when it works, helps to build common identities that can make cooperation and persuasion more likely in the future.</w:t>
      </w:r>
      <w:r w:rsidRPr="00160A1B">
        <w:rPr>
          <w:rFonts w:ascii="MS Mincho" w:eastAsia="MS Mincho" w:hAnsi="MS Mincho" w:cs="MS Mincho"/>
        </w:rPr>
        <w:t> </w:t>
      </w:r>
      <w:r w:rsidRPr="00160A1B">
        <w:rPr>
          <w:rStyle w:val="StyleUnderline"/>
        </w:rPr>
        <w:t xml:space="preserve">Influence of this kind also benefits from material capabilities but is </w:t>
      </w:r>
      <w:r w:rsidRPr="00160A1B">
        <w:rPr>
          <w:rStyle w:val="StyleUnderline"/>
        </w:rPr>
        <w:lastRenderedPageBreak/>
        <w:t xml:space="preserve">limited to shared goals and requires considerable political skills. Power is also relevant to influence of this kind. But it is </w:t>
      </w:r>
      <w:r w:rsidRPr="00376186">
        <w:rPr>
          <w:rStyle w:val="StyleUnderline"/>
          <w:highlight w:val="cyan"/>
        </w:rPr>
        <w:t>most effective</w:t>
      </w:r>
      <w:r w:rsidRPr="00160A1B">
        <w:rPr>
          <w:rStyle w:val="StyleUnderline"/>
        </w:rPr>
        <w:t xml:space="preserve"> when </w:t>
      </w:r>
      <w:r w:rsidRPr="00376186">
        <w:rPr>
          <w:rStyle w:val="StyleUnderline"/>
          <w:highlight w:val="cyan"/>
        </w:rPr>
        <w:t>enacted by</w:t>
      </w:r>
      <w:r w:rsidRPr="00160A1B">
        <w:rPr>
          <w:rStyle w:val="StyleUnderline"/>
        </w:rPr>
        <w:t xml:space="preserve"> </w:t>
      </w:r>
      <w:r w:rsidRPr="00160A1B">
        <w:rPr>
          <w:rStyle w:val="Emphasis"/>
        </w:rPr>
        <w:t xml:space="preserve">skilled leaders and diplomats, enabled by </w:t>
      </w:r>
      <w:r w:rsidRPr="00376186">
        <w:rPr>
          <w:rStyle w:val="Emphasis"/>
          <w:highlight w:val="cyan"/>
        </w:rPr>
        <w:t>shared discourses</w:t>
      </w:r>
      <w:r w:rsidRPr="00160A1B">
        <w:rPr>
          <w:rStyle w:val="StyleUnderline"/>
        </w:rPr>
        <w:t xml:space="preserve">, used to advance policies that </w:t>
      </w:r>
      <w:r w:rsidRPr="00160A1B">
        <w:rPr>
          <w:rStyle w:val="Emphasis"/>
        </w:rPr>
        <w:t xml:space="preserve">build on </w:t>
      </w:r>
      <w:r w:rsidRPr="00376186">
        <w:rPr>
          <w:rStyle w:val="Emphasis"/>
          <w:highlight w:val="cyan"/>
        </w:rPr>
        <w:t>precedent</w:t>
      </w:r>
      <w:r w:rsidRPr="00160A1B">
        <w:rPr>
          <w:rStyle w:val="Emphasis"/>
        </w:rPr>
        <w:t xml:space="preserve">, </w:t>
      </w:r>
      <w:r w:rsidRPr="00376186">
        <w:rPr>
          <w:rStyle w:val="Emphasis"/>
          <w:highlight w:val="cyan"/>
        </w:rPr>
        <w:t>and</w:t>
      </w:r>
      <w:r w:rsidRPr="00160A1B">
        <w:rPr>
          <w:rStyle w:val="Emphasis"/>
        </w:rPr>
        <w:t xml:space="preserve"> exploits existing penchants for cooperation and convinces others</w:t>
      </w:r>
      <w:r w:rsidRPr="00160A1B">
        <w:rPr>
          <w:rStyle w:val="StyleUnderline"/>
        </w:rPr>
        <w:t xml:space="preserve"> that they are active contributors to these policies and their implementation.</w:t>
      </w:r>
      <w:r w:rsidRPr="00160A1B">
        <w:t xml:space="preserve"> </w:t>
      </w:r>
      <w:r w:rsidRPr="00376186">
        <w:rPr>
          <w:rStyle w:val="Emphasis"/>
          <w:highlight w:val="cyan"/>
        </w:rPr>
        <w:t>America has sorely failed in</w:t>
      </w:r>
      <w:r w:rsidRPr="00160A1B">
        <w:rPr>
          <w:rStyle w:val="Emphasis"/>
        </w:rPr>
        <w:t xml:space="preserve"> several of these dimensions, raising the question of how power is reflected in </w:t>
      </w:r>
      <w:r w:rsidRPr="00376186">
        <w:rPr>
          <w:rStyle w:val="Emphasis"/>
          <w:highlight w:val="cyan"/>
        </w:rPr>
        <w:t>the</w:t>
      </w:r>
      <w:r w:rsidRPr="00160A1B">
        <w:rPr>
          <w:rStyle w:val="Emphasis"/>
        </w:rPr>
        <w:t xml:space="preserve"> current </w:t>
      </w:r>
      <w:r w:rsidRPr="00376186">
        <w:rPr>
          <w:rStyle w:val="Emphasis"/>
          <w:highlight w:val="cyan"/>
        </w:rPr>
        <w:t>global system</w:t>
      </w:r>
      <w:r w:rsidRPr="00160A1B">
        <w:t>.</w:t>
      </w:r>
    </w:p>
    <w:p w14:paraId="3DA1354E" w14:textId="77777777" w:rsidR="003A0A87" w:rsidRPr="00056A69" w:rsidRDefault="003A0A87" w:rsidP="003A0A87"/>
    <w:p w14:paraId="6C86B405" w14:textId="6D419FB0" w:rsidR="003A0A87" w:rsidRDefault="003A0A87" w:rsidP="003A0A87">
      <w:pPr>
        <w:pStyle w:val="Heading3"/>
      </w:pPr>
      <w:r>
        <w:lastRenderedPageBreak/>
        <w:t xml:space="preserve">AT: </w:t>
      </w:r>
      <w:r w:rsidR="00996FB1">
        <w:t>heg key to deterrence</w:t>
      </w:r>
    </w:p>
    <w:p w14:paraId="06B516FC" w14:textId="77777777" w:rsidR="003A0A87" w:rsidRPr="008B7D56" w:rsidRDefault="003A0A87" w:rsidP="003A0A87">
      <w:pPr>
        <w:pStyle w:val="Heading4"/>
        <w:rPr>
          <w:rStyle w:val="Style13ptBold"/>
          <w:b/>
        </w:rPr>
      </w:pPr>
      <w:r w:rsidRPr="008B7D56">
        <w:rPr>
          <w:rStyle w:val="Style13ptBold"/>
          <w:b/>
        </w:rPr>
        <w:t xml:space="preserve">Hegemony doesn’t solve deterrence – it only </w:t>
      </w:r>
      <w:r w:rsidRPr="008B7D56">
        <w:rPr>
          <w:rStyle w:val="Style13ptBold"/>
          <w:b/>
          <w:u w:val="single"/>
        </w:rPr>
        <w:t>exacerbates tensions</w:t>
      </w:r>
      <w:r w:rsidRPr="008B7D56">
        <w:rPr>
          <w:rStyle w:val="Style13ptBold"/>
          <w:b/>
        </w:rPr>
        <w:t xml:space="preserve"> and </w:t>
      </w:r>
      <w:r w:rsidRPr="008B7D56">
        <w:rPr>
          <w:rStyle w:val="Style13ptBold"/>
          <w:b/>
          <w:u w:val="single"/>
        </w:rPr>
        <w:t>counter balancing</w:t>
      </w:r>
      <w:r w:rsidRPr="008B7D56">
        <w:rPr>
          <w:rStyle w:val="Style13ptBold"/>
          <w:b/>
        </w:rPr>
        <w:t xml:space="preserve">. </w:t>
      </w:r>
    </w:p>
    <w:p w14:paraId="6C3F7C10" w14:textId="77777777" w:rsidR="003A0A87" w:rsidRDefault="003A0A87" w:rsidP="003A0A87">
      <w:pPr>
        <w:rPr>
          <w:rStyle w:val="Style13ptBold"/>
        </w:rPr>
      </w:pPr>
      <w:r w:rsidRPr="005A017A">
        <w:rPr>
          <w:rStyle w:val="Style13ptBold"/>
        </w:rPr>
        <w:t>Glaser</w:t>
      </w:r>
      <w:r>
        <w:rPr>
          <w:rStyle w:val="Style13ptBold"/>
        </w:rPr>
        <w:t xml:space="preserve"> 17 – </w:t>
      </w:r>
      <w:r>
        <w:t>John Glaser is an associate director of Foreign Policy Studies at the Cato Institute, has a Master of Arts</w:t>
      </w:r>
      <w:r w:rsidRPr="005A017A">
        <w:t xml:space="preserve"> in International Security at the Schar School of Policy and Government at George Mason University</w:t>
      </w:r>
      <w:r>
        <w:t xml:space="preserve">. </w:t>
      </w:r>
      <w:r w:rsidRPr="005A017A">
        <w:t xml:space="preserve">"Withdrawing from Overseas Bases: Why a Forward-Deployed Military Posture Is Unnecessary, Outdated, and Dangerous," </w:t>
      </w:r>
      <w:r>
        <w:t xml:space="preserve">Published </w:t>
      </w:r>
      <w:r w:rsidRPr="005A017A">
        <w:t>7</w:t>
      </w:r>
      <w:r>
        <w:t>/</w:t>
      </w:r>
      <w:r w:rsidRPr="005A017A">
        <w:t>18</w:t>
      </w:r>
      <w:r>
        <w:t>/</w:t>
      </w:r>
      <w:r w:rsidRPr="005A017A">
        <w:t>2017</w:t>
      </w:r>
      <w:r>
        <w:t xml:space="preserve">. Accessed 7/7/18. </w:t>
      </w:r>
      <w:r w:rsidRPr="002A27DB">
        <w:t>(</w:t>
      </w:r>
      <w:hyperlink r:id="rId52" w:history="1">
        <w:r w:rsidRPr="002A27DB">
          <w:rPr>
            <w:rStyle w:val="Hyperlink"/>
          </w:rPr>
          <w:t>https://www.cato.org/publications/policy-analysis/withdrawing-overseas-bases-why-forward-deployed-military-posture</w:t>
        </w:r>
      </w:hyperlink>
      <w:r w:rsidRPr="002A27DB">
        <w:t>; EG</w:t>
      </w:r>
      <w:r>
        <w:t>)</w:t>
      </w:r>
    </w:p>
    <w:p w14:paraId="5A876CB2" w14:textId="77777777" w:rsidR="003A0A87" w:rsidRPr="008B0300" w:rsidRDefault="003A0A87" w:rsidP="003A0A87">
      <w:pPr>
        <w:rPr>
          <w:u w:val="single"/>
        </w:rPr>
      </w:pPr>
      <w:r w:rsidRPr="00BF5CA7">
        <w:t xml:space="preserve">The United States maintains a veritable empire of military bases throughout the world—about 800 of them in more than 70 countries. </w:t>
      </w:r>
      <w:r w:rsidRPr="00BF5CA7">
        <w:rPr>
          <w:u w:val="single"/>
        </w:rPr>
        <w:t xml:space="preserve">This forward-deployed </w:t>
      </w:r>
      <w:r w:rsidRPr="00376186">
        <w:rPr>
          <w:highlight w:val="cyan"/>
          <w:u w:val="single"/>
        </w:rPr>
        <w:t>military posture incurs</w:t>
      </w:r>
      <w:r w:rsidRPr="00BF5CA7">
        <w:rPr>
          <w:u w:val="single"/>
        </w:rPr>
        <w:t xml:space="preserve"> substantial </w:t>
      </w:r>
      <w:r w:rsidRPr="00376186">
        <w:rPr>
          <w:highlight w:val="cyan"/>
          <w:u w:val="single"/>
        </w:rPr>
        <w:t>costs</w:t>
      </w:r>
      <w:r w:rsidRPr="00BF5CA7">
        <w:rPr>
          <w:u w:val="single"/>
        </w:rPr>
        <w:t xml:space="preserve"> and disadvantages, </w:t>
      </w:r>
      <w:r w:rsidRPr="00376186">
        <w:rPr>
          <w:highlight w:val="cyan"/>
          <w:u w:val="single"/>
        </w:rPr>
        <w:t>exposing the</w:t>
      </w:r>
      <w:r w:rsidRPr="00BF5CA7">
        <w:rPr>
          <w:u w:val="single"/>
        </w:rPr>
        <w:t xml:space="preserve"> United States to </w:t>
      </w:r>
      <w:r w:rsidRPr="00376186">
        <w:rPr>
          <w:highlight w:val="cyan"/>
          <w:u w:val="single"/>
        </w:rPr>
        <w:t>vulnerabilities</w:t>
      </w:r>
      <w:r w:rsidRPr="00BF5CA7">
        <w:rPr>
          <w:u w:val="single"/>
        </w:rPr>
        <w:t xml:space="preserve"> and unintended consequences. The strategic justifications for overseas bases—that they deter adversaries, reassure allies, and enable rapid deployment operations—have lost much of their value and relevance in the contemporary security environment. </w:t>
      </w:r>
      <w:r w:rsidRPr="00376186">
        <w:rPr>
          <w:b/>
          <w:highlight w:val="cyan"/>
          <w:u w:val="single"/>
        </w:rPr>
        <w:t>Deterrence is</w:t>
      </w:r>
      <w:r w:rsidRPr="00BF5CA7">
        <w:rPr>
          <w:b/>
          <w:u w:val="single"/>
        </w:rPr>
        <w:t xml:space="preserve"> usually </w:t>
      </w:r>
      <w:r w:rsidRPr="00376186">
        <w:rPr>
          <w:b/>
          <w:highlight w:val="cyan"/>
          <w:u w:val="single"/>
        </w:rPr>
        <w:t>achieved by</w:t>
      </w:r>
      <w:r w:rsidRPr="00BF5CA7">
        <w:rPr>
          <w:b/>
          <w:u w:val="single"/>
        </w:rPr>
        <w:t xml:space="preserve"> means </w:t>
      </w:r>
      <w:r w:rsidRPr="00376186">
        <w:rPr>
          <w:b/>
          <w:highlight w:val="cyan"/>
          <w:u w:val="single"/>
        </w:rPr>
        <w:t>other</w:t>
      </w:r>
      <w:r w:rsidRPr="00BF5CA7">
        <w:rPr>
          <w:b/>
          <w:u w:val="single"/>
        </w:rPr>
        <w:t xml:space="preserve"> than nearby </w:t>
      </w:r>
      <w:r w:rsidRPr="00376186">
        <w:rPr>
          <w:b/>
          <w:highlight w:val="cyan"/>
          <w:u w:val="single"/>
        </w:rPr>
        <w:t>U.S. military bases</w:t>
      </w:r>
      <w:r w:rsidRPr="00BF5CA7">
        <w:rPr>
          <w:b/>
          <w:u w:val="single"/>
        </w:rPr>
        <w:t xml:space="preserve">, </w:t>
      </w:r>
      <w:r w:rsidRPr="00376186">
        <w:rPr>
          <w:b/>
          <w:highlight w:val="cyan"/>
          <w:u w:val="single"/>
        </w:rPr>
        <w:t>and</w:t>
      </w:r>
      <w:r w:rsidRPr="00BF5CA7">
        <w:rPr>
          <w:b/>
          <w:u w:val="single"/>
        </w:rPr>
        <w:t xml:space="preserve"> a forward-deployed </w:t>
      </w:r>
      <w:r w:rsidRPr="00376186">
        <w:rPr>
          <w:b/>
          <w:highlight w:val="cyan"/>
          <w:u w:val="single"/>
        </w:rPr>
        <w:t>presence</w:t>
      </w:r>
      <w:r w:rsidRPr="00BF5CA7">
        <w:rPr>
          <w:b/>
          <w:u w:val="single"/>
        </w:rPr>
        <w:t xml:space="preserve"> frequently </w:t>
      </w:r>
      <w:r w:rsidRPr="00376186">
        <w:rPr>
          <w:b/>
          <w:highlight w:val="cyan"/>
          <w:u w:val="single"/>
        </w:rPr>
        <w:t>exacerbates international tensions by causing</w:t>
      </w:r>
      <w:r w:rsidRPr="00BF5CA7">
        <w:rPr>
          <w:b/>
          <w:u w:val="single"/>
        </w:rPr>
        <w:t xml:space="preserve"> </w:t>
      </w:r>
      <w:r w:rsidRPr="00376186">
        <w:rPr>
          <w:b/>
          <w:highlight w:val="cyan"/>
          <w:u w:val="single"/>
        </w:rPr>
        <w:t>fear</w:t>
      </w:r>
      <w:r w:rsidRPr="00BF5CA7">
        <w:rPr>
          <w:b/>
          <w:u w:val="single"/>
        </w:rPr>
        <w:t xml:space="preserve"> </w:t>
      </w:r>
      <w:r w:rsidRPr="00376186">
        <w:rPr>
          <w:b/>
          <w:highlight w:val="cyan"/>
          <w:u w:val="single"/>
        </w:rPr>
        <w:t>and</w:t>
      </w:r>
      <w:r w:rsidRPr="00BF5CA7">
        <w:rPr>
          <w:b/>
          <w:u w:val="single"/>
        </w:rPr>
        <w:t xml:space="preserve"> </w:t>
      </w:r>
      <w:r w:rsidRPr="00376186">
        <w:rPr>
          <w:b/>
          <w:highlight w:val="cyan"/>
          <w:u w:val="single"/>
        </w:rPr>
        <w:t>counterbalancing efforts by adversaries</w:t>
      </w:r>
      <w:r w:rsidRPr="00BF5CA7">
        <w:rPr>
          <w:u w:val="single"/>
        </w:rPr>
        <w:t>.</w:t>
      </w:r>
      <w:r w:rsidRPr="00BF5CA7">
        <w:t xml:space="preserve"> In an era of reduced global threats, reassurance is not as important as it was during the early years of the Cold War, and most U.S. allies are wealthy and powerful enough to provide for their own defense. </w:t>
      </w:r>
      <w:r w:rsidRPr="00BF5CA7">
        <w:rPr>
          <w:u w:val="single"/>
        </w:rPr>
        <w:t xml:space="preserve">Furthermore, </w:t>
      </w:r>
      <w:r w:rsidRPr="00376186">
        <w:rPr>
          <w:highlight w:val="cyan"/>
          <w:u w:val="single"/>
        </w:rPr>
        <w:t>overseas bases</w:t>
      </w:r>
      <w:r w:rsidRPr="00BF5CA7">
        <w:rPr>
          <w:u w:val="single"/>
        </w:rPr>
        <w:t xml:space="preserve"> </w:t>
      </w:r>
      <w:r w:rsidRPr="00376186">
        <w:rPr>
          <w:highlight w:val="cyan"/>
          <w:u w:val="single"/>
        </w:rPr>
        <w:t>are</w:t>
      </w:r>
      <w:r w:rsidRPr="00BF5CA7">
        <w:rPr>
          <w:u w:val="single"/>
        </w:rPr>
        <w:t xml:space="preserve"> not necessary to retain </w:t>
      </w:r>
      <w:r w:rsidRPr="00376186">
        <w:rPr>
          <w:highlight w:val="cyan"/>
          <w:u w:val="single"/>
        </w:rPr>
        <w:t>long-range capabilities for</w:t>
      </w:r>
      <w:r w:rsidRPr="00BF5CA7">
        <w:rPr>
          <w:u w:val="single"/>
        </w:rPr>
        <w:t xml:space="preserve"> most </w:t>
      </w:r>
      <w:r w:rsidRPr="00376186">
        <w:rPr>
          <w:highlight w:val="cyan"/>
          <w:u w:val="single"/>
        </w:rPr>
        <w:t>military interventions</w:t>
      </w:r>
      <w:r w:rsidRPr="00BF5CA7">
        <w:rPr>
          <w:u w:val="single"/>
        </w:rPr>
        <w:t xml:space="preserve">, thanks to revolutions in technology that have reduced travel times. Finally, forward bases and the </w:t>
      </w:r>
      <w:r w:rsidRPr="00376186">
        <w:rPr>
          <w:highlight w:val="cyan"/>
          <w:u w:val="single"/>
        </w:rPr>
        <w:t>rapid deployment capabilities</w:t>
      </w:r>
      <w:r w:rsidRPr="00BF5CA7">
        <w:rPr>
          <w:u w:val="single"/>
        </w:rPr>
        <w:t xml:space="preserve"> they </w:t>
      </w:r>
      <w:r w:rsidRPr="00376186">
        <w:rPr>
          <w:highlight w:val="cyan"/>
          <w:u w:val="single"/>
        </w:rPr>
        <w:t>enable</w:t>
      </w:r>
      <w:r w:rsidRPr="00BF5CA7">
        <w:rPr>
          <w:u w:val="single"/>
        </w:rPr>
        <w:t xml:space="preserve"> tempt policymakers to take </w:t>
      </w:r>
      <w:r w:rsidRPr="00376186">
        <w:rPr>
          <w:highlight w:val="cyan"/>
          <w:u w:val="single"/>
        </w:rPr>
        <w:t>military action for bad reasons</w:t>
      </w:r>
      <w:r w:rsidRPr="00BF5CA7">
        <w:rPr>
          <w:u w:val="single"/>
        </w:rPr>
        <w:t xml:space="preserve">, </w:t>
      </w:r>
      <w:r w:rsidRPr="00376186">
        <w:rPr>
          <w:highlight w:val="cyan"/>
          <w:u w:val="single"/>
        </w:rPr>
        <w:t>or</w:t>
      </w:r>
      <w:r w:rsidRPr="00BF5CA7">
        <w:rPr>
          <w:u w:val="single"/>
        </w:rPr>
        <w:t xml:space="preserve"> in </w:t>
      </w:r>
      <w:r w:rsidRPr="00376186">
        <w:rPr>
          <w:highlight w:val="cyan"/>
          <w:u w:val="single"/>
        </w:rPr>
        <w:t>pursuit of counterterrorism</w:t>
      </w:r>
      <w:r w:rsidRPr="00BF5CA7">
        <w:rPr>
          <w:u w:val="single"/>
        </w:rPr>
        <w:t xml:space="preserve"> goals </w:t>
      </w:r>
      <w:r w:rsidRPr="00376186">
        <w:rPr>
          <w:highlight w:val="cyan"/>
          <w:u w:val="single"/>
        </w:rPr>
        <w:t>that are not</w:t>
      </w:r>
      <w:r w:rsidRPr="00BF5CA7">
        <w:rPr>
          <w:u w:val="single"/>
        </w:rPr>
        <w:t xml:space="preserve"> well served </w:t>
      </w:r>
      <w:r w:rsidRPr="00376186">
        <w:rPr>
          <w:highlight w:val="cyan"/>
          <w:u w:val="single"/>
        </w:rPr>
        <w:t>by the deployment of ground force</w:t>
      </w:r>
      <w:r w:rsidRPr="00376186">
        <w:rPr>
          <w:highlight w:val="cyan"/>
        </w:rPr>
        <w:t>s</w:t>
      </w:r>
      <w:r w:rsidRPr="00BF5CA7">
        <w:t>. In the absence of a major peer competitor, and in an era of low security threats, the policy of maintaining a constant worldwide overseas military presence is unwise. The United States should withdraw its permanent peacetime military presence abroad and abandon its forward deployed posture in Europe, the Middle East, and Asia.</w:t>
      </w:r>
    </w:p>
    <w:p w14:paraId="1861BE4F" w14:textId="77777777" w:rsidR="003A0A87" w:rsidRDefault="003A0A87" w:rsidP="003A0A87"/>
    <w:p w14:paraId="78CEA7C6" w14:textId="2A7245E2" w:rsidR="003A0A87" w:rsidRDefault="003A0A87" w:rsidP="003A0A87">
      <w:pPr>
        <w:pStyle w:val="Heading3"/>
      </w:pPr>
      <w:r>
        <w:lastRenderedPageBreak/>
        <w:t xml:space="preserve">AT: </w:t>
      </w:r>
      <w:r w:rsidR="00996FB1">
        <w:t>transition wars</w:t>
      </w:r>
    </w:p>
    <w:p w14:paraId="2B075749" w14:textId="77777777" w:rsidR="003A0A87" w:rsidRPr="00B43B9A" w:rsidRDefault="003A0A87" w:rsidP="003A0A87">
      <w:pPr>
        <w:pStyle w:val="Heading4"/>
      </w:pPr>
      <w:r>
        <w:t xml:space="preserve">Transition will be </w:t>
      </w:r>
      <w:r w:rsidRPr="0005053D">
        <w:rPr>
          <w:u w:val="single"/>
        </w:rPr>
        <w:t>peaceful</w:t>
      </w:r>
      <w:r>
        <w:t xml:space="preserve"> – it avoids conflict and </w:t>
      </w:r>
      <w:r w:rsidRPr="0005053D">
        <w:rPr>
          <w:u w:val="single"/>
        </w:rPr>
        <w:t>increases international cooperation</w:t>
      </w:r>
      <w:r>
        <w:t xml:space="preserve"> in emerging systems. </w:t>
      </w:r>
    </w:p>
    <w:p w14:paraId="53AC44D7" w14:textId="77777777" w:rsidR="003A0A87" w:rsidRPr="00BA53ED" w:rsidRDefault="003A0A87" w:rsidP="003A0A87">
      <w:r w:rsidRPr="00B43B9A">
        <w:rPr>
          <w:rStyle w:val="Style13ptBold"/>
        </w:rPr>
        <w:t>Gills &amp; Patomäki 17 –</w:t>
      </w:r>
      <w:r>
        <w:t xml:space="preserve"> </w:t>
      </w:r>
      <w:r w:rsidRPr="00BA53ED">
        <w:t>Heikki Patomäki is a Professor of International Relations at the University of Helsinki and also the Research Director of NIGD, the Network Institute for Global Democratisat</w:t>
      </w:r>
      <w:r>
        <w:t xml:space="preserve">ion. </w:t>
      </w:r>
      <w:r w:rsidRPr="00BA53ED">
        <w:t xml:space="preserve">Barry K. Gills is a Professor at the University of Helsinki. </w:t>
      </w:r>
      <w:r>
        <w:t xml:space="preserve">He </w:t>
      </w:r>
      <w:r w:rsidRPr="00BA53ED">
        <w:t xml:space="preserve">was Director of the Globalization Research Center at the University of Hawaii, USA from March 2002 until August 2003, and concurrently Visiting Research Professor at the Department of Political Science at the University of Hawaii at Manoa from 2002–03. PhD, International Relations, London School of Economics and Political Science, </w:t>
      </w:r>
      <w:r>
        <w:t>(</w:t>
      </w:r>
      <w:hyperlink r:id="rId53" w:history="1">
        <w:r w:rsidRPr="001C7C7D">
          <w:rPr>
            <w:rStyle w:val="Hyperlink"/>
          </w:rPr>
          <w:t>https://helda.helsinki.fi/bitstream/handle/10138/182413/GILLS_PATOM_KI_Trumponomics_and_the_post_hegemonic_world_RWER_final_.pdf?sequence=1</w:t>
        </w:r>
      </w:hyperlink>
      <w:r w:rsidRPr="00BA53ED">
        <w:t>; EG</w:t>
      </w:r>
      <w:r>
        <w:t>)</w:t>
      </w:r>
    </w:p>
    <w:p w14:paraId="12D9C439" w14:textId="77777777" w:rsidR="003A0A87" w:rsidRDefault="003A0A87" w:rsidP="003A0A87">
      <w:pPr>
        <w:rPr>
          <w:u w:val="single"/>
        </w:rPr>
      </w:pPr>
      <w:r w:rsidRPr="00B43B9A">
        <w:rPr>
          <w:rStyle w:val="StyleUnderline"/>
        </w:rPr>
        <w:t xml:space="preserve">The </w:t>
      </w:r>
      <w:r w:rsidRPr="00376186">
        <w:rPr>
          <w:rStyle w:val="StyleUnderline"/>
          <w:highlight w:val="cyan"/>
        </w:rPr>
        <w:t>assumption</w:t>
      </w:r>
      <w:r w:rsidRPr="00B43B9A">
        <w:rPr>
          <w:rStyle w:val="StyleUnderline"/>
        </w:rPr>
        <w:t xml:space="preserve"> </w:t>
      </w:r>
      <w:r w:rsidRPr="00376186">
        <w:rPr>
          <w:rStyle w:val="StyleUnderline"/>
          <w:highlight w:val="cyan"/>
        </w:rPr>
        <w:t>underlying HST</w:t>
      </w:r>
      <w:r w:rsidRPr="00B43B9A">
        <w:rPr>
          <w:rStyle w:val="StyleUnderline"/>
        </w:rPr>
        <w:t xml:space="preserve"> </w:t>
      </w:r>
      <w:r w:rsidRPr="00376186">
        <w:rPr>
          <w:rStyle w:val="StyleUnderline"/>
          <w:highlight w:val="cyan"/>
        </w:rPr>
        <w:t>that a</w:t>
      </w:r>
      <w:r w:rsidRPr="00B43B9A">
        <w:rPr>
          <w:rStyle w:val="StyleUnderline"/>
        </w:rPr>
        <w:t xml:space="preserve"> single </w:t>
      </w:r>
      <w:r w:rsidRPr="00376186">
        <w:rPr>
          <w:rStyle w:val="StyleUnderline"/>
          <w:highlight w:val="cyan"/>
        </w:rPr>
        <w:t>hegemonic leader is</w:t>
      </w:r>
      <w:r w:rsidRPr="00B43B9A">
        <w:rPr>
          <w:rStyle w:val="StyleUnderline"/>
        </w:rPr>
        <w:t xml:space="preserve"> necessary for </w:t>
      </w:r>
      <w:r w:rsidRPr="00376186">
        <w:rPr>
          <w:rStyle w:val="StyleUnderline"/>
          <w:highlight w:val="cyan"/>
        </w:rPr>
        <w:t>effective international cooperation</w:t>
      </w:r>
      <w:r w:rsidRPr="00B43B9A">
        <w:rPr>
          <w:rStyle w:val="StyleUnderline"/>
        </w:rPr>
        <w:t xml:space="preserve"> (to uphold the existing international institutions of “order” </w:t>
      </w:r>
      <w:r w:rsidRPr="00376186">
        <w:rPr>
          <w:rStyle w:val="StyleUnderline"/>
          <w:highlight w:val="cyan"/>
        </w:rPr>
        <w:t>and ensure</w:t>
      </w:r>
      <w:r w:rsidRPr="00B43B9A">
        <w:rPr>
          <w:rStyle w:val="StyleUnderline"/>
        </w:rPr>
        <w:t xml:space="preserve"> the </w:t>
      </w:r>
      <w:r w:rsidRPr="00376186">
        <w:rPr>
          <w:rStyle w:val="StyleUnderline"/>
          <w:highlight w:val="cyan"/>
        </w:rPr>
        <w:t>stability</w:t>
      </w:r>
      <w:r w:rsidRPr="00B43B9A">
        <w:rPr>
          <w:rStyle w:val="StyleUnderline"/>
        </w:rPr>
        <w:t xml:space="preserve"> of the global capitalist economic system) was questioned by Keohane in his 1984 book After Hegemony: Cooperation and Discord in the World Political Economy</w:t>
      </w:r>
      <w:r>
        <w:t xml:space="preserve">. In this book, Keohane (2005) argues, “it might be possible, after the decline of hegemonic regimes, for most symmetrical patterns of cooperation to evolve after a transitional period of discord”. </w:t>
      </w:r>
      <w:r w:rsidRPr="00B43B9A">
        <w:rPr>
          <w:rStyle w:val="StyleUnderline"/>
        </w:rPr>
        <w:t xml:space="preserve">Keohane uses game theory to show that spontaneous </w:t>
      </w:r>
      <w:r w:rsidRPr="00376186">
        <w:rPr>
          <w:rStyle w:val="StyleUnderline"/>
          <w:highlight w:val="cyan"/>
        </w:rPr>
        <w:t>cooperation can emerge even</w:t>
      </w:r>
      <w:r w:rsidRPr="00B43B9A">
        <w:rPr>
          <w:rStyle w:val="StyleUnderline"/>
        </w:rPr>
        <w:t xml:space="preserve"> </w:t>
      </w:r>
      <w:r w:rsidRPr="003F2917">
        <w:rPr>
          <w:rStyle w:val="StyleUnderline"/>
        </w:rPr>
        <w:t>among</w:t>
      </w:r>
      <w:r w:rsidRPr="00B43B9A">
        <w:rPr>
          <w:rStyle w:val="StyleUnderline"/>
        </w:rPr>
        <w:t xml:space="preserve"> egoists and </w:t>
      </w:r>
      <w:r w:rsidRPr="00376186">
        <w:rPr>
          <w:rStyle w:val="StyleUnderline"/>
          <w:highlight w:val="cyan"/>
        </w:rPr>
        <w:t>in</w:t>
      </w:r>
      <w:r w:rsidRPr="00B43B9A">
        <w:rPr>
          <w:rStyle w:val="StyleUnderline"/>
        </w:rPr>
        <w:t xml:space="preserve"> the </w:t>
      </w:r>
      <w:r w:rsidRPr="00376186">
        <w:rPr>
          <w:rStyle w:val="StyleUnderline"/>
          <w:highlight w:val="cyan"/>
        </w:rPr>
        <w:t>absence of common government</w:t>
      </w:r>
      <w:r w:rsidRPr="00B43B9A">
        <w:rPr>
          <w:rStyle w:val="StyleUnderline"/>
        </w:rPr>
        <w:t xml:space="preserve">, but “the extent of such cooperation will depend on the existence of international institutions, or international regimes, with particular characteristics” (2005, p. 13). The </w:t>
      </w:r>
      <w:r w:rsidRPr="00376186">
        <w:rPr>
          <w:rStyle w:val="StyleUnderline"/>
          <w:highlight w:val="cyan"/>
        </w:rPr>
        <w:t>possibility of</w:t>
      </w:r>
      <w:r w:rsidRPr="00B43B9A">
        <w:rPr>
          <w:rStyle w:val="StyleUnderline"/>
        </w:rPr>
        <w:t xml:space="preserve"> effective </w:t>
      </w:r>
      <w:r w:rsidRPr="00376186">
        <w:rPr>
          <w:rStyle w:val="StyleUnderline"/>
          <w:highlight w:val="cyan"/>
        </w:rPr>
        <w:t>international cooperation continuing</w:t>
      </w:r>
      <w:r w:rsidRPr="00B43B9A">
        <w:rPr>
          <w:rStyle w:val="StyleUnderline"/>
        </w:rPr>
        <w:t xml:space="preserve"> or even blossoming “</w:t>
      </w:r>
      <w:r w:rsidRPr="00376186">
        <w:rPr>
          <w:rStyle w:val="StyleUnderline"/>
          <w:highlight w:val="cyan"/>
        </w:rPr>
        <w:t>after hegemony” is reinforced by</w:t>
      </w:r>
      <w:r w:rsidRPr="00B43B9A">
        <w:rPr>
          <w:rStyle w:val="StyleUnderline"/>
        </w:rPr>
        <w:t xml:space="preserve"> the complementary nature of hegemony and </w:t>
      </w:r>
      <w:r w:rsidRPr="00376186">
        <w:rPr>
          <w:rStyle w:val="StyleUnderline"/>
          <w:highlight w:val="cyan"/>
        </w:rPr>
        <w:t>international regimes</w:t>
      </w:r>
      <w:r w:rsidRPr="00B43B9A">
        <w:rPr>
          <w:rStyle w:val="StyleUnderline"/>
        </w:rPr>
        <w:t>. These can both make agreements possible, and facilitate continuing compliance with the rules established in this system of world order. Keohane thus made it clear that in his analysis there is no need to expect a serious historical decline in international cooperation in the 1980s, 1990s or beyond, even as the dominance of the US within the system undergoes gradual decline</w:t>
      </w:r>
      <w:r>
        <w:t xml:space="preserve">. The ‘system’ itself will not collapse into a state of chaos or disorder. On the contrary, there is a real prospect that vital post-war international norms, institutions, and practices will not only continue, but will even be strengthened. </w:t>
      </w:r>
      <w:r w:rsidRPr="00376186">
        <w:rPr>
          <w:rStyle w:val="StyleUnderline"/>
          <w:highlight w:val="cyan"/>
        </w:rPr>
        <w:t>This</w:t>
      </w:r>
      <w:r w:rsidRPr="00B43B9A">
        <w:rPr>
          <w:rStyle w:val="StyleUnderline"/>
        </w:rPr>
        <w:t xml:space="preserve"> is a </w:t>
      </w:r>
      <w:r w:rsidRPr="00376186">
        <w:rPr>
          <w:rStyle w:val="StyleUnderline"/>
          <w:highlight w:val="cyan"/>
        </w:rPr>
        <w:t>condition</w:t>
      </w:r>
      <w:r w:rsidRPr="00B43B9A">
        <w:rPr>
          <w:rStyle w:val="StyleUnderline"/>
        </w:rPr>
        <w:t xml:space="preserve"> he refers to </w:t>
      </w:r>
      <w:r w:rsidRPr="00376186">
        <w:rPr>
          <w:rStyle w:val="StyleUnderline"/>
          <w:highlight w:val="cyan"/>
        </w:rPr>
        <w:t>as</w:t>
      </w:r>
      <w:r w:rsidRPr="00B43B9A">
        <w:rPr>
          <w:rStyle w:val="StyleUnderline"/>
        </w:rPr>
        <w:t xml:space="preserve"> “</w:t>
      </w:r>
      <w:r w:rsidRPr="00376186">
        <w:rPr>
          <w:rStyle w:val="StyleUnderline"/>
          <w:highlight w:val="cyan"/>
        </w:rPr>
        <w:t>non-hegemonic cooperation</w:t>
      </w:r>
      <w:r w:rsidRPr="00B43B9A">
        <w:rPr>
          <w:rStyle w:val="StyleUnderline"/>
        </w:rPr>
        <w:t xml:space="preserve">” (Keohane, 2005, p. 79). Keohane’s optimistic account of the development and maintenance of co-operation after hegemony rests, however, on a </w:t>
      </w:r>
      <w:r w:rsidRPr="00376186">
        <w:rPr>
          <w:rStyle w:val="StyleUnderline"/>
          <w:highlight w:val="cyan"/>
        </w:rPr>
        <w:t>view of states-as-rational-egoists.</w:t>
      </w:r>
      <w:r w:rsidRPr="00B43B9A">
        <w:rPr>
          <w:rStyle w:val="StyleUnderline"/>
        </w:rPr>
        <w:t xml:space="preserve"> He concretely considers instances of international cooperation in fields such as monetary policy and the oil sector, as an iterated prisoner’s dilemma (PD) game (following Axelrod, 1984)</w:t>
      </w:r>
      <w:r>
        <w:t xml:space="preserve">. He extends his analysis to cover the impact of ethics, power, and institutions on international co-operation. According to Keohane, tit-for-tat is the best strategy in an iterated PD-game. However, a large number of players, asymmetric information, moral hazard and irresponsibility often complicates the situation. On the other hand, multiple parallel games in many issue areas, the unequal nature of inter-state relations (in terms of power: only some states really count), and the existence of established international organizations can alleviate these problems. </w:t>
      </w:r>
      <w:r w:rsidRPr="00B43B9A">
        <w:rPr>
          <w:rStyle w:val="StyleUnderline"/>
        </w:rPr>
        <w:t xml:space="preserve">“Thus intensive interaction among a few players helps to substitute for, or to supplement, the actions of a hegemon. </w:t>
      </w:r>
      <w:r w:rsidRPr="005A3F77">
        <w:rPr>
          <w:rStyle w:val="StyleUnderline"/>
        </w:rPr>
        <w:t>As a hegemon’s power erodes</w:t>
      </w:r>
      <w:r w:rsidRPr="00B43B9A">
        <w:rPr>
          <w:rStyle w:val="StyleUnderline"/>
        </w:rPr>
        <w:t xml:space="preserve">, a gradual shift may take place from hegemonic to non-hegemonic cooperation. Increasingly, incentives to cooperate will depend not only on the hegemon’s responses but also on those of other sizeable states. </w:t>
      </w:r>
      <w:r w:rsidRPr="00376186">
        <w:rPr>
          <w:rStyle w:val="Emphasis"/>
          <w:highlight w:val="cyan"/>
        </w:rPr>
        <w:t>Such</w:t>
      </w:r>
      <w:r w:rsidRPr="00B43B9A">
        <w:rPr>
          <w:rStyle w:val="Emphasis"/>
        </w:rPr>
        <w:t xml:space="preserve"> a </w:t>
      </w:r>
      <w:r w:rsidRPr="00376186">
        <w:rPr>
          <w:rStyle w:val="Emphasis"/>
          <w:highlight w:val="cyan"/>
        </w:rPr>
        <w:t>transition may be difficult in practice</w:t>
      </w:r>
      <w:r w:rsidRPr="00B43B9A">
        <w:rPr>
          <w:rStyle w:val="Emphasis"/>
        </w:rPr>
        <w:t xml:space="preserve">, </w:t>
      </w:r>
      <w:r w:rsidRPr="00376186">
        <w:rPr>
          <w:rStyle w:val="Emphasis"/>
          <w:highlight w:val="cyan"/>
        </w:rPr>
        <w:t>since</w:t>
      </w:r>
      <w:r w:rsidRPr="00B43B9A">
        <w:rPr>
          <w:rStyle w:val="Emphasis"/>
        </w:rPr>
        <w:t xml:space="preserve"> </w:t>
      </w:r>
      <w:r w:rsidRPr="00376186">
        <w:rPr>
          <w:rStyle w:val="Emphasis"/>
          <w:highlight w:val="cyan"/>
        </w:rPr>
        <w:t>expectations</w:t>
      </w:r>
      <w:r w:rsidRPr="00B43B9A">
        <w:rPr>
          <w:rStyle w:val="Emphasis"/>
        </w:rPr>
        <w:t xml:space="preserve"> may </w:t>
      </w:r>
      <w:r w:rsidRPr="00376186">
        <w:rPr>
          <w:rStyle w:val="Emphasis"/>
          <w:highlight w:val="cyan"/>
        </w:rPr>
        <w:t>lag behind reality</w:t>
      </w:r>
      <w:r w:rsidRPr="00B43B9A">
        <w:rPr>
          <w:rStyle w:val="Emphasis"/>
        </w:rPr>
        <w:t xml:space="preserve">; </w:t>
      </w:r>
      <w:r w:rsidRPr="00376186">
        <w:rPr>
          <w:rStyle w:val="Emphasis"/>
          <w:highlight w:val="cyan"/>
        </w:rPr>
        <w:t>but</w:t>
      </w:r>
      <w:r w:rsidRPr="00B43B9A">
        <w:rPr>
          <w:rStyle w:val="Emphasis"/>
        </w:rPr>
        <w:t xml:space="preserve"> </w:t>
      </w:r>
      <w:r w:rsidRPr="00376186">
        <w:rPr>
          <w:rStyle w:val="Emphasis"/>
          <w:highlight w:val="cyan"/>
        </w:rPr>
        <w:t>nothing in rational choice</w:t>
      </w:r>
      <w:r w:rsidRPr="00B43B9A">
        <w:rPr>
          <w:rStyle w:val="Emphasis"/>
        </w:rPr>
        <w:t xml:space="preserve"> analysis </w:t>
      </w:r>
      <w:r w:rsidRPr="00376186">
        <w:rPr>
          <w:rStyle w:val="Emphasis"/>
          <w:highlight w:val="cyan"/>
        </w:rPr>
        <w:t>renders it impossible</w:t>
      </w:r>
      <w:r w:rsidRPr="00B43B9A">
        <w:rPr>
          <w:rStyle w:val="Emphasis"/>
        </w:rPr>
        <w:t>”</w:t>
      </w:r>
      <w:r>
        <w:t xml:space="preserve"> (Keohane, 2005, p. 79). Keohane has not been alone in envisaging the possibility </w:t>
      </w:r>
      <w:r>
        <w:lastRenderedPageBreak/>
        <w:t xml:space="preserve">of future international cooperation without a single hegemon. For instance Oran Young (1989; 1991), although he retains the view of states-as-rational-egoists, has considered various forms of initiative and leadership also in creating new regimes of cooperation, including intellectual leadership. Peter Haas (1989; 1992) goes beyond the state-economism of Keohane and many others8 and argues that there are transnational communities of experts, who share epistemic standpoints, and who are able to take part in the process of interest and identity formation both within states as well as within the regional or global level, often facilitating cooperation. </w:t>
      </w:r>
      <w:r w:rsidRPr="00B43B9A">
        <w:rPr>
          <w:rStyle w:val="StyleUnderline"/>
        </w:rPr>
        <w:t xml:space="preserve">Moreover, rules and </w:t>
      </w:r>
      <w:r w:rsidRPr="00376186">
        <w:rPr>
          <w:rStyle w:val="StyleUnderline"/>
          <w:highlight w:val="cyan"/>
        </w:rPr>
        <w:t>institutional arrangements</w:t>
      </w:r>
      <w:r w:rsidRPr="00B43B9A">
        <w:rPr>
          <w:rStyle w:val="StyleUnderline"/>
        </w:rPr>
        <w:t xml:space="preserve"> are important, because they </w:t>
      </w:r>
      <w:r w:rsidRPr="00376186">
        <w:rPr>
          <w:rStyle w:val="StyleUnderline"/>
          <w:highlight w:val="cyan"/>
        </w:rPr>
        <w:t>enable</w:t>
      </w:r>
      <w:r w:rsidRPr="00B43B9A">
        <w:rPr>
          <w:rStyle w:val="StyleUnderline"/>
        </w:rPr>
        <w:t xml:space="preserve"> and facilitate learning that can, and often does, lead to the convergence of the </w:t>
      </w:r>
      <w:r w:rsidRPr="00376186">
        <w:rPr>
          <w:rStyle w:val="StyleUnderline"/>
          <w:highlight w:val="cyan"/>
        </w:rPr>
        <w:t>policies of states</w:t>
      </w:r>
      <w:r>
        <w:t xml:space="preserve">. </w:t>
      </w:r>
      <w:r w:rsidRPr="00B43B9A">
        <w:rPr>
          <w:rStyle w:val="StyleUnderline"/>
        </w:rPr>
        <w:t>For</w:t>
      </w:r>
      <w:r>
        <w:t xml:space="preserve"> </w:t>
      </w:r>
      <w:r w:rsidRPr="00B43B9A">
        <w:rPr>
          <w:rStyle w:val="StyleUnderline"/>
        </w:rPr>
        <w:t>instance, along the lines of this perspective, John Ikenberry suggests that the origin of the Bretton Woods system should not be seen merely in terms of the “structural” power of the US but also in terms of an epistemic community of British and US economists and policy specialists, which fostered the Anglo-American agreement (Ikenberry, 1992).</w:t>
      </w:r>
      <w:r>
        <w:t xml:space="preserve"> The concept of epistemic community is in some ways similar to that of world order (or “world order model”; see footnote 3), but more limited. For Braithwaite and Drahos (2000), the world is already “post-hegemonic” in the sense that while it has been frequently the case that if the US and the EU agree on a particular form of global cooperation and regulatory change, this change gets fostered. </w:t>
      </w:r>
      <w:r w:rsidRPr="00B43B9A">
        <w:rPr>
          <w:u w:val="single"/>
        </w:rPr>
        <w:t xml:space="preserve">However, under certain circumstances the will and </w:t>
      </w:r>
      <w:r w:rsidRPr="00376186">
        <w:rPr>
          <w:highlight w:val="cyan"/>
          <w:u w:val="single"/>
        </w:rPr>
        <w:t>initiatives of</w:t>
      </w:r>
      <w:r w:rsidRPr="00B43B9A">
        <w:rPr>
          <w:u w:val="single"/>
        </w:rPr>
        <w:t xml:space="preserve"> many </w:t>
      </w:r>
      <w:r w:rsidRPr="00376186">
        <w:rPr>
          <w:highlight w:val="cyan"/>
          <w:u w:val="single"/>
        </w:rPr>
        <w:t>other states and NGOs</w:t>
      </w:r>
      <w:r w:rsidRPr="00B43B9A">
        <w:rPr>
          <w:u w:val="single"/>
        </w:rPr>
        <w:t xml:space="preserve"> and key individuals have </w:t>
      </w:r>
      <w:r w:rsidRPr="00376186">
        <w:rPr>
          <w:highlight w:val="cyan"/>
          <w:u w:val="single"/>
        </w:rPr>
        <w:t>made a difference</w:t>
      </w:r>
      <w:r w:rsidRPr="00B43B9A">
        <w:rPr>
          <w:u w:val="single"/>
        </w:rPr>
        <w:t>; and the role of transnational networks and epistemic communities is often decisive.</w:t>
      </w:r>
      <w:r>
        <w:t xml:space="preserve"> Since Braithwaite and Drahos wrote their book, the role of the BRICS countries has grown, as is evident from the stalemate of the WTO Doha round. The neo-Gramscians have gone further toward developing a dialectical account of the development of global institutions of cooperation. Robert Cox (1987; 1996), in particular has emphasised that there are always different kinds of social forces involving capabilities for production or destruction; institutional arrangements; and collective understandings.9 </w:t>
      </w:r>
      <w:r w:rsidRPr="00B43B9A">
        <w:rPr>
          <w:u w:val="single"/>
        </w:rPr>
        <w:t>Once created, institutional arrangements “take on their own life” and can “become a battleground for opposing tendencies, or rival institutions may reflect different tendencies”. New forms of social existence can emerge, made possible by (new) forms of production but also as a response to the consequences of certain modes and relations of production. Novel forms of social existence necessarily imply new collective understandings and systems of knowledge that are constitutive of their existence and often articulated by “organic intellectuals”.</w:t>
      </w:r>
      <w:r>
        <w:t xml:space="preserve"> Consequently, these emergent new actors, groups and collectives can then take part in the struggles within and about certain institutional arrangements, and also within and about those that have to do with the governance of global political economy. </w:t>
      </w:r>
      <w:r w:rsidRPr="00B43B9A">
        <w:rPr>
          <w:u w:val="single"/>
        </w:rPr>
        <w:t>Systems are open, change is ubiquitous and everything is historical, although there are patterned processes that enable us to anticipate aspects of the future.10 The “dialectics of world orders” occurs within existing practical and institutional settings, but they may also contribute to the transformation of these arrangements and settings.</w:t>
      </w:r>
    </w:p>
    <w:p w14:paraId="4749898F" w14:textId="77777777" w:rsidR="003A0A87" w:rsidRDefault="003A0A87" w:rsidP="003A0A87">
      <w:pPr>
        <w:pStyle w:val="Heading4"/>
      </w:pPr>
      <w:r w:rsidRPr="00160A1B">
        <w:rPr>
          <w:u w:val="single"/>
        </w:rPr>
        <w:t>Dual boiling frog effects</w:t>
      </w:r>
      <w:r>
        <w:t xml:space="preserve">, </w:t>
      </w:r>
      <w:r w:rsidRPr="00160A1B">
        <w:rPr>
          <w:u w:val="single"/>
        </w:rPr>
        <w:t>divergent expectations</w:t>
      </w:r>
      <w:r>
        <w:t xml:space="preserve">, and relative </w:t>
      </w:r>
      <w:r w:rsidRPr="00160A1B">
        <w:rPr>
          <w:u w:val="single"/>
        </w:rPr>
        <w:t>advantage deterioration</w:t>
      </w:r>
      <w:r>
        <w:t xml:space="preserve"> all prevent power transition wars.</w:t>
      </w:r>
    </w:p>
    <w:p w14:paraId="6B2F1E65" w14:textId="77777777" w:rsidR="003A0A87" w:rsidRPr="006C7488" w:rsidRDefault="003A0A87" w:rsidP="003A0A87">
      <w:r w:rsidRPr="006C7488">
        <w:rPr>
          <w:rStyle w:val="Style13ptBold"/>
        </w:rPr>
        <w:t>Wang &amp; Zhang 14 –</w:t>
      </w:r>
      <w:r>
        <w:t xml:space="preserve"> Huan Wang is a board member of the China Institute for Public Affairs. Yi Zhang is an Assistant Professor of Political Economy at Singapore Management University. Published April 14. Accessed 7/6/18. (</w:t>
      </w:r>
      <w:r w:rsidRPr="006C7488">
        <w:t>“A Prospect Theory of Power Transition: Why Power Transition Does Not Imply War?”</w:t>
      </w:r>
      <w:r>
        <w:t xml:space="preserve"> Pg. 12-13; EG)</w:t>
      </w:r>
    </w:p>
    <w:p w14:paraId="09ADF4AB" w14:textId="77777777" w:rsidR="003A0A87" w:rsidRPr="006C7488" w:rsidRDefault="003A0A87" w:rsidP="003A0A87">
      <w:pPr>
        <w:rPr>
          <w:rStyle w:val="StyleUnderline"/>
        </w:rPr>
      </w:pPr>
      <w:r w:rsidRPr="006C7488">
        <w:t xml:space="preserve">We present a prospect theory model to explain why power transitions do not necessarily lead to war. </w:t>
      </w:r>
      <w:r w:rsidRPr="006C7488">
        <w:rPr>
          <w:u w:val="single"/>
        </w:rPr>
        <w:t xml:space="preserve">The </w:t>
      </w:r>
      <w:r w:rsidRPr="00376186">
        <w:rPr>
          <w:highlight w:val="cyan"/>
          <w:u w:val="single"/>
        </w:rPr>
        <w:t>potential challenger</w:t>
      </w:r>
      <w:r w:rsidRPr="006C7488">
        <w:rPr>
          <w:u w:val="single"/>
        </w:rPr>
        <w:t xml:space="preserve"> (rising state) appears </w:t>
      </w:r>
      <w:r w:rsidRPr="00376186">
        <w:rPr>
          <w:highlight w:val="cyan"/>
          <w:u w:val="single"/>
        </w:rPr>
        <w:t>to</w:t>
      </w:r>
      <w:r w:rsidRPr="006C7488">
        <w:rPr>
          <w:u w:val="single"/>
        </w:rPr>
        <w:t xml:space="preserve"> be surpassing </w:t>
      </w:r>
      <w:r w:rsidRPr="00376186">
        <w:rPr>
          <w:highlight w:val="cyan"/>
          <w:u w:val="single"/>
        </w:rPr>
        <w:t>the hegemon</w:t>
      </w:r>
      <w:r w:rsidRPr="006C7488">
        <w:rPr>
          <w:u w:val="single"/>
        </w:rPr>
        <w:t xml:space="preserve"> (declining state) in capabilities.</w:t>
      </w:r>
      <w:r w:rsidRPr="006C7488">
        <w:t xml:space="preserve"> The potential challenger must decide whether to test its growing capabilities, and the </w:t>
      </w:r>
      <w:r w:rsidRPr="006C7488">
        <w:lastRenderedPageBreak/>
        <w:t xml:space="preserve">hegemon must decide whether to resist a challenge or preempt to eliminate the potential challenger. </w:t>
      </w:r>
      <w:r w:rsidRPr="006C7488">
        <w:rPr>
          <w:u w:val="single"/>
        </w:rPr>
        <w:t xml:space="preserve">We show the existence of a unique equilibrium, in which at any given period, if the capabilities of the potential challenger is large, the potential challenger challenges; if the capabilities of the potential challenger is small, the hegemon preempts; if the capabilities of the potential challenger is in the middle, they end up with the status quo. We find that </w:t>
      </w:r>
      <w:r w:rsidRPr="00376186">
        <w:rPr>
          <w:highlight w:val="cyan"/>
          <w:u w:val="single"/>
        </w:rPr>
        <w:t>three major mechanisms prevent</w:t>
      </w:r>
      <w:r w:rsidRPr="006C7488">
        <w:rPr>
          <w:u w:val="single"/>
        </w:rPr>
        <w:t xml:space="preserve"> the occurrence of </w:t>
      </w:r>
      <w:r w:rsidRPr="00376186">
        <w:rPr>
          <w:highlight w:val="cyan"/>
          <w:u w:val="single"/>
        </w:rPr>
        <w:t>potential power transition wars</w:t>
      </w:r>
      <w:r w:rsidRPr="006C7488">
        <w:rPr>
          <w:u w:val="single"/>
        </w:rPr>
        <w:t xml:space="preserve">. </w:t>
      </w:r>
      <w:r w:rsidRPr="00376186">
        <w:rPr>
          <w:rStyle w:val="StyleUnderline"/>
          <w:highlight w:val="cyan"/>
        </w:rPr>
        <w:t>First</w:t>
      </w:r>
      <w:r w:rsidRPr="006C7488">
        <w:rPr>
          <w:rStyle w:val="StyleUnderline"/>
        </w:rPr>
        <w:t xml:space="preserve">, the </w:t>
      </w:r>
      <w:r w:rsidRPr="00376186">
        <w:rPr>
          <w:rStyle w:val="StyleUnderline"/>
          <w:b/>
          <w:highlight w:val="cyan"/>
        </w:rPr>
        <w:t>dual boiling frog effect</w:t>
      </w:r>
      <w:r w:rsidRPr="00376186">
        <w:rPr>
          <w:rStyle w:val="StyleUnderline"/>
          <w:highlight w:val="cyan"/>
        </w:rPr>
        <w:t>s</w:t>
      </w:r>
      <w:r w:rsidRPr="006C7488">
        <w:rPr>
          <w:rStyle w:val="StyleUnderline"/>
        </w:rPr>
        <w:t xml:space="preserve"> occurring </w:t>
      </w:r>
      <w:r w:rsidRPr="00376186">
        <w:rPr>
          <w:rStyle w:val="StyleUnderline"/>
          <w:highlight w:val="cyan"/>
        </w:rPr>
        <w:t>in</w:t>
      </w:r>
      <w:r w:rsidRPr="006C7488">
        <w:rPr>
          <w:rStyle w:val="StyleUnderline"/>
        </w:rPr>
        <w:t xml:space="preserve"> the </w:t>
      </w:r>
      <w:r w:rsidRPr="00376186">
        <w:rPr>
          <w:rStyle w:val="StyleUnderline"/>
          <w:highlight w:val="cyan"/>
        </w:rPr>
        <w:t>middle range</w:t>
      </w:r>
      <w:r w:rsidRPr="006C7488">
        <w:rPr>
          <w:rStyle w:val="StyleUnderline"/>
        </w:rPr>
        <w:t xml:space="preserve"> of </w:t>
      </w:r>
      <w:r w:rsidRPr="00376186">
        <w:rPr>
          <w:rStyle w:val="StyleUnderline"/>
          <w:highlight w:val="cyan"/>
        </w:rPr>
        <w:t>capability</w:t>
      </w:r>
      <w:r w:rsidRPr="006C7488">
        <w:rPr>
          <w:rStyle w:val="StyleUnderline"/>
        </w:rPr>
        <w:t xml:space="preserve"> catching-up rate prevent a dominant state from preempting and a rising state from challenging the other side. </w:t>
      </w:r>
      <w:r w:rsidRPr="00376186">
        <w:rPr>
          <w:rStyle w:val="StyleUnderline"/>
          <w:highlight w:val="cyan"/>
        </w:rPr>
        <w:t>Second</w:t>
      </w:r>
      <w:r w:rsidRPr="006C7488">
        <w:rPr>
          <w:rStyle w:val="StyleUnderline"/>
        </w:rPr>
        <w:t xml:space="preserve">, </w:t>
      </w:r>
      <w:r w:rsidRPr="00376186">
        <w:rPr>
          <w:rStyle w:val="StyleUnderline"/>
          <w:b/>
          <w:highlight w:val="cyan"/>
        </w:rPr>
        <w:t>divergent expectations for favorable comparative growth</w:t>
      </w:r>
      <w:r w:rsidRPr="006C7488">
        <w:rPr>
          <w:rStyle w:val="StyleUnderline"/>
        </w:rPr>
        <w:t xml:space="preserve"> advantage, about which they “agree to disagree”, motivate both parties to keep the status quo. </w:t>
      </w:r>
      <w:r w:rsidRPr="00376186">
        <w:rPr>
          <w:rStyle w:val="StyleUnderline"/>
          <w:highlight w:val="cyan"/>
        </w:rPr>
        <w:t>Third</w:t>
      </w:r>
      <w:r w:rsidRPr="006C7488">
        <w:rPr>
          <w:rStyle w:val="StyleUnderline"/>
        </w:rPr>
        <w:t xml:space="preserve">, the </w:t>
      </w:r>
      <w:r w:rsidRPr="00376186">
        <w:rPr>
          <w:rStyle w:val="StyleUnderline"/>
          <w:b/>
          <w:highlight w:val="cyan"/>
        </w:rPr>
        <w:t>concerns of relative</w:t>
      </w:r>
      <w:r w:rsidRPr="006C7488">
        <w:rPr>
          <w:rStyle w:val="StyleUnderline"/>
          <w:b/>
        </w:rPr>
        <w:t xml:space="preserve"> advantage </w:t>
      </w:r>
      <w:r w:rsidRPr="00376186">
        <w:rPr>
          <w:rStyle w:val="StyleUnderline"/>
          <w:b/>
          <w:highlight w:val="cyan"/>
        </w:rPr>
        <w:t>deterioration</w:t>
      </w:r>
      <w:r w:rsidRPr="006C7488">
        <w:rPr>
          <w:rStyle w:val="StyleUnderline"/>
          <w:b/>
        </w:rPr>
        <w:t xml:space="preserve"> </w:t>
      </w:r>
      <w:r w:rsidRPr="00376186">
        <w:rPr>
          <w:rStyle w:val="StyleUnderline"/>
          <w:b/>
          <w:highlight w:val="cyan"/>
        </w:rPr>
        <w:t>over a third party</w:t>
      </w:r>
      <w:r w:rsidRPr="006C7488">
        <w:rPr>
          <w:rStyle w:val="StyleUnderline"/>
        </w:rPr>
        <w:t xml:space="preserve"> in the new power </w:t>
      </w:r>
      <w:r w:rsidRPr="003F2917">
        <w:rPr>
          <w:rStyle w:val="StyleUnderline"/>
        </w:rPr>
        <w:t>structure</w:t>
      </w:r>
      <w:r w:rsidRPr="006C7488">
        <w:rPr>
          <w:rStyle w:val="StyleUnderline"/>
        </w:rPr>
        <w:t xml:space="preserve"> after even a successful war also </w:t>
      </w:r>
      <w:r w:rsidRPr="00376186">
        <w:rPr>
          <w:rStyle w:val="StyleUnderline"/>
          <w:highlight w:val="cyan"/>
        </w:rPr>
        <w:t>deter both parties from starting a war</w:t>
      </w:r>
      <w:r w:rsidRPr="006C7488">
        <w:rPr>
          <w:rStyle w:val="StyleUnderline"/>
        </w:rPr>
        <w:t xml:space="preserve">. Simply because, with the third-party impediment, </w:t>
      </w:r>
      <w:r w:rsidRPr="00376186">
        <w:rPr>
          <w:rStyle w:val="StyleUnderline"/>
          <w:highlight w:val="cyan"/>
        </w:rPr>
        <w:t>the winner suffers the capabilities loss</w:t>
      </w:r>
      <w:r w:rsidRPr="006C7488">
        <w:rPr>
          <w:rStyle w:val="StyleUnderline"/>
        </w:rPr>
        <w:t xml:space="preserve"> due to the war </w:t>
      </w:r>
      <w:r w:rsidRPr="00376186">
        <w:rPr>
          <w:rStyle w:val="StyleUnderline"/>
          <w:highlight w:val="cyan"/>
        </w:rPr>
        <w:t>and</w:t>
      </w:r>
      <w:r w:rsidRPr="006C7488">
        <w:rPr>
          <w:rStyle w:val="StyleUnderline"/>
        </w:rPr>
        <w:t xml:space="preserve"> may even at a worse situation when </w:t>
      </w:r>
      <w:r w:rsidRPr="00376186">
        <w:rPr>
          <w:rStyle w:val="StyleUnderline"/>
          <w:highlight w:val="cyan"/>
        </w:rPr>
        <w:t xml:space="preserve">facing the new emerging “#2” </w:t>
      </w:r>
      <w:r w:rsidRPr="003F2917">
        <w:rPr>
          <w:rStyle w:val="StyleUnderline"/>
        </w:rPr>
        <w:t>than</w:t>
      </w:r>
      <w:r w:rsidRPr="006C7488">
        <w:rPr>
          <w:rStyle w:val="StyleUnderline"/>
        </w:rPr>
        <w:t xml:space="preserve"> staying with the status quo. Consequently, it is the third party that benefits from the tussle. </w:t>
      </w:r>
    </w:p>
    <w:p w14:paraId="718FEDDA" w14:textId="77777777" w:rsidR="003A0A87" w:rsidRDefault="003A0A87" w:rsidP="003A0A87">
      <w:pPr>
        <w:pStyle w:val="Heading4"/>
      </w:pPr>
      <w:r>
        <w:t xml:space="preserve">The transition is peaceful now but the aff’s attempt to assert US dominance disrupts that balance and triggers a war. </w:t>
      </w:r>
    </w:p>
    <w:p w14:paraId="39A4CB11" w14:textId="77777777" w:rsidR="003A0A87" w:rsidRPr="009555DB" w:rsidRDefault="003A0A87" w:rsidP="003A0A87">
      <w:r>
        <w:t>- China solves warming</w:t>
      </w:r>
    </w:p>
    <w:p w14:paraId="020F2338" w14:textId="77777777" w:rsidR="003A0A87" w:rsidRPr="002E396C" w:rsidRDefault="003A0A87" w:rsidP="003A0A87">
      <w:r w:rsidRPr="002E396C">
        <w:rPr>
          <w:rStyle w:val="Style13ptBold"/>
        </w:rPr>
        <w:t>Khattak and Khalid 17</w:t>
      </w:r>
      <w:r>
        <w:t xml:space="preserve"> – (AasiaKhatoon Khattak is a PhD Scholar in International Relations &amp; Political Science at the International Islamic University Islamabad.</w:t>
      </w:r>
      <w:r w:rsidRPr="002E396C">
        <w:t xml:space="preserve"> </w:t>
      </w:r>
      <w:r>
        <w:t xml:space="preserve">Iram Khalid is a Professor in the </w:t>
      </w:r>
      <w:r w:rsidRPr="002E396C">
        <w:t>Dep</w:t>
      </w:r>
      <w:r>
        <w:t>artment of Political Science at the</w:t>
      </w:r>
      <w:r w:rsidRPr="002E396C">
        <w:t xml:space="preserve"> University of Punjab, Lahore Pakistan.</w:t>
      </w:r>
      <w:r>
        <w:t xml:space="preserve"> “CHINA’S ONE BELT ONE ROAD INITIATIVE: TOWARDS MUTUAL PEACE &amp; DEVELOPMENT,” </w:t>
      </w:r>
      <w:r w:rsidRPr="002E396C">
        <w:t>Journal of Research Society of Pakistan – Vol. 54, No. 1, January-June, 2017</w:t>
      </w:r>
      <w:r>
        <w:t>, ProQuest, p.12-14)//sy</w:t>
      </w:r>
    </w:p>
    <w:p w14:paraId="19C6DF3B" w14:textId="77777777" w:rsidR="003A0A87" w:rsidRPr="00FF276E" w:rsidRDefault="003A0A87" w:rsidP="003A0A87">
      <w:r>
        <w:t xml:space="preserve">China’s towards peaceful rise and development </w:t>
      </w:r>
      <w:r w:rsidRPr="0039434B">
        <w:rPr>
          <w:rStyle w:val="StyleUnderline"/>
        </w:rPr>
        <w:t>China</w:t>
      </w:r>
      <w:r>
        <w:t xml:space="preserve"> being as a nation is a peaceful and peace-loving country. It </w:t>
      </w:r>
      <w:r w:rsidRPr="0039434B">
        <w:rPr>
          <w:rStyle w:val="StyleUnderline"/>
        </w:rPr>
        <w:t>has centuries old</w:t>
      </w:r>
      <w:r>
        <w:rPr>
          <w:rStyle w:val="StyleUnderline"/>
        </w:rPr>
        <w:t xml:space="preserve"> </w:t>
      </w:r>
      <w:r w:rsidRPr="0039434B">
        <w:rPr>
          <w:rStyle w:val="StyleUnderline"/>
        </w:rPr>
        <w:t xml:space="preserve">civilization that contains core values of peace and development. </w:t>
      </w:r>
      <w:r>
        <w:t xml:space="preserve">It has a long history of peace and self-defense. During the dynastic rule when it was one of a glorious economic and naval global power with multi- conflicting civilizations, it did never remain an expansionist and aggressive power though it had a power to conquer the world. It even did not conquer the periphery countries of the Asian region (China Daily US, 2011). China had sent its naval imperial envoy Zhang Qian to about thirty-two different regional areas but it did never make war attack on any country or empire though it was possible (China Culture, 2003). Its policies had been centered with peace since very earlier. Its policies’ main priority was economic development rather to subjugate others sovereignty in order to get more power by occupying land-area and natural resources. China had made a difference from other colonial western powers includes Portuguese, Spanish, Dutch, Russians, France and the Britain on bases of having a policy of peace and defense. It had fought wars always in self-defense but it did never conduct an attack on other’s sovereignty (Ministry of Foreign Affairs China, 2015; China.org.cn, 2013). He Bin, a Chinese Journalist in Pakistan has said, “Trace back to history, Great Britain, first Super Power of modern history, brought Colonist to the rest of world. U.S. and USSR, two super powers of contemporary history, brought Wars to the world. China, carrying out peaceful diplomatic policy and guided by “Five Principles of Peaceful coexistence”, will bring out more elements of Peace and development to the World. Because </w:t>
      </w:r>
      <w:r w:rsidRPr="0039434B">
        <w:rPr>
          <w:rStyle w:val="StyleUnderline"/>
        </w:rPr>
        <w:t>we trust the main theme of the world now is</w:t>
      </w:r>
      <w:r>
        <w:rPr>
          <w:rStyle w:val="StyleUnderline"/>
        </w:rPr>
        <w:t xml:space="preserve"> </w:t>
      </w:r>
      <w:r w:rsidRPr="0039434B">
        <w:rPr>
          <w:rStyle w:val="StyleUnderline"/>
        </w:rPr>
        <w:t>Peace and Development.</w:t>
      </w:r>
      <w:r>
        <w:t>”3 After China’s Independence in 1949, the great national leaders of China namely Mao Zedong and Deng Xiaoping has laid the foundations of China’s policy on anti-imperialist, anti-</w:t>
      </w:r>
      <w:r>
        <w:lastRenderedPageBreak/>
        <w:t xml:space="preserve">aggressive, peace, development, respect for other sovereignty, non-interference and friendly cooperative relations (Communist Party of China, 2010). Mao Zedong has said on July 14th 1956 that China dislikes imperialism. Imperialism prevents the way of peace and development (Zedong, 1956). </w:t>
      </w:r>
      <w:r w:rsidRPr="0039434B">
        <w:rPr>
          <w:rStyle w:val="StyleUnderline"/>
        </w:rPr>
        <w:t>Deng Xiaoping</w:t>
      </w:r>
      <w:r>
        <w:t xml:space="preserve"> has </w:t>
      </w:r>
      <w:r w:rsidRPr="0039434B">
        <w:rPr>
          <w:rStyle w:val="StyleUnderline"/>
        </w:rPr>
        <w:t>said</w:t>
      </w:r>
      <w:r>
        <w:t xml:space="preserve"> in a speech on October 1st 1984 </w:t>
      </w:r>
      <w:r w:rsidRPr="0039434B">
        <w:rPr>
          <w:rStyle w:val="StyleUnderline"/>
        </w:rPr>
        <w:t>that China opposes</w:t>
      </w:r>
      <w:r>
        <w:rPr>
          <w:rStyle w:val="StyleUnderline"/>
        </w:rPr>
        <w:t xml:space="preserve"> </w:t>
      </w:r>
      <w:r w:rsidRPr="0039434B">
        <w:rPr>
          <w:rStyle w:val="StyleUnderline"/>
        </w:rPr>
        <w:t>hegemony and aggression</w:t>
      </w:r>
      <w:r>
        <w:t xml:space="preserve">. </w:t>
      </w:r>
      <w:r w:rsidRPr="0039434B">
        <w:rPr>
          <w:rStyle w:val="StyleUnderline"/>
        </w:rPr>
        <w:t>China would always expand and establish</w:t>
      </w:r>
      <w:r>
        <w:t xml:space="preserve"> diplomatic, economic and cultural </w:t>
      </w:r>
      <w:r w:rsidRPr="0039434B">
        <w:rPr>
          <w:rStyle w:val="StyleUnderline"/>
        </w:rPr>
        <w:t>relations with</w:t>
      </w:r>
      <w:r>
        <w:t xml:space="preserve"> other countries on </w:t>
      </w:r>
      <w:r w:rsidRPr="0039434B">
        <w:rPr>
          <w:rStyle w:val="StyleUnderline"/>
        </w:rPr>
        <w:t>the Five Principles of</w:t>
      </w:r>
      <w:r>
        <w:rPr>
          <w:rStyle w:val="StyleUnderline"/>
        </w:rPr>
        <w:t xml:space="preserve"> </w:t>
      </w:r>
      <w:r w:rsidRPr="0039434B">
        <w:rPr>
          <w:rStyle w:val="StyleUnderline"/>
        </w:rPr>
        <w:t>peaceful Coexistence</w:t>
      </w:r>
      <w:r>
        <w:t xml:space="preserve"> </w:t>
      </w:r>
      <w:r w:rsidRPr="0039434B">
        <w:rPr>
          <w:rStyle w:val="StyleUnderline"/>
        </w:rPr>
        <w:t>that are</w:t>
      </w:r>
      <w:r>
        <w:t xml:space="preserve"> mutual </w:t>
      </w:r>
      <w:r w:rsidRPr="0039434B">
        <w:rPr>
          <w:rStyle w:val="StyleUnderline"/>
        </w:rPr>
        <w:t>respect for each other sovereignty and</w:t>
      </w:r>
      <w:r>
        <w:rPr>
          <w:rStyle w:val="StyleUnderline"/>
        </w:rPr>
        <w:t xml:space="preserve"> </w:t>
      </w:r>
      <w:r w:rsidRPr="0039434B">
        <w:rPr>
          <w:rStyle w:val="StyleUnderline"/>
        </w:rPr>
        <w:t>territorial integrity, mutual non-aggression, mutual non-interference</w:t>
      </w:r>
      <w:r>
        <w:t xml:space="preserve"> i</w:t>
      </w:r>
      <w:r w:rsidRPr="0039434B">
        <w:rPr>
          <w:rStyle w:val="StyleUnderline"/>
        </w:rPr>
        <w:t>n each other</w:t>
      </w:r>
      <w:r>
        <w:rPr>
          <w:rStyle w:val="StyleUnderline"/>
        </w:rPr>
        <w:t xml:space="preserve"> </w:t>
      </w:r>
      <w:r w:rsidRPr="0039434B">
        <w:rPr>
          <w:rStyle w:val="StyleUnderline"/>
        </w:rPr>
        <w:t>affairs, equality and cooperation for mutual benefit, and peaceful co-existence</w:t>
      </w:r>
      <w:r>
        <w:rPr>
          <w:rStyle w:val="StyleUnderline"/>
        </w:rPr>
        <w:t xml:space="preserve"> </w:t>
      </w:r>
      <w:r>
        <w:t xml:space="preserve">(Xiaoping, 1984). </w:t>
      </w:r>
      <w:r w:rsidRPr="0039434B">
        <w:rPr>
          <w:rStyle w:val="Emphasis"/>
        </w:rPr>
        <w:t>The key values of China’s national policy that has been set by these great national leaders are leading China towards peace and development.</w:t>
      </w:r>
      <w:r>
        <w:rPr>
          <w:rStyle w:val="Emphasis"/>
        </w:rPr>
        <w:t xml:space="preserve"> </w:t>
      </w:r>
      <w:r w:rsidRPr="0039434B">
        <w:rPr>
          <w:rStyle w:val="Emphasis"/>
        </w:rPr>
        <w:t xml:space="preserve">These leaders’ defined principles, are still being followed </w:t>
      </w:r>
      <w:r>
        <w:t xml:space="preserve">as primary values of today’s China’s national and foreign policy (English News, 2015). China’s President Xi Jinping has said while addressing to the 18th CPC Central Committee that China policy is following the current world political trend of mutual interdependence and cooperation. </w:t>
      </w:r>
      <w:r w:rsidRPr="0039434B">
        <w:rPr>
          <w:rStyle w:val="StyleUnderline"/>
        </w:rPr>
        <w:t>Its policy core objective is to make economic,</w:t>
      </w:r>
      <w:r>
        <w:rPr>
          <w:rStyle w:val="StyleUnderline"/>
        </w:rPr>
        <w:t xml:space="preserve"> </w:t>
      </w:r>
      <w:r w:rsidRPr="0039434B">
        <w:rPr>
          <w:rStyle w:val="StyleUnderline"/>
        </w:rPr>
        <w:t>political, social and strategic development through mutual cooperation and peace</w:t>
      </w:r>
      <w:r>
        <w:t xml:space="preserve">. China desires to develop peaceful global environment in order to promote peace and development throughout the world (Jinping, 2014; 271-273). </w:t>
      </w:r>
      <w:r w:rsidRPr="0039434B">
        <w:rPr>
          <w:rStyle w:val="StyleUnderline"/>
        </w:rPr>
        <w:t>China has laid the foundations of One Belt and One Road Initiative on the</w:t>
      </w:r>
      <w:r>
        <w:rPr>
          <w:rStyle w:val="StyleUnderline"/>
        </w:rPr>
        <w:t xml:space="preserve"> </w:t>
      </w:r>
      <w:r w:rsidRPr="0039434B">
        <w:rPr>
          <w:rStyle w:val="StyleUnderline"/>
        </w:rPr>
        <w:t>principles of mutual cooperation, win-win benefits, mutual respect</w:t>
      </w:r>
      <w:r>
        <w:t xml:space="preserve"> for each other territorial integrity and sovereignty and mutual non-interference that it has extracted from the core values of its national policy. </w:t>
      </w:r>
      <w:r w:rsidRPr="0039434B">
        <w:rPr>
          <w:rStyle w:val="StyleUnderline"/>
        </w:rPr>
        <w:t>China is a peaceful and non- aligned country</w:t>
      </w:r>
      <w:r>
        <w:t xml:space="preserve">. The main policy goal of its initiative is to establish a developed and peaceful society. It through One Road Initiative promotes mutual peace, cooperation, trust, development, interdependence and integration to the rest of the world. It promotes development to other countries and developing a new zone of power in the Asian region. In result, new cultures and new interactions are developing that promotes social stability, harmony and peace among the various nations and countries (Ministry of Foreign Affairs China, 2015). China dislikes the discriminatory policies of the developed countries towards the third world developing countries. It is in support of promoting equal development and social prosperity to all the countries. It is not encouraging the power influencing anarchy system. China plays a significant role to deal with regional and international issues that are relevant to the development and peace of the developing countries. </w:t>
      </w:r>
      <w:r w:rsidRPr="0039434B">
        <w:rPr>
          <w:rStyle w:val="Emphasis"/>
        </w:rPr>
        <w:t>It during UN Climate Change Conference</w:t>
      </w:r>
      <w:r>
        <w:t xml:space="preserve"> that held in 2015 has contributed 20 billion yuan (</w:t>
      </w:r>
      <w:r w:rsidRPr="0039434B">
        <w:rPr>
          <w:rStyle w:val="Emphasis"/>
        </w:rPr>
        <w:t>3 billion US dollar</w:t>
      </w:r>
      <w:r>
        <w:t xml:space="preserve">) </w:t>
      </w:r>
      <w:r w:rsidRPr="0039434B">
        <w:rPr>
          <w:rStyle w:val="Emphasis"/>
        </w:rPr>
        <w:t>for the development of the</w:t>
      </w:r>
      <w:r>
        <w:rPr>
          <w:rStyle w:val="Emphasis"/>
        </w:rPr>
        <w:t xml:space="preserve"> </w:t>
      </w:r>
      <w:r w:rsidRPr="0039434B">
        <w:rPr>
          <w:rStyle w:val="Emphasis"/>
        </w:rPr>
        <w:t>climate security</w:t>
      </w:r>
      <w:r>
        <w:t xml:space="preserve"> in the developing countries. During the conference, </w:t>
      </w:r>
      <w:r w:rsidRPr="0039434B">
        <w:rPr>
          <w:rStyle w:val="Emphasis"/>
        </w:rPr>
        <w:t>China has</w:t>
      </w:r>
      <w:r>
        <w:rPr>
          <w:rStyle w:val="Emphasis"/>
        </w:rPr>
        <w:t xml:space="preserve"> </w:t>
      </w:r>
      <w:r w:rsidRPr="0039434B">
        <w:rPr>
          <w:rStyle w:val="Emphasis"/>
        </w:rPr>
        <w:t>urged the western developed countries to share their tech</w:t>
      </w:r>
      <w:r>
        <w:t xml:space="preserve">nological </w:t>
      </w:r>
      <w:r w:rsidRPr="0039434B">
        <w:rPr>
          <w:rStyle w:val="Emphasis"/>
        </w:rPr>
        <w:t>knowledge with</w:t>
      </w:r>
      <w:r>
        <w:rPr>
          <w:rStyle w:val="Emphasis"/>
        </w:rPr>
        <w:t xml:space="preserve"> </w:t>
      </w:r>
      <w:r w:rsidRPr="0039434B">
        <w:rPr>
          <w:rStyle w:val="Emphasis"/>
        </w:rPr>
        <w:t>the developing countries and the countries should reject the narrow mind mentality</w:t>
      </w:r>
      <w:r>
        <w:rPr>
          <w:rStyle w:val="Emphasis"/>
        </w:rPr>
        <w:t xml:space="preserve"> </w:t>
      </w:r>
      <w:r w:rsidRPr="0039434B">
        <w:rPr>
          <w:rStyle w:val="Emphasis"/>
        </w:rPr>
        <w:t>that believes there is Zero-sum game</w:t>
      </w:r>
      <w:r>
        <w:t xml:space="preserve">. All countries should contribute with mutual cooperation for their responsibilities for win-win cooperation. </w:t>
      </w:r>
      <w:r w:rsidRPr="0039434B">
        <w:rPr>
          <w:rStyle w:val="StyleUnderline"/>
        </w:rPr>
        <w:t>China is not keeping</w:t>
      </w:r>
      <w:r>
        <w:rPr>
          <w:rStyle w:val="StyleUnderline"/>
        </w:rPr>
        <w:t xml:space="preserve"> </w:t>
      </w:r>
      <w:r w:rsidRPr="0039434B">
        <w:rPr>
          <w:rStyle w:val="StyleUnderline"/>
        </w:rPr>
        <w:t>suppressive policies for the developing countries</w:t>
      </w:r>
      <w:r>
        <w:t>. It through its cooperative policies desires to develop a world of mutual peace, cooperation, and interdependence (Takç</w:t>
      </w:r>
      <w:r>
        <w:rPr>
          <w:rFonts w:hint="cs"/>
        </w:rPr>
        <w:t>ı</w:t>
      </w:r>
      <w:r>
        <w:t xml:space="preserve">, 2015).’ China’s growing economic influence and cooperation in the Asian region is a primary concern of U.S. which is the present global power of the world. </w:t>
      </w:r>
      <w:r w:rsidRPr="0039434B">
        <w:rPr>
          <w:rStyle w:val="Emphasis"/>
        </w:rPr>
        <w:t>U.S.</w:t>
      </w:r>
      <w:r>
        <w:rPr>
          <w:rStyle w:val="Emphasis"/>
        </w:rPr>
        <w:t xml:space="preserve"> </w:t>
      </w:r>
      <w:r w:rsidRPr="0039434B">
        <w:rPr>
          <w:rStyle w:val="Emphasis"/>
        </w:rPr>
        <w:t>considers China’s growing economic development as a threat for its interests</w:t>
      </w:r>
      <w:r>
        <w:t xml:space="preserve"> and influence. </w:t>
      </w:r>
      <w:r w:rsidRPr="0039434B">
        <w:rPr>
          <w:rStyle w:val="StyleUnderline"/>
        </w:rPr>
        <w:t>It is under its Asia to pivot’ policy is militarizing particularly the Asian</w:t>
      </w:r>
      <w:r>
        <w:rPr>
          <w:rStyle w:val="StyleUnderline"/>
        </w:rPr>
        <w:t xml:space="preserve"> </w:t>
      </w:r>
      <w:r w:rsidRPr="0039434B">
        <w:rPr>
          <w:rStyle w:val="StyleUnderline"/>
        </w:rPr>
        <w:t xml:space="preserve">region </w:t>
      </w:r>
      <w:r>
        <w:t xml:space="preserve">by deploying military forces, arms and ammunitions and military alliances. It is encouraging Japan which is its close military ally to raise the South-China Sea dispute to disrupt the growing China’s peaceful rise and economic development. </w:t>
      </w:r>
      <w:r w:rsidRPr="0039434B">
        <w:rPr>
          <w:rStyle w:val="Emphasis"/>
        </w:rPr>
        <w:t>In response to</w:t>
      </w:r>
      <w:r>
        <w:t xml:space="preserve"> these </w:t>
      </w:r>
      <w:r w:rsidRPr="0039434B">
        <w:rPr>
          <w:rStyle w:val="Emphasis"/>
        </w:rPr>
        <w:t>provocations, China did not establish a military alliance and</w:t>
      </w:r>
      <w:r>
        <w:rPr>
          <w:rStyle w:val="Emphasis"/>
        </w:rPr>
        <w:t xml:space="preserve"> </w:t>
      </w:r>
      <w:r w:rsidRPr="0039434B">
        <w:rPr>
          <w:rStyle w:val="Emphasis"/>
        </w:rPr>
        <w:t>military base against any of these countries rather it has urged the both countries</w:t>
      </w:r>
      <w:r>
        <w:rPr>
          <w:rStyle w:val="Emphasis"/>
        </w:rPr>
        <w:t xml:space="preserve"> </w:t>
      </w:r>
      <w:r w:rsidRPr="0039434B">
        <w:rPr>
          <w:rStyle w:val="Emphasis"/>
        </w:rPr>
        <w:t>U.S. and Japan in a mild warning that these should not militarize the region</w:t>
      </w:r>
      <w:r>
        <w:t xml:space="preserve">. </w:t>
      </w:r>
      <w:r w:rsidRPr="0039434B">
        <w:rPr>
          <w:rStyle w:val="StyleUnderline"/>
        </w:rPr>
        <w:t xml:space="preserve">China’s policy comparatively to U.S. and Japan are moving </w:t>
      </w:r>
      <w:r w:rsidRPr="0039434B">
        <w:rPr>
          <w:rStyle w:val="StyleUnderline"/>
        </w:rPr>
        <w:lastRenderedPageBreak/>
        <w:t xml:space="preserve">towards mutual peace and gains </w:t>
      </w:r>
      <w:r>
        <w:t xml:space="preserve">(Turkish Weekly, 2015). China respects the sovereignty and territorial integrity of other countries. It believes on mutual respect for each other sovereignty and on mutual non-interference policy that prevents wars and conflicts among the countries. China’s peace policy is centuries old that has been delivered from its civilization of harmony (Ministry of Foreign Affairs China, 2015; English News, 2015). </w:t>
      </w:r>
      <w:r w:rsidRPr="0039434B">
        <w:rPr>
          <w:rStyle w:val="Emphasis"/>
        </w:rPr>
        <w:t>China will never choose to go into a conflict or a war in response to</w:t>
      </w:r>
      <w:r>
        <w:rPr>
          <w:rStyle w:val="Emphasis"/>
        </w:rPr>
        <w:t xml:space="preserve"> </w:t>
      </w:r>
      <w:r w:rsidRPr="0039434B">
        <w:rPr>
          <w:rStyle w:val="Emphasis"/>
        </w:rPr>
        <w:t>U.S. and Japan provocation at the expense of peace and prosperity of its citizens</w:t>
      </w:r>
      <w:r>
        <w:rPr>
          <w:rStyle w:val="Emphasis"/>
        </w:rPr>
        <w:t xml:space="preserve"> </w:t>
      </w:r>
      <w:r w:rsidRPr="0039434B">
        <w:rPr>
          <w:rStyle w:val="StyleUnderline"/>
        </w:rPr>
        <w:t>that gave a lot of sacrifices to build today’s country and nation</w:t>
      </w:r>
      <w:r>
        <w:t xml:space="preserve"> (English News, 2015). Pakistan’s ex-Ambassador to China AkramZaki has said “China’s peaceful development is they want to share, they want the prosperity of other countries. </w:t>
      </w:r>
      <w:r w:rsidRPr="0039434B">
        <w:rPr>
          <w:rStyle w:val="StyleUnderline"/>
        </w:rPr>
        <w:t>They do not want to develop on the expense of other countries</w:t>
      </w:r>
      <w:r>
        <w:t xml:space="preserve">. Most countries developed through colonial exploitation, they are developed through hard-work. They want to share and they encourage other people to join the hard-work. </w:t>
      </w:r>
      <w:r w:rsidRPr="0039434B">
        <w:rPr>
          <w:rStyle w:val="Emphasis"/>
        </w:rPr>
        <w:t>It</w:t>
      </w:r>
      <w:r>
        <w:rPr>
          <w:rStyle w:val="Emphasis"/>
        </w:rPr>
        <w:t xml:space="preserve"> </w:t>
      </w:r>
      <w:r w:rsidRPr="0039434B">
        <w:rPr>
          <w:rStyle w:val="Emphasis"/>
        </w:rPr>
        <w:t>depends on America, Chinese will not cause provocation.</w:t>
      </w:r>
      <w:r>
        <w:t xml:space="preserve"> But Chinese will resist provocation. </w:t>
      </w:r>
      <w:r w:rsidRPr="0039434B">
        <w:rPr>
          <w:rStyle w:val="Emphasis"/>
        </w:rPr>
        <w:t>America is trying to create problems for China in far-east</w:t>
      </w:r>
      <w:r>
        <w:t xml:space="preserve">. </w:t>
      </w:r>
      <w:r w:rsidRPr="0039434B">
        <w:rPr>
          <w:rStyle w:val="StyleUnderline"/>
        </w:rPr>
        <w:t>They are</w:t>
      </w:r>
      <w:r>
        <w:rPr>
          <w:rStyle w:val="StyleUnderline"/>
        </w:rPr>
        <w:t xml:space="preserve"> </w:t>
      </w:r>
      <w:r w:rsidRPr="0039434B">
        <w:rPr>
          <w:rStyle w:val="StyleUnderline"/>
        </w:rPr>
        <w:t xml:space="preserve">encouraging Japan and India. </w:t>
      </w:r>
      <w:r>
        <w:t xml:space="preserve">But they are trying to divert that. They don’t want a conflict. </w:t>
      </w:r>
      <w:r w:rsidRPr="0039434B">
        <w:rPr>
          <w:rStyle w:val="StyleUnderline"/>
        </w:rPr>
        <w:t>Conflict is no-body’s interest.</w:t>
      </w:r>
      <w:r>
        <w:t xml:space="preserve"> They developed a new philosophy in a great type of relations among the nations.4</w:t>
      </w:r>
    </w:p>
    <w:p w14:paraId="7D6EA3A3" w14:textId="77777777" w:rsidR="003A0A87" w:rsidRDefault="003A0A87" w:rsidP="003A0A87">
      <w:pPr>
        <w:pStyle w:val="Heading4"/>
      </w:pPr>
      <w:r>
        <w:t xml:space="preserve">They have it wrong. It’s US, not Chinese, provocations that make transition wars likely ending the pursuit of hegemony is key. </w:t>
      </w:r>
    </w:p>
    <w:p w14:paraId="1888A6D1" w14:textId="77777777" w:rsidR="003A0A87" w:rsidRPr="002E396C" w:rsidRDefault="003A0A87" w:rsidP="003A0A87">
      <w:r w:rsidRPr="002E396C">
        <w:rPr>
          <w:rStyle w:val="Style13ptBold"/>
        </w:rPr>
        <w:t>Khattak and Khalid 17</w:t>
      </w:r>
      <w:r>
        <w:t xml:space="preserve"> – (AasiaKhatoon Khattak is a PhD Scholar in International Relations &amp; Political Science at the International Islamic University Islamabad.</w:t>
      </w:r>
      <w:r w:rsidRPr="002E396C">
        <w:t xml:space="preserve"> </w:t>
      </w:r>
      <w:r>
        <w:t xml:space="preserve">Iram Khalid is a Professor in the </w:t>
      </w:r>
      <w:r w:rsidRPr="002E396C">
        <w:t>Dep</w:t>
      </w:r>
      <w:r>
        <w:t>artment of Political Science at the</w:t>
      </w:r>
      <w:r w:rsidRPr="002E396C">
        <w:t xml:space="preserve"> University of Punjab, Lahore Pakistan.</w:t>
      </w:r>
      <w:r>
        <w:t xml:space="preserve"> “CHINA’S ONE BELT ONE ROAD INITIATIVE: TOWARDS MUTUAL PEACE &amp; DEVELOPMENT,” </w:t>
      </w:r>
      <w:r w:rsidRPr="002E396C">
        <w:t>Journal of Research Society of Pakistan – Vol. 54, No. 1, January-June, 2017</w:t>
      </w:r>
      <w:r>
        <w:t>, ProQuest, p.14)//sy</w:t>
      </w:r>
    </w:p>
    <w:p w14:paraId="4D746A7B" w14:textId="77777777" w:rsidR="003A0A87" w:rsidRDefault="003A0A87" w:rsidP="003A0A87">
      <w:r w:rsidRPr="009555DB">
        <w:rPr>
          <w:rStyle w:val="StyleUnderline"/>
        </w:rPr>
        <w:t>China is peaceful country and it wants to promote peace and development</w:t>
      </w:r>
      <w:r>
        <w:t xml:space="preserve">. It did never remain a colonial and an aggressive power. </w:t>
      </w:r>
      <w:r w:rsidRPr="009555DB">
        <w:rPr>
          <w:rStyle w:val="StyleUnderline"/>
        </w:rPr>
        <w:t>It sets its national policy base on</w:t>
      </w:r>
      <w:r>
        <w:rPr>
          <w:rStyle w:val="StyleUnderline"/>
        </w:rPr>
        <w:t xml:space="preserve"> </w:t>
      </w:r>
      <w:r w:rsidRPr="009555DB">
        <w:rPr>
          <w:rStyle w:val="StyleUnderline"/>
        </w:rPr>
        <w:t>five principles of peaceful co-existence that includes the values of mutual noninterference</w:t>
      </w:r>
      <w:r>
        <w:rPr>
          <w:rStyle w:val="StyleUnderline"/>
        </w:rPr>
        <w:t xml:space="preserve"> </w:t>
      </w:r>
      <w:r w:rsidRPr="009555DB">
        <w:rPr>
          <w:rStyle w:val="StyleUnderline"/>
        </w:rPr>
        <w:t>and mutual respect t</w:t>
      </w:r>
      <w:r>
        <w:t xml:space="preserve">o each other sovereignty and territorial integrity etc. </w:t>
      </w:r>
      <w:r w:rsidRPr="009555DB">
        <w:rPr>
          <w:rStyle w:val="StyleUnderline"/>
        </w:rPr>
        <w:t>Its One Belt One Road Initiative is based on the same principles</w:t>
      </w:r>
      <w:r>
        <w:t xml:space="preserve"> of peace, mutual cooperation and win-win benefits. Under the sidelines of the Initiative, it is promoting economic development and technological advancement to other countries particularly it is empowering the developing countries of Asia. It is enhancing mutual cooperation and interdependence among the countries. It is reducing the development gap between the developing and developed countries by providing the facilities of finance, technology, trade and labor to construct interconnectivity infrastructures and energy development projects. </w:t>
      </w:r>
      <w:r w:rsidRPr="009555DB">
        <w:rPr>
          <w:rStyle w:val="Emphasis"/>
        </w:rPr>
        <w:t>It is building a</w:t>
      </w:r>
      <w:r>
        <w:rPr>
          <w:rStyle w:val="Emphasis"/>
        </w:rPr>
        <w:t xml:space="preserve"> </w:t>
      </w:r>
      <w:r w:rsidRPr="009555DB">
        <w:rPr>
          <w:rStyle w:val="Emphasis"/>
        </w:rPr>
        <w:t>multipolar world</w:t>
      </w:r>
      <w:r>
        <w:t xml:space="preserve"> </w:t>
      </w:r>
      <w:r w:rsidRPr="009555DB">
        <w:rPr>
          <w:rStyle w:val="StyleUnderline"/>
        </w:rPr>
        <w:t>with new trends of peace and cooperation</w:t>
      </w:r>
      <w:r>
        <w:t xml:space="preserve">. </w:t>
      </w:r>
      <w:r w:rsidRPr="009555DB">
        <w:rPr>
          <w:rStyle w:val="Emphasis"/>
        </w:rPr>
        <w:t>The major challenges to China’s peaceful development</w:t>
      </w:r>
      <w:r>
        <w:t xml:space="preserve"> on One Belt One Road initiative </w:t>
      </w:r>
      <w:r w:rsidRPr="009555DB">
        <w:rPr>
          <w:rStyle w:val="Emphasis"/>
        </w:rPr>
        <w:t>are the provocative policies of U.S. and its ally countries includes Japan etc., that are towards militarizing the Asian region and to raise the conflict on South-China Sea</w:t>
      </w:r>
      <w:r>
        <w:t xml:space="preserve">. </w:t>
      </w:r>
      <w:r w:rsidRPr="009555DB">
        <w:rPr>
          <w:rStyle w:val="StyleUnderline"/>
        </w:rPr>
        <w:t>China</w:t>
      </w:r>
      <w:r>
        <w:t xml:space="preserve"> in response requires to remain stable over its peaceful and development policies. It </w:t>
      </w:r>
      <w:r w:rsidRPr="009555DB">
        <w:rPr>
          <w:rStyle w:val="StyleUnderline"/>
        </w:rPr>
        <w:t>should increase its investment and financial support for the</w:t>
      </w:r>
      <w:r>
        <w:rPr>
          <w:rStyle w:val="StyleUnderline"/>
        </w:rPr>
        <w:t xml:space="preserve"> </w:t>
      </w:r>
      <w:r w:rsidRPr="009555DB">
        <w:rPr>
          <w:rStyle w:val="StyleUnderline"/>
        </w:rPr>
        <w:t>development of education and poverty in other countries</w:t>
      </w:r>
      <w:r>
        <w:t>. It is strengthening its security by promoting interdependence on the initiative towards other countries and making its security, a security of the rest of the world.</w:t>
      </w:r>
    </w:p>
    <w:p w14:paraId="0625C043" w14:textId="77777777" w:rsidR="003A0A87" w:rsidRPr="00BA628B" w:rsidRDefault="003A0A87" w:rsidP="003A0A87"/>
    <w:p w14:paraId="714D7A11" w14:textId="77777777" w:rsidR="003A0A87" w:rsidRPr="002D79DB" w:rsidRDefault="003A0A87" w:rsidP="003A0A87"/>
    <w:p w14:paraId="4F2CDBAF" w14:textId="41FBCD38" w:rsidR="00264A11" w:rsidRDefault="00264A11" w:rsidP="006A08DB">
      <w:pPr>
        <w:pStyle w:val="Heading2"/>
      </w:pPr>
      <w:r>
        <w:lastRenderedPageBreak/>
        <w:t>iraq adv</w:t>
      </w:r>
    </w:p>
    <w:p w14:paraId="7C4AFFAF" w14:textId="753CE3DB" w:rsidR="003230CD" w:rsidRDefault="00264A11" w:rsidP="00F04067">
      <w:pPr>
        <w:pStyle w:val="Heading3"/>
      </w:pPr>
      <w:r>
        <w:lastRenderedPageBreak/>
        <w:t xml:space="preserve">1nc – ISIS </w:t>
      </w:r>
      <w:r w:rsidR="00D71303">
        <w:t xml:space="preserve">– nbd </w:t>
      </w:r>
    </w:p>
    <w:p w14:paraId="10BBBA72" w14:textId="2747153D" w:rsidR="00C66015" w:rsidRDefault="00C66015" w:rsidP="00C66015">
      <w:pPr>
        <w:pStyle w:val="Heading4"/>
      </w:pPr>
      <w:r>
        <w:t xml:space="preserve">This is just not a thing </w:t>
      </w:r>
    </w:p>
    <w:p w14:paraId="0C27022B" w14:textId="05050F6E" w:rsidR="00C66015" w:rsidRPr="00C66015" w:rsidRDefault="00C66015" w:rsidP="00C66015">
      <w:r w:rsidRPr="00C66015">
        <w:rPr>
          <w:rStyle w:val="Style13ptBold"/>
        </w:rPr>
        <w:t>Burke ’17</w:t>
      </w:r>
      <w:r>
        <w:t xml:space="preserve"> – </w:t>
      </w:r>
      <w:r w:rsidRPr="00C66015">
        <w:t>Africa correspondent of the Guardian, based in Johannesburg, and reporting from across the continent. In 20 years as</w:t>
      </w:r>
      <w:r>
        <w:t xml:space="preserve"> </w:t>
      </w:r>
      <w:r w:rsidRPr="00C66015">
        <w:t>a foreign correspondent, he has covered stories throughout the Middle East, Europe and South Asia. He has written extensively on Islamic extremism and, among numerous other conflicts, covered the wars of 2001 in Afghanistan and 2003 in Iraq</w:t>
      </w:r>
    </w:p>
    <w:p w14:paraId="3A15D10A" w14:textId="6D0688D1" w:rsidR="00C66015" w:rsidRDefault="00C66015" w:rsidP="00C66015">
      <w:r>
        <w:t>(Jason Burke, 10-21-2017, "Rise and fall of Isis: its dream of a caliphate is over, so what now?," Guardian, https://www.theguardian.com/world/2017/oct/21/isis-caliphate-islamic-state-raqqa-iraq-islamist)//AP</w:t>
      </w:r>
    </w:p>
    <w:p w14:paraId="336FBEDC" w14:textId="3E637601" w:rsidR="00C66015" w:rsidRPr="00C80287" w:rsidRDefault="00C66015" w:rsidP="00C66015">
      <w:pPr>
        <w:rPr>
          <w:rStyle w:val="Emphasis"/>
        </w:rPr>
      </w:pPr>
      <w:r>
        <w:t xml:space="preserve">For a group with such spectacular ambitions, </w:t>
      </w:r>
      <w:r w:rsidRPr="00C80287">
        <w:rPr>
          <w:rStyle w:val="StyleUnderline"/>
        </w:rPr>
        <w:t>Islamic State’s last stand took place in surroundings of almost shocking banality: a hospital and sports stadium in Raqqa, the Syrian town that was the political capital of its self-styled caliphate</w:t>
      </w:r>
      <w:r>
        <w:t xml:space="preserve">. After weeks of street-to-street battles and bombing, these final strongholds fell to Kurdish fighters last week. </w:t>
      </w:r>
      <w:r w:rsidRPr="00C80287">
        <w:rPr>
          <w:rStyle w:val="StyleUnderline"/>
        </w:rPr>
        <w:t xml:space="preserve">More than three years after Isis surged to global infamy with a stunning campaign of conquest, </w:t>
      </w:r>
      <w:r w:rsidRPr="00C80287">
        <w:rPr>
          <w:rStyle w:val="Emphasis"/>
        </w:rPr>
        <w:t>the end came with a whimper, not a bang.</w:t>
      </w:r>
    </w:p>
    <w:p w14:paraId="679E5623" w14:textId="2100FFD6" w:rsidR="00C66015" w:rsidRDefault="00C66015" w:rsidP="00C66015">
      <w:r>
        <w:t>“</w:t>
      </w:r>
      <w:r w:rsidRPr="00C80287">
        <w:rPr>
          <w:rStyle w:val="Emphasis"/>
        </w:rPr>
        <w:t>Once purported as fierce, now pathetic and a lost cause,”</w:t>
      </w:r>
      <w:r>
        <w:t xml:space="preserve"> Brett McGurk, the US special presidential envoy for coalition forces tweeted. Such triumphant claims have become familiar since the 9/11 attacks. I heard them in Afghanistan in 2002, but US troops are still engaged in the fight against the Taliban. I heard them in Iraq in 2003, 2004, and then year after year until the US pulled out in 2011.</w:t>
      </w:r>
    </w:p>
    <w:p w14:paraId="405B6517" w14:textId="77777777" w:rsidR="00C66015" w:rsidRDefault="00C66015" w:rsidP="00C66015">
      <w:r>
        <w:t>The scepticism with which any talk of “victory” is greeted by analysts and reporters is familiar, too. Many expert observers counselled prudence rather than celebration last week: Raqqa may have fallen, but if Isis is down, it is far from out.</w:t>
      </w:r>
    </w:p>
    <w:p w14:paraId="109459F4" w14:textId="74B3639A" w:rsidR="00C66015" w:rsidRPr="00C80287" w:rsidRDefault="00C66015" w:rsidP="00C66015">
      <w:pPr>
        <w:rPr>
          <w:rStyle w:val="StyleUnderline"/>
        </w:rPr>
      </w:pPr>
      <w:r>
        <w:t xml:space="preserve">Yet when we recall Isis at the height of its powers, </w:t>
      </w:r>
      <w:r w:rsidRPr="00C80287">
        <w:rPr>
          <w:rStyle w:val="Emphasis"/>
        </w:rPr>
        <w:t>the scale of its decline is impressive</w:t>
      </w:r>
      <w:r>
        <w:t xml:space="preserve">. </w:t>
      </w:r>
      <w:r w:rsidRPr="00C80287">
        <w:rPr>
          <w:rStyle w:val="StyleUnderline"/>
        </w:rPr>
        <w:t>By mid-2014 the group controlled a taxable population of some seven or eight million, oilfields and refineries, vast grain stores, lucrative smuggling routes and vast stockpiles of arms and ammunition, as well as entire parks of powerful modern military hardware</w:t>
      </w:r>
      <w:r>
        <w:t xml:space="preserve">. </w:t>
      </w:r>
      <w:r w:rsidRPr="00C80287">
        <w:rPr>
          <w:rStyle w:val="StyleUnderline"/>
        </w:rPr>
        <w:t>Its economic capital was Mosul, Iraq’s second largest city. Isis was the most powerful, wealthiest, best-equipped jihadi force ever seen.</w:t>
      </w:r>
    </w:p>
    <w:p w14:paraId="3B9478B6" w14:textId="5C1D8CE7" w:rsidR="00C66015" w:rsidRPr="00C80287" w:rsidRDefault="00C66015" w:rsidP="00C66015">
      <w:pPr>
        <w:rPr>
          <w:rStyle w:val="StyleUnderline"/>
        </w:rPr>
      </w:pPr>
      <w:r w:rsidRPr="00C80287">
        <w:rPr>
          <w:rStyle w:val="StyleUnderline"/>
        </w:rPr>
        <w:t>Its success sent shockwaves</w:t>
      </w:r>
      <w:r>
        <w:t xml:space="preserve"> throughout the Islamic world. What al-Qaida, founded by Osama bin Laden in Pakistan in 1988, had talked about doing decades or centuries in the future, an upstart breakaway faction had done in months. Its </w:t>
      </w:r>
      <w:r w:rsidRPr="00C80287">
        <w:rPr>
          <w:rStyle w:val="StyleUnderline"/>
        </w:rPr>
        <w:t>blitzkrieg campaign and the refounding of an Islamic caliphate</w:t>
      </w:r>
      <w:r>
        <w:t xml:space="preserve"> – announced from the pulpit of a 950-year-old mosque in Mosul in a speech by its leader, Ibrahim Awwad, the 46-year-old former Islamic law student better known as Abu Bakr al-Baghdadi – </w:t>
      </w:r>
      <w:r w:rsidRPr="00C80287">
        <w:rPr>
          <w:rStyle w:val="StyleUnderline"/>
        </w:rPr>
        <w:t>easily eclipsed the 9/11 attacks as Islamist extremists’ most spectacular achievement.</w:t>
      </w:r>
    </w:p>
    <w:p w14:paraId="7C6ADF93" w14:textId="30FC5A36" w:rsidR="00C66015" w:rsidRDefault="00C66015" w:rsidP="00C66015">
      <w:r>
        <w:t>In 2014 and 2015, I interviewed young men, and some women, who had found the call of Isis irresistible. They came from Belgium and the Maldives, both thousands of miles from the Levant. A few returned to their homelands to proselytise or, in Europe, to carry out some of the most infamous terrorist attacks ever. Isis inspired others who had not travelled to execute their own attacks, too. From Bangladesh to Florida, hundreds died in a new wave of terrorist acts. A dozen or so Isis “provinces” were established, from West Africa to eastern Asia.</w:t>
      </w:r>
    </w:p>
    <w:p w14:paraId="710D59FE" w14:textId="01122AB0" w:rsidR="00C66015" w:rsidRPr="00C80287" w:rsidRDefault="00C66015" w:rsidP="00C66015">
      <w:pPr>
        <w:rPr>
          <w:rStyle w:val="StyleUnderline"/>
        </w:rPr>
      </w:pPr>
      <w:r w:rsidRPr="00C80287">
        <w:rPr>
          <w:rStyle w:val="Emphasis"/>
        </w:rPr>
        <w:t>Yet this vast and ambitious project has been reduced to rubble</w:t>
      </w:r>
      <w:r>
        <w:t xml:space="preserve">. </w:t>
      </w:r>
      <w:r w:rsidRPr="00C80287">
        <w:rPr>
          <w:rStyle w:val="Emphasis"/>
        </w:rPr>
        <w:t>As many as 60,000 Isis fighters have died since 2014</w:t>
      </w:r>
      <w:r>
        <w:t xml:space="preserve">, </w:t>
      </w:r>
      <w:r w:rsidRPr="00C80287">
        <w:rPr>
          <w:rStyle w:val="StyleUnderline"/>
        </w:rPr>
        <w:t xml:space="preserve">according to senior US military officials. </w:t>
      </w:r>
      <w:r w:rsidRPr="00C80287">
        <w:rPr>
          <w:rStyle w:val="Emphasis"/>
        </w:rPr>
        <w:t>The leadership has shrunk to a rump</w:t>
      </w:r>
      <w:r>
        <w:t xml:space="preserve"> – </w:t>
      </w:r>
      <w:r w:rsidRPr="00C80287">
        <w:rPr>
          <w:rStyle w:val="StyleUnderline"/>
        </w:rPr>
        <w:lastRenderedPageBreak/>
        <w:t>although al-Baghdadi survives.</w:t>
      </w:r>
      <w:r>
        <w:t xml:space="preserve"> </w:t>
      </w:r>
      <w:r w:rsidRPr="00C80287">
        <w:rPr>
          <w:rStyle w:val="Emphasis"/>
        </w:rPr>
        <w:t>The administration is no more. The training camps are gone. The flow of propaganda so instrumental in prompting attacks such as those in the UK this year has ceased</w:t>
      </w:r>
      <w:r>
        <w:t xml:space="preserve">. </w:t>
      </w:r>
      <w:r w:rsidRPr="00C80287">
        <w:rPr>
          <w:rStyle w:val="StyleUnderline"/>
        </w:rPr>
        <w:t>One recent analysis noted that, after the fall of Mosul in July 2017, the Isis distribution of governance-related media, which long constituted the bulk of its propaganda output, dropped by two-thirds. In mid-September it ended entirely.</w:t>
      </w:r>
    </w:p>
    <w:p w14:paraId="135ECBF9" w14:textId="1310A838" w:rsidR="00C66015" w:rsidRPr="00C80287" w:rsidRDefault="00C66015" w:rsidP="00C66015">
      <w:pPr>
        <w:rPr>
          <w:rStyle w:val="StyleUnderline"/>
        </w:rPr>
      </w:pPr>
      <w:r>
        <w:t xml:space="preserve">If the defeat of Isis did not come easily, </w:t>
      </w:r>
      <w:r w:rsidRPr="00C80287">
        <w:rPr>
          <w:rStyle w:val="StyleUnderline"/>
        </w:rPr>
        <w:t>three inherent weaknesses</w:t>
      </w:r>
      <w:r>
        <w:t xml:space="preserve"> of its project always </w:t>
      </w:r>
      <w:r w:rsidRPr="00C80287">
        <w:rPr>
          <w:rStyle w:val="StyleUnderline"/>
        </w:rPr>
        <w:t>made it likely in the long term</w:t>
      </w:r>
      <w:r>
        <w:t xml:space="preserve">. </w:t>
      </w:r>
      <w:r w:rsidRPr="00C80287">
        <w:rPr>
          <w:rStyle w:val="StyleUnderline"/>
        </w:rPr>
        <w:t>First, Isis needed continual conquest to succeed: victory was a clear sign that the group was doing God’s work.</w:t>
      </w:r>
      <w:r>
        <w:t xml:space="preserve"> </w:t>
      </w:r>
      <w:r w:rsidRPr="00C80287">
        <w:rPr>
          <w:rStyle w:val="StyleUnderline"/>
        </w:rPr>
        <w:t>Expansion also meant new recruits to replace combat casualties, arms and ammunition to acquire, archaeological treasures to sell, property to loot, food to distribute and new communities and resources, such as oil wells and refineries, to exploit.</w:t>
      </w:r>
    </w:p>
    <w:p w14:paraId="114AA348" w14:textId="0ACA6EFD" w:rsidR="00C66015" w:rsidRPr="00C80287" w:rsidRDefault="00C66015" w:rsidP="00C66015">
      <w:pPr>
        <w:rPr>
          <w:rStyle w:val="StyleUnderline"/>
        </w:rPr>
      </w:pPr>
      <w:r>
        <w:t xml:space="preserve">But </w:t>
      </w:r>
      <w:r w:rsidRPr="00C80287">
        <w:rPr>
          <w:rStyle w:val="StyleUnderline"/>
        </w:rPr>
        <w:t>once it had occupied its Sunni-dominated heartlands</w:t>
      </w:r>
      <w:r>
        <w:t xml:space="preserve">, </w:t>
      </w:r>
      <w:r w:rsidRPr="00C80287">
        <w:rPr>
          <w:rStyle w:val="StyleUnderline"/>
        </w:rPr>
        <w:t>further expansion was unlikely</w:t>
      </w:r>
      <w:r>
        <w:t xml:space="preserve">. If it was easy to sweep aside a border of a shattered state such as Syria, the frontiers of stronger states such as Turkey, Israel and Jordan proved resistant. </w:t>
      </w:r>
      <w:r w:rsidRPr="00C80287">
        <w:rPr>
          <w:rStyle w:val="StyleUnderline"/>
        </w:rPr>
        <w:t>There was no way even Isis, a Sunni Arab Muslim force, was going to fight its way deep into Shia-dominated central and southern Iraq.</w:t>
      </w:r>
    </w:p>
    <w:p w14:paraId="7766B634" w14:textId="77777777" w:rsidR="00C66015" w:rsidRPr="00C80287" w:rsidRDefault="00C66015" w:rsidP="00C66015">
      <w:pPr>
        <w:rPr>
          <w:rStyle w:val="StyleUnderline"/>
        </w:rPr>
      </w:pPr>
      <w:r w:rsidRPr="00C80287">
        <w:rPr>
          <w:rStyle w:val="StyleUnderline"/>
        </w:rPr>
        <w:t>Second</w:t>
      </w:r>
      <w:r>
        <w:t xml:space="preserve">, </w:t>
      </w:r>
      <w:r w:rsidRPr="00C80287">
        <w:rPr>
          <w:rStyle w:val="StyleUnderline"/>
        </w:rPr>
        <w:t>the violent intolerance of dissent and brutality by Isis towards the communities under its authority sapped support</w:t>
      </w:r>
      <w:r>
        <w:t xml:space="preserve">. </w:t>
      </w:r>
      <w:r w:rsidRPr="00C80287">
        <w:rPr>
          <w:rStyle w:val="StyleUnderline"/>
        </w:rPr>
        <w:t>One reason for the rapid expansion of Isis was that Sunni tribal leaders and other power brokers in Iraq and Syria could see significant advantages in accepting the group’s authority. Its rule brought relative security, a rude form of justice, and defence against perceived Shia and regime oppression. And assent to Isis takeover also ensured, or at least made more likely, their own survival.</w:t>
      </w:r>
    </w:p>
    <w:p w14:paraId="2718C6E5" w14:textId="77777777" w:rsidR="00C66015" w:rsidRDefault="00C66015" w:rsidP="00C66015">
      <w:r>
        <w:t>The fall of Raqqa - in pictures</w:t>
      </w:r>
    </w:p>
    <w:p w14:paraId="14CC7924" w14:textId="2FE3F438" w:rsidR="00C66015" w:rsidRDefault="00C66015" w:rsidP="00C66015">
      <w:r>
        <w:t xml:space="preserve">In 2015, </w:t>
      </w:r>
      <w:r w:rsidRPr="00C80287">
        <w:rPr>
          <w:rStyle w:val="StyleUnderline"/>
        </w:rPr>
        <w:t xml:space="preserve">with a weakened Isis unable to offer anything other than violence, the </w:t>
      </w:r>
      <w:r w:rsidRPr="00C80287">
        <w:rPr>
          <w:rStyle w:val="Emphasis"/>
        </w:rPr>
        <w:t>defections started and rapidly snowballed</w:t>
      </w:r>
      <w:r>
        <w:t xml:space="preserve">. </w:t>
      </w:r>
      <w:r w:rsidRPr="00C80287">
        <w:rPr>
          <w:rStyle w:val="StyleUnderline"/>
        </w:rPr>
        <w:t>A collective yearning to restore the military, political and technological superiority over the west enjoyed by Islamic powers a millennium ago – or the conviction that the end times are near</w:t>
      </w:r>
      <w:r>
        <w:t xml:space="preserve"> – </w:t>
      </w:r>
      <w:r w:rsidRPr="00C80287">
        <w:rPr>
          <w:rStyle w:val="StyleUnderline"/>
        </w:rPr>
        <w:t>proved insufficient to convince communities to fight and die for the Isis cause</w:t>
      </w:r>
      <w:r>
        <w:t>. At the very end, the hospital and stadium in Raqqa were defended by foreign Isis fighters. Any remaining Syrian militants had surrendered days before.</w:t>
      </w:r>
    </w:p>
    <w:p w14:paraId="5AE25840" w14:textId="77777777" w:rsidR="007A47EC" w:rsidRPr="007A47EC" w:rsidRDefault="007A47EC" w:rsidP="007A47EC">
      <w:r w:rsidRPr="007A47EC">
        <w:rPr>
          <w:rStyle w:val="StyleUnderline"/>
        </w:rPr>
        <w:t xml:space="preserve">Third, Isis took on the west. </w:t>
      </w:r>
      <w:r w:rsidRPr="007A47EC">
        <w:t xml:space="preserve">This was a conscious decision, hard-wired into the movement, and not taken in self-defence as some have suggested. The first terrorist attackers were dispatched by Isis to Europe in early 2014, before the US-led coalition began airstrikes. The </w:t>
      </w:r>
      <w:r w:rsidRPr="007A47EC">
        <w:rPr>
          <w:rStyle w:val="StyleUnderline"/>
        </w:rPr>
        <w:t>combination of western firepower and funding for local forces has repeatedly proved a potent one in Pakistan, Nigeria, Somalia, Libya, Mali and elsewhere</w:t>
      </w:r>
      <w:r w:rsidRPr="007A47EC">
        <w:t>. Outright victory against jihadis is difficult to achieve, but militant organisations targeted by the west are usually forced at the very least to abandon territorial gains, particularly urban centres.</w:t>
      </w:r>
    </w:p>
    <w:p w14:paraId="571CE6AD" w14:textId="77777777" w:rsidR="00C66015" w:rsidRPr="00C66015" w:rsidRDefault="00C66015" w:rsidP="00C66015"/>
    <w:p w14:paraId="2151DF98" w14:textId="035260E8" w:rsidR="00D71303" w:rsidRDefault="00D71303" w:rsidP="00D71303">
      <w:pPr>
        <w:pStyle w:val="Heading3"/>
      </w:pPr>
      <w:r>
        <w:lastRenderedPageBreak/>
        <w:t xml:space="preserve">1nc – ISIS – alt caus </w:t>
      </w:r>
    </w:p>
    <w:p w14:paraId="1FF22FC2" w14:textId="3BFE2EB0" w:rsidR="00264A11" w:rsidRDefault="00264A11" w:rsidP="00264A11">
      <w:pPr>
        <w:pStyle w:val="Heading4"/>
      </w:pPr>
      <w:r>
        <w:t>The plan can’t solve the ISIS threat-multiple reasons</w:t>
      </w:r>
    </w:p>
    <w:p w14:paraId="291EEC36" w14:textId="77777777" w:rsidR="00264A11" w:rsidRPr="00EC6A7C" w:rsidRDefault="00264A11" w:rsidP="00264A11">
      <w:pPr>
        <w:rPr>
          <w:b/>
          <w:bCs/>
          <w:sz w:val="26"/>
        </w:rPr>
      </w:pPr>
      <w:r w:rsidRPr="00540450">
        <w:rPr>
          <w:rStyle w:val="Style13ptBold"/>
        </w:rPr>
        <w:t xml:space="preserve">Miller </w:t>
      </w:r>
      <w:r>
        <w:rPr>
          <w:rStyle w:val="Style13ptBold"/>
        </w:rPr>
        <w:t xml:space="preserve">16 </w:t>
      </w:r>
      <w:r>
        <w:t>[Aaron David Miller 2/18/16, Vice President for New Initiatives at the Woodrow Wilson International Center for Scholars, February 18</w:t>
      </w:r>
      <w:r w:rsidRPr="001138A3">
        <w:rPr>
          <w:vertAlign w:val="superscript"/>
        </w:rPr>
        <w:t>th</w:t>
      </w:r>
      <w:r>
        <w:t xml:space="preserve"> 2016, “The Problem With ISIS”, </w:t>
      </w:r>
      <w:hyperlink r:id="rId54" w:history="1">
        <w:r w:rsidRPr="007F1AAA">
          <w:rPr>
            <w:rStyle w:val="Hyperlink"/>
          </w:rPr>
          <w:t>https://www.wilsoncenter.org/article/the-problem-isis</w:t>
        </w:r>
      </w:hyperlink>
      <w:r>
        <w:t>, RKim]</w:t>
      </w:r>
    </w:p>
    <w:p w14:paraId="22589914" w14:textId="77777777" w:rsidR="00264A11" w:rsidRPr="00393F15" w:rsidRDefault="00264A11" w:rsidP="00264A11">
      <w:r>
        <w:t>*</w:t>
      </w:r>
      <w:r w:rsidRPr="00393F15">
        <w:t>cites the Director of National Intelligence James Clapper</w:t>
      </w:r>
    </w:p>
    <w:p w14:paraId="3BF5565A" w14:textId="77777777" w:rsidR="00264A11" w:rsidRPr="00420E01" w:rsidRDefault="00264A11" w:rsidP="00264A11">
      <w:pPr>
        <w:rPr>
          <w:u w:val="single"/>
        </w:rPr>
      </w:pPr>
      <w:r w:rsidRPr="00393F15">
        <w:rPr>
          <w:rStyle w:val="StyleUnderline"/>
        </w:rPr>
        <w:t xml:space="preserve"> [1] Truly defeating ISIS would mean </w:t>
      </w:r>
      <w:r w:rsidRPr="00393F15">
        <w:rPr>
          <w:rStyle w:val="Emphasis"/>
        </w:rPr>
        <w:t>addressing the underlying dysfunction</w:t>
      </w:r>
      <w:r w:rsidRPr="00393F15">
        <w:rPr>
          <w:rStyle w:val="StyleUnderline"/>
        </w:rPr>
        <w:t xml:space="preserve"> and division that are now loose in the lands of the Arabs -- in Libya, Syria, Iraq, Yemen, Egypt -- and having Muslims </w:t>
      </w:r>
      <w:r w:rsidRPr="00393F15">
        <w:rPr>
          <w:rStyle w:val="Emphasis"/>
        </w:rPr>
        <w:t>rise up to delegitimize their own extremists</w:t>
      </w:r>
      <w:r w:rsidRPr="00393F15">
        <w:rPr>
          <w:rStyle w:val="StyleUnderline"/>
        </w:rPr>
        <w:t xml:space="preserve">. </w:t>
      </w:r>
      <w:r w:rsidRPr="00393F15">
        <w:rPr>
          <w:sz w:val="16"/>
        </w:rPr>
        <w:t xml:space="preserve">First, it's been almost two years since ISIS declared its so-called Caliphate. And while the United States and its allies have achieved some clear gains -- depriving ISIS of a quarter of its territory in Syria and Iraq -- the group has now spawned a genuinely regional and international presence. It has 50 affiliates in 21 countries and has managed to pull off attacks either directed or inspired against three of the five permanent members of the U.N. Security Council -- France, Russia, and the United States. Its affiliates have carried out deadly attacks in West Africa, Tunisia, Turkey, Lebanon, and Indonesia. Its media operations have only grown in sophistication, and ISIS seems to have little difficulty recruiting local partner organizations, and even less trouble in exploiting the hopes and fears of disaffected Muslims who then become lone wolves. </w:t>
      </w:r>
      <w:r w:rsidRPr="00393F15">
        <w:rPr>
          <w:rStyle w:val="StyleUnderline"/>
        </w:rPr>
        <w:t xml:space="preserve">[2] ISIS thrives, or at least is able to survive, in a broken Middle East and in a badly divided Muslim world. The United States cannot fix either. </w:t>
      </w:r>
      <w:r w:rsidRPr="00393F15">
        <w:rPr>
          <w:sz w:val="16"/>
        </w:rPr>
        <w:t xml:space="preserve">Second, ISIS isn't some externally created terror organization, the product of one evil mind. </w:t>
      </w:r>
      <w:r w:rsidRPr="00393F15">
        <w:rPr>
          <w:rStyle w:val="StyleUnderline"/>
        </w:rPr>
        <w:t xml:space="preserve">It is an outgrowth of a broken, angry, and </w:t>
      </w:r>
      <w:r w:rsidRPr="00393F15">
        <w:rPr>
          <w:rStyle w:val="Emphasis"/>
        </w:rPr>
        <w:t>dysfunctional Middle East</w:t>
      </w:r>
      <w:r w:rsidRPr="00393F15">
        <w:rPr>
          <w:rStyle w:val="StyleUnderline"/>
        </w:rPr>
        <w:t xml:space="preserve"> where the lack of effective leadership and representative institutions, and the pestilence of bad or no governance, have created ample space for the organization to rise.</w:t>
      </w:r>
      <w:r w:rsidRPr="00393F15">
        <w:rPr>
          <w:sz w:val="16"/>
        </w:rPr>
        <w:t xml:space="preserve"> Driven by a vicious extremist Islamic ideology which draws upon actual Islamic texts, and by conventions and practices plucked from an earlier age, the group has carved out a role for itself and feeds largely on sectarian tensions between Sunnis and Shia. It fashions itself as the protector of the former against the latter, and as a bulwark against Western presence and expansion in the Arab and Muslim world. </w:t>
      </w:r>
      <w:r w:rsidRPr="00393F15">
        <w:rPr>
          <w:rStyle w:val="StyleUnderline"/>
        </w:rPr>
        <w:t>Truly defeating ISIS would mean addressing the underlying dysfunction and division that are now loose in the lands of the Arabs -- in Libya, Syria, Iraq, Yemen, Egypt -- and having Muslims rise up to delegitimize their own extremists.</w:t>
      </w:r>
      <w:r w:rsidRPr="00393F15">
        <w:rPr>
          <w:sz w:val="16"/>
        </w:rPr>
        <w:t xml:space="preserve"> ISIS thrives, or at least is able to survive, in a broken Middle East and in a badly divided Muslim world. The United States cannot fix either. </w:t>
      </w:r>
      <w:r w:rsidRPr="00393F15">
        <w:rPr>
          <w:rStyle w:val="StyleUnderline"/>
        </w:rPr>
        <w:t xml:space="preserve">Third, the Paris attacks last November were supposed to be a transformative moment in the war against ISIS, and yet that moment proved to be far </w:t>
      </w:r>
      <w:r w:rsidRPr="00393F15">
        <w:rPr>
          <w:rStyle w:val="Emphasis"/>
        </w:rPr>
        <w:t>less consequential</w:t>
      </w:r>
      <w:r w:rsidRPr="00393F15">
        <w:rPr>
          <w:rStyle w:val="StyleUnderline"/>
        </w:rPr>
        <w:t xml:space="preserve"> in mobilizing the international community or regional powers to concerted action.</w:t>
      </w:r>
      <w:r w:rsidRPr="00393F15">
        <w:rPr>
          <w:sz w:val="16"/>
        </w:rPr>
        <w:t xml:space="preserve"> The inconvenient and painful reality is that there is no effective coalition, either in the region or among the international community, that is seized with the ISIS problem. Russia has its own agenda for Syria, which puts supporting the Assad regime ahead of concerted action against ISIS. Turkey, itself a victim of ISIS terror, seems far more worried about stopping Kurdish empowerment and separatism in Syria than about striking ISIS. No external power, including the United States, wants to deploy ground personnel in the thousands to root out ISIS, nor thinks that this idea is wise or feasible. The Arab states are unwilling and unable to join the military fight on the ground and to deploy their own forces. The Saudis are more concerned about the Houthis in Yemen, whom they see as Iranian clients. Indeed, Riyadh supports a variety of groups in Syria that are almost as extreme as ISIS. Like Russia, Iran seems more focused on bucking up Assad than on countering ISIS. </w:t>
      </w:r>
      <w:r w:rsidRPr="00393F15">
        <w:rPr>
          <w:rStyle w:val="StyleUnderline"/>
        </w:rPr>
        <w:t xml:space="preserve">In short, there is simply </w:t>
      </w:r>
      <w:r w:rsidRPr="00393F15">
        <w:rPr>
          <w:rStyle w:val="Emphasis"/>
        </w:rPr>
        <w:t>not enough will or skill</w:t>
      </w:r>
      <w:r w:rsidRPr="00393F15">
        <w:rPr>
          <w:rStyle w:val="StyleUnderline"/>
        </w:rPr>
        <w:t xml:space="preserve"> in the region or abroad to mobilize any kind of grand and sustained coalition against ISIS that might bring about some determinative victory.</w:t>
      </w:r>
      <w:r w:rsidRPr="00393F15">
        <w:rPr>
          <w:sz w:val="16"/>
        </w:rPr>
        <w:t xml:space="preserve"> </w:t>
      </w:r>
      <w:r w:rsidRPr="00393F15">
        <w:rPr>
          <w:rStyle w:val="StyleUnderline"/>
          <w:sz w:val="16"/>
          <w:u w:val="none"/>
        </w:rPr>
        <w:t>Fourth</w:t>
      </w:r>
      <w:r w:rsidRPr="00393F15">
        <w:rPr>
          <w:sz w:val="16"/>
        </w:rPr>
        <w:t xml:space="preserve">, ISIS is a serious threat to international security. </w:t>
      </w:r>
      <w:r w:rsidRPr="00393F15">
        <w:rPr>
          <w:rStyle w:val="StyleUnderline"/>
        </w:rPr>
        <w:t>But ISIS isn't Nazi Germany or Japan during the 1930s; it's not going to take over Western Europe or parts of Asia. That's the good news</w:t>
      </w:r>
      <w:r w:rsidRPr="00393F15">
        <w:rPr>
          <w:sz w:val="16"/>
        </w:rPr>
        <w:t xml:space="preserve">. The bad news is that the threat hasn't created the kind of urgency that produces grand coalitions to wage total war. Moreover, as it seeks to inspire and recruit among disaffected Muslim populations, particularly in Europe, ISIS wages an asymmetrical war in the shadows -- it does not offer hard targets that are easy to identify and destroy. Indeed, massive refugee flows into Europe from Syria and Iraq create easy pathways for ISIS operatives that aren't easy to spot and are even harder to pre-empt. There is simply not enough will or skill in the region or abroad to mobilize any kind of grand and sustained coalition against ISIS that might bring about some determinative victory. </w:t>
      </w:r>
      <w:r w:rsidRPr="00393F15">
        <w:rPr>
          <w:rStyle w:val="StyleUnderline"/>
        </w:rPr>
        <w:t>Fifth, the cruel reality is that there may be no determinative or final victories in the fight against ISIS. And we need to be careful in thinking that such a fix exists.</w:t>
      </w:r>
      <w:r w:rsidRPr="00393F15">
        <w:rPr>
          <w:sz w:val="16"/>
        </w:rPr>
        <w:t xml:space="preserve"> After all, 9/11 led to the longest wars in U.S. history, and, in a cruel irony, to the emergence of al-Qaeda in Iraq, the forerunner to ISIS. The civil war in Syria then allowed ISIS to complete its rise. Fourteen years after 9/11, Osama bin Laden's al-Qaeda central, an organization we thought we had destroyed, may be a shadow of its former incarnation, and yet its affiliates in Iraq, Yemen, and North Africa are still capable of carrying out terror attacks. ISIS is far more capable, and is entrenched with a greater reach, even if its operational capacities to carry out </w:t>
      </w:r>
      <w:r w:rsidRPr="00393F15">
        <w:rPr>
          <w:sz w:val="16"/>
        </w:rPr>
        <w:lastRenderedPageBreak/>
        <w:t xml:space="preserve">attacks in the United States are still quite limited. The tools at hand are limited and imperfect: They include support of local forces with airstrikes and special forces to deprive ISIS of territory in Iraq; looking for a political solution in Syria to erode ISIS's gains; countering its message on social media; disrupting its finances; and attacking its oil facilities. These aren't transformational tools that offer total victories. And they will take much time to work. It's just as well. </w:t>
      </w:r>
      <w:r w:rsidRPr="00393F15">
        <w:rPr>
          <w:rStyle w:val="StyleUnderline"/>
        </w:rPr>
        <w:t xml:space="preserve">Even if the United States and its partners manage to inflict massive damage to the Caliphate, retake Mosul and Raqqa, and have success in the deadly whack-a-mole game we play with ISIS all over the world, the long war against global jihad will continue. And </w:t>
      </w:r>
      <w:r w:rsidRPr="00393F15">
        <w:rPr>
          <w:rStyle w:val="Emphasis"/>
        </w:rPr>
        <w:t xml:space="preserve">there's </w:t>
      </w:r>
      <w:r w:rsidRPr="00393F15">
        <w:rPr>
          <w:rStyle w:val="Emphasis"/>
          <w:b w:val="0"/>
        </w:rPr>
        <w:t>likely</w:t>
      </w:r>
      <w:r w:rsidRPr="00393F15">
        <w:rPr>
          <w:rStyle w:val="Emphasis"/>
        </w:rPr>
        <w:t xml:space="preserve"> little</w:t>
      </w:r>
      <w:r w:rsidRPr="00393F15">
        <w:rPr>
          <w:rStyle w:val="StyleUnderline"/>
        </w:rPr>
        <w:t xml:space="preserve"> we can do to alter that all-too-painful reality.</w:t>
      </w:r>
    </w:p>
    <w:p w14:paraId="67DDCF3A" w14:textId="48D74656" w:rsidR="00264A11" w:rsidRDefault="00264A11" w:rsidP="00264A11">
      <w:pPr>
        <w:pStyle w:val="Heading3"/>
      </w:pPr>
      <w:r>
        <w:lastRenderedPageBreak/>
        <w:t xml:space="preserve">2nc – ISIS </w:t>
      </w:r>
      <w:r w:rsidR="009D5C26">
        <w:t xml:space="preserve">– alt caus </w:t>
      </w:r>
    </w:p>
    <w:p w14:paraId="1B70C7D2" w14:textId="77777777" w:rsidR="009D5C26" w:rsidRDefault="009D5C26" w:rsidP="009D5C26">
      <w:pPr>
        <w:pStyle w:val="Heading4"/>
      </w:pPr>
      <w:r>
        <w:t xml:space="preserve">Trump’s </w:t>
      </w:r>
      <w:r w:rsidRPr="00265CA3">
        <w:rPr>
          <w:u w:val="single"/>
        </w:rPr>
        <w:t>travel bans</w:t>
      </w:r>
      <w:r>
        <w:t xml:space="preserve"> dooms counter terrorism inevitably. </w:t>
      </w:r>
    </w:p>
    <w:p w14:paraId="50AE920A" w14:textId="77777777" w:rsidR="009D5C26" w:rsidRPr="00BB3AC9" w:rsidRDefault="009D5C26" w:rsidP="009D5C26">
      <w:r w:rsidRPr="00BB3AC9">
        <w:rPr>
          <w:rStyle w:val="Style13ptBold"/>
        </w:rPr>
        <w:t>Clapper et. Al 18 –</w:t>
      </w:r>
      <w:r w:rsidRPr="00BB3AC9">
        <w:t xml:space="preserve"> James R. Clapper, Jr., Joshua A. Geltzer and Matthew G. Olsen</w:t>
      </w:r>
      <w:r>
        <w:t xml:space="preserve">. </w:t>
      </w:r>
      <w:r w:rsidRPr="00BB3AC9">
        <w:t>Published April 23, 2018.</w:t>
      </w:r>
      <w:r>
        <w:t xml:space="preserve"> Accessed 7/12/18.</w:t>
      </w:r>
      <w:r w:rsidRPr="00BB3AC9">
        <w:t xml:space="preserve"> (</w:t>
      </w:r>
      <w:hyperlink r:id="rId55" w:history="1">
        <w:r w:rsidRPr="00BB3AC9">
          <w:rPr>
            <w:rStyle w:val="Hyperlink"/>
          </w:rPr>
          <w:t>https://www.cnn.com/2018/04/23/opinions/trump-travel-ban-fuels-terrorism-clapper-geltzer-olsen/index.html</w:t>
        </w:r>
      </w:hyperlink>
      <w:r w:rsidRPr="00BB3AC9">
        <w:t>; EG)</w:t>
      </w:r>
    </w:p>
    <w:p w14:paraId="54255FCD" w14:textId="77777777" w:rsidR="009D5C26" w:rsidRPr="00BB3AC9" w:rsidRDefault="009D5C26" w:rsidP="009D5C26">
      <w:r w:rsidRPr="00265CA3">
        <w:rPr>
          <w:u w:val="single"/>
        </w:rPr>
        <w:t xml:space="preserve">The </w:t>
      </w:r>
      <w:r w:rsidRPr="00376186">
        <w:rPr>
          <w:highlight w:val="cyan"/>
          <w:u w:val="single"/>
        </w:rPr>
        <w:t>ban</w:t>
      </w:r>
      <w:r w:rsidRPr="00265CA3">
        <w:rPr>
          <w:u w:val="single"/>
        </w:rPr>
        <w:t xml:space="preserve"> is so obviously, palpably, indeed explicitly anti-Muslim in nature that it has -- understandably -- </w:t>
      </w:r>
      <w:r w:rsidRPr="00376186">
        <w:rPr>
          <w:highlight w:val="cyan"/>
          <w:u w:val="single"/>
        </w:rPr>
        <w:t>offended Muslim</w:t>
      </w:r>
      <w:r w:rsidRPr="00265CA3">
        <w:rPr>
          <w:u w:val="single"/>
        </w:rPr>
        <w:t xml:space="preserve">-American </w:t>
      </w:r>
      <w:r w:rsidRPr="00376186">
        <w:rPr>
          <w:highlight w:val="cyan"/>
          <w:u w:val="single"/>
        </w:rPr>
        <w:t>communities</w:t>
      </w:r>
      <w:r w:rsidRPr="00265CA3">
        <w:rPr>
          <w:u w:val="single"/>
        </w:rPr>
        <w:t xml:space="preserve"> around the world, including in the United States. Yet </w:t>
      </w:r>
      <w:r w:rsidRPr="00376186">
        <w:rPr>
          <w:highlight w:val="cyan"/>
          <w:u w:val="single"/>
        </w:rPr>
        <w:t>those</w:t>
      </w:r>
      <w:r w:rsidRPr="00265CA3">
        <w:rPr>
          <w:u w:val="single"/>
        </w:rPr>
        <w:t xml:space="preserve"> are precisely the </w:t>
      </w:r>
      <w:r w:rsidRPr="00376186">
        <w:rPr>
          <w:highlight w:val="cyan"/>
          <w:u w:val="single"/>
        </w:rPr>
        <w:t>communities</w:t>
      </w:r>
      <w:r w:rsidRPr="00265CA3">
        <w:rPr>
          <w:u w:val="single"/>
        </w:rPr>
        <w:t xml:space="preserve"> that can </w:t>
      </w:r>
      <w:r w:rsidRPr="00376186">
        <w:rPr>
          <w:highlight w:val="cyan"/>
          <w:u w:val="single"/>
        </w:rPr>
        <w:t>prove critical for identifying</w:t>
      </w:r>
      <w:r w:rsidRPr="00265CA3">
        <w:rPr>
          <w:u w:val="single"/>
        </w:rPr>
        <w:t xml:space="preserve"> and responding to individuals becoming </w:t>
      </w:r>
      <w:r w:rsidRPr="00376186">
        <w:rPr>
          <w:highlight w:val="cyan"/>
          <w:u w:val="single"/>
        </w:rPr>
        <w:t>radicalized</w:t>
      </w:r>
      <w:r w:rsidRPr="00265CA3">
        <w:rPr>
          <w:u w:val="single"/>
        </w:rPr>
        <w:t xml:space="preserve"> by </w:t>
      </w:r>
      <w:r w:rsidRPr="00376186">
        <w:rPr>
          <w:highlight w:val="cyan"/>
          <w:u w:val="single"/>
        </w:rPr>
        <w:t>groups like ISIS and al Qaeda</w:t>
      </w:r>
      <w:r w:rsidRPr="00265CA3">
        <w:rPr>
          <w:u w:val="single"/>
        </w:rPr>
        <w:t>.</w:t>
      </w:r>
      <w:r>
        <w:t xml:space="preserve"> Moreover, </w:t>
      </w:r>
      <w:r w:rsidRPr="00265CA3">
        <w:rPr>
          <w:u w:val="single"/>
        </w:rPr>
        <w:t xml:space="preserve">effective </w:t>
      </w:r>
      <w:r w:rsidRPr="00376186">
        <w:rPr>
          <w:highlight w:val="cyan"/>
          <w:u w:val="single"/>
        </w:rPr>
        <w:t>counterterrorism relies</w:t>
      </w:r>
      <w:r w:rsidRPr="00265CA3">
        <w:rPr>
          <w:u w:val="single"/>
        </w:rPr>
        <w:t xml:space="preserve"> heavily </w:t>
      </w:r>
      <w:r w:rsidRPr="00376186">
        <w:rPr>
          <w:highlight w:val="cyan"/>
          <w:u w:val="single"/>
        </w:rPr>
        <w:t>on robust intelligence-sharing</w:t>
      </w:r>
      <w:r w:rsidRPr="00265CA3">
        <w:rPr>
          <w:u w:val="single"/>
        </w:rPr>
        <w:t xml:space="preserve"> relationships </w:t>
      </w:r>
      <w:r w:rsidRPr="00376186">
        <w:rPr>
          <w:highlight w:val="cyan"/>
          <w:u w:val="single"/>
        </w:rPr>
        <w:t>with</w:t>
      </w:r>
      <w:r w:rsidRPr="00265CA3">
        <w:rPr>
          <w:u w:val="single"/>
        </w:rPr>
        <w:t xml:space="preserve"> foreign </w:t>
      </w:r>
      <w:r w:rsidRPr="00376186">
        <w:rPr>
          <w:highlight w:val="cyan"/>
          <w:u w:val="single"/>
        </w:rPr>
        <w:t>governments</w:t>
      </w:r>
      <w:r w:rsidRPr="00265CA3">
        <w:rPr>
          <w:u w:val="single"/>
        </w:rPr>
        <w:t xml:space="preserve">. </w:t>
      </w:r>
      <w:r w:rsidRPr="00376186">
        <w:rPr>
          <w:highlight w:val="cyan"/>
          <w:u w:val="single"/>
        </w:rPr>
        <w:t>Banning</w:t>
      </w:r>
      <w:r w:rsidRPr="00265CA3">
        <w:rPr>
          <w:u w:val="single"/>
        </w:rPr>
        <w:t xml:space="preserve"> all </w:t>
      </w:r>
      <w:r w:rsidRPr="00376186">
        <w:rPr>
          <w:highlight w:val="cyan"/>
          <w:u w:val="single"/>
        </w:rPr>
        <w:t>travelers</w:t>
      </w:r>
      <w:r w:rsidRPr="00265CA3">
        <w:rPr>
          <w:u w:val="single"/>
        </w:rPr>
        <w:t xml:space="preserve"> from a foreign country seems a surefire way to </w:t>
      </w:r>
      <w:r w:rsidRPr="00376186">
        <w:rPr>
          <w:b/>
          <w:highlight w:val="cyan"/>
          <w:u w:val="single"/>
        </w:rPr>
        <w:t>offend that country's government and impede intelligence-sharin</w:t>
      </w:r>
      <w:r w:rsidRPr="00265CA3">
        <w:rPr>
          <w:b/>
          <w:u w:val="single"/>
        </w:rPr>
        <w:t>g</w:t>
      </w:r>
      <w:r w:rsidRPr="00265CA3">
        <w:rPr>
          <w:u w:val="single"/>
        </w:rPr>
        <w:t>, rather than enhancing the flow of information about terrorist threats as effective counterterrorism requires.</w:t>
      </w:r>
      <w:r>
        <w:t xml:space="preserve"> Indeed, after Chad's inclusion in the third travel ban, Chad pulled its troops out of the continuing counterterrorism struggle with Boko Haram in Niger. Trump recently removed Chad from the list of countries subject to his travel ban; yet, despite that step, there's been no indication of when, if ever, Chad's troops will return to Niger. It's usually not easy to soothe an offended partner. And, more broadly, </w:t>
      </w:r>
      <w:r w:rsidRPr="00376186">
        <w:rPr>
          <w:rStyle w:val="Emphasis"/>
          <w:highlight w:val="cyan"/>
        </w:rPr>
        <w:t>Trump's travel ban</w:t>
      </w:r>
      <w:r w:rsidRPr="00265CA3">
        <w:rPr>
          <w:rStyle w:val="Emphasis"/>
        </w:rPr>
        <w:t xml:space="preserve"> has infla</w:t>
      </w:r>
      <w:r w:rsidRPr="00376186">
        <w:rPr>
          <w:rStyle w:val="Emphasis"/>
          <w:highlight w:val="cyan"/>
        </w:rPr>
        <w:t>med anti-American sentiment globally and</w:t>
      </w:r>
      <w:r w:rsidRPr="00265CA3">
        <w:rPr>
          <w:rStyle w:val="Emphasis"/>
        </w:rPr>
        <w:t xml:space="preserve"> </w:t>
      </w:r>
      <w:r w:rsidRPr="00376186">
        <w:rPr>
          <w:rStyle w:val="Emphasis"/>
          <w:highlight w:val="cyan"/>
        </w:rPr>
        <w:t>undermined</w:t>
      </w:r>
      <w:r w:rsidRPr="00265CA3">
        <w:rPr>
          <w:rStyle w:val="Emphasis"/>
        </w:rPr>
        <w:t xml:space="preserve"> key </w:t>
      </w:r>
      <w:r w:rsidRPr="00376186">
        <w:rPr>
          <w:rStyle w:val="Emphasis"/>
          <w:highlight w:val="cyan"/>
        </w:rPr>
        <w:t>counterterrorism partnerships with countries</w:t>
      </w:r>
      <w:r w:rsidRPr="00265CA3">
        <w:rPr>
          <w:rStyle w:val="Emphasis"/>
        </w:rPr>
        <w:t xml:space="preserve"> </w:t>
      </w:r>
      <w:r w:rsidRPr="00376186">
        <w:rPr>
          <w:rStyle w:val="Emphasis"/>
          <w:highlight w:val="cyan"/>
        </w:rPr>
        <w:t>from</w:t>
      </w:r>
      <w:r w:rsidRPr="00265CA3">
        <w:rPr>
          <w:rStyle w:val="Emphasis"/>
        </w:rPr>
        <w:t xml:space="preserve"> Europe to </w:t>
      </w:r>
      <w:r w:rsidRPr="00376186">
        <w:rPr>
          <w:rStyle w:val="Emphasis"/>
          <w:highlight w:val="cyan"/>
        </w:rPr>
        <w:t>the Middle East</w:t>
      </w:r>
      <w:r w:rsidRPr="00265CA3">
        <w:rPr>
          <w:rStyle w:val="StyleUnderline"/>
        </w:rPr>
        <w:t xml:space="preserve">. As former national security officials, we're not alone in thinking </w:t>
      </w:r>
      <w:r w:rsidRPr="00376186">
        <w:rPr>
          <w:rStyle w:val="StyleUnderline"/>
          <w:highlight w:val="cyan"/>
        </w:rPr>
        <w:t>that</w:t>
      </w:r>
      <w:r w:rsidRPr="00265CA3">
        <w:rPr>
          <w:rStyle w:val="StyleUnderline"/>
        </w:rPr>
        <w:t xml:space="preserve"> Trump's </w:t>
      </w:r>
      <w:r w:rsidRPr="00376186">
        <w:rPr>
          <w:rStyle w:val="StyleUnderline"/>
          <w:highlight w:val="cyan"/>
        </w:rPr>
        <w:t>travel</w:t>
      </w:r>
      <w:r w:rsidRPr="00265CA3">
        <w:rPr>
          <w:rStyle w:val="StyleUnderline"/>
        </w:rPr>
        <w:t xml:space="preserve"> ban fails to respond to </w:t>
      </w:r>
      <w:r w:rsidRPr="00376186">
        <w:rPr>
          <w:rStyle w:val="StyleUnderline"/>
          <w:highlight w:val="cyan"/>
        </w:rPr>
        <w:t>threats</w:t>
      </w:r>
      <w:r w:rsidRPr="00265CA3">
        <w:rPr>
          <w:rStyle w:val="StyleUnderline"/>
        </w:rPr>
        <w:t xml:space="preserve"> to our country and actually undermines </w:t>
      </w:r>
      <w:r w:rsidRPr="00376186">
        <w:rPr>
          <w:rStyle w:val="StyleUnderline"/>
          <w:highlight w:val="cyan"/>
        </w:rPr>
        <w:t>our security</w:t>
      </w:r>
      <w:r w:rsidRPr="00265CA3">
        <w:rPr>
          <w:rStyle w:val="StyleUnderline"/>
        </w:rPr>
        <w:t>. Forty-nine of our most senior former colleagues joined the three of us in telling the Supreme Court, in a brief filed last month, that Trump's travel ban "not only fails to advance the national security or foreign policy interests of the United States, it harms those interests by taking discriminatory actions unprecedented in American history."</w:t>
      </w:r>
      <w:r>
        <w:t xml:space="preserve"> Like our former colleagues, we've dedicated much of our careers to countering terrorism. Trump's travel ban hinders, rather than helps, the critical mission of protecting Americans.</w:t>
      </w:r>
    </w:p>
    <w:p w14:paraId="1EDDF9CB" w14:textId="720A13D9" w:rsidR="009D5C26" w:rsidRDefault="009D5C26" w:rsidP="009D5C26">
      <w:pPr>
        <w:pStyle w:val="Heading3"/>
      </w:pPr>
      <w:r>
        <w:lastRenderedPageBreak/>
        <w:t xml:space="preserve">2nc – ISIS – no threat </w:t>
      </w:r>
    </w:p>
    <w:p w14:paraId="4363E0E7" w14:textId="05B22910" w:rsidR="00264A11" w:rsidRDefault="00264A11" w:rsidP="00264A11">
      <w:pPr>
        <w:pStyle w:val="Heading4"/>
      </w:pPr>
      <w:r>
        <w:t xml:space="preserve">ISIS is not a threat-multiple warrants. Prefer our evidence, it’s </w:t>
      </w:r>
      <w:r w:rsidRPr="004E62F6">
        <w:rPr>
          <w:u w:val="single"/>
        </w:rPr>
        <w:t>extremely comparative</w:t>
      </w:r>
      <w:r>
        <w:t xml:space="preserve"> and references multiple statistics. </w:t>
      </w:r>
    </w:p>
    <w:p w14:paraId="69B7C8EB" w14:textId="77777777" w:rsidR="00264A11" w:rsidRPr="00ED3586" w:rsidRDefault="00264A11" w:rsidP="00264A11">
      <w:pPr>
        <w:rPr>
          <w:rStyle w:val="Style13ptBold"/>
        </w:rPr>
      </w:pPr>
      <w:r w:rsidRPr="00ED3586">
        <w:rPr>
          <w:rStyle w:val="Style13ptBold"/>
        </w:rPr>
        <w:t xml:space="preserve">Mueller and Stewart </w:t>
      </w:r>
      <w:r>
        <w:rPr>
          <w:rStyle w:val="Style13ptBold"/>
        </w:rPr>
        <w:t>16</w:t>
      </w:r>
    </w:p>
    <w:p w14:paraId="4AA3D8C1" w14:textId="77777777" w:rsidR="00264A11" w:rsidRDefault="00264A11" w:rsidP="00264A11">
      <w:r>
        <w:t>[John Mueller and Mark Stewart 5/27/16, Mueller is a political scientist at Ohio State University and a senior fellow at the Cato Institute, Stewart is a civil engineer, May 27</w:t>
      </w:r>
      <w:r w:rsidRPr="00ED3586">
        <w:rPr>
          <w:vertAlign w:val="superscript"/>
        </w:rPr>
        <w:t>th</w:t>
      </w:r>
      <w:r>
        <w:t xml:space="preserve"> 2016, “ISIS Isn’t an Existential Threat to America”, </w:t>
      </w:r>
      <w:hyperlink r:id="rId56" w:history="1">
        <w:r w:rsidRPr="00611923">
          <w:rPr>
            <w:rStyle w:val="Hyperlink"/>
          </w:rPr>
          <w:t>http://www.cato.org/publications/commentary/isis-isnt-existential-threat-america</w:t>
        </w:r>
      </w:hyperlink>
      <w:r>
        <w:t>, RKim]</w:t>
      </w:r>
    </w:p>
    <w:p w14:paraId="0ABF47D9" w14:textId="77777777" w:rsidR="00264A11" w:rsidRPr="007F402C" w:rsidRDefault="00264A11" w:rsidP="00264A11">
      <w:pPr>
        <w:rPr>
          <w:rStyle w:val="StyleUnderline"/>
        </w:rPr>
      </w:pPr>
      <w:r w:rsidRPr="00352942">
        <w:rPr>
          <w:rStyle w:val="StyleUnderline"/>
        </w:rPr>
        <w:t xml:space="preserve">However, </w:t>
      </w:r>
      <w:r w:rsidRPr="00ED3586">
        <w:rPr>
          <w:rStyle w:val="StyleUnderline"/>
        </w:rPr>
        <w:t>although</w:t>
      </w:r>
      <w:r w:rsidRPr="00352942">
        <w:rPr>
          <w:rStyle w:val="StyleUnderline"/>
        </w:rPr>
        <w:t xml:space="preserve"> the vicious </w:t>
      </w:r>
      <w:r w:rsidRPr="004531CC">
        <w:rPr>
          <w:rStyle w:val="StyleUnderline"/>
        </w:rPr>
        <w:t xml:space="preserve">group [ISIS] certainly presents a threat to the people under its control and in its neighborhood, and although it can contribute damagingly to the instability in the Middle East that has followed serial intervention there by the American military, it scarcely presents an existential threat to the United States. Actually, in fact, it seems to be in considerable decline. </w:t>
      </w:r>
      <w:r w:rsidRPr="004531CC">
        <w:rPr>
          <w:sz w:val="16"/>
        </w:rPr>
        <w:t xml:space="preserve">Why politicians shouldn’t overestimate the terror group’s power. </w:t>
      </w:r>
      <w:r w:rsidRPr="004531CC">
        <w:rPr>
          <w:rStyle w:val="StyleUnderline"/>
        </w:rPr>
        <w:t>Its coun­terproductive brutalities, such as staged beheadings of hostages, summary executions of prisoners, and the rape and enslavement of female captives have left it without allies and outside support—indeed, it is surrounded by enemies. ISIS’s ability to behead defenseless hostages certainly should not be taken to suggest its military might. And its major military advance, the conquest of Mosul in 2014, was essentially a fluke</w:t>
      </w:r>
      <w:r w:rsidRPr="004531CC">
        <w:rPr>
          <w:sz w:val="16"/>
        </w:rPr>
        <w:t xml:space="preserve">. Its idea was to hold part of the city for a while in an effort, it seems, to free some prisoners. The defending Iraqi army, trained by the American military at enormous cost to U.S. taxpayers, simply fell apart in confusion and disarray, abandoning weaponry, and the city, to the tiny group of seeming invaders even though it greatly outnumbered them—even taking into account the fact that many soldiers had purchased the right to avoid showing up for duty by paying half their salary to their commanders. The fall of a smaller city a few weeks earlier was similar. As the Chairman of the Joint Chiefs of Staff put it, the Iraqi forces weren’t “driven out of Ramadi.” Rather, “they drove out.” </w:t>
      </w:r>
      <w:r w:rsidRPr="004531CC">
        <w:rPr>
          <w:rStyle w:val="StyleUnderline"/>
        </w:rPr>
        <w:t xml:space="preserve">After its advances of 2014, however, the group’s momentum has been substantially halted, and its empire is currently under a form of siege. And, by holding territory, it presents an obvious and clear target for airstrikes and other methods by military opponents. </w:t>
      </w:r>
      <w:r w:rsidRPr="004531CC">
        <w:rPr>
          <w:sz w:val="16"/>
        </w:rPr>
        <w:t xml:space="preserve">Even by late 2014, it was being pushed back from a strategically-located area in northern Syria, and was finding that its supply lines were overstretched and its ranks of experienced fighters were being thinned. In late 2015, it tried to push back by launching three badly coordinated offensives in Northern Iraq using, among other things, “armored bulldozers.” The offensives were readily beaten back. </w:t>
      </w:r>
      <w:r w:rsidRPr="004531CC">
        <w:rPr>
          <w:rStyle w:val="StyleUnderline"/>
        </w:rPr>
        <w:t xml:space="preserve">By 2016, it had lost some 40 percent of its territory overall, 65 percent of its territory in Iraq. After a string of failures, ISIS is now in retreat in many areas, and frontline commanders are observing of ISIS that “They don’t fight. They just send car bombs and then run away. And when we surround them they either surrender or infiltrate themselves among the civilians….Their leaders are begging them to fight, but they answer that it is a lost cause. They refuse to obey and run away.” </w:t>
      </w:r>
      <w:r w:rsidRPr="004531CC">
        <w:rPr>
          <w:sz w:val="16"/>
        </w:rPr>
        <w:t xml:space="preserve">One local tribal leader says, “Every week they execute four or five members because they refuse to obey orders or try to turn against their leaders.” </w:t>
      </w:r>
      <w:r w:rsidRPr="004531CC">
        <w:rPr>
          <w:rStyle w:val="StyleUnderline"/>
        </w:rPr>
        <w:t>More generally, concludes one analyst, “</w:t>
      </w:r>
      <w:r w:rsidRPr="004531CC">
        <w:rPr>
          <w:rStyle w:val="Emphasis"/>
        </w:rPr>
        <w:t>They are starting to fall apart. They’re a small movement.</w:t>
      </w:r>
      <w:r w:rsidRPr="004531CC">
        <w:rPr>
          <w:rStyle w:val="StyleUnderline"/>
        </w:rPr>
        <w:t xml:space="preserve"> If you bring them under pressure on half a dozen battlefields at the same time, they can’t do it.” </w:t>
      </w:r>
      <w:r w:rsidRPr="004531CC">
        <w:rPr>
          <w:sz w:val="16"/>
        </w:rPr>
        <w:t xml:space="preserve">There may also be another problem for ISIS. By most accounts, their most effective fighters are those imported from Chechnya. Many of these arrived in early 2014 because, fearing terrorism at the time of the Sochi Olympics, Russian authorities were opening borders and urging them to leave. In the latter half of that year, however, the Russians reversed the policy. </w:t>
      </w:r>
      <w:r w:rsidRPr="004531CC">
        <w:rPr>
          <w:rStyle w:val="StyleUnderline"/>
        </w:rPr>
        <w:t xml:space="preserve">Overall, the flow of foreign fighters going to ISIS may have dropped by </w:t>
      </w:r>
      <w:r w:rsidRPr="004531CC">
        <w:rPr>
          <w:rStyle w:val="Emphasis"/>
        </w:rPr>
        <w:t>90 percent</w:t>
      </w:r>
      <w:r w:rsidRPr="004531CC">
        <w:rPr>
          <w:rStyle w:val="StyleUnderline"/>
        </w:rPr>
        <w:t xml:space="preserve"> over the past year even as opposition to the group among Arab teens and young adults has risen from 60 percent to 80 percent. A poll conducted in January found that 99 percent of Shiite and 95 percent of Sunni Iraqis said that they opposed the group. ISIS is also finding that actually controlling and effectively gov­erning wide territories is a major strain. And it has to work hard to keep people from fleeing its brutal lumpen caliphate. On close examination in fact, its once highly-vaunted economic capacity seems to be proving to be illusory. Even by late 2014, it was finding that there were major problems with </w:t>
      </w:r>
      <w:r w:rsidRPr="004531CC">
        <w:rPr>
          <w:rStyle w:val="StyleUnderline"/>
        </w:rPr>
        <w:lastRenderedPageBreak/>
        <w:t>providing services and medical care, keeping prices from soaring, getting schools to function, keeping the water drinkable. Indeed, conclude some analysts, ISIS is “extremely unlikely to be sustainable from a financial perspective. Its economy is small compared to its enemies, its institutions are not conducive to economic growth, and it is reliant on extractive industries that in all other non-democratic countries foster the creation of kleptocratic elites….Even if it endures as a fragile state, it will be vulnerable to internal strife.” In 2016, there have been increasing reports of “financial strain,” as well as of “clashes among senior commanders over allegations of corruption, mismanagement and theft.” The tax, or extortion, base was much reduced as it lost territory, oil sales were disrupted, and the huge cash windfall from the seizure of banks during the group’s season of expansion in 2014 was now “mostly gone.”</w:t>
      </w:r>
      <w:r w:rsidRPr="004531CC">
        <w:rPr>
          <w:sz w:val="16"/>
        </w:rPr>
        <w:t xml:space="preserve"> In late 2015, ISIS was forced to reduce the salaries of its fighters by half; those salaries, it appears, constitute two-thirds of the group’s operating budget. </w:t>
      </w:r>
      <w:r w:rsidRPr="004531CC">
        <w:rPr>
          <w:rStyle w:val="StyleUnderline"/>
        </w:rPr>
        <w:t>A major fear is that foreign militants who have gone to fight with ISIS would be trained and then sent back to do damage in their own countries.</w:t>
      </w:r>
      <w:r w:rsidRPr="004531CC">
        <w:rPr>
          <w:sz w:val="16"/>
        </w:rPr>
        <w:t xml:space="preserve"> However, this may well prove to be a quite limited phenomenon. </w:t>
      </w:r>
      <w:r w:rsidRPr="004531CC">
        <w:rPr>
          <w:rStyle w:val="StyleUnderline"/>
        </w:rPr>
        <w:t xml:space="preserve">As researchers have detailed, foreign fighters tend to be killed early (they are common picks for suicide missions); often become </w:t>
      </w:r>
      <w:r w:rsidRPr="007F402C">
        <w:rPr>
          <w:rStyle w:val="StyleUnderline"/>
        </w:rPr>
        <w:t xml:space="preserve">disillusioned, especially by in-fighting in the ranks; and do not receive much in the way of useful training for terrorist exercises back home. </w:t>
      </w:r>
      <w:r w:rsidRPr="007F402C">
        <w:rPr>
          <w:sz w:val="16"/>
        </w:rPr>
        <w:t xml:space="preserve">At least some of those in the small group that perpetrated the Paris attack of November 2015 and the one in Brussels a few months later may have received training and/or support from ISIS. The returnees may include the Paris plot’s apparent ringleader, now dead, who, earlier in the year, had tried several times to institute terrorist acts in the area, none of which succeeded. His success in November may have made up for this, but his failure rate still remains high. However, these attacks seem to have been an act of revenge or retaliation rather than a major change in policy. As a post-attack ISIS video put it, “As long as you keep bombing you will not find peace.” In a reactive pose that has become routine, the group has claimed responsibility for—or, more accurately, boorishly celebrated—tragic ventures abroad like those in Paris and Brussels. But there is little indication ISIS central planned or significantly participated in them. Indeed, when ISIS claimed that the attackers “opened fire” with “automatic rifles” in Brussels, it was repeating errors that were in the initial reporting from the scene. </w:t>
      </w:r>
      <w:r w:rsidRPr="007F402C">
        <w:rPr>
          <w:rStyle w:val="StyleUnderline"/>
        </w:rPr>
        <w:t>The attacks in Paris and Brussels seem to have been contrived, after quite a bit of trial and error, by a quite small band, or network, of people.</w:t>
      </w:r>
      <w:r w:rsidRPr="007F402C">
        <w:rPr>
          <w:sz w:val="16"/>
        </w:rPr>
        <w:t xml:space="preserve"> Whether these attacks, like 9/11, will prove to be an aberration rather than a harbinger remains to be seen. </w:t>
      </w:r>
      <w:r w:rsidRPr="007F402C">
        <w:rPr>
          <w:rStyle w:val="StyleUnderline"/>
        </w:rPr>
        <w:t>But they would have to be much more frequent, destructive, and widespread to even begin to threaten overall civil stability. Fears have also focused on the dangers presented by potential homegrown terrorists who might be inspired by ISIS’s propaganda or example.</w:t>
      </w:r>
      <w:r w:rsidRPr="007F402C">
        <w:rPr>
          <w:sz w:val="16"/>
        </w:rPr>
        <w:t xml:space="preserve"> As the Paris, San Bernardino, and Brussels attacks tragically demonstrate, potential targets for dedicated terrorists—peaceful aggregations of civilians—remain legion. </w:t>
      </w:r>
      <w:r w:rsidRPr="007F402C">
        <w:rPr>
          <w:rStyle w:val="StyleUnderline"/>
        </w:rPr>
        <w:t xml:space="preserve">However, as one terrorism specialist notes, “lone wolves have carried out just </w:t>
      </w:r>
      <w:r w:rsidRPr="007F402C">
        <w:rPr>
          <w:rStyle w:val="Emphasis"/>
        </w:rPr>
        <w:t>two</w:t>
      </w:r>
      <w:r w:rsidRPr="007F402C">
        <w:rPr>
          <w:rStyle w:val="StyleUnderline"/>
        </w:rPr>
        <w:t xml:space="preserve"> of the 1,900 most deadly terrorist incidents over the last four decades.” Existence is unlikely to be upended by such minor miscreants—or even challenged. </w:t>
      </w:r>
      <w:r w:rsidRPr="007F402C">
        <w:rPr>
          <w:sz w:val="16"/>
        </w:rPr>
        <w:t xml:space="preserve">Moreover, failure on the battlefield may well have a dampening effect on enthusiasm. The seeming successes of ISIS in 2014 inspired a considerable amount of terrorist plotting by exhilarated locals in the United States during 2015—almost all of which were complete, and mostly boneheaded, failures. But there seem to have been few such cases in 2016. </w:t>
      </w:r>
      <w:r w:rsidRPr="007F402C">
        <w:rPr>
          <w:rStyle w:val="StyleUnderline"/>
        </w:rPr>
        <w:t xml:space="preserve">The trend for Americans seeking to join ISIS is also decidedly downward. In this connection, there has been a trendy concern about the way ISIS uses social media. However, as several analysts have pointed out, the foolish willingness of would-be terrorists to spill out their aspirations and their often-childish fantasies on social media has been, on balance, much to the </w:t>
      </w:r>
      <w:r w:rsidRPr="007F402C">
        <w:rPr>
          <w:rStyle w:val="Emphasis"/>
        </w:rPr>
        <w:t>advantage of the police</w:t>
      </w:r>
      <w:r w:rsidRPr="007F402C">
        <w:rPr>
          <w:rStyle w:val="StyleUnderline"/>
        </w:rPr>
        <w:t xml:space="preserve"> seeking to track them.</w:t>
      </w:r>
    </w:p>
    <w:p w14:paraId="6733FA3D" w14:textId="77777777" w:rsidR="00264A11" w:rsidRPr="007F402C" w:rsidRDefault="00264A11" w:rsidP="00264A11">
      <w:pPr>
        <w:pStyle w:val="Heading4"/>
        <w:rPr>
          <w:rStyle w:val="StyleUnderline"/>
          <w:sz w:val="26"/>
          <w:szCs w:val="26"/>
          <w:u w:val="none"/>
        </w:rPr>
      </w:pPr>
      <w:r w:rsidRPr="007F402C">
        <w:rPr>
          <w:rStyle w:val="StyleUnderline"/>
          <w:sz w:val="26"/>
          <w:szCs w:val="26"/>
          <w:u w:val="none"/>
        </w:rPr>
        <w:t xml:space="preserve">ISIS is losing power-becoming a stronger terrorist group has resulted in more serious efforts to destroy ISIS. </w:t>
      </w:r>
    </w:p>
    <w:p w14:paraId="5013EF05" w14:textId="77777777" w:rsidR="00264A11" w:rsidRPr="007F402C" w:rsidRDefault="00264A11" w:rsidP="00264A11">
      <w:pPr>
        <w:rPr>
          <w:rStyle w:val="Style13ptBold"/>
        </w:rPr>
      </w:pPr>
      <w:r w:rsidRPr="007F402C">
        <w:rPr>
          <w:rStyle w:val="Style13ptBold"/>
        </w:rPr>
        <w:t>Ollivant 16</w:t>
      </w:r>
    </w:p>
    <w:p w14:paraId="27C56C22" w14:textId="77777777" w:rsidR="00264A11" w:rsidRPr="007F402C" w:rsidRDefault="00264A11" w:rsidP="00264A11">
      <w:pPr>
        <w:rPr>
          <w:rStyle w:val="StyleUnderline"/>
          <w:u w:val="none"/>
        </w:rPr>
      </w:pPr>
      <w:r w:rsidRPr="007F402C">
        <w:rPr>
          <w:rStyle w:val="StyleUnderline"/>
          <w:u w:val="none"/>
        </w:rPr>
        <w:t>[Douglas Ollivant 3/12/16, Senior National Security Studies Fellow at the New America Foundation, March 12</w:t>
      </w:r>
      <w:r w:rsidRPr="007F402C">
        <w:rPr>
          <w:rStyle w:val="StyleUnderline"/>
          <w:u w:val="none"/>
          <w:vertAlign w:val="superscript"/>
        </w:rPr>
        <w:t>th</w:t>
      </w:r>
      <w:r w:rsidRPr="007F402C">
        <w:rPr>
          <w:rStyle w:val="StyleUnderline"/>
          <w:u w:val="none"/>
        </w:rPr>
        <w:t xml:space="preserve"> 2016, “ISIS is losing the war”, </w:t>
      </w:r>
      <w:hyperlink r:id="rId57" w:history="1">
        <w:r w:rsidRPr="007F402C">
          <w:rPr>
            <w:rStyle w:val="Hyperlink"/>
          </w:rPr>
          <w:t>http://www.cnn.com/2016/03/08/opinions/isis-is-losing-the-war-opinion-ollivant/</w:t>
        </w:r>
      </w:hyperlink>
      <w:r w:rsidRPr="007F402C">
        <w:rPr>
          <w:rStyle w:val="StyleUnderline"/>
          <w:u w:val="none"/>
        </w:rPr>
        <w:t>, RKim]</w:t>
      </w:r>
    </w:p>
    <w:p w14:paraId="5BD21B9B" w14:textId="77777777" w:rsidR="00264A11" w:rsidRPr="007F402C" w:rsidRDefault="00264A11" w:rsidP="00264A11">
      <w:pPr>
        <w:rPr>
          <w:u w:val="single"/>
        </w:rPr>
      </w:pPr>
      <w:r w:rsidRPr="007F402C">
        <w:rPr>
          <w:rStyle w:val="StyleUnderline"/>
        </w:rPr>
        <w:lastRenderedPageBreak/>
        <w:t xml:space="preserve">Simply put, despite its quite impressive debut on the international stage, ISIS is </w:t>
      </w:r>
      <w:r w:rsidRPr="007F402C">
        <w:rPr>
          <w:rStyle w:val="Emphasis"/>
        </w:rPr>
        <w:t>out of its league</w:t>
      </w:r>
      <w:r w:rsidRPr="007F402C">
        <w:rPr>
          <w:rStyle w:val="StyleUnderline"/>
        </w:rPr>
        <w:t xml:space="preserve">. By trying to bring about the "caliphate" as a tangible entity, it has given its opponents, both local and international, a fixed target to strike. </w:t>
      </w:r>
      <w:r w:rsidRPr="007F402C">
        <w:rPr>
          <w:sz w:val="16"/>
        </w:rPr>
        <w:t>The territory it controls in Iraq and Syria is now being attacked from the southeast by the Iraqi Army and Hashd al Shabi popular mobilization units (militia units of varying loyalites, mostly Shia Arab), from the northeast by the KDPand PUK Peshmerga (militias of the two ruling parties in Iraqi Kurdistan) forces, from the northwest by the Syrian YPG (People's Protection Units) Kurdish forces, and from the southwest — at least nominally — by the Syrian regime and its Iranian/Russian allies. Further, all the Iraqi forces (save the Hashd) are being supported by U.S. airpower, the Syrian forces by Russian airpower, and the YPG forces by both. In Iraq, two major cities have been reclaimed from ISIS (Tikrit and Ramadi), in addition to a number of significant towns. In December, the Iraqi defense minister stated that ISIS control of Iraqi territory was down from 40% at its height to only 17% then.</w:t>
      </w:r>
      <w:r w:rsidRPr="007F402C">
        <w:rPr>
          <w:rStyle w:val="StyleUnderline"/>
        </w:rPr>
        <w:t xml:space="preserve"> While no cities have yet been reclaimed on the Syrian side of the border, ISIS continues to lose territory, with the coalition in January claiming about </w:t>
      </w:r>
      <w:r w:rsidRPr="007F402C">
        <w:rPr>
          <w:rStyle w:val="Emphasis"/>
        </w:rPr>
        <w:t>a 20% reduction</w:t>
      </w:r>
      <w:r w:rsidRPr="007F402C">
        <w:rPr>
          <w:rStyle w:val="StyleUnderline"/>
        </w:rPr>
        <w:t>.</w:t>
      </w:r>
      <w:r w:rsidRPr="007F402C">
        <w:rPr>
          <w:sz w:val="16"/>
        </w:rPr>
        <w:t xml:space="preserve"> ISIS' enemies are far closer to their "capital" of Raqqa then they were six months ago. So long as ISIS (or its predecessors, the Islamic State in Iraq and al Qaeda in Iraq) remained in the shadows as a terrorist group, and stuck to its core competencies of assassination and suicide bombs, it was very difficult to find and root out, subject only to intelligence-driven raids by the commandos of the Joint Special Operations Command (Delta Force and SEAL Team 6, mostly). But ISIS' strategy of creating a political entity on the ground has also made it vulnerable to both airpower and conventional armies, while--as events of the last 24 hours show--it is still subject to JSOC kill/capture operations. So while the implementation of the U.S. strategy has been scandalously slow, it is now clearly demonstrating its effectiveness. </w:t>
      </w:r>
      <w:r w:rsidRPr="007F402C">
        <w:rPr>
          <w:rStyle w:val="StyleUnderline"/>
        </w:rPr>
        <w:t>So long as ISIS (or its predecessors, the Islamic State in Iraq and al Qaeda in Iraq) remained in the shadows as a terrorist group, and stuck to its core competencies of assassination and car bombs, it was very difficult to find and root out. But ISIS' strategy of creating a political entity on the ground has made it vulnerable to both airpower and conventional armies.</w:t>
      </w:r>
      <w:r w:rsidRPr="007F402C">
        <w:rPr>
          <w:sz w:val="16"/>
        </w:rPr>
        <w:t xml:space="preserve"> And while the implementation of the U.S. strategy has been scandalously slow, it is now clearly demonstrating its effectiveness. Iraqi Army forces are moving to Mosul, already nearly surrounded on the northern side by Kurdish forces, while the Hashd are clearing the more rural areas west of Samarra/Tikrit and south of Mosul. The liberation of Mosul is no longer in doubt. An optimistic timeline would have the operation occurring this summer, a pessimistic timeline next spring. But its eventual outcome is as close to certainty as exists. When tens of thousands of troops, supported by U.S. airpower, mass against a few thousand defenders, it is clear how that story ends, militarily. And we are already seeing ISIS react to this eventuality. Late last month, we saw ISIS return to its terrorist roots and launch suicide bombs into the Sadr City neighborhood of Baghdad. </w:t>
      </w:r>
      <w:r w:rsidRPr="007F402C">
        <w:rPr>
          <w:rStyle w:val="StyleUnderline"/>
        </w:rPr>
        <w:t xml:space="preserve">In so doing, ISIS is </w:t>
      </w:r>
      <w:r w:rsidRPr="007F402C">
        <w:rPr>
          <w:rStyle w:val="Emphasis"/>
        </w:rPr>
        <w:t>demonstrating its weakness and regressing</w:t>
      </w:r>
      <w:r w:rsidRPr="007F402C">
        <w:rPr>
          <w:rStyle w:val="StyleUnderline"/>
        </w:rPr>
        <w:t xml:space="preserve"> from a military force back to a terrorist one.</w:t>
      </w:r>
    </w:p>
    <w:p w14:paraId="2679FF8C" w14:textId="77777777" w:rsidR="00264A11" w:rsidRPr="007F402C" w:rsidRDefault="00264A11" w:rsidP="00264A11">
      <w:pPr>
        <w:pStyle w:val="Heading4"/>
      </w:pPr>
      <w:r w:rsidRPr="007F402C">
        <w:t xml:space="preserve">ISIS is losing members due to failure to rejuvenate and the international community. </w:t>
      </w:r>
    </w:p>
    <w:p w14:paraId="314D6977" w14:textId="77777777" w:rsidR="00264A11" w:rsidRPr="007F402C" w:rsidRDefault="00264A11" w:rsidP="00264A11">
      <w:pPr>
        <w:rPr>
          <w:b/>
          <w:bCs/>
          <w:sz w:val="26"/>
        </w:rPr>
      </w:pPr>
      <w:r w:rsidRPr="007F402C">
        <w:rPr>
          <w:rStyle w:val="Style13ptBold"/>
        </w:rPr>
        <w:t xml:space="preserve">Landay 16 </w:t>
      </w:r>
      <w:r w:rsidRPr="007F402C">
        <w:t>[Jonathan Landay 2/4/16, National Security Reporter, February 4</w:t>
      </w:r>
      <w:r w:rsidRPr="007F402C">
        <w:rPr>
          <w:vertAlign w:val="superscript"/>
        </w:rPr>
        <w:t>th</w:t>
      </w:r>
      <w:r w:rsidRPr="007F402C">
        <w:t xml:space="preserve"> 2016, “New U.S. intelligence report says Islamic State weaker”, </w:t>
      </w:r>
      <w:hyperlink r:id="rId58" w:history="1">
        <w:r w:rsidRPr="007F402C">
          <w:rPr>
            <w:rStyle w:val="Hyperlink"/>
          </w:rPr>
          <w:t>http://www.reuters.com/article/us-mideast-crisis-fighters-idUSKCN0VD2ZO</w:t>
        </w:r>
      </w:hyperlink>
      <w:r w:rsidRPr="007F402C">
        <w:t>, RKim]</w:t>
      </w:r>
    </w:p>
    <w:p w14:paraId="01D3B846" w14:textId="77777777" w:rsidR="00264A11" w:rsidRPr="007F402C" w:rsidRDefault="00264A11" w:rsidP="00264A11">
      <w:pPr>
        <w:rPr>
          <w:rStyle w:val="StyleUnderline"/>
        </w:rPr>
      </w:pPr>
      <w:r w:rsidRPr="007F402C">
        <w:rPr>
          <w:rStyle w:val="StyleUnderline"/>
        </w:rPr>
        <w:t xml:space="preserve">Islamic State has as many as 25,000 fighters in Syria and Iraq, down from a previous estimate of up to 31,000, according to a U.S. intelligence report revealed by the White House on Thursday. U.S. officials cited factors such as battlefield casualties and desertions to explain the roughly 20 percent decrease in fighters, and said the report showed a U.S.-led campaign to crush Islamic State was making progress. </w:t>
      </w:r>
      <w:r w:rsidRPr="007F402C">
        <w:rPr>
          <w:sz w:val="16"/>
        </w:rPr>
        <w:t xml:space="preserve">The new intelligence estimate "means they continue to be a substantial threat, but the potential numbers have declined," said White House spokesman Josh Earnest. </w:t>
      </w:r>
      <w:r w:rsidRPr="007F402C">
        <w:rPr>
          <w:rStyle w:val="StyleUnderline"/>
        </w:rPr>
        <w:t xml:space="preserve">"ISIS has sustained significant casualties," Earnst said. </w:t>
      </w:r>
      <w:r w:rsidRPr="007F402C">
        <w:rPr>
          <w:sz w:val="16"/>
        </w:rPr>
        <w:t xml:space="preserve">Ground fighting efforts by coalition partners of the United States are having an effect in the conflict against Islamic State, also known as ISIS or ISIL, he said. U.S.-backed Iraqi security forces and tribal militias and moderate opposition groups in Syria have contributed. So too has a U.S.-led air campaign that has launched more than 10,000 strikes against the Islamist extremists, Earnest said. Finally, international efforts are beginning to stem the flow of foreigners seeking to join the movement. </w:t>
      </w:r>
      <w:r w:rsidRPr="007F402C">
        <w:rPr>
          <w:rStyle w:val="StyleUnderline"/>
        </w:rPr>
        <w:t xml:space="preserve">"ISIL is having more difficulty than they've had before in replenishing their ranks, and we have long been aware of the need of the international community to cooperate to stop the flow of foreign fighters to the region," said Earnest. </w:t>
      </w:r>
    </w:p>
    <w:p w14:paraId="04EECC88" w14:textId="77777777" w:rsidR="00264A11" w:rsidRDefault="00264A11" w:rsidP="00264A11">
      <w:pPr>
        <w:pStyle w:val="Heading3"/>
      </w:pPr>
      <w:r>
        <w:lastRenderedPageBreak/>
        <w:t xml:space="preserve">1nc – oil </w:t>
      </w:r>
    </w:p>
    <w:p w14:paraId="5829245E" w14:textId="77777777" w:rsidR="00264A11" w:rsidRPr="005E3F4A" w:rsidRDefault="00264A11" w:rsidP="00264A11">
      <w:pPr>
        <w:pStyle w:val="Heading4"/>
        <w:rPr>
          <w:rStyle w:val="Style13ptBold"/>
          <w:b/>
        </w:rPr>
      </w:pPr>
      <w:r w:rsidRPr="005E3F4A">
        <w:rPr>
          <w:rStyle w:val="Style13ptBold"/>
          <w:b/>
        </w:rPr>
        <w:t xml:space="preserve">Prefer </w:t>
      </w:r>
      <w:r w:rsidRPr="009D4323">
        <w:rPr>
          <w:rStyle w:val="Style13ptBold"/>
          <w:b/>
          <w:u w:val="single"/>
        </w:rPr>
        <w:t>comparative</w:t>
      </w:r>
      <w:r w:rsidRPr="005E3F4A">
        <w:rPr>
          <w:rStyle w:val="Style13ptBold"/>
          <w:b/>
        </w:rPr>
        <w:t xml:space="preserve"> evidence, </w:t>
      </w:r>
      <w:r>
        <w:rPr>
          <w:rStyle w:val="Style13ptBold"/>
          <w:b/>
        </w:rPr>
        <w:t>oil wars are unlikely</w:t>
      </w:r>
      <w:r w:rsidRPr="005E3F4A">
        <w:rPr>
          <w:rStyle w:val="Style13ptBold"/>
          <w:b/>
        </w:rPr>
        <w:t xml:space="preserve">. </w:t>
      </w:r>
    </w:p>
    <w:p w14:paraId="3D65155F" w14:textId="77777777" w:rsidR="00264A11" w:rsidRDefault="00264A11" w:rsidP="00264A11">
      <w:r w:rsidRPr="005E3F4A">
        <w:rPr>
          <w:rStyle w:val="Style13ptBold"/>
        </w:rPr>
        <w:t>Meierding 16</w:t>
      </w:r>
      <w:r>
        <w:t xml:space="preserve"> – Emily Meierding, 2016 (“Oil wars: Why nations aren’t battling over resources”, May 19</w:t>
      </w:r>
      <w:r w:rsidRPr="00515632">
        <w:rPr>
          <w:vertAlign w:val="superscript"/>
        </w:rPr>
        <w:t>th</w:t>
      </w:r>
      <w:r>
        <w:t xml:space="preserve">, Available online at </w:t>
      </w:r>
      <w:hyperlink r:id="rId59" w:history="1">
        <w:r w:rsidRPr="00354F89">
          <w:rPr>
            <w:rStyle w:val="Hyperlink"/>
          </w:rPr>
          <w:t>https://www.washingtonpost.com/news/monkey-cage/wp/2016/05/19/oil-wars-why-nations-arent-battling-over-petroleum-resources/?utm_term=.eba39c375dac</w:t>
        </w:r>
      </w:hyperlink>
      <w:r>
        <w:t xml:space="preserve">, Accessed at 7/15/18, RKim) </w:t>
      </w:r>
    </w:p>
    <w:p w14:paraId="69F1B493" w14:textId="77777777" w:rsidR="00264A11" w:rsidRPr="00FE3F43" w:rsidRDefault="00264A11" w:rsidP="00264A11">
      <w:pPr>
        <w:rPr>
          <w:sz w:val="12"/>
        </w:rPr>
      </w:pPr>
      <w:r w:rsidRPr="00FE3F43">
        <w:rPr>
          <w:sz w:val="12"/>
        </w:rPr>
        <w:t xml:space="preserve">The confrontation died down, but a </w:t>
      </w:r>
      <w:r w:rsidRPr="00FE3F43">
        <w:rPr>
          <w:rStyle w:val="StyleUnderline"/>
        </w:rPr>
        <w:t>critical question remains:</w:t>
      </w:r>
      <w:r w:rsidRPr="00FE3F43">
        <w:rPr>
          <w:sz w:val="12"/>
        </w:rPr>
        <w:t xml:space="preserve"> </w:t>
      </w:r>
      <w:r w:rsidRPr="00FE3F43">
        <w:rPr>
          <w:rStyle w:val="StyleUnderline"/>
        </w:rPr>
        <w:t>Do countries fight over oil resources?</w:t>
      </w:r>
    </w:p>
    <w:p w14:paraId="78A96E26" w14:textId="77777777" w:rsidR="00264A11" w:rsidRPr="00FE3F43" w:rsidRDefault="00264A11" w:rsidP="00264A11">
      <w:pPr>
        <w:rPr>
          <w:sz w:val="12"/>
        </w:rPr>
      </w:pPr>
      <w:r w:rsidRPr="00FE3F43">
        <w:rPr>
          <w:sz w:val="12"/>
        </w:rPr>
        <w:t xml:space="preserve">The </w:t>
      </w:r>
      <w:r w:rsidRPr="00FE3F43">
        <w:rPr>
          <w:rStyle w:val="StyleUnderline"/>
        </w:rPr>
        <w:t>question isn’t just pertinent to the South China Sea</w:t>
      </w:r>
      <w:r w:rsidRPr="00FE3F43">
        <w:rPr>
          <w:sz w:val="12"/>
        </w:rPr>
        <w:t xml:space="preserve">. The </w:t>
      </w:r>
      <w:r w:rsidRPr="00FE3F43">
        <w:rPr>
          <w:rStyle w:val="StyleUnderline"/>
        </w:rPr>
        <w:t>Arctic, Caspian, East China Sea and eastern Mediterranean have all been identified as potential “hot spots” for</w:t>
      </w:r>
      <w:r w:rsidRPr="00FE3F43">
        <w:rPr>
          <w:sz w:val="12"/>
        </w:rPr>
        <w:t xml:space="preserve"> international oil </w:t>
      </w:r>
      <w:r w:rsidRPr="00FE3F43">
        <w:rPr>
          <w:rStyle w:val="StyleUnderline"/>
        </w:rPr>
        <w:t>conflicts</w:t>
      </w:r>
      <w:r w:rsidRPr="00FE3F43">
        <w:rPr>
          <w:sz w:val="12"/>
        </w:rPr>
        <w:t>. Numerous conflicts, including Iraq’s invasion of Kuwait, Japan’s invasion of the Dutch East Indies in World War II, Germany’s attacks against the Russian Caucasus in the same war, the Iran-Iraq War, the Chaco War between Bolivia and Paraguay, and even the Falklands War, have been described as international “oil wars.”</w:t>
      </w:r>
    </w:p>
    <w:p w14:paraId="16F3A696" w14:textId="77777777" w:rsidR="00264A11" w:rsidRPr="00FE3F43" w:rsidRDefault="00264A11" w:rsidP="00264A11">
      <w:pPr>
        <w:rPr>
          <w:u w:val="single"/>
        </w:rPr>
      </w:pPr>
      <w:r w:rsidRPr="00FE3F43">
        <w:rPr>
          <w:sz w:val="12"/>
        </w:rPr>
        <w:t xml:space="preserve">However, </w:t>
      </w:r>
      <w:r w:rsidRPr="00FE3F43">
        <w:rPr>
          <w:rStyle w:val="StyleUnderline"/>
        </w:rPr>
        <w:t>contrary to the conventional wisdom, the risk of international oil wars is slim.</w:t>
      </w:r>
      <w:r w:rsidRPr="00FE3F43">
        <w:rPr>
          <w:sz w:val="12"/>
        </w:rPr>
        <w:t xml:space="preserve"> </w:t>
      </w:r>
      <w:r w:rsidRPr="00FE3F43">
        <w:rPr>
          <w:rStyle w:val="StyleUnderline"/>
        </w:rPr>
        <w:t>Although oil is</w:t>
      </w:r>
      <w:r w:rsidRPr="00FE3F43">
        <w:rPr>
          <w:sz w:val="12"/>
        </w:rPr>
        <w:t xml:space="preserve"> an </w:t>
      </w:r>
      <w:r w:rsidRPr="00FE3F43">
        <w:rPr>
          <w:rStyle w:val="StyleUnderline"/>
        </w:rPr>
        <w:t>exceptionally valuable</w:t>
      </w:r>
      <w:r w:rsidRPr="00FE3F43">
        <w:rPr>
          <w:sz w:val="12"/>
        </w:rPr>
        <w:t xml:space="preserve"> strategic and economic resource, </w:t>
      </w:r>
      <w:r w:rsidRPr="00FE3F43">
        <w:rPr>
          <w:rStyle w:val="StyleUnderline"/>
        </w:rPr>
        <w:t>fighting for it does not pay.</w:t>
      </w:r>
    </w:p>
    <w:p w14:paraId="1C4A88DC" w14:textId="77777777" w:rsidR="00264A11" w:rsidRPr="00FE3F43" w:rsidRDefault="00264A11" w:rsidP="00264A11">
      <w:pPr>
        <w:rPr>
          <w:u w:val="single"/>
        </w:rPr>
      </w:pPr>
      <w:r w:rsidRPr="00FE3F43">
        <w:rPr>
          <w:sz w:val="12"/>
        </w:rPr>
        <w:t xml:space="preserve">The </w:t>
      </w:r>
      <w:r w:rsidRPr="00FE3F43">
        <w:rPr>
          <w:rStyle w:val="StyleUnderline"/>
        </w:rPr>
        <w:t>belief that countries fight for oil rests on a flawed foundational assumption: Countries reap the same benefits from foreign oil resources as from domestic oil resources.</w:t>
      </w:r>
    </w:p>
    <w:p w14:paraId="72711485" w14:textId="77777777" w:rsidR="00264A11" w:rsidRPr="00FE3F43" w:rsidRDefault="00264A11" w:rsidP="00264A11">
      <w:pPr>
        <w:rPr>
          <w:u w:val="single"/>
        </w:rPr>
      </w:pPr>
      <w:r w:rsidRPr="00FE3F43">
        <w:rPr>
          <w:sz w:val="12"/>
        </w:rPr>
        <w:t xml:space="preserve">In reality, </w:t>
      </w:r>
      <w:r w:rsidRPr="00FE3F43">
        <w:rPr>
          <w:rStyle w:val="StyleUnderline"/>
        </w:rPr>
        <w:t>profiting from oil wars is hard.</w:t>
      </w:r>
    </w:p>
    <w:p w14:paraId="772D1FC9" w14:textId="77777777" w:rsidR="00264A11" w:rsidRPr="00FE3F43" w:rsidRDefault="00264A11" w:rsidP="00264A11">
      <w:pPr>
        <w:rPr>
          <w:u w:val="single"/>
        </w:rPr>
      </w:pPr>
      <w:r w:rsidRPr="00FE3F43">
        <w:rPr>
          <w:sz w:val="12"/>
        </w:rPr>
        <w:t>Cou</w:t>
      </w:r>
      <w:r w:rsidRPr="00FE3F43">
        <w:rPr>
          <w:rStyle w:val="StyleUnderline"/>
        </w:rPr>
        <w:t>ntries face at least four sets of obstacles that discourage them from fighting for oil: invasion</w:t>
      </w:r>
      <w:r w:rsidRPr="00FE3F43">
        <w:rPr>
          <w:sz w:val="12"/>
        </w:rPr>
        <w:t xml:space="preserve"> costs, </w:t>
      </w:r>
      <w:r w:rsidRPr="00FE3F43">
        <w:rPr>
          <w:rStyle w:val="StyleUnderline"/>
        </w:rPr>
        <w:t>occupation</w:t>
      </w:r>
      <w:r w:rsidRPr="00FE3F43">
        <w:rPr>
          <w:sz w:val="12"/>
        </w:rPr>
        <w:t xml:space="preserve"> costs, </w:t>
      </w:r>
      <w:r w:rsidRPr="00FE3F43">
        <w:rPr>
          <w:rStyle w:val="StyleUnderline"/>
        </w:rPr>
        <w:t>international</w:t>
      </w:r>
      <w:r w:rsidRPr="00FE3F43">
        <w:rPr>
          <w:sz w:val="12"/>
        </w:rPr>
        <w:t xml:space="preserve"> costs </w:t>
      </w:r>
      <w:r w:rsidRPr="00FE3F43">
        <w:rPr>
          <w:rStyle w:val="StyleUnderline"/>
        </w:rPr>
        <w:t>and investment costs</w:t>
      </w:r>
      <w:r w:rsidRPr="00FE3F43">
        <w:rPr>
          <w:sz w:val="12"/>
        </w:rPr>
        <w:t xml:space="preserve">. </w:t>
      </w:r>
      <w:r w:rsidRPr="00FE3F43">
        <w:rPr>
          <w:rStyle w:val="StyleUnderline"/>
        </w:rPr>
        <w:t>Invasion</w:t>
      </w:r>
      <w:r w:rsidRPr="00FE3F43">
        <w:rPr>
          <w:sz w:val="12"/>
        </w:rPr>
        <w:t xml:space="preserve"> </w:t>
      </w:r>
      <w:r w:rsidRPr="00FE3F43">
        <w:rPr>
          <w:rStyle w:val="StyleUnderline"/>
        </w:rPr>
        <w:t>costs are the damage that wars inflict</w:t>
      </w:r>
      <w:r w:rsidRPr="00FE3F43">
        <w:rPr>
          <w:sz w:val="12"/>
        </w:rPr>
        <w:t xml:space="preserve"> on oil fields and infrastructure. </w:t>
      </w:r>
      <w:r w:rsidRPr="00FE3F43">
        <w:rPr>
          <w:rStyle w:val="StyleUnderline"/>
        </w:rPr>
        <w:t>Occupation costs arise from local resistance to foreign occupation</w:t>
      </w:r>
      <w:r w:rsidRPr="00FE3F43">
        <w:rPr>
          <w:sz w:val="12"/>
        </w:rPr>
        <w:t xml:space="preserve">, which can target oil industry infrastructure and personnel. </w:t>
      </w:r>
      <w:r w:rsidRPr="00FE3F43">
        <w:rPr>
          <w:rStyle w:val="StyleUnderline"/>
        </w:rPr>
        <w:t>International costs are imposed by the international community,</w:t>
      </w:r>
      <w:r w:rsidRPr="00FE3F43">
        <w:rPr>
          <w:sz w:val="12"/>
        </w:rPr>
        <w:t xml:space="preserve"> which can respond to oil grabs with economic sanctions and military interventions. </w:t>
      </w:r>
      <w:r w:rsidRPr="00FE3F43">
        <w:rPr>
          <w:rStyle w:val="StyleUnderline"/>
        </w:rPr>
        <w:t>Investment costs are the challenges of attracting foreign capital and technical expertise to occupied oil fields.</w:t>
      </w:r>
    </w:p>
    <w:p w14:paraId="19294A66" w14:textId="77777777" w:rsidR="00264A11" w:rsidRDefault="00264A11" w:rsidP="00264A11">
      <w:pPr>
        <w:rPr>
          <w:sz w:val="12"/>
        </w:rPr>
      </w:pPr>
      <w:r w:rsidRPr="00FE3F43">
        <w:rPr>
          <w:sz w:val="12"/>
        </w:rPr>
        <w:t xml:space="preserve">Collectively, </w:t>
      </w:r>
      <w:r w:rsidRPr="00FE3F43">
        <w:rPr>
          <w:u w:val="single"/>
        </w:rPr>
        <w:t>these four sets of costs dramatically reduce the payoffs of fighting for oil and the appeal of oil wars</w:t>
      </w:r>
      <w:r w:rsidRPr="00FE3F43">
        <w:rPr>
          <w:sz w:val="12"/>
        </w:rPr>
        <w:t xml:space="preserve">. </w:t>
      </w:r>
      <w:r w:rsidRPr="00FE3F43">
        <w:rPr>
          <w:u w:val="single"/>
        </w:rPr>
        <w:t>When the many other costs of</w:t>
      </w:r>
      <w:r w:rsidRPr="00FE3F43">
        <w:rPr>
          <w:sz w:val="12"/>
        </w:rPr>
        <w:t xml:space="preserve"> </w:t>
      </w:r>
      <w:r w:rsidRPr="00FE3F43">
        <w:rPr>
          <w:u w:val="single"/>
        </w:rPr>
        <w:t>war</w:t>
      </w:r>
      <w:r w:rsidRPr="00FE3F43">
        <w:rPr>
          <w:sz w:val="12"/>
        </w:rPr>
        <w:t xml:space="preserve">, including manpower and materiel, </w:t>
      </w:r>
      <w:r w:rsidRPr="00FE3F43">
        <w:rPr>
          <w:u w:val="single"/>
        </w:rPr>
        <w:t>are taken into account,</w:t>
      </w:r>
      <w:r w:rsidRPr="00FE3F43">
        <w:rPr>
          <w:sz w:val="12"/>
        </w:rPr>
        <w:t xml:space="preserve"> </w:t>
      </w:r>
      <w:r w:rsidRPr="00FE3F43">
        <w:rPr>
          <w:u w:val="single"/>
        </w:rPr>
        <w:t>fighting for oil becomes even less attractive</w:t>
      </w:r>
      <w:r w:rsidRPr="00FE3F43">
        <w:rPr>
          <w:sz w:val="12"/>
        </w:rPr>
        <w:t>. From a purely rational standpoint, countries shouldn’t launch oil wars.</w:t>
      </w:r>
    </w:p>
    <w:p w14:paraId="77534D96" w14:textId="77777777" w:rsidR="002E54C2" w:rsidRDefault="002E54C2" w:rsidP="002E54C2">
      <w:pPr>
        <w:pStyle w:val="Heading3"/>
      </w:pPr>
      <w:r>
        <w:lastRenderedPageBreak/>
        <w:t xml:space="preserve">1nc – water wars </w:t>
      </w:r>
    </w:p>
    <w:p w14:paraId="51D45892" w14:textId="77777777" w:rsidR="002E54C2" w:rsidRPr="00385B1A" w:rsidRDefault="002E54C2" w:rsidP="002E54C2">
      <w:pPr>
        <w:pStyle w:val="Heading4"/>
      </w:pPr>
      <w:r>
        <w:t>No impact and turn – water insecurity leads to peace</w:t>
      </w:r>
    </w:p>
    <w:p w14:paraId="5A56B43A" w14:textId="77777777" w:rsidR="002E54C2" w:rsidRPr="006973EC" w:rsidRDefault="002E54C2" w:rsidP="002E54C2">
      <w:r w:rsidRPr="004E6530">
        <w:rPr>
          <w:rStyle w:val="Style13ptBold"/>
        </w:rPr>
        <w:t>Wasklekar 17</w:t>
      </w:r>
      <w:r>
        <w:t xml:space="preserve"> – Sundeep Waslekar, president of the Strategic Foresight Group, 2017 (“</w:t>
      </w:r>
      <w:r w:rsidRPr="00385B1A">
        <w:rPr>
          <w:rStyle w:val="StyleUnderline"/>
        </w:rPr>
        <w:t>Wars will not be fought over water – our thirst could pave the way to peace</w:t>
      </w:r>
      <w:r>
        <w:t>”, January 19</w:t>
      </w:r>
      <w:r w:rsidRPr="004E6530">
        <w:rPr>
          <w:vertAlign w:val="superscript"/>
        </w:rPr>
        <w:t>th</w:t>
      </w:r>
      <w:r>
        <w:t xml:space="preserve">, The Guardian, Available online at </w:t>
      </w:r>
      <w:hyperlink r:id="rId60" w:history="1">
        <w:r w:rsidRPr="004B7709">
          <w:rPr>
            <w:rStyle w:val="Hyperlink"/>
          </w:rPr>
          <w:t>https://www.theguardian.com/global-development-professionals-network/2017/jan/19/water-wars-infrastructure-isis-peace</w:t>
        </w:r>
      </w:hyperlink>
      <w:r>
        <w:t xml:space="preserve">, Accessed at 7/13/18, RKim) </w:t>
      </w:r>
    </w:p>
    <w:p w14:paraId="4B4CF115" w14:textId="77777777" w:rsidR="002E54C2" w:rsidRPr="00531550" w:rsidRDefault="002E54C2" w:rsidP="002E54C2">
      <w:pPr>
        <w:rPr>
          <w:sz w:val="12"/>
        </w:rPr>
      </w:pPr>
      <w:r w:rsidRPr="00531550">
        <w:rPr>
          <w:sz w:val="12"/>
        </w:rPr>
        <w:t xml:space="preserve">The changing of the guard on the 38th floor of the United Nations has taken place at a time when notions about peace and conflict undergo a subtle change. In particular, </w:t>
      </w:r>
      <w:r w:rsidRPr="008A70C8">
        <w:rPr>
          <w:u w:val="single"/>
        </w:rPr>
        <w:t>the role of resources – especially water – is getting the recognition it deserves</w:t>
      </w:r>
      <w:r w:rsidRPr="00531550">
        <w:rPr>
          <w:sz w:val="12"/>
        </w:rPr>
        <w:t>, as António Guterres takes over from Ban Ki-moon as UN secretary general.</w:t>
      </w:r>
    </w:p>
    <w:p w14:paraId="61C98E90" w14:textId="77777777" w:rsidR="002E54C2" w:rsidRPr="00531550" w:rsidRDefault="002E54C2" w:rsidP="002E54C2">
      <w:pPr>
        <w:rPr>
          <w:sz w:val="12"/>
        </w:rPr>
      </w:pPr>
      <w:r w:rsidRPr="00531550">
        <w:rPr>
          <w:sz w:val="12"/>
        </w:rPr>
        <w:t xml:space="preserve">This recognition has been a long time coming. Both </w:t>
      </w:r>
      <w:r w:rsidRPr="008A70C8">
        <w:rPr>
          <w:u w:val="single"/>
        </w:rPr>
        <w:t xml:space="preserve">Ban and his predecessor, Kofi Annan, have argued for decades that protecting and sharing natural resources, particularly water, is critical to peace and security. </w:t>
      </w:r>
      <w:r w:rsidRPr="00531550">
        <w:rPr>
          <w:sz w:val="12"/>
        </w:rPr>
        <w:t>But it was not until last November that the issue gained widespread acknowledgement, when Senegal – that month’s UN security council president – held the UN’s first official debate on water, peace and security.</w:t>
      </w:r>
    </w:p>
    <w:p w14:paraId="0C6F25A6" w14:textId="77777777" w:rsidR="002E54C2" w:rsidRPr="00531550" w:rsidRDefault="002E54C2" w:rsidP="002E54C2">
      <w:pPr>
        <w:rPr>
          <w:sz w:val="12"/>
        </w:rPr>
      </w:pPr>
      <w:r w:rsidRPr="00531550">
        <w:rPr>
          <w:sz w:val="12"/>
        </w:rPr>
        <w:t xml:space="preserve">Open to all </w:t>
      </w:r>
      <w:r w:rsidRPr="008A70C8">
        <w:rPr>
          <w:u w:val="single"/>
        </w:rPr>
        <w:t>UN</w:t>
      </w:r>
      <w:r w:rsidRPr="00531550">
        <w:rPr>
          <w:sz w:val="12"/>
        </w:rPr>
        <w:t xml:space="preserve"> member states, the debate brought together representatives from 69 governments. Together they </w:t>
      </w:r>
      <w:r w:rsidRPr="008A70C8">
        <w:rPr>
          <w:u w:val="single"/>
        </w:rPr>
        <w:t>called for water to be transformed from a potential source of crisis into an instrument of peace and cooperation.</w:t>
      </w:r>
      <w:r w:rsidRPr="00531550">
        <w:rPr>
          <w:sz w:val="12"/>
        </w:rPr>
        <w:t xml:space="preserve"> A few weeks later, Guterres appointed Amina Mohammed, Nigeria’s former environment minister, as his deputy secretary general.</w:t>
      </w:r>
    </w:p>
    <w:p w14:paraId="1F040409" w14:textId="77777777" w:rsidR="002E54C2" w:rsidRPr="00531550" w:rsidRDefault="002E54C2" w:rsidP="002E54C2">
      <w:pPr>
        <w:rPr>
          <w:sz w:val="12"/>
        </w:rPr>
      </w:pPr>
      <w:r w:rsidRPr="00531550">
        <w:rPr>
          <w:sz w:val="12"/>
        </w:rPr>
        <w:t xml:space="preserve">The </w:t>
      </w:r>
      <w:r w:rsidRPr="008A70C8">
        <w:rPr>
          <w:u w:val="single"/>
        </w:rPr>
        <w:t>growing recognition of water’s strategic relevance reflects global developments</w:t>
      </w:r>
      <w:r w:rsidRPr="00531550">
        <w:rPr>
          <w:sz w:val="12"/>
        </w:rPr>
        <w:t>. In the last three years, the Islamic State (Isis) captured the Tabqa, Tishrin, Mosul and Fallujah dams on the Tigris–Euphrates river system. Isis subsequently lost control of all of the dams, but not before using them to flood or starve downstream populations, to pressure them to surrender.</w:t>
      </w:r>
    </w:p>
    <w:p w14:paraId="781B7F9E" w14:textId="77777777" w:rsidR="002E54C2" w:rsidRPr="005752EE" w:rsidRDefault="002E54C2" w:rsidP="002E54C2"/>
    <w:p w14:paraId="51FBD2FF" w14:textId="77777777" w:rsidR="002E54C2" w:rsidRPr="00E237B6" w:rsidRDefault="002E54C2" w:rsidP="002E54C2"/>
    <w:p w14:paraId="44DA718E" w14:textId="77777777" w:rsidR="002E54C2" w:rsidRPr="00B55AD5" w:rsidRDefault="002E54C2" w:rsidP="002E54C2"/>
    <w:p w14:paraId="61464133" w14:textId="69B20286" w:rsidR="00264A11" w:rsidRDefault="00264A11" w:rsidP="006A08DB">
      <w:pPr>
        <w:pStyle w:val="Heading2"/>
      </w:pPr>
      <w:r>
        <w:lastRenderedPageBreak/>
        <w:t>afghanistan adv</w:t>
      </w:r>
    </w:p>
    <w:p w14:paraId="1DF85ECB" w14:textId="77777777" w:rsidR="00264A11" w:rsidRPr="005752EE" w:rsidRDefault="00264A11" w:rsidP="00264A11">
      <w:pPr>
        <w:pStyle w:val="Heading3"/>
      </w:pPr>
      <w:r>
        <w:lastRenderedPageBreak/>
        <w:t xml:space="preserve">1nc – afghanistan </w:t>
      </w:r>
    </w:p>
    <w:p w14:paraId="5C59570E" w14:textId="77777777" w:rsidR="00264A11" w:rsidRPr="005752EE" w:rsidRDefault="00264A11" w:rsidP="00264A11">
      <w:pPr>
        <w:pStyle w:val="Heading4"/>
      </w:pPr>
      <w:r w:rsidRPr="005752EE">
        <w:t xml:space="preserve">Afghan’s trending towards stability now. </w:t>
      </w:r>
    </w:p>
    <w:p w14:paraId="6A6D8E99" w14:textId="77777777" w:rsidR="00264A11" w:rsidRPr="005752EE" w:rsidRDefault="00264A11" w:rsidP="00264A11">
      <w:r w:rsidRPr="005752EE">
        <w:rPr>
          <w:rStyle w:val="Style13ptBold"/>
        </w:rPr>
        <w:t>Calamur 18</w:t>
      </w:r>
      <w:r w:rsidRPr="005752EE">
        <w:t xml:space="preserve"> – Krishnadev Calamur, senior editor at The Atlantic, 2018 (“Is Peace on the Horizon for Afghanistan?”, March 28</w:t>
      </w:r>
      <w:r w:rsidRPr="005752EE">
        <w:rPr>
          <w:vertAlign w:val="superscript"/>
        </w:rPr>
        <w:t>th</w:t>
      </w:r>
      <w:r w:rsidRPr="005752EE">
        <w:t xml:space="preserve">, The Atlantic, Available online at </w:t>
      </w:r>
      <w:hyperlink r:id="rId61" w:history="1">
        <w:r w:rsidRPr="005752EE">
          <w:rPr>
            <w:rStyle w:val="Hyperlink"/>
          </w:rPr>
          <w:t>https://www.theatlantic.com/international/archive/2018/03/afghanistan-taliban-tashkent-conference/556508/</w:t>
        </w:r>
      </w:hyperlink>
      <w:r w:rsidRPr="005752EE">
        <w:t xml:space="preserve">, Accessed at 7/13/18, RKim) </w:t>
      </w:r>
    </w:p>
    <w:p w14:paraId="08046D9C" w14:textId="77777777" w:rsidR="00264A11" w:rsidRPr="005752EE" w:rsidRDefault="00264A11" w:rsidP="00264A11">
      <w:pPr>
        <w:rPr>
          <w:sz w:val="12"/>
        </w:rPr>
      </w:pPr>
      <w:r w:rsidRPr="005752EE">
        <w:rPr>
          <w:sz w:val="12"/>
        </w:rPr>
        <w:t xml:space="preserve">On February 28, </w:t>
      </w:r>
      <w:r w:rsidRPr="005752EE">
        <w:rPr>
          <w:u w:val="single"/>
        </w:rPr>
        <w:t>Afghan President</w:t>
      </w:r>
      <w:r w:rsidRPr="005752EE">
        <w:rPr>
          <w:sz w:val="12"/>
        </w:rPr>
        <w:t xml:space="preserve"> Ashraf Ghani </w:t>
      </w:r>
      <w:r w:rsidRPr="005752EE">
        <w:rPr>
          <w:u w:val="single"/>
        </w:rPr>
        <w:t>offered the Taliban peace talks without preconditions as a way to end the nearly two-decade-long conflict in his country.</w:t>
      </w:r>
      <w:r w:rsidRPr="005752EE">
        <w:rPr>
          <w:sz w:val="12"/>
        </w:rPr>
        <w:t xml:space="preserve"> A month later, as delegates from more than 20 countries gathered in Tashkent, the capital of Uzbekistan, to discuss ways to restore stability to Afghanistan, there still hasn’t been a formal response from the Taliban. </w:t>
      </w:r>
      <w:r w:rsidRPr="005752EE">
        <w:rPr>
          <w:u w:val="single"/>
        </w:rPr>
        <w:t>Officials</w:t>
      </w:r>
      <w:r w:rsidRPr="005752EE">
        <w:rPr>
          <w:sz w:val="12"/>
        </w:rPr>
        <w:t xml:space="preserve">, meanwhile, </w:t>
      </w:r>
      <w:r w:rsidRPr="005752EE">
        <w:rPr>
          <w:u w:val="single"/>
        </w:rPr>
        <w:t xml:space="preserve">have held out hope </w:t>
      </w:r>
      <w:r w:rsidRPr="005752EE">
        <w:rPr>
          <w:sz w:val="12"/>
        </w:rPr>
        <w:t xml:space="preserve">that the absence of a reply is cause </w:t>
      </w:r>
      <w:r w:rsidRPr="005752EE">
        <w:rPr>
          <w:u w:val="single"/>
        </w:rPr>
        <w:t>for optimism</w:t>
      </w:r>
      <w:r w:rsidRPr="005752EE">
        <w:rPr>
          <w:sz w:val="12"/>
        </w:rPr>
        <w:t>. “[W]e have not seen them reject the proposal, which … is in itself a positive sign,” Alice Wells, the U.S. State Department official who oversees South and Central Asia, said earlier this month at the U.S. Institute for Peace. “And I would underscore our hope and expectation that the Taliban leadership will analyze the proposal seriously and carefully.”</w:t>
      </w:r>
    </w:p>
    <w:p w14:paraId="2CEDADF9" w14:textId="77777777" w:rsidR="00264A11" w:rsidRPr="005752EE" w:rsidRDefault="00264A11" w:rsidP="00264A11">
      <w:pPr>
        <w:rPr>
          <w:sz w:val="12"/>
        </w:rPr>
      </w:pPr>
      <w:r w:rsidRPr="005752EE">
        <w:rPr>
          <w:sz w:val="12"/>
        </w:rPr>
        <w:t>Ghani’s unprecedented overture to the Taliban includes the offer of talks without preconditions. It would also allow its members to run for government, release Taliban fighters from prison, and require foreign forces to leave Afghanistan. The Taliban, who ruled the country until the U.S.-led invasion in retaliation for the attacks of September 11, 2001 (which was conceived and executed by al-Qaeda, a group granted refuge in Afghanistan by the Taliban regime), is reportedly considering the offer. That has not prevented it from carrying out attacks across the country—nor does it mean its leaders will accept the proposal.</w:t>
      </w:r>
    </w:p>
    <w:p w14:paraId="3537FB0E" w14:textId="77777777" w:rsidR="00264A11" w:rsidRPr="005752EE" w:rsidRDefault="00264A11" w:rsidP="00264A11">
      <w:pPr>
        <w:rPr>
          <w:sz w:val="12"/>
        </w:rPr>
      </w:pPr>
      <w:r w:rsidRPr="005752EE">
        <w:rPr>
          <w:u w:val="single"/>
        </w:rPr>
        <w:t>Barnett</w:t>
      </w:r>
      <w:r w:rsidRPr="005752EE">
        <w:rPr>
          <w:sz w:val="12"/>
        </w:rPr>
        <w:t xml:space="preserve"> </w:t>
      </w:r>
      <w:r w:rsidRPr="005752EE">
        <w:rPr>
          <w:u w:val="single"/>
        </w:rPr>
        <w:t>Rubin</w:t>
      </w:r>
      <w:r w:rsidRPr="005752EE">
        <w:rPr>
          <w:sz w:val="12"/>
        </w:rPr>
        <w:t xml:space="preserve">, </w:t>
      </w:r>
      <w:r w:rsidRPr="005752EE">
        <w:rPr>
          <w:u w:val="single"/>
        </w:rPr>
        <w:t>an expert on the region at NYU, told me that Ghani’s offer is significant in that it addresses many of the Taliban’s major concerns</w:t>
      </w:r>
      <w:r w:rsidRPr="005752EE">
        <w:rPr>
          <w:sz w:val="12"/>
        </w:rPr>
        <w:t>. But, he said, it doesn’t address its main concern: its belief that Ghani lacks the authority or legitimacy to make such an offer. “The Afghan Taliban were not overthrown by the Afghan government. They were overthrown by the United States,” Rubin said. “And they want to talk to the United States. If they talk to the Afghan government, to them, it’s like surrendering—because, to them, it means that it was legitimate to overthrow them.”</w:t>
      </w:r>
    </w:p>
    <w:p w14:paraId="3FA71A82" w14:textId="77777777" w:rsidR="00264A11" w:rsidRPr="005752EE" w:rsidRDefault="00264A11" w:rsidP="00264A11">
      <w:pPr>
        <w:rPr>
          <w:sz w:val="12"/>
        </w:rPr>
      </w:pPr>
      <w:r w:rsidRPr="005752EE">
        <w:rPr>
          <w:sz w:val="12"/>
        </w:rPr>
        <w:t xml:space="preserve">And yet, as The New York Times reported Tuesday, the mood at the Tashkent conference, </w:t>
      </w:r>
      <w:r w:rsidRPr="005752EE">
        <w:rPr>
          <w:u w:val="single"/>
        </w:rPr>
        <w:t>the latest international effort to bring peace to Afghanistan, was “unusually optimistic.”</w:t>
      </w:r>
      <w:r w:rsidRPr="005752EE">
        <w:rPr>
          <w:sz w:val="12"/>
        </w:rPr>
        <w:t xml:space="preserve"> Ghani’s offer to the Taliban came at a similar conference in Kabul bringing together 20 countries. </w:t>
      </w:r>
      <w:r w:rsidRPr="005752EE">
        <w:rPr>
          <w:u w:val="single"/>
        </w:rPr>
        <w:t>There are also several other mechanisms in place working towards peace in Afghanistan</w:t>
      </w:r>
      <w:r w:rsidRPr="005752EE">
        <w:rPr>
          <w:sz w:val="12"/>
        </w:rPr>
        <w:t>; many involve a combination of its neighbors and either the United States or Russia. Most, but not all, include the Afghan government. None include the Taliban.</w:t>
      </w:r>
    </w:p>
    <w:p w14:paraId="5D5A54D3" w14:textId="77777777" w:rsidR="00264A11" w:rsidRDefault="00264A11" w:rsidP="00264A11">
      <w:pPr>
        <w:pStyle w:val="Heading3"/>
      </w:pPr>
      <w:r>
        <w:lastRenderedPageBreak/>
        <w:t xml:space="preserve">1nc – cyber attacks </w:t>
      </w:r>
    </w:p>
    <w:p w14:paraId="6D74F942" w14:textId="77777777" w:rsidR="00264A11" w:rsidRPr="009B08F1" w:rsidRDefault="00264A11" w:rsidP="00264A11">
      <w:pPr>
        <w:pStyle w:val="Heading4"/>
      </w:pPr>
      <w:r>
        <w:t xml:space="preserve">Cyberattacks don’t lead to nuclear retaliation – prefer expert analysis. </w:t>
      </w:r>
    </w:p>
    <w:p w14:paraId="3B8B48FF" w14:textId="77777777" w:rsidR="00264A11" w:rsidRPr="00220D55" w:rsidRDefault="00264A11" w:rsidP="00264A11">
      <w:r w:rsidRPr="00B94CBD">
        <w:rPr>
          <w:rStyle w:val="Style13ptBold"/>
        </w:rPr>
        <w:t>Tucker 18</w:t>
      </w:r>
      <w:r>
        <w:t xml:space="preserve"> – Patrick Tucker, 2018 (“No, the US Won’t Respond to A Cyber Attack with Nukes”, February 2</w:t>
      </w:r>
      <w:r w:rsidRPr="008075AD">
        <w:rPr>
          <w:vertAlign w:val="superscript"/>
        </w:rPr>
        <w:t>nd</w:t>
      </w:r>
      <w:r>
        <w:t xml:space="preserve">, Defense One, Available online at </w:t>
      </w:r>
      <w:hyperlink r:id="rId62" w:history="1">
        <w:r w:rsidRPr="004B7709">
          <w:rPr>
            <w:rStyle w:val="Hyperlink"/>
          </w:rPr>
          <w:t>https://www.defenseone.com/technology/2018/02/no-us-wont-respond-cyber-attack-nukes/145700/</w:t>
        </w:r>
      </w:hyperlink>
      <w:r>
        <w:t xml:space="preserve">, accessed at 7/13/18, RKim) </w:t>
      </w:r>
    </w:p>
    <w:p w14:paraId="697C2764" w14:textId="77777777" w:rsidR="00264A11" w:rsidRPr="00B94CBD" w:rsidRDefault="00264A11" w:rsidP="00264A11">
      <w:pPr>
        <w:rPr>
          <w:rStyle w:val="StyleUnderline"/>
        </w:rPr>
      </w:pPr>
      <w:r w:rsidRPr="00B94CBD">
        <w:rPr>
          <w:sz w:val="16"/>
        </w:rPr>
        <w:t xml:space="preserve">Defense leaders won’t completely rule out the possibility. But </w:t>
      </w:r>
      <w:r w:rsidRPr="00B94CBD">
        <w:rPr>
          <w:rStyle w:val="StyleUnderline"/>
        </w:rPr>
        <w:t>it’s a very, very, very remote possibility.</w:t>
      </w:r>
    </w:p>
    <w:p w14:paraId="5B000F7A" w14:textId="77777777" w:rsidR="00264A11" w:rsidRPr="00B94CBD" w:rsidRDefault="00264A11" w:rsidP="00264A11">
      <w:pPr>
        <w:rPr>
          <w:sz w:val="16"/>
        </w:rPr>
      </w:pPr>
      <w:r w:rsidRPr="00B94CBD">
        <w:rPr>
          <w:sz w:val="16"/>
        </w:rPr>
        <w:t xml:space="preserve">The </w:t>
      </w:r>
      <w:r w:rsidRPr="00B94CBD">
        <w:rPr>
          <w:rStyle w:val="StyleUnderline"/>
        </w:rPr>
        <w:t xml:space="preserve">idea that the U.S. is building new low-yield nuclear weapons to respond to a cyber attack is “not true,” </w:t>
      </w:r>
      <w:r w:rsidRPr="00B94CBD">
        <w:rPr>
          <w:sz w:val="16"/>
        </w:rPr>
        <w:t>military leaders told reporters in the runup to the Friday release of the new Nuclear Posture Review.</w:t>
      </w:r>
    </w:p>
    <w:p w14:paraId="2C5EA798" w14:textId="77777777" w:rsidR="00264A11" w:rsidRPr="00B94CBD" w:rsidRDefault="00264A11" w:rsidP="00264A11">
      <w:pPr>
        <w:rPr>
          <w:sz w:val="16"/>
        </w:rPr>
      </w:pPr>
      <w:r w:rsidRPr="00B94CBD">
        <w:rPr>
          <w:sz w:val="16"/>
        </w:rPr>
        <w:t xml:space="preserve">“The </w:t>
      </w:r>
      <w:r w:rsidRPr="00B94CBD">
        <w:rPr>
          <w:rStyle w:val="StyleUnderline"/>
        </w:rPr>
        <w:t>people who say we lowered the threshold for the use of nuclear weapons</w:t>
      </w:r>
      <w:r w:rsidRPr="00B94CBD">
        <w:rPr>
          <w:sz w:val="16"/>
        </w:rPr>
        <w:t xml:space="preserve"> are saying, ‘but we want these low-yield nuclear weapons so that we can answer a cyber attack because we’re so bad at cyber security.’ That’s just </w:t>
      </w:r>
      <w:r w:rsidRPr="00B94CBD">
        <w:rPr>
          <w:rStyle w:val="StyleUnderline"/>
        </w:rPr>
        <w:t>fundamentally not true</w:t>
      </w:r>
      <w:r w:rsidRPr="00B94CBD">
        <w:rPr>
          <w:sz w:val="16"/>
        </w:rPr>
        <w:t>,” Gen. Paul Selva, vice chairman of the Joints Chiefs of Staff, said Tuesday at a meeting with reporters.</w:t>
      </w:r>
    </w:p>
    <w:p w14:paraId="465037C1" w14:textId="77777777" w:rsidR="00264A11" w:rsidRPr="00B94CBD" w:rsidRDefault="00264A11" w:rsidP="00264A11">
      <w:pPr>
        <w:rPr>
          <w:sz w:val="16"/>
        </w:rPr>
      </w:pPr>
      <w:r w:rsidRPr="00B94CBD">
        <w:rPr>
          <w:sz w:val="16"/>
        </w:rPr>
        <w:t>It’s an idea that military leaders have been pushing back against since the New York Times ran a Jan. 16 story headlined, “Pentagon Suggests Countering Devastating Cyberattacks With Nuclear Arms.”</w:t>
      </w:r>
    </w:p>
    <w:p w14:paraId="0E77B02C" w14:textId="77777777" w:rsidR="00264A11" w:rsidRPr="00B94CBD" w:rsidRDefault="00264A11" w:rsidP="00264A11">
      <w:pPr>
        <w:rPr>
          <w:sz w:val="16"/>
        </w:rPr>
      </w:pPr>
      <w:r w:rsidRPr="00B94CBD">
        <w:rPr>
          <w:sz w:val="16"/>
        </w:rPr>
        <w:t>When would the U.S. launch a nuclear attack in response to a non-nuclear event? The Defense Department says the threshold hasn’t changed since the Obama administration’s own nuclear posture review in 2010, but a draft of the new review that leaked online caused a bit of drama in its attempts to dispel “ambiguity.”</w:t>
      </w:r>
    </w:p>
    <w:p w14:paraId="20AE3F49" w14:textId="77777777" w:rsidR="00264A11" w:rsidRPr="00B94CBD" w:rsidRDefault="00264A11" w:rsidP="00264A11">
      <w:pPr>
        <w:rPr>
          <w:sz w:val="16"/>
        </w:rPr>
      </w:pPr>
      <w:r w:rsidRPr="00B94CBD">
        <w:rPr>
          <w:sz w:val="16"/>
        </w:rPr>
        <w:t>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we don’t talk about cyber.”</w:t>
      </w:r>
    </w:p>
    <w:p w14:paraId="57BE88F1" w14:textId="77777777" w:rsidR="00264A11" w:rsidRPr="00B94CBD" w:rsidRDefault="00264A11" w:rsidP="00264A11">
      <w:pPr>
        <w:rPr>
          <w:sz w:val="16"/>
        </w:rPr>
      </w:pPr>
      <w:r w:rsidRPr="00B94CBD">
        <w:rPr>
          <w:sz w:val="16"/>
        </w:rPr>
        <w:t>In his own conversation with reporters, Selva broadened “early warning” systems to include ones that provide “indications of warning that are important to our detection of an attack.” He also emphasized, “We never said ‘cyber.’”</w:t>
      </w:r>
    </w:p>
    <w:p w14:paraId="439872F2" w14:textId="77777777" w:rsidR="00264A11" w:rsidRPr="00B94CBD" w:rsidRDefault="00264A11" w:rsidP="00264A11">
      <w:pPr>
        <w:rPr>
          <w:rStyle w:val="StyleUnderline"/>
        </w:rPr>
      </w:pPr>
      <w:r w:rsidRPr="00B94CBD">
        <w:rPr>
          <w:sz w:val="16"/>
        </w:rPr>
        <w:t xml:space="preserve">There’s a reason for that. </w:t>
      </w:r>
      <w:r w:rsidRPr="00B94CBD">
        <w:rPr>
          <w:rStyle w:val="StyleUnderline"/>
        </w:rPr>
        <w:t>While cyber attacks on physical infrastructure can be very dangerous, they are unlikely to kill enough people to provoke a U.S. nuclear response.</w:t>
      </w:r>
    </w:p>
    <w:p w14:paraId="4A7E8F3F" w14:textId="77777777" w:rsidR="00264A11" w:rsidRPr="00B94CBD" w:rsidRDefault="00264A11" w:rsidP="00264A11">
      <w:pPr>
        <w:rPr>
          <w:sz w:val="16"/>
        </w:rPr>
      </w:pPr>
      <w:r w:rsidRPr="00B94CBD">
        <w:rPr>
          <w:sz w:val="16"/>
        </w:rPr>
        <w:t xml:space="preserve">An </w:t>
      </w:r>
      <w:r w:rsidRPr="00B94CBD">
        <w:rPr>
          <w:rStyle w:val="StyleUnderline"/>
        </w:rPr>
        <w:t>National Academies of Science and Engineering analysis</w:t>
      </w:r>
      <w:r w:rsidRPr="00B94CBD">
        <w:rPr>
          <w:sz w:val="16"/>
        </w:rPr>
        <w:t xml:space="preserve"> of the vulnerability of U.S. infrastructure </w:t>
      </w:r>
      <w:r w:rsidRPr="00B94CBD">
        <w:rPr>
          <w:rStyle w:val="StyleUnderline"/>
        </w:rPr>
        <w:t>makes that point</w:t>
      </w:r>
      <w:r w:rsidRPr="00B94CBD">
        <w:rPr>
          <w:sz w:val="16"/>
        </w:rPr>
        <w:t>. A major cyber attack could cut off electrical power,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744A3BDA" w14:textId="77777777" w:rsidR="00264A11" w:rsidRPr="00B94CBD" w:rsidRDefault="00264A11" w:rsidP="00264A11">
      <w:pPr>
        <w:rPr>
          <w:u w:val="single"/>
        </w:rPr>
      </w:pPr>
      <w:r w:rsidRPr="00B94CBD">
        <w:rPr>
          <w:rStyle w:val="StyleUnderline"/>
        </w:rPr>
        <w:t>It’s a huge problem but not an event resulting in tens of thousands of immediate deaths.</w:t>
      </w:r>
    </w:p>
    <w:p w14:paraId="5EE6FD79" w14:textId="77777777" w:rsidR="00264A11" w:rsidRPr="00B94CBD" w:rsidRDefault="00264A11" w:rsidP="00264A11">
      <w:pPr>
        <w:rPr>
          <w:sz w:val="16"/>
        </w:rPr>
      </w:pPr>
      <w:r w:rsidRPr="00B94CBD">
        <w:rPr>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5E96FEB8" w14:textId="77777777" w:rsidR="00264A11" w:rsidRPr="00B94CBD" w:rsidRDefault="00264A11" w:rsidP="00264A11">
      <w:pPr>
        <w:rPr>
          <w:sz w:val="16"/>
        </w:rPr>
      </w:pPr>
      <w:r w:rsidRPr="00B94CBD">
        <w:rPr>
          <w:sz w:val="16"/>
        </w:rPr>
        <w:t>Russia has demonstrated a willingness to take down power services with cyber attacks, as they did in Ukraine on Christmas Eve 2015. But these attacks were brief and occured in the context of actual fighting.</w:t>
      </w:r>
    </w:p>
    <w:p w14:paraId="61B6CB08" w14:textId="77777777" w:rsidR="00264A11" w:rsidRPr="00B94CBD" w:rsidRDefault="00264A11" w:rsidP="00264A11">
      <w:pPr>
        <w:rPr>
          <w:sz w:val="16"/>
        </w:rPr>
      </w:pPr>
      <w:r w:rsidRPr="00B94CBD">
        <w:rPr>
          <w:sz w:val="16"/>
        </w:rPr>
        <w:t xml:space="preserve">In other words, </w:t>
      </w:r>
      <w:r w:rsidRPr="00B94CBD">
        <w:rPr>
          <w:rStyle w:val="StyleUnderline"/>
        </w:rPr>
        <w:t>the worst cyber physical attack that top experts believe credible likely does not meet the threshold that the Defense Department has set out for deploying a nuclear weapon</w:t>
      </w:r>
      <w:r w:rsidRPr="00B94CBD">
        <w:rPr>
          <w:sz w:val="16"/>
        </w:rPr>
        <w:t>.</w:t>
      </w:r>
    </w:p>
    <w:p w14:paraId="17AE464D" w14:textId="77777777" w:rsidR="00264A11" w:rsidRPr="005752EE" w:rsidRDefault="00264A11" w:rsidP="00264A11">
      <w:pPr>
        <w:pStyle w:val="Heading3"/>
      </w:pPr>
      <w:r>
        <w:lastRenderedPageBreak/>
        <w:t xml:space="preserve">1nc – food wars </w:t>
      </w:r>
    </w:p>
    <w:p w14:paraId="13CBC035" w14:textId="77777777" w:rsidR="00264A11" w:rsidRPr="005752EE" w:rsidRDefault="00264A11" w:rsidP="00264A11">
      <w:pPr>
        <w:pStyle w:val="Heading4"/>
      </w:pPr>
      <w:r w:rsidRPr="005752EE">
        <w:t xml:space="preserve">Global </w:t>
      </w:r>
      <w:r w:rsidRPr="005752EE">
        <w:rPr>
          <w:u w:val="single"/>
        </w:rPr>
        <w:t>responses</w:t>
      </w:r>
      <w:r w:rsidRPr="005752EE">
        <w:t xml:space="preserve"> to food insecurity can </w:t>
      </w:r>
      <w:r w:rsidRPr="005752EE">
        <w:rPr>
          <w:u w:val="single"/>
        </w:rPr>
        <w:t>effectively prevent conflict</w:t>
      </w:r>
      <w:r w:rsidRPr="005752EE">
        <w:t xml:space="preserve"> now</w:t>
      </w:r>
    </w:p>
    <w:p w14:paraId="0A9968A1" w14:textId="77777777" w:rsidR="00264A11" w:rsidRPr="005752EE" w:rsidRDefault="00264A11" w:rsidP="00264A11">
      <w:r w:rsidRPr="00937ABE">
        <w:rPr>
          <w:rStyle w:val="Style13ptBold"/>
        </w:rPr>
        <w:t>Simmons 17</w:t>
      </w:r>
      <w:r>
        <w:t xml:space="preserve"> – </w:t>
      </w:r>
      <w:r w:rsidRPr="005752EE">
        <w:t xml:space="preserve">Emmy </w:t>
      </w:r>
      <w:r w:rsidRPr="005A588D">
        <w:t>Simmons</w:t>
      </w:r>
      <w:r>
        <w:rPr>
          <w:rStyle w:val="Style13ptBold"/>
        </w:rPr>
        <w:t>,</w:t>
      </w:r>
      <w:r w:rsidRPr="005752EE">
        <w:t xml:space="preserve"> nonresident senior adviser to the CSIS Global Food Security Project, independent consultant on international development issues with a focus on food, agriculture, and Africa, 2017</w:t>
      </w:r>
      <w:r>
        <w:t xml:space="preserve"> (</w:t>
      </w:r>
      <w:r w:rsidRPr="005752EE">
        <w:t>“RECURRING STORMS: Food Insecurity, Political Instability, and Conflict,”</w:t>
      </w:r>
      <w:r>
        <w:t xml:space="preserve"> February, Available online at </w:t>
      </w:r>
      <w:r w:rsidRPr="005752EE">
        <w:t xml:space="preserve"> </w:t>
      </w:r>
      <w:hyperlink r:id="rId63" w:history="1">
        <w:r w:rsidRPr="004B7709">
          <w:rPr>
            <w:rStyle w:val="Hyperlink"/>
          </w:rPr>
          <w:t>http://reliefweb.int/sites/reliefweb.int/files/resources/170124_Simmons_RecurringStorms_Web.pdf</w:t>
        </w:r>
      </w:hyperlink>
      <w:r>
        <w:t>, Accessed at 7/13/18, RKim)</w:t>
      </w:r>
    </w:p>
    <w:p w14:paraId="3A4FA4E2" w14:textId="77777777" w:rsidR="00264A11" w:rsidRPr="005752EE" w:rsidRDefault="00264A11" w:rsidP="00264A11">
      <w:pPr>
        <w:rPr>
          <w:sz w:val="16"/>
        </w:rPr>
      </w:pPr>
      <w:r w:rsidRPr="005752EE">
        <w:rPr>
          <w:rStyle w:val="StyleUnderline"/>
        </w:rPr>
        <w:t xml:space="preserve">Sharp rises in global food prices in 2007/08 </w:t>
      </w:r>
      <w:r w:rsidRPr="005752EE">
        <w:rPr>
          <w:rStyle w:val="Emphasis"/>
        </w:rPr>
        <w:t>jolted global political leaders out of any complacency</w:t>
      </w:r>
      <w:r w:rsidRPr="005752EE">
        <w:rPr>
          <w:sz w:val="16"/>
        </w:rPr>
        <w:t xml:space="preserve"> they might have had </w:t>
      </w:r>
      <w:r w:rsidRPr="005752EE">
        <w:rPr>
          <w:rStyle w:val="StyleUnderline"/>
        </w:rPr>
        <w:t>regarding the future of food</w:t>
      </w:r>
      <w:r w:rsidRPr="005752EE">
        <w:rPr>
          <w:sz w:val="16"/>
        </w:rPr>
        <w:t xml:space="preserve"> and agriculture. Street demonstrations and food </w:t>
      </w:r>
      <w:r w:rsidRPr="005752EE">
        <w:rPr>
          <w:rStyle w:val="StyleUnderline"/>
        </w:rPr>
        <w:t>riots broke out in more than 40 countries</w:t>
      </w:r>
      <w:r w:rsidRPr="005752EE">
        <w:rPr>
          <w:sz w:val="16"/>
        </w:rPr>
        <w:t xml:space="preserve"> across the world, provoking unrest and violence in several places.</w:t>
      </w:r>
    </w:p>
    <w:p w14:paraId="1C753504" w14:textId="77777777" w:rsidR="00264A11" w:rsidRPr="005752EE" w:rsidRDefault="00264A11" w:rsidP="00264A11">
      <w:pPr>
        <w:rPr>
          <w:sz w:val="16"/>
        </w:rPr>
      </w:pPr>
      <w:r w:rsidRPr="005752EE">
        <w:rPr>
          <w:rStyle w:val="StyleUnderline"/>
        </w:rPr>
        <w:t>The L’Aquila Food Security Initiative, launched by the</w:t>
      </w:r>
      <w:r w:rsidRPr="005752EE">
        <w:rPr>
          <w:sz w:val="16"/>
        </w:rPr>
        <w:t xml:space="preserve"> G-8 and the </w:t>
      </w:r>
      <w:r w:rsidRPr="005752EE">
        <w:rPr>
          <w:rStyle w:val="StyleUnderline"/>
        </w:rPr>
        <w:t>G-20</w:t>
      </w:r>
      <w:r w:rsidRPr="005752EE">
        <w:rPr>
          <w:sz w:val="16"/>
        </w:rPr>
        <w:t xml:space="preserve"> in 2009, </w:t>
      </w:r>
      <w:r w:rsidRPr="005752EE">
        <w:rPr>
          <w:rStyle w:val="StyleUnderline"/>
        </w:rPr>
        <w:t>brought new funding and energy to</w:t>
      </w:r>
      <w:r w:rsidRPr="005752EE">
        <w:rPr>
          <w:sz w:val="16"/>
        </w:rPr>
        <w:t xml:space="preserve"> the task of </w:t>
      </w:r>
      <w:r w:rsidRPr="005752EE">
        <w:rPr>
          <w:rStyle w:val="StyleUnderline"/>
        </w:rPr>
        <w:t>quelling</w:t>
      </w:r>
      <w:r w:rsidRPr="005752EE">
        <w:rPr>
          <w:sz w:val="16"/>
        </w:rPr>
        <w:t xml:space="preserve"> the “perfect storm” of </w:t>
      </w:r>
      <w:r w:rsidRPr="005752EE">
        <w:rPr>
          <w:rStyle w:val="StyleUnderline"/>
        </w:rPr>
        <w:t>food insecurity set off by spiking global food</w:t>
      </w:r>
      <w:r w:rsidRPr="005752EE">
        <w:rPr>
          <w:sz w:val="16"/>
        </w:rPr>
        <w:t xml:space="preserve"> and fuel </w:t>
      </w:r>
      <w:r w:rsidRPr="005752EE">
        <w:rPr>
          <w:rStyle w:val="StyleUnderline"/>
        </w:rPr>
        <w:t>prices</w:t>
      </w:r>
      <w:r w:rsidRPr="005752EE">
        <w:rPr>
          <w:sz w:val="16"/>
        </w:rPr>
        <w:t xml:space="preserve">, financial and commodity market turmoil, the competition of biofuel production, and adverse weather in key agricultural regions. </w:t>
      </w:r>
      <w:r w:rsidRPr="005752EE">
        <w:rPr>
          <w:rStyle w:val="StyleUnderline"/>
        </w:rPr>
        <w:t>The</w:t>
      </w:r>
      <w:r w:rsidRPr="005752EE">
        <w:rPr>
          <w:sz w:val="16"/>
        </w:rPr>
        <w:t xml:space="preserve"> L’Aquila Food Security </w:t>
      </w:r>
      <w:r w:rsidRPr="005752EE">
        <w:rPr>
          <w:rStyle w:val="StyleUnderline"/>
        </w:rPr>
        <w:t xml:space="preserve">Initiative </w:t>
      </w:r>
      <w:r w:rsidRPr="005752EE">
        <w:rPr>
          <w:rStyle w:val="Emphasis"/>
        </w:rPr>
        <w:t>successfully reversed</w:t>
      </w:r>
      <w:r w:rsidRPr="005752EE">
        <w:rPr>
          <w:rStyle w:val="StyleUnderline"/>
        </w:rPr>
        <w:t xml:space="preserve"> a decades-long decline in international support for agricultural development</w:t>
      </w:r>
      <w:r w:rsidRPr="005752EE">
        <w:rPr>
          <w:sz w:val="16"/>
        </w:rPr>
        <w:t>.</w:t>
      </w:r>
    </w:p>
    <w:p w14:paraId="577F95CC" w14:textId="77777777" w:rsidR="00264A11" w:rsidRPr="005752EE" w:rsidRDefault="00264A11" w:rsidP="00264A11">
      <w:pPr>
        <w:rPr>
          <w:sz w:val="16"/>
        </w:rPr>
      </w:pPr>
      <w:r w:rsidRPr="005752EE">
        <w:rPr>
          <w:sz w:val="16"/>
        </w:rPr>
        <w:t xml:space="preserve">To implement the L’Aquila Initiative, </w:t>
      </w:r>
      <w:r w:rsidRPr="005752EE">
        <w:rPr>
          <w:rStyle w:val="StyleUnderline"/>
        </w:rPr>
        <w:t xml:space="preserve">programs were put in place </w:t>
      </w:r>
      <w:r w:rsidRPr="005752EE">
        <w:rPr>
          <w:rStyle w:val="Emphasis"/>
        </w:rPr>
        <w:t>across the developing world</w:t>
      </w:r>
      <w:r w:rsidRPr="005752EE">
        <w:rPr>
          <w:rStyle w:val="StyleUnderline"/>
        </w:rPr>
        <w:t xml:space="preserve"> to increase agricultural productivity, strengthen</w:t>
      </w:r>
      <w:r w:rsidRPr="005752EE">
        <w:rPr>
          <w:sz w:val="16"/>
        </w:rPr>
        <w:t xml:space="preserve"> smallholder </w:t>
      </w:r>
      <w:r w:rsidRPr="005752EE">
        <w:rPr>
          <w:rStyle w:val="StyleUnderline"/>
        </w:rPr>
        <w:t>farmer linkages to commercial markets, and ensure</w:t>
      </w:r>
      <w:r w:rsidRPr="005752EE">
        <w:rPr>
          <w:sz w:val="16"/>
        </w:rPr>
        <w:t xml:space="preserve"> that youth, women, and </w:t>
      </w:r>
      <w:r w:rsidRPr="005752EE">
        <w:rPr>
          <w:rStyle w:val="StyleUnderline"/>
        </w:rPr>
        <w:t>marginalized populations were full participants in the growth of the sector</w:t>
      </w:r>
      <w:r w:rsidRPr="005752EE">
        <w:rPr>
          <w:sz w:val="16"/>
        </w:rPr>
        <w:t xml:space="preserve">. But as this work went forward, new threats to sustainable food security became apparent. </w:t>
      </w:r>
    </w:p>
    <w:p w14:paraId="54A2878D" w14:textId="77777777" w:rsidR="00264A11" w:rsidRPr="005752EE" w:rsidRDefault="00264A11" w:rsidP="00264A11">
      <w:pPr>
        <w:rPr>
          <w:sz w:val="16"/>
        </w:rPr>
      </w:pPr>
      <w:r w:rsidRPr="005752EE">
        <w:rPr>
          <w:sz w:val="16"/>
        </w:rPr>
        <w:t xml:space="preserve">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5752EE">
        <w:rPr>
          <w:rStyle w:val="StyleUnderline"/>
        </w:rPr>
        <w:t>food price volatility are</w:t>
      </w:r>
      <w:r w:rsidRPr="005752EE">
        <w:rPr>
          <w:sz w:val="16"/>
        </w:rPr>
        <w:t xml:space="preserve"> seen as </w:t>
      </w:r>
      <w:r w:rsidRPr="005752EE">
        <w:rPr>
          <w:rStyle w:val="StyleUnderline"/>
        </w:rPr>
        <w:t>persistent disrupters of food systems and food security</w:t>
      </w:r>
      <w:r w:rsidRPr="005752EE">
        <w:rPr>
          <w:sz w:val="16"/>
        </w:rPr>
        <w:t xml:space="preserve">. Outbreaks of civil unrest and violent conflict have deprived millions of reliable access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 </w:t>
      </w:r>
    </w:p>
    <w:p w14:paraId="7A372142" w14:textId="77777777" w:rsidR="00264A11" w:rsidRPr="005752EE" w:rsidRDefault="00264A11" w:rsidP="00264A11">
      <w:r w:rsidRPr="005752EE">
        <w:rPr>
          <w:sz w:val="16"/>
        </w:rPr>
        <w:t xml:space="preserve">The L’Aquila Initiative was brought to a close in 2012. But </w:t>
      </w:r>
      <w:r w:rsidRPr="005752EE">
        <w:rPr>
          <w:rStyle w:val="StyleUnderline"/>
        </w:rPr>
        <w:t>in 2015,</w:t>
      </w:r>
      <w:r w:rsidRPr="005752EE">
        <w:rPr>
          <w:sz w:val="16"/>
        </w:rPr>
        <w:t xml:space="preserve"> “ending hunger, </w:t>
      </w:r>
      <w:r w:rsidRPr="005752EE">
        <w:rPr>
          <w:rStyle w:val="StyleUnderline"/>
        </w:rPr>
        <w:t>achieving food security</w:t>
      </w:r>
      <w:r w:rsidRPr="005752EE">
        <w:rPr>
          <w:sz w:val="16"/>
        </w:rPr>
        <w:t xml:space="preserve"> and improved nutrition, and promoting sustainable agriculture” </w:t>
      </w:r>
      <w:r w:rsidRPr="005752EE">
        <w:rPr>
          <w:rStyle w:val="StyleUnderline"/>
        </w:rPr>
        <w:t>was adopted as one of</w:t>
      </w:r>
      <w:r w:rsidRPr="005752EE">
        <w:rPr>
          <w:sz w:val="16"/>
        </w:rPr>
        <w:t xml:space="preserve"> 17 </w:t>
      </w:r>
      <w:r w:rsidRPr="005752EE">
        <w:rPr>
          <w:rStyle w:val="StyleUnderline"/>
        </w:rPr>
        <w:t>Sustainable Development Goals</w:t>
      </w:r>
      <w:r w:rsidRPr="005752EE">
        <w:rPr>
          <w:sz w:val="16"/>
        </w:rPr>
        <w:t xml:space="preserve"> (SDGs) to be accomplished by 2030. </w:t>
      </w:r>
      <w:r w:rsidRPr="005752EE">
        <w:rPr>
          <w:rStyle w:val="Emphasis"/>
        </w:rPr>
        <w:t>Strong international collaboration</w:t>
      </w:r>
      <w:r w:rsidRPr="005752EE">
        <w:rPr>
          <w:rStyle w:val="StyleUnderline"/>
        </w:rPr>
        <w:t xml:space="preserve"> to build more productive and resilient</w:t>
      </w:r>
      <w:r w:rsidRPr="005752EE">
        <w:rPr>
          <w:sz w:val="16"/>
        </w:rPr>
        <w:t xml:space="preserve"> households, </w:t>
      </w:r>
      <w:r w:rsidRPr="005752EE">
        <w:rPr>
          <w:rStyle w:val="StyleUnderline"/>
        </w:rPr>
        <w:t>nations, and food systems</w:t>
      </w:r>
      <w:r w:rsidRPr="005752EE">
        <w:rPr>
          <w:sz w:val="16"/>
        </w:rPr>
        <w:t>—</w:t>
      </w:r>
      <w:r w:rsidRPr="005752EE">
        <w:rPr>
          <w:rStyle w:val="StyleUnderline"/>
        </w:rPr>
        <w:t>to</w:t>
      </w:r>
      <w:r w:rsidRPr="005752EE">
        <w:rPr>
          <w:sz w:val="16"/>
        </w:rPr>
        <w:t xml:space="preserve"> help them </w:t>
      </w:r>
      <w:r w:rsidRPr="005752EE">
        <w:rPr>
          <w:rStyle w:val="Emphasis"/>
        </w:rPr>
        <w:t>withstand</w:t>
      </w:r>
      <w:r w:rsidRPr="005752EE">
        <w:rPr>
          <w:sz w:val="16"/>
        </w:rPr>
        <w:t xml:space="preserve"> the likely </w:t>
      </w:r>
      <w:r w:rsidRPr="005752EE">
        <w:rPr>
          <w:rStyle w:val="StyleUnderline"/>
        </w:rPr>
        <w:t>recurring storms of</w:t>
      </w:r>
      <w:r w:rsidRPr="005752EE">
        <w:rPr>
          <w:sz w:val="16"/>
        </w:rPr>
        <w:t xml:space="preserve"> hunger, </w:t>
      </w:r>
      <w:r w:rsidRPr="005752EE">
        <w:rPr>
          <w:rStyle w:val="StyleUnderline"/>
        </w:rPr>
        <w:t xml:space="preserve">food insecurity, and agricultural market volatility—seems like the </w:t>
      </w:r>
      <w:r w:rsidRPr="005752EE">
        <w:rPr>
          <w:rStyle w:val="Emphasis"/>
        </w:rPr>
        <w:t>obvious path forward</w:t>
      </w:r>
      <w:r w:rsidRPr="005752EE">
        <w:t xml:space="preserve">. </w:t>
      </w:r>
    </w:p>
    <w:p w14:paraId="730DB7F7" w14:textId="77777777" w:rsidR="00264A11" w:rsidRDefault="00264A11" w:rsidP="00264A11">
      <w:pPr>
        <w:pStyle w:val="Heading3"/>
      </w:pPr>
      <w:r>
        <w:lastRenderedPageBreak/>
        <w:t xml:space="preserve">2nc – food wars </w:t>
      </w:r>
    </w:p>
    <w:p w14:paraId="7057721E" w14:textId="77777777" w:rsidR="00264A11" w:rsidRPr="005752EE" w:rsidRDefault="00264A11" w:rsidP="00264A11">
      <w:pPr>
        <w:pStyle w:val="Heading4"/>
      </w:pPr>
      <w:r w:rsidRPr="005752EE">
        <w:t>The</w:t>
      </w:r>
      <w:r w:rsidRPr="005752EE">
        <w:rPr>
          <w:u w:val="single"/>
        </w:rPr>
        <w:t xml:space="preserve"> </w:t>
      </w:r>
      <w:r w:rsidRPr="005752EE">
        <w:t xml:space="preserve">countries that </w:t>
      </w:r>
      <w:r w:rsidRPr="005752EE">
        <w:rPr>
          <w:u w:val="single"/>
        </w:rPr>
        <w:t>matter</w:t>
      </w:r>
      <w:r w:rsidRPr="005752EE">
        <w:t xml:space="preserve"> for their impact are </w:t>
      </w:r>
      <w:r w:rsidRPr="005752EE">
        <w:rPr>
          <w:u w:val="single"/>
        </w:rPr>
        <w:t>resilient</w:t>
      </w:r>
      <w:r w:rsidRPr="005752EE">
        <w:t xml:space="preserve"> and </w:t>
      </w:r>
      <w:r w:rsidRPr="005752EE">
        <w:rPr>
          <w:u w:val="single"/>
        </w:rPr>
        <w:t>institutional responses</w:t>
      </w:r>
      <w:r w:rsidRPr="005752EE">
        <w:t xml:space="preserve"> prevent escalation </w:t>
      </w:r>
    </w:p>
    <w:p w14:paraId="65C1DE9C" w14:textId="77777777" w:rsidR="00264A11" w:rsidRPr="005752EE" w:rsidRDefault="00264A11" w:rsidP="00264A11">
      <w:r w:rsidRPr="005A588D">
        <w:rPr>
          <w:rStyle w:val="Style13ptBold"/>
        </w:rPr>
        <w:t>Cliffe 16</w:t>
      </w:r>
      <w:r>
        <w:t xml:space="preserve"> – Sarah Cliffe, </w:t>
      </w:r>
      <w:r w:rsidRPr="005752EE">
        <w:t>Director of the Center on International Cooperation at New York University,</w:t>
      </w:r>
      <w:r>
        <w:t xml:space="preserve"> 2016 (</w:t>
      </w:r>
      <w:r w:rsidRPr="005752EE">
        <w:t xml:space="preserve">“Food Security, Nutrition, and Peace,” </w:t>
      </w:r>
      <w:r>
        <w:t>March 29</w:t>
      </w:r>
      <w:r w:rsidRPr="008E026D">
        <w:rPr>
          <w:vertAlign w:val="superscript"/>
        </w:rPr>
        <w:t>th</w:t>
      </w:r>
      <w:r>
        <w:t xml:space="preserve">, Available online at </w:t>
      </w:r>
      <w:hyperlink r:id="rId64" w:history="1">
        <w:r w:rsidRPr="004B7709">
          <w:rPr>
            <w:rStyle w:val="Hyperlink"/>
          </w:rPr>
          <w:t>http://cic.nyu.edu/news_commentary/food-security-nutrition-and-peace</w:t>
        </w:r>
      </w:hyperlink>
      <w:r>
        <w:t>, Accessed at 7/13/18, RKim</w:t>
      </w:r>
    </w:p>
    <w:p w14:paraId="5985EE4C" w14:textId="77777777" w:rsidR="00264A11" w:rsidRPr="005752EE" w:rsidRDefault="00264A11" w:rsidP="00264A11">
      <w:pPr>
        <w:rPr>
          <w:sz w:val="16"/>
        </w:rPr>
      </w:pPr>
      <w:r w:rsidRPr="005752EE">
        <w:rPr>
          <w:sz w:val="16"/>
        </w:rPr>
        <w:t xml:space="preserve">However, </w:t>
      </w:r>
      <w:r w:rsidRPr="005752EE">
        <w:rPr>
          <w:rStyle w:val="StyleUnderline"/>
        </w:rPr>
        <w:t xml:space="preserve">current research </w:t>
      </w:r>
      <w:r w:rsidRPr="005752EE">
        <w:rPr>
          <w:rStyle w:val="Emphasis"/>
        </w:rPr>
        <w:t>does not</w:t>
      </w:r>
      <w:r w:rsidRPr="005752EE">
        <w:rPr>
          <w:sz w:val="16"/>
        </w:rPr>
        <w:t xml:space="preserve"> yet </w:t>
      </w:r>
      <w:r w:rsidRPr="005752EE">
        <w:rPr>
          <w:rStyle w:val="StyleUnderline"/>
        </w:rPr>
        <w:t>indicate a clear link between</w:t>
      </w:r>
      <w:r w:rsidRPr="005752EE">
        <w:rPr>
          <w:sz w:val="16"/>
        </w:rPr>
        <w:t xml:space="preserve"> climate change, </w:t>
      </w:r>
      <w:r w:rsidRPr="005752EE">
        <w:rPr>
          <w:rStyle w:val="StyleUnderline"/>
        </w:rPr>
        <w:t>food insecurity and conflict</w:t>
      </w:r>
      <w:r w:rsidRPr="005752EE">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0213BB78" w14:textId="77777777" w:rsidR="00264A11" w:rsidRPr="005752EE" w:rsidRDefault="00264A11" w:rsidP="00264A11">
      <w:pPr>
        <w:rPr>
          <w:sz w:val="16"/>
        </w:rPr>
      </w:pPr>
      <w:r w:rsidRPr="005752EE">
        <w:rPr>
          <w:rStyle w:val="StyleUnderline"/>
        </w:rPr>
        <w:t>Food security – and food prices – are a highly political issue</w:t>
      </w:r>
      <w:r w:rsidRPr="005752EE">
        <w:rPr>
          <w:sz w:val="16"/>
        </w:rPr>
        <w:t xml:space="preserve">, being a very immediate and visible source of popular welfare or popular uncertainty. </w:t>
      </w:r>
      <w:r w:rsidRPr="005752EE">
        <w:rPr>
          <w:rStyle w:val="StyleUnderline"/>
        </w:rPr>
        <w:t xml:space="preserve">But their </w:t>
      </w:r>
      <w:r w:rsidRPr="005752EE">
        <w:rPr>
          <w:rStyle w:val="Emphasis"/>
        </w:rPr>
        <w:t>link to conflict</w:t>
      </w:r>
      <w:r w:rsidRPr="005752EE">
        <w:rPr>
          <w:sz w:val="16"/>
        </w:rPr>
        <w:t xml:space="preserve"> (and the wider links between climate change and conflict) </w:t>
      </w:r>
      <w:r w:rsidRPr="005752EE">
        <w:rPr>
          <w:rStyle w:val="StyleUnderline"/>
        </w:rPr>
        <w:t>is indirect</w:t>
      </w:r>
      <w:r w:rsidRPr="005752EE">
        <w:rPr>
          <w:sz w:val="16"/>
        </w:rPr>
        <w:t xml:space="preserve"> rather than direct.</w:t>
      </w:r>
    </w:p>
    <w:p w14:paraId="4A0BA69C" w14:textId="77777777" w:rsidR="00264A11" w:rsidRPr="005752EE" w:rsidRDefault="00264A11" w:rsidP="00264A11">
      <w:pPr>
        <w:rPr>
          <w:sz w:val="16"/>
        </w:rPr>
      </w:pPr>
      <w:r w:rsidRPr="005752EE">
        <w:rPr>
          <w:sz w:val="16"/>
        </w:rPr>
        <w:t>What makes some countries more resilient than others?</w:t>
      </w:r>
    </w:p>
    <w:p w14:paraId="3C039B78" w14:textId="77777777" w:rsidR="00264A11" w:rsidRPr="005752EE" w:rsidRDefault="00264A11" w:rsidP="00264A11">
      <w:pPr>
        <w:rPr>
          <w:sz w:val="16"/>
        </w:rPr>
      </w:pPr>
      <w:r w:rsidRPr="005752EE">
        <w:rPr>
          <w:rStyle w:val="Emphasis"/>
        </w:rPr>
        <w:t>Many</w:t>
      </w:r>
      <w:r w:rsidRPr="005752EE">
        <w:rPr>
          <w:rStyle w:val="StyleUnderline"/>
        </w:rPr>
        <w:t xml:space="preserve"> countries face food price or natural resource shocks </w:t>
      </w:r>
      <w:r w:rsidRPr="005752EE">
        <w:rPr>
          <w:rStyle w:val="Emphasis"/>
        </w:rPr>
        <w:t>without falling into conflict</w:t>
      </w:r>
      <w:r w:rsidRPr="005752EE">
        <w:rPr>
          <w:sz w:val="16"/>
        </w:rPr>
        <w:t xml:space="preserve">. Essentially, the two important </w:t>
      </w:r>
      <w:r w:rsidRPr="005752EE">
        <w:rPr>
          <w:rStyle w:val="StyleUnderline"/>
        </w:rPr>
        <w:t>factors</w:t>
      </w:r>
      <w:r w:rsidRPr="005752EE">
        <w:rPr>
          <w:sz w:val="16"/>
        </w:rPr>
        <w:t xml:space="preserve"> in </w:t>
      </w:r>
      <w:r w:rsidRPr="005752EE">
        <w:rPr>
          <w:rStyle w:val="StyleUnderline"/>
        </w:rPr>
        <w:t>determining their resilience are</w:t>
      </w:r>
      <w:r w:rsidRPr="005752EE">
        <w:rPr>
          <w:sz w:val="16"/>
        </w:rPr>
        <w:t>:</w:t>
      </w:r>
    </w:p>
    <w:p w14:paraId="7170318B" w14:textId="77777777" w:rsidR="00264A11" w:rsidRPr="005752EE" w:rsidRDefault="00264A11" w:rsidP="00264A11">
      <w:pPr>
        <w:rPr>
          <w:sz w:val="16"/>
        </w:rPr>
      </w:pPr>
      <w:r w:rsidRPr="005752EE">
        <w:rPr>
          <w:sz w:val="16"/>
        </w:rPr>
        <w:t xml:space="preserve">First, </w:t>
      </w:r>
      <w:r w:rsidRPr="005752EE">
        <w:rPr>
          <w:rStyle w:val="StyleUnderline"/>
        </w:rPr>
        <w:t xml:space="preserve">whether food insecurity is combined with </w:t>
      </w:r>
      <w:r w:rsidRPr="005752EE">
        <w:rPr>
          <w:rStyle w:val="Emphasis"/>
        </w:rPr>
        <w:t>other stresses</w:t>
      </w:r>
      <w:r w:rsidRPr="005752EE">
        <w:rPr>
          <w:sz w:val="16"/>
        </w:rPr>
        <w:t xml:space="preserve"> – issues such as unemployment, but most fundamentally issues such as political exclusion or human rights abuses. </w:t>
      </w:r>
      <w:r w:rsidRPr="005752EE">
        <w:rPr>
          <w:rStyle w:val="StyleUnderline"/>
        </w:rPr>
        <w:t>We sometimes read</w:t>
      </w:r>
      <w:r w:rsidRPr="005752EE">
        <w:rPr>
          <w:sz w:val="16"/>
        </w:rPr>
        <w:t xml:space="preserve"> nowadays that the 2006-2009 </w:t>
      </w:r>
      <w:r w:rsidRPr="005752EE">
        <w:rPr>
          <w:rStyle w:val="StyleUnderline"/>
        </w:rPr>
        <w:t>drought was a factor in the Syrian conflict,</w:t>
      </w:r>
      <w:r w:rsidRPr="005752EE">
        <w:rPr>
          <w:sz w:val="16"/>
        </w:rPr>
        <w:t xml:space="preserve"> by driving rural-urban migration that caused societal stresses. It may of course have been one factor amongst many but </w:t>
      </w:r>
      <w:r w:rsidRPr="005752EE">
        <w:rPr>
          <w:rStyle w:val="StyleUnderline"/>
        </w:rPr>
        <w:t xml:space="preserve">it would be </w:t>
      </w:r>
      <w:r w:rsidRPr="005752EE">
        <w:rPr>
          <w:rStyle w:val="Emphasis"/>
        </w:rPr>
        <w:t>too simplistic</w:t>
      </w:r>
      <w:r w:rsidRPr="005752EE">
        <w:rPr>
          <w:rStyle w:val="StyleUnderline"/>
        </w:rPr>
        <w:t xml:space="preserve"> to suggest</w:t>
      </w:r>
      <w:r w:rsidRPr="005752EE">
        <w:rPr>
          <w:sz w:val="16"/>
        </w:rPr>
        <w:t xml:space="preserve"> that </w:t>
      </w:r>
      <w:r w:rsidRPr="005752EE">
        <w:rPr>
          <w:rStyle w:val="StyleUnderline"/>
        </w:rPr>
        <w:t>it was the primary driver</w:t>
      </w:r>
      <w:r w:rsidRPr="005752EE">
        <w:rPr>
          <w:sz w:val="16"/>
        </w:rPr>
        <w:t xml:space="preserve"> of the Syrian conflict.</w:t>
      </w:r>
    </w:p>
    <w:p w14:paraId="7829915C" w14:textId="77777777" w:rsidR="00264A11" w:rsidRPr="005752EE" w:rsidRDefault="00264A11" w:rsidP="00264A11">
      <w:pPr>
        <w:rPr>
          <w:sz w:val="16"/>
        </w:rPr>
      </w:pPr>
      <w:r w:rsidRPr="005752EE">
        <w:rPr>
          <w:sz w:val="16"/>
        </w:rPr>
        <w:t xml:space="preserve">Second, </w:t>
      </w:r>
      <w:r w:rsidRPr="005752EE">
        <w:rPr>
          <w:rStyle w:val="StyleUnderline"/>
        </w:rPr>
        <w:t>whether countries have strong enough institutions</w:t>
      </w:r>
      <w:r w:rsidRPr="005752EE">
        <w:rPr>
          <w:sz w:val="16"/>
        </w:rPr>
        <w:t xml:space="preserve"> to fulfill a social compact with their citizens, </w:t>
      </w:r>
      <w:r w:rsidRPr="005752EE">
        <w:rPr>
          <w:rStyle w:val="StyleUnderline"/>
        </w:rPr>
        <w:t>providing help quickly to citizens affected by food insecurity</w:t>
      </w:r>
      <w:r w:rsidRPr="005752EE">
        <w:rPr>
          <w:sz w:val="16"/>
        </w:rPr>
        <w:t xml:space="preserve">, with or without international assistance.   </w:t>
      </w:r>
      <w:r w:rsidRPr="005752EE">
        <w:rPr>
          <w:rStyle w:val="StyleUnderline"/>
        </w:rPr>
        <w:t>During the</w:t>
      </w:r>
      <w:r w:rsidRPr="005752EE">
        <w:rPr>
          <w:sz w:val="16"/>
        </w:rPr>
        <w:t xml:space="preserve"> 2007-20</w:t>
      </w:r>
      <w:r w:rsidRPr="005752EE">
        <w:rPr>
          <w:rStyle w:val="StyleUnderline"/>
        </w:rPr>
        <w:t>08 food crisis, developing countries with low institutional strength experienced more food price protests</w:t>
      </w:r>
      <w:r w:rsidRPr="005752EE">
        <w:rPr>
          <w:sz w:val="16"/>
        </w:rPr>
        <w:t xml:space="preserve"> than those with higher institutional strengths, and more than half these protests turned violent.  </w:t>
      </w:r>
      <w:r w:rsidRPr="005752EE">
        <w:rPr>
          <w:rStyle w:val="StyleUnderline"/>
        </w:rPr>
        <w:t>This</w:t>
      </w:r>
      <w:r w:rsidRPr="005752EE">
        <w:rPr>
          <w:sz w:val="16"/>
        </w:rPr>
        <w:t xml:space="preserve"> for example, </w:t>
      </w:r>
      <w:r w:rsidRPr="005752EE">
        <w:rPr>
          <w:rStyle w:val="StyleUnderline"/>
        </w:rPr>
        <w:t>is the difference in the events in Haiti versus</w:t>
      </w:r>
      <w:r w:rsidRPr="005752EE">
        <w:rPr>
          <w:sz w:val="16"/>
        </w:rPr>
        <w:t xml:space="preserve"> those in </w:t>
      </w:r>
      <w:r w:rsidRPr="005752EE">
        <w:rPr>
          <w:rStyle w:val="Emphasis"/>
        </w:rPr>
        <w:t>Mexico or the Philippines</w:t>
      </w:r>
      <w:r w:rsidRPr="005752EE">
        <w:rPr>
          <w:rStyle w:val="StyleUnderline"/>
        </w:rPr>
        <w:t xml:space="preserve"> where far greater institutional strength existed to deal with the food price shocks and </w:t>
      </w:r>
      <w:r w:rsidRPr="005752EE">
        <w:rPr>
          <w:rStyle w:val="Emphasis"/>
        </w:rPr>
        <w:t>protests did not spur deteriorating national security</w:t>
      </w:r>
      <w:r w:rsidRPr="005752EE">
        <w:rPr>
          <w:rStyle w:val="StyleUnderline"/>
        </w:rPr>
        <w:t xml:space="preserve"> or widespread violence</w:t>
      </w:r>
      <w:r w:rsidRPr="005752EE">
        <w:rPr>
          <w:sz w:val="16"/>
        </w:rPr>
        <w:t>.</w:t>
      </w:r>
    </w:p>
    <w:p w14:paraId="722464F4" w14:textId="4273EC2E" w:rsidR="002E54C2" w:rsidRDefault="002E54C2" w:rsidP="002E54C2">
      <w:pPr>
        <w:pStyle w:val="Heading3"/>
      </w:pPr>
      <w:r>
        <w:lastRenderedPageBreak/>
        <w:t>1nc – NATO addon</w:t>
      </w:r>
    </w:p>
    <w:p w14:paraId="7941D016" w14:textId="77777777" w:rsidR="002E54C2" w:rsidRPr="000849AA" w:rsidRDefault="002E54C2" w:rsidP="002E54C2">
      <w:pPr>
        <w:pStyle w:val="Heading4"/>
        <w:rPr>
          <w:rStyle w:val="Style13ptBold"/>
          <w:b/>
        </w:rPr>
      </w:pPr>
      <w:r>
        <w:rPr>
          <w:rStyle w:val="Style13ptBold"/>
          <w:b/>
        </w:rPr>
        <w:t xml:space="preserve">NATO’s obsolete – plan causes more terrorism and war. </w:t>
      </w:r>
    </w:p>
    <w:p w14:paraId="6CD8C81C" w14:textId="77777777" w:rsidR="002E54C2" w:rsidRPr="00F22747" w:rsidRDefault="002E54C2" w:rsidP="002E54C2">
      <w:r w:rsidRPr="00A2682D">
        <w:rPr>
          <w:rStyle w:val="Style13ptBold"/>
        </w:rPr>
        <w:t>Sauer 17</w:t>
      </w:r>
      <w:r>
        <w:t xml:space="preserve"> – Tom Sauer, Associate Professor in International Politics at the Universiteit Antwerpen, 2017 (“Take It from a European: </w:t>
      </w:r>
      <w:r w:rsidRPr="000849AA">
        <w:rPr>
          <w:rStyle w:val="StyleUnderline"/>
        </w:rPr>
        <w:t>NATO Is Obsolete</w:t>
      </w:r>
      <w:r>
        <w:t>”, February 22</w:t>
      </w:r>
      <w:r w:rsidRPr="006D2EAF">
        <w:rPr>
          <w:vertAlign w:val="superscript"/>
        </w:rPr>
        <w:t>nd</w:t>
      </w:r>
      <w:r>
        <w:t xml:space="preserve">, National Interest, Available online at </w:t>
      </w:r>
      <w:hyperlink r:id="rId65" w:history="1">
        <w:r w:rsidRPr="00354F89">
          <w:rPr>
            <w:rStyle w:val="Hyperlink"/>
          </w:rPr>
          <w:t>http://nationalinterest.org/feature/take-it-european-nato-obsolete-19537/page/0/1</w:t>
        </w:r>
      </w:hyperlink>
      <w:r>
        <w:t xml:space="preserve">, Accessed at 7/14/18, RKim) </w:t>
      </w:r>
    </w:p>
    <w:p w14:paraId="5381DE92" w14:textId="77777777" w:rsidR="002E54C2" w:rsidRPr="000849AA" w:rsidRDefault="002E54C2" w:rsidP="002E54C2">
      <w:pPr>
        <w:rPr>
          <w:sz w:val="14"/>
        </w:rPr>
      </w:pPr>
      <w:r w:rsidRPr="000849AA">
        <w:rPr>
          <w:sz w:val="14"/>
        </w:rPr>
        <w:t xml:space="preserve">The </w:t>
      </w:r>
      <w:r w:rsidRPr="000849AA">
        <w:rPr>
          <w:rStyle w:val="StyleUnderline"/>
        </w:rPr>
        <w:t>recent visit</w:t>
      </w:r>
      <w:r w:rsidRPr="000849AA">
        <w:rPr>
          <w:sz w:val="14"/>
        </w:rPr>
        <w:t xml:space="preserve"> by Secretary of Defense James Mattis to NATO allies </w:t>
      </w:r>
      <w:r w:rsidRPr="000849AA">
        <w:rPr>
          <w:rStyle w:val="StyleUnderline"/>
        </w:rPr>
        <w:t>does not erase the fact that</w:t>
      </w:r>
      <w:r w:rsidRPr="000849AA">
        <w:rPr>
          <w:sz w:val="14"/>
        </w:rPr>
        <w:t xml:space="preserve">, as a presidential candidate and president-elect, Donald </w:t>
      </w:r>
      <w:r w:rsidRPr="000849AA">
        <w:rPr>
          <w:rStyle w:val="StyleUnderline"/>
        </w:rPr>
        <w:t>Trump stated on many occasions that NATO is obsolete.</w:t>
      </w:r>
      <w:r w:rsidRPr="000849AA">
        <w:rPr>
          <w:sz w:val="14"/>
        </w:rPr>
        <w:t xml:space="preserve"> It is a bigger problem than just burden sharing. Trump’s key message is that the world has changed to the detriment of the United States, and that NATO no longer fits comfortably into this new world order. Of course, the United States will not withdraw from the organization, but NATO will get less attention from the Oval Office in the coming years. That is for sure.</w:t>
      </w:r>
    </w:p>
    <w:p w14:paraId="38445F61" w14:textId="77777777" w:rsidR="002E54C2" w:rsidRPr="000849AA" w:rsidRDefault="002E54C2" w:rsidP="002E54C2">
      <w:pPr>
        <w:rPr>
          <w:u w:val="single"/>
        </w:rPr>
      </w:pPr>
      <w:r w:rsidRPr="000849AA">
        <w:rPr>
          <w:sz w:val="14"/>
        </w:rPr>
        <w:t xml:space="preserve">For those in Europe who care about the alliance, this is a nightmare. But instead of clinging to the past, they should wake up. The </w:t>
      </w:r>
      <w:r w:rsidRPr="000849AA">
        <w:rPr>
          <w:rStyle w:val="StyleUnderline"/>
        </w:rPr>
        <w:t>world today is indeed fundamentally different from</w:t>
      </w:r>
      <w:r w:rsidRPr="000849AA">
        <w:rPr>
          <w:sz w:val="14"/>
        </w:rPr>
        <w:t xml:space="preserve"> the </w:t>
      </w:r>
      <w:r w:rsidRPr="000849AA">
        <w:rPr>
          <w:rStyle w:val="StyleUnderline"/>
        </w:rPr>
        <w:t>one we happen to know, and</w:t>
      </w:r>
      <w:r w:rsidRPr="000849AA">
        <w:rPr>
          <w:sz w:val="14"/>
        </w:rPr>
        <w:t xml:space="preserve"> certainly </w:t>
      </w:r>
      <w:r w:rsidRPr="000849AA">
        <w:rPr>
          <w:rStyle w:val="StyleUnderline"/>
        </w:rPr>
        <w:t>from</w:t>
      </w:r>
      <w:r w:rsidRPr="000849AA">
        <w:rPr>
          <w:sz w:val="14"/>
        </w:rPr>
        <w:t xml:space="preserve"> the </w:t>
      </w:r>
      <w:r w:rsidRPr="000849AA">
        <w:rPr>
          <w:rStyle w:val="StyleUnderline"/>
        </w:rPr>
        <w:t>times into which NATO was born</w:t>
      </w:r>
      <w:r w:rsidRPr="000849AA">
        <w:rPr>
          <w:sz w:val="14"/>
        </w:rPr>
        <w:t xml:space="preserve">. It is indeed </w:t>
      </w:r>
      <w:r w:rsidRPr="000849AA">
        <w:rPr>
          <w:rStyle w:val="StyleUnderline"/>
        </w:rPr>
        <w:t>bizarre that NATO is still alive</w:t>
      </w:r>
      <w:r w:rsidRPr="000849AA">
        <w:rPr>
          <w:sz w:val="14"/>
        </w:rPr>
        <w:t xml:space="preserve">. </w:t>
      </w:r>
      <w:r w:rsidRPr="000849AA">
        <w:rPr>
          <w:rStyle w:val="StyleUnderline"/>
        </w:rPr>
        <w:t>Defense alliances are</w:t>
      </w:r>
      <w:r w:rsidRPr="000849AA">
        <w:rPr>
          <w:sz w:val="14"/>
        </w:rPr>
        <w:t xml:space="preserve">, by definition, </w:t>
      </w:r>
      <w:r w:rsidRPr="000849AA">
        <w:rPr>
          <w:rStyle w:val="StyleUnderline"/>
        </w:rPr>
        <w:t>temporary</w:t>
      </w:r>
      <w:r w:rsidRPr="000849AA">
        <w:rPr>
          <w:sz w:val="14"/>
        </w:rPr>
        <w:t xml:space="preserve">. </w:t>
      </w:r>
      <w:r w:rsidRPr="000849AA">
        <w:rPr>
          <w:rStyle w:val="StyleUnderline"/>
        </w:rPr>
        <w:t>Realists do not believe in long-term structural cooperation</w:t>
      </w:r>
      <w:r w:rsidRPr="000849AA">
        <w:rPr>
          <w:sz w:val="14"/>
        </w:rPr>
        <w:t xml:space="preserve"> between states, and certainly not in the field of security. At most, states can try to cooperate in an alliance on a short-term basis to defeat a common enemy, like during the two world wars and during the Cold War. Once the enemy is gone, alliances have no meaning anymore. It was on this basis that John Mearsheimer and many others predicted the end of the alliance after the end of the Cold War. The </w:t>
      </w:r>
      <w:r w:rsidRPr="000849AA">
        <w:rPr>
          <w:rStyle w:val="StyleUnderline"/>
        </w:rPr>
        <w:t>implosion of the Warsaw Pact and the USSR itself should</w:t>
      </w:r>
      <w:r w:rsidRPr="000849AA">
        <w:rPr>
          <w:sz w:val="14"/>
        </w:rPr>
        <w:t xml:space="preserve">, indeed, </w:t>
      </w:r>
      <w:r w:rsidRPr="000849AA">
        <w:rPr>
          <w:rStyle w:val="StyleUnderline"/>
        </w:rPr>
        <w:t>have led to the demise of NATO.</w:t>
      </w:r>
    </w:p>
    <w:p w14:paraId="320BEBFF" w14:textId="77777777" w:rsidR="002E54C2" w:rsidRPr="000849AA" w:rsidRDefault="002E54C2" w:rsidP="002E54C2">
      <w:pPr>
        <w:rPr>
          <w:sz w:val="14"/>
        </w:rPr>
      </w:pPr>
      <w:r w:rsidRPr="000849AA">
        <w:rPr>
          <w:sz w:val="14"/>
        </w:rPr>
        <w:t>It did not. The least bad explanation is organizational inertia. NATO tried to adapt to the changed circumstances by finding new enemies: proliferation of weapons of mass destruction, “rogue states,” failed states, ethnic conflicts (as in the Balkans) and, later on, terrorism. It is not difficult to come up with real or imagined dangers. But states do not need to be part of a militarily integrated organization to protect oneself against these kind of minor threats. Collective defense organizations, based on the premise of “an attack on one is an attack on all,” are established to defend oneself against an attack by a major power: Germany in 1914, Germany and Japan in the first half of the 1940s, the USSR during the Cold War, and maybe China in the future. Not for peacekeeping.</w:t>
      </w:r>
    </w:p>
    <w:p w14:paraId="0E6974B9" w14:textId="77777777" w:rsidR="002E54C2" w:rsidRPr="000849AA" w:rsidRDefault="002E54C2" w:rsidP="002E54C2">
      <w:pPr>
        <w:rPr>
          <w:sz w:val="14"/>
        </w:rPr>
      </w:pPr>
      <w:r w:rsidRPr="000849AA">
        <w:rPr>
          <w:rStyle w:val="StyleUnderline"/>
        </w:rPr>
        <w:t>Collective defense organizations are not the best match for threats</w:t>
      </w:r>
      <w:r w:rsidRPr="000849AA">
        <w:rPr>
          <w:sz w:val="14"/>
        </w:rPr>
        <w:t xml:space="preserve"> like terrorism and ethnic conflicts. For countering terrorism, coalitions of the willing will do. For managing ethnic conflicts, collective security organizations (like </w:t>
      </w:r>
      <w:r w:rsidRPr="000849AA">
        <w:rPr>
          <w:rStyle w:val="StyleUnderline"/>
        </w:rPr>
        <w:t>the UN and the Organization for Security and Cooperation in Europe</w:t>
      </w:r>
      <w:r w:rsidRPr="000849AA">
        <w:rPr>
          <w:sz w:val="14"/>
        </w:rPr>
        <w:t xml:space="preserve">) </w:t>
      </w:r>
      <w:r w:rsidRPr="000849AA">
        <w:rPr>
          <w:rStyle w:val="StyleUnderline"/>
        </w:rPr>
        <w:t>should take the lead</w:t>
      </w:r>
      <w:r w:rsidRPr="000849AA">
        <w:rPr>
          <w:sz w:val="14"/>
        </w:rPr>
        <w:t>, both for peacemaking and peacekeeping. Collective security organizations re</w:t>
      </w:r>
      <w:r w:rsidRPr="000849AA">
        <w:rPr>
          <w:rStyle w:val="StyleUnderline"/>
        </w:rPr>
        <w:t>gulate the use of force amongst its member states, and</w:t>
      </w:r>
      <w:r w:rsidRPr="000849AA">
        <w:rPr>
          <w:sz w:val="14"/>
        </w:rPr>
        <w:t xml:space="preserve"> they are—in contrast to collective defense organizations—</w:t>
      </w:r>
      <w:r w:rsidRPr="000849AA">
        <w:rPr>
          <w:rStyle w:val="StyleUnderline"/>
        </w:rPr>
        <w:t>not meant to serve against an external enemy</w:t>
      </w:r>
      <w:r w:rsidRPr="000849AA">
        <w:rPr>
          <w:sz w:val="14"/>
        </w:rPr>
        <w:t>. Because NATO stepped in for these collective security tasks, organizations like the UN and the OSCE got sidetracked.</w:t>
      </w:r>
    </w:p>
    <w:p w14:paraId="7EAFA3F0" w14:textId="77777777" w:rsidR="002E54C2" w:rsidRPr="000849AA" w:rsidRDefault="002E54C2" w:rsidP="002E54C2">
      <w:pPr>
        <w:rPr>
          <w:sz w:val="14"/>
        </w:rPr>
      </w:pPr>
      <w:r w:rsidRPr="000849AA">
        <w:rPr>
          <w:sz w:val="14"/>
        </w:rPr>
        <w:t xml:space="preserve">NATO’s post–Cold War track record is dismal, which is not surprising, given the nature of the beast. Apart from the Balkans, which are more or less stable (although tensions are flaring up again these days), the </w:t>
      </w:r>
      <w:r w:rsidRPr="000849AA">
        <w:rPr>
          <w:rStyle w:val="StyleUnderline"/>
        </w:rPr>
        <w:t>NATO military interventions</w:t>
      </w:r>
      <w:r w:rsidRPr="000849AA">
        <w:rPr>
          <w:sz w:val="14"/>
        </w:rPr>
        <w:t xml:space="preserve"> </w:t>
      </w:r>
      <w:r w:rsidRPr="000849AA">
        <w:rPr>
          <w:rStyle w:val="StyleUnderline"/>
        </w:rPr>
        <w:t>in Afghanistan and Libya are a complete failure</w:t>
      </w:r>
      <w:r w:rsidRPr="000849AA">
        <w:rPr>
          <w:sz w:val="14"/>
        </w:rPr>
        <w:t xml:space="preserve">. </w:t>
      </w:r>
      <w:r w:rsidRPr="000849AA">
        <w:rPr>
          <w:rStyle w:val="StyleUnderline"/>
        </w:rPr>
        <w:t>Thirteen and six years after</w:t>
      </w:r>
      <w:r w:rsidRPr="000849AA">
        <w:rPr>
          <w:sz w:val="14"/>
        </w:rPr>
        <w:t xml:space="preserve"> NATO's intervention, respectively, </w:t>
      </w:r>
      <w:r w:rsidRPr="000849AA">
        <w:rPr>
          <w:rStyle w:val="StyleUnderline"/>
        </w:rPr>
        <w:t>these states have hardly stabilized</w:t>
      </w:r>
      <w:r w:rsidRPr="000849AA">
        <w:rPr>
          <w:sz w:val="14"/>
        </w:rPr>
        <w:t xml:space="preserve">. </w:t>
      </w:r>
      <w:r w:rsidRPr="000849AA">
        <w:rPr>
          <w:rStyle w:val="StyleUnderline"/>
        </w:rPr>
        <w:t>On the contrary</w:t>
      </w:r>
      <w:r w:rsidRPr="000849AA">
        <w:rPr>
          <w:sz w:val="14"/>
        </w:rPr>
        <w:t xml:space="preserve">, Afghanistan and Libya are </w:t>
      </w:r>
      <w:r w:rsidRPr="000849AA">
        <w:rPr>
          <w:rStyle w:val="StyleUnderline"/>
        </w:rPr>
        <w:t>breeding places for terrorists</w:t>
      </w:r>
      <w:r w:rsidRPr="000849AA">
        <w:rPr>
          <w:sz w:val="14"/>
        </w:rPr>
        <w:t xml:space="preserve">. Again, this </w:t>
      </w:r>
      <w:r w:rsidRPr="000849AA">
        <w:rPr>
          <w:rStyle w:val="StyleUnderline"/>
        </w:rPr>
        <w:t>should not come as a surprise, because</w:t>
      </w:r>
      <w:r w:rsidRPr="000849AA">
        <w:rPr>
          <w:sz w:val="14"/>
        </w:rPr>
        <w:t xml:space="preserve"> </w:t>
      </w:r>
      <w:r w:rsidRPr="000849AA">
        <w:rPr>
          <w:rStyle w:val="StyleUnderline"/>
        </w:rPr>
        <w:t>collective defense</w:t>
      </w:r>
      <w:r w:rsidRPr="000849AA">
        <w:rPr>
          <w:sz w:val="14"/>
        </w:rPr>
        <w:t xml:space="preserve"> </w:t>
      </w:r>
      <w:r w:rsidRPr="000849AA">
        <w:rPr>
          <w:rStyle w:val="StyleUnderline"/>
        </w:rPr>
        <w:t>organizations are not meant for carrying out peace-building operations</w:t>
      </w:r>
      <w:r w:rsidRPr="000849AA">
        <w:rPr>
          <w:sz w:val="14"/>
        </w:rPr>
        <w:t>.</w:t>
      </w:r>
    </w:p>
    <w:p w14:paraId="33311A03" w14:textId="77777777" w:rsidR="002E54C2" w:rsidRPr="000849AA" w:rsidRDefault="002E54C2" w:rsidP="002E54C2">
      <w:pPr>
        <w:rPr>
          <w:sz w:val="14"/>
        </w:rPr>
      </w:pPr>
      <w:r w:rsidRPr="000849AA">
        <w:rPr>
          <w:sz w:val="14"/>
        </w:rPr>
        <w:t xml:space="preserve">The biggest mistake, however, was </w:t>
      </w:r>
      <w:r w:rsidRPr="000849AA">
        <w:rPr>
          <w:rStyle w:val="StyleUnderline"/>
        </w:rPr>
        <w:t>NATO expansion</w:t>
      </w:r>
      <w:r w:rsidRPr="000849AA">
        <w:rPr>
          <w:sz w:val="14"/>
        </w:rPr>
        <w:t xml:space="preserve">. It is hard to refute the thesis that the </w:t>
      </w:r>
      <w:r w:rsidRPr="000849AA">
        <w:rPr>
          <w:rStyle w:val="StyleUnderline"/>
        </w:rPr>
        <w:t>Ukraine crisis is the result</w:t>
      </w:r>
      <w:r w:rsidRPr="000849AA">
        <w:rPr>
          <w:sz w:val="14"/>
        </w:rPr>
        <w:t xml:space="preserve"> of interference by NATO and the EU in Russia’s spheres of influence. A red line was crossed, in the eyes of Moscow, and Russia had repeatedly made that position clear in advance. NATO expansion </w:t>
      </w:r>
      <w:r w:rsidRPr="000849AA">
        <w:rPr>
          <w:rStyle w:val="StyleUnderline"/>
        </w:rPr>
        <w:t>also contradicted Western promises</w:t>
      </w:r>
      <w:r w:rsidRPr="000849AA">
        <w:rPr>
          <w:sz w:val="14"/>
        </w:rPr>
        <w:t>. On the basis of these oral guarantees, in February 1990, Mikhail Gorbachev gave the green light for German reunification talks. And what did the West do? Expand NATO. Not just once, but twice. At the NATO Summit in Bucharest in 2008, President Bush even pushed through (against the wishes of the Europeans) a third extension, namely the promise to include Georgia and Ukraine into NATO. What did he expect Russia would do? Just take notice and agree?</w:t>
      </w:r>
    </w:p>
    <w:p w14:paraId="5256FB51" w14:textId="049EB721" w:rsidR="002E54C2" w:rsidRPr="005752EE" w:rsidRDefault="002E54C2" w:rsidP="002E54C2">
      <w:pPr>
        <w:pStyle w:val="Heading3"/>
      </w:pPr>
      <w:r>
        <w:lastRenderedPageBreak/>
        <w:t>1nc – russia war addon</w:t>
      </w:r>
    </w:p>
    <w:p w14:paraId="6DF431E2" w14:textId="77777777" w:rsidR="002E54C2" w:rsidRPr="005752EE" w:rsidRDefault="002E54C2" w:rsidP="002E54C2">
      <w:pPr>
        <w:pStyle w:val="Heading4"/>
        <w:rPr>
          <w:rFonts w:cs="Arial"/>
        </w:rPr>
      </w:pPr>
      <w:r w:rsidRPr="005752EE">
        <w:rPr>
          <w:rFonts w:cs="Arial"/>
        </w:rPr>
        <w:t xml:space="preserve">No Russia war or escalation---checks prevent escalation even if low level conflict occurs. </w:t>
      </w:r>
    </w:p>
    <w:p w14:paraId="4C2A94AD" w14:textId="77777777" w:rsidR="002E54C2" w:rsidRPr="005752EE" w:rsidRDefault="002E54C2" w:rsidP="002E54C2">
      <w:pPr>
        <w:rPr>
          <w:b/>
          <w:bCs/>
          <w:sz w:val="26"/>
          <w:u w:val="single"/>
        </w:rPr>
      </w:pPr>
      <w:r w:rsidRPr="005752EE">
        <w:rPr>
          <w:rStyle w:val="Style13ptBold"/>
        </w:rPr>
        <w:t>Tsygankov 16</w:t>
      </w:r>
      <w:r w:rsidRPr="005752EE">
        <w:t xml:space="preserve">—(Andrei, Professor at the Departments of Political Science and International Relations at San Francisco State University, “5 reasons why the threat of a global war involving Russia is overstated,” </w:t>
      </w:r>
      <w:r w:rsidRPr="005752EE">
        <w:rPr>
          <w:i/>
        </w:rPr>
        <w:t>Russia Direct</w:t>
      </w:r>
      <w:r w:rsidRPr="005752EE">
        <w:t xml:space="preserve">, 19 Feb, </w:t>
      </w:r>
      <w:hyperlink r:id="rId66" w:history="1">
        <w:r w:rsidRPr="005752EE">
          <w:rPr>
            <w:rStyle w:val="Hyperlink"/>
          </w:rPr>
          <w:t>http://www.russia-direct.org/opinion/5-reasons-why-threat-great-power-war-involving-russia-overstated</w:t>
        </w:r>
      </w:hyperlink>
      <w:r w:rsidRPr="005752EE">
        <w:t>, RKim)</w:t>
      </w:r>
    </w:p>
    <w:p w14:paraId="18968824" w14:textId="77777777" w:rsidR="002E54C2" w:rsidRPr="005752EE" w:rsidRDefault="002E54C2" w:rsidP="002E54C2">
      <w:pPr>
        <w:rPr>
          <w:sz w:val="16"/>
        </w:rPr>
      </w:pPr>
      <w:r w:rsidRPr="005752EE">
        <w:rPr>
          <w:sz w:val="16"/>
        </w:rPr>
        <w:t xml:space="preserve">First, </w:t>
      </w:r>
      <w:r w:rsidRPr="005752EE">
        <w:rPr>
          <w:rStyle w:val="StyleUnderline"/>
        </w:rPr>
        <w:t>whatever the rhetoric, major powers are not inclined towards risky behavior when their core interests are at stake. This concerns not only the nuclear superpowers, but also</w:t>
      </w:r>
      <w:r w:rsidRPr="005752EE">
        <w:rPr>
          <w:sz w:val="16"/>
        </w:rPr>
        <w:t xml:space="preserve"> countries such as </w:t>
      </w:r>
      <w:r w:rsidRPr="005752EE">
        <w:rPr>
          <w:rStyle w:val="StyleUnderline"/>
        </w:rPr>
        <w:t>Turkey. The prospect of confronting Russia's</w:t>
      </w:r>
      <w:r w:rsidRPr="005752EE">
        <w:rPr>
          <w:sz w:val="16"/>
        </w:rPr>
        <w:t xml:space="preserve"> overwhelmingly superior </w:t>
      </w:r>
      <w:r w:rsidRPr="005752EE">
        <w:rPr>
          <w:rStyle w:val="StyleUnderline"/>
        </w:rPr>
        <w:t>military should give pause even to</w:t>
      </w:r>
      <w:r w:rsidRPr="005752EE">
        <w:rPr>
          <w:sz w:val="16"/>
        </w:rPr>
        <w:t xml:space="preserve"> someone as hot-tempered as Turkish President Tayyip </w:t>
      </w:r>
      <w:r w:rsidRPr="005752EE">
        <w:rPr>
          <w:rStyle w:val="StyleUnderline"/>
        </w:rPr>
        <w:t>Erdogan</w:t>
      </w:r>
      <w:r w:rsidRPr="005752EE">
        <w:rPr>
          <w:sz w:val="16"/>
        </w:rPr>
        <w:t xml:space="preserve">. Even if Erdogan wanted to pit Russia against NATO, it wouldn’t work. So far, </w:t>
      </w:r>
      <w:r w:rsidRPr="005752EE">
        <w:rPr>
          <w:rStyle w:val="StyleUnderline"/>
        </w:rPr>
        <w:t xml:space="preserve">NATO has been </w:t>
      </w:r>
      <w:r w:rsidRPr="005752EE">
        <w:rPr>
          <w:rStyle w:val="Emphasis"/>
        </w:rPr>
        <w:t>careful to not be drawn into highly provocative actions</w:t>
      </w:r>
      <w:r w:rsidRPr="005752EE">
        <w:rPr>
          <w:rStyle w:val="StyleUnderline"/>
        </w:rPr>
        <w:t>, whether</w:t>
      </w:r>
      <w:r w:rsidRPr="005752EE">
        <w:rPr>
          <w:sz w:val="16"/>
        </w:rPr>
        <w:t xml:space="preserve"> it is by </w:t>
      </w:r>
      <w:r w:rsidRPr="005752EE">
        <w:rPr>
          <w:rStyle w:val="StyleUnderline"/>
        </w:rPr>
        <w:t>responding to Russia seizing the Pristina</w:t>
      </w:r>
      <w:r w:rsidRPr="005752EE">
        <w:rPr>
          <w:sz w:val="16"/>
        </w:rPr>
        <w:t xml:space="preserve"> International </w:t>
      </w:r>
      <w:r w:rsidRPr="005752EE">
        <w:rPr>
          <w:rStyle w:val="StyleUnderline"/>
        </w:rPr>
        <w:t>Airport in June 1999, getting involved on Georgia’s side</w:t>
      </w:r>
      <w:r w:rsidRPr="005752EE">
        <w:rPr>
          <w:sz w:val="16"/>
        </w:rPr>
        <w:t xml:space="preserve"> during the military conflict in August 2008 </w:t>
      </w:r>
      <w:r w:rsidRPr="005752EE">
        <w:rPr>
          <w:rStyle w:val="StyleUnderline"/>
        </w:rPr>
        <w:t>or</w:t>
      </w:r>
      <w:r w:rsidRPr="005752EE">
        <w:rPr>
          <w:sz w:val="16"/>
        </w:rPr>
        <w:t xml:space="preserve"> by </w:t>
      </w:r>
      <w:r w:rsidRPr="005752EE">
        <w:rPr>
          <w:rStyle w:val="StyleUnderline"/>
        </w:rPr>
        <w:t>providing</w:t>
      </w:r>
      <w:r w:rsidRPr="005752EE">
        <w:rPr>
          <w:sz w:val="16"/>
        </w:rPr>
        <w:t xml:space="preserve"> lethal military assistance and </w:t>
      </w:r>
      <w:r w:rsidRPr="005752EE">
        <w:rPr>
          <w:rStyle w:val="StyleUnderline"/>
        </w:rPr>
        <w:t>support for Ukraine. Unless Russia is the clear and proven aggressor, NATO is unlikely to</w:t>
      </w:r>
      <w:r w:rsidRPr="005752EE">
        <w:rPr>
          <w:sz w:val="16"/>
        </w:rPr>
        <w:t xml:space="preserve"> support Turkey and </w:t>
      </w:r>
      <w:r w:rsidRPr="005752EE">
        <w:rPr>
          <w:rStyle w:val="Emphasis"/>
        </w:rPr>
        <w:t>begin World War III</w:t>
      </w:r>
      <w:r w:rsidRPr="005752EE">
        <w:rPr>
          <w:rStyle w:val="StyleUnderline"/>
        </w:rPr>
        <w:t>.</w:t>
      </w:r>
      <w:r w:rsidRPr="005752EE">
        <w:rPr>
          <w:sz w:val="16"/>
        </w:rPr>
        <w:t xml:space="preserve"> Second, </w:t>
      </w:r>
      <w:r w:rsidRPr="005752EE">
        <w:rPr>
          <w:rStyle w:val="StyleUnderline"/>
        </w:rPr>
        <w:t xml:space="preserve">Russia </w:t>
      </w:r>
      <w:r w:rsidRPr="005752EE">
        <w:rPr>
          <w:rStyle w:val="Emphasis"/>
        </w:rPr>
        <w:t>remains a defensive power</w:t>
      </w:r>
      <w:r w:rsidRPr="005752EE">
        <w:rPr>
          <w:sz w:val="16"/>
        </w:rPr>
        <w:t xml:space="preserve"> </w:t>
      </w:r>
      <w:r w:rsidRPr="005752EE">
        <w:rPr>
          <w:rStyle w:val="StyleUnderline"/>
        </w:rPr>
        <w:t>aware of its responsibility for maintaining international stability. Moscow wants to work with major powers, not against them</w:t>
      </w:r>
      <w:r w:rsidRPr="005752EE">
        <w:rPr>
          <w:sz w:val="16"/>
        </w:rPr>
        <w:t xml:space="preserve">. Its insistence on Western recognition of Russia’s interests must not be construed as a drive to destroy the foundations of the international order, such as sovereignty, multilateralism, and arms control. Third, </w:t>
      </w:r>
      <w:r w:rsidRPr="005752EE">
        <w:rPr>
          <w:rStyle w:val="StyleUnderline"/>
        </w:rPr>
        <w:t>the</w:t>
      </w:r>
      <w:r w:rsidRPr="005752EE">
        <w:rPr>
          <w:sz w:val="16"/>
        </w:rPr>
        <w:t xml:space="preserve"> </w:t>
      </w:r>
      <w:r w:rsidRPr="005752EE">
        <w:rPr>
          <w:rStyle w:val="Emphasis"/>
        </w:rPr>
        <w:t>U</w:t>
      </w:r>
      <w:r w:rsidRPr="005752EE">
        <w:rPr>
          <w:sz w:val="16"/>
        </w:rPr>
        <w:t xml:space="preserve">nited </w:t>
      </w:r>
      <w:r w:rsidRPr="005752EE">
        <w:rPr>
          <w:rStyle w:val="Emphasis"/>
        </w:rPr>
        <w:t>S</w:t>
      </w:r>
      <w:r w:rsidRPr="005752EE">
        <w:rPr>
          <w:sz w:val="16"/>
        </w:rPr>
        <w:t xml:space="preserve">tates </w:t>
      </w:r>
      <w:r w:rsidRPr="005752EE">
        <w:rPr>
          <w:rStyle w:val="StyleUnderline"/>
        </w:rPr>
        <w:t>has important interests to</w:t>
      </w:r>
      <w:r w:rsidRPr="005752EE">
        <w:rPr>
          <w:sz w:val="16"/>
        </w:rPr>
        <w:t xml:space="preserve"> </w:t>
      </w:r>
      <w:r w:rsidRPr="005752EE">
        <w:rPr>
          <w:rStyle w:val="StyleUnderline"/>
        </w:rPr>
        <w:t>prevent regional conflicts from escalating</w:t>
      </w:r>
      <w:r w:rsidRPr="005752EE">
        <w:rPr>
          <w:sz w:val="16"/>
        </w:rPr>
        <w:t xml:space="preserve"> or becoming trans-regional. Although its relative military capabilities are not where they were ten years ago, the </w:t>
      </w:r>
      <w:r w:rsidRPr="005752EE">
        <w:rPr>
          <w:rStyle w:val="StyleUnderline"/>
        </w:rPr>
        <w:t>U.S. military and diplomatic resources are sufficient to</w:t>
      </w:r>
      <w:r w:rsidRPr="005752EE">
        <w:rPr>
          <w:sz w:val="16"/>
        </w:rPr>
        <w:t xml:space="preserve"> </w:t>
      </w:r>
      <w:r w:rsidRPr="005752EE">
        <w:rPr>
          <w:rStyle w:val="Emphasis"/>
        </w:rPr>
        <w:t>restrain key regional players</w:t>
      </w:r>
      <w:r w:rsidRPr="005752EE">
        <w:rPr>
          <w:sz w:val="16"/>
        </w:rPr>
        <w:t xml:space="preserve"> in any part of the world. Given the power rivalry across several regions, </w:t>
      </w:r>
      <w:r w:rsidRPr="005752EE">
        <w:rPr>
          <w:rStyle w:val="StyleUnderline"/>
        </w:rPr>
        <w:t>proxy wars are</w:t>
      </w:r>
      <w:r w:rsidRPr="005752EE">
        <w:rPr>
          <w:sz w:val="16"/>
        </w:rPr>
        <w:t xml:space="preserve"> possible and indeed are </w:t>
      </w:r>
      <w:r w:rsidRPr="005752EE">
        <w:rPr>
          <w:rStyle w:val="StyleUnderline"/>
        </w:rPr>
        <w:t xml:space="preserve">happening, but they are </w:t>
      </w:r>
      <w:r w:rsidRPr="005752EE">
        <w:rPr>
          <w:rStyle w:val="Emphasis"/>
        </w:rPr>
        <w:t>unlikely to escalate</w:t>
      </w:r>
      <w:r w:rsidRPr="005752EE">
        <w:rPr>
          <w:sz w:val="16"/>
        </w:rPr>
        <w:t xml:space="preserve">. Fourth, unlike the Cold War era, the contemporary world has no rigid alliance structure. The so-called Russia-China-Iran axis is hardly more than a figment of the imagination by American neoconservatives and some Russia conspiracy-minded thinkers. The world remains a space in which international coalitions overlap and are mostly formed on an ad hoc basis. Fifth, with the exception of the Islamic State of Iraq and the Greater Syria (ISIS), 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 </w:t>
      </w:r>
      <w:r w:rsidRPr="005752EE">
        <w:rPr>
          <w:rStyle w:val="StyleUnderline"/>
        </w:rPr>
        <w:t>Despite the dangers</w:t>
      </w:r>
      <w:r w:rsidRPr="005752EE">
        <w:rPr>
          <w:sz w:val="16"/>
        </w:rPr>
        <w:t xml:space="preserve"> of </w:t>
      </w:r>
      <w:r w:rsidRPr="005752EE">
        <w:rPr>
          <w:rStyle w:val="StyleUnderline"/>
        </w:rPr>
        <w:t>the world</w:t>
      </w:r>
      <w:r w:rsidRPr="005752EE">
        <w:rPr>
          <w:sz w:val="16"/>
        </w:rPr>
        <w:t xml:space="preserve"> we live in, it </w:t>
      </w:r>
      <w:r w:rsidRPr="005752EE">
        <w:rPr>
          <w:rStyle w:val="StyleUnderline"/>
        </w:rPr>
        <w:t>contains a number of important</w:t>
      </w:r>
      <w:r w:rsidRPr="005752EE">
        <w:rPr>
          <w:sz w:val="16"/>
        </w:rPr>
        <w:t xml:space="preserve">, even </w:t>
      </w:r>
      <w:r w:rsidRPr="005752EE">
        <w:rPr>
          <w:rStyle w:val="Emphasis"/>
        </w:rPr>
        <w:t>underappreciated</w:t>
      </w:r>
      <w:r w:rsidRPr="005752EE">
        <w:rPr>
          <w:rStyle w:val="StyleUnderline"/>
        </w:rPr>
        <w:t xml:space="preserve">, </w:t>
      </w:r>
      <w:r w:rsidRPr="005752EE">
        <w:rPr>
          <w:rStyle w:val="Emphasis"/>
        </w:rPr>
        <w:t>checks</w:t>
      </w:r>
      <w:r w:rsidRPr="005752EE">
        <w:rPr>
          <w:sz w:val="16"/>
        </w:rPr>
        <w:t xml:space="preserve"> on great powers’ militarism. The </w:t>
      </w:r>
      <w:r w:rsidRPr="005752EE">
        <w:rPr>
          <w:rStyle w:val="StyleUnderline"/>
        </w:rPr>
        <w:t>threat talk</w:t>
      </w:r>
      <w:r w:rsidRPr="005752EE">
        <w:rPr>
          <w:sz w:val="16"/>
        </w:rPr>
        <w:t xml:space="preserve"> coming from politicians is often deceiving. Such talk </w:t>
      </w:r>
      <w:r w:rsidRPr="005752EE">
        <w:rPr>
          <w:rStyle w:val="StyleUnderline"/>
        </w:rPr>
        <w:t xml:space="preserve">may be a way to </w:t>
      </w:r>
      <w:r w:rsidRPr="005752EE">
        <w:rPr>
          <w:rStyle w:val="Emphasis"/>
        </w:rPr>
        <w:t>pressure the opponent</w:t>
      </w:r>
      <w:r w:rsidRPr="005752EE">
        <w:rPr>
          <w:rStyle w:val="StyleUnderline"/>
        </w:rPr>
        <w:t xml:space="preserve"> into</w:t>
      </w:r>
      <w:r w:rsidRPr="005752EE">
        <w:rPr>
          <w:sz w:val="16"/>
        </w:rPr>
        <w:t xml:space="preserve"> various political and military </w:t>
      </w:r>
      <w:r w:rsidRPr="005752EE">
        <w:rPr>
          <w:rStyle w:val="StyleUnderline"/>
        </w:rPr>
        <w:t>concessions rather than to signal real intentions. When such pressures do not bring expected results</w:t>
      </w:r>
      <w:r w:rsidRPr="005752EE">
        <w:rPr>
          <w:sz w:val="16"/>
        </w:rPr>
        <w:t xml:space="preserve">, the </w:t>
      </w:r>
      <w:r w:rsidRPr="005752EE">
        <w:rPr>
          <w:rStyle w:val="StyleUnderline"/>
        </w:rPr>
        <w:t>rhetoric of war</w:t>
      </w:r>
      <w:r w:rsidRPr="005752EE">
        <w:rPr>
          <w:sz w:val="16"/>
        </w:rPr>
        <w:t xml:space="preserve"> and isolation </w:t>
      </w:r>
      <w:r w:rsidRPr="005752EE">
        <w:rPr>
          <w:rStyle w:val="StyleUnderline"/>
        </w:rPr>
        <w:t>subsides</w:t>
      </w:r>
      <w:r w:rsidRPr="005752EE">
        <w:rPr>
          <w:sz w:val="16"/>
          <w:szCs w:val="8"/>
        </w:rPr>
        <w:t>.</w:t>
      </w:r>
      <w:r w:rsidRPr="005752EE">
        <w:rPr>
          <w:sz w:val="16"/>
        </w:rPr>
        <w:t xml:space="preserve"> </w:t>
      </w:r>
      <w:r w:rsidRPr="005752EE">
        <w:rPr>
          <w:rStyle w:val="Emphasis"/>
        </w:rPr>
        <w:t>Then a dialogue begins.</w:t>
      </w:r>
      <w:r w:rsidRPr="005752EE">
        <w:rPr>
          <w:sz w:val="16"/>
        </w:rPr>
        <w:t xml:space="preserve"> Perhaps, the </w:t>
      </w:r>
      <w:r w:rsidRPr="005752EE">
        <w:rPr>
          <w:rStyle w:val="Emphasis"/>
        </w:rPr>
        <w:t>increasing</w:t>
      </w:r>
      <w:r w:rsidRPr="005752EE">
        <w:rPr>
          <w:rStyle w:val="StyleUnderline"/>
        </w:rPr>
        <w:t xml:space="preserve"> frequency of </w:t>
      </w:r>
      <w:r w:rsidRPr="005752EE">
        <w:rPr>
          <w:rStyle w:val="Emphasis"/>
        </w:rPr>
        <w:t>exchanges between Obama and Putin</w:t>
      </w:r>
      <w:r w:rsidRPr="005752EE">
        <w:rPr>
          <w:sz w:val="16"/>
        </w:rPr>
        <w:t xml:space="preserve"> since December 2015 - </w:t>
      </w:r>
      <w:r w:rsidRPr="005752EE">
        <w:rPr>
          <w:rStyle w:val="StyleUnderline"/>
        </w:rPr>
        <w:t>including</w:t>
      </w:r>
      <w:r w:rsidRPr="005752EE">
        <w:rPr>
          <w:sz w:val="16"/>
        </w:rPr>
        <w:t xml:space="preserve"> their recent </w:t>
      </w:r>
      <w:r w:rsidRPr="005752EE">
        <w:rPr>
          <w:rStyle w:val="StyleUnderline"/>
        </w:rPr>
        <w:t>phone conversation following the Munich conference -</w:t>
      </w:r>
      <w:r w:rsidRPr="005752EE">
        <w:rPr>
          <w:sz w:val="16"/>
        </w:rPr>
        <w:t xml:space="preserve"> </w:t>
      </w:r>
      <w:r w:rsidRPr="005752EE">
        <w:rPr>
          <w:rStyle w:val="StyleUnderline"/>
        </w:rPr>
        <w:t>suggest</w:t>
      </w:r>
      <w:r w:rsidRPr="005752EE">
        <w:rPr>
          <w:sz w:val="16"/>
        </w:rPr>
        <w:t xml:space="preserve"> a growing </w:t>
      </w:r>
      <w:r w:rsidRPr="005752EE">
        <w:rPr>
          <w:rStyle w:val="StyleUnderline"/>
        </w:rPr>
        <w:t>recognition that the record of pressuring</w:t>
      </w:r>
      <w:r w:rsidRPr="005752EE">
        <w:rPr>
          <w:sz w:val="16"/>
        </w:rPr>
        <w:t xml:space="preserve"> Russia </w:t>
      </w:r>
      <w:r w:rsidRPr="005752EE">
        <w:rPr>
          <w:rStyle w:val="StyleUnderline"/>
        </w:rPr>
        <w:t>has been mixed at best.</w:t>
      </w:r>
    </w:p>
    <w:p w14:paraId="5742B35E" w14:textId="74246D08" w:rsidR="002E54C2" w:rsidRDefault="002E54C2" w:rsidP="002E54C2">
      <w:pPr>
        <w:pStyle w:val="Heading3"/>
      </w:pPr>
      <w:r>
        <w:lastRenderedPageBreak/>
        <w:t>2nc – russia war addon</w:t>
      </w:r>
    </w:p>
    <w:p w14:paraId="34E80C31" w14:textId="77777777" w:rsidR="002E54C2" w:rsidRPr="005752EE" w:rsidRDefault="002E54C2" w:rsidP="002E54C2">
      <w:pPr>
        <w:pStyle w:val="Heading4"/>
      </w:pPr>
      <w:r w:rsidRPr="005752EE">
        <w:t xml:space="preserve">No Russia war. </w:t>
      </w:r>
    </w:p>
    <w:p w14:paraId="452894FC" w14:textId="77777777" w:rsidR="002E54C2" w:rsidRPr="005752EE" w:rsidRDefault="002E54C2" w:rsidP="002E54C2">
      <w:pPr>
        <w:rPr>
          <w:sz w:val="16"/>
        </w:rPr>
      </w:pPr>
      <w:r w:rsidRPr="005752EE">
        <w:rPr>
          <w:rStyle w:val="Style13ptBold"/>
        </w:rPr>
        <w:t>Bandow ‘16</w:t>
      </w:r>
      <w:r w:rsidRPr="005752EE">
        <w:t xml:space="preserve"> </w:t>
      </w:r>
      <w:r w:rsidRPr="005752EE">
        <w:rPr>
          <w:sz w:val="16"/>
        </w:rPr>
        <w:t xml:space="preserve">(Doug, Senior Fellow, the Cato Institute, “Western Paranoia Aside, Russia Unlikely to Attack the Baltics,” 2/16, </w:t>
      </w:r>
      <w:hyperlink r:id="rId67" w:history="1">
        <w:r w:rsidRPr="005752EE">
          <w:rPr>
            <w:rStyle w:val="Hyperlink"/>
            <w:sz w:val="16"/>
          </w:rPr>
          <w:t>http://www.huffingtonpost.com/doug-bandow/western-paranoia-aside-ru_b_9325222.html</w:t>
        </w:r>
      </w:hyperlink>
      <w:r w:rsidRPr="005752EE">
        <w:rPr>
          <w:sz w:val="16"/>
        </w:rPr>
        <w:t xml:space="preserve">, RKim) </w:t>
      </w:r>
    </w:p>
    <w:p w14:paraId="40E85194" w14:textId="77777777" w:rsidR="002E54C2" w:rsidRPr="005752EE" w:rsidRDefault="002E54C2" w:rsidP="002E54C2">
      <w:pPr>
        <w:rPr>
          <w:sz w:val="16"/>
        </w:rPr>
      </w:pPr>
      <w:r w:rsidRPr="005752EE">
        <w:rPr>
          <w:sz w:val="16"/>
        </w:rPr>
        <w:t xml:space="preserve">Yet the surging </w:t>
      </w:r>
      <w:r w:rsidRPr="005752EE">
        <w:rPr>
          <w:rStyle w:val="StyleUnderline"/>
        </w:rPr>
        <w:t>fear over Russian adventurism distorts Moscow's interests and ambitions</w:t>
      </w:r>
      <w:r w:rsidRPr="005752EE">
        <w:rPr>
          <w:sz w:val="16"/>
        </w:rPr>
        <w:t xml:space="preserve">. Vladimir </w:t>
      </w:r>
      <w:r w:rsidRPr="005752EE">
        <w:rPr>
          <w:rStyle w:val="StyleUnderline"/>
        </w:rPr>
        <w:t>Putin</w:t>
      </w:r>
      <w:r w:rsidRPr="005752EE">
        <w:rPr>
          <w:sz w:val="16"/>
        </w:rPr>
        <w:t xml:space="preserve"> is a nasty fellow, brutal at home and abroad. However, he </w:t>
      </w:r>
      <w:r w:rsidRPr="005752EE">
        <w:rPr>
          <w:rStyle w:val="StyleUnderline"/>
        </w:rPr>
        <w:t>seems to well represent much of his country's power elite and public</w:t>
      </w:r>
      <w:r w:rsidRPr="005752EE">
        <w:rPr>
          <w:sz w:val="16"/>
        </w:rPr>
        <w:t xml:space="preserve">. There is little apparent support for Western-style liberalism. Oust Putin and "le deluge" to follow would not likely be pretty. </w:t>
      </w:r>
      <w:r w:rsidRPr="005752EE">
        <w:rPr>
          <w:rStyle w:val="StyleUnderline"/>
        </w:rPr>
        <w:t>Putin's behavior</w:t>
      </w:r>
      <w:r w:rsidRPr="005752EE">
        <w:rPr>
          <w:sz w:val="16"/>
        </w:rPr>
        <w:t xml:space="preserve"> is bad, but </w:t>
      </w:r>
      <w:r w:rsidRPr="005752EE">
        <w:rPr>
          <w:rStyle w:val="StyleUnderline"/>
        </w:rPr>
        <w:t xml:space="preserve">poses </w:t>
      </w:r>
      <w:r w:rsidRPr="005752EE">
        <w:rPr>
          <w:rStyle w:val="Emphasis"/>
        </w:rPr>
        <w:t>little threat</w:t>
      </w:r>
      <w:r w:rsidRPr="005752EE">
        <w:rPr>
          <w:rStyle w:val="StyleUnderline"/>
        </w:rPr>
        <w:t xml:space="preserve"> </w:t>
      </w:r>
      <w:r w:rsidRPr="005752EE">
        <w:rPr>
          <w:sz w:val="16"/>
        </w:rPr>
        <w:t xml:space="preserve">to America, "old" Europe, or even most of Russia's neighbors. </w:t>
      </w:r>
      <w:r w:rsidRPr="005752EE">
        <w:rPr>
          <w:rStyle w:val="StyleUnderline"/>
        </w:rPr>
        <w:t>He is behaving like a traditional Tsar, not a reincarnated</w:t>
      </w:r>
      <w:r w:rsidRPr="005752EE">
        <w:rPr>
          <w:sz w:val="16"/>
        </w:rPr>
        <w:t xml:space="preserve"> Joseph </w:t>
      </w:r>
      <w:r w:rsidRPr="005752EE">
        <w:rPr>
          <w:rStyle w:val="StyleUnderline"/>
        </w:rPr>
        <w:t>Stalin or</w:t>
      </w:r>
      <w:r w:rsidRPr="005752EE">
        <w:rPr>
          <w:sz w:val="16"/>
        </w:rPr>
        <w:t xml:space="preserve"> Adolf </w:t>
      </w:r>
      <w:r w:rsidRPr="005752EE">
        <w:rPr>
          <w:rStyle w:val="StyleUnderline"/>
        </w:rPr>
        <w:t>Hitler</w:t>
      </w:r>
      <w:r w:rsidRPr="005752EE">
        <w:rPr>
          <w:sz w:val="16"/>
        </w:rPr>
        <w:t xml:space="preserve">. He has taken Moscow back to the Russian Empire, not the Soviet Union. </w:t>
      </w:r>
      <w:r w:rsidRPr="005752EE">
        <w:rPr>
          <w:rStyle w:val="StyleUnderline"/>
        </w:rPr>
        <w:t>His government is not interested in an ideological crusade and sees no inherent conflict with the West</w:t>
      </w:r>
      <w:r w:rsidRPr="005752EE">
        <w:rPr>
          <w:sz w:val="16"/>
        </w:rPr>
        <w:t xml:space="preserve">. </w:t>
      </w:r>
      <w:r w:rsidRPr="005752EE">
        <w:rPr>
          <w:rStyle w:val="StyleUnderline"/>
        </w:rPr>
        <w:t>Rather, Moscow demands respect for its status], protection of Russia's borders, and consideration of its interests</w:t>
      </w:r>
      <w:r w:rsidRPr="005752EE">
        <w:rPr>
          <w:sz w:val="16"/>
        </w:rPr>
        <w:t xml:space="preserve">. In pursuing these ends </w:t>
      </w:r>
      <w:r w:rsidRPr="005752EE">
        <w:rPr>
          <w:rStyle w:val="StyleUnderline"/>
        </w:rPr>
        <w:t>Putin is practical and measured</w:t>
      </w:r>
      <w:r w:rsidRPr="005752EE">
        <w:rPr>
          <w:sz w:val="16"/>
        </w:rPr>
        <w:t xml:space="preserve">, if perhaps imprudent and myopic--and, of course, dismissive of the cost to others. Mikhail Saakashvili's Georgia was actively anti-Russian, pursued close ties with America, and sought membership in NATO--all certain to antagonize Moscow. Abkhazia and South Ossetia had resisted Georgian control in the past, giving Russia an easy means to weaken Tbilisi and pay back NATO over the latter's dismemberment of Serbia, with historic ties to Moscow. (Russia's defense of Belgrade helped turn an assassination into World War I.) Ukraine always mattered more to Moscow than Georgia or the Baltics for historical and cultural reasons, as well as the naval base of Sebastopol. Nevertheless, Russia accepted an independent Ukraine, even when ruled by the hostile, incompetent Viktor Yushchenko, who also pushed for his nation's membership in the alliance--then opposed by the majority of Ukrainians. Yushchenko's failure opened the way for the election of Viktor Yanukovich, nominally pro-Russian, though he resisted Moscow's control. Putin acted only after Europe pushed a trade agreement to reorient Ukraine away from Russia and both Brussels and Washington backed a street revolution against Yanukovich. Even then, </w:t>
      </w:r>
      <w:r w:rsidRPr="005752EE">
        <w:rPr>
          <w:rStyle w:val="StyleUnderline"/>
        </w:rPr>
        <w:t xml:space="preserve">Putin sought to weaken, </w:t>
      </w:r>
      <w:r w:rsidRPr="005752EE">
        <w:rPr>
          <w:rStyle w:val="Emphasis"/>
        </w:rPr>
        <w:t>not conquer</w:t>
      </w:r>
      <w:r w:rsidRPr="005752EE">
        <w:rPr>
          <w:rStyle w:val="StyleUnderline"/>
        </w:rPr>
        <w:t>, Ukraine</w:t>
      </w:r>
      <w:r w:rsidRPr="005752EE">
        <w:rPr>
          <w:sz w:val="16"/>
        </w:rPr>
        <w:t xml:space="preserve">. </w:t>
      </w:r>
      <w:r w:rsidRPr="005752EE">
        <w:rPr>
          <w:rStyle w:val="StyleUnderline"/>
        </w:rPr>
        <w:t>He seized Crimea, historically part of Russia, and backed ethnic Russian separatists in the east</w:t>
      </w:r>
      <w:r w:rsidRPr="005752EE">
        <w:rPr>
          <w:sz w:val="16"/>
        </w:rPr>
        <w:t xml:space="preserve">. </w:t>
      </w:r>
      <w:r w:rsidRPr="005752EE">
        <w:rPr>
          <w:rStyle w:val="StyleUnderline"/>
        </w:rPr>
        <w:t xml:space="preserve">Despite </w:t>
      </w:r>
      <w:r w:rsidRPr="005752EE">
        <w:rPr>
          <w:rStyle w:val="Emphasis"/>
        </w:rPr>
        <w:t>numerous predictions</w:t>
      </w:r>
      <w:r w:rsidRPr="005752EE">
        <w:rPr>
          <w:rStyle w:val="StyleUnderline"/>
        </w:rPr>
        <w:t>, Moscow did not absorb the Donbass, create a land bridge to Crimea, stage a coup de' main against Kiev, or launch a general assault on Ukraine</w:t>
      </w:r>
      <w:r w:rsidRPr="005752EE">
        <w:rPr>
          <w:sz w:val="16"/>
        </w:rPr>
        <w:t xml:space="preserve">. His brutal response was murderous and unjustified, but militarily on par with U.S. interventions. </w:t>
      </w:r>
      <w:r w:rsidRPr="005752EE">
        <w:rPr>
          <w:rStyle w:val="StyleUnderline"/>
        </w:rPr>
        <w:t>Putin continues to demonstrate no interest in ruling those likely to resist Russia's tender mercies</w:t>
      </w:r>
      <w:r w:rsidRPr="005752EE">
        <w:rPr>
          <w:sz w:val="16"/>
        </w:rPr>
        <w:t xml:space="preserve">. Ukrainians and Georgians would not likely act like docile Russian citizens today. Indeed, the former resisted the restoration of Soviet control after German forces were expelled in World War II. Nor was occupation necessary to bar those nations' way to NATO. Seizing the Baltic states likely would generate similar resistance. They developed separate identities under the Russian Empire and enjoyed brief independence between World Wars I and II. They also have the advantage of having joined NATO before Moscow could cause much trouble. Moreover, </w:t>
      </w:r>
      <w:r w:rsidRPr="005752EE">
        <w:rPr>
          <w:rStyle w:val="StyleUnderline"/>
        </w:rPr>
        <w:t xml:space="preserve">as weak nations </w:t>
      </w:r>
      <w:r w:rsidRPr="005752EE">
        <w:rPr>
          <w:sz w:val="16"/>
        </w:rPr>
        <w:t xml:space="preserve">currently </w:t>
      </w:r>
      <w:r w:rsidRPr="005752EE">
        <w:rPr>
          <w:rStyle w:val="StyleUnderline"/>
        </w:rPr>
        <w:t>containing no foreign troops, the Baltics pose no potential threat to Russia</w:t>
      </w:r>
      <w:r w:rsidRPr="005752EE">
        <w:rPr>
          <w:sz w:val="16"/>
        </w:rPr>
        <w:t xml:space="preserve">. Ukraine in NATO would look very different. Finally, the Baltic ethnic Russian populations, though significant, demonstrate little sentiment for joining Mother Russia. They prefer cultural connection to political affiliation, creating a poor target for the sort of destabilizing tactics deployed against Ukraine. Wrote Robert Person, a professor at West Point: "the Baltic Russians are not particularly amenable to Russian hybrid warfare. Though they have many lingering grievances over language, cultural and citizenship policies, these grievances have not translated into separatism." So </w:t>
      </w:r>
      <w:r w:rsidRPr="005752EE">
        <w:rPr>
          <w:rStyle w:val="Emphasis"/>
        </w:rPr>
        <w:t>what would Russia gain from attacking</w:t>
      </w:r>
      <w:r w:rsidRPr="005752EE">
        <w:rPr>
          <w:sz w:val="16"/>
        </w:rPr>
        <w:t xml:space="preserve"> the Baltics? A recalcitrant, majority non-ethnic Russian population. A possible temporary nationalist surge at home. A likely short-lived victory over the West. </w:t>
      </w:r>
      <w:r w:rsidRPr="005752EE">
        <w:rPr>
          <w:rStyle w:val="StyleUnderline"/>
        </w:rPr>
        <w:t xml:space="preserve">The costs would be </w:t>
      </w:r>
      <w:r w:rsidRPr="005752EE">
        <w:rPr>
          <w:rStyle w:val="Emphasis"/>
        </w:rPr>
        <w:t>far greater</w:t>
      </w:r>
      <w:r w:rsidRPr="005752EE">
        <w:rPr>
          <w:sz w:val="16"/>
        </w:rPr>
        <w:t xml:space="preserve">. Grabbing the Baltics likely would spur population exodus and trigger economic collapse. </w:t>
      </w:r>
      <w:r w:rsidRPr="005752EE">
        <w:rPr>
          <w:rStyle w:val="StyleUnderline"/>
        </w:rPr>
        <w:t>Launching a war</w:t>
      </w:r>
      <w:r w:rsidRPr="005752EE">
        <w:rPr>
          <w:sz w:val="16"/>
        </w:rPr>
        <w:t xml:space="preserve"> without the convincing pretext present in the cases of Georgia and Ukraine </w:t>
      </w:r>
      <w:r w:rsidRPr="005752EE">
        <w:rPr>
          <w:rStyle w:val="StyleUnderline"/>
        </w:rPr>
        <w:t>might leave the Russian public angry over the retaliation certain to come</w:t>
      </w:r>
      <w:r w:rsidRPr="005752EE">
        <w:rPr>
          <w:sz w:val="16"/>
        </w:rPr>
        <w:t xml:space="preserve">. </w:t>
      </w:r>
      <w:r w:rsidRPr="005752EE">
        <w:rPr>
          <w:rStyle w:val="StyleUnderline"/>
        </w:rPr>
        <w:t>Worse, Moscow certainly would rupture economic and political relations with the U.S. and Europe and</w:t>
      </w:r>
      <w:r w:rsidRPr="005752EE">
        <w:rPr>
          <w:sz w:val="16"/>
        </w:rPr>
        <w:t xml:space="preserve"> probably </w:t>
      </w:r>
      <w:r w:rsidRPr="005752EE">
        <w:rPr>
          <w:rStyle w:val="StyleUnderline"/>
        </w:rPr>
        <w:t xml:space="preserve">start a </w:t>
      </w:r>
      <w:r w:rsidRPr="005752EE">
        <w:rPr>
          <w:rStyle w:val="Emphasis"/>
        </w:rPr>
        <w:t>losing</w:t>
      </w:r>
      <w:r w:rsidRPr="005752EE">
        <w:rPr>
          <w:rStyle w:val="StyleUnderline"/>
        </w:rPr>
        <w:t xml:space="preserve"> conventional </w:t>
      </w:r>
      <w:r w:rsidRPr="005752EE">
        <w:rPr>
          <w:rStyle w:val="Emphasis"/>
        </w:rPr>
        <w:t>war</w:t>
      </w:r>
      <w:r w:rsidRPr="005752EE">
        <w:rPr>
          <w:rStyle w:val="StyleUnderline"/>
        </w:rPr>
        <w:t xml:space="preserve"> with NATO</w:t>
      </w:r>
      <w:r w:rsidRPr="005752EE">
        <w:rPr>
          <w:sz w:val="16"/>
        </w:rPr>
        <w:t xml:space="preserve">. </w:t>
      </w:r>
      <w:r w:rsidRPr="005752EE">
        <w:rPr>
          <w:rStyle w:val="StyleUnderline"/>
        </w:rPr>
        <w:t>Even more frightening would be the prospect of a nuclear conflict</w:t>
      </w:r>
      <w:r w:rsidRPr="005752EE">
        <w:rPr>
          <w:sz w:val="16"/>
        </w:rPr>
        <w:t xml:space="preserve">, whether intentional or inadvertent. Russia has destroyed Europe's peaceful equilibrium, but </w:t>
      </w:r>
      <w:r w:rsidRPr="005752EE">
        <w:rPr>
          <w:rStyle w:val="Emphasis"/>
        </w:rPr>
        <w:t>everything about Putin's presidency</w:t>
      </w:r>
      <w:r w:rsidRPr="005752EE">
        <w:rPr>
          <w:sz w:val="16"/>
        </w:rPr>
        <w:t xml:space="preserve"> so far </w:t>
      </w:r>
      <w:r w:rsidRPr="005752EE">
        <w:rPr>
          <w:rStyle w:val="Emphasis"/>
        </w:rPr>
        <w:t>argues against reckless war</w:t>
      </w:r>
      <w:r w:rsidRPr="005752EE">
        <w:rPr>
          <w:sz w:val="16"/>
        </w:rPr>
        <w:t xml:space="preserve"> for no rational purpose against the Baltics. Of course, they should act to reduce even minimal chances of such a war. However, the U.S. should not launch a multi-billion dollar allied build-up, one which, ironically, would create a perceived threat to Russia where none currently exists. Could NATO lose a war over the Baltics? As Rand warned, yes, at least in the short-term. But </w:t>
      </w:r>
      <w:r w:rsidRPr="005752EE">
        <w:rPr>
          <w:rStyle w:val="StyleUnderline"/>
        </w:rPr>
        <w:t>the allies could defeat Russia if they were prepared</w:t>
      </w:r>
      <w:r w:rsidRPr="005752EE">
        <w:rPr>
          <w:sz w:val="16"/>
        </w:rPr>
        <w:t xml:space="preserve"> for World War III. That would be beyond foolish for Washington--another reason why the U.S. should stop making defense promises which serve the interests of other nations rather than America. If the Europeans, in contrast, are ready to make that commitment, they should be preparing their own defense.</w:t>
      </w:r>
    </w:p>
    <w:p w14:paraId="2B8E5FED" w14:textId="77777777" w:rsidR="002E54C2" w:rsidRPr="005752EE" w:rsidRDefault="002E54C2" w:rsidP="002E54C2">
      <w:pPr>
        <w:pStyle w:val="Heading4"/>
        <w:rPr>
          <w:rFonts w:cstheme="minorHAnsi"/>
        </w:rPr>
      </w:pPr>
      <w:bookmarkStart w:id="3" w:name="BlockBM873"/>
      <w:r w:rsidRPr="005752EE">
        <w:rPr>
          <w:rFonts w:cstheme="minorHAnsi"/>
        </w:rPr>
        <w:lastRenderedPageBreak/>
        <w:t xml:space="preserve">MAD </w:t>
      </w:r>
      <w:r w:rsidRPr="005752EE">
        <w:rPr>
          <w:rFonts w:cstheme="minorHAnsi"/>
          <w:u w:val="single"/>
        </w:rPr>
        <w:t>prevents war</w:t>
      </w:r>
      <w:r w:rsidRPr="005752EE">
        <w:rPr>
          <w:rFonts w:cstheme="minorHAnsi"/>
        </w:rPr>
        <w:t xml:space="preserve"> – existing “tensions” are signs of a </w:t>
      </w:r>
      <w:r w:rsidRPr="005752EE">
        <w:rPr>
          <w:rFonts w:cstheme="minorHAnsi"/>
          <w:u w:val="single"/>
        </w:rPr>
        <w:t>successful</w:t>
      </w:r>
      <w:r w:rsidRPr="005752EE">
        <w:rPr>
          <w:rFonts w:cstheme="minorHAnsi"/>
        </w:rPr>
        <w:t xml:space="preserve"> deterrence strategy. </w:t>
      </w:r>
    </w:p>
    <w:p w14:paraId="1002D3AD" w14:textId="77777777" w:rsidR="002E54C2" w:rsidRPr="005752EE" w:rsidRDefault="002E54C2" w:rsidP="002E54C2">
      <w:pPr>
        <w:rPr>
          <w:rFonts w:cstheme="minorHAnsi"/>
          <w:sz w:val="16"/>
        </w:rPr>
      </w:pPr>
      <w:r w:rsidRPr="005752EE">
        <w:rPr>
          <w:rFonts w:cstheme="minorHAnsi"/>
          <w:b/>
          <w:sz w:val="26"/>
          <w:szCs w:val="26"/>
        </w:rPr>
        <w:t>Pieraccini ‘16</w:t>
      </w:r>
      <w:r w:rsidRPr="005752EE">
        <w:rPr>
          <w:rFonts w:cstheme="minorHAnsi"/>
        </w:rPr>
        <w:t xml:space="preserve"> </w:t>
      </w:r>
      <w:r w:rsidRPr="005752EE">
        <w:rPr>
          <w:rFonts w:cstheme="minorHAnsi"/>
          <w:sz w:val="16"/>
        </w:rPr>
        <w:t>Frederico Pieraccini is a military analyst who writes the WAR UPDATE for RI.  He has covered conflicts in Ukraine, Libya, Egypt, Syria, and Iraq, he frequently writes for L'Antidiplomatico and L'Opinione Pubblica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http://www.globalresearch.ca/nuclear-war-is-not-on-the-table-because-it-makes-no-sense/5529813//RKim</w:t>
      </w:r>
    </w:p>
    <w:p w14:paraId="577F5FC0" w14:textId="77777777" w:rsidR="002E54C2" w:rsidRPr="005752EE" w:rsidRDefault="002E54C2" w:rsidP="002E54C2">
      <w:pPr>
        <w:rPr>
          <w:rFonts w:cstheme="minorHAnsi"/>
          <w:sz w:val="16"/>
        </w:rPr>
      </w:pPr>
      <w:r w:rsidRPr="005752EE">
        <w:rPr>
          <w:rFonts w:cstheme="minorHAnsi"/>
          <w:u w:val="single"/>
        </w:rPr>
        <w:t>Important personalities</w:t>
      </w:r>
      <w:r w:rsidRPr="005752EE">
        <w:rPr>
          <w:rFonts w:cstheme="minorHAnsi"/>
          <w:sz w:val="16"/>
        </w:rPr>
        <w:t xml:space="preserve"> in alternative news, or the counter-narrative, </w:t>
      </w:r>
      <w:r w:rsidRPr="005752EE">
        <w:rPr>
          <w:rFonts w:cstheme="minorHAnsi"/>
          <w:u w:val="single"/>
        </w:rPr>
        <w:t>have spilled a lot of ink recently on the imminent possibility of nuclear war between the US and Russia.</w:t>
      </w:r>
      <w:r w:rsidRPr="005752EE">
        <w:rPr>
          <w:rFonts w:cstheme="minorHAnsi"/>
          <w:sz w:val="16"/>
        </w:rPr>
        <w:t xml:space="preserve"> Before considering the issue more closely, it is essential to clarify certain basic principles on which we should all agree as a premise for this analysis. (a) </w:t>
      </w:r>
      <w:r w:rsidRPr="005752EE">
        <w:rPr>
          <w:rFonts w:cstheme="minorHAnsi"/>
          <w:u w:val="single"/>
        </w:rPr>
        <w:t>Russia will never allow any country to make it a victim of such a situation as a world war, condemning its citizens to suffer tens of millions of deaths</w:t>
      </w:r>
      <w:r w:rsidRPr="005752EE">
        <w:rPr>
          <w:rFonts w:cstheme="minorHAnsi"/>
          <w:sz w:val="16"/>
        </w:rPr>
        <w:t xml:space="preserve">. (b) </w:t>
      </w:r>
      <w:r w:rsidRPr="005752EE">
        <w:rPr>
          <w:rFonts w:cstheme="minorHAnsi"/>
          <w:u w:val="single"/>
        </w:rPr>
        <w:t>The United States does not have the slightest idea of what it means to lose millions of fellow citizens in an armed conflict. Except for Pearl Harbour, Americans have never fought or seen the devastation of a domestic war against a peer competitor</w:t>
      </w:r>
      <w:r w:rsidRPr="005752EE">
        <w:rPr>
          <w:rFonts w:cstheme="minorHAnsi"/>
          <w:sz w:val="16"/>
        </w:rPr>
        <w:t xml:space="preserve">. (c) </w:t>
      </w:r>
      <w:r w:rsidRPr="005752EE">
        <w:rPr>
          <w:rFonts w:cstheme="minorHAnsi"/>
          <w:u w:val="single"/>
        </w:rPr>
        <w:t>Since the collapse of the USSR, NATO has lost its reason for existence. If it has continued to fuel the spending spree of the American military-industrial complex, it is because it has managed to artfully conjure various bogeymen</w:t>
      </w:r>
      <w:r w:rsidRPr="005752EE">
        <w:rPr>
          <w:rFonts w:cstheme="minorHAnsi"/>
          <w:sz w:val="16"/>
        </w:rPr>
        <w:t xml:space="preserve"> (intercontinental missiles, imaginary enemies, “rogue states”) over the past 25 years, thanks to the connivance of the corrupt mainstream media lies and deception. (d) </w:t>
      </w:r>
      <w:r w:rsidRPr="005752EE">
        <w:rPr>
          <w:rFonts w:cstheme="minorHAnsi"/>
          <w:u w:val="single"/>
        </w:rPr>
        <w:t>There is no missile shield that is capable of neutralizing with 100% accuracy a nuclear attack</w:t>
      </w:r>
      <w:r w:rsidRPr="005752EE">
        <w:rPr>
          <w:rFonts w:cstheme="minorHAnsi"/>
          <w:sz w:val="16"/>
        </w:rPr>
        <w:t xml:space="preserve"> (of any kind, that is first strike, second strike, pre-emptive or response/retaliation). The S-400, Aegis, S-500, THAAD, and Patriot air-defense systems can all be saturated with a torrent of decoys to safeguard the nuclear-armed missiles. Having agreed on the above, then what is the most likely scenario? It</w:t>
      </w:r>
      <w:r w:rsidRPr="005752EE">
        <w:rPr>
          <w:rFonts w:cstheme="minorHAnsi"/>
          <w:u w:val="single"/>
        </w:rPr>
        <w:t xml:space="preserve"> is important not to underestimate the obvious and fundamental importance that humanity places on the strategic balance arising from so-called “MAD”</w:t>
      </w:r>
      <w:r w:rsidRPr="005752EE">
        <w:rPr>
          <w:rFonts w:cstheme="minorHAnsi"/>
          <w:sz w:val="16"/>
        </w:rPr>
        <w:t xml:space="preserve"> (Mutually Assured Destruction). According to our trusted analysts, it is precisely the disturbance of this delicate balance that could lead to the real threat of war between NATO and Russia. The question to ask is the following. </w:t>
      </w:r>
      <w:r w:rsidRPr="005752EE">
        <w:rPr>
          <w:rFonts w:cstheme="minorHAnsi"/>
          <w:u w:val="single"/>
        </w:rPr>
        <w:t xml:space="preserve">Is it really possible to decisively alter MAD? </w:t>
      </w:r>
      <w:r w:rsidRPr="005752EE">
        <w:rPr>
          <w:rStyle w:val="Emphasis"/>
          <w:rFonts w:cstheme="minorHAnsi"/>
        </w:rPr>
        <w:t>The short answer is, no.</w:t>
      </w:r>
      <w:r w:rsidRPr="005752EE">
        <w:rPr>
          <w:rFonts w:cstheme="minorHAnsi"/>
          <w:sz w:val="16"/>
        </w:rPr>
        <w:t xml:space="preserve"> As already explained in point (d), </w:t>
      </w:r>
      <w:r w:rsidRPr="005752EE">
        <w:rPr>
          <w:rFonts w:cstheme="minorHAnsi"/>
          <w:u w:val="single"/>
        </w:rPr>
        <w:t>there is no chance now, and probably will not be in the future, where a state can hope to carry out a nuclear attack without receiving a retaliatory response from a nuclear-armed opponent</w:t>
      </w:r>
      <w:r w:rsidRPr="005752EE">
        <w:rPr>
          <w:rFonts w:cstheme="minorHAnsi"/>
          <w:sz w:val="16"/>
        </w:rPr>
        <w:t xml:space="preserve">. Relax – it ain’t gonna happen. Logic then leads us to ask a simple question: </w:t>
      </w:r>
      <w:r w:rsidRPr="005752EE">
        <w:rPr>
          <w:rFonts w:cstheme="minorHAnsi"/>
          <w:u w:val="single"/>
        </w:rPr>
        <w:t xml:space="preserve">What purpose does this chatter over the supposed nullification of MAD, thanks to the missile shield in Europe that gives an alleged advantage to Washington, serve? </w:t>
      </w:r>
      <w:r w:rsidRPr="005752EE">
        <w:rPr>
          <w:rFonts w:cstheme="minorHAnsi"/>
          <w:sz w:val="16"/>
        </w:rPr>
        <w:t xml:space="preserve">The Kremlin has vehemently denounced this NATO effort, well aware of the psychological pressure that this move is meant to place on them. And this is </w:t>
      </w:r>
      <w:r w:rsidRPr="005752EE">
        <w:rPr>
          <w:rFonts w:cstheme="minorHAnsi"/>
          <w:u w:val="single"/>
        </w:rPr>
        <w:t>the only tangible benefit</w:t>
      </w:r>
      <w:r w:rsidRPr="005752EE">
        <w:rPr>
          <w:rFonts w:cstheme="minorHAnsi"/>
          <w:sz w:val="16"/>
        </w:rPr>
        <w:t xml:space="preserve"> NATO could derive from this, </w:t>
      </w:r>
      <w:r w:rsidRPr="005752EE">
        <w:rPr>
          <w:rFonts w:cstheme="minorHAnsi"/>
          <w:u w:val="single"/>
        </w:rPr>
        <w:t xml:space="preserve">this psychological pressure of an existential threat hanging over the Russians. It is yet another infamous attempt by Washington to play with fire without getting burned. </w:t>
      </w:r>
      <w:r w:rsidRPr="005752EE">
        <w:rPr>
          <w:rFonts w:cstheme="minorHAnsi"/>
          <w:sz w:val="16"/>
        </w:rPr>
        <w:t xml:space="preserve">Observing Moscow’s response to this continued aggression is a key issue in understanding the balance of power between superpowers. Although seeking to upset the strategic balance of MAD is misguided, NATO’s intention nevertheless remains to invalidate MAD, casting aside humanity’s most important safety guarantee. A strong response from Moscow has been forthcoming, and this is what has developed over the last few months in particular: Iskander missiles in Europe; Russian ships in the Baltic, Mediterranean and Black Seas, all armed with Kalibr missiles that can carry nuclear warheads; radars able to identify and track objects from a distance of thousands of miles; and the S-300/400/500 missile defense systems. It seems clear that Moscow has manifold possibilities before it as well as the actual ability to actively disabuse any misguided attempt to alter the balance enshrined in MAD. </w:t>
      </w:r>
      <w:r w:rsidRPr="005752EE">
        <w:rPr>
          <w:rFonts w:cstheme="minorHAnsi"/>
          <w:u w:val="single"/>
        </w:rPr>
        <w:t>Having established the principle that those launching a nuclear attack should expect a symmetrical response, one wonders for what reason NATO &amp; Co would want to trigger such a cataclysm</w:t>
      </w:r>
      <w:r w:rsidRPr="005752EE">
        <w:rPr>
          <w:rFonts w:cstheme="minorHAnsi"/>
          <w:sz w:val="16"/>
        </w:rPr>
        <w:t xml:space="preserve">. Maybe to save the dollar from the true economic crisis that threatens to annihilate American hegemony? What wealth prospects could the oligarchs of Wall Street and the City of London ever have once their main partners (Europeans, Americans, Russians, Chinese) are reduced to ashes? </w:t>
      </w:r>
      <w:r w:rsidRPr="005752EE">
        <w:rPr>
          <w:rFonts w:cstheme="minorHAnsi"/>
          <w:u w:val="single"/>
        </w:rPr>
        <w:t>Who would obtain an advantage from a lethal exchange of nuclear weapons between NATO and Russia?</w:t>
      </w:r>
      <w:r w:rsidRPr="005752EE">
        <w:rPr>
          <w:rFonts w:cstheme="minorHAnsi"/>
          <w:sz w:val="16"/>
        </w:rPr>
        <w:t xml:space="preserve"> Let’s be honest: </w:t>
      </w:r>
      <w:r w:rsidRPr="005752EE">
        <w:rPr>
          <w:rStyle w:val="Emphasis"/>
          <w:rFonts w:cstheme="minorHAnsi"/>
        </w:rPr>
        <w:t>nobody</w:t>
      </w:r>
      <w:r w:rsidRPr="005752EE">
        <w:rPr>
          <w:rFonts w:cstheme="minorHAnsi"/>
          <w:sz w:val="16"/>
        </w:rPr>
        <w:t xml:space="preserve">. All those who claim to the contrary have not examined the issue seriously enough. I would like to bring to the attention of the kind reader some issues that we often take for granted. The real industrial profit for the military industrial complex, working hand in glove with Wall Street and London, stems from the preparation for war: spending on research, development, manufacture, stretching costs, inflating them and extorting as much money as possible from the government and the American taxpayers. This is the basic guideline for American military spending doctrine. Do you think that Raytheon and Boeing would derive higher profits from a nuclear exchange with tens of millions of deaths? Unlikely, least of all because those who finance them (common citizens paying taxes) would themselves be reduced to ashes. </w:t>
      </w:r>
      <w:r w:rsidRPr="005752EE">
        <w:rPr>
          <w:rFonts w:cstheme="minorHAnsi"/>
          <w:u w:val="single"/>
        </w:rPr>
        <w:t xml:space="preserve">If a nuclear exchange is not convenient for anyone, and if MAD cannot be altered willy-nilly, then why does NATO continue to fan the flames, </w:t>
      </w:r>
      <w:r w:rsidRPr="005752EE">
        <w:rPr>
          <w:rFonts w:cstheme="minorHAnsi"/>
          <w:u w:val="single"/>
        </w:rPr>
        <w:lastRenderedPageBreak/>
        <w:t>raising the scenario of thermonuclear conflict?</w:t>
      </w:r>
      <w:r w:rsidRPr="005752EE">
        <w:rPr>
          <w:rFonts w:cstheme="minorHAnsi"/>
          <w:sz w:val="16"/>
        </w:rPr>
        <w:t xml:space="preserve"> Three main reasons: 1. </w:t>
      </w:r>
      <w:r w:rsidRPr="005752EE">
        <w:rPr>
          <w:rFonts w:cstheme="minorHAnsi"/>
          <w:u w:val="single"/>
        </w:rPr>
        <w:t>To intimidate Russia with the ridiculous hope that Moscow will step back from the global arena in which it has been playing the leading role in the last months and years</w:t>
      </w:r>
      <w:r w:rsidRPr="005752EE">
        <w:rPr>
          <w:rFonts w:cstheme="minorHAnsi"/>
          <w:sz w:val="16"/>
        </w:rPr>
        <w:t xml:space="preserve">. 2. The constant state of pre-alert as a harbinger of war for billion-dollar contracts for the US arms industry. 3. Placing troops and weapons in distant countries is a way to project power and at the same time make those nations feel important within the Atlantic alliance (with the added benefit that these governments will provide lucrative contracts for the US defense industry) The second point is the essence of this analysis and continues in the wake of the previous questions. How does Moscow perceive NATO’s attitude, and what is a possible answer to this continuous aggression? </w:t>
      </w:r>
      <w:r w:rsidRPr="005752EE">
        <w:rPr>
          <w:rFonts w:cstheme="minorHAnsi"/>
          <w:u w:val="single"/>
        </w:rPr>
        <w:t>The answer for Russia is simple: tilt the table and take advantage from the deterioration of international relations.</w:t>
      </w:r>
      <w:r w:rsidRPr="005752EE">
        <w:rPr>
          <w:rFonts w:cstheme="minorHAnsi"/>
          <w:sz w:val="16"/>
        </w:rPr>
        <w:t xml:space="preserve"> </w:t>
      </w:r>
    </w:p>
    <w:p w14:paraId="4C8922AA" w14:textId="77777777" w:rsidR="002E54C2" w:rsidRPr="005752EE" w:rsidRDefault="002E54C2" w:rsidP="002E54C2">
      <w:pPr>
        <w:pStyle w:val="Heading4"/>
        <w:rPr>
          <w:rFonts w:cstheme="minorHAnsi"/>
        </w:rPr>
      </w:pPr>
      <w:bookmarkStart w:id="4" w:name="BlockBM877"/>
      <w:bookmarkEnd w:id="3"/>
      <w:r w:rsidRPr="005752EE">
        <w:rPr>
          <w:rFonts w:cstheme="minorHAnsi"/>
        </w:rPr>
        <w:t xml:space="preserve"> “MAD fails” args are superfluous – </w:t>
      </w:r>
      <w:r w:rsidRPr="005752EE">
        <w:rPr>
          <w:rFonts w:cstheme="minorHAnsi"/>
          <w:u w:val="single"/>
        </w:rPr>
        <w:t>improbable</w:t>
      </w:r>
      <w:r w:rsidRPr="005752EE">
        <w:rPr>
          <w:rFonts w:cstheme="minorHAnsi"/>
        </w:rPr>
        <w:t xml:space="preserve"> and </w:t>
      </w:r>
      <w:r w:rsidRPr="005752EE">
        <w:rPr>
          <w:rFonts w:cstheme="minorHAnsi"/>
          <w:u w:val="single"/>
        </w:rPr>
        <w:t>ignore Russian foreign policy strategy</w:t>
      </w:r>
      <w:r w:rsidRPr="005752EE">
        <w:rPr>
          <w:rFonts w:cstheme="minorHAnsi"/>
        </w:rPr>
        <w:t xml:space="preserve">. </w:t>
      </w:r>
    </w:p>
    <w:p w14:paraId="4403AC66" w14:textId="77777777" w:rsidR="002E54C2" w:rsidRPr="005752EE" w:rsidRDefault="002E54C2" w:rsidP="002E54C2">
      <w:pPr>
        <w:rPr>
          <w:rFonts w:cstheme="minorHAnsi"/>
          <w:sz w:val="16"/>
        </w:rPr>
      </w:pPr>
      <w:r w:rsidRPr="005752EE">
        <w:rPr>
          <w:rFonts w:cstheme="minorHAnsi"/>
          <w:b/>
          <w:sz w:val="26"/>
          <w:szCs w:val="26"/>
        </w:rPr>
        <w:t>Pieraccini ‘16</w:t>
      </w:r>
      <w:r w:rsidRPr="005752EE">
        <w:rPr>
          <w:rFonts w:cstheme="minorHAnsi"/>
        </w:rPr>
        <w:t xml:space="preserve"> </w:t>
      </w:r>
      <w:r w:rsidRPr="005752EE">
        <w:rPr>
          <w:rFonts w:cstheme="minorHAnsi"/>
          <w:sz w:val="16"/>
        </w:rPr>
        <w:t>Frederico Pieraccini is a military analyst who writes the WAR UPDATE for RI.  He has covered conflicts in Ukraine, Libya, Egypt, Syria, and Iraq, he frequently writes for L'Antidiplomatico and L'Opinione Pubblica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http://www.globalresearch.ca/nuclear-war-is-not-on-the-table-because-it-makes-no-sense/5529813//RKim</w:t>
      </w:r>
    </w:p>
    <w:p w14:paraId="5BF99A52" w14:textId="77777777" w:rsidR="002E54C2" w:rsidRPr="005752EE" w:rsidRDefault="002E54C2" w:rsidP="002E54C2">
      <w:pPr>
        <w:rPr>
          <w:rFonts w:cstheme="minorHAnsi"/>
          <w:sz w:val="16"/>
        </w:rPr>
      </w:pPr>
      <w:r w:rsidRPr="005752EE">
        <w:rPr>
          <w:rFonts w:cstheme="minorHAnsi"/>
          <w:sz w:val="16"/>
        </w:rPr>
        <w:t xml:space="preserve">There are of course two other issues to be addressed: </w:t>
      </w:r>
      <w:r w:rsidRPr="005752EE">
        <w:rPr>
          <w:rFonts w:cstheme="minorHAnsi"/>
          <w:u w:val="single"/>
        </w:rPr>
        <w:t>Many analysts note how the West has a really hard time understanding the Russian mindset in a scenario of existential crisis. They are not wrong to say so, but the conclusion they reach is excessive in my view, especially when they claim that a Russian preemptive strike on the European missile shield is possible in order to prevent (what seems to them) an inevitable US nuclear first strike</w:t>
      </w:r>
      <w:r w:rsidRPr="005752EE">
        <w:rPr>
          <w:rFonts w:cstheme="minorHAnsi"/>
          <w:sz w:val="16"/>
        </w:rPr>
        <w:t xml:space="preserve">. </w:t>
      </w:r>
      <w:r w:rsidRPr="005752EE">
        <w:rPr>
          <w:rStyle w:val="Emphasis"/>
          <w:rFonts w:cstheme="minorHAnsi"/>
        </w:rPr>
        <w:t xml:space="preserve">The problem with this thesis is that </w:t>
      </w:r>
      <w:r w:rsidRPr="005752EE">
        <w:rPr>
          <w:rFonts w:cstheme="minorHAnsi"/>
          <w:u w:val="single"/>
        </w:rPr>
        <w:t>according to the information at our disposal,</w:t>
      </w:r>
      <w:r w:rsidRPr="005752EE">
        <w:rPr>
          <w:rFonts w:cstheme="minorHAnsi"/>
          <w:sz w:val="16"/>
        </w:rPr>
        <w:t xml:space="preserve"> </w:t>
      </w:r>
      <w:r w:rsidRPr="005752EE">
        <w:rPr>
          <w:rStyle w:val="Emphasis"/>
          <w:rFonts w:cstheme="minorHAnsi"/>
        </w:rPr>
        <w:t>there simply are not enough elements to this scenario to make it probable or even possible, especially in relation to a Russian preemptive strike</w:t>
      </w:r>
      <w:r w:rsidRPr="005752EE">
        <w:rPr>
          <w:rFonts w:cstheme="minorHAnsi"/>
          <w:sz w:val="16"/>
        </w:rPr>
        <w:t xml:space="preserve">. </w:t>
      </w:r>
      <w:r w:rsidRPr="005752EE">
        <w:rPr>
          <w:rFonts w:cstheme="minorHAnsi"/>
          <w:u w:val="single"/>
        </w:rPr>
        <w:t>We observe Russia’s behavior</w:t>
      </w:r>
      <w:r w:rsidRPr="005752EE">
        <w:rPr>
          <w:rFonts w:cstheme="minorHAnsi"/>
          <w:sz w:val="16"/>
        </w:rPr>
        <w:t xml:space="preserve"> in Libya, Ukraine and now Syria and are left in little doubt that Moscow’s involvement in international affairs has increased exponentially in recent years. But it </w:t>
      </w:r>
      <w:r w:rsidRPr="005752EE">
        <w:rPr>
          <w:rFonts w:cstheme="minorHAnsi"/>
          <w:u w:val="single"/>
        </w:rPr>
        <w:t>is always carried out in a proportionate way, accompanied by unceasing diplomatic overtures to Europe and the United States</w:t>
      </w:r>
      <w:r w:rsidRPr="005752EE">
        <w:rPr>
          <w:rFonts w:cstheme="minorHAnsi"/>
          <w:sz w:val="16"/>
        </w:rPr>
        <w:t xml:space="preserve">. </w:t>
      </w:r>
      <w:r w:rsidRPr="005752EE">
        <w:rPr>
          <w:rFonts w:cstheme="minorHAnsi"/>
          <w:u w:val="single"/>
        </w:rPr>
        <w:t>The carrot and stick always feature prominently in Putin’s global vision of the foreign affairs for the Russian Federation</w:t>
      </w:r>
      <w:r w:rsidRPr="005752EE">
        <w:rPr>
          <w:rFonts w:cstheme="minorHAnsi"/>
          <w:sz w:val="16"/>
        </w:rPr>
        <w:t xml:space="preserve">. Realistically, Moscow is well aware that the military build-up on its borders is not a significant threat and nor is the missile shield. Does this mean that Moscow, or even Beijing, are happy to be surrounded by the Atlantic Alliance’s bases? Of course not. But this does not automatically mean that the time has come for a final showdown of nuclear Armageddon. </w:t>
      </w:r>
      <w:r w:rsidRPr="005752EE">
        <w:rPr>
          <w:rStyle w:val="Emphasis"/>
          <w:rFonts w:cstheme="minorHAnsi"/>
        </w:rPr>
        <w:t>Major analysts of Russians think-tanks have reached the same conclusions as set out above, namely, nuclear war is not convenient for anybody,</w:t>
      </w:r>
      <w:r w:rsidRPr="005752EE">
        <w:rPr>
          <w:rFonts w:cstheme="minorHAnsi"/>
          <w:sz w:val="16"/>
        </w:rPr>
        <w:t xml:space="preserve"> especially NATO. The negative effects of such a conflict would not be limited to Russia. We must remember that the best deterrent, along with MAD, is a nuclear arsenal that is intact, functional, and is ready and deadly. This is exactly the thinking that the Russians have employed over the last 10 years concerning their nuclear stockpile, thanks in large part to NATO’s aggressiveness. </w:t>
      </w:r>
    </w:p>
    <w:bookmarkEnd w:id="4"/>
    <w:p w14:paraId="0FC021B5" w14:textId="58D9D925" w:rsidR="002E54C2" w:rsidRDefault="002E54C2" w:rsidP="002E54C2"/>
    <w:p w14:paraId="386C49B7" w14:textId="26C25FF4" w:rsidR="002E54C2" w:rsidRPr="002E54C2" w:rsidRDefault="002E54C2" w:rsidP="002E54C2">
      <w:pPr>
        <w:pStyle w:val="Heading2"/>
      </w:pPr>
      <w:r>
        <w:lastRenderedPageBreak/>
        <w:t>heg/leadership adv</w:t>
      </w:r>
    </w:p>
    <w:p w14:paraId="4FE424E9" w14:textId="77777777" w:rsidR="002E54C2" w:rsidRDefault="002E54C2" w:rsidP="002E54C2">
      <w:pPr>
        <w:pStyle w:val="Heading3"/>
      </w:pPr>
      <w:r>
        <w:lastRenderedPageBreak/>
        <w:t xml:space="preserve">1nc – heg </w:t>
      </w:r>
    </w:p>
    <w:p w14:paraId="7E68CDC4" w14:textId="77777777" w:rsidR="002E54C2" w:rsidRDefault="002E54C2" w:rsidP="002E54C2">
      <w:pPr>
        <w:pStyle w:val="Heading4"/>
      </w:pPr>
      <w:r>
        <w:t xml:space="preserve">Hegemonic Stability Theory has </w:t>
      </w:r>
      <w:r>
        <w:rPr>
          <w:u w:val="single"/>
        </w:rPr>
        <w:t>zero</w:t>
      </w:r>
      <w:r>
        <w:t xml:space="preserve"> explanatory power and </w:t>
      </w:r>
      <w:r>
        <w:rPr>
          <w:u w:val="single"/>
        </w:rPr>
        <w:t>causation</w:t>
      </w:r>
      <w:r>
        <w:t>’s impossible to prove</w:t>
      </w:r>
    </w:p>
    <w:p w14:paraId="15AAD137" w14:textId="77777777" w:rsidR="002E54C2" w:rsidRDefault="002E54C2" w:rsidP="002E54C2">
      <w:r w:rsidRPr="00CF5B24">
        <w:rPr>
          <w:rStyle w:val="Style13ptBold"/>
        </w:rPr>
        <w:t>Fettweis 17</w:t>
      </w:r>
      <w:r>
        <w:t xml:space="preserve">—Christopher Fettweis, </w:t>
      </w:r>
      <w:r w:rsidRPr="00CF5B24">
        <w:t>Associate Professor of Political Science at Tulane University</w:t>
      </w:r>
      <w:r>
        <w:t>,</w:t>
      </w:r>
      <w:r w:rsidRPr="00CF5B24">
        <w:t xml:space="preserve"> </w:t>
      </w:r>
      <w:r>
        <w:t>2017 (“Unipolarity, Hegemony, and the New Peace”, May 8</w:t>
      </w:r>
      <w:r w:rsidRPr="00BC3E3A">
        <w:rPr>
          <w:vertAlign w:val="superscript"/>
        </w:rPr>
        <w:t>th</w:t>
      </w:r>
      <w:r>
        <w:t xml:space="preserve">, Security Studies, Available online at </w:t>
      </w:r>
      <w:hyperlink r:id="rId68" w:history="1">
        <w:r w:rsidRPr="00570D88">
          <w:rPr>
            <w:rStyle w:val="Hyperlink"/>
          </w:rPr>
          <w:t>http://dx.doi.org/10.1080/09636412.2017.1306394</w:t>
        </w:r>
      </w:hyperlink>
      <w:r>
        <w:t>, Accessed at 7/15/18, RKim)</w:t>
      </w:r>
    </w:p>
    <w:p w14:paraId="5528EBF1" w14:textId="77777777" w:rsidR="002E54C2" w:rsidRPr="00BC3E3A" w:rsidRDefault="002E54C2" w:rsidP="002E54C2">
      <w:pPr>
        <w:rPr>
          <w:sz w:val="14"/>
        </w:rPr>
      </w:pPr>
      <w:r w:rsidRPr="00BC3E3A">
        <w:rPr>
          <w:sz w:val="14"/>
        </w:rPr>
        <w:t>Conﬂict and Hegemony by Region</w:t>
      </w:r>
    </w:p>
    <w:p w14:paraId="1DF068E6" w14:textId="77777777" w:rsidR="002E54C2" w:rsidRPr="00BC3E3A" w:rsidRDefault="002E54C2" w:rsidP="002E54C2">
      <w:pPr>
        <w:rPr>
          <w:sz w:val="14"/>
        </w:rPr>
      </w:pPr>
      <w:r w:rsidRPr="007737DA">
        <w:rPr>
          <w:rStyle w:val="StyleUnderline"/>
        </w:rPr>
        <w:t xml:space="preserve">Even the most ardent supporters of the </w:t>
      </w:r>
      <w:r w:rsidRPr="007737DA">
        <w:rPr>
          <w:rStyle w:val="Emphasis"/>
        </w:rPr>
        <w:t>hegemonic-stability</w:t>
      </w:r>
      <w:r w:rsidRPr="007737DA">
        <w:rPr>
          <w:rStyle w:val="StyleUnderline"/>
        </w:rPr>
        <w:t xml:space="preserve"> explanation do not contend that US inﬂuence extends equally to all corners of the globe</w:t>
      </w:r>
      <w:r w:rsidRPr="00BC3E3A">
        <w:rPr>
          <w:sz w:val="14"/>
        </w:rPr>
        <w:t xml:space="preserve">. The United States has concentrated its policing in what George Kennan used to call “strong points,” or the most important parts of the world: Western Europe, the Paciﬁc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AF3705">
        <w:rPr>
          <w:rStyle w:val="StyleUnderline"/>
        </w:rPr>
        <w:t xml:space="preserve">Other, </w:t>
      </w:r>
      <w:r w:rsidRPr="00AF3705">
        <w:rPr>
          <w:rStyle w:val="Emphasis"/>
        </w:rPr>
        <w:t>equally plausible explanations</w:t>
      </w:r>
      <w:r w:rsidRPr="00AF3705">
        <w:rPr>
          <w:rStyle w:val="StyleUnderline"/>
        </w:rPr>
        <w:t xml:space="preserve"> exist for stability in the ﬁrst world, including the presence of a </w:t>
      </w:r>
      <w:r w:rsidRPr="00AF3705">
        <w:rPr>
          <w:rStyle w:val="Emphasis"/>
        </w:rPr>
        <w:t>common enemy</w:t>
      </w:r>
      <w:r w:rsidRPr="00AF3705">
        <w:rPr>
          <w:rStyle w:val="StyleUnderline"/>
        </w:rPr>
        <w:t xml:space="preserve">, </w:t>
      </w:r>
      <w:r w:rsidRPr="00AF3705">
        <w:rPr>
          <w:rStyle w:val="Emphasis"/>
        </w:rPr>
        <w:t>democracy</w:t>
      </w:r>
      <w:r w:rsidRPr="00AF3705">
        <w:rPr>
          <w:rStyle w:val="StyleUnderline"/>
        </w:rPr>
        <w:t xml:space="preserve">, </w:t>
      </w:r>
      <w:r w:rsidRPr="00AF3705">
        <w:rPr>
          <w:rStyle w:val="Emphasis"/>
        </w:rPr>
        <w:t>economic interdependence</w:t>
      </w:r>
      <w:r w:rsidRPr="00AF3705">
        <w:rPr>
          <w:rStyle w:val="StyleUnderline"/>
        </w:rPr>
        <w:t xml:space="preserve">, general </w:t>
      </w:r>
      <w:r w:rsidRPr="00AF3705">
        <w:rPr>
          <w:rStyle w:val="Emphasis"/>
        </w:rPr>
        <w:t>war aversion</w:t>
      </w:r>
      <w:r w:rsidRPr="00AF3705">
        <w:rPr>
          <w:rStyle w:val="StyleUnderline"/>
        </w:rPr>
        <w:t>, etc</w:t>
      </w:r>
      <w:r w:rsidRPr="00BC3E3A">
        <w:rPr>
          <w:sz w:val="14"/>
        </w:rPr>
        <w:t>. The looming presence of the leviathan is certainly among these plausible explanations, but only inside the US sphere of inﬂuence. Bipolarity was bad for the nonaligned world, where Soviet and Western intervention routinely exacerbated local conﬂicts. Unipolarity has generally been much better, but whether or not this was due to US action is again unclear.</w:t>
      </w:r>
    </w:p>
    <w:p w14:paraId="2AF50C0F" w14:textId="77777777" w:rsidR="002E54C2" w:rsidRPr="00BC3E3A" w:rsidRDefault="002E54C2" w:rsidP="002E54C2">
      <w:pPr>
        <w:rPr>
          <w:sz w:val="14"/>
        </w:rPr>
      </w:pPr>
      <w:r w:rsidRPr="00AF3705">
        <w:rPr>
          <w:rStyle w:val="StyleUnderline"/>
        </w:rPr>
        <w:t xml:space="preserve">Overall US interest in the affairs of the Global South has dropped markedly since the end of the Cold War, </w:t>
      </w:r>
      <w:r w:rsidRPr="00AF3705">
        <w:rPr>
          <w:rStyle w:val="Emphasis"/>
        </w:rPr>
        <w:t>as has the level of violence</w:t>
      </w:r>
      <w:r w:rsidRPr="00AF3705">
        <w:rPr>
          <w:rStyle w:val="StyleUnderline"/>
        </w:rPr>
        <w:t xml:space="preserve"> in almost all regions</w:t>
      </w:r>
      <w:r w:rsidRPr="00BC3E3A">
        <w:rPr>
          <w:sz w:val="14"/>
        </w:rPr>
        <w:t xml:space="preserve">. There </w:t>
      </w:r>
      <w:r w:rsidRPr="00AF3705">
        <w:rPr>
          <w:rStyle w:val="StyleUnderline"/>
        </w:rPr>
        <w:t xml:space="preserve">is less US intervention in the political and military affairs of Latin America compared to any time in the twentieth century, for instance, and also </w:t>
      </w:r>
      <w:r w:rsidRPr="00AF3705">
        <w:rPr>
          <w:rStyle w:val="Emphasis"/>
        </w:rPr>
        <w:t>less conﬂict</w:t>
      </w:r>
      <w:r w:rsidRPr="00BC3E3A">
        <w:rPr>
          <w:sz w:val="14"/>
        </w:rPr>
        <w:t xml:space="preserve">. </w:t>
      </w:r>
      <w:r w:rsidRPr="00AF3705">
        <w:rPr>
          <w:rStyle w:val="StyleUnderline"/>
        </w:rPr>
        <w:t>Warfare in Africa is at an all-time low, as is relative US interest</w:t>
      </w:r>
      <w:r w:rsidRPr="00BC3E3A">
        <w:rPr>
          <w:sz w:val="14"/>
        </w:rPr>
        <w:t xml:space="preserve"> outside of counterterrorism and security assistance.66 </w:t>
      </w:r>
      <w:r w:rsidRPr="00AF3705">
        <w:rPr>
          <w:rStyle w:val="StyleUnderline"/>
        </w:rPr>
        <w:t>Regional peace and stability exist where there is US active intervention, as well as where there is not</w:t>
      </w:r>
      <w:r w:rsidRPr="00BC3E3A">
        <w:rPr>
          <w:sz w:val="14"/>
        </w:rPr>
        <w:t xml:space="preserve">. </w:t>
      </w:r>
      <w:r w:rsidRPr="00AF3705">
        <w:rPr>
          <w:rStyle w:val="Emphasis"/>
        </w:rPr>
        <w:t>No direct relationship seems to exist</w:t>
      </w:r>
      <w:r w:rsidRPr="00BC3E3A">
        <w:rPr>
          <w:sz w:val="14"/>
        </w:rPr>
        <w:t xml:space="preserve"> </w:t>
      </w:r>
      <w:r w:rsidRPr="00AF3705">
        <w:rPr>
          <w:rStyle w:val="StyleUnderline"/>
        </w:rPr>
        <w:t>across regions</w:t>
      </w:r>
      <w:r w:rsidRPr="00BC3E3A">
        <w:rPr>
          <w:sz w:val="14"/>
        </w:rPr>
        <w:t>.</w:t>
      </w:r>
    </w:p>
    <w:p w14:paraId="15DC6063" w14:textId="77777777" w:rsidR="002E54C2" w:rsidRPr="00BC3E3A" w:rsidRDefault="002E54C2" w:rsidP="002E54C2">
      <w:pPr>
        <w:rPr>
          <w:sz w:val="14"/>
        </w:rPr>
      </w:pPr>
      <w:r w:rsidRPr="00BC3E3A">
        <w:rPr>
          <w:sz w:val="14"/>
        </w:rPr>
        <w:t>If intervention can be considered a function of direct and indirect activity, of both political and military action, a regional picture might look like what is outlined in Table 1.</w:t>
      </w:r>
    </w:p>
    <w:p w14:paraId="426A6DA3" w14:textId="77777777" w:rsidR="002E54C2" w:rsidRPr="00BC3E3A" w:rsidRDefault="002E54C2" w:rsidP="002E54C2">
      <w:pPr>
        <w:rPr>
          <w:sz w:val="14"/>
        </w:rPr>
      </w:pPr>
      <w:r w:rsidRPr="00BC3E3A">
        <w:rPr>
          <w:sz w:val="14"/>
        </w:rPr>
        <w:t xml:space="preserve">These assessments of conﬂict are by necessity relative, because there has not been a “high” level of conﬂict in any region outside the Middle East during the period of the New Peace. Putting aside for the moment that important caveat, </w:t>
      </w:r>
      <w:r w:rsidRPr="00AF3705">
        <w:rPr>
          <w:rStyle w:val="Emphasis"/>
        </w:rPr>
        <w:t>some points become clear</w:t>
      </w:r>
      <w:r w:rsidRPr="00BC3E3A">
        <w:rPr>
          <w:sz w:val="14"/>
        </w:rPr>
        <w:t xml:space="preserve">. The great powers of the world are clustered in the upper right quadrant, where US intervention has been high, but conﬂict levels low. </w:t>
      </w:r>
      <w:r w:rsidRPr="00AF3705">
        <w:rPr>
          <w:rStyle w:val="StyleUnderline"/>
        </w:rPr>
        <w:t xml:space="preserve">US intervention is </w:t>
      </w:r>
      <w:r w:rsidRPr="00AF3705">
        <w:rPr>
          <w:rStyle w:val="Emphasis"/>
        </w:rPr>
        <w:t>imperfectly correlated</w:t>
      </w:r>
      <w:r w:rsidRPr="00AF3705">
        <w:rPr>
          <w:rStyle w:val="StyleUnderline"/>
        </w:rPr>
        <w:t xml:space="preserve"> with stability</w:t>
      </w:r>
      <w:r w:rsidRPr="00BC3E3A">
        <w:rPr>
          <w:sz w:val="14"/>
        </w:rPr>
        <w:t xml:space="preserve">, however. Indeed, </w:t>
      </w:r>
      <w:r w:rsidRPr="00AF3705">
        <w:rPr>
          <w:rStyle w:val="StyleUnderline"/>
        </w:rPr>
        <w:t xml:space="preserve">it is conceivable that the relatively high level of US interest and activity has made the </w:t>
      </w:r>
      <w:r w:rsidRPr="00AF3705">
        <w:rPr>
          <w:rStyle w:val="Emphasis"/>
        </w:rPr>
        <w:t>security situation</w:t>
      </w:r>
      <w:r w:rsidRPr="00AF3705">
        <w:rPr>
          <w:rStyle w:val="StyleUnderline"/>
        </w:rPr>
        <w:t xml:space="preserve"> in the </w:t>
      </w:r>
      <w:r w:rsidRPr="00AF3705">
        <w:rPr>
          <w:rStyle w:val="Emphasis"/>
        </w:rPr>
        <w:t>Persian Gulf</w:t>
      </w:r>
      <w:r w:rsidRPr="00AF3705">
        <w:rPr>
          <w:rStyle w:val="StyleUnderline"/>
        </w:rPr>
        <w:t xml:space="preserve"> and </w:t>
      </w:r>
      <w:r w:rsidRPr="00AF3705">
        <w:rPr>
          <w:rStyle w:val="Emphasis"/>
        </w:rPr>
        <w:t>broader Middle East</w:t>
      </w:r>
      <w:r w:rsidRPr="00AF3705">
        <w:rPr>
          <w:rStyle w:val="StyleUnderline"/>
        </w:rPr>
        <w:t xml:space="preserve"> </w:t>
      </w:r>
      <w:r w:rsidRPr="00AF3705">
        <w:rPr>
          <w:rStyle w:val="Emphasis"/>
        </w:rPr>
        <w:t>worse</w:t>
      </w:r>
      <w:r w:rsidRPr="00BC3E3A">
        <w:rPr>
          <w:sz w:val="14"/>
        </w:rPr>
        <w:t xml:space="preserve">. </w:t>
      </w:r>
      <w:r w:rsidRPr="00AF3705">
        <w:rPr>
          <w:rStyle w:val="StyleUnderline"/>
        </w:rPr>
        <w:t>In recent years, substantial hard power investments</w:t>
      </w:r>
      <w:r w:rsidRPr="00BC3E3A">
        <w:rPr>
          <w:sz w:val="14"/>
        </w:rPr>
        <w:t xml:space="preserve"> (Somalia, Afghanistan, Iraq), </w:t>
      </w:r>
      <w:r w:rsidRPr="00AF3705">
        <w:rPr>
          <w:rStyle w:val="StyleUnderline"/>
        </w:rPr>
        <w:t>moderate intervention</w:t>
      </w:r>
      <w:r w:rsidRPr="00BC3E3A">
        <w:rPr>
          <w:sz w:val="14"/>
        </w:rPr>
        <w:t xml:space="preserve"> (Libya), </w:t>
      </w:r>
      <w:r w:rsidRPr="00AF3705">
        <w:rPr>
          <w:rStyle w:val="StyleUnderline"/>
        </w:rPr>
        <w:t>and reliance on diplomacy</w:t>
      </w:r>
      <w:r w:rsidRPr="00BC3E3A">
        <w:rPr>
          <w:sz w:val="14"/>
        </w:rPr>
        <w:t xml:space="preserve"> (Syria) </w:t>
      </w:r>
      <w:r w:rsidRPr="00AF3705">
        <w:rPr>
          <w:rStyle w:val="StyleUnderline"/>
        </w:rPr>
        <w:t xml:space="preserve">have been </w:t>
      </w:r>
      <w:r w:rsidRPr="00AF3705">
        <w:rPr>
          <w:rStyle w:val="Emphasis"/>
        </w:rPr>
        <w:t>equally ineffective</w:t>
      </w:r>
      <w:r w:rsidRPr="00AF3705">
        <w:rPr>
          <w:rStyle w:val="StyleUnderline"/>
        </w:rPr>
        <w:t xml:space="preserve"> in stabilizing states torn by conﬂict</w:t>
      </w:r>
      <w:r w:rsidRPr="00BC3E3A">
        <w:rPr>
          <w:sz w:val="14"/>
        </w:rPr>
        <w:t xml:space="preserve">. </w:t>
      </w:r>
      <w:r w:rsidRPr="00AF3705">
        <w:rPr>
          <w:rStyle w:val="StyleUnderline"/>
        </w:rPr>
        <w:t xml:space="preserve">While it is possible that the region is essentially unpaciﬁable and no amount of police work would bring peace to its people, it remains </w:t>
      </w:r>
      <w:r w:rsidRPr="00AF3705">
        <w:rPr>
          <w:rStyle w:val="Emphasis"/>
        </w:rPr>
        <w:t>hard to make the case that the US presence has improved matters</w:t>
      </w:r>
      <w:r w:rsidRPr="00BC3E3A">
        <w:rPr>
          <w:sz w:val="14"/>
        </w:rPr>
        <w:t xml:space="preserve">. In this “strong point,” at least, </w:t>
      </w:r>
      <w:r w:rsidRPr="00AF3705">
        <w:rPr>
          <w:rStyle w:val="Emphasis"/>
        </w:rPr>
        <w:t>US hegemony has failed to bring peace.</w:t>
      </w:r>
    </w:p>
    <w:p w14:paraId="07FCDE7C" w14:textId="77777777" w:rsidR="002E54C2" w:rsidRPr="00BC3E3A" w:rsidRDefault="002E54C2" w:rsidP="002E54C2">
      <w:pPr>
        <w:rPr>
          <w:sz w:val="14"/>
        </w:rPr>
      </w:pPr>
      <w:r w:rsidRPr="007737DA">
        <w:rPr>
          <w:rStyle w:val="StyleUnderline"/>
        </w:rPr>
        <w:t>In</w:t>
      </w:r>
      <w:r w:rsidRPr="00BC3E3A">
        <w:rPr>
          <w:sz w:val="14"/>
        </w:rPr>
        <w:t xml:space="preserve"> much of the rest of the world, </w:t>
      </w:r>
      <w:r w:rsidRPr="007737DA">
        <w:rPr>
          <w:rStyle w:val="StyleUnderline"/>
        </w:rPr>
        <w:t>the United States has not been especially eager to enforce any particular rules</w:t>
      </w:r>
      <w:r w:rsidRPr="00BC3E3A">
        <w:rPr>
          <w:sz w:val="14"/>
        </w:rPr>
        <w:t xml:space="preserve">. Even rather incontrovertible evidence of genocide has not been enough to inspire action. </w:t>
      </w:r>
      <w:r w:rsidRPr="007737DA">
        <w:rPr>
          <w:rStyle w:val="StyleUnderline"/>
        </w:rPr>
        <w:t xml:space="preserve">Washington’s intervention choices have at best been </w:t>
      </w:r>
      <w:r w:rsidRPr="007737DA">
        <w:rPr>
          <w:rStyle w:val="Emphasis"/>
        </w:rPr>
        <w:t>erratic</w:t>
      </w:r>
      <w:r w:rsidRPr="007737DA">
        <w:rPr>
          <w:rStyle w:val="StyleUnderline"/>
        </w:rPr>
        <w:t>;</w:t>
      </w:r>
      <w:r w:rsidRPr="00BC3E3A">
        <w:rPr>
          <w:sz w:val="14"/>
        </w:rPr>
        <w:t xml:space="preserve"> </w:t>
      </w:r>
      <w:r w:rsidRPr="007737DA">
        <w:rPr>
          <w:rStyle w:val="Emphasis"/>
        </w:rPr>
        <w:t>Libya</w:t>
      </w:r>
      <w:r w:rsidRPr="00BC3E3A">
        <w:rPr>
          <w:sz w:val="14"/>
        </w:rPr>
        <w:t xml:space="preserve"> </w:t>
      </w:r>
      <w:r w:rsidRPr="007737DA">
        <w:rPr>
          <w:rStyle w:val="StyleUnderline"/>
        </w:rPr>
        <w:t>and</w:t>
      </w:r>
      <w:r w:rsidRPr="00BC3E3A">
        <w:rPr>
          <w:sz w:val="14"/>
        </w:rPr>
        <w:t xml:space="preserve"> </w:t>
      </w:r>
      <w:r w:rsidRPr="007737DA">
        <w:rPr>
          <w:rStyle w:val="Emphasis"/>
        </w:rPr>
        <w:t>Kosovo</w:t>
      </w:r>
      <w:r w:rsidRPr="00BC3E3A">
        <w:rPr>
          <w:sz w:val="14"/>
        </w:rPr>
        <w:t xml:space="preserve"> </w:t>
      </w:r>
      <w:r w:rsidRPr="007737DA">
        <w:rPr>
          <w:rStyle w:val="StyleUnderline"/>
        </w:rPr>
        <w:t>brought about action, but much more blood ﬂowed uninterrupted in Rwanda, Darfur, Congo, Sri Lanka, and Syria</w:t>
      </w:r>
      <w:r w:rsidRPr="00BC3E3A">
        <w:rPr>
          <w:sz w:val="14"/>
        </w:rPr>
        <w:t xml:space="preserve">. </w:t>
      </w:r>
      <w:r w:rsidRPr="007737DA">
        <w:rPr>
          <w:rStyle w:val="StyleUnderline"/>
        </w:rPr>
        <w:t xml:space="preserve">The US record of peacemaking is </w:t>
      </w:r>
      <w:r w:rsidRPr="007737DA">
        <w:rPr>
          <w:rStyle w:val="Emphasis"/>
        </w:rPr>
        <w:t>not exactly</w:t>
      </w:r>
      <w:r w:rsidRPr="007737DA">
        <w:rPr>
          <w:rStyle w:val="StyleUnderline"/>
        </w:rPr>
        <w:t xml:space="preserve"> a long uninterrupted string of </w:t>
      </w:r>
      <w:r w:rsidRPr="007737DA">
        <w:rPr>
          <w:rStyle w:val="Emphasis"/>
        </w:rPr>
        <w:t>successes</w:t>
      </w:r>
      <w:r w:rsidRPr="00BC3E3A">
        <w:rPr>
          <w:sz w:val="14"/>
        </w:rPr>
        <w:t xml:space="preserve">. </w:t>
      </w:r>
      <w:r w:rsidRPr="007737DA">
        <w:rPr>
          <w:rStyle w:val="StyleUnderline"/>
        </w:rPr>
        <w:t>During the</w:t>
      </w:r>
      <w:r w:rsidRPr="00BC3E3A">
        <w:rPr>
          <w:sz w:val="14"/>
        </w:rPr>
        <w:t xml:space="preserve"> turn-of-the-century conventional </w:t>
      </w:r>
      <w:r w:rsidRPr="007737DA">
        <w:rPr>
          <w:rStyle w:val="StyleUnderline"/>
        </w:rPr>
        <w:t>war between Ethiopia and Eritrea, a highlevel US delegation</w:t>
      </w:r>
      <w:r w:rsidRPr="00BC3E3A">
        <w:rPr>
          <w:sz w:val="14"/>
        </w:rPr>
        <w:t xml:space="preserve"> containing former and future National Security Advisors (Anthony Lake and Susan Rice) made a half-dozen trips to the region, but </w:t>
      </w:r>
      <w:r w:rsidRPr="007737DA">
        <w:rPr>
          <w:rStyle w:val="StyleUnderline"/>
        </w:rPr>
        <w:t xml:space="preserve">was unable to prevent either the </w:t>
      </w:r>
      <w:r w:rsidRPr="007737DA">
        <w:rPr>
          <w:rStyle w:val="Emphasis"/>
        </w:rPr>
        <w:t>outbreak</w:t>
      </w:r>
      <w:r w:rsidRPr="007737DA">
        <w:rPr>
          <w:rStyle w:val="StyleUnderline"/>
        </w:rPr>
        <w:t xml:space="preserve"> or </w:t>
      </w:r>
      <w:r w:rsidRPr="007737DA">
        <w:rPr>
          <w:rStyle w:val="Emphasis"/>
        </w:rPr>
        <w:t>recurrence</w:t>
      </w:r>
      <w:r w:rsidRPr="007737DA">
        <w:rPr>
          <w:rStyle w:val="StyleUnderline"/>
        </w:rPr>
        <w:t xml:space="preserve"> of the conﬂict</w:t>
      </w:r>
      <w:r w:rsidRPr="00BC3E3A">
        <w:rPr>
          <w:sz w:val="14"/>
        </w:rPr>
        <w: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0AEFED7A" w14:textId="77777777" w:rsidR="002E54C2" w:rsidRPr="00BC3E3A" w:rsidRDefault="002E54C2" w:rsidP="002E54C2">
      <w:pPr>
        <w:rPr>
          <w:sz w:val="14"/>
        </w:rPr>
      </w:pPr>
      <w:r w:rsidRPr="00AF3705">
        <w:rPr>
          <w:rStyle w:val="StyleUnderline"/>
        </w:rPr>
        <w:lastRenderedPageBreak/>
        <w:t>The Horn of Africa is hardly the only region where states are free to ﬁght one another</w:t>
      </w:r>
      <w:r w:rsidRPr="00BC3E3A">
        <w:rPr>
          <w:sz w:val="14"/>
        </w:rPr>
        <w:t xml:space="preserve"> today </w:t>
      </w:r>
      <w:r w:rsidRPr="00AF3705">
        <w:rPr>
          <w:rStyle w:val="StyleUnderline"/>
        </w:rPr>
        <w:t>without fear of serious US involvement.</w:t>
      </w:r>
      <w:r w:rsidRPr="00BC3E3A">
        <w:rPr>
          <w:sz w:val="14"/>
        </w:rPr>
        <w:t xml:space="preserve"> </w:t>
      </w:r>
      <w:r w:rsidRPr="00AF3705">
        <w:rPr>
          <w:rStyle w:val="StyleUnderline"/>
        </w:rPr>
        <w:t xml:space="preserve">Since they are choosing not to do so with increasing frequency, </w:t>
      </w:r>
      <w:r w:rsidRPr="00AF3705">
        <w:rPr>
          <w:rStyle w:val="Emphasis"/>
        </w:rPr>
        <w:t>something else is probably affecting their calculations</w:t>
      </w:r>
      <w:r w:rsidRPr="00BC3E3A">
        <w:rPr>
          <w:sz w:val="14"/>
        </w:rPr>
        <w:t xml:space="preserve">. </w:t>
      </w:r>
      <w:r w:rsidRPr="00AF3705">
        <w:rPr>
          <w:rStyle w:val="StyleUnderline"/>
        </w:rPr>
        <w:t xml:space="preserve">Stability exists even in those places where the potential for intervention by the sheriff is </w:t>
      </w:r>
      <w:r w:rsidRPr="00AF3705">
        <w:rPr>
          <w:rStyle w:val="Emphasis"/>
        </w:rPr>
        <w:t>minimal</w:t>
      </w:r>
      <w:r w:rsidRPr="00BC3E3A">
        <w:rPr>
          <w:sz w:val="14"/>
        </w:rPr>
        <w:t xml:space="preserve">. </w:t>
      </w:r>
      <w:r w:rsidRPr="00AF3705">
        <w:rPr>
          <w:rStyle w:val="Emphasis"/>
        </w:rPr>
        <w:t>Hegemonic stability</w:t>
      </w:r>
      <w:r w:rsidRPr="00BC3E3A">
        <w:rPr>
          <w:sz w:val="14"/>
        </w:rPr>
        <w:t xml:space="preserve"> </w:t>
      </w:r>
      <w:r w:rsidRPr="00AF3705">
        <w:rPr>
          <w:rStyle w:val="StyleUnderline"/>
        </w:rPr>
        <w:t>can only take credit for inﬂuencing those decisions that would have ended in war without the presence</w:t>
      </w:r>
      <w:r w:rsidRPr="00BC3E3A">
        <w:rPr>
          <w:sz w:val="14"/>
        </w:rPr>
        <w:t xml:space="preserve">, whether physical or psychological, </w:t>
      </w:r>
      <w:r w:rsidRPr="00AF3705">
        <w:rPr>
          <w:rStyle w:val="StyleUnderline"/>
        </w:rPr>
        <w:t>of the United States</w:t>
      </w:r>
      <w:r w:rsidRPr="00BC3E3A">
        <w:rPr>
          <w:sz w:val="14"/>
        </w:rPr>
        <w:t xml:space="preserve">. </w:t>
      </w:r>
      <w:r w:rsidRPr="00AF3705">
        <w:rPr>
          <w:rStyle w:val="StyleUnderline"/>
        </w:rPr>
        <w:t xml:space="preserve">It seems </w:t>
      </w:r>
      <w:r w:rsidRPr="00AF3705">
        <w:rPr>
          <w:rStyle w:val="Emphasis"/>
        </w:rPr>
        <w:t>hard to make the case</w:t>
      </w:r>
      <w:r w:rsidRPr="00AF3705">
        <w:rPr>
          <w:rStyle w:val="StyleUnderline"/>
        </w:rPr>
        <w:t xml:space="preserve"> that the</w:t>
      </w:r>
      <w:r w:rsidRPr="00BC3E3A">
        <w:rPr>
          <w:sz w:val="14"/>
        </w:rPr>
        <w:t xml:space="preserve"> relative </w:t>
      </w:r>
      <w:r w:rsidRPr="00AF3705">
        <w:rPr>
          <w:rStyle w:val="StyleUnderline"/>
        </w:rPr>
        <w:t>peace</w:t>
      </w:r>
      <w:r w:rsidRPr="00BC3E3A">
        <w:rPr>
          <w:sz w:val="14"/>
        </w:rPr>
        <w:t xml:space="preserve"> that has descended </w:t>
      </w:r>
      <w:r w:rsidRPr="00AF3705">
        <w:rPr>
          <w:rStyle w:val="StyleUnderline"/>
        </w:rPr>
        <w:t>on so many regions is primarily due to the</w:t>
      </w:r>
      <w:r w:rsidRPr="00BC3E3A">
        <w:rPr>
          <w:sz w:val="14"/>
        </w:rPr>
        <w:t xml:space="preserve"> kind of heavy </w:t>
      </w:r>
      <w:r w:rsidRPr="00AF3705">
        <w:rPr>
          <w:rStyle w:val="StyleUnderline"/>
        </w:rPr>
        <w:t xml:space="preserve">hand of the </w:t>
      </w:r>
      <w:r w:rsidRPr="00AF3705">
        <w:rPr>
          <w:rStyle w:val="Emphasis"/>
        </w:rPr>
        <w:t xml:space="preserve">neoconservative </w:t>
      </w:r>
      <w:r w:rsidRPr="00BF0CCF">
        <w:rPr>
          <w:rStyle w:val="Emphasis"/>
        </w:rPr>
        <w:t>leviathan</w:t>
      </w:r>
      <w:r w:rsidRPr="00BC3E3A">
        <w:rPr>
          <w:sz w:val="14"/>
        </w:rPr>
        <w:t xml:space="preserve">, or its lighter, more liberal cousin. </w:t>
      </w:r>
      <w:r w:rsidRPr="00AF3705">
        <w:rPr>
          <w:rStyle w:val="Emphasis"/>
        </w:rPr>
        <w:t>Something else appears to be at work</w:t>
      </w:r>
      <w:r w:rsidRPr="00BC3E3A">
        <w:rPr>
          <w:sz w:val="14"/>
        </w:rPr>
        <w:t>.</w:t>
      </w:r>
    </w:p>
    <w:p w14:paraId="31761E2A" w14:textId="77777777" w:rsidR="002E54C2" w:rsidRDefault="002E54C2" w:rsidP="002E54C2">
      <w:pPr>
        <w:pStyle w:val="Heading4"/>
      </w:pPr>
      <w:r>
        <w:t xml:space="preserve">Proponents of US </w:t>
      </w:r>
      <w:r>
        <w:rPr>
          <w:u w:val="single"/>
        </w:rPr>
        <w:t>unipolarity</w:t>
      </w:r>
      <w:r>
        <w:t xml:space="preserve"> are subject to </w:t>
      </w:r>
      <w:r>
        <w:rPr>
          <w:u w:val="single"/>
        </w:rPr>
        <w:t>cognitive biases</w:t>
      </w:r>
      <w:r>
        <w:t xml:space="preserve">—their evidence is </w:t>
      </w:r>
      <w:r>
        <w:rPr>
          <w:u w:val="single"/>
        </w:rPr>
        <w:t>ideologically suspect</w:t>
      </w:r>
      <w:r>
        <w:t xml:space="preserve"> </w:t>
      </w:r>
    </w:p>
    <w:p w14:paraId="1B6FF79E" w14:textId="77777777" w:rsidR="002E54C2" w:rsidRDefault="002E54C2" w:rsidP="002E54C2">
      <w:r w:rsidRPr="00CF5B24">
        <w:rPr>
          <w:rStyle w:val="Style13ptBold"/>
        </w:rPr>
        <w:t>Fettweis 17</w:t>
      </w:r>
      <w:r>
        <w:t xml:space="preserve">—Christopher Fettweis, </w:t>
      </w:r>
      <w:r w:rsidRPr="00CF5B24">
        <w:t>Associate Professor of Political Science at Tulane University</w:t>
      </w:r>
      <w:r>
        <w:t>,</w:t>
      </w:r>
      <w:r w:rsidRPr="00CF5B24">
        <w:t xml:space="preserve"> </w:t>
      </w:r>
      <w:r>
        <w:t>2017 (“Unipolarity, Hegemony, and the New Peace”, May 8</w:t>
      </w:r>
      <w:r w:rsidRPr="00BC3E3A">
        <w:rPr>
          <w:vertAlign w:val="superscript"/>
        </w:rPr>
        <w:t>th</w:t>
      </w:r>
      <w:r>
        <w:t xml:space="preserve">, Security Studies, Available online at </w:t>
      </w:r>
      <w:hyperlink r:id="rId69" w:history="1">
        <w:r w:rsidRPr="00570D88">
          <w:rPr>
            <w:rStyle w:val="Hyperlink"/>
          </w:rPr>
          <w:t>http://dx.doi.org/10.1080/09636412.2017.1306394</w:t>
        </w:r>
      </w:hyperlink>
      <w:r>
        <w:t>, Accessed at 7/15/18, RKim)</w:t>
      </w:r>
    </w:p>
    <w:p w14:paraId="317B3161" w14:textId="77777777" w:rsidR="002E54C2" w:rsidRPr="00E13552" w:rsidRDefault="002E54C2" w:rsidP="002E54C2">
      <w:pPr>
        <w:rPr>
          <w:sz w:val="10"/>
        </w:rPr>
      </w:pPr>
      <w:r w:rsidRPr="00E13552">
        <w:rPr>
          <w:sz w:val="10"/>
        </w:rPr>
        <w:t>The Political Psychology of Unipolarity</w:t>
      </w:r>
    </w:p>
    <w:p w14:paraId="5E222CEE" w14:textId="77777777" w:rsidR="002E54C2" w:rsidRPr="00E13552" w:rsidRDefault="002E54C2" w:rsidP="002E54C2">
      <w:pPr>
        <w:rPr>
          <w:sz w:val="10"/>
        </w:rPr>
      </w:pPr>
      <w:r w:rsidRPr="007737DA">
        <w:rPr>
          <w:rStyle w:val="StyleUnderline"/>
        </w:rPr>
        <w:t>Evidence supporting the notion that US power is</w:t>
      </w:r>
      <w:r w:rsidRPr="00E13552">
        <w:rPr>
          <w:sz w:val="10"/>
        </w:rPr>
        <w:t xml:space="preserve"> primarily </w:t>
      </w:r>
      <w:r w:rsidRPr="007737DA">
        <w:rPr>
          <w:rStyle w:val="StyleUnderline"/>
        </w:rPr>
        <w:t xml:space="preserve">responsible for the New Peace is </w:t>
      </w:r>
      <w:r w:rsidRPr="007737DA">
        <w:rPr>
          <w:rStyle w:val="Emphasis"/>
        </w:rPr>
        <w:t>slim</w:t>
      </w:r>
      <w:r w:rsidRPr="007737DA">
        <w:rPr>
          <w:rStyle w:val="StyleUnderline"/>
        </w:rPr>
        <w:t xml:space="preserve">, but </w:t>
      </w:r>
      <w:r w:rsidRPr="007737DA">
        <w:rPr>
          <w:rStyle w:val="Emphasis"/>
        </w:rPr>
        <w:t>belief in the connection</w:t>
      </w:r>
      <w:r w:rsidRPr="007737DA">
        <w:rPr>
          <w:rStyle w:val="StyleUnderline"/>
        </w:rPr>
        <w:t xml:space="preserve"> is quite </w:t>
      </w:r>
      <w:r w:rsidRPr="007737DA">
        <w:rPr>
          <w:rStyle w:val="Emphasis"/>
        </w:rPr>
        <w:t>strong</w:t>
      </w:r>
      <w:r w:rsidRPr="007737DA">
        <w:rPr>
          <w:rStyle w:val="StyleUnderline"/>
        </w:rPr>
        <w:t>, especially in policy circles</w:t>
      </w:r>
      <w:r w:rsidRPr="00E13552">
        <w:rPr>
          <w:sz w:val="10"/>
        </w:rPr>
        <w:t xml:space="preserve">. </w:t>
      </w:r>
      <w:r w:rsidRPr="007737DA">
        <w:rPr>
          <w:rStyle w:val="StyleUnderline"/>
        </w:rPr>
        <w:t>The best arena to examine the proposition is</w:t>
      </w:r>
      <w:r w:rsidRPr="00E13552">
        <w:rPr>
          <w:sz w:val="10"/>
        </w:rPr>
        <w:t xml:space="preserve"> therefore </w:t>
      </w:r>
      <w:r w:rsidRPr="007737DA">
        <w:rPr>
          <w:rStyle w:val="Emphasis"/>
        </w:rPr>
        <w:t>not the world of measurable rationality, but rather that of the human mind</w:t>
      </w:r>
      <w:r w:rsidRPr="00E13552">
        <w:rPr>
          <w:sz w:val="10"/>
        </w:rPr>
        <w:t xml:space="preserve">. </w:t>
      </w:r>
      <w:r w:rsidRPr="007737DA">
        <w:rPr>
          <w:rStyle w:val="Emphasis"/>
        </w:rPr>
        <w:t>Political psychology</w:t>
      </w:r>
      <w:r w:rsidRPr="00E13552">
        <w:rPr>
          <w:sz w:val="10"/>
        </w:rPr>
        <w:t xml:space="preserve"> </w:t>
      </w:r>
      <w:r w:rsidRPr="007737DA">
        <w:rPr>
          <w:rStyle w:val="StyleUnderline"/>
        </w:rPr>
        <w:t xml:space="preserve">can shed </w:t>
      </w:r>
      <w:r w:rsidRPr="007737DA">
        <w:rPr>
          <w:rStyle w:val="Emphasis"/>
        </w:rPr>
        <w:t>more light on unipolarity</w:t>
      </w:r>
      <w:r w:rsidRPr="007737DA">
        <w:rPr>
          <w:rStyle w:val="StyleUnderline"/>
        </w:rPr>
        <w:t xml:space="preserve"> than can </w:t>
      </w:r>
      <w:r w:rsidRPr="007737DA">
        <w:rPr>
          <w:rStyle w:val="Emphasis"/>
        </w:rPr>
        <w:t>any collection of data</w:t>
      </w:r>
      <w:r w:rsidRPr="007737DA">
        <w:rPr>
          <w:rStyle w:val="StyleUnderline"/>
        </w:rPr>
        <w:t xml:space="preserve"> or evidence</w:t>
      </w:r>
      <w:r w:rsidRPr="00E13552">
        <w:rPr>
          <w:sz w:val="10"/>
        </w:rPr>
        <w:t xml:space="preserve">. Just because an outcome is primarily psychological does not mean that it is less real; </w:t>
      </w:r>
      <w:r w:rsidRPr="007737DA">
        <w:rPr>
          <w:rStyle w:val="StyleUnderline"/>
        </w:rPr>
        <w:t>perception quickly becomes reality for both the unipolar state and those in the periphery</w:t>
      </w:r>
      <w:r w:rsidRPr="00E13552">
        <w:rPr>
          <w:sz w:val="10"/>
        </w:rPr>
        <w:t xml:space="preserve">. </w:t>
      </w:r>
      <w:r w:rsidRPr="007737DA">
        <w:rPr>
          <w:rStyle w:val="StyleUnderline"/>
        </w:rPr>
        <w:t xml:space="preserve">If all actors believe that the United States provides security and stability for the system, then </w:t>
      </w:r>
      <w:r w:rsidRPr="007737DA">
        <w:rPr>
          <w:rStyle w:val="Emphasis"/>
        </w:rPr>
        <w:t>behavior can be affected</w:t>
      </w:r>
      <w:r w:rsidRPr="007737DA">
        <w:rPr>
          <w:rStyle w:val="StyleUnderline"/>
        </w:rPr>
        <w:t>.</w:t>
      </w:r>
      <w:r w:rsidRPr="00E13552">
        <w:rPr>
          <w:sz w:val="10"/>
        </w:rPr>
        <w:t xml:space="preserve"> </w:t>
      </w:r>
      <w:r w:rsidRPr="007737DA">
        <w:rPr>
          <w:rStyle w:val="StyleUnderline"/>
        </w:rPr>
        <w:t xml:space="preserve">Beliefs have </w:t>
      </w:r>
      <w:r w:rsidRPr="007737DA">
        <w:rPr>
          <w:rStyle w:val="Emphasis"/>
        </w:rPr>
        <w:t>deep explanatory power in international politics</w:t>
      </w:r>
      <w:r w:rsidRPr="00E13552">
        <w:rPr>
          <w:sz w:val="10"/>
        </w:rPr>
        <w:t xml:space="preserve"> </w:t>
      </w:r>
      <w:r w:rsidRPr="007737DA">
        <w:rPr>
          <w:rStyle w:val="StyleUnderline"/>
        </w:rPr>
        <w:t>whether they have a ﬁrm foundation in empirical reality or not.</w:t>
      </w:r>
    </w:p>
    <w:p w14:paraId="6022865E" w14:textId="77777777" w:rsidR="002E54C2" w:rsidRPr="00E13552" w:rsidRDefault="002E54C2" w:rsidP="002E54C2">
      <w:pPr>
        <w:rPr>
          <w:sz w:val="10"/>
        </w:rPr>
      </w:pPr>
      <w:r w:rsidRPr="00E13552">
        <w:rPr>
          <w:sz w:val="10"/>
        </w:rPr>
        <w:t xml:space="preserve">Like all beliefs, </w:t>
      </w:r>
      <w:r w:rsidRPr="007737DA">
        <w:rPr>
          <w:rStyle w:val="StyleUnderline"/>
        </w:rPr>
        <w:t xml:space="preserve">faith in the stability provided by hegemony is </w:t>
      </w:r>
      <w:r w:rsidRPr="007737DA">
        <w:rPr>
          <w:rStyle w:val="Emphasis"/>
        </w:rPr>
        <w:t>rarely subjected to much analysis</w:t>
      </w:r>
      <w:r w:rsidRPr="00E13552">
        <w:rPr>
          <w:sz w:val="10"/>
        </w:rPr>
        <w:t xml:space="preserve">.79 Although they almost always have some basis in reality, </w:t>
      </w:r>
      <w:r w:rsidRPr="007737DA">
        <w:rPr>
          <w:rStyle w:val="StyleUnderline"/>
        </w:rPr>
        <w:t xml:space="preserve">beliefs </w:t>
      </w:r>
      <w:r w:rsidRPr="007737DA">
        <w:rPr>
          <w:rStyle w:val="Emphasis"/>
        </w:rPr>
        <w:t>need not pass rigorous tests</w:t>
      </w:r>
      <w:r w:rsidRPr="007737DA">
        <w:rPr>
          <w:rStyle w:val="StyleUnderline"/>
        </w:rPr>
        <w:t xml:space="preserve"> to prove that they match it</w:t>
      </w:r>
      <w:r w:rsidRPr="00E13552">
        <w:rPr>
          <w:sz w:val="10"/>
        </w:rPr>
        <w: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it.”80 Facts may change, but beliefs remain the same.</w:t>
      </w:r>
    </w:p>
    <w:p w14:paraId="2789B12C" w14:textId="77777777" w:rsidR="002E54C2" w:rsidRPr="00E13552" w:rsidRDefault="002E54C2" w:rsidP="002E54C2">
      <w:pPr>
        <w:rPr>
          <w:sz w:val="10"/>
        </w:rPr>
      </w:pPr>
      <w:r w:rsidRPr="007737DA">
        <w:rPr>
          <w:rStyle w:val="StyleUnderline"/>
        </w:rPr>
        <w:t>When leaders are motivated to act based on unjustiﬁed, inaccurate beliefs, folly often follows</w:t>
      </w:r>
      <w:r w:rsidRPr="00E13552">
        <w:rPr>
          <w:sz w:val="10"/>
        </w:rPr>
        <w:t xml:space="preserve">. The person who decides to take a big risk because of astrological advice in the morning’s horoscope can beneﬁt from baseless superstition if the risk pays off. Probability and luck suggest that successful policy choices can sometimes ﬂow from incorrect beliefs. Far more often, however, </w:t>
      </w:r>
      <w:r w:rsidRPr="007737DA">
        <w:rPr>
          <w:rStyle w:val="StyleUnderline"/>
        </w:rPr>
        <w:t xml:space="preserve">poor intellectual foundations lead to </w:t>
      </w:r>
      <w:r w:rsidRPr="007737DA">
        <w:rPr>
          <w:rStyle w:val="Emphasis"/>
        </w:rPr>
        <w:t>suboptimal</w:t>
      </w:r>
      <w:r w:rsidRPr="007737DA">
        <w:rPr>
          <w:rStyle w:val="StyleUnderline"/>
        </w:rPr>
        <w:t xml:space="preserve"> or even </w:t>
      </w:r>
      <w:r w:rsidRPr="007737DA">
        <w:rPr>
          <w:rStyle w:val="Emphasis"/>
        </w:rPr>
        <w:t>disastrous outcomes</w:t>
      </w:r>
      <w:r w:rsidRPr="00E13552">
        <w:rPr>
          <w:sz w:val="10"/>
        </w:rPr>
        <w:t xml:space="preserve">. </w:t>
      </w:r>
      <w:r w:rsidRPr="007737DA">
        <w:rPr>
          <w:rStyle w:val="StyleUnderline"/>
        </w:rPr>
        <w:t>It is worthwhile to analyze the foundations of even our most deeply held beliefs to determine which ones are good candidates to inspire poor policy choices in those who hold them</w:t>
      </w:r>
      <w:r w:rsidRPr="00E13552">
        <w:rPr>
          <w:sz w:val="10"/>
        </w:rPr>
        <w:t>.</w:t>
      </w:r>
    </w:p>
    <w:p w14:paraId="685EA379" w14:textId="77777777" w:rsidR="002E54C2" w:rsidRPr="00E13552" w:rsidRDefault="002E54C2" w:rsidP="002E54C2">
      <w:pPr>
        <w:rPr>
          <w:sz w:val="10"/>
        </w:rPr>
      </w:pPr>
      <w:r w:rsidRPr="007737DA">
        <w:rPr>
          <w:rStyle w:val="StyleUnderline"/>
        </w:rPr>
        <w:t>People are wonderful rationalizers</w:t>
      </w:r>
      <w:r w:rsidRPr="00E13552">
        <w:rPr>
          <w:sz w:val="10"/>
        </w:rPr>
        <w:t xml:space="preserve">. </w:t>
      </w:r>
      <w:r w:rsidRPr="007737DA">
        <w:rPr>
          <w:rStyle w:val="StyleUnderline"/>
        </w:rPr>
        <w:t>There is much to be said for being the strongest country in the world; their status provides Americans</w:t>
      </w:r>
      <w:r w:rsidRPr="00E13552">
        <w:rPr>
          <w:sz w:val="10"/>
        </w:rPr>
        <w:t xml:space="preserve"> both </w:t>
      </w:r>
      <w:r w:rsidRPr="007737DA">
        <w:rPr>
          <w:rStyle w:val="StyleUnderline"/>
        </w:rPr>
        <w:t>security and psychological rewards, as well as</w:t>
      </w:r>
      <w:r w:rsidRPr="00E13552">
        <w:rPr>
          <w:sz w:val="10"/>
        </w:rPr>
        <w:t xml:space="preserve"> strong </w:t>
      </w:r>
      <w:r w:rsidRPr="007737DA">
        <w:rPr>
          <w:rStyle w:val="StyleUnderline"/>
        </w:rPr>
        <w:t xml:space="preserve">incentives to construct a rationale for </w:t>
      </w:r>
      <w:r w:rsidRPr="007737DA">
        <w:rPr>
          <w:rStyle w:val="Emphasis"/>
        </w:rPr>
        <w:t>preserving the unipolar moment</w:t>
      </w:r>
      <w:r w:rsidRPr="00E13552">
        <w:rPr>
          <w:sz w:val="10"/>
        </w:rPr>
        <w:t xml:space="preserve"> </w:t>
      </w:r>
      <w:r w:rsidRPr="007737DA">
        <w:rPr>
          <w:rStyle w:val="StyleUnderline"/>
        </w:rPr>
        <w:t>that goes beyond mere selﬁshness</w:t>
      </w:r>
      <w:r w:rsidRPr="00E13552">
        <w:rPr>
          <w:sz w:val="10"/>
        </w:rPr>
        <w:t xml:space="preserve">. </w:t>
      </w:r>
      <w:r w:rsidRPr="007737DA">
        <w:rPr>
          <w:rStyle w:val="StyleUnderline"/>
        </w:rPr>
        <w:t xml:space="preserve">Since people enjoy being “number one,” they are susceptible to perceiving reality in ways that </w:t>
      </w:r>
      <w:r w:rsidRPr="007737DA">
        <w:rPr>
          <w:rStyle w:val="Emphasis"/>
        </w:rPr>
        <w:t>brings the data in line with their desires</w:t>
      </w:r>
      <w:r w:rsidRPr="00E13552">
        <w:rPr>
          <w:sz w:val="10"/>
        </w:rPr>
        <w:t xml:space="preserve">. </w:t>
      </w:r>
      <w:r w:rsidRPr="007737DA">
        <w:rPr>
          <w:rStyle w:val="StyleUnderline"/>
        </w:rPr>
        <w:t xml:space="preserve">It is no coincidence that </w:t>
      </w:r>
      <w:r w:rsidRPr="007737DA">
        <w:rPr>
          <w:rStyle w:val="Emphasis"/>
        </w:rPr>
        <w:t>most hegemonic stability theorists are American</w:t>
      </w:r>
      <w:r w:rsidRPr="00E13552">
        <w:rPr>
          <w:sz w:val="10"/>
        </w:rPr>
        <w:t xml:space="preserve">.81 </w:t>
      </w:r>
      <w:r w:rsidRPr="007737DA">
        <w:rPr>
          <w:rStyle w:val="StyleUnderline"/>
        </w:rPr>
        <w:t xml:space="preserve">Perhaps the satisfaction that comes with being the unipolar power has inspired Americans to </w:t>
      </w:r>
      <w:r w:rsidRPr="007737DA">
        <w:rPr>
          <w:rStyle w:val="Emphasis"/>
        </w:rPr>
        <w:t>misperceive the positive role</w:t>
      </w:r>
      <w:r w:rsidRPr="007737DA">
        <w:rPr>
          <w:rStyle w:val="StyleUnderline"/>
        </w:rPr>
        <w:t xml:space="preserve"> that their status plays in the world</w:t>
      </w:r>
      <w:r w:rsidRPr="00E13552">
        <w:rPr>
          <w:sz w:val="10"/>
        </w:rPr>
        <w:t>.</w:t>
      </w:r>
    </w:p>
    <w:p w14:paraId="11B24588" w14:textId="77777777" w:rsidR="002E54C2" w:rsidRPr="00E13552" w:rsidRDefault="002E54C2" w:rsidP="002E54C2">
      <w:pPr>
        <w:rPr>
          <w:sz w:val="10"/>
        </w:rPr>
      </w:pPr>
      <w:r w:rsidRPr="007737DA">
        <w:rPr>
          <w:rStyle w:val="StyleUnderline"/>
        </w:rPr>
        <w:t>Three ﬁndings from</w:t>
      </w:r>
      <w:r w:rsidRPr="00E13552">
        <w:rPr>
          <w:sz w:val="10"/>
        </w:rPr>
        <w:t xml:space="preserve"> political </w:t>
      </w:r>
      <w:r w:rsidRPr="007737DA">
        <w:rPr>
          <w:rStyle w:val="StyleUnderline"/>
        </w:rPr>
        <w:t>psychology can shed light on perceptions of hegemonic stability</w:t>
      </w:r>
      <w:r w:rsidRPr="00E13552">
        <w:rPr>
          <w:sz w:val="10"/>
        </w:rPr>
        <w:t xml:space="preserve">. </w:t>
      </w:r>
      <w:r w:rsidRPr="007737DA">
        <w:rPr>
          <w:rStyle w:val="StyleUnderline"/>
        </w:rPr>
        <w:t>They</w:t>
      </w:r>
      <w:r w:rsidRPr="00E13552">
        <w:rPr>
          <w:sz w:val="10"/>
        </w:rPr>
        <w:t xml:space="preserve"> are mutually supportive, and, </w:t>
      </w:r>
      <w:r w:rsidRPr="007737DA">
        <w:rPr>
          <w:rStyle w:val="StyleUnderline"/>
        </w:rPr>
        <w:t xml:space="preserve">when taken together, suggest that it is likely that </w:t>
      </w:r>
      <w:r w:rsidRPr="007737DA">
        <w:rPr>
          <w:rStyle w:val="Emphasis"/>
        </w:rPr>
        <w:t>US policymakers overestimate</w:t>
      </w:r>
      <w:r w:rsidRPr="007737DA">
        <w:rPr>
          <w:rStyle w:val="StyleUnderline"/>
        </w:rPr>
        <w:t xml:space="preserve"> the extent to which </w:t>
      </w:r>
      <w:r w:rsidRPr="007737DA">
        <w:rPr>
          <w:rStyle w:val="Emphasis"/>
        </w:rPr>
        <w:t>their actions</w:t>
      </w:r>
      <w:r w:rsidRPr="007737DA">
        <w:rPr>
          <w:rStyle w:val="StyleUnderline"/>
        </w:rPr>
        <w:t xml:space="preserve"> are responsible for the choices of others. The belief in the major US contribution to world peace is </w:t>
      </w:r>
      <w:r w:rsidRPr="007737DA">
        <w:rPr>
          <w:rStyle w:val="Emphasis"/>
        </w:rPr>
        <w:t>probably unjustiﬁed</w:t>
      </w:r>
      <w:r w:rsidRPr="00E13552">
        <w:rPr>
          <w:sz w:val="10"/>
        </w:rPr>
        <w:t>.</w:t>
      </w:r>
    </w:p>
    <w:p w14:paraId="7F222D72" w14:textId="77777777" w:rsidR="002E54C2" w:rsidRPr="00E13552" w:rsidRDefault="002E54C2" w:rsidP="002E54C2">
      <w:pPr>
        <w:rPr>
          <w:sz w:val="10"/>
        </w:rPr>
      </w:pPr>
      <w:r w:rsidRPr="00E13552">
        <w:rPr>
          <w:sz w:val="10"/>
        </w:rPr>
        <w:lastRenderedPageBreak/>
        <w:t>The Illusion of Control</w:t>
      </w:r>
    </w:p>
    <w:p w14:paraId="5D3673B6" w14:textId="77777777" w:rsidR="002E54C2" w:rsidRPr="00E13552" w:rsidRDefault="002E54C2" w:rsidP="002E54C2">
      <w:pPr>
        <w:rPr>
          <w:sz w:val="10"/>
        </w:rPr>
      </w:pPr>
      <w:r w:rsidRPr="00E13552">
        <w:rPr>
          <w:sz w:val="10"/>
        </w:rPr>
        <w:t xml:space="preserve">Could 5 percent of the world’s population hope to enforce rules upon the rest? Would even an internationally hegemonic United States be capable of producing the New Peace? Perhaps, but it also may be true that </w:t>
      </w:r>
      <w:r w:rsidRPr="007737DA">
        <w:rPr>
          <w:rStyle w:val="StyleUnderline"/>
        </w:rPr>
        <w:t xml:space="preserve">believers in hegemonic stability may be affected by the very common tendency of people to </w:t>
      </w:r>
      <w:r w:rsidRPr="007737DA">
        <w:rPr>
          <w:rStyle w:val="Emphasis"/>
        </w:rPr>
        <w:t>overestimate their ability</w:t>
      </w:r>
      <w:r w:rsidRPr="007737DA">
        <w:rPr>
          <w:rStyle w:val="StyleUnderline"/>
        </w:rPr>
        <w:t xml:space="preserve"> to control events</w:t>
      </w:r>
      <w:r w:rsidRPr="00E13552">
        <w:rPr>
          <w:sz w:val="10"/>
        </w:rPr>
        <w:t xml:space="preserve">. A variety of evidence has accumulated over the past forty years to support Ellen J. Langer’s original observations about the “illusion of control” that routinely distorts perception.82 </w:t>
      </w:r>
      <w:r w:rsidRPr="007737DA">
        <w:rPr>
          <w:rStyle w:val="StyleUnderline"/>
        </w:rPr>
        <w:t>Even in situations where outcomes are clearly generated by pure chance, people tend to believe that they can exert control over events</w:t>
      </w:r>
      <w:r w:rsidRPr="00E13552">
        <w:rPr>
          <w:sz w:val="10"/>
        </w:rPr>
        <w:t>.83 There is little reason to believe that leaders are somehow less susceptible to such illusions than subjects in controlled experiments.</w:t>
      </w:r>
    </w:p>
    <w:p w14:paraId="0D01EC5B" w14:textId="77777777" w:rsidR="002E54C2" w:rsidRPr="00E13552" w:rsidRDefault="002E54C2" w:rsidP="002E54C2">
      <w:pPr>
        <w:rPr>
          <w:sz w:val="10"/>
        </w:rPr>
      </w:pPr>
      <w:r w:rsidRPr="00E13552">
        <w:rPr>
          <w:sz w:val="10"/>
        </w:rPr>
        <w:t xml:space="preserve">The </w:t>
      </w:r>
      <w:r w:rsidRPr="007737DA">
        <w:rPr>
          <w:rStyle w:val="Emphasis"/>
        </w:rPr>
        <w:t>extensive research</w:t>
      </w:r>
      <w:r w:rsidRPr="00E13552">
        <w:rPr>
          <w:sz w:val="10"/>
        </w:rPr>
        <w:t xml:space="preserve"> </w:t>
      </w:r>
      <w:r w:rsidRPr="007737DA">
        <w:rPr>
          <w:rStyle w:val="StyleUnderline"/>
        </w:rPr>
        <w:t>on the illusion of control has revealed</w:t>
      </w:r>
      <w:r w:rsidRPr="00E13552">
        <w:rPr>
          <w:sz w:val="10"/>
        </w:rPr>
        <w:t xml:space="preserve"> two </w:t>
      </w:r>
      <w:r w:rsidRPr="007737DA">
        <w:rPr>
          <w:rStyle w:val="StyleUnderline"/>
        </w:rPr>
        <w:t xml:space="preserve">further ﬁndings that suggest US illusions might be even stronger than average. First, misperceptions of control appear to be </w:t>
      </w:r>
      <w:r w:rsidRPr="007737DA">
        <w:rPr>
          <w:rStyle w:val="Emphasis"/>
        </w:rPr>
        <w:t>correlated with power</w:t>
      </w:r>
      <w:r w:rsidRPr="00E13552">
        <w:rPr>
          <w:sz w:val="10"/>
        </w:rPr>
        <w:t xml:space="preserve">: </w:t>
      </w:r>
      <w:r w:rsidRPr="007737DA">
        <w:rPr>
          <w:rStyle w:val="StyleUnderline"/>
        </w:rPr>
        <w:t xml:space="preserve">individuals with higher socioeconomic status, as well as those who are members of dominant groups, are more likely to </w:t>
      </w:r>
      <w:r w:rsidRPr="007737DA">
        <w:rPr>
          <w:rStyle w:val="Emphasis"/>
        </w:rPr>
        <w:t>overestimate their ability</w:t>
      </w:r>
      <w:r w:rsidRPr="007737DA">
        <w:rPr>
          <w:rStyle w:val="StyleUnderline"/>
        </w:rPr>
        <w:t xml:space="preserve"> to control events</w:t>
      </w:r>
      <w:r w:rsidRPr="00E13552">
        <w:rPr>
          <w:sz w:val="10"/>
        </w:rPr>
        <w:t xml:space="preserve">.84 </w:t>
      </w:r>
      <w:r w:rsidRPr="007737DA">
        <w:rPr>
          <w:rStyle w:val="StyleUnderline"/>
        </w:rPr>
        <w:t>Powerful</w:t>
      </w:r>
      <w:r>
        <w:rPr>
          <w:rStyle w:val="StyleUnderline"/>
        </w:rPr>
        <w:t xml:space="preserve"> people tend to be </w:t>
      </w:r>
      <w:r w:rsidRPr="007737DA">
        <w:rPr>
          <w:rStyle w:val="Emphasis"/>
        </w:rPr>
        <w:t>far more conﬁdent than others</w:t>
      </w:r>
      <w:r w:rsidRPr="00E13552">
        <w:rPr>
          <w:sz w:val="10"/>
        </w:rPr>
        <w:t xml:space="preserve">, </w:t>
      </w:r>
      <w:r w:rsidRPr="007737DA">
        <w:rPr>
          <w:rStyle w:val="StyleUnderline"/>
        </w:rPr>
        <w:t xml:space="preserve">often overly so, and that conﬁdence leads them to </w:t>
      </w:r>
      <w:r w:rsidRPr="007737DA">
        <w:rPr>
          <w:rStyle w:val="Emphasis"/>
        </w:rPr>
        <w:t>inﬂate their own importance</w:t>
      </w:r>
      <w:r w:rsidRPr="00E13552">
        <w:rPr>
          <w:sz w:val="10"/>
        </w:rPr>
        <w:t xml:space="preserve">.85 </w:t>
      </w:r>
      <w:r w:rsidRPr="007737DA">
        <w:rPr>
          <w:rStyle w:val="StyleUnderline"/>
        </w:rPr>
        <w:t>Leaders of superpowers are</w:t>
      </w:r>
      <w:r w:rsidRPr="00E13552">
        <w:rPr>
          <w:sz w:val="10"/>
        </w:rPr>
        <w:t xml:space="preserve"> thus </w:t>
      </w:r>
      <w:r w:rsidRPr="007737DA">
        <w:rPr>
          <w:rStyle w:val="Emphasis"/>
        </w:rPr>
        <w:t>particularly vulnerable</w:t>
      </w:r>
      <w:r w:rsidRPr="00E13552">
        <w:rPr>
          <w:sz w:val="10"/>
        </w:rPr>
        <w:t xml:space="preserve"> </w:t>
      </w:r>
      <w:r w:rsidRPr="007737DA">
        <w:rPr>
          <w:rStyle w:val="StyleUnderline"/>
        </w:rPr>
        <w:t xml:space="preserve">to </w:t>
      </w:r>
      <w:r w:rsidRPr="007737DA">
        <w:rPr>
          <w:rStyle w:val="Emphasis"/>
        </w:rPr>
        <w:t>distorted perceptions</w:t>
      </w:r>
      <w:r w:rsidRPr="007737DA">
        <w:rPr>
          <w:rStyle w:val="StyleUnderline"/>
        </w:rPr>
        <w:t xml:space="preserve"> regarding their ability to affect the course of events</w:t>
      </w:r>
      <w:r w:rsidRPr="00E13552">
        <w:rPr>
          <w:sz w:val="10"/>
        </w:rPr>
        <w:t xml:space="preserve">. </w:t>
      </w:r>
      <w:r w:rsidRPr="007737DA">
        <w:rPr>
          <w:rStyle w:val="StyleUnderline"/>
        </w:rPr>
        <w:t xml:space="preserve">US observers had a </w:t>
      </w:r>
      <w:r w:rsidRPr="007737DA">
        <w:rPr>
          <w:rStyle w:val="Emphasis"/>
        </w:rPr>
        <w:t>greater structural predisposition</w:t>
      </w:r>
      <w:r w:rsidRPr="00E13552">
        <w:rPr>
          <w:sz w:val="10"/>
        </w:rPr>
        <w:t xml:space="preserve"> than others, for example, </w:t>
      </w:r>
      <w:r w:rsidRPr="007737DA">
        <w:rPr>
          <w:rStyle w:val="StyleUnderline"/>
        </w:rPr>
        <w:t>to believe that they would have been able to control events in the Persian Gulf following an injection of</w:t>
      </w:r>
      <w:r w:rsidRPr="00E13552">
        <w:rPr>
          <w:sz w:val="10"/>
        </w:rPr>
        <w:t xml:space="preserve"> creative </w:t>
      </w:r>
      <w:r w:rsidRPr="007737DA">
        <w:rPr>
          <w:rStyle w:val="StyleUnderline"/>
        </w:rPr>
        <w:t>instability in 2003</w:t>
      </w:r>
      <w:r w:rsidRPr="00E13552">
        <w:rPr>
          <w:sz w:val="10"/>
        </w:rPr>
        <w:t>. The skepticism of less powerful allies was easily discounted.</w:t>
      </w:r>
    </w:p>
    <w:p w14:paraId="1DD50D5E" w14:textId="77777777" w:rsidR="002E54C2" w:rsidRPr="00E13552" w:rsidRDefault="002E54C2" w:rsidP="002E54C2">
      <w:pPr>
        <w:rPr>
          <w:sz w:val="10"/>
        </w:rPr>
      </w:pPr>
      <w:r w:rsidRPr="00E13552">
        <w:rPr>
          <w:sz w:val="10"/>
        </w:rPr>
        <w:t xml:space="preserve">Second, </w:t>
      </w:r>
      <w:r w:rsidRPr="007737DA">
        <w:rPr>
          <w:rStyle w:val="StyleUnderline"/>
        </w:rPr>
        <w:t xml:space="preserve">there is reason to believe that </w:t>
      </w:r>
      <w:r w:rsidRPr="007737DA">
        <w:rPr>
          <w:rStyle w:val="Emphasis"/>
        </w:rPr>
        <w:t>culture matters</w:t>
      </w:r>
      <w:r w:rsidRPr="007737DA">
        <w:rPr>
          <w:rStyle w:val="StyleUnderline"/>
        </w:rPr>
        <w:t xml:space="preserve"> as well as power</w:t>
      </w:r>
      <w:r w:rsidRPr="00E13552">
        <w:rPr>
          <w:sz w:val="10"/>
        </w:rPr>
        <w:t xml:space="preserve">. </w:t>
      </w:r>
      <w:r w:rsidRPr="007737DA">
        <w:rPr>
          <w:rStyle w:val="StyleUnderline"/>
        </w:rPr>
        <w:t>People from societies that value individualism are more likely to harbor illusions of control than those from collectivist societies</w:t>
      </w:r>
      <w:r w:rsidRPr="00E13552">
        <w:rPr>
          <w:sz w:val="10"/>
        </w:rPr>
        <w:t xml:space="preserve">, where assumptions of group agency are more common. When </w:t>
      </w:r>
      <w:r w:rsidRPr="007737DA">
        <w:rPr>
          <w:rStyle w:val="StyleUnderline"/>
        </w:rPr>
        <w:t>compared to</w:t>
      </w:r>
      <w:r w:rsidRPr="00E13552">
        <w:rPr>
          <w:sz w:val="10"/>
        </w:rPr>
        <w:t xml:space="preserve"> people from </w:t>
      </w:r>
      <w:r w:rsidRPr="007737DA">
        <w:rPr>
          <w:rStyle w:val="StyleUnderline"/>
        </w:rPr>
        <w:t>other parts of the world, Westerners tend to view the world as “highly subject to personal control,”</w:t>
      </w:r>
      <w:r w:rsidRPr="00E13552">
        <w:rPr>
          <w:sz w:val="10"/>
        </w:rPr>
        <w:t xml:space="preserve"> in the words of Richard Nisbett.86 </w:t>
      </w:r>
      <w:r w:rsidRPr="007737DA">
        <w:rPr>
          <w:rStyle w:val="StyleUnderline"/>
        </w:rPr>
        <w:t xml:space="preserve">North Americans appear </w:t>
      </w:r>
      <w:r w:rsidRPr="007737DA">
        <w:rPr>
          <w:rStyle w:val="Emphasis"/>
        </w:rPr>
        <w:t>particularly vulnerable</w:t>
      </w:r>
      <w:r w:rsidRPr="007737DA">
        <w:rPr>
          <w:rStyle w:val="StyleUnderline"/>
        </w:rPr>
        <w:t xml:space="preserve"> in this regard</w:t>
      </w:r>
      <w:r w:rsidRPr="00E13552">
        <w:rPr>
          <w:sz w:val="10"/>
        </w:rPr>
        <w:t xml:space="preserve">.87 </w:t>
      </w:r>
      <w:r w:rsidRPr="007737DA">
        <w:rPr>
          <w:rStyle w:val="StyleUnderline"/>
        </w:rPr>
        <w:t xml:space="preserve">Those who come from relatively powerful countries with individualistic societies are therefore at high risk for </w:t>
      </w:r>
      <w:r w:rsidRPr="007737DA">
        <w:rPr>
          <w:rStyle w:val="Emphasis"/>
        </w:rPr>
        <w:t>misperceiving their ability to inﬂuence events</w:t>
      </w:r>
      <w:r w:rsidRPr="00E13552">
        <w:rPr>
          <w:sz w:val="10"/>
        </w:rPr>
        <w:t>.</w:t>
      </w:r>
    </w:p>
    <w:p w14:paraId="116E8C5E" w14:textId="77777777" w:rsidR="002E54C2" w:rsidRPr="00E13552" w:rsidRDefault="002E54C2" w:rsidP="002E54C2">
      <w:pPr>
        <w:rPr>
          <w:sz w:val="10"/>
        </w:rPr>
      </w:pPr>
      <w:r w:rsidRPr="00AF3705">
        <w:rPr>
          <w:rStyle w:val="StyleUnderline"/>
        </w:rPr>
        <w:t>For the United States, the illusion of control extends beyond the water’s edge</w:t>
      </w:r>
      <w:r w:rsidRPr="00E13552">
        <w:rPr>
          <w:sz w:val="10"/>
        </w:rPr>
        <w:t xml:space="preserve">. </w:t>
      </w:r>
      <w:r w:rsidRPr="00AF3705">
        <w:rPr>
          <w:rStyle w:val="StyleUnderline"/>
        </w:rPr>
        <w:t xml:space="preserve">An oft-discussed public </w:t>
      </w:r>
      <w:r w:rsidRPr="002711EC">
        <w:rPr>
          <w:rStyle w:val="StyleUnderline"/>
        </w:rPr>
        <w:t>good supposedly conferred by US hegemony is order in those parts of the world uncontrolled by sovereign states, or the “global commons</w:t>
      </w:r>
      <w:r w:rsidRPr="00E13552">
        <w:rPr>
          <w:sz w:val="10"/>
        </w:rPr>
        <w:t xml:space="preserve">.”88 </w:t>
      </w:r>
      <w:r w:rsidRPr="002711EC">
        <w:rPr>
          <w:rStyle w:val="StyleUnderline"/>
        </w:rPr>
        <w:t>One such common area is the sea</w:t>
      </w:r>
      <w:r w:rsidRPr="00E13552">
        <w:rPr>
          <w:sz w:val="10"/>
        </w:rPr>
        <w:t xml:space="preserve">, where the United States maintains the only true blue-water navy in the world. </w:t>
      </w:r>
      <w:r w:rsidRPr="002711EC">
        <w:rPr>
          <w:rStyle w:val="StyleUnderline"/>
        </w:rPr>
        <w:t>That the United States has brought this peace to the high seas is a central belief of hegemonic-stability theorists, one rarely examined</w:t>
      </w:r>
      <w:r w:rsidRPr="00E13552">
        <w:rPr>
          <w:sz w:val="10"/>
        </w:rPr>
        <w:t xml:space="preserve"> in any serious way. Indeed the maritime environment has been unusually peaceful for decades; the biggest naval battles since Okinawa took place during the Falklands conﬂict in 1982, and they were fairly minor.89 If hegemony is the key variable explaining stability at sea, maritime security would have to be far more chaotic without the US Navy.</w:t>
      </w:r>
    </w:p>
    <w:p w14:paraId="590BB4FC" w14:textId="77777777" w:rsidR="002E54C2" w:rsidRPr="00E13552" w:rsidRDefault="002E54C2" w:rsidP="002E54C2">
      <w:pPr>
        <w:rPr>
          <w:sz w:val="10"/>
        </w:rPr>
      </w:pPr>
      <w:r w:rsidRPr="002711EC">
        <w:rPr>
          <w:rStyle w:val="StyleUnderline"/>
        </w:rPr>
        <w:t xml:space="preserve">It is </w:t>
      </w:r>
      <w:r w:rsidRPr="002711EC">
        <w:rPr>
          <w:rStyle w:val="Emphasis"/>
        </w:rPr>
        <w:t>equally</w:t>
      </w:r>
      <w:r w:rsidRPr="002711EC">
        <w:rPr>
          <w:rStyle w:val="StyleUnderline"/>
        </w:rPr>
        <w:t xml:space="preserve"> if not </w:t>
      </w:r>
      <w:r w:rsidRPr="002711EC">
        <w:rPr>
          <w:rStyle w:val="Emphasis"/>
        </w:rPr>
        <w:t>more plausible</w:t>
      </w:r>
      <w:r w:rsidRPr="002711EC">
        <w:rPr>
          <w:rStyle w:val="StyleUnderline"/>
        </w:rPr>
        <w:t xml:space="preserve"> to suggest</w:t>
      </w:r>
      <w:r w:rsidRPr="00E13552">
        <w:rPr>
          <w:sz w:val="10"/>
        </w:rPr>
        <w:t xml:space="preserve">, however, </w:t>
      </w:r>
      <w:r w:rsidRPr="002711EC">
        <w:rPr>
          <w:rStyle w:val="StyleUnderline"/>
        </w:rPr>
        <w:t xml:space="preserve">that the reason other states are not building blue-water navies is not because the United States dissuades them from doing so but rather because </w:t>
      </w:r>
      <w:r w:rsidRPr="002711EC">
        <w:rPr>
          <w:rStyle w:val="Emphasis"/>
        </w:rPr>
        <w:t>none feels that trade is imperiled</w:t>
      </w:r>
      <w:r w:rsidRPr="00E13552">
        <w:rPr>
          <w:sz w:val="10"/>
        </w:rPr>
        <w:t xml:space="preserve">.90 </w:t>
      </w:r>
      <w:r w:rsidRPr="00741836">
        <w:rPr>
          <w:rStyle w:val="StyleUnderline"/>
        </w:rPr>
        <w:t>In earlier times</w:t>
      </w:r>
      <w:r w:rsidRPr="00E13552">
        <w:rPr>
          <w:sz w:val="10"/>
        </w:rPr>
        <w:t xml:space="preserve">, and certainly during the age of mercantilism, </w:t>
      </w:r>
      <w:r w:rsidRPr="00741836">
        <w:rPr>
          <w:rStyle w:val="StyleUnderline"/>
        </w:rPr>
        <w:t>zero-sum economics inspired efforts to cut off the trade of opponents on occasion, making control the sea extremely important</w:t>
      </w:r>
      <w:r w:rsidRPr="00E13552">
        <w:rPr>
          <w:sz w:val="10"/>
        </w:rPr>
        <w:t xml:space="preserve">. </w:t>
      </w:r>
      <w:r w:rsidRPr="00741836">
        <w:rPr>
          <w:rStyle w:val="StyleUnderline"/>
        </w:rPr>
        <w:t xml:space="preserve">Today the free ﬂow of goods is </w:t>
      </w:r>
      <w:r w:rsidRPr="00741836">
        <w:rPr>
          <w:rStyle w:val="Emphasis"/>
        </w:rPr>
        <w:t>vital to all economies</w:t>
      </w:r>
      <w:r w:rsidRPr="00E13552">
        <w:rPr>
          <w:sz w:val="10"/>
        </w:rPr>
        <w:t xml:space="preserve">, </w:t>
      </w:r>
      <w:r w:rsidRPr="00741836">
        <w:rPr>
          <w:rStyle w:val="StyleUnderline"/>
        </w:rPr>
        <w:t>and it would be in the interest of no state to interrupt it.</w:t>
      </w:r>
      <w:r w:rsidRPr="00E13552">
        <w:rPr>
          <w:sz w:val="10"/>
        </w:rPr>
        <w:t xml:space="preserve">91 </w:t>
      </w:r>
      <w:r w:rsidRPr="00741836">
        <w:rPr>
          <w:rStyle w:val="StyleUnderline"/>
        </w:rPr>
        <w:t xml:space="preserve">Free trade at sea </w:t>
      </w:r>
      <w:r w:rsidRPr="00741836">
        <w:rPr>
          <w:rStyle w:val="Emphasis"/>
        </w:rPr>
        <w:t>may no longer need protection</w:t>
      </w:r>
      <w:r w:rsidRPr="00E13552">
        <w:rPr>
          <w:sz w:val="10"/>
        </w:rPr>
        <w:t xml:space="preserve">, in other words, </w:t>
      </w:r>
      <w:r w:rsidRPr="00741836">
        <w:rPr>
          <w:rStyle w:val="StyleUnderline"/>
        </w:rPr>
        <w:t>because it essentially has no enemies</w:t>
      </w:r>
      <w:r w:rsidRPr="00E13552">
        <w:rPr>
          <w:sz w:val="10"/>
        </w:rPr>
        <w:t xml:space="preserve">; the sheriff may be patrolling a crime-free neighborhood. </w:t>
      </w:r>
      <w:r w:rsidRPr="00741836">
        <w:rPr>
          <w:rStyle w:val="StyleUnderline"/>
        </w:rPr>
        <w:t>The threat from the few remaining pirates hardly requires a robust naval presence, and is certainly not what hegemonic-stability advocates mean</w:t>
      </w:r>
      <w:r w:rsidRPr="00E13552">
        <w:rPr>
          <w:sz w:val="10"/>
        </w:rPr>
        <w:t xml:space="preserve">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w:t>
      </w:r>
    </w:p>
    <w:p w14:paraId="312B0249" w14:textId="77777777" w:rsidR="002E54C2" w:rsidRPr="00E13552" w:rsidRDefault="002E54C2" w:rsidP="002E54C2">
      <w:pPr>
        <w:rPr>
          <w:sz w:val="10"/>
        </w:rPr>
      </w:pPr>
      <w:r w:rsidRPr="00741836">
        <w:rPr>
          <w:rStyle w:val="StyleUnderline"/>
        </w:rPr>
        <w:t xml:space="preserve">People </w:t>
      </w:r>
      <w:r w:rsidRPr="00741836">
        <w:rPr>
          <w:rStyle w:val="Emphasis"/>
        </w:rPr>
        <w:t>overestimate</w:t>
      </w:r>
      <w:r w:rsidRPr="00741836">
        <w:rPr>
          <w:rStyle w:val="StyleUnderline"/>
        </w:rPr>
        <w:t xml:space="preserve"> the degree to which they control events in their lives</w:t>
      </w:r>
      <w:r w:rsidRPr="00E13552">
        <w:rPr>
          <w:sz w:val="10"/>
        </w:rPr>
        <w:t xml:space="preserve">. </w:t>
      </w:r>
      <w:r w:rsidRPr="00741836">
        <w:rPr>
          <w:rStyle w:val="StyleUnderline"/>
        </w:rPr>
        <w:t xml:space="preserve">Furthermore, if these observations from political psychology are right about the factors that inﬂuence the growth of illusions of power, then </w:t>
      </w:r>
      <w:r w:rsidRPr="00741836">
        <w:rPr>
          <w:rStyle w:val="Emphasis"/>
        </w:rPr>
        <w:t>US leaders and analysts are particularly susceptible to misperception</w:t>
      </w:r>
      <w:r w:rsidRPr="00E13552">
        <w:rPr>
          <w:sz w:val="10"/>
        </w:rPr>
        <w:t xml:space="preserve">. </w:t>
      </w:r>
      <w:r w:rsidRPr="00741836">
        <w:rPr>
          <w:rStyle w:val="StyleUnderline"/>
        </w:rPr>
        <w:t xml:space="preserve">They may well be </w:t>
      </w:r>
      <w:r w:rsidRPr="00741836">
        <w:rPr>
          <w:rStyle w:val="Emphasis"/>
        </w:rPr>
        <w:t>overestimating the degree</w:t>
      </w:r>
      <w:r w:rsidRPr="00741836">
        <w:rPr>
          <w:rStyle w:val="StyleUnderline"/>
        </w:rPr>
        <w:t xml:space="preserve"> to which the United States can affect the behavior of others</w:t>
      </w:r>
      <w:r w:rsidRPr="00E13552">
        <w:rPr>
          <w:sz w:val="10"/>
        </w:rPr>
        <w:t xml:space="preserve">. </w:t>
      </w:r>
      <w:r w:rsidRPr="00AA522A">
        <w:rPr>
          <w:rStyle w:val="StyleUnderline"/>
        </w:rPr>
        <w:t xml:space="preserve">The rest of the world may be able to </w:t>
      </w:r>
      <w:r w:rsidRPr="00AA522A">
        <w:rPr>
          <w:rStyle w:val="Emphasis"/>
        </w:rPr>
        <w:t>get along just ﬁne</w:t>
      </w:r>
      <w:r w:rsidRPr="00E13552">
        <w:rPr>
          <w:sz w:val="10"/>
        </w:rPr>
        <w:t xml:space="preserve">, on land and at sea, </w:t>
      </w:r>
      <w:r w:rsidRPr="00AA522A">
        <w:rPr>
          <w:rStyle w:val="Emphasis"/>
        </w:rPr>
        <w:t>without US attempts to control it.</w:t>
      </w:r>
    </w:p>
    <w:p w14:paraId="5A038315" w14:textId="77777777" w:rsidR="002E54C2" w:rsidRPr="00E13552" w:rsidRDefault="002E54C2" w:rsidP="002E54C2">
      <w:pPr>
        <w:rPr>
          <w:sz w:val="10"/>
        </w:rPr>
      </w:pPr>
      <w:r w:rsidRPr="00E13552">
        <w:rPr>
          <w:sz w:val="10"/>
        </w:rPr>
        <w:t>Ego-Centric and Self-Serving Biases in Attribution</w:t>
      </w:r>
    </w:p>
    <w:p w14:paraId="53C8B14B" w14:textId="77777777" w:rsidR="002E54C2" w:rsidRPr="00E13552" w:rsidRDefault="002E54C2" w:rsidP="002E54C2">
      <w:pPr>
        <w:rPr>
          <w:sz w:val="10"/>
        </w:rPr>
      </w:pPr>
      <w:r w:rsidRPr="00AA522A">
        <w:rPr>
          <w:rStyle w:val="StyleUnderline"/>
        </w:rPr>
        <w:lastRenderedPageBreak/>
        <w:t>It is natural for people</w:t>
      </w:r>
      <w:r w:rsidRPr="00E13552">
        <w:rPr>
          <w:sz w:val="10"/>
        </w:rPr>
        <w:t xml:space="preserve">, whether presidents or commoners, </w:t>
      </w:r>
      <w:r w:rsidRPr="00AA522A">
        <w:rPr>
          <w:rStyle w:val="StyleUnderline"/>
        </w:rPr>
        <w:t xml:space="preserve">to </w:t>
      </w:r>
      <w:r w:rsidRPr="00AA522A">
        <w:rPr>
          <w:rStyle w:val="Emphasis"/>
        </w:rPr>
        <w:t>misperceive the role they play</w:t>
      </w:r>
      <w:r w:rsidRPr="00AA522A">
        <w:rPr>
          <w:rStyle w:val="StyleUnderline"/>
        </w:rPr>
        <w:t xml:space="preserve"> in the thinking process of others</w:t>
      </w:r>
      <w:r w:rsidRPr="00E13552">
        <w:rPr>
          <w:sz w:val="10"/>
        </w:rPr>
        <w:t xml:space="preserve">. Jervis was the ﬁrst to discuss this phenomenon, now known as </w:t>
      </w:r>
      <w:r w:rsidRPr="00AA522A">
        <w:rPr>
          <w:rStyle w:val="StyleUnderline"/>
        </w:rPr>
        <w:t>the “</w:t>
      </w:r>
      <w:r w:rsidRPr="00AA522A">
        <w:rPr>
          <w:rStyle w:val="Emphasis"/>
        </w:rPr>
        <w:t>ego-centric bias</w:t>
      </w:r>
      <w:r w:rsidRPr="00E13552">
        <w:rPr>
          <w:sz w:val="10"/>
        </w:rPr>
        <w:t xml:space="preserve">,” which </w:t>
      </w:r>
      <w:r w:rsidRPr="00AA522A">
        <w:rPr>
          <w:rStyle w:val="StyleUnderline"/>
        </w:rPr>
        <w:t>has been put to the test many times</w:t>
      </w:r>
      <w:r w:rsidRPr="00E13552">
        <w:rPr>
          <w:sz w:val="10"/>
        </w:rPr>
        <w:t xml:space="preserve"> since he wrote four decades ago. Building on what was known as “attribution theory,” Jervis observed that </w:t>
      </w:r>
      <w:r w:rsidRPr="00AA522A">
        <w:rPr>
          <w:rStyle w:val="StyleUnderline"/>
        </w:rPr>
        <w:t>actors tend to overestimate their importance in the decisions of others</w:t>
      </w:r>
      <w:r w:rsidRPr="00E13552">
        <w:rPr>
          <w:sz w:val="10"/>
        </w:rPr>
        <w:t xml:space="preserve">. </w:t>
      </w:r>
      <w:r w:rsidRPr="00AA522A">
        <w:rPr>
          <w:rStyle w:val="Emphasis"/>
        </w:rPr>
        <w:t>Rarely</w:t>
      </w:r>
      <w:r w:rsidRPr="00AA522A">
        <w:rPr>
          <w:rStyle w:val="StyleUnderline"/>
        </w:rPr>
        <w:t xml:space="preserve"> are our actions as consequential upon their behavior as we believe them to be</w:t>
      </w:r>
      <w:r w:rsidRPr="00E13552">
        <w:rPr>
          <w:sz w:val="10"/>
        </w:rPr>
        <w:t xml:space="preserve">.92 This is not merely ego gratiﬁcation, though that plays a role; </w:t>
      </w:r>
      <w:r w:rsidRPr="00AA522A">
        <w:rPr>
          <w:rStyle w:val="StyleUnderline"/>
        </w:rPr>
        <w:t>actors are</w:t>
      </w:r>
      <w:r w:rsidRPr="00E13552">
        <w:rPr>
          <w:sz w:val="10"/>
        </w:rPr>
        <w:t xml:space="preserve"> simply </w:t>
      </w:r>
      <w:r w:rsidRPr="00AA522A">
        <w:rPr>
          <w:rStyle w:val="StyleUnderline"/>
        </w:rPr>
        <w:t>more conscious of their own actions than the other factors central to the internal deliberations in other capitals</w:t>
      </w:r>
      <w:r w:rsidRPr="00E13552">
        <w:rPr>
          <w:sz w:val="10"/>
        </w:rPr>
        <w:t xml:space="preserve">. Because people are more likely to remember their contributions to an outcome, </w:t>
      </w:r>
      <w:r w:rsidRPr="00AA522A">
        <w:rPr>
          <w:rStyle w:val="StyleUnderline"/>
        </w:rPr>
        <w:t xml:space="preserve">they naturally grant themselves </w:t>
      </w:r>
      <w:r w:rsidRPr="00AA522A">
        <w:rPr>
          <w:rStyle w:val="Emphasis"/>
        </w:rPr>
        <w:t>more causal weight</w:t>
      </w:r>
      <w:r w:rsidRPr="00E13552">
        <w:rPr>
          <w:sz w:val="10"/>
        </w:rPr>
        <w:t>.93</w:t>
      </w:r>
    </w:p>
    <w:p w14:paraId="55465CF7" w14:textId="77777777" w:rsidR="002E54C2" w:rsidRPr="00E13552" w:rsidRDefault="002E54C2" w:rsidP="002E54C2">
      <w:pPr>
        <w:rPr>
          <w:sz w:val="10"/>
        </w:rPr>
      </w:pPr>
      <w:r w:rsidRPr="00AA522A">
        <w:rPr>
          <w:rStyle w:val="StyleUnderline"/>
        </w:rPr>
        <w:t xml:space="preserve">Two further aspects of the ego-centric bias make </w:t>
      </w:r>
      <w:r w:rsidRPr="00AA522A">
        <w:rPr>
          <w:rStyle w:val="Emphasis"/>
        </w:rPr>
        <w:t>US analysts</w:t>
      </w:r>
      <w:r w:rsidRPr="00AA522A">
        <w:rPr>
          <w:rStyle w:val="StyleUnderline"/>
        </w:rPr>
        <w:t xml:space="preserve"> even </w:t>
      </w:r>
      <w:r w:rsidRPr="00AA522A">
        <w:rPr>
          <w:rStyle w:val="Emphasis"/>
        </w:rPr>
        <w:t>more susceptible</w:t>
      </w:r>
      <w:r w:rsidRPr="00E13552">
        <w:rPr>
          <w:sz w:val="10"/>
        </w:rPr>
        <w:t xml:space="preserve"> to its effects. </w:t>
      </w:r>
      <w:r w:rsidRPr="00AA522A">
        <w:rPr>
          <w:rStyle w:val="StyleUnderline"/>
        </w:rPr>
        <w:t>First, the bias is magniﬁed when the behavior of others is desirable</w:t>
      </w:r>
      <w:r w:rsidRPr="00E13552">
        <w:rPr>
          <w:sz w:val="10"/>
        </w:rPr>
        <w:t xml:space="preserve">. </w:t>
      </w:r>
      <w:r w:rsidRPr="00AA522A">
        <w:rPr>
          <w:rStyle w:val="StyleUnderline"/>
        </w:rPr>
        <w:t>People</w:t>
      </w:r>
      <w:r w:rsidRPr="00E13552">
        <w:rPr>
          <w:sz w:val="10"/>
        </w:rPr>
        <w:t xml:space="preserve"> generally </w:t>
      </w:r>
      <w:r w:rsidRPr="00AA522A">
        <w:rPr>
          <w:rStyle w:val="Emphasis"/>
        </w:rPr>
        <w:t>take credit for positive outcomes</w:t>
      </w:r>
      <w:r w:rsidRPr="00E13552">
        <w:rPr>
          <w:sz w:val="10"/>
        </w:rPr>
        <w:t xml:space="preserve"> </w:t>
      </w:r>
      <w:r w:rsidRPr="00AA522A">
        <w:rPr>
          <w:rStyle w:val="StyleUnderline"/>
        </w:rPr>
        <w:t>and</w:t>
      </w:r>
      <w:r w:rsidRPr="00E13552">
        <w:rPr>
          <w:sz w:val="10"/>
        </w:rPr>
        <w:t xml:space="preserve"> </w:t>
      </w:r>
      <w:r w:rsidRPr="00AA522A">
        <w:rPr>
          <w:rStyle w:val="Emphasis"/>
        </w:rPr>
        <w:t>deﬂect responsibility for negative ones</w:t>
      </w:r>
      <w:r w:rsidRPr="00E13552">
        <w:rPr>
          <w:sz w:val="10"/>
        </w:rPr>
        <w:t xml:space="preserve">. </w:t>
      </w:r>
      <w:r w:rsidRPr="00AA522A">
        <w:rPr>
          <w:rStyle w:val="StyleUnderline"/>
        </w:rPr>
        <w:t xml:space="preserve">This “self-serving bias” is one of the </w:t>
      </w:r>
      <w:r w:rsidRPr="00AA522A">
        <w:rPr>
          <w:rStyle w:val="Emphasis"/>
        </w:rPr>
        <w:t>best-established ﬁndings</w:t>
      </w:r>
      <w:r w:rsidRPr="00AA522A">
        <w:rPr>
          <w:rStyle w:val="StyleUnderline"/>
        </w:rPr>
        <w:t xml:space="preserve"> in modern psychology, supported by many </w:t>
      </w:r>
      <w:r w:rsidRPr="00AA522A">
        <w:rPr>
          <w:rStyle w:val="Emphasis"/>
        </w:rPr>
        <w:t>hundreds of studies</w:t>
      </w:r>
      <w:r w:rsidRPr="00E13552">
        <w:rPr>
          <w:sz w:val="10"/>
        </w:rPr>
        <w:t xml:space="preserve">.94 Supporters of Ronald Reagan are happy to give him credit for ending the Cold War, for instance, even though evidence that the United States had much inﬂuence on Premier Gorbachev’s decision making is scant at best.95 Today, </w:t>
      </w:r>
      <w:r w:rsidRPr="00AA522A">
        <w:rPr>
          <w:rStyle w:val="StyleUnderline"/>
        </w:rPr>
        <w:t xml:space="preserve">since few outcomes are more desirable than global stability, it stands to reason that </w:t>
      </w:r>
      <w:r w:rsidRPr="00AA522A">
        <w:rPr>
          <w:rStyle w:val="Emphasis"/>
        </w:rPr>
        <w:t>perceptions of the New Peace</w:t>
      </w:r>
      <w:r w:rsidRPr="00AA522A">
        <w:rPr>
          <w:rStyle w:val="StyleUnderline"/>
        </w:rPr>
        <w:t xml:space="preserve"> are </w:t>
      </w:r>
      <w:r w:rsidRPr="00AA522A">
        <w:rPr>
          <w:rStyle w:val="Emphasis"/>
        </w:rPr>
        <w:t>prime candidates</w:t>
      </w:r>
      <w:r w:rsidRPr="00AA522A">
        <w:rPr>
          <w:rStyle w:val="StyleUnderline"/>
        </w:rPr>
        <w:t xml:space="preserve"> for </w:t>
      </w:r>
      <w:r w:rsidRPr="00AA522A">
        <w:rPr>
          <w:rStyle w:val="Emphasis"/>
        </w:rPr>
        <w:t>distortion</w:t>
      </w:r>
      <w:r w:rsidRPr="00AA522A">
        <w:rPr>
          <w:rStyle w:val="StyleUnderline"/>
        </w:rPr>
        <w:t xml:space="preserve"> by </w:t>
      </w:r>
      <w:r w:rsidRPr="00AA522A">
        <w:rPr>
          <w:rStyle w:val="Emphasis"/>
        </w:rPr>
        <w:t>ego-centric</w:t>
      </w:r>
      <w:r w:rsidRPr="00AA522A">
        <w:rPr>
          <w:rStyle w:val="StyleUnderline"/>
        </w:rPr>
        <w:t xml:space="preserve">, </w:t>
      </w:r>
      <w:r w:rsidRPr="00AA522A">
        <w:rPr>
          <w:rStyle w:val="Emphasis"/>
        </w:rPr>
        <w:t>self-serving biases</w:t>
      </w:r>
      <w:r w:rsidRPr="00E13552">
        <w:rPr>
          <w:sz w:val="10"/>
        </w:rPr>
        <w:t xml:space="preserve">. </w:t>
      </w:r>
      <w:r w:rsidRPr="00AA522A">
        <w:rPr>
          <w:rStyle w:val="StyleUnderline"/>
        </w:rPr>
        <w:t>When war breaks out, it is not the fault of US leaders; when peace comes to a region, Washington is happy to take credit</w:t>
      </w:r>
      <w:r w:rsidRPr="00E13552">
        <w:rPr>
          <w:sz w:val="10"/>
        </w:rPr>
        <w:t>.</w:t>
      </w:r>
    </w:p>
    <w:p w14:paraId="07695DF4" w14:textId="77777777" w:rsidR="002E54C2" w:rsidRPr="00E13552" w:rsidRDefault="002E54C2" w:rsidP="002E54C2">
      <w:pPr>
        <w:rPr>
          <w:sz w:val="10"/>
        </w:rPr>
      </w:pPr>
      <w:r w:rsidRPr="00E13552">
        <w:rPr>
          <w:sz w:val="10"/>
        </w:rPr>
        <w:t xml:space="preserve">There was for some time a debate among psychologists over just how universal self-serving biases were, or whether their effects varied across cultures. </w:t>
      </w:r>
      <w:r w:rsidRPr="00AA522A">
        <w:rPr>
          <w:rStyle w:val="Emphasis"/>
        </w:rPr>
        <w:t>Extensive research</w:t>
      </w:r>
      <w:r w:rsidRPr="00E13552">
        <w:rPr>
          <w:sz w:val="10"/>
        </w:rPr>
        <w:t xml:space="preserve"> </w:t>
      </w:r>
      <w:r w:rsidRPr="00AA522A">
        <w:rPr>
          <w:rStyle w:val="StyleUnderline"/>
        </w:rPr>
        <w:t xml:space="preserve">has essentially </w:t>
      </w:r>
      <w:r w:rsidRPr="00AA522A">
        <w:rPr>
          <w:rStyle w:val="Emphasis"/>
        </w:rPr>
        <w:t>settled the matter</w:t>
      </w:r>
      <w:r w:rsidRPr="00E13552">
        <w:rPr>
          <w:sz w:val="10"/>
        </w:rPr>
        <w:t xml:space="preserve">,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AA522A">
        <w:rPr>
          <w:rStyle w:val="StyleUnderline"/>
        </w:rPr>
        <w:t>US leaders are</w:t>
      </w:r>
      <w:r w:rsidRPr="00E13552">
        <w:rPr>
          <w:sz w:val="10"/>
        </w:rPr>
        <w:t xml:space="preserve"> therefore </w:t>
      </w:r>
      <w:r w:rsidRPr="00AA522A">
        <w:rPr>
          <w:rStyle w:val="Emphasis"/>
        </w:rPr>
        <w:t>more culturally predisposed</w:t>
      </w:r>
      <w:r w:rsidRPr="00E13552">
        <w:rPr>
          <w:sz w:val="10"/>
        </w:rPr>
        <w:t xml:space="preserve"> </w:t>
      </w:r>
      <w:r w:rsidRPr="00AA522A">
        <w:rPr>
          <w:rStyle w:val="StyleUnderline"/>
        </w:rPr>
        <w:t>to believe that their actions are responsible for positive outcomes like peace</w:t>
      </w:r>
      <w:r w:rsidRPr="00E13552">
        <w:rPr>
          <w:sz w:val="10"/>
        </w:rPr>
        <w:t>.</w:t>
      </w:r>
    </w:p>
    <w:p w14:paraId="70461488" w14:textId="77777777" w:rsidR="002E54C2" w:rsidRPr="00E13552" w:rsidRDefault="002E54C2" w:rsidP="002E54C2">
      <w:pPr>
        <w:rPr>
          <w:sz w:val="10"/>
        </w:rPr>
      </w:pPr>
      <w:r w:rsidRPr="00AA522A">
        <w:rPr>
          <w:rStyle w:val="StyleUnderline"/>
        </w:rPr>
        <w:t xml:space="preserve">Second, </w:t>
      </w:r>
      <w:r w:rsidRPr="00AA522A">
        <w:rPr>
          <w:rStyle w:val="Emphasis"/>
        </w:rPr>
        <w:t>self-perception</w:t>
      </w:r>
      <w:r w:rsidRPr="00AA522A">
        <w:rPr>
          <w:rStyle w:val="StyleUnderline"/>
        </w:rPr>
        <w:t xml:space="preserve"> is directly related to egocentric attributions</w:t>
      </w:r>
      <w:r w:rsidRPr="00E13552">
        <w:rPr>
          <w:sz w:val="10"/>
        </w:rPr>
        <w:t xml:space="preserve">. </w:t>
      </w:r>
      <w:r w:rsidRPr="00AA522A">
        <w:rPr>
          <w:rStyle w:val="StyleUnderline"/>
        </w:rPr>
        <w:t xml:space="preserve">Individuals with high self-esteem are more likely to believe that they are at the </w:t>
      </w:r>
      <w:r w:rsidRPr="00AA522A">
        <w:rPr>
          <w:rStyle w:val="Emphasis"/>
        </w:rPr>
        <w:t>center of the decision-making process</w:t>
      </w:r>
      <w:r w:rsidRPr="00E13552">
        <w:rPr>
          <w:sz w:val="10"/>
        </w:rPr>
        <w:t xml:space="preserve"> </w:t>
      </w:r>
      <w:r w:rsidRPr="00AA522A">
        <w:rPr>
          <w:rStyle w:val="StyleUnderline"/>
        </w:rPr>
        <w:t>of others than those who think somewhat more modestly</w:t>
      </w:r>
      <w:r w:rsidRPr="00E13552">
        <w:rPr>
          <w:sz w:val="10"/>
        </w:rPr>
        <w:t xml:space="preserve">.97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t>
      </w:r>
      <w:r w:rsidRPr="00AA522A">
        <w:rPr>
          <w:rStyle w:val="StyleUnderline"/>
        </w:rPr>
        <w:t>we are America; we are the indispensable nation</w:t>
      </w:r>
      <w:r w:rsidRPr="00E13552">
        <w:rPr>
          <w:sz w:val="10"/>
        </w:rPr>
        <w:t xml:space="preserve">. We stand tall and we see further than other countries into the future.”98 It is not unreasonable to suspect that </w:t>
      </w:r>
      <w:r w:rsidRPr="00AA522A">
        <w:rPr>
          <w:rStyle w:val="StyleUnderline"/>
        </w:rPr>
        <w:t xml:space="preserve">the US security community may be </w:t>
      </w:r>
      <w:r w:rsidRPr="00AA522A">
        <w:rPr>
          <w:rStyle w:val="Emphasis"/>
        </w:rPr>
        <w:t>even more vulnerable to this misperception</w:t>
      </w:r>
      <w:r w:rsidRPr="00AA522A">
        <w:rPr>
          <w:rStyle w:val="StyleUnderline"/>
        </w:rPr>
        <w:t xml:space="preserve"> than the average group of people</w:t>
      </w:r>
      <w:r w:rsidRPr="00E13552">
        <w:rPr>
          <w:sz w:val="10"/>
        </w:rPr>
        <w:t>.</w:t>
      </w:r>
    </w:p>
    <w:p w14:paraId="4B8E9CC4" w14:textId="77777777" w:rsidR="002E54C2" w:rsidRPr="00E13552" w:rsidRDefault="002E54C2" w:rsidP="002E54C2">
      <w:pPr>
        <w:rPr>
          <w:sz w:val="10"/>
        </w:rPr>
      </w:pPr>
      <w:r w:rsidRPr="00E13552">
        <w:rPr>
          <w:sz w:val="10"/>
        </w:rPr>
        <w:t>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sufﬁciently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w:t>
      </w:r>
    </w:p>
    <w:p w14:paraId="3920F2AE" w14:textId="77777777" w:rsidR="002E54C2" w:rsidRPr="00E13552" w:rsidRDefault="002E54C2" w:rsidP="002E54C2">
      <w:pPr>
        <w:rPr>
          <w:sz w:val="10"/>
        </w:rPr>
      </w:pPr>
      <w:r w:rsidRPr="00AA522A">
        <w:rPr>
          <w:rStyle w:val="StyleUnderline"/>
        </w:rPr>
        <w:t>Egocentric misperceptions are so</w:t>
      </w:r>
      <w:r w:rsidRPr="00E13552">
        <w:rPr>
          <w:sz w:val="10"/>
        </w:rPr>
        <w:t xml:space="preserve"> ubiquitous and </w:t>
      </w:r>
      <w:r w:rsidRPr="00AA522A">
        <w:rPr>
          <w:rStyle w:val="StyleUnderline"/>
        </w:rPr>
        <w:t>pervasive that they generate</w:t>
      </w:r>
      <w:r w:rsidRPr="00E13552">
        <w:rPr>
          <w:sz w:val="10"/>
        </w:rPr>
        <w:t xml:space="preserve"> something of </w:t>
      </w:r>
      <w:r w:rsidRPr="00AA522A">
        <w:rPr>
          <w:rStyle w:val="StyleUnderline"/>
        </w:rPr>
        <w:t>a law of political psychology</w:t>
      </w:r>
      <w:r w:rsidRPr="00E13552">
        <w:rPr>
          <w:sz w:val="10"/>
        </w:rPr>
        <w:t xml:space="preserve">: </w:t>
      </w:r>
      <w:r w:rsidRPr="00AA522A">
        <w:rPr>
          <w:rStyle w:val="StyleUnderline"/>
        </w:rPr>
        <w:t xml:space="preserve">we are probably </w:t>
      </w:r>
      <w:r w:rsidRPr="00AA522A">
        <w:rPr>
          <w:rStyle w:val="Emphasis"/>
        </w:rPr>
        <w:t>less inﬂuential in others’ decision making than we think we are</w:t>
      </w:r>
      <w:r w:rsidRPr="00E13552">
        <w:rPr>
          <w:sz w:val="10"/>
        </w:rPr>
        <w:t xml:space="preserve">. This extends to their decisions to resolve contentious issues peacefully. </w:t>
      </w:r>
      <w:r w:rsidRPr="00AA522A">
        <w:rPr>
          <w:rStyle w:val="StyleUnderline"/>
        </w:rPr>
        <w:t xml:space="preserve">While it may be natural for US policymakers to interpret their role as crucial in the maintenance of world peace, it is very likely that </w:t>
      </w:r>
      <w:r w:rsidRPr="00AA522A">
        <w:rPr>
          <w:rStyle w:val="Emphasis"/>
        </w:rPr>
        <w:t>Washington exaggerates its importance in the decision making of others</w:t>
      </w:r>
      <w:r w:rsidRPr="00AA522A">
        <w:rPr>
          <w:rStyle w:val="StyleUnderline"/>
        </w:rPr>
        <w:t xml:space="preserve">, and in the </w:t>
      </w:r>
      <w:r w:rsidRPr="00AA522A">
        <w:rPr>
          <w:rStyle w:val="Emphasis"/>
        </w:rPr>
        <w:t>maintenance of international stability</w:t>
      </w:r>
      <w:r w:rsidRPr="00E13552">
        <w:rPr>
          <w:sz w:val="10"/>
        </w:rPr>
        <w:t>.</w:t>
      </w:r>
    </w:p>
    <w:p w14:paraId="400AD122" w14:textId="77777777" w:rsidR="002E54C2" w:rsidRPr="00E13552" w:rsidRDefault="002E54C2" w:rsidP="002E54C2">
      <w:pPr>
        <w:rPr>
          <w:sz w:val="10"/>
        </w:rPr>
      </w:pPr>
      <w:r w:rsidRPr="00E13552">
        <w:rPr>
          <w:sz w:val="10"/>
        </w:rPr>
        <w:t xml:space="preserve">The effect of </w:t>
      </w:r>
      <w:r w:rsidRPr="00AA522A">
        <w:rPr>
          <w:rStyle w:val="StyleUnderline"/>
        </w:rPr>
        <w:t xml:space="preserve">the ego-centric bias may be </w:t>
      </w:r>
      <w:r w:rsidRPr="00AA522A">
        <w:rPr>
          <w:rStyle w:val="Emphasis"/>
        </w:rPr>
        <w:t>especially difﬁcult</w:t>
      </w:r>
      <w:r w:rsidRPr="00AA522A">
        <w:rPr>
          <w:rStyle w:val="StyleUnderline"/>
        </w:rPr>
        <w:t xml:space="preserve"> for the unipolar United States to resist, because other countries do regularly take Washington’s position into account before acting</w:t>
      </w:r>
      <w:r w:rsidRPr="00E13552">
        <w:rPr>
          <w:sz w:val="10"/>
        </w:rPr>
        <w:t xml:space="preserve">. </w:t>
      </w:r>
      <w:r w:rsidRPr="00AA522A">
        <w:rPr>
          <w:rStyle w:val="StyleUnderline"/>
        </w:rPr>
        <w:t xml:space="preserve">But </w:t>
      </w:r>
      <w:r w:rsidRPr="00AA522A">
        <w:rPr>
          <w:rStyle w:val="Emphasis"/>
        </w:rPr>
        <w:t>US leaders</w:t>
      </w:r>
      <w:r w:rsidRPr="00E13552">
        <w:rPr>
          <w:sz w:val="10"/>
        </w:rPr>
        <w:t>—</w:t>
      </w:r>
      <w:r w:rsidRPr="00AA522A">
        <w:rPr>
          <w:rStyle w:val="StyleUnderline"/>
        </w:rPr>
        <w:t>and the people who analyze them</w:t>
      </w:r>
      <w:r w:rsidRPr="00E13552">
        <w:rPr>
          <w:sz w:val="10"/>
        </w:rPr>
        <w:t>—</w:t>
      </w:r>
      <w:r w:rsidRPr="00AA522A">
        <w:rPr>
          <w:rStyle w:val="StyleUnderline"/>
        </w:rPr>
        <w:t xml:space="preserve">should keep in mind that they are still probably </w:t>
      </w:r>
      <w:r w:rsidRPr="00AA522A">
        <w:rPr>
          <w:rStyle w:val="Emphasis"/>
        </w:rPr>
        <w:t>less important to calculations</w:t>
      </w:r>
      <w:r w:rsidRPr="00AA522A">
        <w:rPr>
          <w:rStyle w:val="StyleUnderline"/>
        </w:rPr>
        <w:t xml:space="preserve"> made in other capitals than they believe.</w:t>
      </w:r>
      <w:r w:rsidRPr="00E13552">
        <w:rPr>
          <w:sz w:val="10"/>
        </w:rPr>
        <w:t xml:space="preserve"> They may well be especially unlikely to recognize the possibility that </w:t>
      </w:r>
      <w:r w:rsidRPr="00AA522A">
        <w:rPr>
          <w:rStyle w:val="StyleUnderline"/>
        </w:rPr>
        <w:t>hegemony</w:t>
      </w:r>
      <w:r w:rsidRPr="00E13552">
        <w:rPr>
          <w:sz w:val="10"/>
        </w:rPr>
        <w:t xml:space="preserve"> is epiphenomenal, that it exists alongside, but </w:t>
      </w:r>
      <w:r w:rsidRPr="00AA522A">
        <w:rPr>
          <w:rStyle w:val="Emphasis"/>
        </w:rPr>
        <w:t>does not affect</w:t>
      </w:r>
      <w:r w:rsidRPr="00E13552">
        <w:rPr>
          <w:sz w:val="10"/>
        </w:rPr>
        <w:t xml:space="preserve">, </w:t>
      </w:r>
      <w:r w:rsidRPr="00AA522A">
        <w:rPr>
          <w:rStyle w:val="Emphasis"/>
        </w:rPr>
        <w:t>global stability and the New Peace</w:t>
      </w:r>
      <w:r w:rsidRPr="00E13552">
        <w:rPr>
          <w:sz w:val="10"/>
        </w:rPr>
        <w:t>.</w:t>
      </w:r>
    </w:p>
    <w:p w14:paraId="7A05C99C" w14:textId="77777777" w:rsidR="002E54C2" w:rsidRPr="00E13552" w:rsidRDefault="002E54C2" w:rsidP="002E54C2">
      <w:pPr>
        <w:rPr>
          <w:sz w:val="10"/>
        </w:rPr>
      </w:pPr>
      <w:r w:rsidRPr="00E13552">
        <w:rPr>
          <w:sz w:val="10"/>
        </w:rPr>
        <w:t>Overestimated Benevolence</w:t>
      </w:r>
    </w:p>
    <w:p w14:paraId="4B1451B8" w14:textId="77777777" w:rsidR="002E54C2" w:rsidRPr="00E13552" w:rsidRDefault="002E54C2" w:rsidP="002E54C2">
      <w:pPr>
        <w:rPr>
          <w:sz w:val="10"/>
        </w:rPr>
      </w:pPr>
      <w:r w:rsidRPr="00E13552">
        <w:rPr>
          <w:sz w:val="10"/>
        </w:rPr>
        <w:lastRenderedPageBreak/>
        <w:t>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ﬁrst years in Washington, I think many of us took it for granted that the Russians, like ourselves, considered it unthinkable that the United States would launch a ﬁrst strike against them.”100 Reagan is certainly not alone in believing in the essential benevolent image of his nation. While it is common for actors to attribute negative motivations to the behavior of others, it is exceedingly difﬁcult for them to accept that anyone could interpret their actions in negative ways. Leaders are well aware of their own motives and tend to assume that their peaceful intentions are obvious and transparent.</w:t>
      </w:r>
    </w:p>
    <w:p w14:paraId="658FD6FC" w14:textId="77777777" w:rsidR="002E54C2" w:rsidRPr="00E13552" w:rsidRDefault="002E54C2" w:rsidP="002E54C2">
      <w:pPr>
        <w:rPr>
          <w:sz w:val="10"/>
        </w:rPr>
      </w:pPr>
      <w:r w:rsidRPr="006D2CAF">
        <w:rPr>
          <w:rStyle w:val="StyleUnderline"/>
        </w:rPr>
        <w:t xml:space="preserve">Both strains of the hegemonic-stability explanation assume not only that US power is benevolent, but that </w:t>
      </w:r>
      <w:r w:rsidRPr="006D2CAF">
        <w:rPr>
          <w:rStyle w:val="Emphasis"/>
        </w:rPr>
        <w:t>others perceive it that way</w:t>
      </w:r>
      <w:r w:rsidRPr="00E13552">
        <w:rPr>
          <w:sz w:val="10"/>
        </w:rPr>
        <w:t xml:space="preserve">. </w:t>
      </w:r>
      <w:r w:rsidRPr="006D2CAF">
        <w:rPr>
          <w:rStyle w:val="StyleUnderline"/>
        </w:rPr>
        <w:t xml:space="preserve">Hegemonic stability depends on the </w:t>
      </w:r>
      <w:r w:rsidRPr="006D2CAF">
        <w:rPr>
          <w:rStyle w:val="Emphasis"/>
        </w:rPr>
        <w:t>perceptions of other states</w:t>
      </w:r>
      <w:r w:rsidRPr="006D2CAF">
        <w:rPr>
          <w:rStyle w:val="StyleUnderline"/>
        </w:rPr>
        <w:t xml:space="preserve"> to be successful</w:t>
      </w:r>
      <w:r w:rsidRPr="00E13552">
        <w:rPr>
          <w:sz w:val="10"/>
        </w:rPr>
        <w:t xml:space="preserve">; </w:t>
      </w:r>
      <w:r w:rsidRPr="006D2CAF">
        <w:rPr>
          <w:rStyle w:val="StyleUnderline"/>
        </w:rPr>
        <w:t xml:space="preserve">it has no hope to succeed if it encounters resistance from the less powerful members of the system, or even if they simply </w:t>
      </w:r>
      <w:r w:rsidRPr="006D2CAF">
        <w:rPr>
          <w:rStyle w:val="Emphasis"/>
        </w:rPr>
        <w:t>refuse to follow the rules</w:t>
      </w:r>
      <w:r w:rsidRPr="00E13552">
        <w:rPr>
          <w:sz w:val="10"/>
        </w:rPr>
        <w:t xml:space="preserve">.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reﬂected their fears. </w:t>
      </w:r>
      <w:r w:rsidRPr="006D2CAF">
        <w:rPr>
          <w:rStyle w:val="StyleUnderline"/>
        </w:rPr>
        <w:t>Since</w:t>
      </w:r>
      <w:r w:rsidRPr="00E13552">
        <w:rPr>
          <w:sz w:val="10"/>
        </w:rPr>
        <w:t xml:space="preserve"> internal and external </w:t>
      </w:r>
      <w:r w:rsidRPr="006D2CAF">
        <w:rPr>
          <w:rStyle w:val="StyleUnderline"/>
        </w:rPr>
        <w:t>balancing accompanied previous attempts to achieve hegemony, the absence of such behavior today suggests that something is different about the US version</w:t>
      </w:r>
      <w:r w:rsidRPr="00E13552">
        <w:rPr>
          <w:sz w:val="10"/>
        </w:rPr>
        <w:t>.</w:t>
      </w:r>
    </w:p>
    <w:p w14:paraId="5A3764E7" w14:textId="77777777" w:rsidR="002E54C2" w:rsidRPr="00E13552" w:rsidRDefault="002E54C2" w:rsidP="002E54C2">
      <w:pPr>
        <w:rPr>
          <w:sz w:val="10"/>
        </w:rPr>
      </w:pPr>
      <w:r w:rsidRPr="00E13552">
        <w:rPr>
          <w:sz w:val="10"/>
        </w:rPr>
        <w:t>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population.”102 In the 1990s, Russian protests regarding NATO expansion—though nearly universal—were not taken seriously, since US planners believed the alliance’s benevolent intentions were apparent to all. Sagacious Russians understood that expansion would actually be beneﬁcial,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position.105 The Russians did not seem to believe American assurances that expansion would actually be good for them. The United States overestimated the degree to which others saw it as benevolent.</w:t>
      </w:r>
    </w:p>
    <w:p w14:paraId="1A26C637" w14:textId="77777777" w:rsidR="002E54C2" w:rsidRPr="00E13552" w:rsidRDefault="002E54C2" w:rsidP="002E54C2">
      <w:pPr>
        <w:rPr>
          <w:sz w:val="10"/>
        </w:rPr>
      </w:pPr>
      <w:r w:rsidRPr="00E13552">
        <w:rPr>
          <w:sz w:val="10"/>
        </w:rPr>
        <w:t xml:space="preserve">Once again, </w:t>
      </w:r>
      <w:r w:rsidRPr="006D2CAF">
        <w:rPr>
          <w:rStyle w:val="StyleUnderline"/>
        </w:rPr>
        <w:t>the culture of the United States might make its leaders more vulnerable to this misperception</w:t>
      </w:r>
      <w:r w:rsidRPr="00E13552">
        <w:rPr>
          <w:sz w:val="10"/>
        </w:rPr>
        <w:t xml:space="preserve">. The need for positive self-regard appears to be particularly strong in North American societies compared to elsewhere.106 </w:t>
      </w:r>
      <w:r w:rsidRPr="006D2CAF">
        <w:rPr>
          <w:rStyle w:val="StyleUnderline"/>
        </w:rPr>
        <w:t xml:space="preserve">Western egos tend to be gratiﬁed through </w:t>
      </w:r>
      <w:r w:rsidRPr="006D2CAF">
        <w:rPr>
          <w:rStyle w:val="Emphasis"/>
        </w:rPr>
        <w:t>self-promotion</w:t>
      </w:r>
      <w:r w:rsidRPr="006D2CAF">
        <w:rPr>
          <w:rStyle w:val="StyleUnderline"/>
        </w:rPr>
        <w:t xml:space="preserve"> rather than humility, and independence rather than interdependence</w:t>
      </w:r>
      <w:r w:rsidRPr="00E13552">
        <w:rPr>
          <w:sz w:val="10"/>
        </w:rPr>
        <w:t>. Americans are more likely to feel good if they are unique rather than a good cog in society’s wheel, and uniquely good. The need to be perceived as benevolent, though universal, may well exert stronger encouragement for US observers to project their perceptions onto others.</w:t>
      </w:r>
    </w:p>
    <w:p w14:paraId="5C8EECB8" w14:textId="77777777" w:rsidR="002E54C2" w:rsidRPr="00E13552" w:rsidRDefault="002E54C2" w:rsidP="002E54C2">
      <w:pPr>
        <w:rPr>
          <w:sz w:val="10"/>
        </w:rPr>
      </w:pPr>
      <w:r w:rsidRPr="00E13552">
        <w:rPr>
          <w:sz w:val="10"/>
        </w:rPr>
        <w:t>The United States almost certainly frightens others more than its leaders perceive. A quarter of the 68,000 respondents to a 2013 Gallup poll in sixty-ﬁve countries identiﬁed the United States as the “greatest threat to world peace,” which was more than three times the total for the second-place country (Pakistan).107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 Both liberals and neoconservatives probably exaggerate the extent to which US hegemony is everywhere secretly welcomed; it is not just petulant resentment, but understandable disagreement with US policies, that motivates counterhegemonic beliefs and behavior.</w:t>
      </w:r>
    </w:p>
    <w:p w14:paraId="721C2648" w14:textId="77777777" w:rsidR="002E54C2" w:rsidRPr="00E13552" w:rsidRDefault="002E54C2" w:rsidP="002E54C2">
      <w:pPr>
        <w:rPr>
          <w:sz w:val="10"/>
        </w:rPr>
      </w:pPr>
      <w:r w:rsidRPr="00E13552">
        <w:rPr>
          <w:sz w:val="10"/>
        </w:rPr>
        <w:t>To review, assuming for a moment that US leaders are subject to the same forces that affect every human being, they overestimate the amount of control they have over other actors, and are not as important to decisions made elsewhere as they believe themselves to be. And they probably perceive their own benevolence to be much greater than do others. These common phenomena all inﬂuence US beliefs in the same direction, and may well increase the apparent explanatory power of hegemony beyond what the facts would otherwise support. The United States is probably not as central to the New Peace as either liberals or neoconservatives believe.</w:t>
      </w:r>
    </w:p>
    <w:p w14:paraId="3CF59763" w14:textId="77777777" w:rsidR="002E54C2" w:rsidRPr="00E13552" w:rsidRDefault="002E54C2" w:rsidP="002E54C2">
      <w:pPr>
        <w:rPr>
          <w:sz w:val="10"/>
        </w:rPr>
      </w:pPr>
      <w:r w:rsidRPr="00E13552">
        <w:rPr>
          <w:sz w:val="10"/>
        </w:rPr>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14:paraId="34BD74ED" w14:textId="77777777" w:rsidR="002E54C2" w:rsidRPr="00E13552" w:rsidRDefault="002E54C2" w:rsidP="002E54C2">
      <w:pPr>
        <w:rPr>
          <w:sz w:val="10"/>
        </w:rPr>
      </w:pPr>
      <w:r w:rsidRPr="00E13552">
        <w:rPr>
          <w:sz w:val="10"/>
        </w:rPr>
        <w:t xml:space="preserve">For those not yet fully converted, however, perhaps it will be signiﬁcant that </w:t>
      </w:r>
      <w:r w:rsidRPr="006D2CAF">
        <w:rPr>
          <w:rStyle w:val="StyleUnderline"/>
        </w:rPr>
        <w:t>corroborating evidence for the relationship is extremely hard to identify</w:t>
      </w:r>
      <w:r w:rsidRPr="00E13552">
        <w:rPr>
          <w:sz w:val="10"/>
        </w:rPr>
        <w:t xml:space="preserve">. If indeed hegemonic stability exists, it does so without leaving much of a trace. </w:t>
      </w:r>
      <w:r w:rsidRPr="006D2CAF">
        <w:rPr>
          <w:rStyle w:val="StyleUnderline"/>
        </w:rPr>
        <w:t>Neither Washington’s spending, nor</w:t>
      </w:r>
      <w:r w:rsidRPr="00E13552">
        <w:rPr>
          <w:sz w:val="10"/>
        </w:rPr>
        <w:t xml:space="preserve"> its </w:t>
      </w:r>
      <w:r w:rsidRPr="006D2CAF">
        <w:rPr>
          <w:rStyle w:val="StyleUnderline"/>
        </w:rPr>
        <w:t>interventions, nor its</w:t>
      </w:r>
      <w:r w:rsidRPr="00E13552">
        <w:rPr>
          <w:sz w:val="10"/>
        </w:rPr>
        <w:t xml:space="preserve"> overall </w:t>
      </w:r>
      <w:r w:rsidRPr="006D2CAF">
        <w:rPr>
          <w:rStyle w:val="StyleUnderline"/>
        </w:rPr>
        <w:t>grand strategy seem to matter much to the levels of armed conﬂict around the world</w:t>
      </w:r>
      <w:r w:rsidRPr="00E13552">
        <w:rPr>
          <w:sz w:val="10"/>
        </w:rPr>
        <w:t xml:space="preserve"> (apart from those wars that Uncle Sam starts). The empirical record does not contain strong reasons to believe that unipolarity and the New Peace are related, and </w:t>
      </w:r>
      <w:r w:rsidRPr="006D2CAF">
        <w:rPr>
          <w:rStyle w:val="StyleUnderline"/>
        </w:rPr>
        <w:t xml:space="preserve">insights from political psychology suggest that hegemonic stability is a belief </w:t>
      </w:r>
      <w:r w:rsidRPr="006D2CAF">
        <w:rPr>
          <w:rStyle w:val="Emphasis"/>
        </w:rPr>
        <w:t>particularly susceptible to misperception</w:t>
      </w:r>
      <w:r w:rsidRPr="00E13552">
        <w:rPr>
          <w:sz w:val="10"/>
        </w:rPr>
        <w:t xml:space="preserve">. </w:t>
      </w:r>
      <w:r w:rsidRPr="006D2CAF">
        <w:rPr>
          <w:rStyle w:val="StyleUnderline"/>
        </w:rPr>
        <w:t>US leaders</w:t>
      </w:r>
      <w:r w:rsidRPr="00E13552">
        <w:rPr>
          <w:sz w:val="10"/>
        </w:rPr>
        <w:t xml:space="preserve"> probably </w:t>
      </w:r>
      <w:r w:rsidRPr="006D2CAF">
        <w:rPr>
          <w:rStyle w:val="Emphasis"/>
        </w:rPr>
        <w:t>exaggerate the degree to which their power matters</w:t>
      </w:r>
      <w:r w:rsidRPr="00E13552">
        <w:rPr>
          <w:sz w:val="10"/>
        </w:rPr>
        <w:t xml:space="preserve">, </w:t>
      </w:r>
      <w:r w:rsidRPr="006D2CAF">
        <w:rPr>
          <w:rStyle w:val="StyleUnderline"/>
        </w:rPr>
        <w:t>and could retrench without much risk to</w:t>
      </w:r>
      <w:r w:rsidRPr="00E13552">
        <w:rPr>
          <w:sz w:val="10"/>
        </w:rPr>
        <w:t xml:space="preserve"> themselves or </w:t>
      </w:r>
      <w:r w:rsidRPr="006D2CAF">
        <w:rPr>
          <w:rStyle w:val="StyleUnderline"/>
        </w:rPr>
        <w:t>the world around them</w:t>
      </w:r>
      <w:r w:rsidRPr="00E13552">
        <w:rPr>
          <w:sz w:val="10"/>
        </w:rPr>
        <w:t>. Researchers will need to look elsewhere to explain why the world has entered into the most peaceful period in its history.</w:t>
      </w:r>
    </w:p>
    <w:p w14:paraId="288E3C55" w14:textId="77777777" w:rsidR="006A08DB" w:rsidRPr="00A20C3D" w:rsidRDefault="006A08DB" w:rsidP="006A08DB"/>
    <w:sectPr w:rsidR="006A08DB" w:rsidRPr="00A20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083C79"/>
    <w:multiLevelType w:val="hybridMultilevel"/>
    <w:tmpl w:val="CFFCA0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F15A8C"/>
    <w:multiLevelType w:val="hybridMultilevel"/>
    <w:tmpl w:val="C5BA2B96"/>
    <w:lvl w:ilvl="0" w:tplc="C7745FA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0E0B8E"/>
    <w:multiLevelType w:val="hybridMultilevel"/>
    <w:tmpl w:val="A140AAAA"/>
    <w:lvl w:ilvl="0" w:tplc="E7D80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6D71E2"/>
    <w:multiLevelType w:val="hybridMultilevel"/>
    <w:tmpl w:val="261EA032"/>
    <w:lvl w:ilvl="0" w:tplc="1F4E61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5F2F9D"/>
    <w:multiLevelType w:val="hybridMultilevel"/>
    <w:tmpl w:val="58B82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D24FD4"/>
    <w:multiLevelType w:val="hybridMultilevel"/>
    <w:tmpl w:val="C58AD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9266E1"/>
    <w:multiLevelType w:val="hybridMultilevel"/>
    <w:tmpl w:val="EB42D0DE"/>
    <w:lvl w:ilvl="0" w:tplc="F258AF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6"/>
  </w:num>
  <w:num w:numId="14">
    <w:abstractNumId w:val="14"/>
  </w:num>
  <w:num w:numId="15">
    <w:abstractNumId w:val="15"/>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A08DB"/>
    <w:rsid w:val="000139A3"/>
    <w:rsid w:val="000943C8"/>
    <w:rsid w:val="00100833"/>
    <w:rsid w:val="00104529"/>
    <w:rsid w:val="00105942"/>
    <w:rsid w:val="00107396"/>
    <w:rsid w:val="00144A4C"/>
    <w:rsid w:val="0015605C"/>
    <w:rsid w:val="00176AB0"/>
    <w:rsid w:val="00177B7D"/>
    <w:rsid w:val="0018322D"/>
    <w:rsid w:val="001B5776"/>
    <w:rsid w:val="001E527A"/>
    <w:rsid w:val="001F229C"/>
    <w:rsid w:val="001F78CE"/>
    <w:rsid w:val="002326C1"/>
    <w:rsid w:val="00251FC7"/>
    <w:rsid w:val="00253B9A"/>
    <w:rsid w:val="00264A11"/>
    <w:rsid w:val="00264B41"/>
    <w:rsid w:val="002855A7"/>
    <w:rsid w:val="002B146A"/>
    <w:rsid w:val="002B5E17"/>
    <w:rsid w:val="002E54C2"/>
    <w:rsid w:val="00314023"/>
    <w:rsid w:val="00314C9C"/>
    <w:rsid w:val="00315690"/>
    <w:rsid w:val="00316B75"/>
    <w:rsid w:val="003230CD"/>
    <w:rsid w:val="0032437E"/>
    <w:rsid w:val="00325646"/>
    <w:rsid w:val="003460F2"/>
    <w:rsid w:val="00376186"/>
    <w:rsid w:val="0038158C"/>
    <w:rsid w:val="003902BA"/>
    <w:rsid w:val="003A09E2"/>
    <w:rsid w:val="003A0A87"/>
    <w:rsid w:val="003B4671"/>
    <w:rsid w:val="00407037"/>
    <w:rsid w:val="00432A34"/>
    <w:rsid w:val="004543A9"/>
    <w:rsid w:val="004605D6"/>
    <w:rsid w:val="004C60E8"/>
    <w:rsid w:val="004E3579"/>
    <w:rsid w:val="004E40A9"/>
    <w:rsid w:val="004E5FDF"/>
    <w:rsid w:val="004E728B"/>
    <w:rsid w:val="004F080C"/>
    <w:rsid w:val="004F39E0"/>
    <w:rsid w:val="004F633E"/>
    <w:rsid w:val="005025FD"/>
    <w:rsid w:val="00537BD5"/>
    <w:rsid w:val="0056164D"/>
    <w:rsid w:val="0057268A"/>
    <w:rsid w:val="00580624"/>
    <w:rsid w:val="00583188"/>
    <w:rsid w:val="005B3FC7"/>
    <w:rsid w:val="005D2912"/>
    <w:rsid w:val="005F1B0B"/>
    <w:rsid w:val="006065BD"/>
    <w:rsid w:val="00621492"/>
    <w:rsid w:val="00645FA9"/>
    <w:rsid w:val="00647866"/>
    <w:rsid w:val="00665003"/>
    <w:rsid w:val="006A08DB"/>
    <w:rsid w:val="006A2AD0"/>
    <w:rsid w:val="006C2375"/>
    <w:rsid w:val="006D4ECC"/>
    <w:rsid w:val="007152B9"/>
    <w:rsid w:val="00722258"/>
    <w:rsid w:val="007243E5"/>
    <w:rsid w:val="00766EA0"/>
    <w:rsid w:val="007A2226"/>
    <w:rsid w:val="007A47EC"/>
    <w:rsid w:val="007F5B66"/>
    <w:rsid w:val="00814193"/>
    <w:rsid w:val="00823A1C"/>
    <w:rsid w:val="00845B9D"/>
    <w:rsid w:val="0085373F"/>
    <w:rsid w:val="00860984"/>
    <w:rsid w:val="00887418"/>
    <w:rsid w:val="008959C2"/>
    <w:rsid w:val="008B3ECB"/>
    <w:rsid w:val="008B4E85"/>
    <w:rsid w:val="008C1B2E"/>
    <w:rsid w:val="00907A3E"/>
    <w:rsid w:val="0091627E"/>
    <w:rsid w:val="00945438"/>
    <w:rsid w:val="0097032B"/>
    <w:rsid w:val="009859B9"/>
    <w:rsid w:val="00996FB1"/>
    <w:rsid w:val="009C1D7F"/>
    <w:rsid w:val="009D2EAD"/>
    <w:rsid w:val="009D54B2"/>
    <w:rsid w:val="009D5C26"/>
    <w:rsid w:val="009E1922"/>
    <w:rsid w:val="009F7ED2"/>
    <w:rsid w:val="00A001E3"/>
    <w:rsid w:val="00A11967"/>
    <w:rsid w:val="00A83D43"/>
    <w:rsid w:val="00A85765"/>
    <w:rsid w:val="00A93661"/>
    <w:rsid w:val="00A95652"/>
    <w:rsid w:val="00A96A8B"/>
    <w:rsid w:val="00AA2CC4"/>
    <w:rsid w:val="00AC0AB8"/>
    <w:rsid w:val="00AC5FDF"/>
    <w:rsid w:val="00AC6EE1"/>
    <w:rsid w:val="00B05DD7"/>
    <w:rsid w:val="00B33C6D"/>
    <w:rsid w:val="00B4508F"/>
    <w:rsid w:val="00B55AD5"/>
    <w:rsid w:val="00B70CE5"/>
    <w:rsid w:val="00B7707A"/>
    <w:rsid w:val="00B8057C"/>
    <w:rsid w:val="00BA7552"/>
    <w:rsid w:val="00BD6238"/>
    <w:rsid w:val="00BF593B"/>
    <w:rsid w:val="00BF6B84"/>
    <w:rsid w:val="00BF773A"/>
    <w:rsid w:val="00BF7E81"/>
    <w:rsid w:val="00C13773"/>
    <w:rsid w:val="00C17CC8"/>
    <w:rsid w:val="00C26412"/>
    <w:rsid w:val="00C66015"/>
    <w:rsid w:val="00C673B3"/>
    <w:rsid w:val="00C80287"/>
    <w:rsid w:val="00C80A26"/>
    <w:rsid w:val="00C83417"/>
    <w:rsid w:val="00C9604F"/>
    <w:rsid w:val="00CA19AA"/>
    <w:rsid w:val="00CB55B3"/>
    <w:rsid w:val="00CC5298"/>
    <w:rsid w:val="00CD736E"/>
    <w:rsid w:val="00CD798D"/>
    <w:rsid w:val="00CE161E"/>
    <w:rsid w:val="00CF59A8"/>
    <w:rsid w:val="00D325A9"/>
    <w:rsid w:val="00D34404"/>
    <w:rsid w:val="00D36A8A"/>
    <w:rsid w:val="00D531EA"/>
    <w:rsid w:val="00D5625E"/>
    <w:rsid w:val="00D61409"/>
    <w:rsid w:val="00D6691E"/>
    <w:rsid w:val="00D71170"/>
    <w:rsid w:val="00D71303"/>
    <w:rsid w:val="00DA1C92"/>
    <w:rsid w:val="00DA25D4"/>
    <w:rsid w:val="00DA6538"/>
    <w:rsid w:val="00DC7763"/>
    <w:rsid w:val="00E0539C"/>
    <w:rsid w:val="00E15E75"/>
    <w:rsid w:val="00E27CBD"/>
    <w:rsid w:val="00E5262C"/>
    <w:rsid w:val="00EB5263"/>
    <w:rsid w:val="00EC7DC4"/>
    <w:rsid w:val="00ED02A4"/>
    <w:rsid w:val="00ED30CF"/>
    <w:rsid w:val="00F04067"/>
    <w:rsid w:val="00F176EF"/>
    <w:rsid w:val="00F2018D"/>
    <w:rsid w:val="00F2509E"/>
    <w:rsid w:val="00F4045E"/>
    <w:rsid w:val="00F4573A"/>
    <w:rsid w:val="00F45E10"/>
    <w:rsid w:val="00F6364A"/>
    <w:rsid w:val="00F9113A"/>
    <w:rsid w:val="00FC03A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36DF4"/>
  <w15:chartTrackingRefBased/>
  <w15:docId w15:val="{933E8F0C-9A46-4A73-98B0-5EB855AE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66015"/>
    <w:rPr>
      <w:rFonts w:ascii="Calibri" w:hAnsi="Calibri" w:cs="Calibri"/>
    </w:rPr>
  </w:style>
  <w:style w:type="paragraph" w:styleId="Heading1">
    <w:name w:val="heading 1"/>
    <w:aliases w:val="Pocket"/>
    <w:basedOn w:val="Normal"/>
    <w:next w:val="Normal"/>
    <w:link w:val="Heading1Char"/>
    <w:qFormat/>
    <w:rsid w:val="00C660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60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C660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
    <w:basedOn w:val="Normal"/>
    <w:next w:val="Normal"/>
    <w:link w:val="Heading4Char"/>
    <w:uiPriority w:val="3"/>
    <w:unhideWhenUsed/>
    <w:qFormat/>
    <w:rsid w:val="00C660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660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601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C6601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C6601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C6601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C660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C66015"/>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C66015"/>
    <w:rPr>
      <w:color w:val="auto"/>
      <w:u w:val="none"/>
    </w:rPr>
  </w:style>
  <w:style w:type="character" w:styleId="FollowedHyperlink">
    <w:name w:val="FollowedHyperlink"/>
    <w:basedOn w:val="DefaultParagraphFont"/>
    <w:uiPriority w:val="99"/>
    <w:semiHidden/>
    <w:unhideWhenUsed/>
    <w:rsid w:val="00C66015"/>
    <w:rPr>
      <w:color w:val="auto"/>
      <w:u w:val="none"/>
    </w:rPr>
  </w:style>
  <w:style w:type="paragraph" w:customStyle="1" w:styleId="textbold">
    <w:name w:val="text bold"/>
    <w:basedOn w:val="Normal"/>
    <w:link w:val="Emphasis"/>
    <w:uiPriority w:val="7"/>
    <w:qFormat/>
    <w:rsid w:val="006A08D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unhideWhenUsed/>
    <w:qFormat/>
    <w:rsid w:val="009D5C26"/>
    <w:pPr>
      <w:ind w:left="720"/>
      <w:contextualSpacing/>
    </w:pPr>
  </w:style>
  <w:style w:type="character" w:styleId="UnresolvedMention">
    <w:name w:val="Unresolved Mention"/>
    <w:basedOn w:val="DefaultParagraphFont"/>
    <w:uiPriority w:val="99"/>
    <w:semiHidden/>
    <w:unhideWhenUsed/>
    <w:rsid w:val="009D5C26"/>
    <w:rPr>
      <w:color w:val="605E5C"/>
      <w:shd w:val="clear" w:color="auto" w:fill="E1DFDD"/>
    </w:rPr>
  </w:style>
  <w:style w:type="paragraph" w:customStyle="1" w:styleId="Emphasis1">
    <w:name w:val="Emphasis1"/>
    <w:basedOn w:val="Normal"/>
    <w:autoRedefine/>
    <w:uiPriority w:val="7"/>
    <w:qFormat/>
    <w:rsid w:val="009D5C2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3207813970215780068gmail-msolistparagraph">
    <w:name w:val="m_3207813970215780068gmail-msolistparagraph"/>
    <w:basedOn w:val="Normal"/>
    <w:rsid w:val="00B05D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3207813970215780068gmail-style13ptbold">
    <w:name w:val="m_3207813970215780068gmail-style13ptbold"/>
    <w:basedOn w:val="DefaultParagraphFont"/>
    <w:rsid w:val="00B05DD7"/>
  </w:style>
  <w:style w:type="character" w:customStyle="1" w:styleId="m3207813970215780068gmail-styleunderline">
    <w:name w:val="m_3207813970215780068gmail-styleunderline"/>
    <w:basedOn w:val="DefaultParagraphFont"/>
    <w:rsid w:val="00B05DD7"/>
  </w:style>
  <w:style w:type="paragraph" w:styleId="NormalWeb">
    <w:name w:val="Normal (Web)"/>
    <w:basedOn w:val="Normal"/>
    <w:uiPriority w:val="99"/>
    <w:semiHidden/>
    <w:unhideWhenUsed/>
    <w:rsid w:val="007A47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5145605">
      <w:bodyDiv w:val="1"/>
      <w:marLeft w:val="0"/>
      <w:marRight w:val="0"/>
      <w:marTop w:val="0"/>
      <w:marBottom w:val="0"/>
      <w:divBdr>
        <w:top w:val="none" w:sz="0" w:space="0" w:color="auto"/>
        <w:left w:val="none" w:sz="0" w:space="0" w:color="auto"/>
        <w:bottom w:val="none" w:sz="0" w:space="0" w:color="auto"/>
        <w:right w:val="none" w:sz="0" w:space="0" w:color="auto"/>
      </w:divBdr>
    </w:div>
    <w:div w:id="886988347">
      <w:bodyDiv w:val="1"/>
      <w:marLeft w:val="0"/>
      <w:marRight w:val="0"/>
      <w:marTop w:val="0"/>
      <w:marBottom w:val="0"/>
      <w:divBdr>
        <w:top w:val="none" w:sz="0" w:space="0" w:color="auto"/>
        <w:left w:val="none" w:sz="0" w:space="0" w:color="auto"/>
        <w:bottom w:val="none" w:sz="0" w:space="0" w:color="auto"/>
        <w:right w:val="none" w:sz="0" w:space="0" w:color="auto"/>
      </w:divBdr>
    </w:div>
    <w:div w:id="105678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15/09/10/world/europe/europe-migrant-crisis-jean-claude-juncker.html" TargetMode="External"/><Relationship Id="rId21" Type="http://schemas.openxmlformats.org/officeDocument/2006/relationships/hyperlink" Target="https://www.c-span.org/video/?434955-1/pentagon-leaders-testify-south-asia-strategy" TargetMode="External"/><Relationship Id="rId42" Type="http://schemas.openxmlformats.org/officeDocument/2006/relationships/hyperlink" Target="https://motherboard.vice.com/en_us/article/d7ykxx/us-power-will-decline-under-trump-says-futurist-who-predicted-soviet-collapse" TargetMode="External"/><Relationship Id="rId47" Type="http://schemas.openxmlformats.org/officeDocument/2006/relationships/hyperlink" Target="https://www.cato.org/publications/policy-analysis/withdrawing-overseas-bases-why-forward-deployed-military-posture" TargetMode="External"/><Relationship Id="rId63" Type="http://schemas.openxmlformats.org/officeDocument/2006/relationships/hyperlink" Target="http://reliefweb.int/sites/reliefweb.int/files/resources/170124_Simmons_RecurringStorms_Web.pdf" TargetMode="External"/><Relationship Id="rId68" Type="http://schemas.openxmlformats.org/officeDocument/2006/relationships/hyperlink" Target="http://dx.doi.org/10.1080/09636412.2017.1306394" TargetMode="External"/><Relationship Id="rId7" Type="http://schemas.openxmlformats.org/officeDocument/2006/relationships/hyperlink" Target="https://www.brookings.edu/wp-content/uploads/2016/06/summer_fall_radicalism_taspinar.pdf"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docs.house.gov/meetings/FA/FA18/20170427/105889/HHRG-115-FA18-Wstate-JonesS-20170427.pdf" TargetMode="External"/><Relationship Id="rId29" Type="http://schemas.openxmlformats.org/officeDocument/2006/relationships/hyperlink" Target="http://carnegieendowment.org/2017/05/22/u.s.-policy-in-afghanistan-changing-strategies-preserving-gains-pub-70027" TargetMode="External"/><Relationship Id="rId11" Type="http://schemas.openxmlformats.org/officeDocument/2006/relationships/hyperlink" Target="https://www.armed-services.senate.gov/imo/media/doc/Campbell_10-06-15.pdf" TargetMode="External"/><Relationship Id="rId24" Type="http://schemas.openxmlformats.org/officeDocument/2006/relationships/hyperlink" Target="https://www.aljazeera.com/news/2017/09/eu-urged-resettle-refugees-middle-east-170921175354194.html" TargetMode="External"/><Relationship Id="rId32" Type="http://schemas.openxmlformats.org/officeDocument/2006/relationships/hyperlink" Target="https://www.thedailybeast.com/the-us-is-dragging-its-feet-when-it-comes-to-helping-afghan-translators" TargetMode="External"/><Relationship Id="rId37" Type="http://schemas.openxmlformats.org/officeDocument/2006/relationships/hyperlink" Target="http://www.nytimes.com/2016/08/10/us/politics/afghan-translators-military-visas.html" TargetMode="External"/><Relationship Id="rId40" Type="http://schemas.openxmlformats.org/officeDocument/2006/relationships/hyperlink" Target="https://mwi.usma.edu/reassessing-ikes-warning-acquisition-unwarranted-influence/)//glen" TargetMode="External"/><Relationship Id="rId45" Type="http://schemas.openxmlformats.org/officeDocument/2006/relationships/hyperlink" Target="http://repository.kln.ac.lk/bitstream/handle/123456789/12078/journal1%20%281%29.251-262.pdf?sequence=1&amp;isAllowed=y" TargetMode="External"/><Relationship Id="rId53" Type="http://schemas.openxmlformats.org/officeDocument/2006/relationships/hyperlink" Target="https://helda.helsinki.fi/bitstream/handle/10138/182413/GILLS_PATOM_KI_Trumponomics_and_the_post_hegemonic_world_RWER_final_.pdf?sequence=1" TargetMode="External"/><Relationship Id="rId58" Type="http://schemas.openxmlformats.org/officeDocument/2006/relationships/hyperlink" Target="http://www.reuters.com/article/us-mideast-crisis-fighters-idUSKCN0VD2ZO" TargetMode="External"/><Relationship Id="rId66" Type="http://schemas.openxmlformats.org/officeDocument/2006/relationships/hyperlink" Target="http://www.russia-direct.org/opinion/5-reasons-why-threat-great-power-war-involving-russia-overstated" TargetMode="External"/><Relationship Id="rId5" Type="http://schemas.openxmlformats.org/officeDocument/2006/relationships/webSettings" Target="webSettings.xml"/><Relationship Id="rId61" Type="http://schemas.openxmlformats.org/officeDocument/2006/relationships/hyperlink" Target="https://www.theatlantic.com/international/archive/2018/03/afghanistan-taliban-tashkent-conference/556508/" TargetMode="External"/><Relationship Id="rId19" Type="http://schemas.openxmlformats.org/officeDocument/2006/relationships/hyperlink" Target="https://www.nytimes.com/2017/08/05/world/asia/iran-afghanistan-taliban.html" TargetMode="External"/><Relationship Id="rId14" Type="http://schemas.openxmlformats.org/officeDocument/2006/relationships/hyperlink" Target="https://media.defense.gov/2017/Dec/15/2001856979/-1/-1/1/1225-REPORT-DEC-2017-FINAL-UNCLASS-BASE.PDF" TargetMode="External"/><Relationship Id="rId22" Type="http://schemas.openxmlformats.org/officeDocument/2006/relationships/hyperlink" Target="https://www.chathamhouse.org/sites/default/files/images/ia/INTA94_1_8_238_Stokes.pdf" TargetMode="External"/><Relationship Id="rId27" Type="http://schemas.openxmlformats.org/officeDocument/2006/relationships/hyperlink" Target="https://thediplomat.com/2018/06/never-again-europes-false-human-rights-promise/" TargetMode="External"/><Relationship Id="rId30" Type="http://schemas.openxmlformats.org/officeDocument/2006/relationships/hyperlink" Target="https://www.thedailybeast.com/senate-could-screw-over-the-militarys-afghan-interpreters" TargetMode="External"/><Relationship Id="rId35" Type="http://schemas.openxmlformats.org/officeDocument/2006/relationships/hyperlink" Target="https://www.nytimes.com/2016/08/18/opinion/dimming-hope-for-afghan-translators.html" TargetMode="External"/><Relationship Id="rId43" Type="http://schemas.openxmlformats.org/officeDocument/2006/relationships/hyperlink" Target="http://risingpowersproject.com/wp-content/uploads/2017/07/vol2.2-Antonio-de-Aguiar-Patriota.pdf" TargetMode="External"/><Relationship Id="rId48" Type="http://schemas.openxmlformats.org/officeDocument/2006/relationships/hyperlink" Target="https://www.cato.org/publications/policy-analysis/step-back-lessons-us-foreign-policy-failed-war-terror" TargetMode="External"/><Relationship Id="rId56" Type="http://schemas.openxmlformats.org/officeDocument/2006/relationships/hyperlink" Target="http://www.cato.org/publications/commentary/isis-isnt-existential-threat-america" TargetMode="External"/><Relationship Id="rId64" Type="http://schemas.openxmlformats.org/officeDocument/2006/relationships/hyperlink" Target="http://cic.nyu.edu/news_commentary/food-security-nutrition-and-peace" TargetMode="External"/><Relationship Id="rId69" Type="http://schemas.openxmlformats.org/officeDocument/2006/relationships/hyperlink" Target="http://dx.doi.org/10.1080/09636412.2017.1306394" TargetMode="External"/><Relationship Id="rId8" Type="http://schemas.openxmlformats.org/officeDocument/2006/relationships/hyperlink" Target="http://cco.ndu.edu/News/Article/1507316/nuclear-terrorism-did-we-beat-the-odds-or-change-them/" TargetMode="External"/><Relationship Id="rId51" Type="http://schemas.openxmlformats.org/officeDocument/2006/relationships/hyperlink" Target="https://fpif.org/the-pentagon-is-planning-a-three-front-long-war-against-china-and-russia/" TargetMode="External"/><Relationship Id="rId3" Type="http://schemas.openxmlformats.org/officeDocument/2006/relationships/styles" Target="styles.xml"/><Relationship Id="rId12" Type="http://schemas.openxmlformats.org/officeDocument/2006/relationships/hyperlink" Target="https://media.defense.gov/2017/Dec/15/2001856979/-1/-1/1/1225-REPORT-DEC-2017-FINAL-UNCLASS-BASE.PDF" TargetMode="External"/><Relationship Id="rId17" Type="http://schemas.openxmlformats.org/officeDocument/2006/relationships/hyperlink" Target="http://docs.house.gov/meetings/FA/FA18/20170427/105889/HHRG-115-FA18-Wstate-JonesS-20170427.pdf" TargetMode="External"/><Relationship Id="rId25" Type="http://schemas.openxmlformats.org/officeDocument/2006/relationships/hyperlink" Target="https://www.crisisgroup.org/middle-east-north-africa/gulf-and-arabian-peninsula/iraq/terrorism-and-counter-terrorism-new-challenges-european-union" TargetMode="External"/><Relationship Id="rId33" Type="http://schemas.openxmlformats.org/officeDocument/2006/relationships/hyperlink" Target="https://www.thedailybeast.com/they-helped-our-troops-sold-their-homes-uprooted-their-families-enhanced-vetting-has-left-them-in-limbo" TargetMode="External"/><Relationship Id="rId38" Type="http://schemas.openxmlformats.org/officeDocument/2006/relationships/hyperlink" Target="https://www.opendemocracy.net/raffaele-marchetti/end-of-american-hegemonic-cycle" TargetMode="External"/><Relationship Id="rId46" Type="http://schemas.openxmlformats.org/officeDocument/2006/relationships/hyperlink" Target="https://www.opendemocracy.net/openglobalrights/david-petrasek/trump-s-election-makes-us-human-rights-pariah" TargetMode="External"/><Relationship Id="rId59" Type="http://schemas.openxmlformats.org/officeDocument/2006/relationships/hyperlink" Target="https://www.washingtonpost.com/news/monkey-cage/wp/2016/05/19/oil-wars-why-nations-arent-battling-over-petroleum-resources/?utm_term=.eba39c375dac" TargetMode="External"/><Relationship Id="rId67" Type="http://schemas.openxmlformats.org/officeDocument/2006/relationships/hyperlink" Target="http://www.huffingtonpost.com/doug-bandow/western-paranoia-aside-ru_b_9325222.html" TargetMode="External"/><Relationship Id="rId20" Type="http://schemas.openxmlformats.org/officeDocument/2006/relationships/hyperlink" Target="https://www.c-span.org/video/?434955-1/pentagon-leaders-testify-south-asia-strategy" TargetMode="External"/><Relationship Id="rId41" Type="http://schemas.openxmlformats.org/officeDocument/2006/relationships/hyperlink" Target="http://tobinproject.org/sites/tobinproject.org/files/assets/Sustainable%20Security%20-%20All%20Chapters.pdf" TargetMode="External"/><Relationship Id="rId54" Type="http://schemas.openxmlformats.org/officeDocument/2006/relationships/hyperlink" Target="https://www.wilsoncenter.org/article/the-problem-isis" TargetMode="External"/><Relationship Id="rId62" Type="http://schemas.openxmlformats.org/officeDocument/2006/relationships/hyperlink" Target="https://www.defenseone.com/technology/2018/02/no-us-wont-respond-cyber-attack-nukes/145700/"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huffingtonpost.com/entry/biological-weapons-and-virtual-terrorism_us_59d23151e4b034ae778d4c3c" TargetMode="External"/><Relationship Id="rId15" Type="http://schemas.openxmlformats.org/officeDocument/2006/relationships/hyperlink" Target="https://www.sigar.mil/pdf/quarterlyreports/2017-04-30qr.pdf" TargetMode="External"/><Relationship Id="rId23" Type="http://schemas.openxmlformats.org/officeDocument/2006/relationships/hyperlink" Target="https://foreignpolicy.com/2017/07/14/the-gathering-storm-vs-the-crisis-of-confidence-trump-1930s-1970s/" TargetMode="External"/><Relationship Id="rId28" Type="http://schemas.openxmlformats.org/officeDocument/2006/relationships/hyperlink" Target="http://carnegieendowment.org/2017/05/22/u.s.-policy-in-afghanistan-changing-strategies-preserving-gains-pub-70027" TargetMode="External"/><Relationship Id="rId36" Type="http://schemas.openxmlformats.org/officeDocument/2006/relationships/hyperlink" Target="https://travel.state.gov/content/visas/en/immigrate/iraqi-afghan-translator.html" TargetMode="External"/><Relationship Id="rId49" Type="http://schemas.openxmlformats.org/officeDocument/2006/relationships/hyperlink" Target="https://www.usnews.com/opinion/articles/2016-06-07/four-paths-to-nuclear-disaster" TargetMode="External"/><Relationship Id="rId57" Type="http://schemas.openxmlformats.org/officeDocument/2006/relationships/hyperlink" Target="http://www.cnn.com/2016/03/08/opinions/isis-is-losing-the-war-opinion-ollivant/" TargetMode="External"/><Relationship Id="rId10" Type="http://schemas.openxmlformats.org/officeDocument/2006/relationships/hyperlink" Target="https://media.defense.gov/2017/Dec/15/2001856979/-1/-1/1/1225-REPORT-DEC-2017-FINAL-UNCLASS-BASE.PDF" TargetMode="External"/><Relationship Id="rId31" Type="http://schemas.openxmlformats.org/officeDocument/2006/relationships/hyperlink" Target="https://www.thedailybeast.com/afghan-aides-wait-for-us-visas" TargetMode="External"/><Relationship Id="rId44" Type="http://schemas.openxmlformats.org/officeDocument/2006/relationships/hyperlink" Target="http://risingpowersproject.com/wp-content/uploads/2017/07/vol2.2-Antonio-de-Aguiar-Patriota.pdf" TargetMode="External"/><Relationship Id="rId52" Type="http://schemas.openxmlformats.org/officeDocument/2006/relationships/hyperlink" Target="https://www.cato.org/publications/policy-analysis/withdrawing-overseas-bases-why-forward-deployed-military-posture" TargetMode="External"/><Relationship Id="rId60" Type="http://schemas.openxmlformats.org/officeDocument/2006/relationships/hyperlink" Target="https://www.theguardian.com/global-development-professionals-network/2017/jan/19/water-wars-infrastructure-isis-peace" TargetMode="External"/><Relationship Id="rId65" Type="http://schemas.openxmlformats.org/officeDocument/2006/relationships/hyperlink" Target="http://nationalinterest.org/feature/take-it-european-nato-obsolete-19537/page/0/1" TargetMode="External"/><Relationship Id="rId4" Type="http://schemas.openxmlformats.org/officeDocument/2006/relationships/settings" Target="settings.xml"/><Relationship Id="rId9" Type="http://schemas.openxmlformats.org/officeDocument/2006/relationships/hyperlink" Target="http://nationalinterest.org/feature/sustaining-us-counterterrorism-pressure-afghanistan-24999" TargetMode="External"/><Relationship Id="rId13" Type="http://schemas.openxmlformats.org/officeDocument/2006/relationships/hyperlink" Target="https://www.longwarjournal.org/archives/2015/10/us-military-strikes-large-al-qaeda-training-camps-in-southern-afghanistan.php" TargetMode="External"/><Relationship Id="rId18" Type="http://schemas.openxmlformats.org/officeDocument/2006/relationships/hyperlink" Target="https://www.washingtonpost.com/news/checkpoint/wp/2017/04/24/russia-is-sending-weapons-to-taliban-top-u-s-general-confirms" TargetMode="External"/><Relationship Id="rId39" Type="http://schemas.openxmlformats.org/officeDocument/2006/relationships/hyperlink" Target="https://www.americanprogress.org/issues/immigration/reports/2013/11/08/79116/new-americans-in-our-nations-military/" TargetMode="External"/><Relationship Id="rId34" Type="http://schemas.openxmlformats.org/officeDocument/2006/relationships/hyperlink" Target="https://www.mcclatchydc.com/news/politics-government/article213372469.html" TargetMode="External"/><Relationship Id="rId50" Type="http://schemas.openxmlformats.org/officeDocument/2006/relationships/hyperlink" Target="http://nationalinterest.org/blog/the-buzz/americas-greatest-fear-coming-true-russia-china-alliance-25222" TargetMode="External"/><Relationship Id="rId55" Type="http://schemas.openxmlformats.org/officeDocument/2006/relationships/hyperlink" Target="https://www.cnn.com/2018/04/23/opinions/trump-travel-ban-fuels-terrorism-clapper-geltzer-olsen/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20pujo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9E504-8FC3-194E-874D-44EA52A92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C:\Users\allison pujol\AppData\Roaming\Microsoft\Templates\Debate.dotm</Template>
  <TotalTime>114</TotalTime>
  <Pages>152</Pages>
  <Words>82237</Words>
  <Characters>468756</Characters>
  <Application>Microsoft Office Word</Application>
  <DocSecurity>0</DocSecurity>
  <Lines>3906</Lines>
  <Paragraphs>1099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pujol</dc:creator>
  <cp:keywords>5.1.1</cp:keywords>
  <dc:description/>
  <cp:lastModifiedBy>Shunta Jordan</cp:lastModifiedBy>
  <cp:revision>51</cp:revision>
  <dcterms:created xsi:type="dcterms:W3CDTF">2018-07-14T19:11:00Z</dcterms:created>
  <dcterms:modified xsi:type="dcterms:W3CDTF">2018-07-16T15:46:00Z</dcterms:modified>
</cp:coreProperties>
</file>