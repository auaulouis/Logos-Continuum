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7E0D" w:rsidRDefault="004B7E0D" w:rsidP="004B7E0D">
      <w:pPr>
        <w:pStyle w:val="Heading1"/>
      </w:pPr>
      <w:r>
        <w:t>case</w:t>
      </w:r>
    </w:p>
    <w:p w:rsidR="00C16B9B" w:rsidRPr="00636989" w:rsidRDefault="00216B39" w:rsidP="00C16B9B">
      <w:pPr>
        <w:pStyle w:val="Heading2"/>
      </w:pPr>
      <w:r>
        <w:t>s</w:t>
      </w:r>
      <w:r w:rsidR="00C16B9B">
        <w:t xml:space="preserve">olvency </w:t>
      </w:r>
    </w:p>
    <w:p w:rsidR="00C16B9B" w:rsidRDefault="00451FAE" w:rsidP="00C16B9B">
      <w:pPr>
        <w:pStyle w:val="Heading3"/>
      </w:pPr>
      <w:r>
        <w:t xml:space="preserve">1ac – solvency advocate/plan </w:t>
      </w:r>
    </w:p>
    <w:p w:rsidR="00C16B9B" w:rsidRDefault="00C16B9B" w:rsidP="00C16B9B">
      <w:pPr>
        <w:pStyle w:val="Heading4"/>
      </w:pPr>
      <w:r>
        <w:t xml:space="preserve">Plan 1: The United States federal government should substantially increase its resettlement of refugees in Uganda. </w:t>
      </w:r>
    </w:p>
    <w:p w:rsidR="007F3309" w:rsidRPr="007F3309" w:rsidRDefault="007F3309" w:rsidP="007F3309">
      <w:r>
        <w:t>OR</w:t>
      </w:r>
    </w:p>
    <w:p w:rsidR="00C16B9B" w:rsidRDefault="00C16B9B" w:rsidP="00C16B9B">
      <w:pPr>
        <w:pStyle w:val="Heading4"/>
      </w:pPr>
      <w:r>
        <w:t xml:space="preserve">Plan 2: The United States federal government should allow all refugees in Uganda to submit resettlement requests directly to the USA government, either at the USA Embassy in Uganda or Online, and substantially increase its resettlement of refugees in Uganda, including Refugee Human Rights Defenders and those in need of medical care. </w:t>
      </w:r>
    </w:p>
    <w:p w:rsidR="007F3309" w:rsidRPr="007F3309" w:rsidRDefault="007F3309" w:rsidP="007F3309"/>
    <w:p w:rsidR="00C16B9B" w:rsidRDefault="00C16B9B" w:rsidP="00C16B9B">
      <w:pPr>
        <w:pStyle w:val="Heading4"/>
      </w:pPr>
      <w:r>
        <w:t xml:space="preserve">The plan is key to resolve confusion, refugee human rights, and prevent needless death and suffering. </w:t>
      </w:r>
    </w:p>
    <w:p w:rsidR="00C16B9B" w:rsidRPr="000950B9" w:rsidRDefault="00C16B9B" w:rsidP="00C16B9B">
      <w:r w:rsidRPr="000950B9">
        <w:rPr>
          <w:rStyle w:val="Style13ptBold"/>
        </w:rPr>
        <w:t>Foundation People for Peace and Defense of Human Rights 17</w:t>
      </w:r>
      <w:r w:rsidRPr="000950B9">
        <w:t xml:space="preserve"> – Letter to the USA Congress from the Foundation People for Peace and Defense of Human Rights, </w:t>
      </w:r>
      <w:r>
        <w:t>A refugee led organization working for the promotion of peace, human rights, good governance, democracy and quality leadership in the Great Lakes Region of Africa which focuses primarily on refugee rights in Uganda, 2017 (“Letter to the USA Congress about refugees here in Uganda,” September 1</w:t>
      </w:r>
      <w:r w:rsidRPr="000950B9">
        <w:rPr>
          <w:vertAlign w:val="superscript"/>
        </w:rPr>
        <w:t>st</w:t>
      </w:r>
      <w:r>
        <w:t xml:space="preserve">, Available Online at </w:t>
      </w:r>
      <w:hyperlink r:id="rId6" w:history="1">
        <w:r w:rsidRPr="00610393">
          <w:rPr>
            <w:rStyle w:val="Hyperlink"/>
          </w:rPr>
          <w:t>http://foundationppdr.org/wp-content/uploads/2017/08/Letter-to-the-USA-Congress-about-refugees-here-in-Uganda.docx</w:t>
        </w:r>
      </w:hyperlink>
      <w:r>
        <w:t xml:space="preserve">, Accessed 7/13/18) MR </w:t>
      </w:r>
    </w:p>
    <w:p w:rsidR="00C16B9B" w:rsidRDefault="00C16B9B" w:rsidP="00C16B9B">
      <w:r>
        <w:t xml:space="preserve">The Head of the Delegation of the United States of America Congress that visited refugees in Uganda on Monday August 14th, 2017 at Antonio </w:t>
      </w:r>
      <w:proofErr w:type="spellStart"/>
      <w:r>
        <w:t>Guterrez</w:t>
      </w:r>
      <w:proofErr w:type="spellEnd"/>
      <w:r>
        <w:t xml:space="preserve"> Urban Refugee Community Center in </w:t>
      </w:r>
      <w:proofErr w:type="spellStart"/>
      <w:r>
        <w:t>Kabusu</w:t>
      </w:r>
      <w:proofErr w:type="spellEnd"/>
      <w:r>
        <w:t xml:space="preserve"> Kampala: Work with us refugees directly at the community level here in Uganda through our refugee community initiatives.  </w:t>
      </w:r>
    </w:p>
    <w:p w:rsidR="00C16B9B" w:rsidRDefault="00C16B9B" w:rsidP="00C16B9B">
      <w:r>
        <w:t>We are a Refugee Lead Organization based in Kampala; we work for the promotion of refugee rights, and for peace in the Great Lakes Region of Africa. We are submitting this letter after consulting some refugee leaders who participated in the meeting with you on Monday August 14th, 2017 at the Community.</w:t>
      </w:r>
    </w:p>
    <w:p w:rsidR="00C16B9B" w:rsidRDefault="00C16B9B" w:rsidP="00C16B9B">
      <w:r>
        <w:t xml:space="preserve">The objectives of this letter </w:t>
      </w:r>
      <w:proofErr w:type="gramStart"/>
      <w:r>
        <w:t>is</w:t>
      </w:r>
      <w:proofErr w:type="gramEnd"/>
      <w:r>
        <w:t xml:space="preserve"> to bring to your attention issues affecting refugees which were not presented during the meeting, and as part of our advocacy to ensure that the decision makers have the perception of refugee issues from refugees themselves in Uganda. We wish to get this opportunity to address you our gratitude, aspirations and concerns but before that we thank you for your leadership during the meeting and Mr. </w:t>
      </w:r>
      <w:proofErr w:type="spellStart"/>
      <w:r>
        <w:t>Kulihoshi</w:t>
      </w:r>
      <w:proofErr w:type="spellEnd"/>
      <w:r>
        <w:t xml:space="preserve"> </w:t>
      </w:r>
      <w:proofErr w:type="spellStart"/>
      <w:r>
        <w:t>Musikami</w:t>
      </w:r>
      <w:proofErr w:type="spellEnd"/>
      <w:r>
        <w:t xml:space="preserve"> the Executive Director of the Foundation People for Peace and Defense of Human Rights moderated. </w:t>
      </w:r>
    </w:p>
    <w:p w:rsidR="00C16B9B" w:rsidRPr="000950B9" w:rsidRDefault="00C16B9B" w:rsidP="00C16B9B">
      <w:pPr>
        <w:rPr>
          <w:rStyle w:val="StyleUnderline"/>
        </w:rPr>
      </w:pPr>
      <w:r>
        <w:t xml:space="preserve">We warmly thank you for your deliberations and great choices you made to come and interact with us refugees here in Uganda, and </w:t>
      </w:r>
      <w:proofErr w:type="gramStart"/>
      <w:r>
        <w:t>in particular we</w:t>
      </w:r>
      <w:proofErr w:type="gramEnd"/>
      <w:r>
        <w:t xml:space="preserve"> strong thank the people of the United States of America (USA) for their support to refugees in Uganda through humanitarian aid and resettlement to America in order to start a new life and hope for the future.  </w:t>
      </w:r>
      <w:r w:rsidRPr="00D62E04">
        <w:rPr>
          <w:rStyle w:val="StyleUnderline"/>
        </w:rPr>
        <w:t xml:space="preserve">These are the main two values the USA incarnate among </w:t>
      </w:r>
      <w:r w:rsidRPr="000950B9">
        <w:rPr>
          <w:rStyle w:val="StyleUnderline"/>
          <w:highlight w:val="yellow"/>
        </w:rPr>
        <w:t xml:space="preserve">refugees </w:t>
      </w:r>
      <w:r w:rsidRPr="00D62E04">
        <w:rPr>
          <w:rStyle w:val="StyleUnderline"/>
        </w:rPr>
        <w:t xml:space="preserve">present here </w:t>
      </w:r>
      <w:r w:rsidRPr="000950B9">
        <w:rPr>
          <w:rStyle w:val="StyleUnderline"/>
          <w:highlight w:val="yellow"/>
        </w:rPr>
        <w:t>in Uganda from South Sudan, the Democratic Republic of Congo, Burundi, Rwanda, Somalia, Kenya, Ethiopia, Eritrea, and Sudan</w:t>
      </w:r>
      <w:r w:rsidRPr="000950B9">
        <w:rPr>
          <w:rStyle w:val="StyleUnderline"/>
        </w:rPr>
        <w:t xml:space="preserve"> among </w:t>
      </w:r>
      <w:r w:rsidRPr="00D62E04">
        <w:rPr>
          <w:rStyle w:val="StyleUnderline"/>
        </w:rPr>
        <w:t>others</w:t>
      </w:r>
      <w:r w:rsidRPr="00D62E04">
        <w:t xml:space="preserve">.  </w:t>
      </w:r>
      <w:r w:rsidRPr="00D62E04">
        <w:rPr>
          <w:rStyle w:val="StyleUnderline"/>
        </w:rPr>
        <w:t>We strongly argue you that these two valu</w:t>
      </w:r>
      <w:r w:rsidRPr="000950B9">
        <w:rPr>
          <w:rStyle w:val="StyleUnderline"/>
        </w:rPr>
        <w:t xml:space="preserve">es </w:t>
      </w:r>
      <w:r w:rsidRPr="00D62E04">
        <w:rPr>
          <w:rStyle w:val="StyleUnderline"/>
        </w:rPr>
        <w:t xml:space="preserve">should not be compromised and </w:t>
      </w:r>
      <w:r w:rsidRPr="00D62E04">
        <w:rPr>
          <w:rStyle w:val="StyleUnderline"/>
          <w:highlight w:val="yellow"/>
        </w:rPr>
        <w:t>should</w:t>
      </w:r>
      <w:r w:rsidRPr="000950B9">
        <w:rPr>
          <w:rStyle w:val="StyleUnderline"/>
        </w:rPr>
        <w:t xml:space="preserve"> </w:t>
      </w:r>
      <w:r w:rsidRPr="000950B9">
        <w:rPr>
          <w:rStyle w:val="Emphasis"/>
          <w:highlight w:val="yellow"/>
        </w:rPr>
        <w:t>not</w:t>
      </w:r>
      <w:r w:rsidRPr="000950B9">
        <w:rPr>
          <w:rStyle w:val="Emphasis"/>
        </w:rPr>
        <w:t xml:space="preserve"> be </w:t>
      </w:r>
      <w:r w:rsidRPr="000950B9">
        <w:rPr>
          <w:rStyle w:val="Emphasis"/>
          <w:highlight w:val="yellow"/>
        </w:rPr>
        <w:t>subjected to political calculations</w:t>
      </w:r>
      <w:r w:rsidRPr="000950B9">
        <w:rPr>
          <w:rStyle w:val="StyleUnderline"/>
        </w:rPr>
        <w:t xml:space="preserve"> as they require strong leadership response and not political campaign. </w:t>
      </w:r>
    </w:p>
    <w:p w:rsidR="00C16B9B" w:rsidRPr="000950B9" w:rsidRDefault="00C16B9B" w:rsidP="00C16B9B">
      <w:pPr>
        <w:rPr>
          <w:rStyle w:val="StyleUnderline"/>
        </w:rPr>
      </w:pPr>
      <w:r w:rsidRPr="000950B9">
        <w:rPr>
          <w:rStyle w:val="StyleUnderline"/>
        </w:rPr>
        <w:t xml:space="preserve">Our worries are that the current USA administration may subject them to political interests and yet </w:t>
      </w:r>
      <w:r w:rsidRPr="000950B9">
        <w:rPr>
          <w:rStyle w:val="StyleUnderline"/>
          <w:highlight w:val="yellow"/>
        </w:rPr>
        <w:t xml:space="preserve">right now the situation in Uganda is in </w:t>
      </w:r>
      <w:r w:rsidRPr="000950B9">
        <w:rPr>
          <w:rStyle w:val="Emphasis"/>
          <w:highlight w:val="yellow"/>
        </w:rPr>
        <w:t>total confusion</w:t>
      </w:r>
      <w:r>
        <w:t xml:space="preserve">. </w:t>
      </w:r>
      <w:r>
        <w:rPr>
          <w:rStyle w:val="StyleUnderline"/>
          <w:highlight w:val="yellow"/>
        </w:rPr>
        <w:t xml:space="preserve">Since </w:t>
      </w:r>
      <w:r w:rsidRPr="000950B9">
        <w:rPr>
          <w:rStyle w:val="StyleUnderline"/>
        </w:rPr>
        <w:t xml:space="preserve">this year </w:t>
      </w:r>
      <w:r>
        <w:rPr>
          <w:rStyle w:val="StyleUnderline"/>
          <w:highlight w:val="yellow"/>
        </w:rPr>
        <w:t xml:space="preserve">2017 </w:t>
      </w:r>
      <w:r w:rsidRPr="00D62E04">
        <w:rPr>
          <w:rStyle w:val="StyleUnderline"/>
        </w:rPr>
        <w:t xml:space="preserve">begun </w:t>
      </w:r>
      <w:r w:rsidRPr="000950B9">
        <w:rPr>
          <w:rStyle w:val="StyleUnderline"/>
          <w:highlight w:val="yellow"/>
        </w:rPr>
        <w:t xml:space="preserve">no refugee has been given the welcome letter </w:t>
      </w:r>
      <w:r w:rsidRPr="00D62E04">
        <w:rPr>
          <w:rStyle w:val="StyleUnderline"/>
        </w:rPr>
        <w:t>from the USA government</w:t>
      </w:r>
      <w:r w:rsidRPr="000950B9">
        <w:rPr>
          <w:rStyle w:val="StyleUnderline"/>
          <w:highlight w:val="yellow"/>
        </w:rPr>
        <w:t xml:space="preserve">, no refugee has been interviewed for </w:t>
      </w:r>
      <w:r w:rsidRPr="00A82248">
        <w:rPr>
          <w:rStyle w:val="StyleUnderline"/>
        </w:rPr>
        <w:t xml:space="preserve">the </w:t>
      </w:r>
      <w:r w:rsidRPr="000950B9">
        <w:rPr>
          <w:rStyle w:val="StyleUnderline"/>
          <w:highlight w:val="yellow"/>
        </w:rPr>
        <w:t xml:space="preserve">resettlement </w:t>
      </w:r>
      <w:r w:rsidRPr="00D62E04">
        <w:rPr>
          <w:rStyle w:val="StyleUnderline"/>
        </w:rPr>
        <w:t>purpose and we do not know till when will this confusion stand?</w:t>
      </w:r>
      <w:r w:rsidRPr="000950B9">
        <w:rPr>
          <w:rStyle w:val="StyleUnderline"/>
        </w:rPr>
        <w:t xml:space="preserve"> </w:t>
      </w:r>
    </w:p>
    <w:p w:rsidR="00C16B9B" w:rsidRDefault="00C16B9B" w:rsidP="00C16B9B">
      <w:r>
        <w:t xml:space="preserve">Here in Kampala where you meet refugees, we are in total confusion as we are not seeing refugees getting number of services anymore like education, livelihood programs among others. There is no official explanation from different offices in charge of refugees about this, but during private interactions with </w:t>
      </w:r>
      <w:proofErr w:type="gramStart"/>
      <w:r>
        <w:t>refugees</w:t>
      </w:r>
      <w:proofErr w:type="gramEnd"/>
      <w:r>
        <w:t xml:space="preserve"> humanitarian staff agencies are telling refugees “this is because the USA has stopped funding us since Donald Trump came to power”.</w:t>
      </w:r>
    </w:p>
    <w:p w:rsidR="00C16B9B" w:rsidRDefault="00C16B9B" w:rsidP="00C16B9B">
      <w:r>
        <w:t xml:space="preserve">As we mentioned to you during our interactions the HIAS Uganda offices have closed and their activities towards refugees here in Uganda were highly reduced, and the official reason from HIAS communicated to refugees is that the current USA Administration cut their funding. This has greatly affected all refugees who were depending on relief aid from HIAS Uganda, we are not pleading on behalf of HIAS because as organization we have a different view about their work here in Uganda but we are concerned that the move to cut funding to HIAS did not first of all look into other options to ensure that those refugees who were supported by HIAS are not affected, as it stands right now, </w:t>
      </w:r>
      <w:r w:rsidRPr="00A82248">
        <w:rPr>
          <w:rStyle w:val="StyleUnderline"/>
        </w:rPr>
        <w:t>the USA seems taking distance from her international obligations to participate in the protection of refugees and among those who are highly affected are refugees in Uganda.</w:t>
      </w:r>
      <w:r>
        <w:t xml:space="preserve"> </w:t>
      </w:r>
    </w:p>
    <w:p w:rsidR="00C16B9B" w:rsidRDefault="00C16B9B" w:rsidP="00C16B9B">
      <w:r>
        <w:t xml:space="preserve">Over the years we </w:t>
      </w:r>
      <w:proofErr w:type="gramStart"/>
      <w:r>
        <w:t>refugees</w:t>
      </w:r>
      <w:proofErr w:type="gramEnd"/>
      <w:r>
        <w:t xml:space="preserve"> in Uganda have been crying loudly that both relief aid and the </w:t>
      </w:r>
      <w:r w:rsidRPr="00A82248">
        <w:rPr>
          <w:rStyle w:val="StyleUnderline"/>
        </w:rPr>
        <w:t>resettlement to the USA and to other countries have been greatly abused by humanitarian Aid Agencies</w:t>
      </w:r>
      <w:r>
        <w:t xml:space="preserve"> working in this fields and we needed a strong political leadership to put things right by correcting injustices refugees are subjected to, unfortunately </w:t>
      </w:r>
      <w:r w:rsidRPr="00A82248">
        <w:rPr>
          <w:rStyle w:val="StyleUnderline"/>
        </w:rPr>
        <w:t xml:space="preserve">the current USA Government seems applying a </w:t>
      </w:r>
      <w:r w:rsidRPr="00A82248">
        <w:rPr>
          <w:rStyle w:val="Emphasis"/>
        </w:rPr>
        <w:t>collective punishment</w:t>
      </w:r>
      <w:r w:rsidRPr="00A82248">
        <w:rPr>
          <w:rStyle w:val="StyleUnderline"/>
        </w:rPr>
        <w:t xml:space="preserve"> of both refugees who are the victims and the relief agencies who are the perpetrators.</w:t>
      </w:r>
      <w:r>
        <w:t xml:space="preserve"> </w:t>
      </w:r>
    </w:p>
    <w:p w:rsidR="00C16B9B" w:rsidRPr="00D62E04" w:rsidRDefault="00C16B9B" w:rsidP="00C16B9B">
      <w:pPr>
        <w:rPr>
          <w:rStyle w:val="StyleUnderline"/>
        </w:rPr>
      </w:pPr>
      <w:r>
        <w:t xml:space="preserve">Let us point out just few things, while all these humanitarian aid agencies have huge salaries, they make decisions that a refugee in Uganda should get 3 KG of Maize per month, while they get medical treatment outside Uganda, they decide that refugees should get medical treatment from poorly equipped government health facilities which were described in 2015 by the Norway Ambassador to Uganda as among the poorest in Africa “http://www.monitor.co.ug/News/National/Norway-envoy-decries-poor-health-services/688334-2670618-b5dsifz/index.html”. While they live in decent houses they decide that refugees should leave in plastic tents and claim that it is the best option for refugees. The case in mind the big gap of living conditions in all refugee settlement between the aid agencies and refugees, two worlds in Refugee </w:t>
      </w:r>
      <w:r w:rsidRPr="00D62E04">
        <w:t xml:space="preserve">Settlements here in Uganda where all aid workers have their modern village and just at some few meters from them, their neighbors’ refugees live in misery and destitution. </w:t>
      </w:r>
      <w:r w:rsidRPr="00D62E04">
        <w:rPr>
          <w:rStyle w:val="StyleUnderline"/>
        </w:rPr>
        <w:t xml:space="preserve">While the aid is requested without condition and is often given generously but the USA and others, when it reaches here in Uganda, the refugee regime has </w:t>
      </w:r>
      <w:r w:rsidRPr="00D62E04">
        <w:rPr>
          <w:rStyle w:val="Emphasis"/>
        </w:rPr>
        <w:t>arbitrary created divisions</w:t>
      </w:r>
      <w:r w:rsidRPr="00D62E04">
        <w:rPr>
          <w:rStyle w:val="StyleUnderline"/>
        </w:rPr>
        <w:t xml:space="preserve"> among refugees about those who can be given humanitarian aid in the settlements and those in urban who </w:t>
      </w:r>
      <w:r w:rsidRPr="00D62E04">
        <w:rPr>
          <w:rStyle w:val="Emphasis"/>
        </w:rPr>
        <w:t>cannot access this aid</w:t>
      </w:r>
      <w:r w:rsidRPr="00D62E04">
        <w:rPr>
          <w:rStyle w:val="StyleUnderline"/>
        </w:rPr>
        <w:t xml:space="preserve"> </w:t>
      </w:r>
      <w:proofErr w:type="gramStart"/>
      <w:r w:rsidRPr="00D62E04">
        <w:rPr>
          <w:rStyle w:val="StyleUnderline"/>
        </w:rPr>
        <w:t>despite the fact that</w:t>
      </w:r>
      <w:proofErr w:type="gramEnd"/>
      <w:r w:rsidRPr="00D62E04">
        <w:rPr>
          <w:rStyle w:val="StyleUnderline"/>
        </w:rPr>
        <w:t xml:space="preserve"> they are all within the boundaries of Uganda.</w:t>
      </w:r>
      <w:r w:rsidRPr="00D62E04">
        <w:t xml:space="preserve"> </w:t>
      </w:r>
      <w:r w:rsidRPr="00D62E04">
        <w:rPr>
          <w:rStyle w:val="StyleUnderline"/>
        </w:rPr>
        <w:t xml:space="preserve">The basis of this division is only their reason and logic which are not based on social justice, right and morality.  </w:t>
      </w:r>
    </w:p>
    <w:p w:rsidR="00C16B9B" w:rsidRDefault="00C16B9B" w:rsidP="00C16B9B">
      <w:r w:rsidRPr="00D62E04">
        <w:t xml:space="preserve">It is analogical to argue that </w:t>
      </w:r>
      <w:r w:rsidRPr="00D62E04">
        <w:rPr>
          <w:rStyle w:val="StyleUnderline"/>
        </w:rPr>
        <w:t>the international Community</w:t>
      </w:r>
      <w:r w:rsidRPr="00D62E04">
        <w:t xml:space="preserve"> including the USA can provide humanitarian aid to 1,200,000 refugees living in the settlements here in </w:t>
      </w:r>
      <w:proofErr w:type="gramStart"/>
      <w:r w:rsidRPr="00D62E04">
        <w:t>Uganda</w:t>
      </w:r>
      <w:proofErr w:type="gramEnd"/>
      <w:r w:rsidRPr="00D62E04">
        <w:t xml:space="preserve"> but they </w:t>
      </w:r>
      <w:r w:rsidRPr="00D62E04">
        <w:rPr>
          <w:rStyle w:val="StyleUnderline"/>
        </w:rPr>
        <w:t>fail to extend</w:t>
      </w:r>
      <w:r w:rsidRPr="00D62E04">
        <w:t xml:space="preserve"> the same </w:t>
      </w:r>
      <w:r w:rsidRPr="00D62E04">
        <w:rPr>
          <w:rStyle w:val="StyleUnderline"/>
        </w:rPr>
        <w:t>humanitarian aid to</w:t>
      </w:r>
      <w:r w:rsidRPr="00D62E04">
        <w:t xml:space="preserve"> only </w:t>
      </w:r>
      <w:r w:rsidRPr="00D62E04">
        <w:rPr>
          <w:rStyle w:val="StyleUnderline"/>
        </w:rPr>
        <w:t>97,000 refugees living in urban areas mainly in Kampala</w:t>
      </w:r>
      <w:r w:rsidRPr="00D62E04">
        <w:t xml:space="preserve"> among others. Our concerns are that </w:t>
      </w:r>
      <w:r w:rsidRPr="00D62E04">
        <w:rPr>
          <w:rStyle w:val="StyleUnderline"/>
        </w:rPr>
        <w:t xml:space="preserve">all these humanitarian agencies have remained over the years </w:t>
      </w:r>
      <w:r w:rsidRPr="00D62E04">
        <w:rPr>
          <w:rStyle w:val="Emphasis"/>
        </w:rPr>
        <w:t>unaccountable</w:t>
      </w:r>
      <w:r w:rsidRPr="00D62E04">
        <w:rPr>
          <w:rStyle w:val="StyleUnderline"/>
        </w:rPr>
        <w:t xml:space="preserve"> for their actions and decisions.</w:t>
      </w:r>
      <w:r>
        <w:t xml:space="preserve">  </w:t>
      </w:r>
    </w:p>
    <w:p w:rsidR="00C16B9B" w:rsidRDefault="00C16B9B" w:rsidP="00C16B9B">
      <w:r w:rsidRPr="00A82248">
        <w:rPr>
          <w:rStyle w:val="StyleUnderline"/>
        </w:rPr>
        <w:t xml:space="preserve">This is how we have been affected </w:t>
      </w:r>
      <w:r w:rsidRPr="00D62E04">
        <w:rPr>
          <w:rStyle w:val="Emphasis"/>
          <w:highlight w:val="yellow"/>
        </w:rPr>
        <w:t>since</w:t>
      </w:r>
      <w:r w:rsidRPr="00D62E04">
        <w:rPr>
          <w:rStyle w:val="Emphasis"/>
        </w:rPr>
        <w:t xml:space="preserve"> president Donald </w:t>
      </w:r>
      <w:r w:rsidRPr="00D62E04">
        <w:rPr>
          <w:rStyle w:val="Emphasis"/>
          <w:highlight w:val="yellow"/>
        </w:rPr>
        <w:t>Trump took power</w:t>
      </w:r>
      <w:r w:rsidRPr="00D62E04">
        <w:rPr>
          <w:rStyle w:val="Emphasis"/>
        </w:rPr>
        <w:t xml:space="preserve"> in the USA, </w:t>
      </w:r>
      <w:r w:rsidRPr="00D62E04">
        <w:rPr>
          <w:rStyle w:val="Emphasis"/>
          <w:highlight w:val="yellow"/>
        </w:rPr>
        <w:t>we have sent to the grave refugees who are sick and</w:t>
      </w:r>
      <w:r w:rsidRPr="00D62E04">
        <w:rPr>
          <w:rStyle w:val="Emphasis"/>
        </w:rPr>
        <w:t xml:space="preserve"> </w:t>
      </w:r>
      <w:r w:rsidRPr="00D62E04">
        <w:rPr>
          <w:rStyle w:val="Emphasis"/>
          <w:highlight w:val="yellow"/>
        </w:rPr>
        <w:t xml:space="preserve">whose cases had been </w:t>
      </w:r>
      <w:proofErr w:type="spellStart"/>
      <w:r w:rsidRPr="00D62E04">
        <w:rPr>
          <w:rStyle w:val="Emphasis"/>
          <w:highlight w:val="yellow"/>
        </w:rPr>
        <w:t>refereed</w:t>
      </w:r>
      <w:proofErr w:type="spellEnd"/>
      <w:r w:rsidRPr="00D62E04">
        <w:rPr>
          <w:rStyle w:val="Emphasis"/>
          <w:highlight w:val="yellow"/>
        </w:rPr>
        <w:t xml:space="preserve"> to the USA for resettlement</w:t>
      </w:r>
      <w:r w:rsidRPr="00A82248">
        <w:rPr>
          <w:rStyle w:val="StyleUnderline"/>
          <w:highlight w:val="yellow"/>
        </w:rPr>
        <w:t xml:space="preserve"> </w:t>
      </w:r>
      <w:r w:rsidRPr="00A82248">
        <w:rPr>
          <w:rStyle w:val="StyleUnderline"/>
        </w:rPr>
        <w:t>and where they would access better medical treatment, the humanitarian relief aid to refugees in settlements here in Uganda has been reduced from 6Kg of grain of Maize to 3Kg per month</w:t>
      </w:r>
      <w:r>
        <w:t>.  The same mistakes were committed again in 2013 by all actors which cost lives of more than 400 Congolese refugees who perished in the lake Albert as they ran away from famine in different refugee settlements here in Uganda …………………………</w:t>
      </w:r>
    </w:p>
    <w:p w:rsidR="00C16B9B" w:rsidRDefault="00C16B9B" w:rsidP="00C16B9B">
      <w:r>
        <w:t xml:space="preserve"> </w:t>
      </w:r>
      <w:r w:rsidRPr="00A82248">
        <w:rPr>
          <w:rStyle w:val="StyleUnderline"/>
        </w:rPr>
        <w:t xml:space="preserve">We always feel frustrated when we hear from local media here in Uganda about the </w:t>
      </w:r>
      <w:proofErr w:type="gramStart"/>
      <w:r w:rsidRPr="00A82248">
        <w:rPr>
          <w:rStyle w:val="StyleUnderline"/>
        </w:rPr>
        <w:t>amount  of</w:t>
      </w:r>
      <w:proofErr w:type="gramEnd"/>
      <w:r w:rsidRPr="00A82248">
        <w:rPr>
          <w:rStyle w:val="StyleUnderline"/>
        </w:rPr>
        <w:t xml:space="preserve"> money given to refugees by the USA and this year 2017 alone we heard the USA announced interesting amount of funding to refugees here in Uganda through the USA Embassy “ statement of the USA during the Uganda Solidarity Summit on Refugees</w:t>
      </w:r>
      <w:r>
        <w:t xml:space="preserve"> : https://ug.usembassy.gov/statement-u-s-government-delegation-2017-uganda-solidarity-summit-refugees/”. But </w:t>
      </w:r>
      <w:r w:rsidRPr="00A82248">
        <w:rPr>
          <w:rStyle w:val="StyleUnderline"/>
        </w:rPr>
        <w:t>we are often chocked when humanitarian aid agencies claim that a refugee should get 3Kg of Maize per month which cost in total 1.5 $ USA per month and per refugee in the settlement, that assistance alone is inhuman and degrading</w:t>
      </w:r>
      <w:r>
        <w:t xml:space="preserve">, which are highly discouraged by the Universal Declaration of Human Rights.  </w:t>
      </w:r>
    </w:p>
    <w:p w:rsidR="00C16B9B" w:rsidRDefault="00C16B9B" w:rsidP="00C16B9B">
      <w:r>
        <w:t xml:space="preserve">For us refugees in Uganda it is a great and legitimate debate for both the USA and us refugees to question where the humanitarian aid ends from does but an urgent leadership position may be needed to hold humanitarian Aid Agencies in charge accountable, and to stand against social injustices refugees are subjected to as above mentioned. </w:t>
      </w:r>
    </w:p>
    <w:p w:rsidR="00C16B9B" w:rsidRPr="00D62E04" w:rsidRDefault="00C16B9B" w:rsidP="00C16B9B">
      <w:pPr>
        <w:rPr>
          <w:rStyle w:val="StyleUnderline"/>
        </w:rPr>
      </w:pPr>
      <w:r>
        <w:t xml:space="preserve"> </w:t>
      </w:r>
      <w:r w:rsidRPr="00A82248">
        <w:rPr>
          <w:rStyle w:val="StyleUnderline"/>
        </w:rPr>
        <w:t xml:space="preserve">We need a voice to </w:t>
      </w:r>
      <w:r w:rsidRPr="00A82248">
        <w:rPr>
          <w:rStyle w:val="Emphasis"/>
        </w:rPr>
        <w:t>speak on our behalf</w:t>
      </w:r>
      <w:r w:rsidRPr="00A82248">
        <w:rPr>
          <w:rStyle w:val="StyleUnderline"/>
        </w:rPr>
        <w:t xml:space="preserve"> at Geneva and New – York levels and are waiting for you “to stand with us” and echo our aspirations and concerns to all these exploiting humanitarian agencies which leave in abundance with a lot to waste while refugees sink into destitution with a lot to want. In most cases </w:t>
      </w:r>
      <w:r w:rsidRPr="00D62E04">
        <w:rPr>
          <w:rStyle w:val="StyleUnderline"/>
        </w:rPr>
        <w:t xml:space="preserve">the USA and the other countries do throw their funding and all forms of aid into the baskets of these aid agencies and </w:t>
      </w:r>
      <w:r w:rsidRPr="00D62E04">
        <w:rPr>
          <w:rStyle w:val="Emphasis"/>
        </w:rPr>
        <w:t>close their eyes</w:t>
      </w:r>
      <w:r w:rsidRPr="00D62E04">
        <w:rPr>
          <w:rStyle w:val="StyleUnderline"/>
        </w:rPr>
        <w:t xml:space="preserve"> on what the funding is doing and if the funding has reached the concerned people. </w:t>
      </w:r>
    </w:p>
    <w:p w:rsidR="00C16B9B" w:rsidRDefault="00C16B9B" w:rsidP="00C16B9B">
      <w:r w:rsidRPr="00D62E04">
        <w:t>We appeal to you to put in place a mechanism which can help the USA to trace the progress</w:t>
      </w:r>
      <w:r>
        <w:t xml:space="preserve"> of the USA aid to refugees deep in their communities in </w:t>
      </w:r>
      <w:proofErr w:type="spellStart"/>
      <w:r>
        <w:t>Katwe</w:t>
      </w:r>
      <w:proofErr w:type="spellEnd"/>
      <w:r>
        <w:t xml:space="preserve">, </w:t>
      </w:r>
      <w:proofErr w:type="spellStart"/>
      <w:r>
        <w:t>Kisenyi</w:t>
      </w:r>
      <w:proofErr w:type="spellEnd"/>
      <w:r>
        <w:t xml:space="preserve"> here in Kampala but also deep in remote areas in refugee settlement through an independent body put in place by the donors and which will ensure also the information flow to refugees about the aid, and that should in direct collaboration with refugee leaders in their communities,   </w:t>
      </w:r>
    </w:p>
    <w:p w:rsidR="00C16B9B" w:rsidRDefault="00C16B9B" w:rsidP="00C16B9B">
      <w:r>
        <w:t xml:space="preserve">Currently both the UNHCR and the OPM are giving us excuse basing on the current high number of refugees but let us bring to your </w:t>
      </w:r>
      <w:r w:rsidRPr="00A82248">
        <w:t xml:space="preserve">attention that </w:t>
      </w:r>
      <w:r w:rsidRPr="00844EC6">
        <w:rPr>
          <w:rStyle w:val="StyleUnderline"/>
          <w:highlight w:val="yellow"/>
        </w:rPr>
        <w:t>over the years many children have never accessed primary education even when the total number</w:t>
      </w:r>
      <w:r w:rsidRPr="00A82248">
        <w:rPr>
          <w:rStyle w:val="StyleUnderline"/>
        </w:rPr>
        <w:t xml:space="preserve"> of refugees </w:t>
      </w:r>
      <w:r w:rsidRPr="00844EC6">
        <w:rPr>
          <w:rStyle w:val="StyleUnderline"/>
          <w:highlight w:val="yellow"/>
        </w:rPr>
        <w:t xml:space="preserve">was </w:t>
      </w:r>
      <w:r w:rsidRPr="00844EC6">
        <w:rPr>
          <w:rStyle w:val="Emphasis"/>
          <w:highlight w:val="yellow"/>
        </w:rPr>
        <w:t>250,000</w:t>
      </w:r>
      <w:r w:rsidRPr="00A82248">
        <w:t xml:space="preserve"> </w:t>
      </w:r>
      <w:r w:rsidRPr="00A82248">
        <w:rPr>
          <w:rStyle w:val="StyleUnderline"/>
        </w:rPr>
        <w:t xml:space="preserve">in 2004 (UNHCR Uganda Statistics) in Uganda and up to now </w:t>
      </w:r>
      <w:r w:rsidRPr="00844EC6">
        <w:rPr>
          <w:rStyle w:val="Emphasis"/>
          <w:highlight w:val="yellow"/>
        </w:rPr>
        <w:t>they are still waiting to go to schoo</w:t>
      </w:r>
      <w:r w:rsidRPr="00A82248">
        <w:rPr>
          <w:rStyle w:val="Emphasis"/>
        </w:rPr>
        <w:t>l</w:t>
      </w:r>
      <w:r w:rsidRPr="00A82248">
        <w:rPr>
          <w:rStyle w:val="StyleUnderline"/>
        </w:rPr>
        <w:t>,</w:t>
      </w:r>
      <w:r>
        <w:t xml:space="preserve"> </w:t>
      </w:r>
      <w:r w:rsidRPr="00A82248">
        <w:rPr>
          <w:rStyle w:val="StyleUnderline"/>
        </w:rPr>
        <w:t>many refugees in Uganda have never accessed medical treatment even during the years when the number was manageable</w:t>
      </w:r>
      <w:r>
        <w:t xml:space="preserve">, still </w:t>
      </w:r>
      <w:r w:rsidRPr="00A82248">
        <w:rPr>
          <w:rStyle w:val="StyleUnderline"/>
        </w:rPr>
        <w:t xml:space="preserve">refugee communities witnessed cases of those who died  just because they could not be granted adequate treatment </w:t>
      </w:r>
      <w:r w:rsidRPr="00D62E04">
        <w:rPr>
          <w:rStyle w:val="StyleUnderline"/>
        </w:rPr>
        <w:t>like in 2010 when Uganda had around 500,000 refugees</w:t>
      </w:r>
      <w:r w:rsidRPr="00D62E04">
        <w:t xml:space="preserve"> (UNHCR Uganda statistics), </w:t>
      </w:r>
      <w:r w:rsidRPr="00D62E04">
        <w:rPr>
          <w:rStyle w:val="StyleUnderline"/>
        </w:rPr>
        <w:t>many refugee have never been accorded shelter where they can live in dignity and have never been accorded livelihood opportunities even when the numbers where low, many refugees have never accessed resettlement</w:t>
      </w:r>
      <w:r w:rsidRPr="00A82248">
        <w:rPr>
          <w:rStyle w:val="StyleUnderline"/>
        </w:rPr>
        <w:t xml:space="preserve"> to the USA</w:t>
      </w:r>
      <w:r>
        <w:t xml:space="preserve"> and other countries did not benefit many refugees who deserve it over the years </w:t>
      </w:r>
      <w:r w:rsidRPr="00A82248">
        <w:rPr>
          <w:rStyle w:val="StyleUnderline"/>
        </w:rPr>
        <w:t>even when the numbers of refugees were low</w:t>
      </w:r>
      <w:r>
        <w:t xml:space="preserve"> and despite the fact that countries were willing to resettle them, </w:t>
      </w:r>
    </w:p>
    <w:p w:rsidR="00C16B9B" w:rsidRDefault="00C16B9B" w:rsidP="00C16B9B">
      <w:r>
        <w:t xml:space="preserve">Since 2011 </w:t>
      </w:r>
      <w:r w:rsidRPr="00A82248">
        <w:rPr>
          <w:rStyle w:val="StyleUnderline"/>
        </w:rPr>
        <w:t xml:space="preserve">the Obama Administration in the USA opened interesting options for resettlement to refugees here in Uganda but many who were supposed to benefit from it </w:t>
      </w:r>
      <w:r w:rsidRPr="00A82248">
        <w:rPr>
          <w:rStyle w:val="Emphasis"/>
        </w:rPr>
        <w:t>did not</w:t>
      </w:r>
      <w:r>
        <w:t xml:space="preserve">, and </w:t>
      </w:r>
      <w:r w:rsidRPr="00A82248">
        <w:rPr>
          <w:rStyle w:val="StyleUnderline"/>
        </w:rPr>
        <w:t>the highest number of cases UNHCR could resettle since 2011 up to 2017 is a total number of 21,911 refugees and the USA alone has received 19,001 since 2011 up to 2017 from Uganda alone according to UNHCR statistics</w:t>
      </w:r>
      <w:r>
        <w:t xml:space="preserve">. </w:t>
      </w:r>
    </w:p>
    <w:p w:rsidR="00C16B9B" w:rsidRPr="00844EC6" w:rsidRDefault="00C16B9B" w:rsidP="00C16B9B">
      <w:pPr>
        <w:rPr>
          <w:rStyle w:val="StyleUnderline"/>
        </w:rPr>
      </w:pPr>
      <w:r w:rsidRPr="00844EC6">
        <w:rPr>
          <w:rStyle w:val="StyleUnderline"/>
          <w:highlight w:val="yellow"/>
        </w:rPr>
        <w:t>The mostly affected refugees</w:t>
      </w:r>
      <w:r w:rsidRPr="00A82248">
        <w:rPr>
          <w:rStyle w:val="StyleUnderline"/>
        </w:rPr>
        <w:t xml:space="preserve"> who are </w:t>
      </w:r>
      <w:r w:rsidRPr="00844EC6">
        <w:rPr>
          <w:rStyle w:val="StyleUnderline"/>
          <w:highlight w:val="yellow"/>
        </w:rPr>
        <w:t xml:space="preserve">hardly considered for resettlement are </w:t>
      </w:r>
      <w:r w:rsidRPr="00844EC6">
        <w:rPr>
          <w:rStyle w:val="Emphasis"/>
          <w:highlight w:val="yellow"/>
        </w:rPr>
        <w:t>Refugee Human Rights Defenders</w:t>
      </w:r>
      <w:r w:rsidRPr="00A82248">
        <w:rPr>
          <w:rStyle w:val="StyleUnderline"/>
        </w:rPr>
        <w:t xml:space="preserve"> who are </w:t>
      </w:r>
      <w:r w:rsidRPr="00844EC6">
        <w:rPr>
          <w:rStyle w:val="StyleUnderline"/>
          <w:highlight w:val="yellow"/>
        </w:rPr>
        <w:t>critical to the refugee regime</w:t>
      </w:r>
      <w:r w:rsidRPr="00A82248">
        <w:rPr>
          <w:rStyle w:val="StyleUnderline"/>
        </w:rPr>
        <w:t xml:space="preserve"> </w:t>
      </w:r>
      <w:r w:rsidRPr="00D62E04">
        <w:rPr>
          <w:rStyle w:val="StyleUnderline"/>
        </w:rPr>
        <w:t xml:space="preserve">here </w:t>
      </w:r>
      <w:r w:rsidRPr="00844EC6">
        <w:rPr>
          <w:rStyle w:val="StyleUnderline"/>
          <w:highlight w:val="yellow"/>
        </w:rPr>
        <w:t>in Uganda</w:t>
      </w:r>
      <w:r>
        <w:t xml:space="preserve">.  </w:t>
      </w:r>
      <w:r w:rsidRPr="00A82248">
        <w:rPr>
          <w:rStyle w:val="StyleUnderline"/>
        </w:rPr>
        <w:t xml:space="preserve">Since the year 2000 </w:t>
      </w:r>
      <w:r w:rsidRPr="00844EC6">
        <w:rPr>
          <w:rStyle w:val="StyleUnderline"/>
          <w:highlight w:val="yellow"/>
        </w:rPr>
        <w:t xml:space="preserve">we have few or no cases of refugees who </w:t>
      </w:r>
      <w:r w:rsidRPr="00844EC6">
        <w:rPr>
          <w:rStyle w:val="Emphasis"/>
          <w:highlight w:val="yellow"/>
        </w:rPr>
        <w:t>criticize the UNHCR</w:t>
      </w:r>
      <w:r w:rsidRPr="00844EC6">
        <w:rPr>
          <w:rStyle w:val="StyleUnderline"/>
          <w:highlight w:val="yellow"/>
        </w:rPr>
        <w:t xml:space="preserve"> and the </w:t>
      </w:r>
      <w:r w:rsidRPr="00844EC6">
        <w:rPr>
          <w:rStyle w:val="Emphasis"/>
          <w:highlight w:val="yellow"/>
        </w:rPr>
        <w:t>Government of Uganda</w:t>
      </w:r>
      <w:r w:rsidRPr="00A82248">
        <w:rPr>
          <w:rStyle w:val="StyleUnderline"/>
        </w:rPr>
        <w:t xml:space="preserve"> who has either been granted humanitarian aid </w:t>
      </w:r>
      <w:proofErr w:type="gramStart"/>
      <w:r w:rsidRPr="00A82248">
        <w:rPr>
          <w:rStyle w:val="StyleUnderline"/>
        </w:rPr>
        <w:t>assistance, or</w:t>
      </w:r>
      <w:proofErr w:type="gramEnd"/>
      <w:r w:rsidRPr="00A82248">
        <w:rPr>
          <w:rStyle w:val="StyleUnderline"/>
        </w:rPr>
        <w:t xml:space="preserve"> </w:t>
      </w:r>
      <w:r w:rsidRPr="00844EC6">
        <w:rPr>
          <w:rStyle w:val="StyleUnderline"/>
          <w:highlight w:val="yellow"/>
        </w:rPr>
        <w:t>accorded resettlement</w:t>
      </w:r>
      <w:r>
        <w:t xml:space="preserve"> and </w:t>
      </w:r>
      <w:r w:rsidRPr="00844EC6">
        <w:rPr>
          <w:rStyle w:val="StyleUnderline"/>
          <w:highlight w:val="yellow"/>
        </w:rPr>
        <w:t>this is viewed as</w:t>
      </w:r>
      <w:r w:rsidRPr="00A82248">
        <w:rPr>
          <w:rStyle w:val="StyleUnderline"/>
        </w:rPr>
        <w:t xml:space="preserve"> a </w:t>
      </w:r>
      <w:r w:rsidRPr="00D62E04">
        <w:rPr>
          <w:rStyle w:val="Emphasis"/>
          <w:highlight w:val="yellow"/>
        </w:rPr>
        <w:t>punishment</w:t>
      </w:r>
      <w:r w:rsidRPr="00A82248">
        <w:rPr>
          <w:rStyle w:val="StyleUnderline"/>
        </w:rPr>
        <w:t xml:space="preserve"> towards them due to their engagement </w:t>
      </w:r>
      <w:r w:rsidRPr="00844EC6">
        <w:rPr>
          <w:rStyle w:val="StyleUnderline"/>
          <w:highlight w:val="yellow"/>
        </w:rPr>
        <w:t xml:space="preserve">for the </w:t>
      </w:r>
      <w:r w:rsidRPr="00844EC6">
        <w:rPr>
          <w:rStyle w:val="Emphasis"/>
          <w:highlight w:val="yellow"/>
        </w:rPr>
        <w:t>promotion of human rights for refugees</w:t>
      </w:r>
      <w:r>
        <w:t xml:space="preserve">. </w:t>
      </w:r>
      <w:r w:rsidRPr="00844EC6">
        <w:rPr>
          <w:rStyle w:val="StyleUnderline"/>
        </w:rPr>
        <w:t xml:space="preserve">Since 2010 up to now we have more than 17 </w:t>
      </w:r>
      <w:r w:rsidRPr="00D62E04">
        <w:rPr>
          <w:rStyle w:val="Emphasis"/>
          <w:highlight w:val="yellow"/>
        </w:rPr>
        <w:t>R</w:t>
      </w:r>
      <w:r w:rsidRPr="00844EC6">
        <w:rPr>
          <w:rStyle w:val="StyleUnderline"/>
        </w:rPr>
        <w:t xml:space="preserve">efugee </w:t>
      </w:r>
      <w:r w:rsidRPr="00D62E04">
        <w:rPr>
          <w:rStyle w:val="Emphasis"/>
          <w:highlight w:val="yellow"/>
        </w:rPr>
        <w:t>H</w:t>
      </w:r>
      <w:r w:rsidRPr="00844EC6">
        <w:rPr>
          <w:rStyle w:val="StyleUnderline"/>
        </w:rPr>
        <w:t xml:space="preserve">uman </w:t>
      </w:r>
      <w:r w:rsidRPr="00D62E04">
        <w:rPr>
          <w:rStyle w:val="Emphasis"/>
          <w:highlight w:val="yellow"/>
        </w:rPr>
        <w:t>R</w:t>
      </w:r>
      <w:r w:rsidRPr="00844EC6">
        <w:rPr>
          <w:rStyle w:val="StyleUnderline"/>
        </w:rPr>
        <w:t xml:space="preserve">ights </w:t>
      </w:r>
      <w:r w:rsidRPr="00D62E04">
        <w:rPr>
          <w:rStyle w:val="Emphasis"/>
          <w:highlight w:val="yellow"/>
        </w:rPr>
        <w:t>D</w:t>
      </w:r>
      <w:r w:rsidRPr="00844EC6">
        <w:rPr>
          <w:rStyle w:val="StyleUnderline"/>
        </w:rPr>
        <w:t>efender</w:t>
      </w:r>
      <w:r w:rsidRPr="00D62E04">
        <w:rPr>
          <w:rStyle w:val="StyleUnderline"/>
          <w:highlight w:val="yellow"/>
        </w:rPr>
        <w:t>s</w:t>
      </w:r>
      <w:r w:rsidRPr="00844EC6">
        <w:rPr>
          <w:rStyle w:val="StyleUnderline"/>
        </w:rPr>
        <w:t xml:space="preserve"> who </w:t>
      </w:r>
      <w:r w:rsidRPr="00844EC6">
        <w:rPr>
          <w:rStyle w:val="StyleUnderline"/>
          <w:highlight w:val="yellow"/>
        </w:rPr>
        <w:t xml:space="preserve">have been </w:t>
      </w:r>
      <w:r w:rsidRPr="00D62E04">
        <w:rPr>
          <w:rStyle w:val="Emphasis"/>
          <w:highlight w:val="yellow"/>
        </w:rPr>
        <w:t>threated</w:t>
      </w:r>
      <w:r w:rsidRPr="00844EC6">
        <w:rPr>
          <w:rStyle w:val="StyleUnderline"/>
          <w:highlight w:val="yellow"/>
        </w:rPr>
        <w:t xml:space="preserve"> or </w:t>
      </w:r>
      <w:r w:rsidRPr="00D62E04">
        <w:rPr>
          <w:rStyle w:val="Emphasis"/>
          <w:highlight w:val="yellow"/>
        </w:rPr>
        <w:t>abused</w:t>
      </w:r>
      <w:r w:rsidRPr="00844EC6">
        <w:rPr>
          <w:rStyle w:val="StyleUnderline"/>
          <w:highlight w:val="yellow"/>
        </w:rPr>
        <w:t xml:space="preserve"> by various actors</w:t>
      </w:r>
      <w:r w:rsidRPr="00844EC6">
        <w:rPr>
          <w:rStyle w:val="StyleUnderline"/>
        </w:rPr>
        <w:t xml:space="preserve"> including the UNHCR staffs, the Office of the Prime Minister Staffs, the Police and other security agencies here in Uganda </w:t>
      </w:r>
      <w:r w:rsidRPr="00844EC6">
        <w:rPr>
          <w:rStyle w:val="StyleUnderline"/>
          <w:highlight w:val="yellow"/>
        </w:rPr>
        <w:t>and</w:t>
      </w:r>
      <w:r w:rsidRPr="00844EC6">
        <w:rPr>
          <w:rStyle w:val="StyleUnderline"/>
        </w:rPr>
        <w:t xml:space="preserve"> all these cases have not yet been investigated, but also those</w:t>
      </w:r>
      <w:r>
        <w:t xml:space="preserve"> </w:t>
      </w:r>
      <w:r w:rsidRPr="00844EC6">
        <w:rPr>
          <w:rStyle w:val="StyleUnderline"/>
        </w:rPr>
        <w:t xml:space="preserve">refugee human rights defenders who </w:t>
      </w:r>
      <w:r w:rsidRPr="00844EC6">
        <w:rPr>
          <w:rStyle w:val="StyleUnderline"/>
          <w:highlight w:val="yellow"/>
        </w:rPr>
        <w:t xml:space="preserve">are </w:t>
      </w:r>
      <w:r w:rsidRPr="00844EC6">
        <w:rPr>
          <w:rStyle w:val="Emphasis"/>
          <w:highlight w:val="yellow"/>
        </w:rPr>
        <w:t>hunted</w:t>
      </w:r>
      <w:r w:rsidRPr="00844EC6">
        <w:rPr>
          <w:rStyle w:val="StyleUnderline"/>
          <w:highlight w:val="yellow"/>
        </w:rPr>
        <w:t xml:space="preserve"> by the security services from their countries of origin</w:t>
      </w:r>
      <w:r w:rsidRPr="00844EC6">
        <w:rPr>
          <w:rStyle w:val="StyleUnderline"/>
        </w:rPr>
        <w:t xml:space="preserve">, and who are facing it alone in total indifference of the refugee regime. </w:t>
      </w:r>
    </w:p>
    <w:p w:rsidR="00C16B9B" w:rsidRDefault="00C16B9B" w:rsidP="00C16B9B">
      <w:r w:rsidRPr="00844EC6">
        <w:rPr>
          <w:rStyle w:val="StyleUnderline"/>
          <w:highlight w:val="yellow"/>
        </w:rPr>
        <w:t xml:space="preserve">This alone has </w:t>
      </w:r>
      <w:r w:rsidRPr="00844EC6">
        <w:rPr>
          <w:rStyle w:val="Emphasis"/>
          <w:highlight w:val="yellow"/>
        </w:rPr>
        <w:t>negatively affected</w:t>
      </w:r>
      <w:r w:rsidRPr="00844EC6">
        <w:rPr>
          <w:rStyle w:val="StyleUnderline"/>
          <w:highlight w:val="yellow"/>
        </w:rPr>
        <w:t xml:space="preserve"> the field of promoting human rights among refugees because everyone fears it and fears being targeted and that is one among the reasons why Active </w:t>
      </w:r>
      <w:r w:rsidRPr="00D62E04">
        <w:rPr>
          <w:rStyle w:val="Emphasis"/>
          <w:highlight w:val="yellow"/>
        </w:rPr>
        <w:t>R</w:t>
      </w:r>
      <w:r w:rsidRPr="00D62E04">
        <w:rPr>
          <w:rStyle w:val="StyleUnderline"/>
        </w:rPr>
        <w:t>efugee</w:t>
      </w:r>
      <w:r w:rsidRPr="00844EC6">
        <w:rPr>
          <w:rStyle w:val="StyleUnderline"/>
          <w:highlight w:val="yellow"/>
        </w:rPr>
        <w:t xml:space="preserve"> </w:t>
      </w:r>
      <w:r w:rsidRPr="00D62E04">
        <w:rPr>
          <w:rStyle w:val="Emphasis"/>
          <w:highlight w:val="yellow"/>
        </w:rPr>
        <w:t>H</w:t>
      </w:r>
      <w:r w:rsidRPr="00D62E04">
        <w:rPr>
          <w:rStyle w:val="StyleUnderline"/>
        </w:rPr>
        <w:t xml:space="preserve">uman </w:t>
      </w:r>
      <w:r w:rsidRPr="00D62E04">
        <w:rPr>
          <w:rStyle w:val="Emphasis"/>
          <w:highlight w:val="yellow"/>
        </w:rPr>
        <w:t>R</w:t>
      </w:r>
      <w:r w:rsidRPr="00D62E04">
        <w:rPr>
          <w:rStyle w:val="StyleUnderline"/>
        </w:rPr>
        <w:t xml:space="preserve">ights </w:t>
      </w:r>
      <w:r w:rsidRPr="00D62E04">
        <w:rPr>
          <w:rStyle w:val="Emphasis"/>
          <w:highlight w:val="yellow"/>
        </w:rPr>
        <w:t>D</w:t>
      </w:r>
      <w:r w:rsidRPr="00D62E04">
        <w:rPr>
          <w:rStyle w:val="StyleUnderline"/>
        </w:rPr>
        <w:t>efender</w:t>
      </w:r>
      <w:r w:rsidRPr="00844EC6">
        <w:rPr>
          <w:rStyle w:val="StyleUnderline"/>
          <w:highlight w:val="yellow"/>
        </w:rPr>
        <w:t>s working on the promotion of refugee rights in Uganda are very few</w:t>
      </w:r>
      <w:r>
        <w:t xml:space="preserve">. </w:t>
      </w:r>
      <w:r w:rsidRPr="00D62E04">
        <w:rPr>
          <w:rStyle w:val="StyleUnderline"/>
          <w:highlight w:val="yellow"/>
        </w:rPr>
        <w:t>We wish</w:t>
      </w:r>
      <w:r w:rsidRPr="00844EC6">
        <w:rPr>
          <w:rStyle w:val="StyleUnderline"/>
        </w:rPr>
        <w:t xml:space="preserve"> that </w:t>
      </w:r>
      <w:r w:rsidRPr="00D62E04">
        <w:rPr>
          <w:rStyle w:val="StyleUnderline"/>
          <w:highlight w:val="yellow"/>
        </w:rPr>
        <w:t>the USA</w:t>
      </w:r>
      <w:r w:rsidRPr="00844EC6">
        <w:rPr>
          <w:rStyle w:val="StyleUnderline"/>
        </w:rPr>
        <w:t xml:space="preserve"> may </w:t>
      </w:r>
      <w:r w:rsidRPr="00D62E04">
        <w:rPr>
          <w:rStyle w:val="StyleUnderline"/>
          <w:highlight w:val="yellow"/>
        </w:rPr>
        <w:t>take a lead in making</w:t>
      </w:r>
      <w:r w:rsidRPr="00844EC6">
        <w:rPr>
          <w:rStyle w:val="StyleUnderline"/>
        </w:rPr>
        <w:t xml:space="preserve"> refugee human rights </w:t>
      </w:r>
      <w:r w:rsidRPr="00D62E04">
        <w:rPr>
          <w:rStyle w:val="StyleUnderline"/>
          <w:highlight w:val="yellow"/>
        </w:rPr>
        <w:t>defenders</w:t>
      </w:r>
      <w:r w:rsidRPr="00844EC6">
        <w:rPr>
          <w:rStyle w:val="StyleUnderline"/>
        </w:rPr>
        <w:t xml:space="preserve"> </w:t>
      </w:r>
      <w:r w:rsidRPr="00844EC6">
        <w:rPr>
          <w:rStyle w:val="Emphasis"/>
          <w:highlight w:val="yellow"/>
        </w:rPr>
        <w:t>among their top priorities</w:t>
      </w:r>
      <w:r>
        <w:t xml:space="preserve">.  </w:t>
      </w:r>
    </w:p>
    <w:p w:rsidR="00C16B9B" w:rsidRPr="00844EC6" w:rsidRDefault="00C16B9B" w:rsidP="00C16B9B">
      <w:pPr>
        <w:rPr>
          <w:sz w:val="24"/>
          <w:u w:val="single"/>
        </w:rPr>
      </w:pPr>
      <w:r w:rsidRPr="00844EC6">
        <w:rPr>
          <w:rStyle w:val="StyleUnderline"/>
        </w:rPr>
        <w:t>In order to improve and to know the situation of refugees</w:t>
      </w:r>
      <w:r>
        <w:t xml:space="preserve">, the </w:t>
      </w:r>
      <w:r w:rsidRPr="00844EC6">
        <w:rPr>
          <w:rStyle w:val="StyleUnderline"/>
        </w:rPr>
        <w:t>USA people should take the lead and the initiative to ensure the protection of refugee human rights defenders, refugee community leaders who are critical to the refugee regime here in Uganda</w:t>
      </w:r>
      <w:r>
        <w:t xml:space="preserve">, and therefore </w:t>
      </w:r>
      <w:r w:rsidRPr="00844EC6">
        <w:rPr>
          <w:rStyle w:val="StyleUnderline"/>
        </w:rPr>
        <w:t>the USA should put in place</w:t>
      </w:r>
      <w:r>
        <w:t xml:space="preserve"> a specific funding opportunities for the work of refugee human rights defenders, </w:t>
      </w:r>
      <w:r w:rsidRPr="00844EC6">
        <w:rPr>
          <w:rStyle w:val="StyleUnderline"/>
        </w:rPr>
        <w:t>measures for</w:t>
      </w:r>
      <w:r>
        <w:t xml:space="preserve"> their protections through </w:t>
      </w:r>
      <w:r w:rsidRPr="00844EC6">
        <w:rPr>
          <w:rStyle w:val="StyleUnderline"/>
        </w:rPr>
        <w:t>relocation and resettlement,</w:t>
      </w:r>
      <w:r>
        <w:t xml:space="preserve"> and urgent funding for their security and response towards their humanitarian needs. </w:t>
      </w:r>
      <w:r w:rsidRPr="00844EC6">
        <w:rPr>
          <w:rStyle w:val="StyleUnderline"/>
        </w:rPr>
        <w:t>This should be done in line with Universal Periodic Review Recommendation which were accepted by Uganda</w:t>
      </w:r>
      <w:r>
        <w:t xml:space="preserve"> in November 2016 </w:t>
      </w:r>
      <w:r w:rsidRPr="00844EC6">
        <w:rPr>
          <w:rStyle w:val="StyleUnderline"/>
        </w:rPr>
        <w:t>on the protection and security of Human Rights Defenders in Uganda,</w:t>
      </w:r>
      <w:r>
        <w:rPr>
          <w:rStyle w:val="StyleUnderline"/>
        </w:rPr>
        <w:t xml:space="preserve"> </w:t>
      </w:r>
      <w:r>
        <w:t xml:space="preserve">In order to feel the change and to access the support from the United States of America People we do urge you to clearly indicate that part of the funding to refugees in Uganda is given directly by the USA to refugee groups, refugee led organizations and other refugee initiatives in their communities without condition.  This can be done through the USA Embassy here in Uganda or any USA Agency which can work directly with </w:t>
      </w:r>
      <w:proofErr w:type="gramStart"/>
      <w:r>
        <w:t>refugees</w:t>
      </w:r>
      <w:proofErr w:type="gramEnd"/>
      <w:r>
        <w:t xml:space="preserve"> initiatives and grant them funding through a simple criteria adapted to the situation of small groups and small refugee led organizations, this will help you to implement the New York Declaration which affirms that 25% of the humanitarian aid is given directly to refugee led initiatives “http://www.agendaforhumanity.org/initiatives/3861”. </w:t>
      </w:r>
    </w:p>
    <w:p w:rsidR="00C16B9B" w:rsidRDefault="00C16B9B" w:rsidP="00C16B9B">
      <w:r w:rsidRPr="00844EC6">
        <w:rPr>
          <w:rStyle w:val="Emphasis"/>
          <w:highlight w:val="yellow"/>
        </w:rPr>
        <w:t xml:space="preserve">Resettlement </w:t>
      </w:r>
      <w:r w:rsidRPr="00D62E04">
        <w:rPr>
          <w:rStyle w:val="Emphasis"/>
          <w:highlight w:val="yellow"/>
        </w:rPr>
        <w:t>to the USA</w:t>
      </w:r>
      <w:r w:rsidRPr="00844EC6">
        <w:rPr>
          <w:rStyle w:val="StyleUnderline"/>
        </w:rPr>
        <w:t xml:space="preserve"> </w:t>
      </w:r>
      <w:r>
        <w:t xml:space="preserve">and other countries </w:t>
      </w:r>
      <w:r w:rsidRPr="00844EC6">
        <w:rPr>
          <w:rStyle w:val="StyleUnderline"/>
          <w:highlight w:val="yellow"/>
        </w:rPr>
        <w:t xml:space="preserve">is still the </w:t>
      </w:r>
      <w:r w:rsidRPr="00D62E04">
        <w:rPr>
          <w:rStyle w:val="Emphasis"/>
          <w:highlight w:val="yellow"/>
        </w:rPr>
        <w:t>only option</w:t>
      </w:r>
      <w:r w:rsidRPr="00844EC6">
        <w:rPr>
          <w:rStyle w:val="StyleUnderline"/>
          <w:highlight w:val="yellow"/>
        </w:rPr>
        <w:t xml:space="preserve"> many refugees have</w:t>
      </w:r>
      <w:r w:rsidRPr="00844EC6">
        <w:rPr>
          <w:rStyle w:val="StyleUnderline"/>
        </w:rPr>
        <w:t xml:space="preserve"> here </w:t>
      </w:r>
      <w:r w:rsidRPr="00844EC6">
        <w:rPr>
          <w:rStyle w:val="StyleUnderline"/>
          <w:highlight w:val="yellow"/>
        </w:rPr>
        <w:t>in Uganda</w:t>
      </w:r>
      <w:r w:rsidRPr="00844EC6">
        <w:rPr>
          <w:rStyle w:val="StyleUnderline"/>
        </w:rPr>
        <w:t xml:space="preserve">, </w:t>
      </w:r>
      <w:r w:rsidRPr="00844EC6">
        <w:rPr>
          <w:rStyle w:val="StyleUnderline"/>
          <w:highlight w:val="yellow"/>
        </w:rPr>
        <w:t>we</w:t>
      </w:r>
      <w:r w:rsidRPr="00844EC6">
        <w:rPr>
          <w:rStyle w:val="StyleUnderline"/>
        </w:rPr>
        <w:t xml:space="preserve"> do </w:t>
      </w:r>
      <w:r w:rsidRPr="00844EC6">
        <w:rPr>
          <w:rStyle w:val="StyleUnderline"/>
          <w:highlight w:val="yellow"/>
        </w:rPr>
        <w:t>appeal to the USA to innovate resettlement by ensuring</w:t>
      </w:r>
      <w:r w:rsidRPr="00844EC6">
        <w:rPr>
          <w:rStyle w:val="StyleUnderline"/>
        </w:rPr>
        <w:t xml:space="preserve"> that </w:t>
      </w:r>
      <w:r w:rsidRPr="00844EC6">
        <w:rPr>
          <w:rStyle w:val="StyleUnderline"/>
          <w:highlight w:val="yellow"/>
        </w:rPr>
        <w:t>the</w:t>
      </w:r>
      <w:r w:rsidRPr="00844EC6">
        <w:rPr>
          <w:rStyle w:val="StyleUnderline"/>
        </w:rPr>
        <w:t xml:space="preserve"> United Nations High Commissioner for Refugees</w:t>
      </w:r>
      <w:r>
        <w:t xml:space="preserve"> (</w:t>
      </w:r>
      <w:r w:rsidRPr="00844EC6">
        <w:rPr>
          <w:rStyle w:val="Emphasis"/>
          <w:highlight w:val="yellow"/>
        </w:rPr>
        <w:t>UNHCR</w:t>
      </w:r>
      <w:r>
        <w:t xml:space="preserve">) </w:t>
      </w:r>
      <w:r w:rsidRPr="00844EC6">
        <w:rPr>
          <w:rStyle w:val="StyleUnderline"/>
          <w:highlight w:val="yellow"/>
        </w:rPr>
        <w:t xml:space="preserve">is no longer the </w:t>
      </w:r>
      <w:r w:rsidRPr="00D62E04">
        <w:rPr>
          <w:rStyle w:val="Emphasis"/>
          <w:highlight w:val="yellow"/>
        </w:rPr>
        <w:t>only option</w:t>
      </w:r>
      <w:r w:rsidRPr="00844EC6">
        <w:rPr>
          <w:rStyle w:val="StyleUnderline"/>
          <w:highlight w:val="yellow"/>
        </w:rPr>
        <w:t xml:space="preserve"> for a refugee to</w:t>
      </w:r>
      <w:r w:rsidRPr="00844EC6">
        <w:rPr>
          <w:rStyle w:val="StyleUnderline"/>
        </w:rPr>
        <w:t xml:space="preserve"> </w:t>
      </w:r>
      <w:r w:rsidRPr="00844EC6">
        <w:rPr>
          <w:rStyle w:val="StyleUnderline"/>
          <w:highlight w:val="yellow"/>
        </w:rPr>
        <w:t>seek resettlement</w:t>
      </w:r>
      <w:r w:rsidRPr="00844EC6">
        <w:rPr>
          <w:rStyle w:val="StyleUnderline"/>
        </w:rPr>
        <w:t xml:space="preserve"> for his or her protection </w:t>
      </w:r>
      <w:r w:rsidRPr="00844EC6">
        <w:rPr>
          <w:rStyle w:val="StyleUnderline"/>
          <w:highlight w:val="yellow"/>
        </w:rPr>
        <w:t>but to put in place mechanism</w:t>
      </w:r>
      <w:r w:rsidRPr="00844EC6">
        <w:rPr>
          <w:rStyle w:val="StyleUnderline"/>
        </w:rPr>
        <w:t xml:space="preserve"> in please </w:t>
      </w:r>
      <w:r w:rsidRPr="00844EC6">
        <w:rPr>
          <w:rStyle w:val="StyleUnderline"/>
          <w:highlight w:val="yellow"/>
        </w:rPr>
        <w:t>which allows refugees to submit their resettlement request</w:t>
      </w:r>
      <w:r w:rsidRPr="00844EC6">
        <w:rPr>
          <w:rStyle w:val="StyleUnderline"/>
        </w:rPr>
        <w:t xml:space="preserve"> </w:t>
      </w:r>
      <w:r w:rsidRPr="00844EC6">
        <w:rPr>
          <w:rStyle w:val="StyleUnderline"/>
          <w:highlight w:val="yellow"/>
        </w:rPr>
        <w:t>to the USA</w:t>
      </w:r>
      <w:r w:rsidRPr="00844EC6">
        <w:rPr>
          <w:rStyle w:val="StyleUnderline"/>
        </w:rPr>
        <w:t xml:space="preserve"> government </w:t>
      </w:r>
      <w:r w:rsidRPr="00844EC6">
        <w:rPr>
          <w:rStyle w:val="Emphasis"/>
          <w:highlight w:val="yellow"/>
        </w:rPr>
        <w:t>directly</w:t>
      </w:r>
      <w:r w:rsidRPr="00844EC6">
        <w:rPr>
          <w:rStyle w:val="StyleUnderline"/>
        </w:rPr>
        <w:t xml:space="preserve">, and </w:t>
      </w:r>
      <w:r w:rsidRPr="00844EC6">
        <w:rPr>
          <w:rStyle w:val="StyleUnderline"/>
          <w:highlight w:val="yellow"/>
        </w:rPr>
        <w:t>that process should be available at the USA Embassy in Uganda but</w:t>
      </w:r>
      <w:r w:rsidRPr="00844EC6">
        <w:rPr>
          <w:rStyle w:val="StyleUnderline"/>
        </w:rPr>
        <w:t xml:space="preserve"> should </w:t>
      </w:r>
      <w:r w:rsidRPr="00844EC6">
        <w:rPr>
          <w:rStyle w:val="StyleUnderline"/>
          <w:highlight w:val="yellow"/>
        </w:rPr>
        <w:t>also</w:t>
      </w:r>
      <w:r w:rsidRPr="00844EC6">
        <w:rPr>
          <w:rStyle w:val="StyleUnderline"/>
        </w:rPr>
        <w:t xml:space="preserve"> be available </w:t>
      </w:r>
      <w:r w:rsidRPr="00844EC6">
        <w:rPr>
          <w:rStyle w:val="StyleUnderline"/>
          <w:highlight w:val="yellow"/>
        </w:rPr>
        <w:t>online</w:t>
      </w:r>
      <w:r w:rsidRPr="00844EC6">
        <w:rPr>
          <w:rStyle w:val="StyleUnderline"/>
        </w:rPr>
        <w:t>.</w:t>
      </w:r>
      <w:r>
        <w:t xml:space="preserve"> </w:t>
      </w:r>
    </w:p>
    <w:p w:rsidR="00C16B9B" w:rsidRDefault="00C16B9B" w:rsidP="00C16B9B">
      <w:r>
        <w:t xml:space="preserve">As we briefly discussed during our interactions refugee movements and interventions towards refugees are ways of responding to the consequences but </w:t>
      </w:r>
      <w:proofErr w:type="gramStart"/>
      <w:r>
        <w:t>also</w:t>
      </w:r>
      <w:proofErr w:type="gramEnd"/>
      <w:r>
        <w:t xml:space="preserve"> we need to address the root causes of forced displacement in our holistic attempt to reduce the number of refugees coming to Uganda. </w:t>
      </w:r>
    </w:p>
    <w:p w:rsidR="00C16B9B" w:rsidRDefault="00C16B9B" w:rsidP="00C16B9B">
      <w:r>
        <w:t xml:space="preserve">Current UNHCR statistic indicate that </w:t>
      </w:r>
      <w:r w:rsidRPr="00844EC6">
        <w:rPr>
          <w:rStyle w:val="StyleUnderline"/>
          <w:highlight w:val="yellow"/>
        </w:rPr>
        <w:t xml:space="preserve">Uganda hosts </w:t>
      </w:r>
      <w:r w:rsidRPr="00607E33">
        <w:rPr>
          <w:rStyle w:val="Emphasis"/>
          <w:highlight w:val="yellow"/>
        </w:rPr>
        <w:t>1,300,000 refugees</w:t>
      </w:r>
      <w:r>
        <w:t xml:space="preserve">, </w:t>
      </w:r>
      <w:r w:rsidRPr="00844EC6">
        <w:rPr>
          <w:rStyle w:val="StyleUnderline"/>
          <w:highlight w:val="yellow"/>
        </w:rPr>
        <w:t xml:space="preserve">with 90% of the refugee population in Uganda come from countries at war mainly </w:t>
      </w:r>
      <w:r w:rsidRPr="00844EC6">
        <w:rPr>
          <w:rStyle w:val="Emphasis"/>
          <w:highlight w:val="yellow"/>
        </w:rPr>
        <w:t>South Sudan</w:t>
      </w:r>
      <w:r w:rsidRPr="00844EC6">
        <w:rPr>
          <w:rStyle w:val="StyleUnderline"/>
          <w:highlight w:val="yellow"/>
        </w:rPr>
        <w:t xml:space="preserve"> and the </w:t>
      </w:r>
      <w:r w:rsidRPr="00844EC6">
        <w:rPr>
          <w:rStyle w:val="Emphasis"/>
          <w:highlight w:val="yellow"/>
        </w:rPr>
        <w:t>Democratic Republic of Congo</w:t>
      </w:r>
      <w:r w:rsidRPr="00844EC6">
        <w:rPr>
          <w:rStyle w:val="StyleUnderline"/>
          <w:highlight w:val="yellow"/>
        </w:rPr>
        <w:t>.</w:t>
      </w:r>
      <w:r>
        <w:t xml:space="preserve"> This points to us the necessity and the urgent need to talk about and conflicts as we think about interventions towards refugees in Uganda. </w:t>
      </w:r>
    </w:p>
    <w:p w:rsidR="00C16B9B" w:rsidRDefault="00C16B9B" w:rsidP="00C16B9B">
      <w:r>
        <w:t xml:space="preserve">Let us first of all remind you that Uganda has played a negative political role in the following countries which generates refugees since 1990 and they include: Rwanda 1990 -1994 which culminated to the genocide and forced thousands of </w:t>
      </w:r>
      <w:proofErr w:type="gramStart"/>
      <w:r>
        <w:t>Rwandan</w:t>
      </w:r>
      <w:proofErr w:type="gramEnd"/>
      <w:r>
        <w:t xml:space="preserve"> in exile up to now, the Democratic Republic of Congo since 1996 and may be indirectly up to now, South Sudan over the years up to now and in Somalia currently. </w:t>
      </w:r>
    </w:p>
    <w:p w:rsidR="00C16B9B" w:rsidRDefault="00C16B9B" w:rsidP="00C16B9B">
      <w:r>
        <w:t xml:space="preserve">It is time that much as we applaud Uganda for receiving refugees, we should at the same time ask the government of Uganda to stop its interference in internal political affairs of its neighboring countries in the name of peace and democracy that we have not yet felt here in Uganda. It is time that Uganda is hold accountable for that kind of aggressive foreign policy and those who are partners to the government of Uganda have a big role to play, which we have not yet seen up to now. </w:t>
      </w:r>
    </w:p>
    <w:p w:rsidR="00C16B9B" w:rsidRDefault="00C16B9B" w:rsidP="00C16B9B">
      <w:pPr>
        <w:rPr>
          <w:rStyle w:val="StyleUnderline"/>
        </w:rPr>
      </w:pPr>
      <w:r>
        <w:t xml:space="preserve"> </w:t>
      </w:r>
      <w:r w:rsidRPr="00844EC6">
        <w:rPr>
          <w:rStyle w:val="StyleUnderline"/>
          <w:highlight w:val="yellow"/>
        </w:rPr>
        <w:t>Receiving refugees is one thing which Uganda is doing a great work</w:t>
      </w:r>
      <w:r>
        <w:t xml:space="preserve"> </w:t>
      </w:r>
      <w:r w:rsidRPr="00844EC6">
        <w:rPr>
          <w:rStyle w:val="StyleUnderline"/>
        </w:rPr>
        <w:t xml:space="preserve">and which everyone locally, regionally and internationally is busy praising Uganda for </w:t>
      </w:r>
      <w:r w:rsidRPr="00844EC6">
        <w:rPr>
          <w:rStyle w:val="StyleUnderline"/>
          <w:highlight w:val="yellow"/>
        </w:rPr>
        <w:t xml:space="preserve">but ensuring that refugees are responded to in respect and dignity which Uganda has </w:t>
      </w:r>
      <w:r w:rsidRPr="00607E33">
        <w:rPr>
          <w:rStyle w:val="Emphasis"/>
          <w:highlight w:val="yellow"/>
        </w:rPr>
        <w:t>failed to do</w:t>
      </w:r>
      <w:r w:rsidRPr="00844EC6">
        <w:rPr>
          <w:rStyle w:val="StyleUnderline"/>
          <w:highlight w:val="yellow"/>
        </w:rPr>
        <w:t xml:space="preserve"> and</w:t>
      </w:r>
      <w:r w:rsidRPr="00844EC6">
        <w:rPr>
          <w:rStyle w:val="StyleUnderline"/>
        </w:rPr>
        <w:t xml:space="preserve"> which many actors at all levels have also failed to raise although Uganda receives interesting humanitarian aid relief is another thing, that </w:t>
      </w:r>
      <w:r w:rsidRPr="00844EC6">
        <w:rPr>
          <w:rStyle w:val="StyleUnderline"/>
          <w:highlight w:val="yellow"/>
        </w:rPr>
        <w:t>is unfair to</w:t>
      </w:r>
      <w:r w:rsidRPr="00844EC6">
        <w:rPr>
          <w:rStyle w:val="StyleUnderline"/>
        </w:rPr>
        <w:t xml:space="preserve"> us </w:t>
      </w:r>
      <w:r w:rsidRPr="00844EC6">
        <w:rPr>
          <w:rStyle w:val="StyleUnderline"/>
          <w:highlight w:val="yellow"/>
        </w:rPr>
        <w:t>refugees</w:t>
      </w:r>
      <w:r w:rsidRPr="00844EC6">
        <w:rPr>
          <w:rStyle w:val="StyleUnderline"/>
        </w:rPr>
        <w:t xml:space="preserve">. </w:t>
      </w:r>
      <w:r w:rsidRPr="00844EC6">
        <w:rPr>
          <w:rStyle w:val="StyleUnderline"/>
          <w:highlight w:val="yellow"/>
        </w:rPr>
        <w:t>It will be a great support</w:t>
      </w:r>
      <w:r w:rsidRPr="00844EC6">
        <w:rPr>
          <w:rStyle w:val="StyleUnderline"/>
        </w:rPr>
        <w:t xml:space="preserve"> to our </w:t>
      </w:r>
      <w:r w:rsidRPr="00844EC6">
        <w:rPr>
          <w:rStyle w:val="StyleUnderline"/>
          <w:highlight w:val="yellow"/>
        </w:rPr>
        <w:t xml:space="preserve">efforts if the USA can </w:t>
      </w:r>
      <w:r w:rsidRPr="00844EC6">
        <w:rPr>
          <w:rStyle w:val="Emphasis"/>
          <w:highlight w:val="yellow"/>
        </w:rPr>
        <w:t>take the lead</w:t>
      </w:r>
      <w:r w:rsidRPr="00844EC6">
        <w:rPr>
          <w:rStyle w:val="Emphasis"/>
        </w:rPr>
        <w:t xml:space="preserve"> </w:t>
      </w:r>
      <w:r w:rsidRPr="00844EC6">
        <w:t xml:space="preserve">in this field also together with us refugees here in Uganda to ensure that services towards refugees </w:t>
      </w:r>
      <w:proofErr w:type="gramStart"/>
      <w:r w:rsidRPr="00844EC6">
        <w:t>take into account</w:t>
      </w:r>
      <w:proofErr w:type="gramEnd"/>
      <w:r w:rsidRPr="00844EC6">
        <w:t xml:space="preserve"> human rights standards.</w:t>
      </w:r>
      <w:r w:rsidRPr="00844EC6">
        <w:rPr>
          <w:rStyle w:val="StyleUnderline"/>
        </w:rPr>
        <w:t xml:space="preserve"> </w:t>
      </w:r>
    </w:p>
    <w:p w:rsidR="00C16B9B" w:rsidRPr="00C478CC" w:rsidRDefault="00C16B9B" w:rsidP="00C16B9B">
      <w:pPr>
        <w:pStyle w:val="Heading4"/>
      </w:pPr>
      <w:r>
        <w:t xml:space="preserve">Uganda is flooded with South Sudanese refugees – we are failing our </w:t>
      </w:r>
      <w:r w:rsidRPr="00D2637C">
        <w:rPr>
          <w:u w:val="single"/>
        </w:rPr>
        <w:t>historical commitment</w:t>
      </w:r>
      <w:r>
        <w:t xml:space="preserve"> to resettlement. </w:t>
      </w:r>
    </w:p>
    <w:p w:rsidR="00C16B9B" w:rsidRPr="00363B53" w:rsidRDefault="00C16B9B" w:rsidP="00C16B9B">
      <w:pPr>
        <w:rPr>
          <w:rStyle w:val="Style13ptBold"/>
        </w:rPr>
      </w:pPr>
      <w:r w:rsidRPr="00363B53">
        <w:rPr>
          <w:rStyle w:val="Style13ptBold"/>
        </w:rPr>
        <w:t>McDonough 18</w:t>
      </w:r>
      <w:r>
        <w:t xml:space="preserve"> – Dennis McDonough, Senior Principal at the Markle Foundation, Former Chief of Staff to President Barack Obama, MS in Foreign Service from Georgetown University's Edmund A. Walsh School of Foreign Service, 2018 (“America has turned its back on refugees. Here’s how Trump can fix that,” </w:t>
      </w:r>
      <w:r w:rsidRPr="00AE591B">
        <w:rPr>
          <w:i/>
        </w:rPr>
        <w:t>The Washington Post</w:t>
      </w:r>
      <w:r>
        <w:t>, February 22</w:t>
      </w:r>
      <w:r w:rsidRPr="00363B53">
        <w:rPr>
          <w:vertAlign w:val="superscript"/>
        </w:rPr>
        <w:t>nd</w:t>
      </w:r>
      <w:r>
        <w:t xml:space="preserve">, Available Online at </w:t>
      </w:r>
      <w:hyperlink r:id="rId7" w:history="1">
        <w:r w:rsidRPr="00F84053">
          <w:rPr>
            <w:rStyle w:val="Hyperlink"/>
          </w:rPr>
          <w:t>https://www.washingtonpost.com/opinions/america-has-turned-its-back-on-refugees-heres-how-trump-can-fix-that/2018/02/20/4b1867e6-11b2-11e8-8ea1-c1d91fcec3fe_story.html?utm_term=.7cf4339137e0</w:t>
        </w:r>
      </w:hyperlink>
      <w:r>
        <w:t xml:space="preserve">, Accessed 7/12/18) MR </w:t>
      </w:r>
    </w:p>
    <w:p w:rsidR="00C16B9B" w:rsidRPr="00363B53" w:rsidRDefault="00C16B9B" w:rsidP="00C16B9B">
      <w:r w:rsidRPr="00363B53">
        <w:t>In a letter to African presidents, President Trump announced in January that Secretary of State Rex Tillerson will travel to the continent in March. The trip is timely and presents an opportunity for American leadership on a critical issue: refugees and regional stability.</w:t>
      </w:r>
    </w:p>
    <w:p w:rsidR="00C16B9B" w:rsidRPr="00363B53" w:rsidRDefault="00C16B9B" w:rsidP="00C16B9B">
      <w:pPr>
        <w:rPr>
          <w:rStyle w:val="StyleUnderline"/>
        </w:rPr>
      </w:pPr>
      <w:r w:rsidRPr="00363B53">
        <w:t xml:space="preserve">I recently returned from a trip to South Sudan and Uganda. </w:t>
      </w:r>
      <w:r w:rsidRPr="00363B53">
        <w:rPr>
          <w:rStyle w:val="StyleUnderline"/>
          <w:highlight w:val="yellow"/>
        </w:rPr>
        <w:t xml:space="preserve">Fueling one of the world’s largest refu­gee crises, </w:t>
      </w:r>
      <w:r w:rsidRPr="00363B53">
        <w:rPr>
          <w:rStyle w:val="Emphasis"/>
          <w:highlight w:val="yellow"/>
        </w:rPr>
        <w:t>1 million South Sudanese</w:t>
      </w:r>
      <w:r w:rsidRPr="00363B53">
        <w:t xml:space="preserve"> </w:t>
      </w:r>
      <w:r w:rsidRPr="00363B53">
        <w:rPr>
          <w:rStyle w:val="StyleUnderline"/>
        </w:rPr>
        <w:t xml:space="preserve">— 82 percent of whom are women and children </w:t>
      </w:r>
      <w:r w:rsidRPr="00363B53">
        <w:t xml:space="preserve">— </w:t>
      </w:r>
      <w:r w:rsidRPr="00363B53">
        <w:rPr>
          <w:rStyle w:val="StyleUnderline"/>
          <w:highlight w:val="yellow"/>
        </w:rPr>
        <w:t>have fled their country to seek refuge in</w:t>
      </w:r>
      <w:r w:rsidRPr="00363B53">
        <w:rPr>
          <w:rStyle w:val="StyleUnderline"/>
        </w:rPr>
        <w:t xml:space="preserve"> neighboring </w:t>
      </w:r>
      <w:r w:rsidRPr="00363B53">
        <w:rPr>
          <w:rStyle w:val="StyleUnderline"/>
          <w:highlight w:val="yellow"/>
        </w:rPr>
        <w:t>Uganda from famine and violence</w:t>
      </w:r>
      <w:r w:rsidRPr="00363B53">
        <w:rPr>
          <w:rStyle w:val="StyleUnderline"/>
        </w:rPr>
        <w:t xml:space="preserve"> perpetuated with impunity by our erstwhile friends, the South Sudanese government.</w:t>
      </w:r>
    </w:p>
    <w:p w:rsidR="00C16B9B" w:rsidRPr="00363B53" w:rsidRDefault="00C16B9B" w:rsidP="00C16B9B">
      <w:r w:rsidRPr="00363B53">
        <w:t xml:space="preserve">At a time when many in the West are vilifying refugees and building walls against them, </w:t>
      </w:r>
      <w:r w:rsidRPr="00363B53">
        <w:rPr>
          <w:rStyle w:val="StyleUnderline"/>
          <w:highlight w:val="yellow"/>
        </w:rPr>
        <w:t>Uganda</w:t>
      </w:r>
      <w:r w:rsidRPr="00363B53">
        <w:t xml:space="preserve"> — outside the headlines — </w:t>
      </w:r>
      <w:r w:rsidRPr="00363B53">
        <w:rPr>
          <w:rStyle w:val="StyleUnderline"/>
          <w:highlight w:val="yellow"/>
        </w:rPr>
        <w:t xml:space="preserve">has kept its border open despite these </w:t>
      </w:r>
      <w:r w:rsidRPr="00D2637C">
        <w:rPr>
          <w:rStyle w:val="Emphasis"/>
          <w:highlight w:val="yellow"/>
        </w:rPr>
        <w:t>overwhelming numbers</w:t>
      </w:r>
      <w:r w:rsidRPr="00363B53">
        <w:rPr>
          <w:rStyle w:val="StyleUnderline"/>
        </w:rPr>
        <w:t xml:space="preserve"> </w:t>
      </w:r>
      <w:r w:rsidRPr="00D2637C">
        <w:rPr>
          <w:rStyle w:val="StyleUnderline"/>
          <w:highlight w:val="yellow"/>
        </w:rPr>
        <w:t>and a cost amounting to around 4 percent of Uganda’s gross domestic product</w:t>
      </w:r>
      <w:r w:rsidRPr="00363B53">
        <w:t>.</w:t>
      </w:r>
    </w:p>
    <w:p w:rsidR="00C16B9B" w:rsidRPr="00363B53" w:rsidRDefault="00C16B9B" w:rsidP="00C16B9B">
      <w:r w:rsidRPr="00363B53">
        <w:rPr>
          <w:rStyle w:val="StyleUnderline"/>
        </w:rPr>
        <w:t>What Uganda has experienced in the past year is the equivalent of 10.4 million refugees arriving at the United States in a single year</w:t>
      </w:r>
      <w:r w:rsidRPr="00363B53">
        <w:t xml:space="preserve"> (as opposed to the 45,000-person cap that the Trump administration imposed for the fiscal year). </w:t>
      </w:r>
      <w:r w:rsidRPr="00363B53">
        <w:rPr>
          <w:rStyle w:val="StyleUnderline"/>
          <w:highlight w:val="yellow"/>
        </w:rPr>
        <w:t xml:space="preserve">Proportionally </w:t>
      </w:r>
      <w:r w:rsidRPr="00363B53">
        <w:rPr>
          <w:rStyle w:val="StyleUnderline"/>
        </w:rPr>
        <w:t>speaking</w:t>
      </w:r>
      <w:r w:rsidRPr="00363B53">
        <w:rPr>
          <w:rStyle w:val="StyleUnderline"/>
          <w:highlight w:val="yellow"/>
        </w:rPr>
        <w:t>, this would cost</w:t>
      </w:r>
      <w:r w:rsidRPr="00363B53">
        <w:t xml:space="preserve"> $745 billion — </w:t>
      </w:r>
      <w:r w:rsidRPr="00363B53">
        <w:rPr>
          <w:rStyle w:val="Emphasis"/>
          <w:highlight w:val="yellow"/>
        </w:rPr>
        <w:t>more than the entire U.S. defense budget</w:t>
      </w:r>
      <w:r w:rsidRPr="00363B53">
        <w:t>.</w:t>
      </w:r>
    </w:p>
    <w:p w:rsidR="00C16B9B" w:rsidRPr="00363B53" w:rsidRDefault="00C16B9B" w:rsidP="00C16B9B">
      <w:r w:rsidRPr="00363B53">
        <w:t xml:space="preserve">In addition to providing </w:t>
      </w:r>
      <w:r w:rsidRPr="00D2637C">
        <w:t>safety, Uganda has provided refugees access to jobs, land and education. This herculean effort by Uganda is precisely the kind of responsibility-sharing promoted by Trump.</w:t>
      </w:r>
    </w:p>
    <w:p w:rsidR="00C16B9B" w:rsidRDefault="00C16B9B" w:rsidP="00C16B9B">
      <w:pPr>
        <w:rPr>
          <w:rStyle w:val="StyleUnderline"/>
        </w:rPr>
      </w:pPr>
      <w:r w:rsidRPr="00363B53">
        <w:t xml:space="preserve">Or, at least, it would be </w:t>
      </w:r>
      <w:r w:rsidRPr="00D2637C">
        <w:t>if we took on our share of the responsibility</w:t>
      </w:r>
      <w:r w:rsidRPr="00363B53">
        <w:t xml:space="preserve">. Last summer, a signature gathering in Uganda to support that country’s efforts — the Uganda Solidarity Summit — raised less than a quarter of the $2 billion needed to manage the wave of refugees. And </w:t>
      </w:r>
      <w:r w:rsidRPr="00393C63">
        <w:rPr>
          <w:rStyle w:val="StyleUnderline"/>
          <w:highlight w:val="yellow"/>
        </w:rPr>
        <w:t xml:space="preserve">notwithstanding our </w:t>
      </w:r>
      <w:r w:rsidRPr="00D2637C">
        <w:rPr>
          <w:rStyle w:val="Emphasis"/>
          <w:highlight w:val="yellow"/>
        </w:rPr>
        <w:t>historical ties</w:t>
      </w:r>
      <w:r w:rsidRPr="00393C63">
        <w:rPr>
          <w:rStyle w:val="StyleUnderline"/>
          <w:highlight w:val="yellow"/>
        </w:rPr>
        <w:t xml:space="preserve"> with South Sudan, the United States resettled </w:t>
      </w:r>
      <w:r w:rsidRPr="00393C63">
        <w:rPr>
          <w:rStyle w:val="Emphasis"/>
          <w:highlight w:val="yellow"/>
        </w:rPr>
        <w:t>just 80</w:t>
      </w:r>
      <w:r w:rsidRPr="00393C63">
        <w:rPr>
          <w:rStyle w:val="StyleUnderline"/>
          <w:highlight w:val="yellow"/>
        </w:rPr>
        <w:t xml:space="preserve"> South Sudanese last year. This year, </w:t>
      </w:r>
      <w:r w:rsidRPr="00393C63">
        <w:rPr>
          <w:rStyle w:val="Emphasis"/>
          <w:highlight w:val="yellow"/>
        </w:rPr>
        <w:t>only 11</w:t>
      </w:r>
      <w:r w:rsidRPr="00393C63">
        <w:rPr>
          <w:rStyle w:val="StyleUnderline"/>
          <w:highlight w:val="yellow"/>
        </w:rPr>
        <w:t xml:space="preserve"> have been admitted so far.</w:t>
      </w:r>
    </w:p>
    <w:p w:rsidR="00C16B9B" w:rsidRPr="00363B53" w:rsidRDefault="00C16B9B" w:rsidP="00C16B9B">
      <w:r w:rsidRPr="00363B53">
        <w:t>Similar scenarios are playing out globally. Low- and middle-income countries host 88 percent of the world’s 22.5 million refugees. Just 10 countries, accounting for a mere 2.5 percent of global GDP, host half of the world’s refugees.</w:t>
      </w:r>
    </w:p>
    <w:p w:rsidR="00C16B9B" w:rsidRPr="00363B53" w:rsidRDefault="00C16B9B" w:rsidP="00C16B9B">
      <w:r w:rsidRPr="00363B53">
        <w:t>The U.S. response to this global development has been a retreat from our traditional global leadership. But the United States can reassert our leadership role, starting with Tillerson’s trip to Africa.</w:t>
      </w:r>
    </w:p>
    <w:p w:rsidR="00C16B9B" w:rsidRPr="00363B53" w:rsidRDefault="00C16B9B" w:rsidP="00C16B9B">
      <w:r w:rsidRPr="00363B53">
        <w:t>First, the Trump administration should put real muscle behind resolving regional conflicts. Over the past two decades, 10 conflicts have produced more than half of the world’s displaced people. Putting more effort forth would cost us little; all we need are experienced diplomats to lead these efforts.</w:t>
      </w:r>
    </w:p>
    <w:p w:rsidR="00C16B9B" w:rsidRPr="00363B53" w:rsidRDefault="00C16B9B" w:rsidP="00C16B9B">
      <w:r w:rsidRPr="00363B53">
        <w:t>The efforts in South Sudan by Nikki Haley, U.S. ambassador to the United Nations, have been laudable — as have Tillerson’s renewed efforts in Syria and engagement on Yemen. But in Africa alone, key ambassadorships in Congo and South Africa remain vacant and leadership posts in Washington remain unfilled. South Sudan is a perfect example: The government held peace talks with its opposition in neighboring Ethiopia, yet there is no U.S. ambassador to South Sudan or assistant secretary of state for African affairs.</w:t>
      </w:r>
    </w:p>
    <w:p w:rsidR="00C16B9B" w:rsidRPr="00363B53" w:rsidRDefault="00C16B9B" w:rsidP="00C16B9B">
      <w:r w:rsidRPr="00363B53">
        <w:t>Second, the administration should reaffirm its commitment to humanitarian aid. The president’s national security strategy notes that “the United States will continue to lead the world in humanitarian assistance.” But to make that statement real, the administration would have to turn around its repeated budget request to slash humanitarian aid.</w:t>
      </w:r>
    </w:p>
    <w:p w:rsidR="00C16B9B" w:rsidRPr="000478C4" w:rsidRDefault="00C16B9B" w:rsidP="00C16B9B">
      <w:pPr>
        <w:rPr>
          <w:rStyle w:val="StyleUnderline"/>
          <w:u w:val="none"/>
        </w:rPr>
      </w:pPr>
      <w:r w:rsidRPr="00363B53">
        <w:t xml:space="preserve">Finally, </w:t>
      </w:r>
      <w:r w:rsidRPr="00D2637C">
        <w:rPr>
          <w:rStyle w:val="Emphasis"/>
          <w:highlight w:val="yellow"/>
        </w:rPr>
        <w:t>the administration needs to maintain the</w:t>
      </w:r>
      <w:r w:rsidRPr="00D2637C">
        <w:rPr>
          <w:rStyle w:val="Emphasis"/>
        </w:rPr>
        <w:t xml:space="preserve"> </w:t>
      </w:r>
      <w:r w:rsidRPr="00D2637C">
        <w:rPr>
          <w:rStyle w:val="Emphasis"/>
          <w:highlight w:val="yellow"/>
        </w:rPr>
        <w:t>U</w:t>
      </w:r>
      <w:r w:rsidRPr="00D2637C">
        <w:rPr>
          <w:rStyle w:val="Emphasis"/>
        </w:rPr>
        <w:t xml:space="preserve">nited </w:t>
      </w:r>
      <w:r w:rsidRPr="00D2637C">
        <w:rPr>
          <w:rStyle w:val="Emphasis"/>
          <w:highlight w:val="yellow"/>
        </w:rPr>
        <w:t>S</w:t>
      </w:r>
      <w:r w:rsidRPr="00D2637C">
        <w:rPr>
          <w:rStyle w:val="Emphasis"/>
        </w:rPr>
        <w:t xml:space="preserve">tates’ </w:t>
      </w:r>
      <w:r w:rsidRPr="00D2637C">
        <w:rPr>
          <w:rStyle w:val="Emphasis"/>
          <w:highlight w:val="yellow"/>
        </w:rPr>
        <w:t>historic commitment to resettle</w:t>
      </w:r>
      <w:r w:rsidRPr="00D2637C">
        <w:rPr>
          <w:rStyle w:val="Emphasis"/>
        </w:rPr>
        <w:t xml:space="preserve"> the most </w:t>
      </w:r>
      <w:r w:rsidRPr="00D2637C">
        <w:rPr>
          <w:rStyle w:val="Emphasis"/>
          <w:highlight w:val="yellow"/>
        </w:rPr>
        <w:t>vulnerable refugees</w:t>
      </w:r>
      <w:r w:rsidRPr="00363B53">
        <w:t xml:space="preserve"> — those who cannot be safely protected in their countries of first refuge</w:t>
      </w:r>
      <w:r w:rsidRPr="00D2637C">
        <w:t xml:space="preserve">. </w:t>
      </w:r>
      <w:r w:rsidRPr="00D2637C">
        <w:rPr>
          <w:rStyle w:val="StyleUnderline"/>
        </w:rPr>
        <w:t>In September, Trump reduced refugee admissions to historic lows</w:t>
      </w:r>
      <w:r w:rsidRPr="00D2637C">
        <w:t>. But the administration is underperforming even its own levels: The International Rescue</w:t>
      </w:r>
      <w:r w:rsidRPr="00393C63">
        <w:t xml:space="preserve"> Committee estimates that little more than 21,000 refugees will be admitted in the next year if current arrival trends hold.</w:t>
      </w:r>
      <w:r w:rsidRPr="00393C63">
        <w:rPr>
          <w:rStyle w:val="StyleUnderline"/>
        </w:rPr>
        <w:t xml:space="preserve"> </w:t>
      </w:r>
      <w:r w:rsidRPr="00363B53">
        <w:t>Last year, the U.S. admitted 3,051 Iraqis who are in danger because they assisted U.S. troops. So far this year, just 29 have been admitted.</w:t>
      </w:r>
    </w:p>
    <w:p w:rsidR="00037A18" w:rsidRDefault="00037A18" w:rsidP="007F3309"/>
    <w:p w:rsidR="00486B4C" w:rsidRDefault="00486B4C" w:rsidP="00C16B9B">
      <w:pPr>
        <w:pStyle w:val="Heading2"/>
      </w:pPr>
      <w:r>
        <w:t>ethics advantage</w:t>
      </w:r>
    </w:p>
    <w:p w:rsidR="00C16B9B" w:rsidRDefault="00486B4C" w:rsidP="00C16B9B">
      <w:pPr>
        <w:pStyle w:val="Heading3"/>
      </w:pPr>
      <w:r w:rsidRPr="00564770">
        <w:t xml:space="preserve">1ac – </w:t>
      </w:r>
      <w:r>
        <w:t>ethics</w:t>
      </w:r>
    </w:p>
    <w:p w:rsidR="00C16B9B" w:rsidRDefault="00C16B9B" w:rsidP="00C16B9B">
      <w:pPr>
        <w:pStyle w:val="Heading4"/>
      </w:pPr>
      <w:r>
        <w:t xml:space="preserve">Uganda has been stretched to the </w:t>
      </w:r>
      <w:r w:rsidRPr="000478C4">
        <w:rPr>
          <w:u w:val="single"/>
        </w:rPr>
        <w:t>breaking point</w:t>
      </w:r>
      <w:r>
        <w:t xml:space="preserve"> – 2,000 south Sudanese refugees </w:t>
      </w:r>
      <w:r w:rsidRPr="000478C4">
        <w:rPr>
          <w:u w:val="single"/>
        </w:rPr>
        <w:t>every single day</w:t>
      </w:r>
      <w:r>
        <w:t xml:space="preserve">. </w:t>
      </w:r>
    </w:p>
    <w:p w:rsidR="00C16B9B" w:rsidRPr="000478C4" w:rsidRDefault="00C16B9B" w:rsidP="00C16B9B">
      <w:r w:rsidRPr="000478C4">
        <w:rPr>
          <w:rStyle w:val="Style13ptBold"/>
        </w:rPr>
        <w:t>Siegfried 17</w:t>
      </w:r>
      <w:r>
        <w:t xml:space="preserve"> – Kristy Siegfried, Senior Editor and Writer at the UNHCR, Journalist and Editor at Integrated Regional Information Networks, M.A. in Journalism from the University of Missouri-Columbia, 2017 (“New refugee framework “dead in the water” without more international support,” </w:t>
      </w:r>
      <w:r w:rsidRPr="000478C4">
        <w:rPr>
          <w:i/>
        </w:rPr>
        <w:t>IRIN</w:t>
      </w:r>
      <w:r>
        <w:t>, July 10</w:t>
      </w:r>
      <w:r w:rsidRPr="000478C4">
        <w:rPr>
          <w:vertAlign w:val="superscript"/>
        </w:rPr>
        <w:t>th</w:t>
      </w:r>
      <w:r>
        <w:t xml:space="preserve">, Available Online at </w:t>
      </w:r>
      <w:hyperlink r:id="rId8" w:history="1">
        <w:r w:rsidRPr="00040CB6">
          <w:rPr>
            <w:rStyle w:val="Hyperlink"/>
          </w:rPr>
          <w:t>https://www.irinnews.org/analysis/2017/07/10/new-refugee-framework-dead-water-without-more-international-support</w:t>
        </w:r>
      </w:hyperlink>
      <w:r>
        <w:t xml:space="preserve">, Accessed 7/17/18) MR </w:t>
      </w:r>
    </w:p>
    <w:p w:rsidR="00C16B9B" w:rsidRPr="00140F99" w:rsidRDefault="00C16B9B" w:rsidP="00C16B9B">
      <w:pPr>
        <w:rPr>
          <w:rStyle w:val="StyleUnderline"/>
        </w:rPr>
      </w:pPr>
      <w:r>
        <w:t xml:space="preserve">The “Comprehensive Refugee Response Framework”, outlined in an annex to the New York Declaration, is to form the basis for a global compact on refugees due to be adopted by member states in 2018. One of the stated objectives of the CRRF is to ease pressure on host countries; another is to expand access to resettlement in third countries. But while </w:t>
      </w:r>
      <w:r w:rsidRPr="00140F99">
        <w:rPr>
          <w:rStyle w:val="StyleUnderline"/>
          <w:highlight w:val="yellow"/>
        </w:rPr>
        <w:t xml:space="preserve">Uganda continues to admit an average of </w:t>
      </w:r>
      <w:r w:rsidRPr="00140F99">
        <w:rPr>
          <w:rStyle w:val="Emphasis"/>
          <w:highlight w:val="yellow"/>
        </w:rPr>
        <w:t>2,000 refugees a day</w:t>
      </w:r>
      <w:r w:rsidRPr="00140F99">
        <w:rPr>
          <w:rStyle w:val="Emphasis"/>
        </w:rPr>
        <w:t>,</w:t>
      </w:r>
      <w:r>
        <w:t xml:space="preserve"> </w:t>
      </w:r>
      <w:r w:rsidRPr="00140F99">
        <w:rPr>
          <w:rStyle w:val="StyleUnderline"/>
        </w:rPr>
        <w:t>solidarity from the international community is lagging far behind the commitments made in New York.</w:t>
      </w:r>
    </w:p>
    <w:p w:rsidR="00C16B9B" w:rsidRDefault="00C16B9B" w:rsidP="00C16B9B">
      <w:r>
        <w:t>At a fundraising summit in Entebbe on 22 June, Uganda and the UN appealed for $2 billion to assist the country’s emergency response to the influx from South Sudan as well as to fund the longer-term, more sustainable response envisaged by the CRRF. But donor governments pledged only $352 million and while further pledges have been made in the past two weeks, the current total still falls far short of the $637 million the UN estimates is needed just to cover the emergency response in Uganda.</w:t>
      </w:r>
    </w:p>
    <w:p w:rsidR="00C16B9B" w:rsidRDefault="00C16B9B" w:rsidP="00C16B9B">
      <w:r>
        <w:t>The disappointing outcome of the summit has raised questions about the future of the CRRF and the global compact and how the new framework can be implemented in other countries with less progressive refugee policies than Uganda’s that attract even less funding.</w:t>
      </w:r>
    </w:p>
    <w:p w:rsidR="00C16B9B" w:rsidRDefault="00C16B9B" w:rsidP="00C16B9B">
      <w:r>
        <w:t xml:space="preserve">“Uganda is a shining example when it comes to hosting refugees,” pointed out Gabriella </w:t>
      </w:r>
      <w:proofErr w:type="spellStart"/>
      <w:r>
        <w:t>Waaijman</w:t>
      </w:r>
      <w:proofErr w:type="spellEnd"/>
      <w:r>
        <w:t>, the Norwegian Refugee Council’s regional director for the Horn of Africa. “They are allowing refugees the right to work and freedom of movement, giving them land. These were all highlighted as key ingredients for the CRRF and the global compact for refugees.</w:t>
      </w:r>
    </w:p>
    <w:p w:rsidR="00C16B9B" w:rsidRDefault="00C16B9B" w:rsidP="00C16B9B">
      <w:r>
        <w:t>“All these agendas are being pushed by donors, and then there is an opportunity and a conducive environment, and this is the response,” she protested, referring to the outcome of summit. “This is not enough.”</w:t>
      </w:r>
    </w:p>
    <w:p w:rsidR="00C16B9B" w:rsidRDefault="00C16B9B" w:rsidP="00C16B9B">
      <w:r>
        <w:t>“Breaking point”</w:t>
      </w:r>
    </w:p>
    <w:p w:rsidR="00C16B9B" w:rsidRDefault="00C16B9B" w:rsidP="00C16B9B">
      <w:r>
        <w:t xml:space="preserve">Ahead of the summit, Uganda had been warning for months that </w:t>
      </w:r>
      <w:r w:rsidRPr="00140F99">
        <w:rPr>
          <w:rStyle w:val="StyleUnderline"/>
          <w:highlight w:val="yellow"/>
        </w:rPr>
        <w:t>the influx from South Sudan was pushing it to “</w:t>
      </w:r>
      <w:r w:rsidRPr="00140F99">
        <w:rPr>
          <w:rStyle w:val="Emphasis"/>
          <w:highlight w:val="yellow"/>
        </w:rPr>
        <w:t>breaking point”.</w:t>
      </w:r>
      <w:r>
        <w:t xml:space="preserve"> </w:t>
      </w:r>
      <w:r w:rsidRPr="00140F99">
        <w:rPr>
          <w:rStyle w:val="StyleUnderline"/>
          <w:highlight w:val="yellow"/>
        </w:rPr>
        <w:t>A March statement made jointly by the Ugandan government and the UN’s refugee agency</w:t>
      </w:r>
      <w:r>
        <w:t xml:space="preserve">, UNHCR, </w:t>
      </w:r>
      <w:r w:rsidRPr="00140F99">
        <w:rPr>
          <w:rStyle w:val="StyleUnderline"/>
          <w:highlight w:val="yellow"/>
        </w:rPr>
        <w:t xml:space="preserve">noted that “in the face of severe underfunding and the fastest-growing refugee emergency in the world, Uganda’s ability to </w:t>
      </w:r>
      <w:proofErr w:type="spellStart"/>
      <w:r w:rsidRPr="00140F99">
        <w:rPr>
          <w:rStyle w:val="StyleUnderline"/>
          <w:highlight w:val="yellow"/>
        </w:rPr>
        <w:t>realise</w:t>
      </w:r>
      <w:proofErr w:type="spellEnd"/>
      <w:r w:rsidRPr="00140F99">
        <w:rPr>
          <w:rStyle w:val="StyleUnderline"/>
          <w:highlight w:val="yellow"/>
        </w:rPr>
        <w:t xml:space="preserve"> a model that allows refugees to thrive now risks being </w:t>
      </w:r>
      <w:proofErr w:type="spellStart"/>
      <w:r w:rsidRPr="00140F99">
        <w:rPr>
          <w:rStyle w:val="StyleUnderline"/>
          <w:highlight w:val="yellow"/>
        </w:rPr>
        <w:t>jeopardised</w:t>
      </w:r>
      <w:proofErr w:type="spellEnd"/>
      <w:r>
        <w:t xml:space="preserve"> – and the future of the new comprehensive refugee response framework thrown into question.”</w:t>
      </w:r>
    </w:p>
    <w:p w:rsidR="00C16B9B" w:rsidRDefault="00C16B9B" w:rsidP="00C16B9B">
      <w:r>
        <w:t xml:space="preserve">Speaking to IRIN over the phone after the fundraising summit, Apollo </w:t>
      </w:r>
      <w:proofErr w:type="spellStart"/>
      <w:r>
        <w:t>Kazunga</w:t>
      </w:r>
      <w:proofErr w:type="spellEnd"/>
      <w:r>
        <w:t>, Uganda’s commissioner for refugees, said the government remained committed to the CRRF, but that without more funding, it would not be able to implement many of the interventions that would have taken the response beyond an emergency one.</w:t>
      </w:r>
    </w:p>
    <w:p w:rsidR="00C16B9B" w:rsidRPr="00140F99" w:rsidRDefault="00C16B9B" w:rsidP="00C16B9B">
      <w:pPr>
        <w:rPr>
          <w:rStyle w:val="StyleUnderline"/>
        </w:rPr>
      </w:pPr>
      <w:proofErr w:type="spellStart"/>
      <w:r>
        <w:t>Waaijman</w:t>
      </w:r>
      <w:proofErr w:type="spellEnd"/>
      <w:r>
        <w:t xml:space="preserve"> pointed out that even the emergency response is severely under-funded. </w:t>
      </w:r>
      <w:r w:rsidRPr="00140F99">
        <w:rPr>
          <w:rStyle w:val="StyleUnderline"/>
        </w:rPr>
        <w:t xml:space="preserve">The World Food </w:t>
      </w:r>
      <w:proofErr w:type="spellStart"/>
      <w:r w:rsidRPr="00140F99">
        <w:rPr>
          <w:rStyle w:val="StyleUnderline"/>
        </w:rPr>
        <w:t>Programme</w:t>
      </w:r>
      <w:proofErr w:type="spellEnd"/>
      <w:r w:rsidRPr="00140F99">
        <w:rPr>
          <w:rStyle w:val="StyleUnderline"/>
        </w:rPr>
        <w:t xml:space="preserve"> was forced to halve rations for 800,000 South Sudanese refugees starting in late May</w:t>
      </w:r>
      <w:r>
        <w:t xml:space="preserve">. </w:t>
      </w:r>
      <w:r w:rsidRPr="00140F99">
        <w:rPr>
          <w:rStyle w:val="StyleUnderline"/>
        </w:rPr>
        <w:t>Funding for water and sanitation is also lacking, and health and education services over-stretched.</w:t>
      </w:r>
    </w:p>
    <w:p w:rsidR="00C16B9B" w:rsidRDefault="00C16B9B" w:rsidP="00C16B9B">
      <w:pPr>
        <w:pStyle w:val="Heading4"/>
      </w:pPr>
      <w:r>
        <w:t xml:space="preserve">Uganda is being flooded by South Sudanese refugees fleeing </w:t>
      </w:r>
      <w:r w:rsidRPr="00564770">
        <w:rPr>
          <w:u w:val="single"/>
        </w:rPr>
        <w:t>horrific violence</w:t>
      </w:r>
      <w:r>
        <w:t xml:space="preserve"> – ignoring them is unethical. </w:t>
      </w:r>
    </w:p>
    <w:p w:rsidR="00C16B9B" w:rsidRPr="00EF6044" w:rsidRDefault="00C16B9B" w:rsidP="00C16B9B">
      <w:r w:rsidRPr="00EF6044">
        <w:rPr>
          <w:rStyle w:val="Style13ptBold"/>
        </w:rPr>
        <w:t>Patinkin 17</w:t>
      </w:r>
      <w:r>
        <w:t xml:space="preserve"> — Jason Patinkin, Freelance Journalist, Graduate of Columbia University, 2017 ("Uganda Struggles </w:t>
      </w:r>
      <w:proofErr w:type="gramStart"/>
      <w:r>
        <w:t>To</w:t>
      </w:r>
      <w:proofErr w:type="gramEnd"/>
      <w:r>
        <w:t xml:space="preserve"> Cope As 1 Million South Sudanese Refugees Pour In," </w:t>
      </w:r>
      <w:r w:rsidRPr="00EF6044">
        <w:rPr>
          <w:i/>
        </w:rPr>
        <w:t>HuffPost</w:t>
      </w:r>
      <w:r>
        <w:t>, August 17</w:t>
      </w:r>
      <w:r w:rsidRPr="00EF6044">
        <w:rPr>
          <w:vertAlign w:val="superscript"/>
        </w:rPr>
        <w:t>th</w:t>
      </w:r>
      <w:r>
        <w:t>, Available Online at https://www.huffingtonpost.com/entry/uganda-1-million-refugees-south-sudan_us_59958c04e4b0acc593e581d2, Accessed 7-13-2018) MR</w:t>
      </w:r>
    </w:p>
    <w:p w:rsidR="00C16B9B" w:rsidRDefault="00C16B9B" w:rsidP="00C16B9B">
      <w:r>
        <w:t xml:space="preserve">BUSIA, Uganda (Reuters) </w:t>
      </w:r>
      <w:r w:rsidRPr="00852B17">
        <w:t xml:space="preserve">- </w:t>
      </w:r>
      <w:r w:rsidRPr="00852B17">
        <w:rPr>
          <w:rStyle w:val="StyleUnderline"/>
        </w:rPr>
        <w:t xml:space="preserve">The number of </w:t>
      </w:r>
      <w:r w:rsidRPr="00852B17">
        <w:rPr>
          <w:rStyle w:val="StyleUnderline"/>
          <w:highlight w:val="yellow"/>
        </w:rPr>
        <w:t xml:space="preserve">South Sudanese refugees in Uganda hit </w:t>
      </w:r>
      <w:r w:rsidRPr="008A00D6">
        <w:rPr>
          <w:rStyle w:val="Emphasis"/>
          <w:highlight w:val="yellow"/>
        </w:rPr>
        <w:t>one million</w:t>
      </w:r>
      <w:r>
        <w:t xml:space="preserve"> on Thursday, the United Nations said, </w:t>
      </w:r>
      <w:r w:rsidRPr="00852B17">
        <w:rPr>
          <w:rStyle w:val="StyleUnderline"/>
          <w:highlight w:val="yellow"/>
        </w:rPr>
        <w:t xml:space="preserve">as </w:t>
      </w:r>
      <w:r w:rsidRPr="00852B17">
        <w:rPr>
          <w:rStyle w:val="Emphasis"/>
          <w:highlight w:val="yellow"/>
        </w:rPr>
        <w:t>hundreds of desperate families</w:t>
      </w:r>
      <w:r w:rsidRPr="00852B17">
        <w:rPr>
          <w:rStyle w:val="StyleUnderline"/>
          <w:highlight w:val="yellow"/>
        </w:rPr>
        <w:t xml:space="preserve"> pour across the border </w:t>
      </w:r>
      <w:r w:rsidRPr="00852B17">
        <w:rPr>
          <w:rStyle w:val="Emphasis"/>
          <w:highlight w:val="yellow"/>
        </w:rPr>
        <w:t>every day</w:t>
      </w:r>
      <w:r>
        <w:t xml:space="preserve"> seeking a haven from the civil war.</w:t>
      </w:r>
    </w:p>
    <w:p w:rsidR="00C16B9B" w:rsidRDefault="00C16B9B" w:rsidP="00C16B9B">
      <w:r>
        <w:t xml:space="preserve">The </w:t>
      </w:r>
      <w:r w:rsidRPr="00564770">
        <w:rPr>
          <w:rStyle w:val="StyleUnderline"/>
          <w:highlight w:val="yellow"/>
        </w:rPr>
        <w:t>conflict in South Sudan has created Africa’s biggest refugee crisis since the</w:t>
      </w:r>
      <w:r>
        <w:t xml:space="preserve"> 1994 </w:t>
      </w:r>
      <w:r w:rsidRPr="00564770">
        <w:rPr>
          <w:rStyle w:val="StyleUnderline"/>
          <w:highlight w:val="yellow"/>
        </w:rPr>
        <w:t>Rwandan genocide</w:t>
      </w:r>
      <w:r>
        <w:t>, and U.N. agencies are receiving a fraction of the cash they need to provide food and shelter.</w:t>
      </w:r>
    </w:p>
    <w:p w:rsidR="00C16B9B" w:rsidRPr="00564770" w:rsidRDefault="00C16B9B" w:rsidP="00C16B9B">
      <w:pPr>
        <w:rPr>
          <w:sz w:val="24"/>
          <w:u w:val="single"/>
        </w:rPr>
      </w:pPr>
      <w:r>
        <w:t xml:space="preserve">But the </w:t>
      </w:r>
      <w:r w:rsidRPr="00564770">
        <w:rPr>
          <w:rStyle w:val="StyleUnderline"/>
          <w:highlight w:val="yellow"/>
        </w:rPr>
        <w:t xml:space="preserve">crowds keep flowing across </w:t>
      </w:r>
      <w:r w:rsidRPr="00564770">
        <w:rPr>
          <w:rStyle w:val="Emphasis"/>
          <w:highlight w:val="yellow"/>
        </w:rPr>
        <w:t>rickety wooden bridges</w:t>
      </w:r>
      <w:r w:rsidRPr="00564770">
        <w:rPr>
          <w:rStyle w:val="StyleUnderline"/>
          <w:highlight w:val="yellow"/>
        </w:rPr>
        <w:t xml:space="preserve"> near</w:t>
      </w:r>
      <w:r w:rsidRPr="00564770">
        <w:rPr>
          <w:rStyle w:val="StyleUnderline"/>
        </w:rPr>
        <w:t xml:space="preserve"> the</w:t>
      </w:r>
      <w:r>
        <w:t xml:space="preserve"> northwestern Ugandan </w:t>
      </w:r>
      <w:r w:rsidRPr="00564770">
        <w:rPr>
          <w:rStyle w:val="StyleUnderline"/>
        </w:rPr>
        <w:t xml:space="preserve">border town of </w:t>
      </w:r>
      <w:r w:rsidRPr="00564770">
        <w:rPr>
          <w:rStyle w:val="StyleUnderline"/>
          <w:highlight w:val="yellow"/>
        </w:rPr>
        <w:t>Busia</w:t>
      </w:r>
      <w:r>
        <w:t xml:space="preserve">, </w:t>
      </w:r>
      <w:r w:rsidRPr="008A00D6">
        <w:rPr>
          <w:rStyle w:val="Emphasis"/>
          <w:highlight w:val="yellow"/>
        </w:rPr>
        <w:t>staggering</w:t>
      </w:r>
      <w:r w:rsidRPr="00564770">
        <w:rPr>
          <w:rStyle w:val="StyleUnderline"/>
          <w:highlight w:val="yellow"/>
        </w:rPr>
        <w:t xml:space="preserve"> under the weight of babies and a few pots or bundles of clothing </w:t>
      </w:r>
      <w:r w:rsidRPr="00564770">
        <w:rPr>
          <w:rStyle w:val="StyleUnderline"/>
        </w:rPr>
        <w:t>balanced on their heads.</w:t>
      </w:r>
    </w:p>
    <w:p w:rsidR="00C16B9B" w:rsidRDefault="00C16B9B" w:rsidP="00C16B9B">
      <w:r>
        <w:t>Women and children make up more than 85 percent of the arrivals.</w:t>
      </w:r>
    </w:p>
    <w:p w:rsidR="00C16B9B" w:rsidRDefault="00C16B9B" w:rsidP="00C16B9B">
      <w:r>
        <w:t xml:space="preserve">“Two weeks </w:t>
      </w:r>
      <w:proofErr w:type="gramStart"/>
      <w:r>
        <w:t>ago</w:t>
      </w:r>
      <w:proofErr w:type="gramEnd"/>
      <w:r>
        <w:t xml:space="preserve"> my husband’s uncle was killed,” said Stella </w:t>
      </w:r>
      <w:proofErr w:type="spellStart"/>
      <w:r>
        <w:t>Taji</w:t>
      </w:r>
      <w:proofErr w:type="spellEnd"/>
      <w:r>
        <w:t>, as she trudged barefoot over the bridge, a toddler clinging to her hand. “Since then we’ve been hiding in the bush. We have nothing.”</w:t>
      </w:r>
    </w:p>
    <w:p w:rsidR="00C16B9B" w:rsidRDefault="00C16B9B" w:rsidP="00C16B9B">
      <w:r>
        <w:t>Oil-rich South Sudan became the world’s youngest nation in 2011, upon its independence from neighboring Sudan, but the elation soon evaporated amid corruption and ethnic divisions.</w:t>
      </w:r>
    </w:p>
    <w:p w:rsidR="00C16B9B" w:rsidRDefault="00C16B9B" w:rsidP="00C16B9B">
      <w:r>
        <w:t xml:space="preserve">Troops loyal to President Salva </w:t>
      </w:r>
      <w:proofErr w:type="spellStart"/>
      <w:r>
        <w:t>Kiir</w:t>
      </w:r>
      <w:proofErr w:type="spellEnd"/>
      <w:r>
        <w:t xml:space="preserve">, a Dinka, and forces under former vice president </w:t>
      </w:r>
      <w:proofErr w:type="spellStart"/>
      <w:r>
        <w:t>Riek</w:t>
      </w:r>
      <w:proofErr w:type="spellEnd"/>
      <w:r>
        <w:t xml:space="preserve"> Machar, from the Nuer ethnic group, have battled each other since late 2013, killing tens of thousands and forcing nearly a third of the population of 12 million to flee their homes.</w:t>
      </w:r>
    </w:p>
    <w:p w:rsidR="00C16B9B" w:rsidRDefault="00C16B9B" w:rsidP="00C16B9B">
      <w:r w:rsidRPr="00564770">
        <w:rPr>
          <w:rStyle w:val="StyleUnderline"/>
          <w:highlight w:val="yellow"/>
        </w:rPr>
        <w:t xml:space="preserve">The trickle of refugees into Uganda </w:t>
      </w:r>
      <w:r w:rsidRPr="00564770">
        <w:rPr>
          <w:rStyle w:val="Emphasis"/>
          <w:highlight w:val="yellow"/>
        </w:rPr>
        <w:t>swelled into a river</w:t>
      </w:r>
      <w:r w:rsidRPr="00564770">
        <w:rPr>
          <w:rStyle w:val="StyleUnderline"/>
          <w:highlight w:val="yellow"/>
        </w:rPr>
        <w:t xml:space="preserve"> last year after a</w:t>
      </w:r>
      <w:r>
        <w:t xml:space="preserve"> shaky Western-backed </w:t>
      </w:r>
      <w:r w:rsidRPr="00564770">
        <w:rPr>
          <w:rStyle w:val="StyleUnderline"/>
          <w:highlight w:val="yellow"/>
        </w:rPr>
        <w:t xml:space="preserve">peace deal between </w:t>
      </w:r>
      <w:proofErr w:type="spellStart"/>
      <w:r w:rsidRPr="00564770">
        <w:rPr>
          <w:rStyle w:val="StyleUnderline"/>
          <w:highlight w:val="yellow"/>
        </w:rPr>
        <w:t>Kiir</w:t>
      </w:r>
      <w:proofErr w:type="spellEnd"/>
      <w:r w:rsidRPr="00564770">
        <w:rPr>
          <w:rStyle w:val="StyleUnderline"/>
          <w:highlight w:val="yellow"/>
        </w:rPr>
        <w:t xml:space="preserve"> and Machar collapsed</w:t>
      </w:r>
      <w:r>
        <w:t xml:space="preserve"> within months.</w:t>
      </w:r>
    </w:p>
    <w:p w:rsidR="00C16B9B" w:rsidRDefault="00C16B9B" w:rsidP="00C16B9B">
      <w:r>
        <w:t xml:space="preserve">The </w:t>
      </w:r>
      <w:r w:rsidRPr="00564770">
        <w:rPr>
          <w:rStyle w:val="StyleUnderline"/>
          <w:highlight w:val="yellow"/>
        </w:rPr>
        <w:t>conflict has further fragmented</w:t>
      </w:r>
      <w:r>
        <w:t xml:space="preserve"> since, </w:t>
      </w:r>
      <w:r w:rsidRPr="00564770">
        <w:rPr>
          <w:rStyle w:val="StyleUnderline"/>
          <w:highlight w:val="yellow"/>
        </w:rPr>
        <w:t xml:space="preserve">breeding a patchwork of militias and briefly </w:t>
      </w:r>
      <w:r w:rsidRPr="00564770">
        <w:rPr>
          <w:rStyle w:val="Emphasis"/>
          <w:highlight w:val="yellow"/>
        </w:rPr>
        <w:t>plunging</w:t>
      </w:r>
      <w:r w:rsidRPr="00564770">
        <w:rPr>
          <w:rStyle w:val="Emphasis"/>
        </w:rPr>
        <w:t xml:space="preserve"> parts of </w:t>
      </w:r>
      <w:r w:rsidRPr="00564770">
        <w:rPr>
          <w:rStyle w:val="Emphasis"/>
          <w:highlight w:val="yellow"/>
        </w:rPr>
        <w:t>the country into famine</w:t>
      </w:r>
      <w:r>
        <w:t xml:space="preserve"> this year.</w:t>
      </w:r>
    </w:p>
    <w:p w:rsidR="00C16B9B" w:rsidRDefault="00C16B9B" w:rsidP="00C16B9B">
      <w:r>
        <w:t>No one knows how many have died, but an August report by South Africa-based South Sudan Human Rights Observatory said 987 civilians were killed in violence across South Sudan between May and July, mostly by government forces.</w:t>
      </w:r>
    </w:p>
    <w:p w:rsidR="00C16B9B" w:rsidRPr="00564770" w:rsidRDefault="00C16B9B" w:rsidP="00C16B9B">
      <w:pPr>
        <w:rPr>
          <w:sz w:val="24"/>
          <w:u w:val="single"/>
        </w:rPr>
      </w:pPr>
      <w:r w:rsidRPr="00564770">
        <w:rPr>
          <w:rStyle w:val="StyleUnderline"/>
          <w:highlight w:val="yellow"/>
        </w:rPr>
        <w:t>“They are slaughtering people with knives,</w:t>
      </w:r>
      <w:r>
        <w:t xml:space="preserve">” said Samuel </w:t>
      </w:r>
      <w:proofErr w:type="spellStart"/>
      <w:r>
        <w:t>Amule</w:t>
      </w:r>
      <w:proofErr w:type="spellEnd"/>
      <w:r>
        <w:t>, who trekked for two days to the border to escape government attacks. “</w:t>
      </w:r>
      <w:r w:rsidRPr="00564770">
        <w:rPr>
          <w:rStyle w:val="StyleUnderline"/>
          <w:highlight w:val="yellow"/>
        </w:rPr>
        <w:t>They say, ‘</w:t>
      </w:r>
      <w:r w:rsidRPr="00564770">
        <w:rPr>
          <w:rStyle w:val="Emphasis"/>
          <w:highlight w:val="yellow"/>
        </w:rPr>
        <w:t>If you are staying here, you are a rebel.</w:t>
      </w:r>
      <w:r w:rsidRPr="00564770">
        <w:rPr>
          <w:rStyle w:val="StyleUnderline"/>
          <w:highlight w:val="yellow"/>
        </w:rPr>
        <w:t>’”</w:t>
      </w:r>
    </w:p>
    <w:p w:rsidR="00C16B9B" w:rsidRDefault="00C16B9B" w:rsidP="00C16B9B">
      <w:r>
        <w:t xml:space="preserve">The U.N. says </w:t>
      </w:r>
      <w:r w:rsidRPr="00564770">
        <w:rPr>
          <w:rStyle w:val="StyleUnderline"/>
          <w:highlight w:val="yellow"/>
        </w:rPr>
        <w:t xml:space="preserve">homes have been </w:t>
      </w:r>
      <w:r w:rsidRPr="00564770">
        <w:rPr>
          <w:rStyle w:val="Emphasis"/>
          <w:highlight w:val="yellow"/>
        </w:rPr>
        <w:t>burned</w:t>
      </w:r>
      <w:r w:rsidRPr="00564770">
        <w:rPr>
          <w:rStyle w:val="StyleUnderline"/>
          <w:highlight w:val="yellow"/>
        </w:rPr>
        <w:t xml:space="preserve"> with families locked inside, </w:t>
      </w:r>
      <w:r w:rsidRPr="00564770">
        <w:rPr>
          <w:rStyle w:val="Emphasis"/>
          <w:highlight w:val="yellow"/>
        </w:rPr>
        <w:t>gang rapes</w:t>
      </w:r>
      <w:r w:rsidRPr="00564770">
        <w:rPr>
          <w:rStyle w:val="StyleUnderline"/>
          <w:highlight w:val="yellow"/>
        </w:rPr>
        <w:t xml:space="preserve"> are </w:t>
      </w:r>
      <w:proofErr w:type="gramStart"/>
      <w:r w:rsidRPr="00564770">
        <w:rPr>
          <w:rStyle w:val="StyleUnderline"/>
          <w:highlight w:val="yellow"/>
        </w:rPr>
        <w:t>common</w:t>
      </w:r>
      <w:proofErr w:type="gramEnd"/>
      <w:r w:rsidRPr="00564770">
        <w:rPr>
          <w:rStyle w:val="StyleUnderline"/>
          <w:highlight w:val="yellow"/>
        </w:rPr>
        <w:t xml:space="preserve"> and boys are often kidnapped to be </w:t>
      </w:r>
      <w:r w:rsidRPr="00564770">
        <w:rPr>
          <w:rStyle w:val="Emphasis"/>
          <w:highlight w:val="yellow"/>
        </w:rPr>
        <w:t>child soldiers</w:t>
      </w:r>
      <w:r w:rsidRPr="00564770">
        <w:rPr>
          <w:rStyle w:val="StyleUnderline"/>
          <w:highlight w:val="yellow"/>
        </w:rPr>
        <w:t xml:space="preserve">. </w:t>
      </w:r>
      <w:r w:rsidRPr="00564770">
        <w:rPr>
          <w:rStyle w:val="StyleUnderline"/>
        </w:rPr>
        <w:t>Gunmen, including South Sudanese rebels, rob those trying to escape</w:t>
      </w:r>
      <w:r w:rsidRPr="00564770">
        <w:t>.</w:t>
      </w:r>
    </w:p>
    <w:p w:rsidR="00C16B9B" w:rsidRPr="00852B17" w:rsidRDefault="00C16B9B" w:rsidP="00C16B9B">
      <w:pPr>
        <w:pStyle w:val="Heading4"/>
      </w:pPr>
      <w:r>
        <w:t xml:space="preserve">The U.S. has become a </w:t>
      </w:r>
      <w:r w:rsidRPr="008A00D6">
        <w:rPr>
          <w:u w:val="single"/>
        </w:rPr>
        <w:t>heartless bystander</w:t>
      </w:r>
      <w:r>
        <w:t xml:space="preserve"> that abandons refugees created </w:t>
      </w:r>
      <w:r w:rsidRPr="008A00D6">
        <w:rPr>
          <w:u w:val="single"/>
        </w:rPr>
        <w:t>with our own arms</w:t>
      </w:r>
      <w:r>
        <w:t xml:space="preserve">, forcing developing countries like Uganda to bear the brunt – we have an </w:t>
      </w:r>
      <w:r w:rsidRPr="00852B17">
        <w:rPr>
          <w:u w:val="single"/>
        </w:rPr>
        <w:t>ethical obligation</w:t>
      </w:r>
      <w:r>
        <w:t xml:space="preserve"> to resettle. </w:t>
      </w:r>
    </w:p>
    <w:p w:rsidR="00C16B9B" w:rsidRPr="00077DAA" w:rsidRDefault="00C16B9B" w:rsidP="00C16B9B">
      <w:proofErr w:type="spellStart"/>
      <w:r w:rsidRPr="00077DAA">
        <w:rPr>
          <w:rStyle w:val="Style13ptBold"/>
        </w:rPr>
        <w:t>Woldemariam</w:t>
      </w:r>
      <w:proofErr w:type="spellEnd"/>
      <w:r w:rsidRPr="00077DAA">
        <w:rPr>
          <w:rStyle w:val="Style13ptBold"/>
        </w:rPr>
        <w:t xml:space="preserve"> 17</w:t>
      </w:r>
      <w:r>
        <w:t xml:space="preserve"> — </w:t>
      </w:r>
      <w:proofErr w:type="spellStart"/>
      <w:r>
        <w:t>Yohannes</w:t>
      </w:r>
      <w:proofErr w:type="spellEnd"/>
      <w:r>
        <w:t xml:space="preserve"> </w:t>
      </w:r>
      <w:proofErr w:type="spellStart"/>
      <w:r>
        <w:t>Woldemariam</w:t>
      </w:r>
      <w:proofErr w:type="spellEnd"/>
      <w:r>
        <w:t xml:space="preserve">, Associate Professor of International Relations and Environmental Studies in the Department of Political Science at Fort Lewis College, Ph.D. in International Relations from the University of Massachusetts at Amherst, 2017 ("Uganda's Refugee Hospitality is Exemplary," </w:t>
      </w:r>
      <w:r w:rsidRPr="00077DAA">
        <w:rPr>
          <w:i/>
        </w:rPr>
        <w:t>HuffPost</w:t>
      </w:r>
      <w:r>
        <w:t>, July 6</w:t>
      </w:r>
      <w:r w:rsidRPr="00077DAA">
        <w:rPr>
          <w:vertAlign w:val="superscript"/>
        </w:rPr>
        <w:t>th</w:t>
      </w:r>
      <w:r>
        <w:t>, Available Online at https://www.huffingtonpost.com/entry/ugandas-refugee-hospitality-is-exemplary_us_595db880e4b08f5c97d0672a/span, Accessed 7-13-2018) MR</w:t>
      </w:r>
    </w:p>
    <w:p w:rsidR="00C16B9B" w:rsidRDefault="00C16B9B" w:rsidP="00C16B9B">
      <w:r>
        <w:t xml:space="preserve">The distinguished scholar and humanitarian activist </w:t>
      </w:r>
      <w:r w:rsidRPr="00077DAA">
        <w:rPr>
          <w:rStyle w:val="StyleUnderline"/>
        </w:rPr>
        <w:t xml:space="preserve">Noam </w:t>
      </w:r>
      <w:r w:rsidRPr="00077DAA">
        <w:rPr>
          <w:rStyle w:val="StyleUnderline"/>
          <w:highlight w:val="yellow"/>
        </w:rPr>
        <w:t>Chomsky places Western attitudes towards refugees “among the signs of</w:t>
      </w:r>
      <w:r w:rsidRPr="00077DAA">
        <w:rPr>
          <w:rStyle w:val="StyleUnderline"/>
        </w:rPr>
        <w:t xml:space="preserve"> the </w:t>
      </w:r>
      <w:r w:rsidRPr="00077DAA">
        <w:rPr>
          <w:rStyle w:val="Emphasis"/>
          <w:highlight w:val="yellow"/>
        </w:rPr>
        <w:t>severe moral</w:t>
      </w:r>
      <w:r w:rsidRPr="00077DAA">
        <w:rPr>
          <w:rStyle w:val="Emphasis"/>
        </w:rPr>
        <w:t xml:space="preserve">-cultural </w:t>
      </w:r>
      <w:r w:rsidRPr="00077DAA">
        <w:rPr>
          <w:rStyle w:val="Emphasis"/>
          <w:highlight w:val="yellow"/>
        </w:rPr>
        <w:t>crisis</w:t>
      </w:r>
      <w:r>
        <w:t xml:space="preserve"> </w:t>
      </w:r>
      <w:r w:rsidRPr="00077DAA">
        <w:rPr>
          <w:rStyle w:val="StyleUnderline"/>
          <w:highlight w:val="yellow"/>
        </w:rPr>
        <w:t>of the West</w:t>
      </w:r>
      <w:r w:rsidRPr="00077DAA">
        <w:rPr>
          <w:rStyle w:val="StyleUnderline"/>
        </w:rPr>
        <w:t xml:space="preserve"> that is </w:t>
      </w:r>
      <w:r w:rsidRPr="00077DAA">
        <w:rPr>
          <w:rStyle w:val="StyleUnderline"/>
          <w:highlight w:val="yellow"/>
        </w:rPr>
        <w:t>mislabeled a ‘refugee crisis.’”</w:t>
      </w:r>
    </w:p>
    <w:p w:rsidR="00C16B9B" w:rsidRDefault="00C16B9B" w:rsidP="00C16B9B">
      <w:r>
        <w:t>According to the latest report of Amnesty International:</w:t>
      </w:r>
    </w:p>
    <w:p w:rsidR="00C16B9B" w:rsidRDefault="00C16B9B" w:rsidP="00C16B9B">
      <w:pPr>
        <w:ind w:left="720"/>
      </w:pPr>
      <w:r>
        <w:t>Measures implemented by EU leaders to strengthen search and rescue capacity in the central Mediterranean in April 2015 dramatically decreased deaths at sea. But this priority, which saw several countries provide more rescue boats closer to Libyan territorial waters, was short-lived. Instead, EU governments have shifted their focus to disrupting smugglers and preventing departures of boats from Libya: a failing strategy that has led to ever more dangerous crossings and a threefold increase in the death-rate from 0.89% in the second half of 2015 to 2.7% in 2017.</w:t>
      </w:r>
    </w:p>
    <w:p w:rsidR="00C16B9B" w:rsidRDefault="00C16B9B" w:rsidP="00C16B9B">
      <w:r>
        <w:t xml:space="preserve">This “failing strategy” confirms Chomsky’s observation that what is occurring along the central Mediterranean is actually more of a Western moral crisis than a “refugee crisis” and racism is the underlying cause. Can you imagine this being the case if the ones needing to survive were Europeans? </w:t>
      </w:r>
      <w:r w:rsidRPr="00077DAA">
        <w:rPr>
          <w:rStyle w:val="StyleUnderline"/>
        </w:rPr>
        <w:t xml:space="preserve">Libya, Egypt and Sudan are places where </w:t>
      </w:r>
      <w:r w:rsidRPr="00077DAA">
        <w:rPr>
          <w:rStyle w:val="StyleUnderline"/>
          <w:highlight w:val="yellow"/>
        </w:rPr>
        <w:t xml:space="preserve">refugees are subjected to degrading treatment, extortion, </w:t>
      </w:r>
      <w:r w:rsidRPr="00077DAA">
        <w:rPr>
          <w:rStyle w:val="Emphasis"/>
          <w:highlight w:val="yellow"/>
        </w:rPr>
        <w:t>extreme abuse</w:t>
      </w:r>
      <w:r w:rsidRPr="00077DAA">
        <w:rPr>
          <w:rStyle w:val="StyleUnderline"/>
          <w:highlight w:val="yellow"/>
        </w:rPr>
        <w:t xml:space="preserve"> </w:t>
      </w:r>
      <w:r w:rsidRPr="00077DAA">
        <w:rPr>
          <w:rStyle w:val="StyleUnderline"/>
        </w:rPr>
        <w:t xml:space="preserve">and slavery </w:t>
      </w:r>
      <w:r w:rsidRPr="00077DAA">
        <w:rPr>
          <w:rStyle w:val="StyleUnderline"/>
          <w:highlight w:val="yellow"/>
        </w:rPr>
        <w:t>as they are tortured, raped and murdered</w:t>
      </w:r>
      <w:r>
        <w:t xml:space="preserve">. In Egypt, organ harvest from kidnapped refugees is a thriving business involving doctors and medical professionals. In Libya, where numerous warlords control different parts of the country, Christian Eritreans and Ethiopians were beheaded by </w:t>
      </w:r>
      <w:proofErr w:type="gramStart"/>
      <w:r>
        <w:t>ISIS .</w:t>
      </w:r>
      <w:proofErr w:type="gramEnd"/>
      <w:r>
        <w:t xml:space="preserve">  The yet-to-be-told story is that of refugees victimized and enslaved out of sight in the deserts of Libya and in Sinai Egypt.  Dealing with the </w:t>
      </w:r>
      <w:proofErr w:type="gramStart"/>
      <w:r>
        <w:t>so called</w:t>
      </w:r>
      <w:proofErr w:type="gramEnd"/>
      <w:r>
        <w:t xml:space="preserve"> officials from these countries to deter refugees is the ultimate cynicism.  To depend on the support of the “Libyan Coast Guard” operating in lawless Libya is tantamount to complicity with criminal gangs. According to a UNHCR study:</w:t>
      </w:r>
    </w:p>
    <w:p w:rsidR="00C16B9B" w:rsidRDefault="00C16B9B" w:rsidP="00C16B9B">
      <w:pPr>
        <w:ind w:left="720"/>
      </w:pPr>
      <w:r>
        <w:t>[T]he... instability in the country [has] contributed to create an environment where human smuggling and criminal networks flourish. At the same time, the collapse of the justice system and reigning impunity have led many armed groups, criminal gangs and individuals to participate in the exploitation and abuse of refugees and migrants.</w:t>
      </w:r>
    </w:p>
    <w:p w:rsidR="00C16B9B" w:rsidRDefault="00C16B9B" w:rsidP="00C16B9B">
      <w:r>
        <w:t xml:space="preserve">When a reporter asked Mahatma Gandhi what he thought of Western civilization, he famously replied: “I think it would be a good idea.” President Donald Trump is talking about the defense of Western Civilization these days, but where is the evidence for any degree of civilized action in his policies? Precisely because they are the most vulnerable, </w:t>
      </w:r>
      <w:r w:rsidRPr="00077DAA">
        <w:rPr>
          <w:rStyle w:val="StyleUnderline"/>
        </w:rPr>
        <w:t>attacking refugees and the poor has been the distinguishing hallmark of his presidency</w:t>
      </w:r>
      <w:r>
        <w:t xml:space="preserve"> thus far. </w:t>
      </w:r>
      <w:r w:rsidRPr="00077DAA">
        <w:rPr>
          <w:rStyle w:val="StyleUnderline"/>
          <w:highlight w:val="yellow"/>
        </w:rPr>
        <w:t xml:space="preserve">The United States is increasingly a </w:t>
      </w:r>
      <w:r w:rsidRPr="00077DAA">
        <w:rPr>
          <w:rStyle w:val="Emphasis"/>
          <w:highlight w:val="yellow"/>
        </w:rPr>
        <w:t>stingy and heartless bystander</w:t>
      </w:r>
      <w:r w:rsidRPr="00077DAA">
        <w:rPr>
          <w:rStyle w:val="StyleUnderline"/>
          <w:highlight w:val="yellow"/>
        </w:rPr>
        <w:t xml:space="preserve"> when it comes to refugees and </w:t>
      </w:r>
      <w:r w:rsidRPr="00077DAA">
        <w:rPr>
          <w:rStyle w:val="StyleUnderline"/>
        </w:rPr>
        <w:t xml:space="preserve">other </w:t>
      </w:r>
      <w:r w:rsidRPr="00077DAA">
        <w:rPr>
          <w:rStyle w:val="StyleUnderline"/>
          <w:highlight w:val="yellow"/>
        </w:rPr>
        <w:t>vulnerable populations</w:t>
      </w:r>
      <w:r>
        <w:t xml:space="preserve">. </w:t>
      </w:r>
      <w:r w:rsidRPr="00852B17">
        <w:rPr>
          <w:rStyle w:val="StyleUnderline"/>
        </w:rPr>
        <w:t>The United States</w:t>
      </w:r>
      <w:r w:rsidRPr="00852B17">
        <w:t xml:space="preserve"> and</w:t>
      </w:r>
      <w:r>
        <w:t xml:space="preserve"> Britain as well are the </w:t>
      </w:r>
      <w:r w:rsidRPr="00042824">
        <w:rPr>
          <w:rStyle w:val="StyleUnderline"/>
          <w:highlight w:val="yellow"/>
        </w:rPr>
        <w:t xml:space="preserve">leading merchants of weapons </w:t>
      </w:r>
      <w:r w:rsidRPr="00852B17">
        <w:rPr>
          <w:rStyle w:val="Emphasis"/>
          <w:highlight w:val="yellow"/>
        </w:rPr>
        <w:t>spearheading</w:t>
      </w:r>
      <w:r w:rsidRPr="00852B17">
        <w:rPr>
          <w:rStyle w:val="Emphasis"/>
        </w:rPr>
        <w:t xml:space="preserve"> military </w:t>
      </w:r>
      <w:r w:rsidRPr="00852B17">
        <w:rPr>
          <w:rStyle w:val="Emphasis"/>
          <w:highlight w:val="yellow"/>
        </w:rPr>
        <w:t>interventions</w:t>
      </w:r>
      <w:r>
        <w:t xml:space="preserve">, yet they </w:t>
      </w:r>
      <w:r w:rsidRPr="00042824">
        <w:rPr>
          <w:rStyle w:val="StyleUnderline"/>
          <w:highlight w:val="yellow"/>
        </w:rPr>
        <w:t>are hesitant to deal with the clean-up of the mess created by the</w:t>
      </w:r>
      <w:r>
        <w:t xml:space="preserve"> current </w:t>
      </w:r>
      <w:r w:rsidRPr="00042824">
        <w:rPr>
          <w:rStyle w:val="StyleUnderline"/>
          <w:highlight w:val="yellow"/>
        </w:rPr>
        <w:t xml:space="preserve">refugee “exodus” from war-torn countries </w:t>
      </w:r>
      <w:r w:rsidRPr="00042824">
        <w:rPr>
          <w:rStyle w:val="Emphasis"/>
          <w:highlight w:val="yellow"/>
        </w:rPr>
        <w:t>awash in those very weapons</w:t>
      </w:r>
      <w:r w:rsidRPr="00042824">
        <w:rPr>
          <w:rStyle w:val="StyleUnderline"/>
          <w:highlight w:val="yellow"/>
        </w:rPr>
        <w:t>.</w:t>
      </w:r>
      <w:r>
        <w:t xml:space="preserve">  Ben Norton of Salon.com writes:</w:t>
      </w:r>
    </w:p>
    <w:p w:rsidR="00C16B9B" w:rsidRPr="00042824" w:rsidRDefault="00C16B9B" w:rsidP="00C16B9B">
      <w:pPr>
        <w:ind w:left="720"/>
        <w:rPr>
          <w:rStyle w:val="Emphasis"/>
        </w:rPr>
      </w:pPr>
      <w:r>
        <w:t xml:space="preserve">The five wealthiest countries [the U.S., China, Japan, the U.K. and Germany]— which make up half the global economy — are hosting less than 5 percent of the world’s refugees, while </w:t>
      </w:r>
      <w:r w:rsidRPr="00042824">
        <w:rPr>
          <w:rStyle w:val="StyleUnderline"/>
          <w:highlight w:val="yellow"/>
        </w:rPr>
        <w:t>86 percent of refugees are in poorer developing countries</w:t>
      </w:r>
      <w:r>
        <w:t xml:space="preserve"> that are often </w:t>
      </w:r>
      <w:r w:rsidRPr="00042824">
        <w:rPr>
          <w:rStyle w:val="Emphasis"/>
          <w:highlight w:val="yellow"/>
        </w:rPr>
        <w:t>struggling to meet the needs of their own people.</w:t>
      </w:r>
    </w:p>
    <w:p w:rsidR="00C16B9B" w:rsidRPr="00EF6044" w:rsidRDefault="00C16B9B" w:rsidP="00C16B9B">
      <w:r>
        <w:t>The Ugandan Exception</w:t>
      </w:r>
    </w:p>
    <w:p w:rsidR="00C16B9B" w:rsidRDefault="00C16B9B" w:rsidP="00C16B9B">
      <w:r w:rsidRPr="00042824">
        <w:rPr>
          <w:rStyle w:val="StyleUnderline"/>
          <w:highlight w:val="yellow"/>
        </w:rPr>
        <w:t>Uganda</w:t>
      </w:r>
      <w:r>
        <w:t xml:space="preserve"> on the other hand through its compassionate policy towards refugees, </w:t>
      </w:r>
      <w:r w:rsidRPr="00042824">
        <w:rPr>
          <w:rStyle w:val="StyleUnderline"/>
          <w:highlight w:val="yellow"/>
        </w:rPr>
        <w:t xml:space="preserve">exemplifies the moral high ground </w:t>
      </w:r>
      <w:r w:rsidRPr="00852B17">
        <w:rPr>
          <w:rStyle w:val="Emphasis"/>
          <w:highlight w:val="yellow"/>
        </w:rPr>
        <w:t>abandoned by the United States</w:t>
      </w:r>
      <w:r>
        <w:t xml:space="preserve"> under President Trump and frankly even to a lesser extent under former President Obama. There have been many remarkable testimonies on Uganda’s exceptional reception of refugees.  Julian </w:t>
      </w:r>
      <w:proofErr w:type="spellStart"/>
      <w:r>
        <w:t>Hattem</w:t>
      </w:r>
      <w:proofErr w:type="spellEnd"/>
      <w:r>
        <w:t xml:space="preserve"> writing for </w:t>
      </w:r>
      <w:proofErr w:type="gramStart"/>
      <w:r>
        <w:t>the  Washington</w:t>
      </w:r>
      <w:proofErr w:type="gramEnd"/>
      <w:r>
        <w:t xml:space="preserve"> Post states:</w:t>
      </w:r>
    </w:p>
    <w:p w:rsidR="00C16B9B" w:rsidRDefault="00C16B9B" w:rsidP="00C16B9B">
      <w:pPr>
        <w:ind w:left="720"/>
      </w:pPr>
      <w:r>
        <w:t>Instead of being locked in crowded camps surrounded by barbed wire, the 1.2 million refugees in Uganda are given large plots of land in sprawling settlements to build homes or, if they like, small farms. If agrarian life isn’t for them, they can move freely around the country, traveling to towns or to the bustling capital of Kampala, which 95,000 refugees call their home.</w:t>
      </w:r>
    </w:p>
    <w:p w:rsidR="00C16B9B" w:rsidRPr="000D1701" w:rsidRDefault="00C16B9B" w:rsidP="00C16B9B">
      <w:r>
        <w:t xml:space="preserve">Uganda has been hailed by many including the IMF and the United Nations for its enlightened refugee policy. But critics say that President Yoweri </w:t>
      </w:r>
      <w:proofErr w:type="spellStart"/>
      <w:r>
        <w:t>Musevini</w:t>
      </w:r>
      <w:proofErr w:type="spellEnd"/>
      <w:r>
        <w:t xml:space="preserve"> of Uganda is a dictator who is using refugees to enhance his stature and to cover up for his excesses regionally and domestically. I don’t dispute this criticism but will simply say that all dictators are not cut from the same cloth.  For example, Ethiopia lets in refugees only to warehouse them in camps, where they become vulnerable to smuggling and trafficking.  </w:t>
      </w:r>
      <w:proofErr w:type="spellStart"/>
      <w:r>
        <w:t>Héloïse</w:t>
      </w:r>
      <w:proofErr w:type="spellEnd"/>
      <w:r>
        <w:t xml:space="preserve"> </w:t>
      </w:r>
      <w:proofErr w:type="spellStart"/>
      <w:r>
        <w:t>Ruaudel</w:t>
      </w:r>
      <w:proofErr w:type="spellEnd"/>
      <w:r>
        <w:t xml:space="preserve"> and Susanna Morrison-</w:t>
      </w:r>
      <w:proofErr w:type="spellStart"/>
      <w:r>
        <w:t>Métois</w:t>
      </w:r>
      <w:proofErr w:type="spellEnd"/>
      <w:r>
        <w:t xml:space="preserve"> of OECD have compared refugee conditions in Uganda and Ethiopia, verified the restrictions refugees face in Ethiopia by contrasting it with Uganda, where refugees are able to work and become </w:t>
      </w:r>
      <w:proofErr w:type="spellStart"/>
      <w:r>
        <w:t>self reliant</w:t>
      </w:r>
      <w:proofErr w:type="spellEnd"/>
      <w:r>
        <w:t xml:space="preserve">. Ethiopia benefits financially from European countries, China and international institutions under the pretext of helping and hosting refugees; and politically by appearing magnanimous while blocking a political solution with its neighbor Eritrea through a ‘no war no peace strategy’. For over a decade and half, it has also held peace hostage by flouting international law, preventing the border demarcation and thereby contributing to the refugee influx from Eritrea. Refugees don’t fare better in Kenya, which has been threatening to displace 600,000 Somali refugees by closing the </w:t>
      </w:r>
      <w:proofErr w:type="spellStart"/>
      <w:r>
        <w:t>Dadaab</w:t>
      </w:r>
      <w:proofErr w:type="spellEnd"/>
      <w:r>
        <w:t xml:space="preserve"> settlement.  </w:t>
      </w:r>
      <w:r w:rsidRPr="00042824">
        <w:rPr>
          <w:rStyle w:val="StyleUnderline"/>
          <w:highlight w:val="yellow"/>
        </w:rPr>
        <w:t>Sudan’s president</w:t>
      </w:r>
      <w:r>
        <w:t xml:space="preserve"> Omar Al Bashir </w:t>
      </w:r>
      <w:r w:rsidRPr="00042824">
        <w:rPr>
          <w:rStyle w:val="StyleUnderline"/>
          <w:highlight w:val="yellow"/>
        </w:rPr>
        <w:t>and Egypt are</w:t>
      </w:r>
      <w:r>
        <w:t xml:space="preserve"> also </w:t>
      </w:r>
      <w:r w:rsidRPr="00042824">
        <w:rPr>
          <w:rStyle w:val="StyleUnderline"/>
          <w:highlight w:val="yellow"/>
        </w:rPr>
        <w:t xml:space="preserve">guilty of </w:t>
      </w:r>
      <w:r w:rsidRPr="00852B17">
        <w:rPr>
          <w:rStyle w:val="Emphasis"/>
          <w:highlight w:val="yellow"/>
        </w:rPr>
        <w:t>refoulement</w:t>
      </w:r>
      <w:r w:rsidRPr="00042824">
        <w:rPr>
          <w:rStyle w:val="StyleUnderline"/>
          <w:highlight w:val="yellow"/>
        </w:rPr>
        <w:t xml:space="preserve"> of</w:t>
      </w:r>
      <w:r>
        <w:t xml:space="preserve"> Eritrean and </w:t>
      </w:r>
      <w:r w:rsidRPr="00042824">
        <w:rPr>
          <w:rStyle w:val="StyleUnderline"/>
          <w:highlight w:val="yellow"/>
        </w:rPr>
        <w:t>Sudanese refugees on countless occasions</w:t>
      </w:r>
      <w:r>
        <w:t xml:space="preserve">. Therefore, the policy must be understood in the context of regional and international comparative realities. </w:t>
      </w:r>
    </w:p>
    <w:p w:rsidR="00C16B9B" w:rsidRDefault="00486B4C" w:rsidP="00C16B9B">
      <w:pPr>
        <w:pStyle w:val="Heading3"/>
      </w:pPr>
      <w:r>
        <w:t xml:space="preserve">yes obligation </w:t>
      </w:r>
      <w:r w:rsidR="000D046E">
        <w:t xml:space="preserve">– south </w:t>
      </w:r>
      <w:proofErr w:type="spellStart"/>
      <w:r w:rsidR="000D046E">
        <w:t>sudan</w:t>
      </w:r>
      <w:proofErr w:type="spellEnd"/>
      <w:r w:rsidR="000D046E">
        <w:t xml:space="preserve"> key </w:t>
      </w:r>
    </w:p>
    <w:p w:rsidR="00C16B9B" w:rsidRDefault="00C16B9B" w:rsidP="00C16B9B">
      <w:pPr>
        <w:pStyle w:val="Heading4"/>
      </w:pPr>
      <w:r>
        <w:t xml:space="preserve">The west is shunning refugees – resettlement is our obligation. </w:t>
      </w:r>
    </w:p>
    <w:p w:rsidR="00C16B9B" w:rsidRDefault="00C16B9B" w:rsidP="00C16B9B">
      <w:proofErr w:type="spellStart"/>
      <w:r w:rsidRPr="00077DAA">
        <w:rPr>
          <w:rStyle w:val="Style13ptBold"/>
        </w:rPr>
        <w:t>Woldemariam</w:t>
      </w:r>
      <w:proofErr w:type="spellEnd"/>
      <w:r w:rsidRPr="00077DAA">
        <w:rPr>
          <w:rStyle w:val="Style13ptBold"/>
        </w:rPr>
        <w:t xml:space="preserve"> 17</w:t>
      </w:r>
      <w:r>
        <w:t xml:space="preserve"> — </w:t>
      </w:r>
      <w:proofErr w:type="spellStart"/>
      <w:r>
        <w:t>Yohannes</w:t>
      </w:r>
      <w:proofErr w:type="spellEnd"/>
      <w:r>
        <w:t xml:space="preserve"> </w:t>
      </w:r>
      <w:proofErr w:type="spellStart"/>
      <w:r>
        <w:t>Woldemariam</w:t>
      </w:r>
      <w:proofErr w:type="spellEnd"/>
      <w:r>
        <w:t xml:space="preserve">, Associate Professor of International Relations and Environmental Studies in the Department of Political Science at Fort Lewis College, Ph.D. in International Relations from the University of Massachusetts at Amherst, 2017 ("Uganda's Refugee Hospitality is Exemplary," </w:t>
      </w:r>
      <w:r w:rsidRPr="00077DAA">
        <w:rPr>
          <w:i/>
        </w:rPr>
        <w:t>HuffPost</w:t>
      </w:r>
      <w:r>
        <w:t>, July 6</w:t>
      </w:r>
      <w:r w:rsidRPr="00077DAA">
        <w:rPr>
          <w:vertAlign w:val="superscript"/>
        </w:rPr>
        <w:t>th</w:t>
      </w:r>
      <w:r>
        <w:t>, Available Online at https://www.huffingtonpost.com/entry/ugandas-refugee-hospitality-is-exemplary_us_595db880e4b08f5c97d0672a/span, Accessed 7-13-2018) MR</w:t>
      </w:r>
    </w:p>
    <w:p w:rsidR="00C16B9B" w:rsidRPr="000D1701" w:rsidRDefault="00C16B9B" w:rsidP="00C16B9B">
      <w:r>
        <w:t xml:space="preserve">For Europe, to try to enter a deal with Libya for outsourcing or containing refugees like it did with Turkey at this time is outright criminal, conditions in Libya are more comparable </w:t>
      </w:r>
      <w:proofErr w:type="gramStart"/>
      <w:r>
        <w:t>and in some ways</w:t>
      </w:r>
      <w:proofErr w:type="gramEnd"/>
      <w:r>
        <w:t xml:space="preserve"> worse than Somalia with more violent actors and lawlessness.  </w:t>
      </w:r>
      <w:r w:rsidRPr="00852B17">
        <w:rPr>
          <w:rStyle w:val="StyleUnderline"/>
          <w:highlight w:val="yellow"/>
        </w:rPr>
        <w:t>There are few li</w:t>
      </w:r>
      <w:r>
        <w:rPr>
          <w:rStyle w:val="StyleUnderline"/>
          <w:highlight w:val="yellow"/>
        </w:rPr>
        <w:t>vable options for refugees with</w:t>
      </w:r>
      <w:r w:rsidRPr="00852B17">
        <w:rPr>
          <w:rStyle w:val="StyleUnderline"/>
          <w:highlight w:val="yellow"/>
        </w:rPr>
        <w:t xml:space="preserve"> </w:t>
      </w:r>
      <w:r w:rsidRPr="00852B17">
        <w:rPr>
          <w:rStyle w:val="Emphasis"/>
          <w:highlight w:val="yellow"/>
        </w:rPr>
        <w:t>limited opportunities</w:t>
      </w:r>
      <w:r w:rsidRPr="00852B17">
        <w:rPr>
          <w:rStyle w:val="StyleUnderline"/>
          <w:highlight w:val="yellow"/>
        </w:rPr>
        <w:t xml:space="preserve"> for resettlement</w:t>
      </w:r>
      <w:r>
        <w:t xml:space="preserve">: of the 16.1 million refugees of concern to the UNHCR around the world at the end of 2015, less than one per cent were resettled.  </w:t>
      </w:r>
      <w:r w:rsidRPr="00852B17">
        <w:rPr>
          <w:rStyle w:val="StyleUnderline"/>
          <w:highlight w:val="yellow"/>
        </w:rPr>
        <w:t>In the United States, President Trump “capped the number of refugees</w:t>
      </w:r>
      <w:r>
        <w:t xml:space="preserve"> allowed into the U.S. in fiscal year 2017 at 50,000, down from former President Barack Obama’s target number of 110,000.”  </w:t>
      </w:r>
      <w:r w:rsidRPr="00852B17">
        <w:rPr>
          <w:rStyle w:val="StyleUnderline"/>
          <w:highlight w:val="yellow"/>
        </w:rPr>
        <w:t>This has caused despair and ‘devastation’ among</w:t>
      </w:r>
      <w:r>
        <w:t xml:space="preserve"> some </w:t>
      </w:r>
      <w:r w:rsidRPr="00852B17">
        <w:rPr>
          <w:rStyle w:val="StyleUnderline"/>
          <w:highlight w:val="yellow"/>
        </w:rPr>
        <w:t>families</w:t>
      </w:r>
      <w:r>
        <w:t xml:space="preserve"> who were </w:t>
      </w:r>
      <w:r w:rsidRPr="00852B17">
        <w:rPr>
          <w:rStyle w:val="StyleUnderline"/>
          <w:highlight w:val="yellow"/>
        </w:rPr>
        <w:t>hoping to reunite with family members after years of separation</w:t>
      </w:r>
      <w:r>
        <w:t xml:space="preserve"> but who were suddenly unable to do so due to this cruel policy.  Some refugees say, ‘it is easier to get to heaven than to make it to the United States’ under the reign of President Trump.</w:t>
      </w:r>
    </w:p>
    <w:p w:rsidR="00B56367" w:rsidRDefault="00C16B9B" w:rsidP="00B56367">
      <w:r w:rsidRPr="000D1701">
        <w:rPr>
          <w:rStyle w:val="StyleUnderline"/>
          <w:highlight w:val="yellow"/>
        </w:rPr>
        <w:t>In contrast to Uganda</w:t>
      </w:r>
      <w:r>
        <w:t xml:space="preserve">, Europe and </w:t>
      </w:r>
      <w:r w:rsidRPr="000D1701">
        <w:rPr>
          <w:rStyle w:val="StyleUnderline"/>
          <w:highlight w:val="yellow"/>
        </w:rPr>
        <w:t>other wealthy countries are</w:t>
      </w:r>
      <w:r>
        <w:t xml:space="preserve"> increasingly </w:t>
      </w:r>
      <w:r w:rsidRPr="000D1701">
        <w:rPr>
          <w:rStyle w:val="Emphasis"/>
          <w:highlight w:val="yellow"/>
        </w:rPr>
        <w:t>shunning refugees</w:t>
      </w:r>
      <w:r>
        <w:t xml:space="preserve">. Europe may pride itself for its respect of universal individual rights but the plight of drowning African refugees in the central Mediterranean has become the new normal. To discourage crossing the Mediterranean, European countries replaced the stronger Italian rescue operation the Nora Nostrum, with Triton. The Triton operation was expected to complement the Nora Nostrum, instead it replaced it with no clear mission and with a stated function of “border management” within 30 nautical miles from the European border. The worry was that the Nora Nostrum was a “pull factor” for refugees from Africa. One can only conclude that the notion of universal individual rights and the conventions in place concerning refugees are fast giving way to extreme xenophobia and </w:t>
      </w:r>
      <w:proofErr w:type="gramStart"/>
      <w:r>
        <w:t>right wing</w:t>
      </w:r>
      <w:proofErr w:type="gramEnd"/>
      <w:r>
        <w:t xml:space="preserve"> populist rhetoric.  If Europe can get over its phobia refugees, one can envision a win </w:t>
      </w:r>
      <w:proofErr w:type="spellStart"/>
      <w:r>
        <w:t>win</w:t>
      </w:r>
      <w:proofErr w:type="spellEnd"/>
      <w:r>
        <w:t xml:space="preserve"> scenario.  According </w:t>
      </w:r>
      <w:proofErr w:type="gramStart"/>
      <w:r>
        <w:t>to  Oxfam</w:t>
      </w:r>
      <w:proofErr w:type="gramEnd"/>
      <w:r>
        <w:t xml:space="preserve">: “Italy alone will need an estimated 1.6 million workers over the next decade to sustain its welfare and pension plans.” Italy’s agribusiness industry </w:t>
      </w:r>
      <w:proofErr w:type="gramStart"/>
      <w:r>
        <w:t>is in need of</w:t>
      </w:r>
      <w:proofErr w:type="gramEnd"/>
      <w:r>
        <w:t xml:space="preserve"> workers that could be filled by Africans who are eager to work. </w:t>
      </w:r>
    </w:p>
    <w:p w:rsidR="00B56367" w:rsidRPr="00D40A3F" w:rsidRDefault="00B56367" w:rsidP="00B56367"/>
    <w:p w:rsidR="00B56367" w:rsidRPr="007920BE" w:rsidRDefault="00B56367" w:rsidP="00B56367">
      <w:pPr>
        <w:pStyle w:val="Heading4"/>
      </w:pPr>
      <w:r>
        <w:t xml:space="preserve">South Sudan ethical obligation </w:t>
      </w:r>
    </w:p>
    <w:p w:rsidR="00B56367" w:rsidRDefault="00B56367" w:rsidP="00B56367">
      <w:r w:rsidRPr="00E34B93">
        <w:rPr>
          <w:rStyle w:val="Style13ptBold"/>
        </w:rPr>
        <w:t>Whitaker 17</w:t>
      </w:r>
      <w:r>
        <w:t xml:space="preserve"> – Forest Whitaker, artist and social activist, 2017 (“Forest Whitaker: It's not too late to save South Sudan”, CNN, March 21</w:t>
      </w:r>
      <w:r w:rsidRPr="00FB0447">
        <w:rPr>
          <w:vertAlign w:val="superscript"/>
        </w:rPr>
        <w:t>st</w:t>
      </w:r>
      <w:r>
        <w:t xml:space="preserve">, Available online at </w:t>
      </w:r>
      <w:hyperlink r:id="rId9" w:history="1">
        <w:r w:rsidRPr="008D1A4B">
          <w:rPr>
            <w:rStyle w:val="Hyperlink"/>
          </w:rPr>
          <w:t>https://www.cnn.com/2017/03/21/opinions/save-south-sudan-opinion-whitaker/index.html</w:t>
        </w:r>
      </w:hyperlink>
      <w:r>
        <w:t xml:space="preserve">, Accessed at 7/22/18, </w:t>
      </w:r>
      <w:proofErr w:type="spellStart"/>
      <w:r>
        <w:t>RKim</w:t>
      </w:r>
      <w:proofErr w:type="spellEnd"/>
      <w:r>
        <w:t xml:space="preserve">) </w:t>
      </w:r>
    </w:p>
    <w:p w:rsidR="00B56367" w:rsidRPr="004B5BCF" w:rsidRDefault="00B56367" w:rsidP="00B56367">
      <w:pPr>
        <w:rPr>
          <w:rStyle w:val="StyleUnderline"/>
        </w:rPr>
      </w:pPr>
      <w:r w:rsidRPr="00AC6427">
        <w:rPr>
          <w:sz w:val="14"/>
        </w:rPr>
        <w:t xml:space="preserve"> (CNN)I am just back from </w:t>
      </w:r>
      <w:r w:rsidRPr="004B5BCF">
        <w:rPr>
          <w:rStyle w:val="StyleUnderline"/>
        </w:rPr>
        <w:t>South Sudan, one of the world's most fragile nations</w:t>
      </w:r>
      <w:r w:rsidRPr="00AC6427">
        <w:rPr>
          <w:sz w:val="14"/>
        </w:rPr>
        <w:t xml:space="preserve">. For years, I have been moved by the kind people who maintain hope that they will live to see peace. </w:t>
      </w:r>
      <w:r w:rsidRPr="004B5BCF">
        <w:rPr>
          <w:rStyle w:val="StyleUnderline"/>
        </w:rPr>
        <w:t>My heart has ached for them, as they have endured pain and violence that make such hope feel out of reach</w:t>
      </w:r>
      <w:r>
        <w:rPr>
          <w:rStyle w:val="StyleUnderline"/>
        </w:rPr>
        <w:t>.</w:t>
      </w:r>
    </w:p>
    <w:p w:rsidR="00B56367" w:rsidRPr="00AC6427" w:rsidRDefault="00B56367" w:rsidP="00B56367">
      <w:pPr>
        <w:rPr>
          <w:sz w:val="14"/>
        </w:rPr>
      </w:pPr>
      <w:r w:rsidRPr="00AC6427">
        <w:rPr>
          <w:sz w:val="14"/>
        </w:rPr>
        <w:t xml:space="preserve">Recently, </w:t>
      </w:r>
      <w:r w:rsidRPr="004B5BCF">
        <w:rPr>
          <w:rStyle w:val="StyleUnderline"/>
        </w:rPr>
        <w:t>the United Nations declared famine in parts of South Sudan</w:t>
      </w:r>
      <w:r w:rsidRPr="00AC6427">
        <w:rPr>
          <w:sz w:val="14"/>
        </w:rPr>
        <w:t xml:space="preserve">. This was a </w:t>
      </w:r>
      <w:r w:rsidRPr="004B5BCF">
        <w:rPr>
          <w:rStyle w:val="StyleUnderline"/>
        </w:rPr>
        <w:t>long time in the making</w:t>
      </w:r>
      <w:r w:rsidRPr="00AC6427">
        <w:rPr>
          <w:sz w:val="14"/>
        </w:rPr>
        <w:t xml:space="preserve"> -- the </w:t>
      </w:r>
      <w:r w:rsidRPr="003E592D">
        <w:rPr>
          <w:rStyle w:val="StyleUnderline"/>
        </w:rPr>
        <w:t>civil war that began in 2013 continues to cause chaos,</w:t>
      </w:r>
      <w:r w:rsidRPr="00AC6427">
        <w:rPr>
          <w:sz w:val="14"/>
        </w:rPr>
        <w:t xml:space="preserve"> </w:t>
      </w:r>
      <w:r w:rsidRPr="003E592D">
        <w:rPr>
          <w:rStyle w:val="StyleUnderline"/>
        </w:rPr>
        <w:t>cutting people</w:t>
      </w:r>
      <w:r w:rsidRPr="00AC6427">
        <w:rPr>
          <w:sz w:val="14"/>
        </w:rPr>
        <w:t xml:space="preserve"> off from their land, </w:t>
      </w:r>
      <w:r w:rsidRPr="003E592D">
        <w:rPr>
          <w:rStyle w:val="StyleUnderline"/>
        </w:rPr>
        <w:t>livelihoods and even the aid they are forced to rely on</w:t>
      </w:r>
      <w:r w:rsidRPr="00AC6427">
        <w:rPr>
          <w:sz w:val="14"/>
        </w:rPr>
        <w:t xml:space="preserve">. To date, </w:t>
      </w:r>
      <w:r w:rsidRPr="003E592D">
        <w:rPr>
          <w:rStyle w:val="StyleUnderline"/>
        </w:rPr>
        <w:t>famine has put 100,000 people at risk of death, and 7.5 million more need immediate</w:t>
      </w:r>
      <w:r w:rsidRPr="00AC6427">
        <w:rPr>
          <w:sz w:val="14"/>
        </w:rPr>
        <w:t xml:space="preserve"> humanitarian </w:t>
      </w:r>
      <w:r w:rsidRPr="003E592D">
        <w:rPr>
          <w:rStyle w:val="StyleUnderline"/>
        </w:rPr>
        <w:t>assistance</w:t>
      </w:r>
      <w:r w:rsidRPr="00AC6427">
        <w:rPr>
          <w:sz w:val="14"/>
        </w:rPr>
        <w:t>.</w:t>
      </w:r>
    </w:p>
    <w:p w:rsidR="00B56367" w:rsidRPr="003E592D" w:rsidRDefault="00B56367" w:rsidP="00B56367">
      <w:pPr>
        <w:rPr>
          <w:rStyle w:val="StyleUnderline"/>
        </w:rPr>
      </w:pPr>
      <w:r w:rsidRPr="00AC6427">
        <w:rPr>
          <w:sz w:val="14"/>
        </w:rPr>
        <w:t xml:space="preserve">Every day the conflict continues, </w:t>
      </w:r>
      <w:r w:rsidRPr="003E592D">
        <w:rPr>
          <w:rStyle w:val="StyleUnderline"/>
        </w:rPr>
        <w:t>South Sudanese people face tremendous risks and unthinkable decisions</w:t>
      </w:r>
      <w:r w:rsidRPr="00AC6427">
        <w:rPr>
          <w:sz w:val="14"/>
        </w:rPr>
        <w:t xml:space="preserve">. </w:t>
      </w:r>
      <w:r w:rsidRPr="003E592D">
        <w:rPr>
          <w:rStyle w:val="StyleUnderline"/>
        </w:rPr>
        <w:t>With a quarter of the country's population uprooted by violence, stories of rape and torture echo throughout</w:t>
      </w:r>
      <w:r w:rsidRPr="00AC6427">
        <w:rPr>
          <w:sz w:val="14"/>
        </w:rPr>
        <w:t xml:space="preserve"> the country. </w:t>
      </w:r>
      <w:r w:rsidRPr="003E592D">
        <w:rPr>
          <w:rStyle w:val="StyleUnderline"/>
        </w:rPr>
        <w:t>A generation has been robbed of its future by forced recruitment to fight, being mistaken and targeted as opposition fighters and early marriage</w:t>
      </w:r>
      <w:r w:rsidRPr="00AC6427">
        <w:rPr>
          <w:sz w:val="14"/>
        </w:rPr>
        <w:t xml:space="preserve"> -- </w:t>
      </w:r>
      <w:r w:rsidRPr="003E592D">
        <w:rPr>
          <w:rStyle w:val="StyleUnderline"/>
        </w:rPr>
        <w:t>when parents have no other means to pay for necessities like food.</w:t>
      </w:r>
    </w:p>
    <w:p w:rsidR="00B56367" w:rsidRPr="00AC6427" w:rsidRDefault="00B56367" w:rsidP="00B56367">
      <w:pPr>
        <w:rPr>
          <w:sz w:val="14"/>
        </w:rPr>
      </w:pPr>
      <w:r w:rsidRPr="003E592D">
        <w:rPr>
          <w:rStyle w:val="StyleUnderline"/>
        </w:rPr>
        <w:t>Schools lay destroyed or occupied by armed groups, leaving children unable to fulfill their potential</w:t>
      </w:r>
      <w:r w:rsidRPr="00AC6427">
        <w:rPr>
          <w:sz w:val="14"/>
        </w:rPr>
        <w:t>; families are forced to scavenge in swamps to survive.</w:t>
      </w:r>
    </w:p>
    <w:p w:rsidR="00B56367" w:rsidRPr="00AC6427" w:rsidRDefault="00B56367" w:rsidP="00B56367">
      <w:pPr>
        <w:rPr>
          <w:sz w:val="14"/>
        </w:rPr>
      </w:pPr>
      <w:r w:rsidRPr="00AC6427">
        <w:rPr>
          <w:sz w:val="14"/>
        </w:rPr>
        <w:t xml:space="preserve">The </w:t>
      </w:r>
      <w:r w:rsidRPr="003E592D">
        <w:rPr>
          <w:rStyle w:val="StyleUnderline"/>
        </w:rPr>
        <w:t>international community has ignored countless warnings that South Sudan is on the brink of a genocide</w:t>
      </w:r>
      <w:r w:rsidRPr="00AC6427">
        <w:rPr>
          <w:sz w:val="14"/>
        </w:rPr>
        <w:t xml:space="preserve">. This is </w:t>
      </w:r>
      <w:r w:rsidRPr="003E592D">
        <w:rPr>
          <w:rStyle w:val="StyleUnderline"/>
        </w:rPr>
        <w:t>a manmade disaster, which means we could have prevented it</w:t>
      </w:r>
      <w:r w:rsidRPr="00AC6427">
        <w:rPr>
          <w:sz w:val="14"/>
        </w:rPr>
        <w:t xml:space="preserve"> -- and if we work together now, we can still stop this crisis and save lives.</w:t>
      </w:r>
    </w:p>
    <w:p w:rsidR="00B56367" w:rsidRPr="00AC6427" w:rsidRDefault="00B56367" w:rsidP="00B56367">
      <w:pPr>
        <w:rPr>
          <w:sz w:val="14"/>
        </w:rPr>
      </w:pPr>
      <w:r w:rsidRPr="003E592D">
        <w:rPr>
          <w:rStyle w:val="StyleUnderline"/>
        </w:rPr>
        <w:t>People are dying and need urgent action before the situation gets worse.</w:t>
      </w:r>
      <w:r w:rsidRPr="00AC6427">
        <w:rPr>
          <w:sz w:val="14"/>
        </w:rPr>
        <w:t xml:space="preserve"> Humanitarian organizations must be able to provide immediate life-saving aid and support for people to start anew. And the impending rainy season will make reaching vulnerable people even more difficult, as rivers flood and roads become impassable.</w:t>
      </w:r>
    </w:p>
    <w:p w:rsidR="00B56367" w:rsidRPr="00AC6427" w:rsidRDefault="00B56367" w:rsidP="00B56367">
      <w:pPr>
        <w:rPr>
          <w:sz w:val="14"/>
        </w:rPr>
      </w:pPr>
      <w:r w:rsidRPr="00AC6427">
        <w:rPr>
          <w:sz w:val="14"/>
        </w:rPr>
        <w:t>Is South Sudan on the brink of genocide?</w:t>
      </w:r>
    </w:p>
    <w:p w:rsidR="00B56367" w:rsidRPr="00AC6427" w:rsidRDefault="00B56367" w:rsidP="00B56367">
      <w:pPr>
        <w:rPr>
          <w:sz w:val="14"/>
        </w:rPr>
      </w:pPr>
      <w:r w:rsidRPr="00AC6427">
        <w:rPr>
          <w:sz w:val="14"/>
        </w:rPr>
        <w:t xml:space="preserve">Organizations like Oxfam are responding alongside local partners and need our </w:t>
      </w:r>
      <w:proofErr w:type="gramStart"/>
      <w:r w:rsidRPr="00AC6427">
        <w:rPr>
          <w:sz w:val="14"/>
        </w:rPr>
        <w:t>support</w:t>
      </w:r>
      <w:proofErr w:type="gramEnd"/>
      <w:r w:rsidRPr="00AC6427">
        <w:rPr>
          <w:sz w:val="14"/>
        </w:rPr>
        <w:t xml:space="preserve"> so they can broaden their response to assist people now before the rains begin. In short, this is a race against time. Without these critical efforts, millions more could be facing famine.</w:t>
      </w:r>
    </w:p>
    <w:p w:rsidR="00B56367" w:rsidRPr="00AC6427" w:rsidRDefault="00B56367" w:rsidP="00B56367">
      <w:pPr>
        <w:rPr>
          <w:sz w:val="14"/>
        </w:rPr>
      </w:pPr>
      <w:r w:rsidRPr="003E592D">
        <w:rPr>
          <w:rStyle w:val="StyleUnderline"/>
        </w:rPr>
        <w:t>This early test is the time for decisive moral leadership from</w:t>
      </w:r>
      <w:r w:rsidRPr="00AC6427">
        <w:rPr>
          <w:sz w:val="14"/>
        </w:rPr>
        <w:t xml:space="preserve"> President Donald </w:t>
      </w:r>
      <w:r w:rsidRPr="003E592D">
        <w:rPr>
          <w:rStyle w:val="StyleUnderline"/>
        </w:rPr>
        <w:t>Trump and his administration.</w:t>
      </w:r>
      <w:r w:rsidRPr="00AC6427">
        <w:rPr>
          <w:sz w:val="14"/>
        </w:rPr>
        <w:t xml:space="preserve"> My hope is that they, along with world leaders, help ensure millions of poor and vulnerable people can survive and ultimately thrive. This is not a political issue, but a human one.</w:t>
      </w:r>
    </w:p>
    <w:p w:rsidR="00B56367" w:rsidRPr="00AC6427" w:rsidRDefault="00B56367" w:rsidP="00B56367">
      <w:pPr>
        <w:rPr>
          <w:sz w:val="14"/>
        </w:rPr>
      </w:pPr>
      <w:r w:rsidRPr="00AC6427">
        <w:rPr>
          <w:sz w:val="14"/>
        </w:rPr>
        <w:t xml:space="preserve">While the leaders of South Sudan have the primary responsibility to protect their own people, </w:t>
      </w:r>
      <w:r w:rsidRPr="003E592D">
        <w:rPr>
          <w:rStyle w:val="StyleUnderline"/>
        </w:rPr>
        <w:t>the global community has an ethical obligation to step up when lives are on the line</w:t>
      </w:r>
      <w:r w:rsidRPr="00AC6427">
        <w:rPr>
          <w:sz w:val="14"/>
        </w:rPr>
        <w:t>. Leaders and donors should fully fund the humanitarian response now.</w:t>
      </w:r>
    </w:p>
    <w:p w:rsidR="00B56367" w:rsidRPr="00AC6427" w:rsidRDefault="00B56367" w:rsidP="00B56367">
      <w:pPr>
        <w:rPr>
          <w:sz w:val="14"/>
        </w:rPr>
      </w:pPr>
      <w:r w:rsidRPr="00AC6427">
        <w:rPr>
          <w:sz w:val="14"/>
        </w:rPr>
        <w:t>Forest Whitaker conducting a training for youth leaders in conflict resolution in South Sudan.</w:t>
      </w:r>
    </w:p>
    <w:p w:rsidR="00B56367" w:rsidRPr="00AC6427" w:rsidRDefault="00B56367" w:rsidP="00B56367">
      <w:pPr>
        <w:rPr>
          <w:sz w:val="14"/>
        </w:rPr>
      </w:pPr>
      <w:r w:rsidRPr="00AC6427">
        <w:rPr>
          <w:sz w:val="14"/>
        </w:rPr>
        <w:t>Forest Whitaker conducting a training for youth leaders in conflict resolution in South Sudan.</w:t>
      </w:r>
    </w:p>
    <w:p w:rsidR="00B56367" w:rsidRPr="00AC6427" w:rsidRDefault="00B56367" w:rsidP="00B56367">
      <w:pPr>
        <w:rPr>
          <w:sz w:val="14"/>
        </w:rPr>
      </w:pPr>
      <w:r w:rsidRPr="00AC6427">
        <w:rPr>
          <w:sz w:val="14"/>
        </w:rPr>
        <w:t>The UN has requested $1.6 billion to provide life-saving support to 5.8 million people. That amounts to just $275 to reach each person in need. We must provide food, clean water and other urgent necessities -- and we must also end the conflict, so millions can safely return to homes, schools and work, feeling that their hope was warranted.</w:t>
      </w:r>
    </w:p>
    <w:p w:rsidR="00B56367" w:rsidRPr="00AC6427" w:rsidRDefault="00B56367" w:rsidP="00B56367">
      <w:pPr>
        <w:rPr>
          <w:sz w:val="14"/>
        </w:rPr>
      </w:pPr>
      <w:r w:rsidRPr="00AC6427">
        <w:rPr>
          <w:sz w:val="14"/>
        </w:rPr>
        <w:t xml:space="preserve">Our leaders must hear us speaking on behalf of our brothers and sisters in South Sudan. </w:t>
      </w:r>
      <w:r w:rsidRPr="005F59FE">
        <w:rPr>
          <w:rStyle w:val="StyleUnderline"/>
        </w:rPr>
        <w:t>If the moral duty to save lives and work toward peace is not compelling enough to drive decision-makers, we must remind them that we care and will hold them accountable.</w:t>
      </w:r>
      <w:r w:rsidRPr="00AC6427">
        <w:rPr>
          <w:sz w:val="14"/>
        </w:rPr>
        <w:t xml:space="preserve"> It rests in the hands of the common person, as well as those with the power to shape humanity's course toward a world where every child, woman and man's most basic needs are met.</w:t>
      </w:r>
    </w:p>
    <w:p w:rsidR="00B56367" w:rsidRPr="00AC6427" w:rsidRDefault="00B56367" w:rsidP="00B56367">
      <w:pPr>
        <w:rPr>
          <w:sz w:val="14"/>
        </w:rPr>
      </w:pPr>
      <w:r w:rsidRPr="005F59FE">
        <w:rPr>
          <w:rStyle w:val="StyleUnderline"/>
        </w:rPr>
        <w:t>While it's easy for South Sudan to feel distant, the situation is all too real for the South Sudanese mothers choosing which child gets to eat tomorrow</w:t>
      </w:r>
      <w:r w:rsidRPr="00AC6427">
        <w:rPr>
          <w:sz w:val="14"/>
        </w:rPr>
        <w:t xml:space="preserve">. </w:t>
      </w:r>
      <w:r w:rsidRPr="005F59FE">
        <w:rPr>
          <w:rStyle w:val="StyleUnderline"/>
        </w:rPr>
        <w:t>This is a time when we must look outward together and declare that humanity has no borders</w:t>
      </w:r>
      <w:r w:rsidRPr="00AC6427">
        <w:rPr>
          <w:sz w:val="14"/>
        </w:rPr>
        <w:t xml:space="preserve"> -- no one deserves to suffer like this, especially in a world of such abundance.</w:t>
      </w:r>
    </w:p>
    <w:p w:rsidR="00B56367" w:rsidRPr="00EC1D0F" w:rsidRDefault="00B56367" w:rsidP="00B56367">
      <w:pPr>
        <w:pStyle w:val="Heading4"/>
      </w:pPr>
      <w:r w:rsidRPr="00EC1D0F">
        <w:t xml:space="preserve">Uganda attention is morally necessary </w:t>
      </w:r>
    </w:p>
    <w:p w:rsidR="00B56367" w:rsidRDefault="00B56367" w:rsidP="00B56367">
      <w:pPr>
        <w:rPr>
          <w:rStyle w:val="StyleUnderline"/>
          <w:u w:val="none"/>
        </w:rPr>
      </w:pPr>
      <w:proofErr w:type="spellStart"/>
      <w:r w:rsidRPr="00EC1D0F">
        <w:rPr>
          <w:rStyle w:val="Style13ptBold"/>
        </w:rPr>
        <w:t>Westlund</w:t>
      </w:r>
      <w:proofErr w:type="spellEnd"/>
      <w:r w:rsidRPr="00EC1D0F">
        <w:rPr>
          <w:rStyle w:val="Style13ptBold"/>
        </w:rPr>
        <w:t xml:space="preserve"> 14</w:t>
      </w:r>
      <w:r>
        <w:rPr>
          <w:rStyle w:val="StyleUnderline"/>
          <w:u w:val="none"/>
        </w:rPr>
        <w:t xml:space="preserve"> – (2/17, Donna, citing Virgil Hawkins, is a former NGO worker in Asia and Africa and a current associate professor at the Osaka School of International Public Policy, as well as a research associate at the University of the Free State, South Africa, “Media Coverage of Conflict in Africa Inadequate,” </w:t>
      </w:r>
      <w:hyperlink r:id="rId10" w:history="1">
        <w:r w:rsidRPr="00996DA8">
          <w:rPr>
            <w:rStyle w:val="Hyperlink"/>
          </w:rPr>
          <w:t>http://guardianlv.com/2014/02/media-coverage-of-conflict-in-africa-inadequate/</w:t>
        </w:r>
      </w:hyperlink>
      <w:r>
        <w:rPr>
          <w:rStyle w:val="StyleUnderline"/>
          <w:u w:val="none"/>
        </w:rPr>
        <w:t xml:space="preserve">, </w:t>
      </w:r>
      <w:proofErr w:type="spellStart"/>
      <w:r>
        <w:rPr>
          <w:rStyle w:val="StyleUnderline"/>
          <w:u w:val="none"/>
        </w:rPr>
        <w:t>RKim</w:t>
      </w:r>
      <w:proofErr w:type="spellEnd"/>
      <w:r>
        <w:rPr>
          <w:rStyle w:val="StyleUnderline"/>
          <w:u w:val="none"/>
        </w:rPr>
        <w:t>)</w:t>
      </w:r>
    </w:p>
    <w:p w:rsidR="00B56367" w:rsidRPr="00456D4D" w:rsidRDefault="00B56367" w:rsidP="00B56367">
      <w:pPr>
        <w:rPr>
          <w:rStyle w:val="StyleUnderline"/>
          <w:sz w:val="10"/>
          <w:u w:val="none"/>
        </w:rPr>
      </w:pPr>
      <w:r w:rsidRPr="00456D4D">
        <w:rPr>
          <w:rStyle w:val="StyleUnderline"/>
        </w:rPr>
        <w:t>The number of deaths, refugees and</w:t>
      </w:r>
      <w:r w:rsidRPr="00456D4D">
        <w:rPr>
          <w:rStyle w:val="StyleUnderline"/>
          <w:sz w:val="10"/>
          <w:u w:val="none"/>
        </w:rPr>
        <w:t xml:space="preserve"> </w:t>
      </w:r>
      <w:r w:rsidRPr="00456D4D">
        <w:rPr>
          <w:rStyle w:val="StyleUnderline"/>
        </w:rPr>
        <w:t>internally displaced people due to the conflicts and civil wars in Africa is astounding</w:t>
      </w:r>
      <w:r w:rsidRPr="00456D4D">
        <w:rPr>
          <w:rStyle w:val="StyleUnderline"/>
          <w:sz w:val="10"/>
          <w:u w:val="none"/>
        </w:rPr>
        <w:t xml:space="preserve">. </w:t>
      </w:r>
      <w:r w:rsidRPr="00456D4D">
        <w:rPr>
          <w:rStyle w:val="StyleUnderline"/>
        </w:rPr>
        <w:t>If these statistics were scaled down to proportion and occurred in Europe</w:t>
      </w:r>
      <w:r w:rsidRPr="00456D4D">
        <w:rPr>
          <w:rStyle w:val="StyleUnderline"/>
          <w:sz w:val="10"/>
          <w:u w:val="none"/>
        </w:rPr>
        <w:t xml:space="preserve">, </w:t>
      </w:r>
      <w:r w:rsidRPr="00456D4D">
        <w:rPr>
          <w:rStyle w:val="Emphasis"/>
        </w:rPr>
        <w:t xml:space="preserve">the situation would be called World War III </w:t>
      </w:r>
      <w:r w:rsidRPr="00456D4D">
        <w:rPr>
          <w:rStyle w:val="StyleUnderline"/>
          <w:sz w:val="10"/>
          <w:u w:val="none"/>
        </w:rPr>
        <w:t xml:space="preserve">by the media. </w:t>
      </w:r>
      <w:r w:rsidRPr="00456D4D">
        <w:rPr>
          <w:rStyle w:val="StyleUnderline"/>
        </w:rPr>
        <w:t>The rest of the world would rush to defuse and mediate</w:t>
      </w:r>
      <w:r w:rsidRPr="00456D4D">
        <w:rPr>
          <w:rStyle w:val="StyleUnderline"/>
          <w:sz w:val="10"/>
          <w:u w:val="none"/>
        </w:rPr>
        <w:t xml:space="preserve"> the situation, </w:t>
      </w:r>
      <w:r w:rsidRPr="00456D4D">
        <w:rPr>
          <w:rStyle w:val="StyleUnderline"/>
        </w:rPr>
        <w:t>and the</w:t>
      </w:r>
      <w:r w:rsidRPr="00456D4D">
        <w:rPr>
          <w:rStyle w:val="StyleUnderline"/>
          <w:sz w:val="10"/>
          <w:u w:val="none"/>
        </w:rPr>
        <w:t xml:space="preserve"> mainstream Western </w:t>
      </w:r>
      <w:r w:rsidRPr="00456D4D">
        <w:rPr>
          <w:rStyle w:val="StyleUnderline"/>
        </w:rPr>
        <w:t>media would provide in-depth coverage</w:t>
      </w:r>
      <w:r w:rsidRPr="00456D4D">
        <w:rPr>
          <w:rStyle w:val="StyleUnderline"/>
          <w:sz w:val="10"/>
          <w:u w:val="none"/>
        </w:rPr>
        <w:t xml:space="preserve">. </w:t>
      </w:r>
      <w:r w:rsidRPr="00456D4D">
        <w:rPr>
          <w:rStyle w:val="StyleUnderline"/>
        </w:rPr>
        <w:t>In terms of numbers of people who have been displaced and killed, Africa has been largely ignored</w:t>
      </w:r>
      <w:r w:rsidRPr="00456D4D">
        <w:rPr>
          <w:rStyle w:val="StyleUnderline"/>
          <w:sz w:val="10"/>
          <w:u w:val="none"/>
        </w:rPr>
        <w:t xml:space="preserve"> by the media </w:t>
      </w:r>
      <w:r w:rsidRPr="00456D4D">
        <w:rPr>
          <w:rStyle w:val="StyleUnderline"/>
        </w:rPr>
        <w:t>when compared to the coverage of</w:t>
      </w:r>
      <w:r w:rsidRPr="00456D4D">
        <w:rPr>
          <w:rStyle w:val="StyleUnderline"/>
          <w:sz w:val="10"/>
          <w:u w:val="none"/>
        </w:rPr>
        <w:t xml:space="preserve"> fomenting tensions and following crises of </w:t>
      </w:r>
      <w:r w:rsidRPr="00456D4D">
        <w:rPr>
          <w:rStyle w:val="StyleUnderline"/>
        </w:rPr>
        <w:t>geographical locations like Palestine and Israel, Iraq and Kosovo</w:t>
      </w:r>
      <w:r w:rsidRPr="00456D4D">
        <w:rPr>
          <w:rStyle w:val="StyleUnderline"/>
          <w:sz w:val="10"/>
          <w:u w:val="none"/>
        </w:rPr>
        <w:t>.</w:t>
      </w:r>
    </w:p>
    <w:p w:rsidR="00B56367" w:rsidRPr="00456D4D" w:rsidRDefault="00B56367" w:rsidP="00B56367">
      <w:pPr>
        <w:rPr>
          <w:rStyle w:val="StyleUnderline"/>
          <w:sz w:val="10"/>
          <w:u w:val="none"/>
        </w:rPr>
      </w:pPr>
      <w:r w:rsidRPr="00456D4D">
        <w:rPr>
          <w:rStyle w:val="StyleUnderline"/>
          <w:sz w:val="10"/>
          <w:u w:val="none"/>
        </w:rPr>
        <w:t xml:space="preserve">In one study, it was shown that </w:t>
      </w:r>
      <w:r w:rsidRPr="00456D4D">
        <w:rPr>
          <w:rStyle w:val="Emphasis"/>
        </w:rPr>
        <w:t>88 percent of the conflict-related deaths occur in Africa</w:t>
      </w:r>
      <w:r w:rsidRPr="00456D4D">
        <w:rPr>
          <w:rStyle w:val="StyleUnderline"/>
          <w:sz w:val="10"/>
          <w:u w:val="none"/>
        </w:rPr>
        <w:t xml:space="preserve">, </w:t>
      </w:r>
      <w:r w:rsidRPr="00456D4D">
        <w:rPr>
          <w:rStyle w:val="StyleUnderline"/>
        </w:rPr>
        <w:t>but it did not even figure into 10 percent of</w:t>
      </w:r>
      <w:r w:rsidRPr="00456D4D">
        <w:rPr>
          <w:rStyle w:val="StyleUnderline"/>
          <w:sz w:val="10"/>
          <w:u w:val="none"/>
        </w:rPr>
        <w:t xml:space="preserve"> the </w:t>
      </w:r>
      <w:r w:rsidRPr="00456D4D">
        <w:rPr>
          <w:rStyle w:val="StyleUnderline"/>
        </w:rPr>
        <w:t>coverage</w:t>
      </w:r>
      <w:r w:rsidRPr="00456D4D">
        <w:rPr>
          <w:rStyle w:val="StyleUnderline"/>
          <w:sz w:val="10"/>
          <w:u w:val="none"/>
        </w:rPr>
        <w:t xml:space="preserve"> by mainstream Western media outlets. The study’s author, </w:t>
      </w:r>
      <w:r w:rsidRPr="00456D4D">
        <w:rPr>
          <w:rStyle w:val="StyleUnderline"/>
        </w:rPr>
        <w:t>Virgil Hawkins</w:t>
      </w:r>
      <w:r w:rsidRPr="00456D4D">
        <w:rPr>
          <w:rStyle w:val="StyleUnderline"/>
          <w:sz w:val="10"/>
          <w:u w:val="none"/>
        </w:rPr>
        <w:t>, is a former NGO worker in Asia and Africa and a current associate professor at the Osaka School of International Public Policy, as well as a research associate at the University of the Free State, South Africa. In Hawkins’ book Stealth Conflicts: How the World’s Worst Violence Is Ignored, he declares it his mission “to shed light on…the mechanisms that are behind [these conflicts’] marginalization.”</w:t>
      </w:r>
    </w:p>
    <w:p w:rsidR="00B56367" w:rsidRPr="00456D4D" w:rsidRDefault="00B56367" w:rsidP="00B56367">
      <w:pPr>
        <w:rPr>
          <w:rStyle w:val="StyleUnderline"/>
          <w:sz w:val="10"/>
          <w:u w:val="none"/>
        </w:rPr>
      </w:pPr>
      <w:r w:rsidRPr="00456D4D">
        <w:rPr>
          <w:rStyle w:val="StyleUnderline"/>
          <w:sz w:val="10"/>
          <w:u w:val="none"/>
        </w:rPr>
        <w:t xml:space="preserve">The book features a set of maps called </w:t>
      </w:r>
      <w:r w:rsidRPr="00456D4D">
        <w:rPr>
          <w:rStyle w:val="StyleUnderline"/>
        </w:rPr>
        <w:t>New World Maps</w:t>
      </w:r>
      <w:r w:rsidRPr="00456D4D">
        <w:rPr>
          <w:rStyle w:val="StyleUnderline"/>
          <w:sz w:val="10"/>
          <w:u w:val="none"/>
        </w:rPr>
        <w:t xml:space="preserve"> that </w:t>
      </w:r>
      <w:r w:rsidRPr="00456D4D">
        <w:rPr>
          <w:rStyle w:val="StyleUnderline"/>
        </w:rPr>
        <w:t>are designed to give readers a “fresh perspective</w:t>
      </w:r>
      <w:r w:rsidRPr="00456D4D">
        <w:rPr>
          <w:rStyle w:val="StyleUnderline"/>
          <w:sz w:val="10"/>
          <w:u w:val="none"/>
        </w:rPr>
        <w:t xml:space="preserve"> on the way things are, and the way they are shown to us.”  They use conflict-related deaths as the parameter for size. Other maps depict the way various media outlets (CNN, BBC, New York Times, Le Monde, Yomiuri) perceive the world. Hawkins notes that the purpose of these maps is “not to suggest that levels of media coverage should be proportionate to the…sheer scale of a conflict (death toll),” although she says they should certainly be a factor.</w:t>
      </w:r>
    </w:p>
    <w:p w:rsidR="00B56367" w:rsidRPr="00456D4D" w:rsidRDefault="00B56367" w:rsidP="00B56367">
      <w:pPr>
        <w:rPr>
          <w:rStyle w:val="StyleUnderline"/>
          <w:sz w:val="10"/>
          <w:u w:val="none"/>
        </w:rPr>
      </w:pPr>
      <w:r w:rsidRPr="00456D4D">
        <w:rPr>
          <w:noProof/>
          <w:sz w:val="10"/>
        </w:rPr>
        <w:drawing>
          <wp:inline distT="0" distB="0" distL="0" distR="0" wp14:anchorId="328B4D77" wp14:editId="2527AC6B">
            <wp:extent cx="2929467" cy="1827609"/>
            <wp:effectExtent l="0" t="0" r="4445" b="1270"/>
            <wp:docPr id="13" name="Picture 13" descr="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fric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4270" cy="1830606"/>
                    </a:xfrm>
                    <a:prstGeom prst="rect">
                      <a:avLst/>
                    </a:prstGeom>
                    <a:noFill/>
                    <a:ln>
                      <a:noFill/>
                    </a:ln>
                  </pic:spPr>
                </pic:pic>
              </a:graphicData>
            </a:graphic>
          </wp:inline>
        </w:drawing>
      </w:r>
    </w:p>
    <w:p w:rsidR="00B56367" w:rsidRPr="00456D4D" w:rsidRDefault="00B56367" w:rsidP="00B56367">
      <w:pPr>
        <w:rPr>
          <w:rStyle w:val="StyleUnderline"/>
          <w:sz w:val="10"/>
          <w:u w:val="none"/>
        </w:rPr>
      </w:pPr>
      <w:r w:rsidRPr="00456D4D">
        <w:rPr>
          <w:rStyle w:val="StyleUnderline"/>
          <w:sz w:val="10"/>
          <w:u w:val="none"/>
        </w:rPr>
        <w:t xml:space="preserve">Why is the media coverage, for example, of conflicts in Nigeria and the Central African Republic important to countries in the West that do not appear to be involved in them? Anup Shah, author and owner of the Global Issues website, offers some answers to that question. Shah points out that </w:t>
      </w:r>
      <w:r w:rsidRPr="00456D4D">
        <w:rPr>
          <w:rStyle w:val="StyleUnderline"/>
        </w:rPr>
        <w:t>simplistic views</w:t>
      </w:r>
      <w:r w:rsidRPr="00456D4D">
        <w:rPr>
          <w:rStyle w:val="StyleUnderline"/>
          <w:sz w:val="10"/>
          <w:u w:val="none"/>
        </w:rPr>
        <w:t xml:space="preserve">, at worst, </w:t>
      </w:r>
      <w:r w:rsidRPr="00456D4D">
        <w:rPr>
          <w:rStyle w:val="StyleUnderline"/>
        </w:rPr>
        <w:t>are racist</w:t>
      </w:r>
      <w:r w:rsidRPr="00456D4D">
        <w:rPr>
          <w:rStyle w:val="StyleUnderline"/>
          <w:sz w:val="10"/>
          <w:u w:val="none"/>
        </w:rPr>
        <w:t xml:space="preserve">, </w:t>
      </w:r>
      <w:r w:rsidRPr="00456D4D">
        <w:rPr>
          <w:rStyle w:val="StyleUnderline"/>
        </w:rPr>
        <w:t>whether intentional or not</w:t>
      </w:r>
      <w:r w:rsidRPr="00456D4D">
        <w:rPr>
          <w:rStyle w:val="StyleUnderline"/>
          <w:sz w:val="10"/>
          <w:u w:val="none"/>
        </w:rPr>
        <w:t xml:space="preserve">, </w:t>
      </w:r>
      <w:r w:rsidRPr="00456D4D">
        <w:rPr>
          <w:rStyle w:val="StyleUnderline"/>
        </w:rPr>
        <w:t>and at best</w:t>
      </w:r>
      <w:r w:rsidRPr="00456D4D">
        <w:rPr>
          <w:rStyle w:val="StyleUnderline"/>
          <w:sz w:val="10"/>
          <w:u w:val="none"/>
        </w:rPr>
        <w:t xml:space="preserve">, </w:t>
      </w:r>
      <w:r w:rsidRPr="00456D4D">
        <w:rPr>
          <w:rStyle w:val="StyleUnderline"/>
        </w:rPr>
        <w:t>offer no platform on how to move forward</w:t>
      </w:r>
      <w:r w:rsidRPr="00456D4D">
        <w:rPr>
          <w:rStyle w:val="StyleUnderline"/>
          <w:sz w:val="10"/>
          <w:u w:val="none"/>
        </w:rPr>
        <w:t>.</w:t>
      </w:r>
    </w:p>
    <w:p w:rsidR="00B56367" w:rsidRPr="00456D4D" w:rsidRDefault="00B56367" w:rsidP="00B56367">
      <w:pPr>
        <w:rPr>
          <w:rStyle w:val="StyleUnderline"/>
          <w:sz w:val="10"/>
          <w:u w:val="none"/>
        </w:rPr>
      </w:pPr>
      <w:r w:rsidRPr="00456D4D">
        <w:rPr>
          <w:rStyle w:val="StyleUnderline"/>
        </w:rPr>
        <w:t>Hawkins says his research led him to the quick and obvious fact that</w:t>
      </w:r>
      <w:r w:rsidRPr="00456D4D">
        <w:rPr>
          <w:rStyle w:val="StyleUnderline"/>
          <w:sz w:val="10"/>
          <w:u w:val="none"/>
        </w:rPr>
        <w:t xml:space="preserve"> </w:t>
      </w:r>
      <w:r w:rsidRPr="00456D4D">
        <w:rPr>
          <w:rStyle w:val="StyleUnderline"/>
        </w:rPr>
        <w:t>those conflicts that have dominated the agendas of people in a position to respond</w:t>
      </w:r>
      <w:r w:rsidRPr="00456D4D">
        <w:rPr>
          <w:rStyle w:val="StyleUnderline"/>
          <w:sz w:val="10"/>
          <w:u w:val="none"/>
        </w:rPr>
        <w:t xml:space="preserve">–such as </w:t>
      </w:r>
      <w:r w:rsidRPr="00456D4D">
        <w:rPr>
          <w:rStyle w:val="StyleUnderline"/>
        </w:rPr>
        <w:t>policymakers</w:t>
      </w:r>
      <w:r w:rsidRPr="00456D4D">
        <w:rPr>
          <w:rStyle w:val="StyleUnderline"/>
          <w:sz w:val="10"/>
          <w:u w:val="none"/>
        </w:rPr>
        <w:t xml:space="preserve">, </w:t>
      </w:r>
      <w:r w:rsidRPr="00456D4D">
        <w:rPr>
          <w:rStyle w:val="StyleUnderline"/>
        </w:rPr>
        <w:t>the public</w:t>
      </w:r>
      <w:r w:rsidRPr="00456D4D">
        <w:rPr>
          <w:rStyle w:val="StyleUnderline"/>
          <w:sz w:val="10"/>
          <w:u w:val="none"/>
        </w:rPr>
        <w:t xml:space="preserve">, </w:t>
      </w:r>
      <w:r w:rsidRPr="00456D4D">
        <w:rPr>
          <w:rStyle w:val="StyleUnderline"/>
        </w:rPr>
        <w:t>the media</w:t>
      </w:r>
      <w:r w:rsidRPr="00456D4D">
        <w:rPr>
          <w:rStyle w:val="StyleUnderline"/>
          <w:sz w:val="10"/>
          <w:u w:val="none"/>
        </w:rPr>
        <w:t xml:space="preserve">, </w:t>
      </w:r>
      <w:r w:rsidRPr="00456D4D">
        <w:rPr>
          <w:rStyle w:val="StyleUnderline"/>
        </w:rPr>
        <w:t>and</w:t>
      </w:r>
      <w:r w:rsidRPr="00456D4D">
        <w:rPr>
          <w:rStyle w:val="StyleUnderline"/>
          <w:sz w:val="10"/>
          <w:u w:val="none"/>
        </w:rPr>
        <w:t xml:space="preserve"> </w:t>
      </w:r>
      <w:r w:rsidRPr="00456D4D">
        <w:rPr>
          <w:rStyle w:val="StyleUnderline"/>
        </w:rPr>
        <w:t>academia</w:t>
      </w:r>
      <w:r w:rsidRPr="00456D4D">
        <w:rPr>
          <w:rStyle w:val="StyleUnderline"/>
          <w:sz w:val="10"/>
          <w:u w:val="none"/>
        </w:rPr>
        <w:t>–</w:t>
      </w:r>
      <w:r w:rsidRPr="00456D4D">
        <w:rPr>
          <w:rStyle w:val="StyleUnderline"/>
        </w:rPr>
        <w:t xml:space="preserve">are </w:t>
      </w:r>
      <w:r w:rsidRPr="00456D4D">
        <w:rPr>
          <w:rStyle w:val="Emphasis"/>
        </w:rPr>
        <w:t>often small in scale in comparison to many of those that have consistently failed to attract attention</w:t>
      </w:r>
      <w:r w:rsidRPr="00456D4D">
        <w:rPr>
          <w:rStyle w:val="StyleUnderline"/>
          <w:sz w:val="10"/>
          <w:u w:val="none"/>
        </w:rPr>
        <w:t xml:space="preserve">. The issues need to be put in front of people who are, as Hawkins says, “in a position to respond.” </w:t>
      </w:r>
      <w:r w:rsidRPr="00456D4D">
        <w:rPr>
          <w:rStyle w:val="StyleUnderline"/>
        </w:rPr>
        <w:t>Countries such as those in the West have direct and indirect influence</w:t>
      </w:r>
      <w:r w:rsidRPr="00456D4D">
        <w:rPr>
          <w:rStyle w:val="StyleUnderline"/>
          <w:sz w:val="10"/>
          <w:u w:val="none"/>
        </w:rPr>
        <w:t xml:space="preserve"> when it comes to international af</w:t>
      </w:r>
      <w:r w:rsidRPr="00456D4D">
        <w:rPr>
          <w:sz w:val="10"/>
        </w:rPr>
        <w:t>fairs. And finally, the opposite is just as true–all countries have direct and indirect effects on all other countries. To understand this best, Shah provides a quotation from J. Brian Atwood, the former head of U.S. foreign aid policy: “Failed states threaten our nation. They cost us too much…They destabilize other nations. They…deny us economic opportunity in the largest new marketplace — the developing world.”</w:t>
      </w:r>
    </w:p>
    <w:p w:rsidR="00B56367" w:rsidRPr="00010D61" w:rsidRDefault="00B56367" w:rsidP="00B56367">
      <w:pPr>
        <w:rPr>
          <w:rStyle w:val="StyleUnderline"/>
          <w:sz w:val="10"/>
          <w:szCs w:val="10"/>
          <w:u w:val="none"/>
        </w:rPr>
      </w:pPr>
      <w:r w:rsidRPr="00456D4D">
        <w:rPr>
          <w:rStyle w:val="StyleUnderline"/>
        </w:rPr>
        <w:t xml:space="preserve">The media tends to </w:t>
      </w:r>
      <w:r w:rsidRPr="00456D4D">
        <w:rPr>
          <w:rStyle w:val="Emphasis"/>
        </w:rPr>
        <w:t>ignore the conflicts in Africa or oversimplify them</w:t>
      </w:r>
      <w:r w:rsidRPr="00456D4D">
        <w:rPr>
          <w:rStyle w:val="StyleUnderline"/>
          <w:sz w:val="10"/>
          <w:u w:val="none"/>
        </w:rPr>
        <w:t xml:space="preserve">. Provocative images abound, but </w:t>
      </w:r>
      <w:r w:rsidRPr="00456D4D">
        <w:rPr>
          <w:rStyle w:val="Emphasis"/>
        </w:rPr>
        <w:t>conflict analysis is lacking</w:t>
      </w:r>
      <w:r w:rsidRPr="00456D4D">
        <w:rPr>
          <w:rStyle w:val="StyleUnderline"/>
          <w:sz w:val="10"/>
          <w:u w:val="none"/>
        </w:rPr>
        <w:t xml:space="preserve">. </w:t>
      </w:r>
      <w:r w:rsidRPr="00456D4D">
        <w:rPr>
          <w:rStyle w:val="StyleUnderline"/>
        </w:rPr>
        <w:t>There is little understanding how</w:t>
      </w:r>
      <w:r w:rsidRPr="00456D4D">
        <w:rPr>
          <w:rStyle w:val="StyleUnderline"/>
          <w:sz w:val="10"/>
          <w:u w:val="none"/>
        </w:rPr>
        <w:t xml:space="preserve"> monetary </w:t>
      </w:r>
      <w:r w:rsidRPr="00456D4D">
        <w:rPr>
          <w:rStyle w:val="StyleUnderline"/>
        </w:rPr>
        <w:t>aid</w:t>
      </w:r>
      <w:r w:rsidRPr="00456D4D">
        <w:rPr>
          <w:rStyle w:val="StyleUnderline"/>
          <w:sz w:val="10"/>
          <w:u w:val="none"/>
        </w:rPr>
        <w:t xml:space="preserve"> both </w:t>
      </w:r>
      <w:r w:rsidRPr="00456D4D">
        <w:rPr>
          <w:rStyle w:val="StyleUnderline"/>
        </w:rPr>
        <w:t>helps and hinders Africa</w:t>
      </w:r>
      <w:r w:rsidRPr="00456D4D">
        <w:rPr>
          <w:rStyle w:val="StyleUnderline"/>
          <w:sz w:val="10"/>
          <w:u w:val="none"/>
        </w:rPr>
        <w:t xml:space="preserve">, </w:t>
      </w:r>
      <w:r w:rsidRPr="00456D4D">
        <w:rPr>
          <w:rStyle w:val="StyleUnderline"/>
        </w:rPr>
        <w:t>and the issue is not</w:t>
      </w:r>
      <w:r w:rsidRPr="00456D4D">
        <w:rPr>
          <w:rStyle w:val="StyleUnderline"/>
          <w:sz w:val="10"/>
          <w:u w:val="none"/>
        </w:rPr>
        <w:t xml:space="preserve"> being </w:t>
      </w:r>
      <w:r w:rsidRPr="00456D4D">
        <w:rPr>
          <w:rStyle w:val="StyleUnderline"/>
        </w:rPr>
        <w:t>addressed enough</w:t>
      </w:r>
      <w:r w:rsidRPr="00456D4D">
        <w:rPr>
          <w:rStyle w:val="StyleUnderline"/>
          <w:sz w:val="10"/>
          <w:u w:val="none"/>
        </w:rPr>
        <w:t xml:space="preserve"> by mainstream Western media, nor are the reasons for Africa’s exportation of crops despite its persistent famine and hunger. As Hawkins says, “The </w:t>
      </w:r>
      <w:r w:rsidRPr="00456D4D">
        <w:rPr>
          <w:rStyle w:val="StyleUnderline"/>
        </w:rPr>
        <w:t xml:space="preserve">marginalization of these conflicts is the </w:t>
      </w:r>
      <w:r w:rsidRPr="00456D4D">
        <w:rPr>
          <w:rStyle w:val="Emphasis"/>
        </w:rPr>
        <w:t>result of a series of deliberate choices on the part of those in a position to respond</w:t>
      </w:r>
      <w:r w:rsidRPr="00456D4D">
        <w:rPr>
          <w:rStyle w:val="StyleUnderline"/>
          <w:sz w:val="10"/>
          <w:szCs w:val="10"/>
          <w:u w:val="none"/>
        </w:rPr>
        <w:t>.” The media, in large part, chooses to respond inadequately to the conflict in Africa. In turn, its response affects the present and future of those conflicts.</w:t>
      </w:r>
    </w:p>
    <w:p w:rsidR="00B56367" w:rsidRPr="006C347B" w:rsidRDefault="00B56367" w:rsidP="00B56367">
      <w:pPr>
        <w:pStyle w:val="Heading4"/>
      </w:pPr>
      <w:r w:rsidRPr="006C347B">
        <w:t xml:space="preserve">We have </w:t>
      </w:r>
      <w:r>
        <w:t xml:space="preserve">a </w:t>
      </w:r>
      <w:r w:rsidRPr="006C347B">
        <w:t xml:space="preserve">moral obligation </w:t>
      </w:r>
      <w:proofErr w:type="spellStart"/>
      <w:r w:rsidRPr="006C347B">
        <w:t>yo</w:t>
      </w:r>
      <w:proofErr w:type="spellEnd"/>
    </w:p>
    <w:p w:rsidR="00B56367" w:rsidRDefault="00B56367" w:rsidP="00B56367">
      <w:proofErr w:type="spellStart"/>
      <w:r w:rsidRPr="009E4ED8">
        <w:rPr>
          <w:rStyle w:val="Style13ptBold"/>
        </w:rPr>
        <w:t>Manyok</w:t>
      </w:r>
      <w:proofErr w:type="spellEnd"/>
      <w:r w:rsidRPr="009E4ED8">
        <w:rPr>
          <w:rStyle w:val="Style13ptBold"/>
        </w:rPr>
        <w:t xml:space="preserve"> 13</w:t>
      </w:r>
      <w:r>
        <w:t xml:space="preserve"> – Phillip </w:t>
      </w:r>
      <w:proofErr w:type="spellStart"/>
      <w:r>
        <w:t>Manyok</w:t>
      </w:r>
      <w:proofErr w:type="spellEnd"/>
      <w:r>
        <w:t xml:space="preserve">, 2013 (“THE CASE FOR MORAL RE-ARMAMENT: WAGING WAR ON SOCIAL ISSUES IN SOUTH SUDAN”, New South Sudan, Available online at </w:t>
      </w:r>
      <w:hyperlink r:id="rId12" w:history="1">
        <w:r w:rsidRPr="00996DA8">
          <w:rPr>
            <w:rStyle w:val="Hyperlink"/>
          </w:rPr>
          <w:t>http://www.newsudanvision.com/columns/2696-the-case-for-moral-re-armament-waging-war-on-social-issues-in-south-sudan</w:t>
        </w:r>
      </w:hyperlink>
      <w:r>
        <w:t xml:space="preserve">, Accessed at 7/22/18, </w:t>
      </w:r>
      <w:proofErr w:type="spellStart"/>
      <w:r>
        <w:t>RKim</w:t>
      </w:r>
      <w:proofErr w:type="spellEnd"/>
      <w:r>
        <w:t xml:space="preserve">) </w:t>
      </w:r>
    </w:p>
    <w:p w:rsidR="00B56367" w:rsidRPr="000D6EE8" w:rsidRDefault="00B56367" w:rsidP="00B56367">
      <w:pPr>
        <w:rPr>
          <w:sz w:val="10"/>
        </w:rPr>
      </w:pPr>
      <w:r w:rsidRPr="000D6EE8">
        <w:rPr>
          <w:sz w:val="10"/>
        </w:rPr>
        <w:t xml:space="preserve">MISSOURI, U.S.A -- </w:t>
      </w:r>
      <w:r w:rsidRPr="00417E41">
        <w:rPr>
          <w:rStyle w:val="StyleUnderline"/>
        </w:rPr>
        <w:t xml:space="preserve">After more than </w:t>
      </w:r>
      <w:proofErr w:type="gramStart"/>
      <w:r w:rsidRPr="00417E41">
        <w:rPr>
          <w:rStyle w:val="StyleUnderline"/>
        </w:rPr>
        <w:t>twenty two</w:t>
      </w:r>
      <w:proofErr w:type="gramEnd"/>
      <w:r w:rsidRPr="00417E41">
        <w:rPr>
          <w:rStyle w:val="StyleUnderline"/>
        </w:rPr>
        <w:t xml:space="preserve"> years of intense and protracted civil war in Sudan</w:t>
      </w:r>
      <w:r w:rsidRPr="000D6EE8">
        <w:rPr>
          <w:sz w:val="10"/>
        </w:rPr>
        <w:t xml:space="preserve">, </w:t>
      </w:r>
      <w:r w:rsidRPr="00417E41">
        <w:rPr>
          <w:rStyle w:val="StyleUnderline"/>
        </w:rPr>
        <w:t>many things have happened, including</w:t>
      </w:r>
      <w:r w:rsidRPr="000D6EE8">
        <w:rPr>
          <w:sz w:val="10"/>
        </w:rPr>
        <w:t xml:space="preserve"> the erosion of </w:t>
      </w:r>
      <w:r w:rsidRPr="00417E41">
        <w:rPr>
          <w:rStyle w:val="StyleUnderline"/>
        </w:rPr>
        <w:t>social and moral values</w:t>
      </w:r>
      <w:r w:rsidRPr="000D6EE8">
        <w:rPr>
          <w:sz w:val="10"/>
        </w:rPr>
        <w:t xml:space="preserve">. </w:t>
      </w:r>
      <w:r w:rsidRPr="00417E41">
        <w:rPr>
          <w:rStyle w:val="StyleUnderline"/>
        </w:rPr>
        <w:t>Of all the problems</w:t>
      </w:r>
      <w:r w:rsidRPr="000D6EE8">
        <w:rPr>
          <w:sz w:val="10"/>
        </w:rPr>
        <w:t xml:space="preserve"> the war caused in South Sudan, </w:t>
      </w:r>
      <w:r w:rsidRPr="00417E41">
        <w:rPr>
          <w:rStyle w:val="StyleUnderline"/>
        </w:rPr>
        <w:t>the loss of social and moral values worries me the most</w:t>
      </w:r>
      <w:r w:rsidRPr="000D6EE8">
        <w:rPr>
          <w:sz w:val="10"/>
        </w:rPr>
        <w:t xml:space="preserve">. Such concern has prompted me to write this opinion article hoping to generate public debate. </w:t>
      </w:r>
      <w:r w:rsidRPr="00417E41">
        <w:rPr>
          <w:rStyle w:val="StyleUnderline"/>
        </w:rPr>
        <w:t>Having myself witnessed and heard about the erosion of morality and ethics and having seen their aftershocks, there is</w:t>
      </w:r>
      <w:r w:rsidRPr="000D6EE8">
        <w:rPr>
          <w:sz w:val="10"/>
        </w:rPr>
        <w:t xml:space="preserve"> </w:t>
      </w:r>
      <w:proofErr w:type="gramStart"/>
      <w:r w:rsidRPr="000D6EE8">
        <w:rPr>
          <w:sz w:val="10"/>
        </w:rPr>
        <w:t xml:space="preserve">definitely </w:t>
      </w:r>
      <w:r w:rsidRPr="00417E41">
        <w:rPr>
          <w:rStyle w:val="StyleUnderline"/>
        </w:rPr>
        <w:t>an</w:t>
      </w:r>
      <w:proofErr w:type="gramEnd"/>
      <w:r w:rsidRPr="00417E41">
        <w:rPr>
          <w:rStyle w:val="StyleUnderline"/>
        </w:rPr>
        <w:t xml:space="preserve"> urgent need for ethical and moral revitalizations to correct</w:t>
      </w:r>
      <w:r w:rsidRPr="000D6EE8">
        <w:rPr>
          <w:sz w:val="10"/>
        </w:rPr>
        <w:t xml:space="preserve"> some of the </w:t>
      </w:r>
      <w:r w:rsidRPr="00417E41">
        <w:rPr>
          <w:rStyle w:val="StyleUnderline"/>
        </w:rPr>
        <w:t xml:space="preserve">social problems that are plaguing our </w:t>
      </w:r>
      <w:r w:rsidRPr="000D6EE8">
        <w:rPr>
          <w:sz w:val="10"/>
        </w:rPr>
        <w:t xml:space="preserve">communities and/or our young </w:t>
      </w:r>
      <w:r w:rsidRPr="00417E41">
        <w:rPr>
          <w:rStyle w:val="StyleUnderline"/>
        </w:rPr>
        <w:t>nation</w:t>
      </w:r>
      <w:r w:rsidRPr="000D6EE8">
        <w:rPr>
          <w:sz w:val="10"/>
        </w:rPr>
        <w:t>.</w:t>
      </w:r>
    </w:p>
    <w:p w:rsidR="00B56367" w:rsidRPr="000D6EE8" w:rsidRDefault="00B56367" w:rsidP="00B56367">
      <w:pPr>
        <w:rPr>
          <w:sz w:val="10"/>
        </w:rPr>
      </w:pPr>
      <w:proofErr w:type="gramStart"/>
      <w:r w:rsidRPr="004B2FE9">
        <w:rPr>
          <w:rStyle w:val="StyleUnderline"/>
        </w:rPr>
        <w:t>In order for</w:t>
      </w:r>
      <w:proofErr w:type="gramEnd"/>
      <w:r w:rsidRPr="004B2FE9">
        <w:rPr>
          <w:rStyle w:val="StyleUnderline"/>
        </w:rPr>
        <w:t xml:space="preserve"> people to appreciate this</w:t>
      </w:r>
      <w:r w:rsidRPr="000D6EE8">
        <w:rPr>
          <w:sz w:val="10"/>
        </w:rPr>
        <w:t xml:space="preserve"> theoretical </w:t>
      </w:r>
      <w:r w:rsidRPr="004B2FE9">
        <w:rPr>
          <w:rStyle w:val="StyleUnderline"/>
        </w:rPr>
        <w:t>proposition</w:t>
      </w:r>
      <w:r w:rsidRPr="000D6EE8">
        <w:rPr>
          <w:sz w:val="10"/>
        </w:rPr>
        <w:t xml:space="preserve">, it makes sense to look at what led to the loss of social and moral values in the first place.  I </w:t>
      </w:r>
      <w:proofErr w:type="gramStart"/>
      <w:r w:rsidRPr="000D6EE8">
        <w:rPr>
          <w:sz w:val="10"/>
        </w:rPr>
        <w:t>am aware of the fact that</w:t>
      </w:r>
      <w:proofErr w:type="gramEnd"/>
      <w:r w:rsidRPr="000D6EE8">
        <w:rPr>
          <w:sz w:val="10"/>
        </w:rPr>
        <w:t xml:space="preserve"> </w:t>
      </w:r>
      <w:r w:rsidRPr="00EA2620">
        <w:rPr>
          <w:u w:val="single"/>
        </w:rPr>
        <w:t>some people don’t appreciate to be reminded of Sudan’s unpleasant past. However</w:t>
      </w:r>
      <w:r w:rsidRPr="000D6EE8">
        <w:rPr>
          <w:sz w:val="10"/>
        </w:rPr>
        <w:t xml:space="preserve">, for the sake of readers who never experienced and/or knew anything about civil war in Sudan, </w:t>
      </w:r>
      <w:r w:rsidRPr="00EA2620">
        <w:rPr>
          <w:u w:val="single"/>
        </w:rPr>
        <w:t>I am left with no choice, but to hesitantly regurgitate these disheartening facts and statistics about the war.</w:t>
      </w:r>
      <w:r w:rsidRPr="000D6EE8">
        <w:rPr>
          <w:sz w:val="10"/>
        </w:rPr>
        <w:t xml:space="preserve"> I said hesitantly because, as a metaphysician, </w:t>
      </w:r>
      <w:r w:rsidRPr="00EA2620">
        <w:rPr>
          <w:u w:val="single"/>
        </w:rPr>
        <w:t>I am</w:t>
      </w:r>
      <w:r w:rsidRPr="000D6EE8">
        <w:rPr>
          <w:sz w:val="10"/>
        </w:rPr>
        <w:t xml:space="preserve"> consciously aware of the ramification or psychological affects they might have on those individuals who are still recovering from many years of war traumas and/or from the loss of their loved ones. At the same time, as a citizen, I have certain responsibilities such as promoting constructive dialogue about social issues affecting our country.</w:t>
      </w:r>
    </w:p>
    <w:p w:rsidR="00B56367" w:rsidRPr="000D6EE8" w:rsidRDefault="00B56367" w:rsidP="00B56367">
      <w:pPr>
        <w:rPr>
          <w:sz w:val="10"/>
        </w:rPr>
      </w:pPr>
      <w:r w:rsidRPr="000D6EE8">
        <w:rPr>
          <w:sz w:val="10"/>
        </w:rPr>
        <w:t>For those who are familiar with Sudan past, you may choose to skip the next two paragraphs if you don’t want to resurrect those traumatic memories or events that befell our societies and people during the last war. And with your permission, allow me to provide   a brief synopsis of conflict’s outcomes for the sake of those who might find that helpful in analyzing and/or understanding the argument that I am making in this opinion article.</w:t>
      </w:r>
    </w:p>
    <w:p w:rsidR="00B56367" w:rsidRPr="000D6EE8" w:rsidRDefault="00B56367" w:rsidP="00B56367">
      <w:pPr>
        <w:rPr>
          <w:sz w:val="10"/>
        </w:rPr>
      </w:pPr>
      <w:r w:rsidRPr="000D6EE8">
        <w:rPr>
          <w:sz w:val="10"/>
        </w:rPr>
        <w:t xml:space="preserve">First and foremost, </w:t>
      </w:r>
      <w:r w:rsidRPr="00EA2620">
        <w:rPr>
          <w:rStyle w:val="StyleUnderline"/>
        </w:rPr>
        <w:t xml:space="preserve">the statistics or accounts of what exactly happened </w:t>
      </w:r>
      <w:proofErr w:type="gramStart"/>
      <w:r w:rsidRPr="00EA2620">
        <w:rPr>
          <w:rStyle w:val="StyleUnderline"/>
        </w:rPr>
        <w:t>as a result of</w:t>
      </w:r>
      <w:proofErr w:type="gramEnd"/>
      <w:r w:rsidRPr="00EA2620">
        <w:rPr>
          <w:rStyle w:val="StyleUnderline"/>
        </w:rPr>
        <w:t xml:space="preserve"> Sudanese long civil war are incongruent</w:t>
      </w:r>
      <w:r w:rsidRPr="000D6EE8">
        <w:rPr>
          <w:sz w:val="10"/>
        </w:rPr>
        <w:t xml:space="preserve">. They varied depending on what person or source one consulted. However, there is unanimity when it comes to the magnitude or the nature of destruction and suffering.  Therefore, the following statistics may be contradicted by other sources that offered different accounts of this same conflict.  According to common statistics available in the public </w:t>
      </w:r>
      <w:proofErr w:type="gramStart"/>
      <w:r w:rsidRPr="000D6EE8">
        <w:rPr>
          <w:sz w:val="10"/>
        </w:rPr>
        <w:t>domain  about</w:t>
      </w:r>
      <w:proofErr w:type="gramEnd"/>
      <w:r w:rsidRPr="000D6EE8">
        <w:rPr>
          <w:sz w:val="10"/>
        </w:rPr>
        <w:t xml:space="preserve"> Sudan civil war , </w:t>
      </w:r>
      <w:r w:rsidRPr="00EA2620">
        <w:rPr>
          <w:rStyle w:val="StyleUnderline"/>
        </w:rPr>
        <w:t>over two and half  million people are known to have died a war related death e.g. from fighting, disease, and hunger. Over six million civilians fled to neighboring countries. Millions of homes, farm animals and</w:t>
      </w:r>
      <w:r w:rsidRPr="000D6EE8">
        <w:rPr>
          <w:sz w:val="10"/>
        </w:rPr>
        <w:t xml:space="preserve"> </w:t>
      </w:r>
      <w:r w:rsidRPr="00EA2620">
        <w:rPr>
          <w:rStyle w:val="StyleUnderline"/>
        </w:rPr>
        <w:t>their farms destroyed, grossly human rights violations committed against children and women</w:t>
      </w:r>
      <w:r w:rsidRPr="000D6EE8">
        <w:rPr>
          <w:sz w:val="10"/>
        </w:rPr>
        <w:t xml:space="preserve"> e.g.  Women being raped, use of child soldier, increased child abduction and child enslavement, extrajudicial executions of civilians, disappearance and torture of civilians both sadly endured by thousands if not millions of civilians </w:t>
      </w:r>
      <w:proofErr w:type="gramStart"/>
      <w:r w:rsidRPr="000D6EE8">
        <w:rPr>
          <w:sz w:val="10"/>
        </w:rPr>
        <w:t>as a result of</w:t>
      </w:r>
      <w:proofErr w:type="gramEnd"/>
      <w:r w:rsidRPr="000D6EE8">
        <w:rPr>
          <w:sz w:val="10"/>
        </w:rPr>
        <w:t xml:space="preserve"> the war.</w:t>
      </w:r>
    </w:p>
    <w:p w:rsidR="00B56367" w:rsidRPr="000D6EE8" w:rsidRDefault="00B56367" w:rsidP="00B56367">
      <w:pPr>
        <w:rPr>
          <w:sz w:val="10"/>
        </w:rPr>
      </w:pPr>
      <w:r w:rsidRPr="00EA2620">
        <w:rPr>
          <w:u w:val="single"/>
        </w:rPr>
        <w:t>These</w:t>
      </w:r>
      <w:r w:rsidRPr="000D6EE8">
        <w:rPr>
          <w:sz w:val="10"/>
        </w:rPr>
        <w:t xml:space="preserve"> atrocities </w:t>
      </w:r>
      <w:r w:rsidRPr="00EA2620">
        <w:rPr>
          <w:u w:val="single"/>
        </w:rPr>
        <w:t>resulted into two major destructions, institutional destructions</w:t>
      </w:r>
      <w:r w:rsidRPr="000D6EE8">
        <w:rPr>
          <w:sz w:val="10"/>
        </w:rPr>
        <w:t xml:space="preserve"> of all forms of governance </w:t>
      </w:r>
      <w:r w:rsidRPr="00EA2620">
        <w:rPr>
          <w:u w:val="single"/>
        </w:rPr>
        <w:t>both at the national and local levels.</w:t>
      </w:r>
      <w:r w:rsidRPr="000D6EE8">
        <w:rPr>
          <w:sz w:val="10"/>
        </w:rPr>
        <w:t xml:space="preserve"> At the national level particularly in South Sudan, war decimated important institutions like judiciary, security apparatuses, economic infrastructures, and other social structures that used to hold the country together. At a community level for example, war robbed local peoples of most their most valuable possession, their dignity and pride.</w:t>
      </w:r>
    </w:p>
    <w:p w:rsidR="00B56367" w:rsidRPr="000D6EE8" w:rsidRDefault="00B56367" w:rsidP="00B56367">
      <w:pPr>
        <w:rPr>
          <w:sz w:val="10"/>
        </w:rPr>
      </w:pPr>
      <w:r w:rsidRPr="00EA2620">
        <w:rPr>
          <w:rStyle w:val="StyleUnderline"/>
        </w:rPr>
        <w:t>Across South Sudan, people and societies experienced indignity of some forms</w:t>
      </w:r>
      <w:r w:rsidRPr="000D6EE8">
        <w:rPr>
          <w:sz w:val="10"/>
        </w:rPr>
        <w:t xml:space="preserve"> e.g.  people being forced to flee their ancestral birth places to places they never dreamt or, seeing a family member being killed or amputated in their sight, loss of farms and livestock to things like seeing their wives and daughters being raped in their presence or just seeing themselves humiliated by their fellow Southerners who they found refuge among them.  The collapse of governing institutions coupled, with the decaying of social norms, customs, and social expectations, and, being reinforced by inter-ethnic atrocities and countless rights violations in my view caused serious socio-psychological damages to communities.  This </w:t>
      </w:r>
      <w:r w:rsidRPr="00EA2620">
        <w:rPr>
          <w:rStyle w:val="StyleUnderline"/>
        </w:rPr>
        <w:t>resulted into decaying of social values, and erosion of morality among the people of South Sudan, a virtue that used to be stable as a cup of milk in every household among the communities across the country</w:t>
      </w:r>
      <w:r w:rsidRPr="000D6EE8">
        <w:rPr>
          <w:sz w:val="10"/>
        </w:rPr>
        <w:t>.</w:t>
      </w:r>
    </w:p>
    <w:p w:rsidR="00B56367" w:rsidRPr="000D6EE8" w:rsidRDefault="00B56367" w:rsidP="00B56367">
      <w:pPr>
        <w:rPr>
          <w:sz w:val="10"/>
        </w:rPr>
      </w:pPr>
      <w:r w:rsidRPr="000D6EE8">
        <w:rPr>
          <w:sz w:val="10"/>
        </w:rPr>
        <w:t xml:space="preserve"> </w:t>
      </w:r>
      <w:r w:rsidRPr="000D6EE8">
        <w:rPr>
          <w:rStyle w:val="StyleUnderline"/>
        </w:rPr>
        <w:t>When I look at problems like corruption, police brutality, ethnic suspicion, and property thefts, breaking up of families, alcoholism, homelessness, increased poverty, child abduction and cattle rustling that have plagued</w:t>
      </w:r>
      <w:r w:rsidRPr="000D6EE8">
        <w:rPr>
          <w:sz w:val="10"/>
        </w:rPr>
        <w:t xml:space="preserve"> some </w:t>
      </w:r>
      <w:r w:rsidRPr="000D6EE8">
        <w:rPr>
          <w:rStyle w:val="StyleUnderline"/>
        </w:rPr>
        <w:t>communities in most parts of South Sudan, the issue of ethics and morality or their lack of it comes to mind.</w:t>
      </w:r>
      <w:r w:rsidRPr="000D6EE8">
        <w:rPr>
          <w:sz w:val="10"/>
        </w:rPr>
        <w:t xml:space="preserve">  </w:t>
      </w:r>
      <w:r w:rsidRPr="000D6EE8">
        <w:rPr>
          <w:rStyle w:val="StyleUnderline"/>
        </w:rPr>
        <w:t>I wonder what life would look like</w:t>
      </w:r>
      <w:r w:rsidRPr="000D6EE8">
        <w:rPr>
          <w:sz w:val="10"/>
        </w:rPr>
        <w:t xml:space="preserve"> in South Sudan </w:t>
      </w:r>
      <w:r w:rsidRPr="000D6EE8">
        <w:rPr>
          <w:rStyle w:val="StyleUnderline"/>
        </w:rPr>
        <w:t>if our communities and/or people again accepted to live a life guided by ethics and moral principles</w:t>
      </w:r>
      <w:r w:rsidRPr="000D6EE8">
        <w:rPr>
          <w:sz w:val="10"/>
        </w:rPr>
        <w:t xml:space="preserve"> the way we used to live </w:t>
      </w:r>
      <w:r w:rsidRPr="000D6EE8">
        <w:rPr>
          <w:rStyle w:val="StyleUnderline"/>
        </w:rPr>
        <w:t>prior to start of the war.</w:t>
      </w:r>
      <w:r w:rsidRPr="000D6EE8">
        <w:rPr>
          <w:sz w:val="10"/>
        </w:rPr>
        <w:t xml:space="preserve"> Well, the only way we will ever know whether lack of morality has anything to do with the above mention problems or not is if people and communities reclaimed and applied ethical and moral principles in their daily lives. </w:t>
      </w:r>
      <w:r w:rsidRPr="000D6EE8">
        <w:rPr>
          <w:rStyle w:val="StyleUnderline"/>
        </w:rPr>
        <w:t>If the restoration of ethics and morality led to civility</w:t>
      </w:r>
      <w:r w:rsidRPr="000D6EE8">
        <w:rPr>
          <w:sz w:val="10"/>
        </w:rPr>
        <w:t xml:space="preserve"> and reduction in our social problems, then, </w:t>
      </w:r>
      <w:r w:rsidRPr="000D6EE8">
        <w:rPr>
          <w:rStyle w:val="StyleUnderline"/>
        </w:rPr>
        <w:t>we have solved our problems.</w:t>
      </w:r>
      <w:r w:rsidRPr="000D6EE8">
        <w:rPr>
          <w:sz w:val="10"/>
        </w:rPr>
        <w:t xml:space="preserve"> If not, then, we will be at liberty to propose another theory or theories to explain our problems.</w:t>
      </w:r>
    </w:p>
    <w:p w:rsidR="00B56367" w:rsidRPr="00491222" w:rsidRDefault="00B56367" w:rsidP="00B56367">
      <w:pPr>
        <w:rPr>
          <w:rStyle w:val="Emphasis"/>
        </w:rPr>
      </w:pPr>
    </w:p>
    <w:p w:rsidR="000D046E" w:rsidRDefault="000D046E" w:rsidP="000D046E">
      <w:pPr>
        <w:pStyle w:val="Heading3"/>
      </w:pPr>
      <w:r>
        <w:t xml:space="preserve">yes obligation – US key </w:t>
      </w:r>
    </w:p>
    <w:p w:rsidR="000D046E" w:rsidRPr="007864AF" w:rsidRDefault="000D046E" w:rsidP="000D046E">
      <w:pPr>
        <w:pStyle w:val="Heading4"/>
      </w:pPr>
      <w:r>
        <w:t xml:space="preserve">U.S must ethically act in South Sudan. </w:t>
      </w:r>
    </w:p>
    <w:p w:rsidR="000D046E" w:rsidRDefault="000D046E" w:rsidP="000D046E">
      <w:proofErr w:type="spellStart"/>
      <w:r w:rsidRPr="00FD7CB9">
        <w:rPr>
          <w:rStyle w:val="Style13ptBold"/>
        </w:rPr>
        <w:t>Tchie</w:t>
      </w:r>
      <w:proofErr w:type="spellEnd"/>
      <w:r w:rsidRPr="00FD7CB9">
        <w:rPr>
          <w:rStyle w:val="Style13ptBold"/>
        </w:rPr>
        <w:t xml:space="preserve"> 17</w:t>
      </w:r>
      <w:r>
        <w:t xml:space="preserve"> – Andrew </w:t>
      </w:r>
      <w:proofErr w:type="spellStart"/>
      <w:r>
        <w:t>Tchie</w:t>
      </w:r>
      <w:proofErr w:type="spellEnd"/>
      <w:r>
        <w:t>, 2017 (“South Sudan: why the international community needs to act urgently”, January 18</w:t>
      </w:r>
      <w:r w:rsidRPr="00FD7CB9">
        <w:rPr>
          <w:vertAlign w:val="superscript"/>
        </w:rPr>
        <w:t>th</w:t>
      </w:r>
      <w:r>
        <w:t xml:space="preserve">, Available online at </w:t>
      </w:r>
      <w:hyperlink r:id="rId13" w:history="1">
        <w:r w:rsidRPr="00996DA8">
          <w:rPr>
            <w:rStyle w:val="Hyperlink"/>
          </w:rPr>
          <w:t>http://theconversation.com/south-sudan-why-the-international-community-needs-to-act-urgently-70777</w:t>
        </w:r>
      </w:hyperlink>
      <w:r>
        <w:t xml:space="preserve">, Accessed at 7/22/18, </w:t>
      </w:r>
      <w:proofErr w:type="spellStart"/>
      <w:r>
        <w:t>RKim</w:t>
      </w:r>
      <w:proofErr w:type="spellEnd"/>
      <w:r>
        <w:t xml:space="preserve">) </w:t>
      </w:r>
    </w:p>
    <w:p w:rsidR="000D046E" w:rsidRPr="00631D36" w:rsidRDefault="000D046E" w:rsidP="000D046E">
      <w:pPr>
        <w:rPr>
          <w:sz w:val="10"/>
        </w:rPr>
      </w:pPr>
      <w:r w:rsidRPr="00F9463B">
        <w:rPr>
          <w:rStyle w:val="StyleUnderline"/>
        </w:rPr>
        <w:t>The international community is focused on defeating ISIS, dealing with the Syrian conflict</w:t>
      </w:r>
      <w:r w:rsidRPr="00631D36">
        <w:rPr>
          <w:sz w:val="10"/>
        </w:rPr>
        <w:t xml:space="preserve"> and </w:t>
      </w:r>
      <w:r w:rsidRPr="00F9463B">
        <w:rPr>
          <w:rStyle w:val="StyleUnderline"/>
        </w:rPr>
        <w:t>the refugee crisis</w:t>
      </w:r>
      <w:r w:rsidRPr="00631D36">
        <w:rPr>
          <w:sz w:val="10"/>
        </w:rPr>
        <w:t xml:space="preserve"> on their doorsteps </w:t>
      </w:r>
      <w:r w:rsidRPr="00F9463B">
        <w:rPr>
          <w:rStyle w:val="StyleUnderline"/>
        </w:rPr>
        <w:t>as well as home grown terrorism.</w:t>
      </w:r>
      <w:r w:rsidRPr="00631D36">
        <w:rPr>
          <w:sz w:val="10"/>
        </w:rPr>
        <w:t xml:space="preserve"> But, now more than ever, </w:t>
      </w:r>
      <w:r w:rsidRPr="00491222">
        <w:rPr>
          <w:rStyle w:val="Emphasis"/>
        </w:rPr>
        <w:t>it needs to be actively engaged in South Sudan</w:t>
      </w:r>
      <w:r w:rsidRPr="00411066">
        <w:rPr>
          <w:rStyle w:val="StyleUnderline"/>
        </w:rPr>
        <w:t xml:space="preserve"> or the situation could rapidly deteriorate</w:t>
      </w:r>
      <w:r w:rsidRPr="00631D36">
        <w:rPr>
          <w:sz w:val="10"/>
        </w:rPr>
        <w:t xml:space="preserve">. The country is </w:t>
      </w:r>
      <w:r w:rsidRPr="00411066">
        <w:rPr>
          <w:rStyle w:val="StyleUnderline"/>
        </w:rPr>
        <w:t>dealing with a deadly cocktail of personal ambition, state failure, high level corruption and political manipulation, and a failure to transform a</w:t>
      </w:r>
      <w:r w:rsidRPr="00631D36">
        <w:rPr>
          <w:sz w:val="10"/>
        </w:rPr>
        <w:t xml:space="preserve"> revered </w:t>
      </w:r>
      <w:r w:rsidRPr="00411066">
        <w:rPr>
          <w:rStyle w:val="StyleUnderline"/>
        </w:rPr>
        <w:t>liberation movement into an accountable</w:t>
      </w:r>
      <w:r w:rsidRPr="00631D36">
        <w:rPr>
          <w:sz w:val="10"/>
        </w:rPr>
        <w:t xml:space="preserve"> ruling </w:t>
      </w:r>
      <w:r w:rsidRPr="00411066">
        <w:rPr>
          <w:rStyle w:val="StyleUnderline"/>
        </w:rPr>
        <w:t>party</w:t>
      </w:r>
      <w:r w:rsidRPr="00631D36">
        <w:rPr>
          <w:sz w:val="10"/>
        </w:rPr>
        <w:t>.</w:t>
      </w:r>
    </w:p>
    <w:p w:rsidR="000D046E" w:rsidRPr="00631D36" w:rsidRDefault="000D046E" w:rsidP="000D046E">
      <w:pPr>
        <w:rPr>
          <w:sz w:val="10"/>
        </w:rPr>
      </w:pPr>
      <w:r w:rsidRPr="00631D36">
        <w:rPr>
          <w:sz w:val="10"/>
        </w:rPr>
        <w:t xml:space="preserve">It’s only a matter of time until the world </w:t>
      </w:r>
      <w:proofErr w:type="gramStart"/>
      <w:r w:rsidRPr="00631D36">
        <w:rPr>
          <w:sz w:val="10"/>
        </w:rPr>
        <w:t>witnesses</w:t>
      </w:r>
      <w:proofErr w:type="gramEnd"/>
      <w:r w:rsidRPr="00631D36">
        <w:rPr>
          <w:sz w:val="10"/>
        </w:rPr>
        <w:t xml:space="preserve"> massacres in South Sudan on our TV screens again.</w:t>
      </w:r>
    </w:p>
    <w:p w:rsidR="000D046E" w:rsidRPr="00631D36" w:rsidRDefault="000D046E" w:rsidP="000D046E">
      <w:pPr>
        <w:rPr>
          <w:sz w:val="10"/>
        </w:rPr>
      </w:pPr>
      <w:r w:rsidRPr="00631D36">
        <w:rPr>
          <w:rStyle w:val="StyleUnderline"/>
        </w:rPr>
        <w:t>The international community has repeatedly called on South Sudan’s leaders to implement the peace agreement</w:t>
      </w:r>
      <w:r w:rsidRPr="00631D36">
        <w:rPr>
          <w:sz w:val="10"/>
        </w:rPr>
        <w:t xml:space="preserve"> signed in August 2015. But </w:t>
      </w:r>
      <w:r w:rsidRPr="00631D36">
        <w:rPr>
          <w:rStyle w:val="StyleUnderline"/>
        </w:rPr>
        <w:t xml:space="preserve">it has still failed to exert enough pressure to nudge things along. </w:t>
      </w:r>
      <w:r w:rsidRPr="00631D36">
        <w:rPr>
          <w:sz w:val="10"/>
        </w:rPr>
        <w:t xml:space="preserve">This </w:t>
      </w:r>
      <w:r w:rsidRPr="00631D36">
        <w:rPr>
          <w:rStyle w:val="StyleUnderline"/>
        </w:rPr>
        <w:t>matters both for South Sudan and</w:t>
      </w:r>
      <w:r w:rsidRPr="00631D36">
        <w:rPr>
          <w:sz w:val="10"/>
        </w:rPr>
        <w:t xml:space="preserve"> for </w:t>
      </w:r>
      <w:r w:rsidRPr="00631D36">
        <w:rPr>
          <w:rStyle w:val="StyleUnderline"/>
        </w:rPr>
        <w:t>the world</w:t>
      </w:r>
      <w:r w:rsidRPr="00631D36">
        <w:rPr>
          <w:sz w:val="10"/>
        </w:rPr>
        <w:t xml:space="preserve">. </w:t>
      </w:r>
      <w:r w:rsidRPr="00491222">
        <w:rPr>
          <w:rStyle w:val="Emphasis"/>
        </w:rPr>
        <w:t>Mass atrocities in any one place can undermine the entire international system of collective security</w:t>
      </w:r>
      <w:r w:rsidRPr="00631D36">
        <w:rPr>
          <w:rStyle w:val="StyleUnderline"/>
        </w:rPr>
        <w:t xml:space="preserve"> </w:t>
      </w:r>
      <w:r w:rsidRPr="00631D36">
        <w:rPr>
          <w:sz w:val="10"/>
        </w:rPr>
        <w:t>by calling into question the UN Security Council’s ability to live up to its responsibility as the authority tasked by law with maintaining international peace and security.</w:t>
      </w:r>
    </w:p>
    <w:p w:rsidR="000D046E" w:rsidRPr="00631D36" w:rsidRDefault="000D046E" w:rsidP="000D046E">
      <w:pPr>
        <w:rPr>
          <w:rStyle w:val="StyleUnderline"/>
        </w:rPr>
      </w:pPr>
      <w:r w:rsidRPr="00631D36">
        <w:rPr>
          <w:sz w:val="10"/>
        </w:rPr>
        <w:t xml:space="preserve">Too often, the international </w:t>
      </w:r>
      <w:r w:rsidRPr="00631D36">
        <w:rPr>
          <w:rStyle w:val="StyleUnderline"/>
        </w:rPr>
        <w:t>response</w:t>
      </w:r>
      <w:r w:rsidRPr="00631D36">
        <w:rPr>
          <w:sz w:val="10"/>
        </w:rPr>
        <w:t xml:space="preserve"> has been either too late or too weak. Rwanda and Syria stand out as two marked examples. It is therefore imperative that the international community –and other leading bodies – begin to act and do something about what is happening in South Sudan. This </w:t>
      </w:r>
      <w:r w:rsidRPr="00631D36">
        <w:rPr>
          <w:rStyle w:val="StyleUnderline"/>
        </w:rPr>
        <w:t>needs to happen now.</w:t>
      </w:r>
    </w:p>
    <w:p w:rsidR="000D046E" w:rsidRPr="00631D36" w:rsidRDefault="000D046E" w:rsidP="000D046E">
      <w:pPr>
        <w:rPr>
          <w:sz w:val="10"/>
        </w:rPr>
      </w:pPr>
      <w:r w:rsidRPr="00631D36">
        <w:rPr>
          <w:rStyle w:val="StyleUnderline"/>
        </w:rPr>
        <w:t>South Sudan has been consumed by fighting</w:t>
      </w:r>
      <w:r w:rsidRPr="00631D36">
        <w:rPr>
          <w:sz w:val="10"/>
        </w:rPr>
        <w:t xml:space="preserve"> since December 2013, when President Salva </w:t>
      </w:r>
      <w:proofErr w:type="spellStart"/>
      <w:r w:rsidRPr="00631D36">
        <w:rPr>
          <w:sz w:val="10"/>
        </w:rPr>
        <w:t>Kiir</w:t>
      </w:r>
      <w:proofErr w:type="spellEnd"/>
      <w:r w:rsidRPr="00631D36">
        <w:rPr>
          <w:sz w:val="10"/>
        </w:rPr>
        <w:t xml:space="preserve"> accused his former first vice-president </w:t>
      </w:r>
      <w:proofErr w:type="spellStart"/>
      <w:r w:rsidRPr="00631D36">
        <w:rPr>
          <w:sz w:val="10"/>
        </w:rPr>
        <w:t>Riek</w:t>
      </w:r>
      <w:proofErr w:type="spellEnd"/>
      <w:r w:rsidRPr="00631D36">
        <w:rPr>
          <w:sz w:val="10"/>
        </w:rPr>
        <w:t xml:space="preserve"> Machar of plotting to overthrow him. The fighting rapidly transformed into ethnic conflict, pitting supporters of </w:t>
      </w:r>
      <w:proofErr w:type="spellStart"/>
      <w:r w:rsidRPr="00631D36">
        <w:rPr>
          <w:sz w:val="10"/>
        </w:rPr>
        <w:t>Kiir</w:t>
      </w:r>
      <w:proofErr w:type="spellEnd"/>
      <w:r w:rsidRPr="00631D36">
        <w:rPr>
          <w:sz w:val="10"/>
        </w:rPr>
        <w:t>, an ethnic Dinka, against those backing Machar, an ethnic Nuer.</w:t>
      </w:r>
    </w:p>
    <w:p w:rsidR="000D046E" w:rsidRPr="00631D36" w:rsidRDefault="000D046E" w:rsidP="000D046E">
      <w:pPr>
        <w:rPr>
          <w:sz w:val="10"/>
        </w:rPr>
      </w:pPr>
      <w:r w:rsidRPr="00631D36">
        <w:rPr>
          <w:rStyle w:val="StyleUnderline"/>
        </w:rPr>
        <w:t>Three years later</w:t>
      </w:r>
      <w:r w:rsidRPr="00631D36">
        <w:rPr>
          <w:sz w:val="10"/>
        </w:rPr>
        <w:t xml:space="preserve"> the UN has estimated that </w:t>
      </w:r>
      <w:r w:rsidRPr="00631D36">
        <w:rPr>
          <w:rStyle w:val="StyleUnderline"/>
        </w:rPr>
        <w:t>at least 50,000 civilians have been killed and a further 2 million have been displaced</w:t>
      </w:r>
      <w:r w:rsidRPr="00631D36">
        <w:rPr>
          <w:sz w:val="10"/>
        </w:rPr>
        <w:t xml:space="preserve">. </w:t>
      </w:r>
      <w:r w:rsidRPr="00631D36">
        <w:rPr>
          <w:rStyle w:val="StyleUnderline"/>
        </w:rPr>
        <w:t>South Sudanese</w:t>
      </w:r>
      <w:r w:rsidRPr="00631D36">
        <w:rPr>
          <w:sz w:val="10"/>
        </w:rPr>
        <w:t xml:space="preserve"> </w:t>
      </w:r>
      <w:r w:rsidRPr="00631D36">
        <w:rPr>
          <w:rStyle w:val="StyleUnderline"/>
        </w:rPr>
        <w:t>citizens</w:t>
      </w:r>
      <w:r w:rsidRPr="00631D36">
        <w:rPr>
          <w:sz w:val="10"/>
        </w:rPr>
        <w:t xml:space="preserve"> and remaining international staff </w:t>
      </w:r>
      <w:r w:rsidRPr="00631D36">
        <w:rPr>
          <w:rStyle w:val="StyleUnderline"/>
        </w:rPr>
        <w:t xml:space="preserve">live in </w:t>
      </w:r>
      <w:r w:rsidRPr="00491222">
        <w:rPr>
          <w:rStyle w:val="Emphasis"/>
        </w:rPr>
        <w:t>daily fear of insecurity</w:t>
      </w:r>
      <w:r w:rsidRPr="00631D36">
        <w:rPr>
          <w:rStyle w:val="StyleUnderline"/>
        </w:rPr>
        <w:t>. A complete breakdown of the rule of law is evident as government forces harass, torture and</w:t>
      </w:r>
      <w:r w:rsidRPr="00631D36">
        <w:rPr>
          <w:sz w:val="10"/>
        </w:rPr>
        <w:t xml:space="preserve"> – in some parts of the country – </w:t>
      </w:r>
      <w:r w:rsidRPr="00631D36">
        <w:rPr>
          <w:rStyle w:val="StyleUnderline"/>
        </w:rPr>
        <w:t>kill civilians with impunity</w:t>
      </w:r>
      <w:r w:rsidRPr="00631D36">
        <w:rPr>
          <w:sz w:val="10"/>
        </w:rPr>
        <w:t>.</w:t>
      </w:r>
    </w:p>
    <w:p w:rsidR="000D046E" w:rsidRPr="00631D36" w:rsidRDefault="000D046E" w:rsidP="000D046E">
      <w:pPr>
        <w:rPr>
          <w:sz w:val="10"/>
        </w:rPr>
      </w:pPr>
      <w:r w:rsidRPr="00631D36">
        <w:rPr>
          <w:sz w:val="10"/>
        </w:rPr>
        <w:t xml:space="preserve">This has led to the proliferation of </w:t>
      </w:r>
      <w:proofErr w:type="spellStart"/>
      <w:r w:rsidRPr="00631D36">
        <w:rPr>
          <w:sz w:val="10"/>
        </w:rPr>
        <w:t>localised</w:t>
      </w:r>
      <w:proofErr w:type="spellEnd"/>
      <w:r w:rsidRPr="00631D36">
        <w:rPr>
          <w:sz w:val="10"/>
        </w:rPr>
        <w:t xml:space="preserve"> </w:t>
      </w:r>
      <w:proofErr w:type="spellStart"/>
      <w:r w:rsidRPr="00631D36">
        <w:rPr>
          <w:sz w:val="10"/>
        </w:rPr>
        <w:t>self-defence</w:t>
      </w:r>
      <w:proofErr w:type="spellEnd"/>
      <w:r w:rsidRPr="00631D36">
        <w:rPr>
          <w:sz w:val="10"/>
        </w:rPr>
        <w:t xml:space="preserve"> forces that have been on the rise since fighting erupted in 2013. </w:t>
      </w:r>
      <w:proofErr w:type="spellStart"/>
      <w:r w:rsidRPr="00631D36">
        <w:rPr>
          <w:sz w:val="10"/>
        </w:rPr>
        <w:t>Kiir’s</w:t>
      </w:r>
      <w:proofErr w:type="spellEnd"/>
      <w:r w:rsidRPr="00631D36">
        <w:rPr>
          <w:sz w:val="10"/>
        </w:rPr>
        <w:t xml:space="preserve"> controversial tinkering with state boundaries in 2015 seems to have </w:t>
      </w:r>
      <w:proofErr w:type="spellStart"/>
      <w:r w:rsidRPr="00631D36">
        <w:rPr>
          <w:sz w:val="10"/>
        </w:rPr>
        <w:t>fuelled</w:t>
      </w:r>
      <w:proofErr w:type="spellEnd"/>
      <w:r w:rsidRPr="00631D36">
        <w:rPr>
          <w:sz w:val="10"/>
        </w:rPr>
        <w:t xml:space="preserve"> the creation of these militias. This will only accelerate the slide into further violence, threatening to become one of the greatest challenges for South Sudan’s future stability.</w:t>
      </w:r>
    </w:p>
    <w:p w:rsidR="000D046E" w:rsidRDefault="000D046E" w:rsidP="000D046E">
      <w:pPr>
        <w:rPr>
          <w:rStyle w:val="Emphasis"/>
        </w:rPr>
      </w:pPr>
      <w:r w:rsidRPr="00631D36">
        <w:rPr>
          <w:sz w:val="10"/>
        </w:rPr>
        <w:t xml:space="preserve">Concerted interventions by various international players can </w:t>
      </w:r>
      <w:r w:rsidRPr="00491222">
        <w:rPr>
          <w:rStyle w:val="Emphasis"/>
        </w:rPr>
        <w:t>stop the slide into chaos.</w:t>
      </w:r>
    </w:p>
    <w:p w:rsidR="000D046E" w:rsidRPr="00EB197F" w:rsidRDefault="000D046E" w:rsidP="000D046E">
      <w:pPr>
        <w:pStyle w:val="Heading4"/>
        <w:rPr>
          <w:rStyle w:val="Style13ptBold"/>
          <w:b/>
        </w:rPr>
      </w:pPr>
      <w:r>
        <w:rPr>
          <w:rStyle w:val="Style13ptBold"/>
          <w:b/>
        </w:rPr>
        <w:t xml:space="preserve">It’s the US’ burden </w:t>
      </w:r>
    </w:p>
    <w:p w:rsidR="000D046E" w:rsidRDefault="000D046E" w:rsidP="000D046E">
      <w:proofErr w:type="spellStart"/>
      <w:r w:rsidRPr="00EB197F">
        <w:rPr>
          <w:rStyle w:val="Style13ptBold"/>
        </w:rPr>
        <w:t>Atem</w:t>
      </w:r>
      <w:proofErr w:type="spellEnd"/>
      <w:r w:rsidRPr="00EB197F">
        <w:rPr>
          <w:rStyle w:val="Style13ptBold"/>
        </w:rPr>
        <w:t xml:space="preserve"> &amp; Cohen 16</w:t>
      </w:r>
      <w:r>
        <w:t xml:space="preserve"> – </w:t>
      </w:r>
      <w:proofErr w:type="spellStart"/>
      <w:r>
        <w:t>Biar</w:t>
      </w:r>
      <w:proofErr w:type="spellEnd"/>
      <w:r>
        <w:t xml:space="preserve"> </w:t>
      </w:r>
      <w:proofErr w:type="spellStart"/>
      <w:r>
        <w:t>Atem</w:t>
      </w:r>
      <w:proofErr w:type="spellEnd"/>
      <w:r>
        <w:t xml:space="preserve"> &amp; Jonah Cohen, 2016 (“America Must Act to Stop Genocide in South Sudan”, New Republic, Available online at </w:t>
      </w:r>
      <w:hyperlink r:id="rId14" w:history="1">
        <w:r w:rsidRPr="00996DA8">
          <w:rPr>
            <w:rStyle w:val="Hyperlink"/>
          </w:rPr>
          <w:t>https://newrepublic.com/article/139271/america-must-act-stop-genocide-south-sudan</w:t>
        </w:r>
      </w:hyperlink>
      <w:r>
        <w:t xml:space="preserve">, Accessed at 7/22/18, </w:t>
      </w:r>
      <w:proofErr w:type="spellStart"/>
      <w:r>
        <w:t>RKIm</w:t>
      </w:r>
      <w:proofErr w:type="spellEnd"/>
      <w:r>
        <w:t xml:space="preserve">) </w:t>
      </w:r>
    </w:p>
    <w:p w:rsidR="000D046E" w:rsidRPr="0014385B" w:rsidRDefault="000D046E" w:rsidP="000D046E">
      <w:pPr>
        <w:rPr>
          <w:u w:val="single"/>
        </w:rPr>
      </w:pPr>
      <w:r w:rsidRPr="0014385B">
        <w:rPr>
          <w:sz w:val="10"/>
        </w:rPr>
        <w:t xml:space="preserve">Last month, after </w:t>
      </w:r>
      <w:r w:rsidRPr="0014385B">
        <w:rPr>
          <w:rStyle w:val="StyleUnderline"/>
        </w:rPr>
        <w:t>the United Nations Commission on Human Rights</w:t>
      </w:r>
      <w:r w:rsidRPr="0014385B">
        <w:rPr>
          <w:sz w:val="10"/>
        </w:rPr>
        <w:t xml:space="preserve"> </w:t>
      </w:r>
      <w:r w:rsidRPr="0014385B">
        <w:rPr>
          <w:rStyle w:val="StyleUnderline"/>
        </w:rPr>
        <w:t>in South Sudan</w:t>
      </w:r>
      <w:r w:rsidRPr="0014385B">
        <w:rPr>
          <w:sz w:val="10"/>
        </w:rPr>
        <w:t xml:space="preserve"> made a 10-day fact-finding visit to the war-torn country, chairperson Yasmin </w:t>
      </w:r>
      <w:proofErr w:type="spellStart"/>
      <w:r w:rsidRPr="0014385B">
        <w:rPr>
          <w:rStyle w:val="StyleUnderline"/>
        </w:rPr>
        <w:t>Sooka</w:t>
      </w:r>
      <w:proofErr w:type="spellEnd"/>
      <w:r w:rsidRPr="0014385B">
        <w:rPr>
          <w:rStyle w:val="StyleUnderline"/>
        </w:rPr>
        <w:t xml:space="preserve"> said that “the scale of rape of women and girls … is frankly mind boggling.”</w:t>
      </w:r>
    </w:p>
    <w:p w:rsidR="000D046E" w:rsidRPr="00C25473" w:rsidRDefault="000D046E" w:rsidP="000D046E">
      <w:pPr>
        <w:rPr>
          <w:rStyle w:val="Emphasis"/>
        </w:rPr>
      </w:pPr>
      <w:r w:rsidRPr="0014385B">
        <w:rPr>
          <w:sz w:val="10"/>
        </w:rPr>
        <w:t xml:space="preserve"> “</w:t>
      </w:r>
      <w:r w:rsidRPr="0014385B">
        <w:rPr>
          <w:rStyle w:val="StyleUnderline"/>
        </w:rPr>
        <w:t>There is</w:t>
      </w:r>
      <w:r w:rsidRPr="0014385B">
        <w:rPr>
          <w:sz w:val="10"/>
        </w:rPr>
        <w:t xml:space="preserve"> already </w:t>
      </w:r>
      <w:r w:rsidRPr="0014385B">
        <w:rPr>
          <w:rStyle w:val="StyleUnderline"/>
        </w:rPr>
        <w:t>a steady process of ethnic cleansing underway in several areas of South Sudan using starvation, gang rape and the burning of villages</w:t>
      </w:r>
      <w:r w:rsidRPr="0014385B">
        <w:rPr>
          <w:sz w:val="10"/>
        </w:rPr>
        <w:t xml:space="preserve">,” </w:t>
      </w:r>
      <w:proofErr w:type="spellStart"/>
      <w:r w:rsidRPr="0014385B">
        <w:rPr>
          <w:sz w:val="10"/>
        </w:rPr>
        <w:t>Sooka</w:t>
      </w:r>
      <w:proofErr w:type="spellEnd"/>
      <w:r w:rsidRPr="0014385B">
        <w:rPr>
          <w:sz w:val="10"/>
        </w:rPr>
        <w:t xml:space="preserve"> added. “The stage is </w:t>
      </w:r>
      <w:r w:rsidRPr="0014385B">
        <w:rPr>
          <w:rStyle w:val="StyleUnderline"/>
        </w:rPr>
        <w:t xml:space="preserve">being set for a repeat of what happened in Rwanda, and </w:t>
      </w:r>
      <w:r w:rsidRPr="00C25473">
        <w:rPr>
          <w:rStyle w:val="Emphasis"/>
        </w:rPr>
        <w:t>the international community is under an obligation to prevent it.”</w:t>
      </w:r>
    </w:p>
    <w:p w:rsidR="000D046E" w:rsidRPr="0014385B" w:rsidRDefault="000D046E" w:rsidP="000D046E">
      <w:pPr>
        <w:rPr>
          <w:u w:val="single"/>
        </w:rPr>
      </w:pPr>
      <w:r w:rsidRPr="0014385B">
        <w:rPr>
          <w:rStyle w:val="StyleUnderline"/>
        </w:rPr>
        <w:t>That obligation will soon be on</w:t>
      </w:r>
      <w:r w:rsidRPr="0014385B">
        <w:rPr>
          <w:sz w:val="10"/>
        </w:rPr>
        <w:t xml:space="preserve"> President-elect </w:t>
      </w:r>
      <w:r w:rsidRPr="0014385B">
        <w:rPr>
          <w:rStyle w:val="StyleUnderline"/>
        </w:rPr>
        <w:t>Donald Trump</w:t>
      </w:r>
      <w:r w:rsidRPr="0014385B">
        <w:rPr>
          <w:sz w:val="10"/>
        </w:rPr>
        <w:t xml:space="preserve"> and the Republican-controlled Congress, </w:t>
      </w:r>
      <w:r w:rsidRPr="0014385B">
        <w:rPr>
          <w:rStyle w:val="StyleUnderline"/>
        </w:rPr>
        <w:t>as the civil war in South Sudan is “on the cusp of full-scale genocide,”</w:t>
      </w:r>
      <w:r w:rsidRPr="0014385B">
        <w:rPr>
          <w:sz w:val="10"/>
        </w:rPr>
        <w:t xml:space="preserve"> </w:t>
      </w:r>
      <w:r w:rsidRPr="0014385B">
        <w:rPr>
          <w:rStyle w:val="StyleUnderline"/>
        </w:rPr>
        <w:t xml:space="preserve">according to </w:t>
      </w:r>
      <w:r w:rsidRPr="0014385B">
        <w:rPr>
          <w:sz w:val="10"/>
        </w:rPr>
        <w:t xml:space="preserve">a recent study from </w:t>
      </w:r>
      <w:r w:rsidRPr="0014385B">
        <w:rPr>
          <w:rStyle w:val="StyleUnderline"/>
        </w:rPr>
        <w:t>the Council on Foreign Relations</w:t>
      </w:r>
      <w:r w:rsidRPr="0014385B">
        <w:rPr>
          <w:sz w:val="10"/>
        </w:rPr>
        <w:t xml:space="preserve">. </w:t>
      </w:r>
      <w:r w:rsidRPr="0014385B">
        <w:rPr>
          <w:rStyle w:val="StyleUnderline"/>
        </w:rPr>
        <w:t>Entire communities have been displaced</w:t>
      </w:r>
      <w:r w:rsidRPr="0014385B">
        <w:rPr>
          <w:sz w:val="10"/>
        </w:rPr>
        <w:t xml:space="preserve">. </w:t>
      </w:r>
      <w:r w:rsidRPr="0014385B">
        <w:rPr>
          <w:rStyle w:val="StyleUnderline"/>
        </w:rPr>
        <w:t>Neighboring Ethiopia and Kenya strain to accept hundreds of thousands</w:t>
      </w:r>
      <w:r w:rsidRPr="0014385B">
        <w:rPr>
          <w:sz w:val="10"/>
        </w:rPr>
        <w:t xml:space="preserve"> of women and children </w:t>
      </w:r>
      <w:r w:rsidRPr="0014385B">
        <w:rPr>
          <w:rStyle w:val="StyleUnderline"/>
        </w:rPr>
        <w:t xml:space="preserve">fleeing the violence, which has claimed at least 50,000 people.  </w:t>
      </w:r>
    </w:p>
    <w:p w:rsidR="000D046E" w:rsidRPr="0014385B" w:rsidRDefault="000D046E" w:rsidP="000D046E">
      <w:pPr>
        <w:rPr>
          <w:sz w:val="10"/>
        </w:rPr>
      </w:pPr>
      <w:r w:rsidRPr="00C25473">
        <w:rPr>
          <w:rStyle w:val="Emphasis"/>
        </w:rPr>
        <w:t>If you don’t know much about the catastrophe, that’s because there has been little media and political attention to the war since fighting broke out in 2013</w:t>
      </w:r>
      <w:r w:rsidRPr="0014385B">
        <w:rPr>
          <w:sz w:val="10"/>
        </w:rPr>
        <w:t xml:space="preserve">. </w:t>
      </w:r>
      <w:r w:rsidRPr="0014385B">
        <w:rPr>
          <w:rStyle w:val="StyleUnderline"/>
        </w:rPr>
        <w:t>But the harrowing testimonies of terrified children</w:t>
      </w:r>
      <w:r w:rsidRPr="0014385B">
        <w:rPr>
          <w:sz w:val="10"/>
        </w:rPr>
        <w:t xml:space="preserve"> hiding neck-deep in hazardous swamps, </w:t>
      </w:r>
      <w:r w:rsidRPr="0014385B">
        <w:rPr>
          <w:rStyle w:val="StyleUnderline"/>
        </w:rPr>
        <w:t>families burned alive</w:t>
      </w:r>
      <w:r w:rsidRPr="0014385B">
        <w:rPr>
          <w:sz w:val="10"/>
        </w:rPr>
        <w:t xml:space="preserve"> in their homes, </w:t>
      </w:r>
      <w:r w:rsidRPr="0014385B">
        <w:rPr>
          <w:rStyle w:val="StyleUnderline"/>
        </w:rPr>
        <w:t>and neighborhoods reduced to ash ought to shock the conscience of</w:t>
      </w:r>
      <w:r w:rsidRPr="0014385B">
        <w:rPr>
          <w:sz w:val="10"/>
        </w:rPr>
        <w:t xml:space="preserve"> our elected </w:t>
      </w:r>
      <w:r w:rsidRPr="0014385B">
        <w:rPr>
          <w:rStyle w:val="StyleUnderline"/>
        </w:rPr>
        <w:t>officials</w:t>
      </w:r>
      <w:r w:rsidRPr="0014385B">
        <w:rPr>
          <w:sz w:val="10"/>
        </w:rPr>
        <w:t>, even the most isolationist among them.</w:t>
      </w:r>
    </w:p>
    <w:p w:rsidR="000D046E" w:rsidRPr="0014385B" w:rsidRDefault="000D046E" w:rsidP="000D046E">
      <w:pPr>
        <w:rPr>
          <w:sz w:val="10"/>
        </w:rPr>
      </w:pPr>
      <w:r w:rsidRPr="0014385B">
        <w:rPr>
          <w:sz w:val="10"/>
        </w:rPr>
        <w:t xml:space="preserve">On the presidential campaign trail, Trump reasonably insisted that the U.S. shouldn’t entangle itself in complicated foreign conflicts that have little or no bearing on our national interest. His victory shows that the nation is in no mood for risky adventures abroad. But he and his supporters should be under no illusions what such a “realist” foreign policy means. </w:t>
      </w:r>
    </w:p>
    <w:p w:rsidR="000D046E" w:rsidRPr="00C25473" w:rsidRDefault="000D046E" w:rsidP="000D046E">
      <w:pPr>
        <w:rPr>
          <w:rStyle w:val="Emphasis"/>
        </w:rPr>
      </w:pPr>
      <w:r w:rsidRPr="0014385B">
        <w:rPr>
          <w:rStyle w:val="StyleUnderline"/>
        </w:rPr>
        <w:t>Not acting in South Sudan, as genocide looms, will be a moral litmus test not only of Trump’s leadership but</w:t>
      </w:r>
      <w:r w:rsidRPr="0014385B">
        <w:rPr>
          <w:sz w:val="10"/>
        </w:rPr>
        <w:t xml:space="preserve"> indeed </w:t>
      </w:r>
      <w:r w:rsidRPr="0014385B">
        <w:rPr>
          <w:rStyle w:val="StyleUnderline"/>
        </w:rPr>
        <w:t xml:space="preserve">of the nation’s. </w:t>
      </w:r>
      <w:r w:rsidRPr="00C25473">
        <w:rPr>
          <w:rStyle w:val="Emphasis"/>
        </w:rPr>
        <w:t>If “make America great again” doesn’t include opposition to genocide, then what values define our greatness?</w:t>
      </w:r>
    </w:p>
    <w:p w:rsidR="000D046E" w:rsidRPr="0014385B" w:rsidRDefault="000D046E" w:rsidP="000D046E">
      <w:pPr>
        <w:rPr>
          <w:sz w:val="10"/>
        </w:rPr>
      </w:pPr>
      <w:r w:rsidRPr="0014385B">
        <w:rPr>
          <w:sz w:val="10"/>
        </w:rPr>
        <w:t>That rhetorical question is not meant to imply that the U.S. should intervene in all conflicts. Genocidal wars are unique because civilian populations, including children, are marked for unspeakable suffering and death.</w:t>
      </w:r>
    </w:p>
    <w:p w:rsidR="000D046E" w:rsidRPr="0014385B" w:rsidRDefault="000D046E" w:rsidP="000D046E">
      <w:pPr>
        <w:rPr>
          <w:sz w:val="10"/>
        </w:rPr>
      </w:pPr>
      <w:r w:rsidRPr="0014385B">
        <w:rPr>
          <w:sz w:val="10"/>
        </w:rPr>
        <w:t>American intervention, moreover, doesn’t have to mean entering this convoluted war with its 60 ethnic groups. Nor need it involve costly nation-building. There are other constructive, life-affirming steps that the U.S. could take immediately to alleviate some of the human misery.</w:t>
      </w:r>
    </w:p>
    <w:p w:rsidR="000D046E" w:rsidRPr="0014385B" w:rsidRDefault="000D046E" w:rsidP="000D046E">
      <w:pPr>
        <w:rPr>
          <w:sz w:val="10"/>
        </w:rPr>
      </w:pPr>
      <w:r w:rsidRPr="0014385B">
        <w:rPr>
          <w:sz w:val="10"/>
        </w:rPr>
        <w:t xml:space="preserve">The U.S. should increase aid and manpower at African refugee camps struggling to deal with the crisis. The U.N. Security Council can’t be relied </w:t>
      </w:r>
      <w:proofErr w:type="gramStart"/>
      <w:r w:rsidRPr="0014385B">
        <w:rPr>
          <w:sz w:val="10"/>
        </w:rPr>
        <w:t>on, because</w:t>
      </w:r>
      <w:proofErr w:type="gramEnd"/>
      <w:r w:rsidRPr="0014385B">
        <w:rPr>
          <w:sz w:val="10"/>
        </w:rPr>
        <w:t xml:space="preserve"> it is dragging its feet. And leaving these camps under the protection of U.N. peacekeeping forces doesn’t inspire confidence, given their recent performance. American muscle is needed to shield aid workers and rape victims.</w:t>
      </w:r>
    </w:p>
    <w:p w:rsidR="000D046E" w:rsidRPr="0014385B" w:rsidRDefault="000D046E" w:rsidP="000D046E">
      <w:pPr>
        <w:rPr>
          <w:sz w:val="10"/>
        </w:rPr>
      </w:pPr>
      <w:r w:rsidRPr="0014385B">
        <w:rPr>
          <w:rStyle w:val="StyleUnderline"/>
        </w:rPr>
        <w:t>We</w:t>
      </w:r>
      <w:r w:rsidRPr="0014385B">
        <w:rPr>
          <w:sz w:val="10"/>
        </w:rPr>
        <w:t xml:space="preserve"> also </w:t>
      </w:r>
      <w:r w:rsidRPr="0014385B">
        <w:rPr>
          <w:rStyle w:val="StyleUnderline"/>
        </w:rPr>
        <w:t>should allow more South Sudanese families into the U.S., particularly the women and children who are most at risk</w:t>
      </w:r>
      <w:r w:rsidRPr="0014385B">
        <w:rPr>
          <w:sz w:val="10"/>
        </w:rPr>
        <w:t xml:space="preserve">. An estimated 2.2 million people have fled South Sudan in the past three years. On top of that, many South Sudanese civilians from previous wars still languish in the Kakuma refugee camp in Kenya. Accepting a portion of them would free up scarce resources for other families fleeing to the camps.  </w:t>
      </w:r>
    </w:p>
    <w:p w:rsidR="000D046E" w:rsidRPr="0014385B" w:rsidRDefault="000D046E" w:rsidP="000D046E">
      <w:pPr>
        <w:rPr>
          <w:sz w:val="10"/>
        </w:rPr>
      </w:pPr>
      <w:r w:rsidRPr="0014385B">
        <w:rPr>
          <w:sz w:val="10"/>
        </w:rPr>
        <w:t xml:space="preserve">Recent campaign rhetoric about refugees sharply divided Americans. It should still be possible for liberal and conservative policy makers of good will to draft bipartisan strategies to assist South Sudanese migrants. Almost entirely Christian and animist, they’re escaping wars that are tribal, not religious; theirs is a local conflict, not a global crusade. The roughly 100,000 South Sudanese immigrants already in the United States haven’t brought their wars with them. Like the rest of immigrant America, they left the old world behind.   </w:t>
      </w:r>
    </w:p>
    <w:p w:rsidR="000D046E" w:rsidRDefault="000D046E" w:rsidP="000D046E">
      <w:pPr>
        <w:rPr>
          <w:rStyle w:val="StyleUnderline"/>
        </w:rPr>
      </w:pPr>
      <w:r w:rsidRPr="0014385B">
        <w:rPr>
          <w:rStyle w:val="StyleUnderline"/>
        </w:rPr>
        <w:t xml:space="preserve">A fear of some refugee populations must not become grounds for indifference to all refugees. National greatness </w:t>
      </w:r>
      <w:r w:rsidRPr="0014385B">
        <w:rPr>
          <w:sz w:val="10"/>
        </w:rPr>
        <w:t xml:space="preserve">sometimes </w:t>
      </w:r>
      <w:r w:rsidRPr="0014385B">
        <w:rPr>
          <w:rStyle w:val="StyleUnderline"/>
        </w:rPr>
        <w:t xml:space="preserve">really does mean </w:t>
      </w:r>
      <w:r w:rsidRPr="00C25473">
        <w:rPr>
          <w:rStyle w:val="Emphasis"/>
        </w:rPr>
        <w:t>opening our hearts to the tired, the poor, the huddled masses yearning to breathe free</w:t>
      </w:r>
      <w:r w:rsidRPr="0014385B">
        <w:rPr>
          <w:rStyle w:val="StyleUnderline"/>
        </w:rPr>
        <w:t xml:space="preserve">. Particularly children trying to breathe in burned-out villages.  </w:t>
      </w:r>
    </w:p>
    <w:p w:rsidR="00486B4C" w:rsidRDefault="00486B4C" w:rsidP="00486B4C">
      <w:pPr>
        <w:pStyle w:val="Heading2"/>
      </w:pPr>
      <w:r>
        <w:t>democracy building advantage</w:t>
      </w:r>
    </w:p>
    <w:p w:rsidR="00DA6599" w:rsidRPr="00363B53" w:rsidRDefault="00DA6599" w:rsidP="00DA6599">
      <w:pPr>
        <w:pStyle w:val="Heading3"/>
      </w:pPr>
      <w:r>
        <w:t>1ac – democracy-building</w:t>
      </w:r>
    </w:p>
    <w:p w:rsidR="00DA6599" w:rsidRDefault="00DA6599" w:rsidP="00DA6599">
      <w:pPr>
        <w:pStyle w:val="Heading4"/>
      </w:pPr>
      <w:r>
        <w:t xml:space="preserve">South Sudanese refugees have </w:t>
      </w:r>
      <w:r w:rsidRPr="00431376">
        <w:rPr>
          <w:u w:val="single"/>
        </w:rPr>
        <w:t>transnational</w:t>
      </w:r>
      <w:r w:rsidRPr="00431376">
        <w:t xml:space="preserve"> political motivations </w:t>
      </w:r>
      <w:proofErr w:type="gramStart"/>
      <w:r>
        <w:t xml:space="preserve">–  </w:t>
      </w:r>
      <w:r w:rsidRPr="006D53F5">
        <w:rPr>
          <w:u w:val="single"/>
        </w:rPr>
        <w:t>resettlement</w:t>
      </w:r>
      <w:proofErr w:type="gramEnd"/>
      <w:r w:rsidRPr="006D53F5">
        <w:rPr>
          <w:u w:val="single"/>
        </w:rPr>
        <w:t xml:space="preserve"> to the US</w:t>
      </w:r>
      <w:r>
        <w:t xml:space="preserve"> provides a </w:t>
      </w:r>
      <w:r w:rsidRPr="00431376">
        <w:rPr>
          <w:u w:val="single"/>
        </w:rPr>
        <w:t>unique</w:t>
      </w:r>
      <w:r>
        <w:t xml:space="preserve"> and </w:t>
      </w:r>
      <w:r w:rsidRPr="00431376">
        <w:rPr>
          <w:u w:val="single"/>
        </w:rPr>
        <w:t>encouraging</w:t>
      </w:r>
      <w:r>
        <w:t xml:space="preserve"> context that helps translate this motivation into </w:t>
      </w:r>
      <w:r>
        <w:rPr>
          <w:u w:val="single"/>
        </w:rPr>
        <w:t>action</w:t>
      </w:r>
      <w:r w:rsidRPr="00431376">
        <w:t xml:space="preserve"> to </w:t>
      </w:r>
      <w:r>
        <w:t xml:space="preserve">facilitate the development of South Sudan. </w:t>
      </w:r>
    </w:p>
    <w:p w:rsidR="00DA6599" w:rsidRPr="00431376" w:rsidRDefault="00DA6599" w:rsidP="00DA6599">
      <w:r>
        <w:t xml:space="preserve">*Impact turn to the cap k – decentralized laissez-faire policies </w:t>
      </w:r>
      <w:proofErr w:type="gramStart"/>
      <w:r>
        <w:t>actually drive</w:t>
      </w:r>
      <w:proofErr w:type="gramEnd"/>
      <w:r>
        <w:t xml:space="preserve"> more political activism. </w:t>
      </w:r>
    </w:p>
    <w:p w:rsidR="00DA6599" w:rsidRPr="00AE591B" w:rsidRDefault="00DA6599" w:rsidP="00DA6599">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15" w:history="1">
        <w:r w:rsidRPr="008559E2">
          <w:rPr>
            <w:rStyle w:val="Hyperlink"/>
          </w:rPr>
          <w:t>https://surface.syr.edu/cgi/viewcontent.cgi?article=1100&amp;context=psc_etd</w:t>
        </w:r>
      </w:hyperlink>
      <w:r>
        <w:t xml:space="preserve">, Accessed 7/14/18) MR </w:t>
      </w:r>
    </w:p>
    <w:p w:rsidR="00DA6599" w:rsidRPr="006D53F5" w:rsidRDefault="00DA6599" w:rsidP="00DA6599">
      <w:pPr>
        <w:rPr>
          <w:rStyle w:val="StyleUnderline"/>
        </w:rPr>
      </w:pPr>
      <w:proofErr w:type="gramStart"/>
      <w:r w:rsidRPr="006D53F5">
        <w:rPr>
          <w:rStyle w:val="StyleUnderline"/>
        </w:rPr>
        <w:t>On the whole</w:t>
      </w:r>
      <w:proofErr w:type="gramEnd"/>
      <w:r>
        <w:t xml:space="preserve">, </w:t>
      </w:r>
      <w:r w:rsidRPr="006D53F5">
        <w:rPr>
          <w:rStyle w:val="StyleUnderline"/>
          <w:highlight w:val="yellow"/>
        </w:rPr>
        <w:t>South Sudanese refugees are</w:t>
      </w:r>
      <w:r w:rsidRPr="006D53F5">
        <w:rPr>
          <w:rStyle w:val="StyleUnderline"/>
        </w:rPr>
        <w:t xml:space="preserve"> quite </w:t>
      </w:r>
      <w:r w:rsidRPr="006D53F5">
        <w:rPr>
          <w:rStyle w:val="Emphasis"/>
          <w:highlight w:val="yellow"/>
        </w:rPr>
        <w:t>transnationally motivated</w:t>
      </w:r>
      <w:r w:rsidRPr="006D53F5">
        <w:rPr>
          <w:rStyle w:val="StyleUnderline"/>
        </w:rPr>
        <w:t>. Due to four key factors, they are motivated</w:t>
      </w:r>
      <w:r>
        <w:t xml:space="preserve"> </w:t>
      </w:r>
      <w:r w:rsidRPr="006D53F5">
        <w:rPr>
          <w:rStyle w:val="StyleUnderline"/>
          <w:highlight w:val="yellow"/>
        </w:rPr>
        <w:t>to contribute to the social, economic and political development of their home country</w:t>
      </w:r>
      <w:r>
        <w:t xml:space="preserve">. </w:t>
      </w:r>
      <w:r w:rsidRPr="006D53F5">
        <w:rPr>
          <w:rStyle w:val="Emphasis"/>
          <w:highlight w:val="yellow"/>
        </w:rPr>
        <w:t>First</w:t>
      </w:r>
      <w:r>
        <w:t xml:space="preserve">, </w:t>
      </w:r>
      <w:r w:rsidRPr="006D53F5">
        <w:rPr>
          <w:rStyle w:val="StyleUnderline"/>
        </w:rPr>
        <w:t xml:space="preserve">many have known nothing but </w:t>
      </w:r>
      <w:r w:rsidRPr="006D53F5">
        <w:rPr>
          <w:rStyle w:val="StyleUnderline"/>
          <w:highlight w:val="yellow"/>
        </w:rPr>
        <w:t>war and devastation</w:t>
      </w:r>
      <w:r w:rsidRPr="006D53F5">
        <w:rPr>
          <w:rStyle w:val="StyleUnderline"/>
        </w:rPr>
        <w:t xml:space="preserve"> as a part of the decades of civil war</w:t>
      </w:r>
      <w:r>
        <w:t xml:space="preserve"> between North and South 2 Sudan. </w:t>
      </w:r>
      <w:r w:rsidRPr="006D53F5">
        <w:rPr>
          <w:rStyle w:val="StyleUnderline"/>
        </w:rPr>
        <w:t xml:space="preserve">This experience </w:t>
      </w:r>
      <w:r w:rsidRPr="006D53F5">
        <w:rPr>
          <w:rStyle w:val="StyleUnderline"/>
          <w:highlight w:val="yellow"/>
        </w:rPr>
        <w:t>has resulted in</w:t>
      </w:r>
      <w:r w:rsidRPr="006D53F5">
        <w:rPr>
          <w:rStyle w:val="StyleUnderline"/>
        </w:rPr>
        <w:t xml:space="preserve"> unimaginable suffering, but also </w:t>
      </w:r>
      <w:r w:rsidRPr="006D53F5">
        <w:rPr>
          <w:rStyle w:val="StyleUnderline"/>
          <w:highlight w:val="yellow"/>
        </w:rPr>
        <w:t>a</w:t>
      </w:r>
      <w:r w:rsidRPr="006D53F5">
        <w:rPr>
          <w:rStyle w:val="StyleUnderline"/>
        </w:rPr>
        <w:t xml:space="preserve"> </w:t>
      </w:r>
      <w:r w:rsidRPr="006D53F5">
        <w:rPr>
          <w:rStyle w:val="StyleUnderline"/>
          <w:highlight w:val="yellow"/>
        </w:rPr>
        <w:t>strong desire to establish peace and prosperity for their people</w:t>
      </w:r>
      <w:r w:rsidRPr="006D53F5">
        <w:rPr>
          <w:rStyle w:val="StyleUnderline"/>
        </w:rPr>
        <w:t xml:space="preserve"> and countr</w:t>
      </w:r>
      <w:r>
        <w:t xml:space="preserve">y. </w:t>
      </w:r>
      <w:r w:rsidRPr="006D53F5">
        <w:rPr>
          <w:rStyle w:val="Emphasis"/>
          <w:highlight w:val="yellow"/>
        </w:rPr>
        <w:t>Second</w:t>
      </w:r>
      <w:r>
        <w:t xml:space="preserve">, </w:t>
      </w:r>
      <w:r w:rsidRPr="006D53F5">
        <w:rPr>
          <w:rStyle w:val="StyleUnderline"/>
        </w:rPr>
        <w:t>due to mobilization on the part of elites, particularly by former Vice President of Suda</w:t>
      </w:r>
      <w:r w:rsidRPr="006D53F5">
        <w:t xml:space="preserve">n, John </w:t>
      </w:r>
      <w:proofErr w:type="spellStart"/>
      <w:r w:rsidRPr="006D53F5">
        <w:t>Garang</w:t>
      </w:r>
      <w:proofErr w:type="spellEnd"/>
      <w:r w:rsidRPr="006D53F5">
        <w:t xml:space="preserve"> and their elders, these </w:t>
      </w:r>
      <w:r w:rsidRPr="006D53F5">
        <w:rPr>
          <w:rStyle w:val="StyleUnderline"/>
        </w:rPr>
        <w:t xml:space="preserve">refugees have been socialized to believe that </w:t>
      </w:r>
      <w:r w:rsidRPr="00267E8C">
        <w:rPr>
          <w:rStyle w:val="StyleUnderline"/>
        </w:rPr>
        <w:t>due to</w:t>
      </w:r>
      <w:r w:rsidRPr="006D53F5">
        <w:rPr>
          <w:rStyle w:val="StyleUnderline"/>
        </w:rPr>
        <w:t xml:space="preserve"> their </w:t>
      </w:r>
      <w:r w:rsidRPr="006D53F5">
        <w:rPr>
          <w:rStyle w:val="StyleUnderline"/>
          <w:highlight w:val="yellow"/>
        </w:rPr>
        <w:t>access to the West</w:t>
      </w:r>
      <w:r w:rsidRPr="006D53F5">
        <w:rPr>
          <w:rStyle w:val="StyleUnderline"/>
        </w:rPr>
        <w:t xml:space="preserve"> </w:t>
      </w:r>
      <w:r w:rsidRPr="00267E8C">
        <w:rPr>
          <w:rStyle w:val="StyleUnderline"/>
          <w:highlight w:val="yellow"/>
        </w:rPr>
        <w:t>(and its</w:t>
      </w:r>
      <w:r w:rsidRPr="006D53F5">
        <w:rPr>
          <w:rStyle w:val="StyleUnderline"/>
        </w:rPr>
        <w:t xml:space="preserve"> education and </w:t>
      </w:r>
      <w:r w:rsidRPr="00267E8C">
        <w:rPr>
          <w:rStyle w:val="StyleUnderline"/>
          <w:highlight w:val="yellow"/>
        </w:rPr>
        <w:t>resources</w:t>
      </w:r>
      <w:r w:rsidRPr="006D53F5">
        <w:rPr>
          <w:rStyle w:val="StyleUnderline"/>
        </w:rPr>
        <w:t>), they will be able to rebuild South Sudan</w:t>
      </w:r>
      <w:r>
        <w:t xml:space="preserve">. </w:t>
      </w:r>
      <w:r w:rsidRPr="006D53F5">
        <w:rPr>
          <w:rStyle w:val="Emphasis"/>
          <w:highlight w:val="yellow"/>
        </w:rPr>
        <w:t>Third</w:t>
      </w:r>
      <w:r>
        <w:t xml:space="preserve">, </w:t>
      </w:r>
      <w:r w:rsidRPr="006D53F5">
        <w:rPr>
          <w:rStyle w:val="StyleUnderline"/>
        </w:rPr>
        <w:t xml:space="preserve">the </w:t>
      </w:r>
      <w:r w:rsidRPr="006D53F5">
        <w:rPr>
          <w:rStyle w:val="StyleUnderline"/>
          <w:highlight w:val="yellow"/>
        </w:rPr>
        <w:t>vibrant connections</w:t>
      </w:r>
      <w:r w:rsidRPr="006D53F5">
        <w:rPr>
          <w:rStyle w:val="StyleUnderline"/>
        </w:rPr>
        <w:t xml:space="preserve"> that </w:t>
      </w:r>
      <w:r w:rsidRPr="006D53F5">
        <w:rPr>
          <w:rStyle w:val="StyleUnderline"/>
          <w:highlight w:val="yellow"/>
        </w:rPr>
        <w:t>refugees</w:t>
      </w:r>
      <w:r w:rsidRPr="006D53F5">
        <w:rPr>
          <w:rStyle w:val="StyleUnderline"/>
        </w:rPr>
        <w:t xml:space="preserve"> have </w:t>
      </w:r>
      <w:r w:rsidRPr="006D53F5">
        <w:rPr>
          <w:rStyle w:val="StyleUnderline"/>
          <w:highlight w:val="yellow"/>
        </w:rPr>
        <w:t>maintain</w:t>
      </w:r>
      <w:r w:rsidRPr="006D53F5">
        <w:rPr>
          <w:rStyle w:val="StyleUnderline"/>
        </w:rPr>
        <w:t xml:space="preserve">ed </w:t>
      </w:r>
      <w:r w:rsidRPr="006D53F5">
        <w:rPr>
          <w:rStyle w:val="StyleUnderline"/>
          <w:highlight w:val="yellow"/>
        </w:rPr>
        <w:t>with their families</w:t>
      </w:r>
      <w:r>
        <w:t xml:space="preserve">, still residing in the country of their origin, </w:t>
      </w:r>
      <w:r w:rsidRPr="00267E8C">
        <w:rPr>
          <w:rStyle w:val="StyleUnderline"/>
        </w:rPr>
        <w:t>encourage an enduring relationship</w:t>
      </w:r>
      <w:r w:rsidRPr="006D53F5">
        <w:rPr>
          <w:rStyle w:val="StyleUnderline"/>
        </w:rPr>
        <w:t xml:space="preserve"> with their country</w:t>
      </w:r>
      <w:r>
        <w:t xml:space="preserve">. </w:t>
      </w:r>
      <w:r w:rsidRPr="006D53F5">
        <w:rPr>
          <w:rStyle w:val="Emphasis"/>
          <w:highlight w:val="yellow"/>
        </w:rPr>
        <w:t>Finally</w:t>
      </w:r>
      <w:r w:rsidRPr="006D53F5">
        <w:rPr>
          <w:rStyle w:val="StyleUnderline"/>
          <w:highlight w:val="yellow"/>
        </w:rPr>
        <w:t>, the recent referendum for South Sudan independence</w:t>
      </w:r>
      <w:r w:rsidRPr="006D53F5">
        <w:rPr>
          <w:rStyle w:val="StyleUnderline"/>
        </w:rPr>
        <w:t xml:space="preserve">, a formal act of self-determination </w:t>
      </w:r>
      <w:r w:rsidRPr="006D53F5">
        <w:rPr>
          <w:rStyle w:val="StyleUnderline"/>
          <w:highlight w:val="yellow"/>
        </w:rPr>
        <w:t xml:space="preserve">reinforces the first three </w:t>
      </w:r>
      <w:r w:rsidRPr="00267E8C">
        <w:rPr>
          <w:rStyle w:val="StyleUnderline"/>
        </w:rPr>
        <w:t>motivations to</w:t>
      </w:r>
      <w:r w:rsidRPr="006D53F5">
        <w:rPr>
          <w:rStyle w:val="StyleUnderline"/>
        </w:rPr>
        <w:t xml:space="preserve"> effect change in this new country.</w:t>
      </w:r>
    </w:p>
    <w:p w:rsidR="00DA6599" w:rsidRPr="005A01CE" w:rsidRDefault="00DA6599" w:rsidP="00DA6599">
      <w:r>
        <w:t xml:space="preserve">My research indicates that </w:t>
      </w:r>
      <w:r w:rsidRPr="006D53F5">
        <w:rPr>
          <w:rStyle w:val="StyleUnderline"/>
        </w:rPr>
        <w:t xml:space="preserve">this urge to participate in </w:t>
      </w:r>
      <w:r w:rsidRPr="006D53F5">
        <w:rPr>
          <w:rStyle w:val="StyleUnderline"/>
          <w:highlight w:val="yellow"/>
        </w:rPr>
        <w:t>South Sudanese</w:t>
      </w:r>
      <w:r w:rsidRPr="006D53F5">
        <w:rPr>
          <w:rStyle w:val="StyleUnderline"/>
        </w:rPr>
        <w:t xml:space="preserve"> development is true for refugees no matter where they live</w:t>
      </w:r>
      <w:r>
        <w:t xml:space="preserve">. </w:t>
      </w:r>
      <w:r w:rsidRPr="006D53F5">
        <w:rPr>
          <w:rStyle w:val="StyleUnderline"/>
        </w:rPr>
        <w:t xml:space="preserve">It is no surprise then that Sudanese </w:t>
      </w:r>
      <w:r w:rsidRPr="006D53F5">
        <w:rPr>
          <w:rStyle w:val="StyleUnderline"/>
          <w:highlight w:val="yellow"/>
        </w:rPr>
        <w:t xml:space="preserve">refugees in the US have become quite involved in </w:t>
      </w:r>
      <w:r w:rsidRPr="006D53F5">
        <w:rPr>
          <w:rStyle w:val="Emphasis"/>
          <w:highlight w:val="yellow"/>
        </w:rPr>
        <w:t>transnational political activism</w:t>
      </w:r>
      <w:r w:rsidRPr="006D53F5">
        <w:rPr>
          <w:rStyle w:val="StyleUnderline"/>
        </w:rPr>
        <w:t xml:space="preserve">. </w:t>
      </w:r>
      <w:r w:rsidRPr="005A01CE">
        <w:t>In Australia, however, Sudanese refugees have concentrated primarily on domestic political and social integration.</w:t>
      </w:r>
    </w:p>
    <w:p w:rsidR="00DA6599" w:rsidRPr="006D53F5" w:rsidRDefault="00DA6599" w:rsidP="00DA6599">
      <w:pPr>
        <w:rPr>
          <w:rStyle w:val="StyleUnderline"/>
        </w:rPr>
      </w:pPr>
      <w:r w:rsidRPr="005A01CE">
        <w:t>What explains these national differences? In this project I examine the possible causes of this difference, including the institutions, the policies, and the agents who implement settlement programs. The crux of my findings suggests that several factors specific to the strategies and implementation of refugee settlement policies directly and indirectly shape the political activities of South Sudanese refugees, particularly the target of their activities. More specifically, I find that across these two countries, differences in two areas of settlement policy are quite important: a) 3 the structure of the policy implementers and b) the relative influence of refugee organization building programs. These institutional factors derive from the general social policy approaches that each country applies to their citizenry. In Australia</w:t>
      </w:r>
      <w:r>
        <w:t xml:space="preserve">, refugee settlement policymaking, managing, and funding is centralized at the level of the Commonwealth, while </w:t>
      </w:r>
      <w:r w:rsidRPr="006D53F5">
        <w:rPr>
          <w:rStyle w:val="StyleUnderline"/>
          <w:highlight w:val="yellow"/>
        </w:rPr>
        <w:t xml:space="preserve">in the </w:t>
      </w:r>
      <w:r w:rsidRPr="006D53F5">
        <w:rPr>
          <w:rStyle w:val="Emphasis"/>
          <w:highlight w:val="yellow"/>
        </w:rPr>
        <w:t>decentralized system</w:t>
      </w:r>
      <w:r w:rsidRPr="006D53F5">
        <w:rPr>
          <w:rStyle w:val="StyleUnderline"/>
          <w:highlight w:val="yellow"/>
        </w:rPr>
        <w:t xml:space="preserve"> of the US</w:t>
      </w:r>
      <w:r w:rsidRPr="006D53F5">
        <w:rPr>
          <w:rStyle w:val="StyleUnderline"/>
        </w:rPr>
        <w:t xml:space="preserve">, </w:t>
      </w:r>
      <w:r w:rsidRPr="006D53F5">
        <w:rPr>
          <w:rStyle w:val="StyleUnderline"/>
          <w:highlight w:val="yellow"/>
        </w:rPr>
        <w:t>the</w:t>
      </w:r>
      <w:r w:rsidRPr="006D53F5">
        <w:rPr>
          <w:rStyle w:val="StyleUnderline"/>
        </w:rPr>
        <w:t xml:space="preserve"> federal </w:t>
      </w:r>
      <w:r w:rsidRPr="006D53F5">
        <w:rPr>
          <w:rStyle w:val="StyleUnderline"/>
          <w:highlight w:val="yellow"/>
        </w:rPr>
        <w:t>government and</w:t>
      </w:r>
      <w:r w:rsidRPr="006D53F5">
        <w:rPr>
          <w:rStyle w:val="StyleUnderline"/>
        </w:rPr>
        <w:t xml:space="preserve"> key </w:t>
      </w:r>
      <w:r w:rsidRPr="006D53F5">
        <w:rPr>
          <w:rStyle w:val="StyleUnderline"/>
          <w:highlight w:val="yellow"/>
        </w:rPr>
        <w:t xml:space="preserve">non-profit organizations have established a </w:t>
      </w:r>
      <w:r w:rsidRPr="006D53F5">
        <w:rPr>
          <w:rStyle w:val="Emphasis"/>
          <w:highlight w:val="yellow"/>
        </w:rPr>
        <w:t>public-private partnership</w:t>
      </w:r>
      <w:r w:rsidRPr="006D53F5">
        <w:rPr>
          <w:rStyle w:val="StyleUnderline"/>
        </w:rPr>
        <w:t xml:space="preserve"> where these roles are shared</w:t>
      </w:r>
      <w:r>
        <w:t xml:space="preserve">. Similarly, Australia has a highly institutionalized settlement program. </w:t>
      </w:r>
      <w:r w:rsidRPr="006D53F5">
        <w:rPr>
          <w:rStyle w:val="StyleUnderline"/>
        </w:rPr>
        <w:t>Relative to the US, its program provides more comprehensive services that are funded predominately by the federal government</w:t>
      </w:r>
      <w:r>
        <w:t xml:space="preserve">. </w:t>
      </w:r>
      <w:r w:rsidRPr="006D53F5">
        <w:rPr>
          <w:rStyle w:val="StyleUnderline"/>
          <w:highlight w:val="yellow"/>
        </w:rPr>
        <w:t xml:space="preserve">The </w:t>
      </w:r>
      <w:r w:rsidRPr="00267E8C">
        <w:rPr>
          <w:rStyle w:val="Emphasis"/>
          <w:highlight w:val="yellow"/>
        </w:rPr>
        <w:t>laissez faire</w:t>
      </w:r>
      <w:r w:rsidRPr="006D53F5">
        <w:rPr>
          <w:rStyle w:val="StyleUnderline"/>
          <w:highlight w:val="yellow"/>
        </w:rPr>
        <w:t xml:space="preserve"> styled US program provides </w:t>
      </w:r>
      <w:r w:rsidRPr="00267E8C">
        <w:rPr>
          <w:rStyle w:val="Emphasis"/>
          <w:highlight w:val="yellow"/>
        </w:rPr>
        <w:t>less</w:t>
      </w:r>
      <w:r w:rsidRPr="006D53F5">
        <w:rPr>
          <w:rStyle w:val="StyleUnderline"/>
          <w:highlight w:val="yellow"/>
        </w:rPr>
        <w:t xml:space="preserve"> </w:t>
      </w:r>
      <w:r w:rsidRPr="00267E8C">
        <w:rPr>
          <w:rStyle w:val="StyleUnderline"/>
          <w:highlight w:val="yellow"/>
        </w:rPr>
        <w:t>social services</w:t>
      </w:r>
      <w:r w:rsidRPr="006D53F5">
        <w:rPr>
          <w:rStyle w:val="StyleUnderline"/>
          <w:highlight w:val="yellow"/>
        </w:rPr>
        <w:t xml:space="preserve">, leaving refugees more </w:t>
      </w:r>
      <w:r w:rsidRPr="006D53F5">
        <w:rPr>
          <w:rStyle w:val="Emphasis"/>
          <w:highlight w:val="yellow"/>
        </w:rPr>
        <w:t>autonomous</w:t>
      </w:r>
      <w:r w:rsidRPr="006D53F5">
        <w:rPr>
          <w:rStyle w:val="StyleUnderline"/>
          <w:highlight w:val="yellow"/>
        </w:rPr>
        <w:t xml:space="preserve"> </w:t>
      </w:r>
      <w:proofErr w:type="gramStart"/>
      <w:r w:rsidRPr="006D53F5">
        <w:rPr>
          <w:rStyle w:val="StyleUnderline"/>
        </w:rPr>
        <w:t>with regard to</w:t>
      </w:r>
      <w:proofErr w:type="gramEnd"/>
      <w:r w:rsidRPr="006D53F5">
        <w:rPr>
          <w:rStyle w:val="StyleUnderline"/>
        </w:rPr>
        <w:t xml:space="preserve"> meeting their needs. These factors</w:t>
      </w:r>
      <w:r w:rsidRPr="006D53F5">
        <w:t xml:space="preserve"> are significant because they </w:t>
      </w:r>
      <w:r w:rsidRPr="006D53F5">
        <w:rPr>
          <w:rStyle w:val="StyleUnderline"/>
        </w:rPr>
        <w:t xml:space="preserve">determine with whom refugees are likely to </w:t>
      </w:r>
      <w:r w:rsidRPr="006D53F5">
        <w:rPr>
          <w:rStyle w:val="Emphasis"/>
        </w:rPr>
        <w:t>interact</w:t>
      </w:r>
      <w:r w:rsidRPr="006D53F5">
        <w:rPr>
          <w:rStyle w:val="StyleUnderline"/>
        </w:rPr>
        <w:t xml:space="preserve"> – professional service providers or volunteers – and the extent to which they will be involved in certain settlement programs that provide material and social prerequisites for political activities.</w:t>
      </w:r>
    </w:p>
    <w:p w:rsidR="00DA6599" w:rsidRDefault="00DA6599" w:rsidP="00DA6599">
      <w:r>
        <w:t xml:space="preserve">I demonstrate in Chapters 5 and 6 that </w:t>
      </w:r>
      <w:r w:rsidRPr="006D53F5">
        <w:rPr>
          <w:rStyle w:val="StyleUnderline"/>
          <w:highlight w:val="yellow"/>
        </w:rPr>
        <w:t>in the US, these</w:t>
      </w:r>
      <w:r w:rsidRPr="006D53F5">
        <w:rPr>
          <w:rStyle w:val="StyleUnderline"/>
        </w:rPr>
        <w:t xml:space="preserve"> policy </w:t>
      </w:r>
      <w:r w:rsidRPr="006D53F5">
        <w:rPr>
          <w:rStyle w:val="StyleUnderline"/>
          <w:highlight w:val="yellow"/>
        </w:rPr>
        <w:t xml:space="preserve">factors have </w:t>
      </w:r>
      <w:r w:rsidRPr="006D53F5">
        <w:rPr>
          <w:rStyle w:val="Emphasis"/>
          <w:highlight w:val="yellow"/>
        </w:rPr>
        <w:t>encouraged</w:t>
      </w:r>
      <w:r w:rsidRPr="006D53F5">
        <w:rPr>
          <w:rStyle w:val="StyleUnderline"/>
          <w:highlight w:val="yellow"/>
        </w:rPr>
        <w:t xml:space="preserve"> South Sudanese refugees to engage in</w:t>
      </w:r>
      <w:r w:rsidRPr="006D53F5">
        <w:rPr>
          <w:rStyle w:val="StyleUnderline"/>
        </w:rPr>
        <w:t xml:space="preserve"> the </w:t>
      </w:r>
      <w:r w:rsidRPr="006D53F5">
        <w:rPr>
          <w:rStyle w:val="StyleUnderline"/>
          <w:highlight w:val="yellow"/>
        </w:rPr>
        <w:t>transnational political activities</w:t>
      </w:r>
      <w:r>
        <w:t xml:space="preserve"> that they have desired to do. </w:t>
      </w:r>
      <w:r w:rsidRPr="006D53F5">
        <w:rPr>
          <w:rStyle w:val="StyleUnderline"/>
          <w:highlight w:val="yellow"/>
        </w:rPr>
        <w:t>This is due</w:t>
      </w:r>
      <w:r>
        <w:t xml:space="preserve"> in part </w:t>
      </w:r>
      <w:r w:rsidRPr="006D53F5">
        <w:rPr>
          <w:rStyle w:val="StyleUnderline"/>
          <w:highlight w:val="yellow"/>
        </w:rPr>
        <w:t>to two key factors:</w:t>
      </w:r>
      <w:r w:rsidRPr="00267E8C">
        <w:rPr>
          <w:rStyle w:val="Emphasis"/>
        </w:rPr>
        <w:t xml:space="preserve"> </w:t>
      </w:r>
      <w:r w:rsidRPr="00267E8C">
        <w:rPr>
          <w:rStyle w:val="Emphasis"/>
          <w:highlight w:val="yellow"/>
        </w:rPr>
        <w:t>a)</w:t>
      </w:r>
      <w:r w:rsidRPr="006D53F5">
        <w:rPr>
          <w:rStyle w:val="StyleUnderline"/>
          <w:highlight w:val="yellow"/>
        </w:rPr>
        <w:t xml:space="preserve"> refugees in the US interact with </w:t>
      </w:r>
      <w:r w:rsidRPr="006D53F5">
        <w:rPr>
          <w:rStyle w:val="Emphasis"/>
          <w:highlight w:val="yellow"/>
        </w:rPr>
        <w:t>volunteers</w:t>
      </w:r>
      <w:r w:rsidRPr="006D53F5">
        <w:rPr>
          <w:rStyle w:val="StyleUnderline"/>
        </w:rPr>
        <w:t xml:space="preserve"> who are </w:t>
      </w:r>
      <w:r w:rsidRPr="006D53F5">
        <w:rPr>
          <w:rStyle w:val="StyleUnderline"/>
          <w:highlight w:val="yellow"/>
        </w:rPr>
        <w:t>also interested in transnational activities; and</w:t>
      </w:r>
      <w:r w:rsidRPr="006D53F5">
        <w:rPr>
          <w:rStyle w:val="StyleUnderline"/>
        </w:rPr>
        <w:t xml:space="preserve"> </w:t>
      </w:r>
      <w:r w:rsidRPr="00267E8C">
        <w:rPr>
          <w:rStyle w:val="Emphasis"/>
          <w:highlight w:val="yellow"/>
        </w:rPr>
        <w:t>b</w:t>
      </w:r>
      <w:r w:rsidRPr="00267E8C">
        <w:rPr>
          <w:rStyle w:val="Emphasis"/>
        </w:rPr>
        <w:t>)</w:t>
      </w:r>
      <w:r w:rsidRPr="006D53F5">
        <w:rPr>
          <w:rStyle w:val="StyleUnderline"/>
        </w:rPr>
        <w:t xml:space="preserve"> </w:t>
      </w:r>
      <w:r w:rsidRPr="006D53F5">
        <w:rPr>
          <w:rStyle w:val="StyleUnderline"/>
          <w:highlight w:val="yellow"/>
        </w:rPr>
        <w:t>refugees have been less likely to</w:t>
      </w:r>
      <w:r w:rsidRPr="006D53F5">
        <w:rPr>
          <w:rStyle w:val="StyleUnderline"/>
        </w:rPr>
        <w:t xml:space="preserve"> have </w:t>
      </w:r>
      <w:r w:rsidRPr="006D53F5">
        <w:rPr>
          <w:rStyle w:val="StyleUnderline"/>
          <w:highlight w:val="yellow"/>
        </w:rPr>
        <w:t>be</w:t>
      </w:r>
      <w:r w:rsidRPr="006D53F5">
        <w:rPr>
          <w:rStyle w:val="StyleUnderline"/>
        </w:rPr>
        <w:t xml:space="preserve">en </w:t>
      </w:r>
      <w:r w:rsidRPr="006D53F5">
        <w:rPr>
          <w:rStyle w:val="StyleUnderline"/>
          <w:highlight w:val="yellow"/>
        </w:rPr>
        <w:t xml:space="preserve">nudged to engage in </w:t>
      </w:r>
      <w:r w:rsidRPr="00431376">
        <w:rPr>
          <w:rStyle w:val="Emphasis"/>
          <w:highlight w:val="yellow"/>
        </w:rPr>
        <w:t>domestic political activities</w:t>
      </w:r>
      <w:r>
        <w:t xml:space="preserve">. The opposite is true for South Sudanese refugees who have resettled in Australia. These refugees have been supported primarily by professional service providers who are implementing policy programs that channel 4 refugee leaders toward building organizations that influence the wellbeing of refugees currently residing in Australia (and away from transnational endeavors) (see Figure 1.1). </w:t>
      </w:r>
    </w:p>
    <w:p w:rsidR="00DA6599" w:rsidRDefault="00DA6599" w:rsidP="00DA6599">
      <w:r>
        <w:t xml:space="preserve">[Figure 1.1 Omitted] </w:t>
      </w:r>
    </w:p>
    <w:p w:rsidR="00DA6599" w:rsidRDefault="00DA6599" w:rsidP="00DA6599">
      <w:pPr>
        <w:rPr>
          <w:rStyle w:val="StyleUnderline"/>
        </w:rPr>
      </w:pPr>
      <w:r w:rsidRPr="007B0123">
        <w:t>In the dissertation, I also discuss the broader implications of refugee political activities</w:t>
      </w:r>
      <w:r>
        <w:t xml:space="preserve"> </w:t>
      </w:r>
      <w:r w:rsidRPr="007B0123">
        <w:t xml:space="preserve">and political self-determination in this regard I investigate how </w:t>
      </w:r>
      <w:r w:rsidRPr="006D53F5">
        <w:rPr>
          <w:rStyle w:val="StyleUnderline"/>
          <w:highlight w:val="yellow"/>
        </w:rPr>
        <w:t>policies</w:t>
      </w:r>
      <w:r w:rsidRPr="007B0123">
        <w:t xml:space="preserve"> and</w:t>
      </w:r>
      <w:r>
        <w:t xml:space="preserve"> </w:t>
      </w:r>
      <w:r w:rsidRPr="007B0123">
        <w:t xml:space="preserve">policymakers, while </w:t>
      </w:r>
      <w:r w:rsidRPr="006D53F5">
        <w:rPr>
          <w:rStyle w:val="StyleUnderline"/>
          <w:highlight w:val="yellow"/>
        </w:rPr>
        <w:t>seeking to develop the capacities of refugees, may indirectly disempower them</w:t>
      </w:r>
      <w:r w:rsidRPr="007B0123">
        <w:t xml:space="preserve">. </w:t>
      </w:r>
      <w:r w:rsidRPr="006D53F5">
        <w:rPr>
          <w:rStyle w:val="StyleUnderline"/>
          <w:highlight w:val="yellow"/>
        </w:rPr>
        <w:t>When prevented</w:t>
      </w:r>
      <w:r w:rsidRPr="006D53F5">
        <w:rPr>
          <w:rStyle w:val="StyleUnderline"/>
        </w:rPr>
        <w:t xml:space="preserve"> </w:t>
      </w:r>
      <w:r w:rsidRPr="006D53F5">
        <w:rPr>
          <w:rStyle w:val="StyleUnderline"/>
          <w:highlight w:val="yellow"/>
        </w:rPr>
        <w:t>from participating in</w:t>
      </w:r>
      <w:r w:rsidRPr="006D53F5">
        <w:rPr>
          <w:rStyle w:val="StyleUnderline"/>
        </w:rPr>
        <w:t xml:space="preserve"> the development and realization of </w:t>
      </w:r>
      <w:r w:rsidRPr="006D53F5">
        <w:rPr>
          <w:rStyle w:val="StyleUnderline"/>
          <w:highlight w:val="yellow"/>
        </w:rPr>
        <w:t>the full range of their political aims, refugees can feel</w:t>
      </w:r>
      <w:r w:rsidRPr="006D53F5">
        <w:rPr>
          <w:rStyle w:val="StyleUnderline"/>
        </w:rPr>
        <w:t xml:space="preserve"> unheard, unaccepted, controlled, and </w:t>
      </w:r>
      <w:r w:rsidRPr="006D53F5">
        <w:rPr>
          <w:rStyle w:val="Emphasis"/>
          <w:highlight w:val="yellow"/>
        </w:rPr>
        <w:t>invisible</w:t>
      </w:r>
      <w:r w:rsidRPr="007B0123">
        <w:t xml:space="preserve">. </w:t>
      </w:r>
      <w:r w:rsidRPr="006D53F5">
        <w:rPr>
          <w:rStyle w:val="StyleUnderline"/>
          <w:highlight w:val="yellow"/>
        </w:rPr>
        <w:t>This reduces the efficacy of refugee leaders</w:t>
      </w:r>
      <w:r w:rsidRPr="006D53F5">
        <w:rPr>
          <w:rStyle w:val="StyleUnderline"/>
        </w:rPr>
        <w:t xml:space="preserve">, generates tension </w:t>
      </w:r>
      <w:r w:rsidRPr="006D53F5">
        <w:rPr>
          <w:rStyle w:val="StyleUnderline"/>
          <w:highlight w:val="yellow"/>
        </w:rPr>
        <w:t>and</w:t>
      </w:r>
      <w:r w:rsidRPr="006D53F5">
        <w:rPr>
          <w:rStyle w:val="StyleUnderline"/>
        </w:rPr>
        <w:t xml:space="preserve"> ultimately </w:t>
      </w:r>
      <w:r w:rsidRPr="006D53F5">
        <w:rPr>
          <w:rStyle w:val="StyleUnderline"/>
          <w:highlight w:val="yellow"/>
        </w:rPr>
        <w:t>strains</w:t>
      </w:r>
      <w:r w:rsidRPr="006D53F5">
        <w:rPr>
          <w:rStyle w:val="StyleUnderline"/>
        </w:rPr>
        <w:t xml:space="preserve"> the process of </w:t>
      </w:r>
      <w:r w:rsidRPr="006D53F5">
        <w:rPr>
          <w:rStyle w:val="StyleUnderline"/>
          <w:highlight w:val="yellow"/>
        </w:rPr>
        <w:t>integration</w:t>
      </w:r>
      <w:r w:rsidRPr="006D53F5">
        <w:rPr>
          <w:rStyle w:val="StyleUnderline"/>
        </w:rPr>
        <w:t xml:space="preserve">. </w:t>
      </w:r>
    </w:p>
    <w:p w:rsidR="00DA6599" w:rsidRDefault="00DA6599" w:rsidP="00DA6599">
      <w:pPr>
        <w:pStyle w:val="Heading4"/>
      </w:pPr>
      <w:r>
        <w:t xml:space="preserve">Resettlement to the US is Key – </w:t>
      </w:r>
      <w:r w:rsidRPr="00193706">
        <w:rPr>
          <w:u w:val="single"/>
        </w:rPr>
        <w:t>heterogeneous social networks</w:t>
      </w:r>
      <w:r>
        <w:t xml:space="preserve"> ensure </w:t>
      </w:r>
      <w:r w:rsidRPr="00814ED3">
        <w:rPr>
          <w:u w:val="single"/>
        </w:rPr>
        <w:t>external support</w:t>
      </w:r>
      <w:r>
        <w:t xml:space="preserve">. </w:t>
      </w:r>
    </w:p>
    <w:p w:rsidR="00DA6599" w:rsidRPr="00AE591B" w:rsidRDefault="00DA6599" w:rsidP="00DA6599">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16" w:history="1">
        <w:r w:rsidRPr="008559E2">
          <w:rPr>
            <w:rStyle w:val="Hyperlink"/>
          </w:rPr>
          <w:t>https://surface.syr.edu/cgi/viewcontent.cgi?article=1100&amp;context=psc_etd</w:t>
        </w:r>
      </w:hyperlink>
      <w:r>
        <w:t xml:space="preserve">, Accessed 7/14/18) MR </w:t>
      </w:r>
    </w:p>
    <w:p w:rsidR="00DA6599" w:rsidRDefault="00DA6599" w:rsidP="00DA6599">
      <w:r>
        <w:t>The nature of these policy implementers -- including their mandates, programs and social networks and their relationship with their national government – can have material and symbolic effects on refugees and their ambitions to engage in various types of politics. During the ‘settling’ period - a transformative period in the lives of refugees -it is the policy implementers who shape refugee leaders’ ideas and access to resources, especially because they are often the Americans or Australians with whom the refugees interact the most.</w:t>
      </w:r>
    </w:p>
    <w:p w:rsidR="00DA6599" w:rsidRDefault="00DA6599" w:rsidP="00DA6599">
      <w:r w:rsidRPr="00814ED3">
        <w:rPr>
          <w:rStyle w:val="StyleUnderline"/>
          <w:highlight w:val="yellow"/>
        </w:rPr>
        <w:t>In the US, refugee social networks are</w:t>
      </w:r>
      <w:r>
        <w:t xml:space="preserve"> more </w:t>
      </w:r>
      <w:r w:rsidRPr="00814ED3">
        <w:rPr>
          <w:rStyle w:val="Emphasis"/>
          <w:highlight w:val="yellow"/>
        </w:rPr>
        <w:t>diverse</w:t>
      </w:r>
      <w:r>
        <w:t xml:space="preserve"> than those in Australia. As highlighted in the previous section, </w:t>
      </w:r>
      <w:r w:rsidRPr="00814ED3">
        <w:rPr>
          <w:rStyle w:val="StyleUnderline"/>
          <w:highlight w:val="yellow"/>
        </w:rPr>
        <w:t>the refugees in the US interact not only with formal service providers, but also a variety of other ‘types’ of people</w:t>
      </w:r>
      <w:r>
        <w:t xml:space="preserve">. </w:t>
      </w:r>
      <w:r w:rsidRPr="00814ED3">
        <w:rPr>
          <w:rStyle w:val="StyleUnderline"/>
          <w:highlight w:val="yellow"/>
        </w:rPr>
        <w:t xml:space="preserve">This results in </w:t>
      </w:r>
      <w:r w:rsidRPr="00814ED3">
        <w:rPr>
          <w:rStyle w:val="Emphasis"/>
          <w:highlight w:val="yellow"/>
        </w:rPr>
        <w:t>heterogeneous social networks for refugees</w:t>
      </w:r>
      <w:r>
        <w:t xml:space="preserve">, simply </w:t>
      </w:r>
      <w:r w:rsidRPr="00814ED3">
        <w:rPr>
          <w:rStyle w:val="StyleUnderline"/>
          <w:highlight w:val="yellow"/>
        </w:rPr>
        <w:t xml:space="preserve">because they are meeting a </w:t>
      </w:r>
      <w:r w:rsidRPr="00814ED3">
        <w:rPr>
          <w:rStyle w:val="Emphasis"/>
          <w:highlight w:val="yellow"/>
        </w:rPr>
        <w:t>wider swath of citizenry</w:t>
      </w:r>
      <w:r w:rsidRPr="00814ED3">
        <w:rPr>
          <w:rStyle w:val="StyleUnderline"/>
          <w:highlight w:val="yellow"/>
        </w:rPr>
        <w:t xml:space="preserve"> while</w:t>
      </w:r>
      <w:r w:rsidRPr="00D3636B">
        <w:rPr>
          <w:rStyle w:val="StyleUnderline"/>
        </w:rPr>
        <w:t xml:space="preserve"> t</w:t>
      </w:r>
      <w:r w:rsidRPr="00D3636B">
        <w:t>hey</w:t>
      </w:r>
      <w:r>
        <w:t xml:space="preserve"> are </w:t>
      </w:r>
      <w:r w:rsidRPr="00814ED3">
        <w:rPr>
          <w:rStyle w:val="StyleUnderline"/>
          <w:highlight w:val="yellow"/>
        </w:rPr>
        <w:t>receiving services to ‘settle’ in the US.</w:t>
      </w:r>
      <w:r>
        <w:t xml:space="preserve"> In this section, I argue that </w:t>
      </w:r>
      <w:r w:rsidRPr="00814ED3">
        <w:rPr>
          <w:rStyle w:val="StyleUnderline"/>
          <w:highlight w:val="yellow"/>
        </w:rPr>
        <w:t xml:space="preserve">transnationally motivated refugees in the US are </w:t>
      </w:r>
      <w:r w:rsidRPr="00193706">
        <w:rPr>
          <w:rStyle w:val="Emphasis"/>
          <w:highlight w:val="yellow"/>
        </w:rPr>
        <w:t>more likely</w:t>
      </w:r>
      <w:r w:rsidRPr="00814ED3">
        <w:rPr>
          <w:rStyle w:val="StyleUnderline"/>
          <w:highlight w:val="yellow"/>
        </w:rPr>
        <w:t xml:space="preserve"> to meet people who are interested in helping their </w:t>
      </w:r>
      <w:proofErr w:type="spellStart"/>
      <w:r w:rsidRPr="00814ED3">
        <w:rPr>
          <w:rStyle w:val="StyleUnderline"/>
          <w:highlight w:val="yellow"/>
        </w:rPr>
        <w:t>‘cause</w:t>
      </w:r>
      <w:proofErr w:type="spellEnd"/>
      <w:r w:rsidRPr="00814ED3">
        <w:rPr>
          <w:rStyle w:val="StyleUnderline"/>
          <w:highlight w:val="yellow"/>
        </w:rPr>
        <w:t>’ resulting in greater support for transnational political activities</w:t>
      </w:r>
      <w:r>
        <w:t>. In contrast, refugee social networks in Australia are mainly comprised of professional service providers. These policy implementers are constrained by government mandates and thus transnationally motivated refugees in Australia are not likely to receive much support for their transnational goals. In this section, drawing on interview data, I show how differences in the social networks of refugee leaders have stimulated different political activities for Sudanese refugees in each country.</w:t>
      </w:r>
    </w:p>
    <w:p w:rsidR="00DA6599" w:rsidRDefault="00DA6599" w:rsidP="00DA6599">
      <w:r>
        <w:t xml:space="preserve">Why does this connection between Sudanese refugees and American volunteers, particularly faith-based volunteers, factor substantially in refugee political activities? Although, one national </w:t>
      </w:r>
      <w:proofErr w:type="spellStart"/>
      <w:r>
        <w:t>VolAg</w:t>
      </w:r>
      <w:proofErr w:type="spellEnd"/>
      <w:r>
        <w:t xml:space="preserve"> representative rightly notes: “the main driver for starting organizations is the individual refugee,” my research suggests that the support received by nationals in the settlement context is highly consequential (Subject 51, October 2009). In decentralized contexts, where individuals who implement policy have more diverse interests, refugees with transnational ambitions are more likely to receive the support they need to see these ambitions come into fruition. </w:t>
      </w:r>
    </w:p>
    <w:p w:rsidR="00DA6599" w:rsidRDefault="00DA6599" w:rsidP="00DA6599">
      <w:pPr>
        <w:pStyle w:val="Heading4"/>
      </w:pPr>
      <w:r>
        <w:t xml:space="preserve">The plan facilitates the </w:t>
      </w:r>
      <w:r w:rsidRPr="00D72E82">
        <w:rPr>
          <w:u w:val="single"/>
        </w:rPr>
        <w:t>scaling up</w:t>
      </w:r>
      <w:r w:rsidRPr="00D72E82">
        <w:t xml:space="preserve"> and </w:t>
      </w:r>
      <w:r>
        <w:rPr>
          <w:u w:val="single"/>
        </w:rPr>
        <w:t xml:space="preserve">expansion </w:t>
      </w:r>
      <w:r>
        <w:t xml:space="preserve">of South Sudanese refugee influence and leadership in political efforts back home – that’s crucial to </w:t>
      </w:r>
      <w:r w:rsidRPr="00267E8C">
        <w:rPr>
          <w:u w:val="single"/>
        </w:rPr>
        <w:t>strengthen South-Sudanese governance</w:t>
      </w:r>
      <w:r>
        <w:t xml:space="preserve"> and ensure </w:t>
      </w:r>
      <w:r w:rsidRPr="003C1EE0">
        <w:t xml:space="preserve">stable </w:t>
      </w:r>
      <w:r w:rsidRPr="003C1EE0">
        <w:rPr>
          <w:u w:val="single"/>
        </w:rPr>
        <w:t>economic</w:t>
      </w:r>
      <w:r w:rsidRPr="003C1EE0">
        <w:t xml:space="preserve">, </w:t>
      </w:r>
      <w:r w:rsidRPr="003C1EE0">
        <w:rPr>
          <w:u w:val="single"/>
        </w:rPr>
        <w:t>social</w:t>
      </w:r>
      <w:r w:rsidRPr="003C1EE0">
        <w:t xml:space="preserve"> and </w:t>
      </w:r>
      <w:r w:rsidRPr="003C1EE0">
        <w:rPr>
          <w:u w:val="single"/>
        </w:rPr>
        <w:t>political</w:t>
      </w:r>
      <w:r w:rsidRPr="003C1EE0">
        <w:t xml:space="preserve"> development</w:t>
      </w:r>
      <w:r w:rsidRPr="00D72E82">
        <w:t>. “International charity” doesn’t solve.</w:t>
      </w:r>
      <w:r w:rsidRPr="00D72E82">
        <w:rPr>
          <w:u w:val="single"/>
        </w:rPr>
        <w:t xml:space="preserve"> </w:t>
      </w:r>
    </w:p>
    <w:p w:rsidR="00DA6599" w:rsidRPr="00D72E82" w:rsidRDefault="00DA6599" w:rsidP="00DA6599">
      <w:r w:rsidRPr="00D72E82">
        <w:t xml:space="preserve">*Answers the international aid CP </w:t>
      </w:r>
    </w:p>
    <w:p w:rsidR="00DA6599" w:rsidRPr="00AE591B" w:rsidRDefault="00DA6599" w:rsidP="00DA6599">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17" w:history="1">
        <w:r w:rsidRPr="008559E2">
          <w:rPr>
            <w:rStyle w:val="Hyperlink"/>
          </w:rPr>
          <w:t>https://surface.syr.edu/cgi/viewcontent.cgi?article=1100&amp;context=psc_etd</w:t>
        </w:r>
      </w:hyperlink>
      <w:r>
        <w:t xml:space="preserve">, Accessed 7/14/18) MR </w:t>
      </w:r>
    </w:p>
    <w:p w:rsidR="00DA6599" w:rsidRDefault="00DA6599" w:rsidP="00DA6599">
      <w:r>
        <w:t>7.3.1: South Sudanese Refugees and South Sudan</w:t>
      </w:r>
    </w:p>
    <w:p w:rsidR="00DA6599" w:rsidRDefault="00DA6599" w:rsidP="00DA6599">
      <w:r>
        <w:t xml:space="preserve">In July, </w:t>
      </w:r>
      <w:r w:rsidRPr="005E2F75">
        <w:rPr>
          <w:rStyle w:val="StyleUnderline"/>
        </w:rPr>
        <w:t>South Sudan</w:t>
      </w:r>
      <w:r>
        <w:t xml:space="preserve">, after over roughly half a century of war, </w:t>
      </w:r>
      <w:r w:rsidRPr="005E2F75">
        <w:rPr>
          <w:rStyle w:val="StyleUnderline"/>
        </w:rPr>
        <w:t>will become an independent nation. Most South Sudanese refugees have known nothing but this struggle for autonomy</w:t>
      </w:r>
      <w:r>
        <w:t>. What insights can be drawn from this project regarding this momentous event?</w:t>
      </w:r>
    </w:p>
    <w:p w:rsidR="00DA6599" w:rsidRPr="005E2F75" w:rsidRDefault="00DA6599" w:rsidP="00DA6599">
      <w:pPr>
        <w:rPr>
          <w:rStyle w:val="StyleUnderline"/>
        </w:rPr>
      </w:pPr>
      <w:r w:rsidRPr="005E2F75">
        <w:rPr>
          <w:rStyle w:val="StyleUnderline"/>
          <w:highlight w:val="yellow"/>
        </w:rPr>
        <w:t>South Sudanese refugees are highly motivated to effect social change for their people and country</w:t>
      </w:r>
      <w:r>
        <w:t xml:space="preserve">. </w:t>
      </w:r>
      <w:r w:rsidRPr="005E2F75">
        <w:rPr>
          <w:rStyle w:val="StyleUnderline"/>
          <w:highlight w:val="yellow"/>
        </w:rPr>
        <w:t xml:space="preserve">This motivation is a </w:t>
      </w:r>
      <w:r w:rsidRPr="005E2F75">
        <w:rPr>
          <w:rStyle w:val="Emphasis"/>
          <w:highlight w:val="yellow"/>
        </w:rPr>
        <w:t>critical componen</w:t>
      </w:r>
      <w:r w:rsidRPr="00D72E82">
        <w:rPr>
          <w:rStyle w:val="Emphasis"/>
          <w:highlight w:val="yellow"/>
        </w:rPr>
        <w:t>t</w:t>
      </w:r>
      <w:r w:rsidRPr="005E2F75">
        <w:rPr>
          <w:rStyle w:val="StyleUnderline"/>
          <w:highlight w:val="yellow"/>
        </w:rPr>
        <w:t xml:space="preserve"> of the </w:t>
      </w:r>
      <w:r w:rsidRPr="009E4A38">
        <w:rPr>
          <w:rStyle w:val="Emphasis"/>
          <w:highlight w:val="yellow"/>
        </w:rPr>
        <w:t>economic, social and political development</w:t>
      </w:r>
      <w:r w:rsidRPr="009E4A38">
        <w:rPr>
          <w:rStyle w:val="StyleUnderline"/>
          <w:highlight w:val="yellow"/>
        </w:rPr>
        <w:t xml:space="preserve"> </w:t>
      </w:r>
      <w:r w:rsidRPr="005E2F75">
        <w:rPr>
          <w:rStyle w:val="StyleUnderline"/>
          <w:highlight w:val="yellow"/>
        </w:rPr>
        <w:t>of the world’s newest country</w:t>
      </w:r>
      <w:r>
        <w:t xml:space="preserve">. </w:t>
      </w:r>
      <w:r w:rsidRPr="005E2F75">
        <w:rPr>
          <w:rStyle w:val="StyleUnderline"/>
          <w:highlight w:val="yellow"/>
        </w:rPr>
        <w:t xml:space="preserve">Will </w:t>
      </w:r>
      <w:r w:rsidRPr="00D72E82">
        <w:rPr>
          <w:rStyle w:val="StyleUnderline"/>
        </w:rPr>
        <w:t xml:space="preserve">current </w:t>
      </w:r>
      <w:r w:rsidRPr="005E2F75">
        <w:rPr>
          <w:rStyle w:val="StyleUnderline"/>
          <w:highlight w:val="yellow"/>
        </w:rPr>
        <w:t>refugee transnational initiatives have a substantial effect</w:t>
      </w:r>
      <w:r w:rsidRPr="00D72E82">
        <w:rPr>
          <w:rStyle w:val="Emphasis"/>
          <w:highlight w:val="yellow"/>
        </w:rPr>
        <w:t>?</w:t>
      </w:r>
      <w:r>
        <w:t xml:space="preserve"> Given the state of South Sudanese development, </w:t>
      </w:r>
      <w:proofErr w:type="gramStart"/>
      <w:r>
        <w:t xml:space="preserve">it is clear that </w:t>
      </w:r>
      <w:r w:rsidRPr="005E2F75">
        <w:rPr>
          <w:rStyle w:val="StyleUnderline"/>
        </w:rPr>
        <w:t>a</w:t>
      </w:r>
      <w:proofErr w:type="gramEnd"/>
      <w:r w:rsidRPr="005E2F75">
        <w:rPr>
          <w:rStyle w:val="StyleUnderline"/>
        </w:rPr>
        <w:t xml:space="preserve"> school, or water pump here and there will not have an enormous impact.</w:t>
      </w:r>
      <w:r>
        <w:t xml:space="preserve"> </w:t>
      </w:r>
      <w:r w:rsidRPr="005E2F75">
        <w:rPr>
          <w:rStyle w:val="StyleUnderline"/>
        </w:rPr>
        <w:t>The assets of South Sudanese refugee organizations explored in this dissertation are chump change</w:t>
      </w:r>
      <w:r>
        <w:t xml:space="preserve"> relative to those of the Southern Sudanese </w:t>
      </w:r>
      <w:proofErr w:type="spellStart"/>
      <w:r>
        <w:t>MultiDonor</w:t>
      </w:r>
      <w:proofErr w:type="spellEnd"/>
      <w:r>
        <w:t xml:space="preserve"> Trust Fund (MDTF) and of international NGOs currently working in the 207 </w:t>
      </w:r>
      <w:proofErr w:type="gramStart"/>
      <w:r>
        <w:t>country</w:t>
      </w:r>
      <w:proofErr w:type="gramEnd"/>
      <w:r>
        <w:t>. By the end of 2011, the MDTF will have spent close to 500 million dollars on South Sudanese development (World Bank)</w:t>
      </w:r>
      <w:r w:rsidRPr="005E2F75">
        <w:t xml:space="preserve">. </w:t>
      </w:r>
      <w:r w:rsidRPr="005E2F75">
        <w:rPr>
          <w:rStyle w:val="StyleUnderline"/>
        </w:rPr>
        <w:t xml:space="preserve">The </w:t>
      </w:r>
      <w:r w:rsidRPr="005E2F75">
        <w:rPr>
          <w:rStyle w:val="StyleUnderline"/>
          <w:highlight w:val="yellow"/>
        </w:rPr>
        <w:t xml:space="preserve">South Sudanese refugee leaders will </w:t>
      </w:r>
      <w:r w:rsidRPr="00D72E82">
        <w:rPr>
          <w:rStyle w:val="StyleUnderline"/>
        </w:rPr>
        <w:t xml:space="preserve">likely </w:t>
      </w:r>
      <w:r w:rsidRPr="005E2F75">
        <w:rPr>
          <w:rStyle w:val="StyleUnderline"/>
          <w:highlight w:val="yellow"/>
        </w:rPr>
        <w:t xml:space="preserve">have to </w:t>
      </w:r>
      <w:r w:rsidRPr="005E2F75">
        <w:rPr>
          <w:rStyle w:val="Emphasis"/>
          <w:highlight w:val="yellow"/>
        </w:rPr>
        <w:t>scale up their efforts</w:t>
      </w:r>
      <w:r w:rsidRPr="005E2F75">
        <w:rPr>
          <w:rStyle w:val="StyleUnderline"/>
          <w:highlight w:val="yellow"/>
        </w:rPr>
        <w:t xml:space="preserve"> </w:t>
      </w:r>
      <w:proofErr w:type="gramStart"/>
      <w:r w:rsidRPr="005E2F75">
        <w:rPr>
          <w:rStyle w:val="StyleUnderline"/>
          <w:highlight w:val="yellow"/>
        </w:rPr>
        <w:t>in order to</w:t>
      </w:r>
      <w:proofErr w:type="gramEnd"/>
      <w:r w:rsidRPr="005E2F75">
        <w:rPr>
          <w:rStyle w:val="StyleUnderline"/>
          <w:highlight w:val="yellow"/>
        </w:rPr>
        <w:t xml:space="preserve"> make an </w:t>
      </w:r>
      <w:r w:rsidRPr="00D72E82">
        <w:rPr>
          <w:rStyle w:val="Emphasis"/>
          <w:highlight w:val="yellow"/>
        </w:rPr>
        <w:t>enduring impact</w:t>
      </w:r>
      <w:r w:rsidRPr="005E2F75">
        <w:rPr>
          <w:rStyle w:val="StyleUnderline"/>
          <w:highlight w:val="yellow"/>
        </w:rPr>
        <w:t xml:space="preserve"> on their country.</w:t>
      </w:r>
    </w:p>
    <w:p w:rsidR="00DA6599" w:rsidRDefault="00DA6599" w:rsidP="00DA6599">
      <w:r w:rsidRPr="005E2F75">
        <w:rPr>
          <w:rStyle w:val="Emphasis"/>
          <w:highlight w:val="yellow"/>
        </w:rPr>
        <w:t>Second order effects</w:t>
      </w:r>
      <w:r w:rsidRPr="005E2F75">
        <w:rPr>
          <w:rStyle w:val="StyleUnderline"/>
          <w:highlight w:val="yellow"/>
        </w:rPr>
        <w:t xml:space="preserve"> of South Sudanese refugee political mobilization</w:t>
      </w:r>
      <w:r>
        <w:t xml:space="preserve">, however, </w:t>
      </w:r>
      <w:r w:rsidRPr="005E2F75">
        <w:rPr>
          <w:rStyle w:val="Emphasis"/>
          <w:highlight w:val="yellow"/>
        </w:rPr>
        <w:t>should not be overlooked</w:t>
      </w:r>
      <w:r>
        <w:t xml:space="preserve"> for two reasons. </w:t>
      </w:r>
      <w:r w:rsidRPr="005E2F75">
        <w:rPr>
          <w:rStyle w:val="StyleUnderline"/>
          <w:highlight w:val="yellow"/>
        </w:rPr>
        <w:t xml:space="preserve">First, refugee leaders </w:t>
      </w:r>
      <w:r w:rsidRPr="005E2F75">
        <w:rPr>
          <w:rStyle w:val="StyleUnderline"/>
        </w:rPr>
        <w:t xml:space="preserve">are </w:t>
      </w:r>
      <w:r w:rsidRPr="005E2F75">
        <w:rPr>
          <w:rStyle w:val="StyleUnderline"/>
          <w:highlight w:val="yellow"/>
        </w:rPr>
        <w:t>acquir</w:t>
      </w:r>
      <w:r w:rsidRPr="005E2F75">
        <w:rPr>
          <w:rStyle w:val="StyleUnderline"/>
        </w:rPr>
        <w:t>ing</w:t>
      </w:r>
      <w:r w:rsidRPr="005E2F75">
        <w:rPr>
          <w:rStyle w:val="StyleUnderline"/>
          <w:highlight w:val="yellow"/>
        </w:rPr>
        <w:t xml:space="preserve"> valuable </w:t>
      </w:r>
      <w:r w:rsidRPr="005E2F75">
        <w:rPr>
          <w:rStyle w:val="Emphasis"/>
          <w:highlight w:val="yellow"/>
        </w:rPr>
        <w:t>human capital</w:t>
      </w:r>
      <w:r w:rsidRPr="005E2F75">
        <w:rPr>
          <w:rStyle w:val="StyleUnderline"/>
          <w:highlight w:val="yellow"/>
        </w:rPr>
        <w:t xml:space="preserve"> that they may </w:t>
      </w:r>
      <w:r w:rsidRPr="005E2F75">
        <w:rPr>
          <w:rStyle w:val="StyleUnderline"/>
        </w:rPr>
        <w:t xml:space="preserve">potentially </w:t>
      </w:r>
      <w:r w:rsidRPr="005E2F75">
        <w:rPr>
          <w:rStyle w:val="StyleUnderline"/>
          <w:highlight w:val="yellow"/>
        </w:rPr>
        <w:t>take back to South Sudan</w:t>
      </w:r>
      <w:r>
        <w:t xml:space="preserve">. As one volunteer put </w:t>
      </w:r>
      <w:proofErr w:type="gramStart"/>
      <w:r>
        <w:t>it :one</w:t>
      </w:r>
      <w:proofErr w:type="gramEnd"/>
      <w:r>
        <w:t xml:space="preserve"> of these Lost Boys is bound to be president of the new Republic </w:t>
      </w:r>
      <w:proofErr w:type="spellStart"/>
      <w:r>
        <w:t>some day</w:t>
      </w:r>
      <w:proofErr w:type="spellEnd"/>
      <w:r>
        <w:t xml:space="preserve">. </w:t>
      </w:r>
      <w:r w:rsidRPr="005E2F75">
        <w:rPr>
          <w:rStyle w:val="StyleUnderline"/>
          <w:highlight w:val="yellow"/>
        </w:rPr>
        <w:t>Second, refugee political mobilization has not only involved South Sudanese individuals</w:t>
      </w:r>
      <w:r w:rsidRPr="005E2F75">
        <w:rPr>
          <w:rStyle w:val="StyleUnderline"/>
        </w:rPr>
        <w:t xml:space="preserve">. Savvy South Sudanese leaders in both countries understand that </w:t>
      </w:r>
      <w:proofErr w:type="gramStart"/>
      <w:r w:rsidRPr="005E2F75">
        <w:rPr>
          <w:rStyle w:val="StyleUnderline"/>
        </w:rPr>
        <w:t>in order to</w:t>
      </w:r>
      <w:proofErr w:type="gramEnd"/>
      <w:r w:rsidRPr="005E2F75">
        <w:rPr>
          <w:rStyle w:val="StyleUnderline"/>
        </w:rPr>
        <w:t xml:space="preserve"> generate resources and on-going support for South Sudanese development, the help of US</w:t>
      </w:r>
      <w:r w:rsidRPr="005E2F75">
        <w:t xml:space="preserve"> and Australian </w:t>
      </w:r>
      <w:r w:rsidRPr="005E2F75">
        <w:rPr>
          <w:rStyle w:val="StyleUnderline"/>
        </w:rPr>
        <w:t>nationals is critical</w:t>
      </w:r>
      <w:r w:rsidRPr="005E2F75">
        <w:t>.</w:t>
      </w:r>
      <w:r>
        <w:t xml:space="preserve"> This </w:t>
      </w:r>
      <w:r w:rsidRPr="005E2F75">
        <w:rPr>
          <w:rStyle w:val="Emphasis"/>
          <w:highlight w:val="yellow"/>
        </w:rPr>
        <w:t>transnational social capital</w:t>
      </w:r>
      <w:r w:rsidRPr="005E2F75">
        <w:rPr>
          <w:rStyle w:val="StyleUnderline"/>
          <w:highlight w:val="yellow"/>
        </w:rPr>
        <w:t xml:space="preserve"> may be an important element of continued financial, emotional and social support throughout the tough years ahead</w:t>
      </w:r>
      <w:r>
        <w:t>.</w:t>
      </w:r>
    </w:p>
    <w:p w:rsidR="00DA6599" w:rsidRDefault="00DA6599" w:rsidP="00DA6599">
      <w:r w:rsidRPr="005E2F75">
        <w:rPr>
          <w:rStyle w:val="StyleUnderline"/>
          <w:highlight w:val="yellow"/>
        </w:rPr>
        <w:t>These second-order</w:t>
      </w:r>
      <w:r>
        <w:t xml:space="preserve"> effects </w:t>
      </w:r>
      <w:r w:rsidRPr="005E2F75">
        <w:rPr>
          <w:rStyle w:val="StyleUnderline"/>
          <w:highlight w:val="yellow"/>
        </w:rPr>
        <w:t>are not bound to happen, however</w:t>
      </w:r>
      <w:r>
        <w:t xml:space="preserve">. </w:t>
      </w:r>
      <w:r w:rsidRPr="005E2F75">
        <w:rPr>
          <w:rStyle w:val="StyleUnderline"/>
          <w:highlight w:val="yellow"/>
        </w:rPr>
        <w:t xml:space="preserve">South Sudanese leaders must continue to </w:t>
      </w:r>
      <w:r w:rsidRPr="005E2F75">
        <w:rPr>
          <w:rStyle w:val="Emphasis"/>
          <w:highlight w:val="yellow"/>
        </w:rPr>
        <w:t xml:space="preserve">cultivate skills and networks </w:t>
      </w:r>
      <w:r w:rsidRPr="005E2F75">
        <w:rPr>
          <w:rStyle w:val="StyleUnderline"/>
          <w:highlight w:val="yellow"/>
        </w:rPr>
        <w:t>after the international frenzy about Sudan has died dow</w:t>
      </w:r>
      <w:r>
        <w:t xml:space="preserve">n. These leaders will have to work through volunteer and international community burnout and donor fatigue in an era where people and their money are pulled toward multiple worthwhile ends. One interesting strategy that many leaders in the US have employed can serve as a counterbalance. </w:t>
      </w:r>
      <w:r w:rsidRPr="00D72E82">
        <w:rPr>
          <w:rStyle w:val="StyleUnderline"/>
        </w:rPr>
        <w:t xml:space="preserve">Enlisting volunteers to travel and spend time in South Sudan </w:t>
      </w:r>
      <w:proofErr w:type="gramStart"/>
      <w:r w:rsidRPr="00D72E82">
        <w:rPr>
          <w:rStyle w:val="StyleUnderline"/>
        </w:rPr>
        <w:t>may</w:t>
      </w:r>
      <w:proofErr w:type="gramEnd"/>
      <w:r w:rsidRPr="00D72E82">
        <w:rPr>
          <w:rStyle w:val="StyleUnderline"/>
        </w:rPr>
        <w:t xml:space="preserve"> </w:t>
      </w:r>
      <w:r>
        <w:t xml:space="preserve">208 </w:t>
      </w:r>
      <w:r w:rsidRPr="00D72E82">
        <w:rPr>
          <w:rStyle w:val="StyleUnderline"/>
        </w:rPr>
        <w:t>provide the personal connection necessary to provide support that extends beyond the occasional check</w:t>
      </w:r>
      <w:r>
        <w:t>.</w:t>
      </w:r>
    </w:p>
    <w:p w:rsidR="00DA6599" w:rsidRDefault="00DA6599" w:rsidP="00DA6599">
      <w:r w:rsidRPr="00D72E82">
        <w:rPr>
          <w:rStyle w:val="StyleUnderline"/>
        </w:rPr>
        <w:t xml:space="preserve">Nevertheless, </w:t>
      </w:r>
      <w:r w:rsidRPr="00D72E82">
        <w:rPr>
          <w:rStyle w:val="StyleUnderline"/>
          <w:highlight w:val="yellow"/>
        </w:rPr>
        <w:t xml:space="preserve">none of these efforts will replace a </w:t>
      </w:r>
      <w:r w:rsidRPr="00D72E82">
        <w:rPr>
          <w:rStyle w:val="Emphasis"/>
          <w:highlight w:val="yellow"/>
        </w:rPr>
        <w:t>well-governed South Sudan state</w:t>
      </w:r>
      <w:r w:rsidRPr="00D72E82">
        <w:rPr>
          <w:rStyle w:val="StyleUnderline"/>
        </w:rPr>
        <w:t>.</w:t>
      </w:r>
      <w:r>
        <w:t xml:space="preserve"> Critics of international development rightly point out that </w:t>
      </w:r>
      <w:r w:rsidRPr="00D72E82">
        <w:rPr>
          <w:rStyle w:val="Emphasis"/>
          <w:highlight w:val="yellow"/>
        </w:rPr>
        <w:t>international charity</w:t>
      </w:r>
      <w:r w:rsidRPr="00D72E82">
        <w:rPr>
          <w:rStyle w:val="StyleUnderline"/>
          <w:highlight w:val="yellow"/>
        </w:rPr>
        <w:t xml:space="preserve"> does not replace </w:t>
      </w:r>
      <w:proofErr w:type="spellStart"/>
      <w:r w:rsidRPr="00D72E82">
        <w:rPr>
          <w:rStyle w:val="StyleUnderline"/>
          <w:highlight w:val="yellow"/>
        </w:rPr>
        <w:t xml:space="preserve">well </w:t>
      </w:r>
      <w:r w:rsidRPr="00D72E82">
        <w:rPr>
          <w:rStyle w:val="Emphasis"/>
          <w:highlight w:val="yellow"/>
        </w:rPr>
        <w:t>functioning</w:t>
      </w:r>
      <w:proofErr w:type="spellEnd"/>
      <w:r w:rsidRPr="00D72E82">
        <w:rPr>
          <w:rStyle w:val="Emphasis"/>
          <w:highlight w:val="yellow"/>
        </w:rPr>
        <w:t xml:space="preserve"> national governments</w:t>
      </w:r>
      <w:r w:rsidRPr="00D72E82">
        <w:rPr>
          <w:rStyle w:val="StyleUnderline"/>
        </w:rPr>
        <w:t xml:space="preserve"> </w:t>
      </w:r>
      <w:r>
        <w:t xml:space="preserve">that are accountable to their citizens. The transnational activities of South Sudanese refugees, such as the creation of schools, health clinics and critical infrastructure like water pumps are beneficial in the short-term. </w:t>
      </w:r>
      <w:r w:rsidRPr="00D72E82">
        <w:rPr>
          <w:rStyle w:val="StyleUnderline"/>
          <w:highlight w:val="yellow"/>
        </w:rPr>
        <w:t>In the coming years, to ensure</w:t>
      </w:r>
      <w:r>
        <w:t xml:space="preserve"> the </w:t>
      </w:r>
      <w:r w:rsidRPr="00D72E82">
        <w:rPr>
          <w:rStyle w:val="StyleUnderline"/>
          <w:highlight w:val="yellow"/>
        </w:rPr>
        <w:t>long-term development needs are</w:t>
      </w:r>
      <w:r>
        <w:t xml:space="preserve"> met, these same </w:t>
      </w:r>
      <w:r w:rsidRPr="00D72E82">
        <w:rPr>
          <w:rStyle w:val="StyleUnderline"/>
          <w:highlight w:val="yellow"/>
        </w:rPr>
        <w:t>refugee leaders must enact</w:t>
      </w:r>
      <w:r>
        <w:t xml:space="preserve">, or at least participate in, </w:t>
      </w:r>
      <w:r w:rsidRPr="00D72E82">
        <w:rPr>
          <w:rStyle w:val="Emphasis"/>
          <w:highlight w:val="yellow"/>
        </w:rPr>
        <w:t>domestic political efforts</w:t>
      </w:r>
      <w:r>
        <w:t xml:space="preserve"> </w:t>
      </w:r>
      <w:r w:rsidRPr="00D72E82">
        <w:rPr>
          <w:rStyle w:val="StyleUnderline"/>
          <w:highlight w:val="yellow"/>
        </w:rPr>
        <w:t>toward the government of South Sudan</w:t>
      </w:r>
      <w:r>
        <w:t xml:space="preserve">. These </w:t>
      </w:r>
      <w:r w:rsidRPr="00D72E82">
        <w:rPr>
          <w:rStyle w:val="StyleUnderline"/>
          <w:highlight w:val="yellow"/>
        </w:rPr>
        <w:t>efforts can include participating in decisions that</w:t>
      </w:r>
      <w:r>
        <w:t xml:space="preserve"> </w:t>
      </w:r>
      <w:r w:rsidRPr="00D72E82">
        <w:rPr>
          <w:rStyle w:val="StyleUnderline"/>
          <w:highlight w:val="yellow"/>
        </w:rPr>
        <w:t>allocate oil revenue</w:t>
      </w:r>
      <w:r>
        <w:t xml:space="preserve"> resources </w:t>
      </w:r>
      <w:r w:rsidRPr="00D72E82">
        <w:rPr>
          <w:rStyle w:val="StyleUnderline"/>
          <w:highlight w:val="yellow"/>
        </w:rPr>
        <w:t xml:space="preserve">toward the </w:t>
      </w:r>
      <w:r w:rsidRPr="00D72E82">
        <w:rPr>
          <w:rStyle w:val="Emphasis"/>
          <w:highlight w:val="yellow"/>
        </w:rPr>
        <w:t>social</w:t>
      </w:r>
      <w:r w:rsidRPr="00D72E82">
        <w:rPr>
          <w:rStyle w:val="StyleUnderline"/>
          <w:highlight w:val="yellow"/>
        </w:rPr>
        <w:t xml:space="preserve">, </w:t>
      </w:r>
      <w:r w:rsidRPr="00D72E82">
        <w:rPr>
          <w:rStyle w:val="Emphasis"/>
          <w:highlight w:val="yellow"/>
        </w:rPr>
        <w:t>political</w:t>
      </w:r>
      <w:r w:rsidRPr="00D72E82">
        <w:rPr>
          <w:rStyle w:val="StyleUnderline"/>
          <w:highlight w:val="yellow"/>
        </w:rPr>
        <w:t xml:space="preserve"> and </w:t>
      </w:r>
      <w:r w:rsidRPr="00D72E82">
        <w:rPr>
          <w:rStyle w:val="Emphasis"/>
          <w:highlight w:val="yellow"/>
        </w:rPr>
        <w:t>economic</w:t>
      </w:r>
      <w:r w:rsidRPr="00D72E82">
        <w:rPr>
          <w:rStyle w:val="StyleUnderline"/>
          <w:highlight w:val="yellow"/>
        </w:rPr>
        <w:t xml:space="preserve"> development of</w:t>
      </w:r>
      <w:r w:rsidRPr="00D72E82">
        <w:rPr>
          <w:rStyle w:val="StyleUnderline"/>
        </w:rPr>
        <w:t xml:space="preserve"> </w:t>
      </w:r>
      <w:r>
        <w:t xml:space="preserve">the people of </w:t>
      </w:r>
      <w:r w:rsidRPr="00D72E82">
        <w:rPr>
          <w:rStyle w:val="StyleUnderline"/>
          <w:highlight w:val="yellow"/>
        </w:rPr>
        <w:t>South Sudan</w:t>
      </w:r>
      <w:r>
        <w:t xml:space="preserve">. This dissertation demonstrates that many </w:t>
      </w:r>
      <w:r w:rsidRPr="00D72E82">
        <w:rPr>
          <w:rStyle w:val="StyleUnderline"/>
          <w:highlight w:val="yellow"/>
        </w:rPr>
        <w:t xml:space="preserve">Sudanese refugees in the West are </w:t>
      </w:r>
      <w:r w:rsidRPr="00D72E82">
        <w:rPr>
          <w:rStyle w:val="Emphasis"/>
          <w:highlight w:val="yellow"/>
        </w:rPr>
        <w:t>situated</w:t>
      </w:r>
      <w:r w:rsidRPr="00D72E82">
        <w:rPr>
          <w:rStyle w:val="Emphasis"/>
        </w:rPr>
        <w:t xml:space="preserve"> quite </w:t>
      </w:r>
      <w:r w:rsidRPr="00D72E82">
        <w:rPr>
          <w:rStyle w:val="Emphasis"/>
          <w:highlight w:val="yellow"/>
        </w:rPr>
        <w:t>nicely for such a role</w:t>
      </w:r>
      <w:r>
        <w:t xml:space="preserve"> – </w:t>
      </w:r>
      <w:r w:rsidRPr="00D72E82">
        <w:rPr>
          <w:rStyle w:val="StyleUnderline"/>
          <w:highlight w:val="yellow"/>
        </w:rPr>
        <w:t>they have pursued education</w:t>
      </w:r>
      <w:r>
        <w:t xml:space="preserve">, are involved in politics </w:t>
      </w:r>
      <w:r w:rsidRPr="00D72E82">
        <w:rPr>
          <w:rStyle w:val="StyleUnderline"/>
          <w:highlight w:val="yellow"/>
        </w:rPr>
        <w:t xml:space="preserve">and are </w:t>
      </w:r>
      <w:r w:rsidRPr="00D72E82">
        <w:rPr>
          <w:rStyle w:val="Emphasis"/>
          <w:highlight w:val="yellow"/>
        </w:rPr>
        <w:t xml:space="preserve">strongly motivated </w:t>
      </w:r>
      <w:r w:rsidRPr="00D72E82">
        <w:rPr>
          <w:rStyle w:val="StyleUnderline"/>
          <w:highlight w:val="yellow"/>
        </w:rPr>
        <w:t>to effect change in their country</w:t>
      </w:r>
      <w:r>
        <w:t xml:space="preserve">. My research also has implications for the settlement programs in the US, Australia and globally. </w:t>
      </w:r>
    </w:p>
    <w:p w:rsidR="00DA6599" w:rsidRDefault="00DA6599" w:rsidP="00DA6599">
      <w:pPr>
        <w:pStyle w:val="Heading4"/>
      </w:pPr>
      <w:r w:rsidRPr="00C04020">
        <w:rPr>
          <w:u w:val="single"/>
        </w:rPr>
        <w:t>Mobilizing</w:t>
      </w:r>
      <w:r>
        <w:t xml:space="preserve"> transnational refugee activism drives </w:t>
      </w:r>
      <w:r w:rsidRPr="00F67418">
        <w:rPr>
          <w:u w:val="single"/>
        </w:rPr>
        <w:t>democra</w:t>
      </w:r>
      <w:r>
        <w:rPr>
          <w:u w:val="single"/>
        </w:rPr>
        <w:t>cy-building</w:t>
      </w:r>
      <w:r>
        <w:t xml:space="preserve"> back home – crucial to develop a </w:t>
      </w:r>
      <w:r w:rsidRPr="00C04020">
        <w:rPr>
          <w:u w:val="single"/>
        </w:rPr>
        <w:t>legitimate</w:t>
      </w:r>
      <w:r>
        <w:t xml:space="preserve"> and </w:t>
      </w:r>
      <w:r>
        <w:rPr>
          <w:u w:val="single"/>
        </w:rPr>
        <w:t>inclusive</w:t>
      </w:r>
      <w:r w:rsidRPr="00287C83">
        <w:t xml:space="preserve"> </w:t>
      </w:r>
      <w:r>
        <w:t xml:space="preserve">governance system. </w:t>
      </w:r>
    </w:p>
    <w:p w:rsidR="00DA6599" w:rsidRDefault="00DA6599" w:rsidP="00DA6599">
      <w:r>
        <w:t>CSO = Civil Society organization</w:t>
      </w:r>
    </w:p>
    <w:p w:rsidR="00DA6599" w:rsidRPr="00654AC8" w:rsidRDefault="00DA6599" w:rsidP="00DA6599">
      <w:r>
        <w:t xml:space="preserve">Trick vs Long-term Econ DA – refugees go back home? </w:t>
      </w:r>
    </w:p>
    <w:p w:rsidR="00DA6599" w:rsidRPr="003C1EE0" w:rsidRDefault="00DA6599" w:rsidP="00DA6599">
      <w:pPr>
        <w:rPr>
          <w:i/>
        </w:rPr>
      </w:pPr>
      <w:proofErr w:type="spellStart"/>
      <w:r w:rsidRPr="003C1EE0">
        <w:rPr>
          <w:rStyle w:val="Style13ptBold"/>
        </w:rPr>
        <w:t>Bekaj</w:t>
      </w:r>
      <w:proofErr w:type="spellEnd"/>
      <w:r w:rsidRPr="003C1EE0">
        <w:rPr>
          <w:rStyle w:val="Style13ptBold"/>
        </w:rPr>
        <w:t xml:space="preserve"> and Antara 18</w:t>
      </w:r>
      <w:r>
        <w:t xml:space="preserve"> – </w:t>
      </w:r>
      <w:proofErr w:type="spellStart"/>
      <w:r>
        <w:t>Armend</w:t>
      </w:r>
      <w:proofErr w:type="spellEnd"/>
      <w:r>
        <w:t xml:space="preserve"> </w:t>
      </w:r>
      <w:proofErr w:type="spellStart"/>
      <w:r>
        <w:t>Bekaj</w:t>
      </w:r>
      <w:proofErr w:type="spellEnd"/>
      <w:r>
        <w:t xml:space="preserve">, Senior </w:t>
      </w:r>
      <w:proofErr w:type="spellStart"/>
      <w:r>
        <w:t>Programme</w:t>
      </w:r>
      <w:proofErr w:type="spellEnd"/>
      <w:r>
        <w:t xml:space="preserve"> Officer for the Democracy Assessment and Political Analysis Unit at the International Institute for Democracy and Electoral Assistance, Has 15 years of experience working with international organizations and civil society in the United Kingdom and the Western Balkans, such as the OSCE, USAID and UNDP, Former Adjunct Lecturer of International Relations and Public Policy at the Rochester Institute of Technology, Ph.D. Candidate in Political Science at the University of Sheffield, M.A. in Conflict Resolution from the University of Bradford, Lina Antara, </w:t>
      </w:r>
      <w:proofErr w:type="spellStart"/>
      <w:r>
        <w:t>Programme</w:t>
      </w:r>
      <w:proofErr w:type="spellEnd"/>
      <w:r>
        <w:t xml:space="preserve"> Officer in the Democracy Assessment, Analysis and Advisory unit at the International Institute for Democracy and Electoral Assistance, LL.M. in European Litigation from the University of Luxembourg, M.A. in International Election Observation and Electoral Assistance from the University of the Basque Country in Spain, 2018 (“Political Participation of Refugees: Bridging the Gaps,” </w:t>
      </w:r>
      <w:r w:rsidRPr="003C1EE0">
        <w:rPr>
          <w:i/>
        </w:rPr>
        <w:t>International Institute for Democracy and Electoral Assistance</w:t>
      </w:r>
      <w:r w:rsidRPr="003C1EE0">
        <w:t xml:space="preserve">, </w:t>
      </w:r>
      <w:r>
        <w:t>April 3</w:t>
      </w:r>
      <w:r w:rsidRPr="003C1EE0">
        <w:rPr>
          <w:vertAlign w:val="superscript"/>
        </w:rPr>
        <w:t>rd</w:t>
      </w:r>
      <w:r>
        <w:t xml:space="preserve">, Available Online at </w:t>
      </w:r>
      <w:hyperlink r:id="rId18" w:history="1">
        <w:r w:rsidRPr="00D636EF">
          <w:rPr>
            <w:rStyle w:val="Hyperlink"/>
          </w:rPr>
          <w:t>https://www.bosch-stiftung.de/sites/default/files/publications/pdf/2018-04/Political-participation-of-refugees-bridging-the-gaps.pdf</w:t>
        </w:r>
      </w:hyperlink>
      <w:r>
        <w:t xml:space="preserve">, Accessed 7/21/18) MR </w:t>
      </w:r>
    </w:p>
    <w:p w:rsidR="00DA6599" w:rsidRDefault="00DA6599" w:rsidP="00DA6599">
      <w:r w:rsidRPr="003C1EE0">
        <w:rPr>
          <w:rStyle w:val="StyleUnderline"/>
        </w:rPr>
        <w:t xml:space="preserve">The </w:t>
      </w:r>
      <w:r w:rsidRPr="00654AC8">
        <w:rPr>
          <w:rStyle w:val="StyleUnderline"/>
          <w:highlight w:val="yellow"/>
        </w:rPr>
        <w:t>engagement of refugees in political activities</w:t>
      </w:r>
      <w:r w:rsidRPr="003C1EE0">
        <w:rPr>
          <w:rStyle w:val="StyleUnderline"/>
        </w:rPr>
        <w:t xml:space="preserve"> related to</w:t>
      </w:r>
      <w:r>
        <w:t xml:space="preserve"> their </w:t>
      </w:r>
      <w:r w:rsidRPr="003C1EE0">
        <w:rPr>
          <w:rStyle w:val="StyleUnderline"/>
        </w:rPr>
        <w:t xml:space="preserve">countries of origin </w:t>
      </w:r>
      <w:r w:rsidRPr="00654AC8">
        <w:rPr>
          <w:rStyle w:val="StyleUnderline"/>
          <w:highlight w:val="yellow"/>
        </w:rPr>
        <w:t xml:space="preserve">has the potential to affect </w:t>
      </w:r>
      <w:r w:rsidRPr="00654AC8">
        <w:rPr>
          <w:rStyle w:val="Emphasis"/>
          <w:highlight w:val="yellow"/>
        </w:rPr>
        <w:t>democracy-building</w:t>
      </w:r>
      <w:r w:rsidRPr="003C1EE0">
        <w:rPr>
          <w:rStyle w:val="Emphasis"/>
        </w:rPr>
        <w:t xml:space="preserve"> efforts</w:t>
      </w:r>
      <w:r>
        <w:t xml:space="preserve"> </w:t>
      </w:r>
      <w:r w:rsidRPr="00654AC8">
        <w:rPr>
          <w:rStyle w:val="StyleUnderline"/>
          <w:highlight w:val="yellow"/>
        </w:rPr>
        <w:t>back home</w:t>
      </w:r>
      <w:r>
        <w:t xml:space="preserve">. </w:t>
      </w:r>
      <w:r w:rsidRPr="00654AC8">
        <w:rPr>
          <w:rStyle w:val="StyleUnderline"/>
          <w:highlight w:val="yellow"/>
        </w:rPr>
        <w:t xml:space="preserve">A diaspora can </w:t>
      </w:r>
      <w:r w:rsidRPr="00654AC8">
        <w:rPr>
          <w:rStyle w:val="Emphasis"/>
          <w:highlight w:val="yellow"/>
        </w:rPr>
        <w:t>mobilize</w:t>
      </w:r>
      <w:r w:rsidRPr="00654AC8">
        <w:rPr>
          <w:rStyle w:val="StyleUnderline"/>
          <w:highlight w:val="yellow"/>
        </w:rPr>
        <w:t xml:space="preserve"> to raise awareness and </w:t>
      </w:r>
      <w:r w:rsidRPr="00654AC8">
        <w:rPr>
          <w:rStyle w:val="Emphasis"/>
          <w:highlight w:val="yellow"/>
        </w:rPr>
        <w:t>advocate for democratic reforms</w:t>
      </w:r>
      <w:r w:rsidRPr="003C1EE0">
        <w:rPr>
          <w:rStyle w:val="StyleUnderline"/>
        </w:rPr>
        <w:t xml:space="preserve"> in its country of origin</w:t>
      </w:r>
      <w:r>
        <w:t xml:space="preserve">, </w:t>
      </w:r>
      <w:r w:rsidRPr="00654AC8">
        <w:rPr>
          <w:rStyle w:val="StyleUnderline"/>
          <w:highlight w:val="yellow"/>
        </w:rPr>
        <w:t xml:space="preserve">participate in </w:t>
      </w:r>
      <w:r w:rsidRPr="00654AC8">
        <w:rPr>
          <w:rStyle w:val="Emphasis"/>
          <w:highlight w:val="yellow"/>
        </w:rPr>
        <w:t>post-conflict elections</w:t>
      </w:r>
      <w:r w:rsidRPr="003C1EE0">
        <w:rPr>
          <w:rStyle w:val="StyleUnderline"/>
        </w:rPr>
        <w:t xml:space="preserve"> as voters, candidates or supporters of political parties, </w:t>
      </w:r>
      <w:r w:rsidRPr="00654AC8">
        <w:rPr>
          <w:rStyle w:val="StyleUnderline"/>
          <w:highlight w:val="yellow"/>
        </w:rPr>
        <w:t>form</w:t>
      </w:r>
      <w:r w:rsidRPr="003C1EE0">
        <w:rPr>
          <w:rStyle w:val="StyleUnderline"/>
        </w:rPr>
        <w:t xml:space="preserve"> governments-in-exile and </w:t>
      </w:r>
      <w:r w:rsidRPr="00654AC8">
        <w:rPr>
          <w:rStyle w:val="Emphasis"/>
          <w:highlight w:val="yellow"/>
        </w:rPr>
        <w:t>political movements</w:t>
      </w:r>
      <w:r w:rsidRPr="003C1EE0">
        <w:rPr>
          <w:rStyle w:val="StyleUnderline"/>
        </w:rPr>
        <w:t xml:space="preserve">, </w:t>
      </w:r>
      <w:r w:rsidRPr="00654AC8">
        <w:rPr>
          <w:rStyle w:val="StyleUnderline"/>
          <w:highlight w:val="yellow"/>
        </w:rPr>
        <w:t xml:space="preserve">and establish </w:t>
      </w:r>
      <w:r w:rsidRPr="00654AC8">
        <w:rPr>
          <w:rStyle w:val="Emphasis"/>
          <w:highlight w:val="yellow"/>
        </w:rPr>
        <w:t>CSOs</w:t>
      </w:r>
      <w:r w:rsidRPr="00654AC8">
        <w:rPr>
          <w:rStyle w:val="StyleUnderline"/>
          <w:highlight w:val="yellow"/>
        </w:rPr>
        <w:t xml:space="preserve"> and </w:t>
      </w:r>
      <w:r w:rsidRPr="00654AC8">
        <w:rPr>
          <w:rStyle w:val="Emphasis"/>
          <w:highlight w:val="yellow"/>
        </w:rPr>
        <w:t>transnational networks</w:t>
      </w:r>
      <w:r>
        <w:t xml:space="preserve"> (Betts and Jones 2016; Ragab 2013). At the same time, diasporas have also been known to act as spoilers of peace processes in their countries of origin, particularly in periods of great political transition. Their political activities, either formal or non-formal, may at times have an adverse effect on peace and democracy in their countries of origin (Smith and Stares 2007).</w:t>
      </w:r>
    </w:p>
    <w:p w:rsidR="00DA6599" w:rsidRDefault="00DA6599" w:rsidP="00DA6599">
      <w:r>
        <w:t xml:space="preserve">That said, </w:t>
      </w:r>
      <w:r w:rsidRPr="00654AC8">
        <w:rPr>
          <w:rStyle w:val="StyleUnderline"/>
          <w:highlight w:val="yellow"/>
        </w:rPr>
        <w:t xml:space="preserve">there is a </w:t>
      </w:r>
      <w:r w:rsidRPr="00654AC8">
        <w:rPr>
          <w:rStyle w:val="Emphasis"/>
          <w:highlight w:val="yellow"/>
        </w:rPr>
        <w:t>strong case</w:t>
      </w:r>
      <w:r w:rsidRPr="00654AC8">
        <w:rPr>
          <w:rStyle w:val="StyleUnderline"/>
          <w:highlight w:val="yellow"/>
        </w:rPr>
        <w:t xml:space="preserve"> to be made for</w:t>
      </w:r>
      <w:r w:rsidRPr="00654AC8">
        <w:rPr>
          <w:rStyle w:val="StyleUnderline"/>
        </w:rPr>
        <w:t xml:space="preserve"> the </w:t>
      </w:r>
      <w:r w:rsidRPr="00654AC8">
        <w:rPr>
          <w:rStyle w:val="StyleUnderline"/>
          <w:highlight w:val="yellow"/>
        </w:rPr>
        <w:t>inclusion of refugees in</w:t>
      </w:r>
      <w:r w:rsidRPr="00654AC8">
        <w:rPr>
          <w:rStyle w:val="StyleUnderline"/>
        </w:rPr>
        <w:t xml:space="preserve"> the </w:t>
      </w:r>
      <w:r w:rsidRPr="00654AC8">
        <w:rPr>
          <w:rStyle w:val="StyleUnderline"/>
          <w:highlight w:val="yellow"/>
        </w:rPr>
        <w:t>political life</w:t>
      </w:r>
      <w:r w:rsidRPr="00654AC8">
        <w:rPr>
          <w:rStyle w:val="StyleUnderline"/>
        </w:rPr>
        <w:t xml:space="preserve"> of their countries of origin</w:t>
      </w:r>
      <w:r>
        <w:t xml:space="preserve">. The </w:t>
      </w:r>
      <w:r w:rsidRPr="00654AC8">
        <w:rPr>
          <w:rStyle w:val="StyleUnderline"/>
          <w:highlight w:val="yellow"/>
        </w:rPr>
        <w:t>political participation</w:t>
      </w:r>
      <w:r w:rsidRPr="00654AC8">
        <w:rPr>
          <w:rStyle w:val="StyleUnderline"/>
        </w:rPr>
        <w:t xml:space="preserve"> of refugees in country-of-origin politics </w:t>
      </w:r>
      <w:r w:rsidRPr="00654AC8">
        <w:rPr>
          <w:rStyle w:val="StyleUnderline"/>
          <w:highlight w:val="yellow"/>
        </w:rPr>
        <w:t xml:space="preserve">has a real and substantive value in terms of </w:t>
      </w:r>
      <w:r w:rsidRPr="00654AC8">
        <w:rPr>
          <w:rStyle w:val="Emphasis"/>
          <w:highlight w:val="yellow"/>
        </w:rPr>
        <w:t>reconstruction-related activities</w:t>
      </w:r>
      <w:r>
        <w:t xml:space="preserve">. </w:t>
      </w:r>
      <w:r w:rsidRPr="00654AC8">
        <w:rPr>
          <w:rStyle w:val="StyleUnderline"/>
          <w:highlight w:val="yellow"/>
        </w:rPr>
        <w:t>By</w:t>
      </w:r>
      <w:r w:rsidRPr="00654AC8">
        <w:rPr>
          <w:rStyle w:val="StyleUnderline"/>
        </w:rPr>
        <w:t xml:space="preserve"> </w:t>
      </w:r>
      <w:r w:rsidRPr="00654AC8">
        <w:rPr>
          <w:rStyle w:val="StyleUnderline"/>
          <w:highlight w:val="yellow"/>
        </w:rPr>
        <w:t>facilitating</w:t>
      </w:r>
      <w:r w:rsidRPr="00654AC8">
        <w:rPr>
          <w:rStyle w:val="StyleUnderline"/>
        </w:rPr>
        <w:t xml:space="preserve"> refugees’ </w:t>
      </w:r>
      <w:r w:rsidRPr="00654AC8">
        <w:rPr>
          <w:rStyle w:val="StyleUnderline"/>
          <w:highlight w:val="yellow"/>
        </w:rPr>
        <w:t xml:space="preserve">engagement in </w:t>
      </w:r>
      <w:proofErr w:type="spellStart"/>
      <w:r w:rsidRPr="00654AC8">
        <w:rPr>
          <w:rStyle w:val="StyleUnderline"/>
          <w:highlight w:val="yellow"/>
        </w:rPr>
        <w:t>postconflict</w:t>
      </w:r>
      <w:proofErr w:type="spellEnd"/>
      <w:r w:rsidRPr="00654AC8">
        <w:rPr>
          <w:rStyle w:val="StyleUnderline"/>
          <w:highlight w:val="yellow"/>
        </w:rPr>
        <w:t xml:space="preserve"> political processes</w:t>
      </w:r>
      <w:r>
        <w:t xml:space="preserve">, these </w:t>
      </w:r>
      <w:r w:rsidRPr="00654AC8">
        <w:rPr>
          <w:rStyle w:val="StyleUnderline"/>
          <w:highlight w:val="yellow"/>
        </w:rPr>
        <w:t>groups</w:t>
      </w:r>
      <w:r w:rsidRPr="00654AC8">
        <w:rPr>
          <w:rStyle w:val="StyleUnderline"/>
        </w:rPr>
        <w:t xml:space="preserve"> are</w:t>
      </w:r>
      <w:r>
        <w:t xml:space="preserve"> more </w:t>
      </w:r>
      <w:r w:rsidRPr="00654AC8">
        <w:rPr>
          <w:rStyle w:val="StyleUnderline"/>
        </w:rPr>
        <w:t xml:space="preserve">likely to </w:t>
      </w:r>
      <w:r w:rsidRPr="00654AC8">
        <w:rPr>
          <w:rStyle w:val="StyleUnderline"/>
          <w:highlight w:val="yellow"/>
        </w:rPr>
        <w:t>see themselves as stakeholders in</w:t>
      </w:r>
      <w:r w:rsidRPr="00654AC8">
        <w:rPr>
          <w:rStyle w:val="StyleUnderline"/>
        </w:rPr>
        <w:t xml:space="preserve"> the </w:t>
      </w:r>
      <w:r w:rsidRPr="00654AC8">
        <w:rPr>
          <w:rStyle w:val="StyleUnderline"/>
          <w:highlight w:val="yellow"/>
        </w:rPr>
        <w:t xml:space="preserve">peacebuilding and </w:t>
      </w:r>
      <w:r w:rsidRPr="00654AC8">
        <w:rPr>
          <w:rStyle w:val="Emphasis"/>
          <w:highlight w:val="yellow"/>
        </w:rPr>
        <w:t>democracy-building</w:t>
      </w:r>
      <w:r w:rsidRPr="00654AC8">
        <w:rPr>
          <w:rStyle w:val="Emphasis"/>
        </w:rPr>
        <w:t xml:space="preserve"> </w:t>
      </w:r>
      <w:r w:rsidRPr="00654AC8">
        <w:rPr>
          <w:rStyle w:val="StyleUnderline"/>
        </w:rPr>
        <w:t xml:space="preserve">processes. </w:t>
      </w:r>
      <w:r w:rsidRPr="00654AC8">
        <w:rPr>
          <w:rStyle w:val="StyleUnderline"/>
          <w:highlight w:val="yellow"/>
        </w:rPr>
        <w:t>This</w:t>
      </w:r>
      <w:r>
        <w:t xml:space="preserve"> in turn </w:t>
      </w:r>
      <w:r w:rsidRPr="00654AC8">
        <w:rPr>
          <w:rStyle w:val="StyleUnderline"/>
          <w:highlight w:val="yellow"/>
        </w:rPr>
        <w:t>is likely to lead to</w:t>
      </w:r>
      <w:r w:rsidRPr="00654AC8">
        <w:rPr>
          <w:rStyle w:val="StyleUnderline"/>
        </w:rPr>
        <w:t xml:space="preserve"> more </w:t>
      </w:r>
      <w:r w:rsidRPr="00654AC8">
        <w:rPr>
          <w:rStyle w:val="Emphasis"/>
          <w:highlight w:val="yellow"/>
        </w:rPr>
        <w:t>sustainable repatriation and return</w:t>
      </w:r>
      <w:r w:rsidRPr="00654AC8">
        <w:rPr>
          <w:rStyle w:val="StyleUnderline"/>
        </w:rPr>
        <w:t xml:space="preserve">, </w:t>
      </w:r>
      <w:r w:rsidRPr="00654AC8">
        <w:rPr>
          <w:rStyle w:val="StyleUnderline"/>
          <w:highlight w:val="yellow"/>
        </w:rPr>
        <w:t>as refugees are recognized</w:t>
      </w:r>
      <w:r>
        <w:t>—and recognize themselves—</w:t>
      </w:r>
      <w:r w:rsidRPr="00654AC8">
        <w:rPr>
          <w:rStyle w:val="StyleUnderline"/>
          <w:highlight w:val="yellow"/>
        </w:rPr>
        <w:t>as equal citizens</w:t>
      </w:r>
      <w:r w:rsidRPr="00654AC8">
        <w:rPr>
          <w:rStyle w:val="StyleUnderline"/>
        </w:rPr>
        <w:t xml:space="preserve"> in their country of origin</w:t>
      </w:r>
      <w:r>
        <w:t xml:space="preserve"> (Long 2010). </w:t>
      </w:r>
      <w:r w:rsidRPr="00654AC8">
        <w:rPr>
          <w:rStyle w:val="StyleUnderline"/>
          <w:highlight w:val="yellow"/>
        </w:rPr>
        <w:t>This may</w:t>
      </w:r>
      <w:r>
        <w:t xml:space="preserve"> also </w:t>
      </w:r>
      <w:r w:rsidRPr="00654AC8">
        <w:rPr>
          <w:rStyle w:val="StyleUnderline"/>
        </w:rPr>
        <w:t xml:space="preserve">be understood </w:t>
      </w:r>
      <w:proofErr w:type="gramStart"/>
      <w:r w:rsidRPr="00654AC8">
        <w:rPr>
          <w:rStyle w:val="StyleUnderline"/>
        </w:rPr>
        <w:t>as a way to</w:t>
      </w:r>
      <w:proofErr w:type="gramEnd"/>
      <w:r w:rsidRPr="00654AC8">
        <w:rPr>
          <w:rStyle w:val="StyleUnderline"/>
        </w:rPr>
        <w:t xml:space="preserve"> </w:t>
      </w:r>
      <w:r w:rsidRPr="00654AC8">
        <w:rPr>
          <w:rStyle w:val="Emphasis"/>
          <w:highlight w:val="yellow"/>
        </w:rPr>
        <w:t>enhance the legitimacy</w:t>
      </w:r>
      <w:r w:rsidRPr="00654AC8">
        <w:rPr>
          <w:rStyle w:val="StyleUnderline"/>
        </w:rPr>
        <w:t xml:space="preserve"> </w:t>
      </w:r>
      <w:r w:rsidRPr="00654AC8">
        <w:rPr>
          <w:rStyle w:val="StyleUnderline"/>
          <w:highlight w:val="yellow"/>
        </w:rPr>
        <w:t>of</w:t>
      </w:r>
      <w:r w:rsidRPr="00654AC8">
        <w:rPr>
          <w:rStyle w:val="StyleUnderline"/>
        </w:rPr>
        <w:t xml:space="preserve"> </w:t>
      </w:r>
      <w:r w:rsidRPr="00654AC8">
        <w:rPr>
          <w:rStyle w:val="StyleUnderline"/>
          <w:highlight w:val="yellow"/>
        </w:rPr>
        <w:t>any post-conflict political arrangement</w:t>
      </w:r>
      <w:r w:rsidRPr="00654AC8">
        <w:rPr>
          <w:rStyle w:val="StyleUnderline"/>
        </w:rPr>
        <w:t xml:space="preserve"> and </w:t>
      </w:r>
      <w:r w:rsidRPr="00654AC8">
        <w:rPr>
          <w:rStyle w:val="StyleUnderline"/>
          <w:highlight w:val="yellow"/>
        </w:rPr>
        <w:t>contribute to</w:t>
      </w:r>
      <w:r w:rsidRPr="00654AC8">
        <w:rPr>
          <w:rStyle w:val="StyleUnderline"/>
        </w:rPr>
        <w:t xml:space="preserve"> the consolidation of </w:t>
      </w:r>
      <w:r w:rsidRPr="00654AC8">
        <w:rPr>
          <w:rStyle w:val="StyleUnderline"/>
          <w:highlight w:val="yellow"/>
        </w:rPr>
        <w:t xml:space="preserve">democratic systems that aim to be </w:t>
      </w:r>
      <w:r w:rsidRPr="00654AC8">
        <w:rPr>
          <w:rStyle w:val="Emphasis"/>
          <w:highlight w:val="yellow"/>
        </w:rPr>
        <w:t>all-encompassing</w:t>
      </w:r>
      <w:r w:rsidRPr="00654AC8">
        <w:rPr>
          <w:rStyle w:val="StyleUnderline"/>
        </w:rPr>
        <w:t xml:space="preserve">, </w:t>
      </w:r>
      <w:r w:rsidRPr="00654AC8">
        <w:rPr>
          <w:rStyle w:val="StyleUnderline"/>
          <w:highlight w:val="yellow"/>
        </w:rPr>
        <w:t>despite varying</w:t>
      </w:r>
      <w:r w:rsidRPr="00654AC8">
        <w:rPr>
          <w:rStyle w:val="StyleUnderline"/>
        </w:rPr>
        <w:t xml:space="preserve"> political </w:t>
      </w:r>
      <w:r w:rsidRPr="00654AC8">
        <w:rPr>
          <w:rStyle w:val="StyleUnderline"/>
          <w:highlight w:val="yellow"/>
        </w:rPr>
        <w:t>viewpoints</w:t>
      </w:r>
      <w:r w:rsidRPr="00654AC8">
        <w:rPr>
          <w:rStyle w:val="StyleUnderline"/>
        </w:rPr>
        <w:t xml:space="preserve"> that may come from home or abroad</w:t>
      </w:r>
      <w:r>
        <w:t xml:space="preserve">. Exercising this International IDEA 71 Part </w:t>
      </w:r>
      <w:r w:rsidRPr="00654AC8">
        <w:t>II. Political Participation of Refugees in their Countries of Origin right to vote and participate in the public affairs of the country of origin, however, depends in practice on the recognition of such a right by the country in question, and assumes a regime’s commitment to core democratic values.</w:t>
      </w:r>
    </w:p>
    <w:p w:rsidR="00DA6599" w:rsidRDefault="00DA6599" w:rsidP="00DA6599">
      <w:pPr>
        <w:pStyle w:val="Heading4"/>
      </w:pPr>
      <w:r w:rsidRPr="00F82D81">
        <w:t xml:space="preserve">South Sudanese </w:t>
      </w:r>
      <w:r w:rsidRPr="00F82D81">
        <w:rPr>
          <w:u w:val="single"/>
        </w:rPr>
        <w:t>democracy-building</w:t>
      </w:r>
      <w:r w:rsidRPr="00F82D81">
        <w:t xml:space="preserve"> is key to</w:t>
      </w:r>
      <w:r>
        <w:t xml:space="preserve"> escape its </w:t>
      </w:r>
      <w:r w:rsidRPr="0079406E">
        <w:rPr>
          <w:u w:val="single"/>
        </w:rPr>
        <w:t>colonial legacy</w:t>
      </w:r>
      <w:r>
        <w:t xml:space="preserve"> and </w:t>
      </w:r>
      <w:r w:rsidRPr="0079406E">
        <w:rPr>
          <w:u w:val="single"/>
        </w:rPr>
        <w:t>ongoing internal conflict</w:t>
      </w:r>
      <w:r>
        <w:t xml:space="preserve"> – that ensures</w:t>
      </w:r>
      <w:r w:rsidRPr="00F82D81">
        <w:t xml:space="preserve"> </w:t>
      </w:r>
      <w:r w:rsidRPr="00F82D81">
        <w:rPr>
          <w:u w:val="single"/>
        </w:rPr>
        <w:t>long-term stability and peace</w:t>
      </w:r>
      <w:r>
        <w:t xml:space="preserve">.  </w:t>
      </w:r>
    </w:p>
    <w:p w:rsidR="00DA6599" w:rsidRPr="007560C1" w:rsidRDefault="00DA6599" w:rsidP="00DA6599">
      <w:r>
        <w:t xml:space="preserve">*This impact turns citizenship bad – South Sudan needs inclusive citizenship to break from colonial legal systems and establish democracy. </w:t>
      </w:r>
    </w:p>
    <w:p w:rsidR="00DA6599" w:rsidRPr="00F82D81" w:rsidRDefault="00DA6599" w:rsidP="00DA6599">
      <w:r w:rsidRPr="00F82D81">
        <w:rPr>
          <w:rStyle w:val="Style13ptBold"/>
        </w:rPr>
        <w:t>Idris 18</w:t>
      </w:r>
      <w:r>
        <w:t xml:space="preserve"> – Amir Idris, Professor of African History and Politics and Chair of the Department of African and African American Studies at Fordham University, Ph.D. in African History from Queen's University in Canada, 2018 (“Unpacking South Sudan’s political violence: History, identity, and citizenship,” </w:t>
      </w:r>
      <w:r w:rsidRPr="00F82D81">
        <w:rPr>
          <w:i/>
        </w:rPr>
        <w:t>South Sudan: Post-Independence Dilemmas</w:t>
      </w:r>
      <w:r>
        <w:t xml:space="preserve">, Edited by Amir Idris, Published by </w:t>
      </w:r>
      <w:r w:rsidRPr="00F82D81">
        <w:rPr>
          <w:i/>
        </w:rPr>
        <w:t>Routledge</w:t>
      </w:r>
      <w:r>
        <w:t xml:space="preserve">, </w:t>
      </w:r>
      <w:r w:rsidRPr="00F82D81">
        <w:t>ISBN: 978-1-315-16263-8</w:t>
      </w:r>
      <w:r>
        <w:t>, January 18</w:t>
      </w:r>
      <w:r w:rsidRPr="00F82D81">
        <w:rPr>
          <w:vertAlign w:val="superscript"/>
        </w:rPr>
        <w:t>th</w:t>
      </w:r>
      <w:r>
        <w:t xml:space="preserve">, Available Online at </w:t>
      </w:r>
      <w:hyperlink r:id="rId19" w:history="1">
        <w:r w:rsidRPr="00D636EF">
          <w:rPr>
            <w:rStyle w:val="Hyperlink"/>
          </w:rPr>
          <w:t>https://www.taylorfrancis.com/books/e/9781351668804</w:t>
        </w:r>
      </w:hyperlink>
      <w:r>
        <w:t xml:space="preserve">, Accessed 7/22/18, pp. 1-18) MR </w:t>
      </w:r>
    </w:p>
    <w:p w:rsidR="00DA6599" w:rsidRDefault="00DA6599" w:rsidP="00DA6599">
      <w:r>
        <w:t xml:space="preserve">Conclusion </w:t>
      </w:r>
    </w:p>
    <w:p w:rsidR="00DA6599" w:rsidRPr="007560C1" w:rsidRDefault="00DA6599" w:rsidP="00DA6599">
      <w:pPr>
        <w:rPr>
          <w:rStyle w:val="StyleUnderline"/>
        </w:rPr>
      </w:pPr>
      <w:r>
        <w:t xml:space="preserve">The focus herein is on rethinking the roots of the present </w:t>
      </w:r>
      <w:proofErr w:type="gramStart"/>
      <w:r>
        <w:t>state of affairs in</w:t>
      </w:r>
      <w:proofErr w:type="gramEnd"/>
      <w:r>
        <w:t xml:space="preserve"> South Sudan in relation to its recent past. </w:t>
      </w:r>
      <w:r w:rsidRPr="007560C1">
        <w:rPr>
          <w:rStyle w:val="StyleUnderline"/>
        </w:rPr>
        <w:t xml:space="preserve">The new state of </w:t>
      </w:r>
      <w:r w:rsidRPr="007560C1">
        <w:rPr>
          <w:rStyle w:val="StyleUnderline"/>
          <w:highlight w:val="yellow"/>
        </w:rPr>
        <w:t>South Sudan</w:t>
      </w:r>
      <w:r w:rsidRPr="007560C1">
        <w:rPr>
          <w:rStyle w:val="StyleUnderline"/>
        </w:rPr>
        <w:t xml:space="preserve"> has reshaped the basis of government and </w:t>
      </w:r>
      <w:r w:rsidRPr="007560C1">
        <w:rPr>
          <w:rStyle w:val="StyleUnderline"/>
          <w:highlight w:val="yellow"/>
        </w:rPr>
        <w:t>contemplates ethnicity in relation to</w:t>
      </w:r>
      <w:r w:rsidRPr="007560C1">
        <w:rPr>
          <w:rStyle w:val="StyleUnderline"/>
        </w:rPr>
        <w:t xml:space="preserve"> access </w:t>
      </w:r>
      <w:r w:rsidRPr="007560C1">
        <w:rPr>
          <w:rStyle w:val="StyleUnderline"/>
          <w:highlight w:val="yellow"/>
        </w:rPr>
        <w:t xml:space="preserve">to political </w:t>
      </w:r>
      <w:r w:rsidRPr="007560C1">
        <w:rPr>
          <w:rStyle w:val="StyleUnderline"/>
        </w:rPr>
        <w:t xml:space="preserve">and economic </w:t>
      </w:r>
      <w:r w:rsidRPr="007560C1">
        <w:rPr>
          <w:rStyle w:val="StyleUnderline"/>
          <w:highlight w:val="yellow"/>
        </w:rPr>
        <w:t>power, since the</w:t>
      </w:r>
      <w:r w:rsidRPr="007560C1">
        <w:rPr>
          <w:rStyle w:val="StyleUnderline"/>
        </w:rPr>
        <w:t xml:space="preserve"> </w:t>
      </w:r>
      <w:r w:rsidRPr="007560C1">
        <w:rPr>
          <w:rStyle w:val="Emphasis"/>
          <w:highlight w:val="yellow"/>
        </w:rPr>
        <w:t>colonial policy of</w:t>
      </w:r>
      <w:r w:rsidRPr="007560C1">
        <w:rPr>
          <w:rStyle w:val="Emphasis"/>
        </w:rPr>
        <w:t xml:space="preserve"> </w:t>
      </w:r>
      <w:r w:rsidRPr="007560C1">
        <w:rPr>
          <w:rStyle w:val="Emphasis"/>
          <w:highlight w:val="yellow"/>
        </w:rPr>
        <w:t>indirect rule</w:t>
      </w:r>
      <w:r w:rsidRPr="007560C1">
        <w:rPr>
          <w:rStyle w:val="StyleUnderline"/>
          <w:highlight w:val="yellow"/>
        </w:rPr>
        <w:t xml:space="preserve"> has been</w:t>
      </w:r>
      <w:r w:rsidRPr="007560C1">
        <w:rPr>
          <w:rStyle w:val="StyleUnderline"/>
        </w:rPr>
        <w:t xml:space="preserve"> frozen and </w:t>
      </w:r>
      <w:r w:rsidRPr="007560C1">
        <w:rPr>
          <w:rStyle w:val="Emphasis"/>
          <w:highlight w:val="yellow"/>
        </w:rPr>
        <w:t>maintained</w:t>
      </w:r>
      <w:r w:rsidRPr="007560C1">
        <w:rPr>
          <w:rStyle w:val="StyleUnderline"/>
          <w:highlight w:val="yellow"/>
        </w:rPr>
        <w:t xml:space="preserve"> </w:t>
      </w:r>
      <w:r w:rsidRPr="007560C1">
        <w:rPr>
          <w:rStyle w:val="StyleUnderline"/>
        </w:rPr>
        <w:t xml:space="preserve">by the Government of South Sudan. </w:t>
      </w:r>
    </w:p>
    <w:p w:rsidR="00DA6599" w:rsidRDefault="00DA6599" w:rsidP="00DA6599">
      <w:r>
        <w:t xml:space="preserve">The </w:t>
      </w:r>
      <w:r w:rsidRPr="007560C1">
        <w:rPr>
          <w:rStyle w:val="StyleUnderline"/>
          <w:highlight w:val="yellow"/>
        </w:rPr>
        <w:t>political violence</w:t>
      </w:r>
      <w:r w:rsidRPr="007560C1">
        <w:rPr>
          <w:rStyle w:val="StyleUnderline"/>
        </w:rPr>
        <w:t xml:space="preserve"> in South Sudan </w:t>
      </w:r>
      <w:r w:rsidRPr="007560C1">
        <w:rPr>
          <w:rStyle w:val="StyleUnderline"/>
          <w:highlight w:val="yellow"/>
        </w:rPr>
        <w:t>could have been prevented if</w:t>
      </w:r>
      <w:r>
        <w:t xml:space="preserve"> its </w:t>
      </w:r>
      <w:r w:rsidRPr="007560C1">
        <w:rPr>
          <w:rStyle w:val="StyleUnderline"/>
          <w:highlight w:val="yellow"/>
        </w:rPr>
        <w:t>political leaders</w:t>
      </w:r>
      <w:r>
        <w:t xml:space="preserve"> – </w:t>
      </w:r>
      <w:proofErr w:type="gramStart"/>
      <w:r w:rsidRPr="007560C1">
        <w:rPr>
          <w:rStyle w:val="StyleUnderline"/>
        </w:rPr>
        <w:t>in particular President</w:t>
      </w:r>
      <w:proofErr w:type="gramEnd"/>
      <w:r w:rsidRPr="007560C1">
        <w:rPr>
          <w:rStyle w:val="StyleUnderline"/>
        </w:rPr>
        <w:t xml:space="preserve"> Salva </w:t>
      </w:r>
      <w:proofErr w:type="spellStart"/>
      <w:r w:rsidRPr="007560C1">
        <w:rPr>
          <w:rStyle w:val="StyleUnderline"/>
        </w:rPr>
        <w:t>Kiir</w:t>
      </w:r>
      <w:proofErr w:type="spellEnd"/>
      <w:r w:rsidRPr="007560C1">
        <w:rPr>
          <w:rStyle w:val="StyleUnderline"/>
        </w:rPr>
        <w:t xml:space="preserve"> and former Vice President </w:t>
      </w:r>
      <w:proofErr w:type="spellStart"/>
      <w:r w:rsidRPr="007560C1">
        <w:rPr>
          <w:rStyle w:val="StyleUnderline"/>
        </w:rPr>
        <w:t>Riek</w:t>
      </w:r>
      <w:proofErr w:type="spellEnd"/>
      <w:r w:rsidRPr="007560C1">
        <w:rPr>
          <w:rStyle w:val="StyleUnderline"/>
        </w:rPr>
        <w:t xml:space="preserve"> Machar</w:t>
      </w:r>
      <w:r>
        <w:t xml:space="preserve"> – </w:t>
      </w:r>
      <w:r w:rsidRPr="007560C1">
        <w:rPr>
          <w:rStyle w:val="StyleUnderline"/>
          <w:highlight w:val="yellow"/>
        </w:rPr>
        <w:t xml:space="preserve">had agreed to find a solution via </w:t>
      </w:r>
      <w:r w:rsidRPr="007560C1">
        <w:rPr>
          <w:rStyle w:val="Emphasis"/>
          <w:highlight w:val="yellow"/>
        </w:rPr>
        <w:t>democratic mechanisms</w:t>
      </w:r>
      <w:r>
        <w:t xml:space="preserve">. </w:t>
      </w:r>
      <w:r w:rsidRPr="007560C1">
        <w:rPr>
          <w:rStyle w:val="StyleUnderline"/>
          <w:highlight w:val="yellow"/>
        </w:rPr>
        <w:t>The root causes of the crisis are</w:t>
      </w:r>
      <w:r w:rsidRPr="007560C1">
        <w:rPr>
          <w:rStyle w:val="StyleUnderline"/>
        </w:rPr>
        <w:t xml:space="preserve"> indeed </w:t>
      </w:r>
      <w:r w:rsidRPr="007560C1">
        <w:rPr>
          <w:rStyle w:val="Emphasis"/>
          <w:highlight w:val="yellow"/>
        </w:rPr>
        <w:t>political</w:t>
      </w:r>
      <w:r>
        <w:t xml:space="preserve">. The </w:t>
      </w:r>
      <w:r w:rsidRPr="007560C1">
        <w:rPr>
          <w:rStyle w:val="Emphasis"/>
          <w:highlight w:val="yellow"/>
        </w:rPr>
        <w:t>failure</w:t>
      </w:r>
      <w:r w:rsidRPr="007560C1">
        <w:rPr>
          <w:rStyle w:val="StyleUnderline"/>
          <w:highlight w:val="yellow"/>
        </w:rPr>
        <w:t xml:space="preserve"> to reach a consensus on the</w:t>
      </w:r>
      <w:r w:rsidRPr="007560C1">
        <w:rPr>
          <w:rStyle w:val="StyleUnderline"/>
        </w:rPr>
        <w:t xml:space="preserve"> contentious issues of </w:t>
      </w:r>
      <w:proofErr w:type="spellStart"/>
      <w:r w:rsidRPr="007560C1">
        <w:rPr>
          <w:rStyle w:val="StyleUnderline"/>
          <w:highlight w:val="yellow"/>
        </w:rPr>
        <w:t>democratisation</w:t>
      </w:r>
      <w:proofErr w:type="spellEnd"/>
      <w:r>
        <w:t xml:space="preserve"> </w:t>
      </w:r>
      <w:r w:rsidRPr="007560C1">
        <w:rPr>
          <w:rStyle w:val="StyleUnderline"/>
        </w:rPr>
        <w:t>of the SPLM Party</w:t>
      </w:r>
      <w:r>
        <w:t xml:space="preserve">, the </w:t>
      </w:r>
      <w:r w:rsidRPr="007560C1">
        <w:rPr>
          <w:rStyle w:val="StyleUnderline"/>
          <w:highlight w:val="yellow"/>
        </w:rPr>
        <w:t>inclusivity</w:t>
      </w:r>
      <w:r w:rsidRPr="007560C1">
        <w:rPr>
          <w:rStyle w:val="StyleUnderline"/>
        </w:rPr>
        <w:t xml:space="preserve"> of the government, </w:t>
      </w:r>
      <w:r w:rsidRPr="007560C1">
        <w:rPr>
          <w:rStyle w:val="StyleUnderline"/>
          <w:highlight w:val="yellow"/>
        </w:rPr>
        <w:t>and</w:t>
      </w:r>
      <w:r w:rsidRPr="007560C1">
        <w:rPr>
          <w:rStyle w:val="StyleUnderline"/>
        </w:rPr>
        <w:t xml:space="preserve"> </w:t>
      </w:r>
      <w:r>
        <w:t xml:space="preserve">the </w:t>
      </w:r>
      <w:r w:rsidRPr="007560C1">
        <w:rPr>
          <w:rStyle w:val="StyleUnderline"/>
        </w:rPr>
        <w:t xml:space="preserve">implementation of </w:t>
      </w:r>
      <w:r w:rsidRPr="007560C1">
        <w:rPr>
          <w:rStyle w:val="Emphasis"/>
          <w:highlight w:val="yellow"/>
        </w:rPr>
        <w:t>democratic principles of governance</w:t>
      </w:r>
      <w:r w:rsidRPr="007560C1">
        <w:rPr>
          <w:rStyle w:val="StyleUnderline"/>
        </w:rPr>
        <w:t xml:space="preserve"> </w:t>
      </w:r>
      <w:r w:rsidRPr="007560C1">
        <w:rPr>
          <w:rStyle w:val="StyleUnderline"/>
          <w:highlight w:val="yellow"/>
        </w:rPr>
        <w:t xml:space="preserve">is at the </w:t>
      </w:r>
      <w:r w:rsidRPr="007560C1">
        <w:rPr>
          <w:rStyle w:val="Emphasis"/>
          <w:highlight w:val="yellow"/>
        </w:rPr>
        <w:t>core</w:t>
      </w:r>
      <w:r w:rsidRPr="007560C1">
        <w:rPr>
          <w:rStyle w:val="StyleUnderline"/>
          <w:highlight w:val="yellow"/>
        </w:rPr>
        <w:t xml:space="preserve"> of the political crisis</w:t>
      </w:r>
      <w:r>
        <w:t xml:space="preserve">. </w:t>
      </w:r>
    </w:p>
    <w:p w:rsidR="00DA6599" w:rsidRDefault="00DA6599" w:rsidP="00DA6599">
      <w:r>
        <w:t xml:space="preserve">Thus, </w:t>
      </w:r>
      <w:r w:rsidRPr="007560C1">
        <w:rPr>
          <w:rStyle w:val="StyleUnderline"/>
        </w:rPr>
        <w:t>although</w:t>
      </w:r>
      <w:r>
        <w:t xml:space="preserve"> </w:t>
      </w:r>
      <w:r w:rsidRPr="007560C1">
        <w:rPr>
          <w:rStyle w:val="StyleUnderline"/>
          <w:highlight w:val="yellow"/>
        </w:rPr>
        <w:t>South Sudan</w:t>
      </w:r>
      <w:r w:rsidRPr="007560C1">
        <w:rPr>
          <w:rStyle w:val="StyleUnderline"/>
        </w:rPr>
        <w:t xml:space="preserve"> has become</w:t>
      </w:r>
      <w:r>
        <w:t xml:space="preserve"> an </w:t>
      </w:r>
      <w:r w:rsidRPr="007560C1">
        <w:rPr>
          <w:rStyle w:val="StyleUnderline"/>
        </w:rPr>
        <w:t>independent</w:t>
      </w:r>
      <w:r>
        <w:t xml:space="preserve"> state, it </w:t>
      </w:r>
      <w:r w:rsidRPr="007560C1">
        <w:rPr>
          <w:rStyle w:val="StyleUnderline"/>
          <w:highlight w:val="yellow"/>
        </w:rPr>
        <w:t>has yet to address</w:t>
      </w:r>
      <w:r w:rsidRPr="007560C1">
        <w:rPr>
          <w:rStyle w:val="StyleUnderline"/>
        </w:rPr>
        <w:t xml:space="preserve"> some of the fundamental challenges that dictate its viability, including</w:t>
      </w:r>
      <w:r>
        <w:t xml:space="preserve"> the problem of </w:t>
      </w:r>
      <w:r w:rsidRPr="007560C1">
        <w:rPr>
          <w:rStyle w:val="StyleUnderline"/>
          <w:highlight w:val="yellow"/>
        </w:rPr>
        <w:t>inter-ethnic conflicts</w:t>
      </w:r>
      <w:r w:rsidRPr="007560C1">
        <w:rPr>
          <w:rStyle w:val="StyleUnderline"/>
        </w:rPr>
        <w:t xml:space="preserve">, lack of democratic political practices, </w:t>
      </w:r>
      <w:r w:rsidRPr="007560C1">
        <w:rPr>
          <w:rStyle w:val="StyleUnderline"/>
          <w:highlight w:val="yellow"/>
        </w:rPr>
        <w:t>absence of law and order</w:t>
      </w:r>
      <w:r w:rsidRPr="007560C1">
        <w:rPr>
          <w:rStyle w:val="StyleUnderline"/>
        </w:rPr>
        <w:t xml:space="preserve">, </w:t>
      </w:r>
      <w:r w:rsidRPr="007560C1">
        <w:rPr>
          <w:rStyle w:val="StyleUnderline"/>
          <w:highlight w:val="yellow"/>
        </w:rPr>
        <w:t>and weakness of national belonging</w:t>
      </w:r>
      <w:r>
        <w:t xml:space="preserve">. The </w:t>
      </w:r>
      <w:r w:rsidRPr="007560C1">
        <w:rPr>
          <w:rStyle w:val="StyleUnderline"/>
        </w:rPr>
        <w:t>South Sudanese must take responsibility for peace and political stability if peace and development are ever to take deep roots in their society.</w:t>
      </w:r>
      <w:r>
        <w:t xml:space="preserve"> There is no doubt that the </w:t>
      </w:r>
      <w:r w:rsidRPr="007560C1">
        <w:rPr>
          <w:rStyle w:val="Emphasis"/>
          <w:highlight w:val="yellow"/>
        </w:rPr>
        <w:t>ongoing military confrontations</w:t>
      </w:r>
      <w:r>
        <w:t xml:space="preserve"> between the government of South Sudan and the opposition groups </w:t>
      </w:r>
      <w:r w:rsidRPr="007560C1">
        <w:rPr>
          <w:rStyle w:val="StyleUnderline"/>
          <w:highlight w:val="yellow"/>
        </w:rPr>
        <w:t>are antithetical to peace and development</w:t>
      </w:r>
      <w:r>
        <w:t xml:space="preserve">. The </w:t>
      </w:r>
      <w:r w:rsidRPr="007560C1">
        <w:rPr>
          <w:rStyle w:val="StyleUnderline"/>
        </w:rPr>
        <w:t xml:space="preserve">attainment of a </w:t>
      </w:r>
      <w:r w:rsidRPr="007560C1">
        <w:rPr>
          <w:rStyle w:val="StyleUnderline"/>
          <w:highlight w:val="yellow"/>
        </w:rPr>
        <w:t>political consensus</w:t>
      </w:r>
      <w:r w:rsidRPr="007560C1">
        <w:rPr>
          <w:rStyle w:val="StyleUnderline"/>
        </w:rPr>
        <w:t xml:space="preserve"> or compromise</w:t>
      </w:r>
      <w:r>
        <w:t xml:space="preserve"> between, or among, these </w:t>
      </w:r>
      <w:proofErr w:type="spellStart"/>
      <w:r>
        <w:t>polarised</w:t>
      </w:r>
      <w:proofErr w:type="spellEnd"/>
      <w:r>
        <w:t xml:space="preserve"> political actors </w:t>
      </w:r>
      <w:r w:rsidRPr="007560C1">
        <w:rPr>
          <w:rStyle w:val="StyleUnderline"/>
          <w:highlight w:val="yellow"/>
        </w:rPr>
        <w:t>will require rethinking identity and citizenship</w:t>
      </w:r>
      <w:r>
        <w:t xml:space="preserve"> – </w:t>
      </w:r>
      <w:r w:rsidRPr="007560C1">
        <w:rPr>
          <w:rStyle w:val="StyleUnderline"/>
        </w:rPr>
        <w:t>from a group to a national conception</w:t>
      </w:r>
      <w:r>
        <w:t xml:space="preserve">. In other words, the </w:t>
      </w:r>
      <w:r w:rsidRPr="007560C1">
        <w:rPr>
          <w:rStyle w:val="StyleUnderline"/>
        </w:rPr>
        <w:t>people of South Sudan need to distance themselves from the constraining narrative of nationalist history marked by ethnic sentiment</w:t>
      </w:r>
      <w:r>
        <w:t xml:space="preserve"> – and its distant past. </w:t>
      </w:r>
    </w:p>
    <w:p w:rsidR="00DA6599" w:rsidRDefault="00DA6599" w:rsidP="00DA6599">
      <w:pPr>
        <w:rPr>
          <w:rStyle w:val="Emphasis"/>
        </w:rPr>
      </w:pPr>
      <w:r w:rsidRPr="007560C1">
        <w:rPr>
          <w:rStyle w:val="StyleUnderline"/>
        </w:rPr>
        <w:t xml:space="preserve">In sum, </w:t>
      </w:r>
      <w:r w:rsidRPr="007560C1">
        <w:rPr>
          <w:rStyle w:val="StyleUnderline"/>
          <w:highlight w:val="yellow"/>
        </w:rPr>
        <w:t xml:space="preserve">it is vital for South Sudan to </w:t>
      </w:r>
      <w:r w:rsidRPr="007560C1">
        <w:rPr>
          <w:rStyle w:val="Emphasis"/>
          <w:highlight w:val="yellow"/>
        </w:rPr>
        <w:t>embrace democracy</w:t>
      </w:r>
      <w:r w:rsidRPr="007560C1">
        <w:rPr>
          <w:rStyle w:val="StyleUnderline"/>
        </w:rPr>
        <w:t xml:space="preserve"> as a system of governance</w:t>
      </w:r>
      <w:r w:rsidRPr="0079406E">
        <w:t xml:space="preserve">. </w:t>
      </w:r>
      <w:r w:rsidRPr="0079406E">
        <w:rPr>
          <w:rStyle w:val="StyleUnderline"/>
        </w:rPr>
        <w:t>Democracy is a tool where through some of the principles of citizenship can be adopted into the political system, including elections, the rule of law, the right of association and expression, and political participation, and offers the basis for the expression of citizenship in</w:t>
      </w:r>
      <w:r w:rsidRPr="007560C1">
        <w:rPr>
          <w:rStyle w:val="StyleUnderline"/>
        </w:rPr>
        <w:t xml:space="preserve"> its practical manner</w:t>
      </w:r>
      <w:r>
        <w:t xml:space="preserve">. However, for this to be a successful political project, </w:t>
      </w:r>
      <w:r w:rsidRPr="0079406E">
        <w:rPr>
          <w:rStyle w:val="Emphasis"/>
          <w:highlight w:val="yellow"/>
        </w:rPr>
        <w:t>political reform</w:t>
      </w:r>
      <w:r w:rsidRPr="007560C1">
        <w:rPr>
          <w:rStyle w:val="StyleUnderline"/>
          <w:highlight w:val="yellow"/>
        </w:rPr>
        <w:t xml:space="preserve"> in South Sudan</w:t>
      </w:r>
      <w:r w:rsidRPr="007560C1">
        <w:rPr>
          <w:rStyle w:val="StyleUnderline"/>
        </w:rPr>
        <w:t xml:space="preserve"> </w:t>
      </w:r>
      <w:r w:rsidRPr="0079406E">
        <w:rPr>
          <w:rStyle w:val="StyleUnderline"/>
          <w:highlight w:val="yellow"/>
        </w:rPr>
        <w:t>should be an inclusive process wherein all</w:t>
      </w:r>
      <w:r w:rsidRPr="007560C1">
        <w:rPr>
          <w:rStyle w:val="StyleUnderline"/>
        </w:rPr>
        <w:t xml:space="preserve"> state and local </w:t>
      </w:r>
      <w:r w:rsidRPr="0079406E">
        <w:rPr>
          <w:rStyle w:val="StyleUnderline"/>
          <w:highlight w:val="yellow"/>
        </w:rPr>
        <w:t xml:space="preserve">structures and institutions of government are </w:t>
      </w:r>
      <w:proofErr w:type="spellStart"/>
      <w:r w:rsidRPr="0079406E">
        <w:rPr>
          <w:rStyle w:val="Emphasis"/>
          <w:highlight w:val="yellow"/>
        </w:rPr>
        <w:t>democratised</w:t>
      </w:r>
      <w:proofErr w:type="spellEnd"/>
      <w:r>
        <w:t xml:space="preserve">. </w:t>
      </w:r>
      <w:r w:rsidRPr="0079406E">
        <w:rPr>
          <w:rStyle w:val="StyleUnderline"/>
          <w:highlight w:val="yellow"/>
        </w:rPr>
        <w:t>This</w:t>
      </w:r>
      <w:r w:rsidRPr="007560C1">
        <w:rPr>
          <w:rStyle w:val="StyleUnderline"/>
        </w:rPr>
        <w:t xml:space="preserve"> process </w:t>
      </w:r>
      <w:r w:rsidRPr="0079406E">
        <w:rPr>
          <w:rStyle w:val="StyleUnderline"/>
          <w:highlight w:val="yellow"/>
        </w:rPr>
        <w:t xml:space="preserve">entails </w:t>
      </w:r>
      <w:r w:rsidRPr="0079406E">
        <w:rPr>
          <w:rStyle w:val="Emphasis"/>
          <w:highlight w:val="yellow"/>
        </w:rPr>
        <w:t>de-</w:t>
      </w:r>
      <w:proofErr w:type="spellStart"/>
      <w:r w:rsidRPr="0079406E">
        <w:rPr>
          <w:rStyle w:val="Emphasis"/>
          <w:highlight w:val="yellow"/>
        </w:rPr>
        <w:t>ethnicisation</w:t>
      </w:r>
      <w:proofErr w:type="spellEnd"/>
      <w:r w:rsidRPr="0079406E">
        <w:rPr>
          <w:rStyle w:val="StyleUnderline"/>
          <w:highlight w:val="yellow"/>
        </w:rPr>
        <w:t xml:space="preserve"> of politics</w:t>
      </w:r>
      <w:r w:rsidRPr="007560C1">
        <w:rPr>
          <w:rStyle w:val="StyleUnderline"/>
        </w:rPr>
        <w:t xml:space="preserve"> at the national and local levels</w:t>
      </w:r>
      <w:r>
        <w:t xml:space="preserve">. Indeed, </w:t>
      </w:r>
      <w:r w:rsidRPr="0079406E">
        <w:rPr>
          <w:rStyle w:val="StyleUnderline"/>
          <w:highlight w:val="yellow"/>
        </w:rPr>
        <w:t>the future of</w:t>
      </w:r>
      <w:r w:rsidRPr="007560C1">
        <w:rPr>
          <w:rStyle w:val="StyleUnderline"/>
        </w:rPr>
        <w:t xml:space="preserve"> the state of </w:t>
      </w:r>
      <w:r w:rsidRPr="0079406E">
        <w:rPr>
          <w:rStyle w:val="StyleUnderline"/>
          <w:highlight w:val="yellow"/>
        </w:rPr>
        <w:t>South Sudan relies on its ability to address</w:t>
      </w:r>
      <w:r w:rsidRPr="007560C1">
        <w:rPr>
          <w:rStyle w:val="StyleUnderline"/>
        </w:rPr>
        <w:t xml:space="preserve"> these core </w:t>
      </w:r>
      <w:r w:rsidRPr="0079406E">
        <w:rPr>
          <w:rStyle w:val="StyleUnderline"/>
          <w:highlight w:val="yellow"/>
        </w:rPr>
        <w:t xml:space="preserve">questions through </w:t>
      </w:r>
      <w:r w:rsidRPr="0079406E">
        <w:rPr>
          <w:rStyle w:val="Emphasis"/>
          <w:highlight w:val="yellow"/>
        </w:rPr>
        <w:t>national democratic dialogue</w:t>
      </w:r>
      <w:r w:rsidRPr="007560C1">
        <w:rPr>
          <w:rStyle w:val="StyleUnderline"/>
        </w:rPr>
        <w:t xml:space="preserve"> </w:t>
      </w:r>
      <w:r w:rsidRPr="0079406E">
        <w:rPr>
          <w:rStyle w:val="StyleUnderline"/>
          <w:highlight w:val="yellow"/>
        </w:rPr>
        <w:t>that respects</w:t>
      </w:r>
      <w:r w:rsidRPr="007560C1">
        <w:rPr>
          <w:rStyle w:val="StyleUnderline"/>
        </w:rPr>
        <w:t xml:space="preserve"> the </w:t>
      </w:r>
      <w:r w:rsidRPr="0079406E">
        <w:rPr>
          <w:rStyle w:val="StyleUnderline"/>
          <w:highlight w:val="yellow"/>
        </w:rPr>
        <w:t>diversity</w:t>
      </w:r>
      <w:r w:rsidRPr="007560C1">
        <w:rPr>
          <w:rStyle w:val="StyleUnderline"/>
        </w:rPr>
        <w:t xml:space="preserve"> of political views </w:t>
      </w:r>
      <w:r w:rsidRPr="0079406E">
        <w:rPr>
          <w:rStyle w:val="StyleUnderline"/>
          <w:highlight w:val="yellow"/>
        </w:rPr>
        <w:t xml:space="preserve">and </w:t>
      </w:r>
      <w:r w:rsidRPr="0079406E">
        <w:rPr>
          <w:rStyle w:val="Emphasis"/>
          <w:highlight w:val="yellow"/>
        </w:rPr>
        <w:t>inclusivity of citizenship</w:t>
      </w:r>
      <w:r>
        <w:rPr>
          <w:rStyle w:val="Emphasis"/>
        </w:rPr>
        <w:t>.</w:t>
      </w:r>
    </w:p>
    <w:p w:rsidR="00DA6599" w:rsidRPr="00287C83" w:rsidRDefault="00DA6599" w:rsidP="00DA6599">
      <w:pPr>
        <w:pStyle w:val="Heading4"/>
      </w:pPr>
      <w:r w:rsidRPr="00287C83">
        <w:t xml:space="preserve">[Insert Impact] </w:t>
      </w:r>
    </w:p>
    <w:p w:rsidR="00874185" w:rsidRDefault="00874185" w:rsidP="00874185">
      <w:pPr>
        <w:pStyle w:val="Heading3"/>
      </w:pPr>
      <w:r>
        <w:t xml:space="preserve">impact – instability </w:t>
      </w:r>
    </w:p>
    <w:p w:rsidR="00874185" w:rsidRPr="00AC33F5" w:rsidRDefault="00874185" w:rsidP="00874185"/>
    <w:p w:rsidR="00874185" w:rsidRDefault="00874185" w:rsidP="00874185">
      <w:pPr>
        <w:pStyle w:val="Heading4"/>
      </w:pPr>
      <w:r>
        <w:t xml:space="preserve">South Sudan instability strains their </w:t>
      </w:r>
      <w:r>
        <w:rPr>
          <w:u w:val="single"/>
        </w:rPr>
        <w:t>economy</w:t>
      </w:r>
      <w:r>
        <w:t xml:space="preserve"> and causes </w:t>
      </w:r>
      <w:r>
        <w:rPr>
          <w:u w:val="single"/>
        </w:rPr>
        <w:t>food insecurity</w:t>
      </w:r>
      <w:r>
        <w:t xml:space="preserve">---international aid </w:t>
      </w:r>
      <w:r>
        <w:rPr>
          <w:u w:val="single"/>
        </w:rPr>
        <w:t>fails</w:t>
      </w:r>
      <w:r>
        <w:t xml:space="preserve"> because government instability </w:t>
      </w:r>
      <w:r>
        <w:rPr>
          <w:u w:val="single"/>
        </w:rPr>
        <w:t>intercepts</w:t>
      </w:r>
      <w:r>
        <w:t xml:space="preserve"> aid before it arrives.</w:t>
      </w:r>
    </w:p>
    <w:p w:rsidR="00874185" w:rsidRPr="005E2859" w:rsidRDefault="00874185" w:rsidP="00874185">
      <w:proofErr w:type="spellStart"/>
      <w:r w:rsidRPr="005E2859">
        <w:rPr>
          <w:rStyle w:val="Style13ptBold"/>
        </w:rPr>
        <w:t>DeFeo</w:t>
      </w:r>
      <w:proofErr w:type="spellEnd"/>
      <w:r w:rsidRPr="005E2859">
        <w:rPr>
          <w:rStyle w:val="Style13ptBold"/>
        </w:rPr>
        <w:t xml:space="preserve"> 17</w:t>
      </w:r>
      <w:r>
        <w:t xml:space="preserve"> – Michael </w:t>
      </w:r>
      <w:proofErr w:type="spellStart"/>
      <w:r>
        <w:t>DeFeo</w:t>
      </w:r>
      <w:proofErr w:type="spellEnd"/>
      <w:r>
        <w:t xml:space="preserve">, pursuing a Bachelor’s degree in Political Science at Gettysburg College, 2017 (“The Effects of Institutional and Political Instability on Civil War in South Sudan,” </w:t>
      </w:r>
      <w:r>
        <w:rPr>
          <w:i/>
        </w:rPr>
        <w:t>Inquiries Journal</w:t>
      </w:r>
      <w:r>
        <w:t xml:space="preserve">, </w:t>
      </w:r>
      <w:hyperlink r:id="rId20" w:history="1">
        <w:r w:rsidRPr="00003D0E">
          <w:rPr>
            <w:rStyle w:val="Hyperlink"/>
          </w:rPr>
          <w:t>http://www.inquiriesjournal.com/articles/1692/the-effects-of-institutional-and-political-instability-on-civil-war-in-south-sudan</w:t>
        </w:r>
      </w:hyperlink>
      <w:r>
        <w:t xml:space="preserve">, Volume 9, Number 11, </w:t>
      </w:r>
      <w:proofErr w:type="spellStart"/>
      <w:r>
        <w:t>AIvackovic</w:t>
      </w:r>
      <w:proofErr w:type="spellEnd"/>
      <w:r>
        <w:t>)</w:t>
      </w:r>
    </w:p>
    <w:p w:rsidR="00874185" w:rsidRPr="00444E2C" w:rsidRDefault="00874185" w:rsidP="00874185">
      <w:pPr>
        <w:rPr>
          <w:sz w:val="16"/>
        </w:rPr>
      </w:pPr>
      <w:r w:rsidRPr="00444E2C">
        <w:rPr>
          <w:sz w:val="16"/>
        </w:rPr>
        <w:t>Institutions</w:t>
      </w:r>
    </w:p>
    <w:p w:rsidR="00874185" w:rsidRPr="00444E2C" w:rsidRDefault="00874185" w:rsidP="00874185">
      <w:pPr>
        <w:rPr>
          <w:sz w:val="16"/>
        </w:rPr>
      </w:pPr>
      <w:r w:rsidRPr="00444E2C">
        <w:rPr>
          <w:sz w:val="16"/>
        </w:rPr>
        <w:t xml:space="preserve">With no coherent plan for the international community to intervene in the civil war, the </w:t>
      </w:r>
      <w:r w:rsidRPr="005E2859">
        <w:rPr>
          <w:u w:val="single"/>
        </w:rPr>
        <w:t xml:space="preserve">end of hostilities must come from </w:t>
      </w:r>
      <w:r w:rsidRPr="005E2859">
        <w:rPr>
          <w:rStyle w:val="Emphasis"/>
        </w:rPr>
        <w:t>within the state</w:t>
      </w:r>
      <w:r w:rsidRPr="00444E2C">
        <w:rPr>
          <w:sz w:val="16"/>
        </w:rPr>
        <w:t xml:space="preserve">. The </w:t>
      </w:r>
      <w:r w:rsidRPr="005E2859">
        <w:rPr>
          <w:u w:val="single"/>
        </w:rPr>
        <w:t xml:space="preserve">institutions meant to foster political order and physical security have </w:t>
      </w:r>
      <w:r w:rsidRPr="005E2859">
        <w:rPr>
          <w:rStyle w:val="Emphasis"/>
        </w:rPr>
        <w:t>failed</w:t>
      </w:r>
      <w:r w:rsidRPr="00444E2C">
        <w:rPr>
          <w:sz w:val="16"/>
        </w:rPr>
        <w:t xml:space="preserve">. </w:t>
      </w:r>
      <w:r w:rsidRPr="005E2859">
        <w:rPr>
          <w:rStyle w:val="Emphasis"/>
        </w:rPr>
        <w:t>Institutional weakness</w:t>
      </w:r>
      <w:r w:rsidRPr="00444E2C">
        <w:rPr>
          <w:sz w:val="16"/>
        </w:rPr>
        <w:t xml:space="preserve"> </w:t>
      </w:r>
      <w:r w:rsidRPr="00444E2C">
        <w:rPr>
          <w:u w:val="single"/>
        </w:rPr>
        <w:t>is a product of</w:t>
      </w:r>
      <w:r w:rsidRPr="00444E2C">
        <w:rPr>
          <w:sz w:val="16"/>
        </w:rPr>
        <w:t xml:space="preserve"> South Sudan’s relationship with Sudan. Pre-independence, Sudan employed ethnic militias to conduct counterinsurgency operations against southern rebels.12 It was easier to govern the south by dividing it, so the Sudanese government implemented a system in which governors of different ethnicities were pitted against each other. This ensured that the tribes would not unify in rebellion against the North.13 Unfortunately, government officials in South Sudan recognized “</w:t>
      </w:r>
      <w:r w:rsidRPr="00444E2C">
        <w:rPr>
          <w:u w:val="single"/>
        </w:rPr>
        <w:t>divide and conquer</w:t>
      </w:r>
      <w:r w:rsidRPr="00444E2C">
        <w:rPr>
          <w:sz w:val="16"/>
        </w:rPr>
        <w:t xml:space="preserve">” as a winning </w:t>
      </w:r>
      <w:r w:rsidRPr="00444E2C">
        <w:rPr>
          <w:u w:val="single"/>
        </w:rPr>
        <w:t>strategy</w:t>
      </w:r>
      <w:r w:rsidRPr="00444E2C">
        <w:rPr>
          <w:sz w:val="16"/>
        </w:rPr>
        <w:t xml:space="preserve"> and employed it themselves.14 </w:t>
      </w:r>
      <w:r w:rsidRPr="00444E2C">
        <w:rPr>
          <w:u w:val="single"/>
        </w:rPr>
        <w:t>Their administrative institutions benefitted select groups</w:t>
      </w:r>
      <w:r w:rsidRPr="00444E2C">
        <w:rPr>
          <w:sz w:val="16"/>
        </w:rPr>
        <w:t xml:space="preserve">, </w:t>
      </w:r>
      <w:r w:rsidRPr="00444E2C">
        <w:rPr>
          <w:u w:val="single"/>
        </w:rPr>
        <w:t>leading to violence and institutional collapse</w:t>
      </w:r>
      <w:r w:rsidRPr="00444E2C">
        <w:rPr>
          <w:sz w:val="16"/>
        </w:rPr>
        <w:t>.</w:t>
      </w:r>
    </w:p>
    <w:p w:rsidR="00874185" w:rsidRPr="00444E2C" w:rsidRDefault="00874185" w:rsidP="00874185">
      <w:pPr>
        <w:rPr>
          <w:sz w:val="16"/>
        </w:rPr>
      </w:pPr>
      <w:r w:rsidRPr="00444E2C">
        <w:rPr>
          <w:sz w:val="16"/>
        </w:rPr>
        <w:t xml:space="preserve">Another institutional challenge has been handling its rich oil reserves. After </w:t>
      </w:r>
      <w:proofErr w:type="gramStart"/>
      <w:r w:rsidRPr="00444E2C">
        <w:rPr>
          <w:sz w:val="16"/>
        </w:rPr>
        <w:t>The</w:t>
      </w:r>
      <w:proofErr w:type="gramEnd"/>
      <w:r w:rsidRPr="00444E2C">
        <w:rPr>
          <w:sz w:val="16"/>
        </w:rPr>
        <w:t xml:space="preserve"> War for Independence, South Sudan controlled 75% of the oil fields previously owned by Sudan.15 Sudan’s government still wanted a stake in that oil, but South Sudan refused. With the threat of a Sudanese invasion, President </w:t>
      </w:r>
      <w:proofErr w:type="spellStart"/>
      <w:r w:rsidRPr="00444E2C">
        <w:rPr>
          <w:sz w:val="16"/>
        </w:rPr>
        <w:t>Kiir</w:t>
      </w:r>
      <w:proofErr w:type="spellEnd"/>
      <w:r w:rsidRPr="00444E2C">
        <w:rPr>
          <w:sz w:val="16"/>
        </w:rPr>
        <w:t xml:space="preserve"> decided to pause oil production country-wide. This brought the oil - based economy to an immediate halt. A representative from the World Bank went to South Sudan to convince </w:t>
      </w:r>
      <w:proofErr w:type="spellStart"/>
      <w:r w:rsidRPr="00444E2C">
        <w:rPr>
          <w:sz w:val="16"/>
        </w:rPr>
        <w:t>Kiir</w:t>
      </w:r>
      <w:proofErr w:type="spellEnd"/>
      <w:r w:rsidRPr="00444E2C">
        <w:rPr>
          <w:sz w:val="16"/>
        </w:rPr>
        <w:t xml:space="preserve"> to recommence production, but </w:t>
      </w:r>
      <w:proofErr w:type="spellStart"/>
      <w:r w:rsidRPr="00444E2C">
        <w:rPr>
          <w:sz w:val="16"/>
        </w:rPr>
        <w:t>Kiir</w:t>
      </w:r>
      <w:proofErr w:type="spellEnd"/>
      <w:r w:rsidRPr="00444E2C">
        <w:rPr>
          <w:sz w:val="16"/>
        </w:rPr>
        <w:t xml:space="preserve"> and his ministers refused. It was apparent that neither the President nor his ministers were aware of or cared about the economic implications of the shutdown.16 Leadership experience is paramount to stability and because the entire South Sudanese government was new to setting up administrative institutions, the institutions were weak and poorly managed.</w:t>
      </w:r>
    </w:p>
    <w:p w:rsidR="00874185" w:rsidRPr="00444E2C" w:rsidRDefault="00874185" w:rsidP="00874185">
      <w:pPr>
        <w:rPr>
          <w:sz w:val="16"/>
        </w:rPr>
      </w:pPr>
      <w:r w:rsidRPr="00444E2C">
        <w:rPr>
          <w:u w:val="single"/>
        </w:rPr>
        <w:t>Poor decision making by the government has weakened South Sudan economically</w:t>
      </w:r>
      <w:r w:rsidRPr="00444E2C">
        <w:rPr>
          <w:sz w:val="16"/>
        </w:rPr>
        <w:t xml:space="preserve"> </w:t>
      </w:r>
      <w:r w:rsidRPr="00444E2C">
        <w:rPr>
          <w:u w:val="single"/>
        </w:rPr>
        <w:t>and</w:t>
      </w:r>
      <w:r w:rsidRPr="00444E2C">
        <w:rPr>
          <w:sz w:val="16"/>
        </w:rPr>
        <w:t xml:space="preserve"> the </w:t>
      </w:r>
      <w:r w:rsidRPr="00444E2C">
        <w:rPr>
          <w:rStyle w:val="Emphasis"/>
        </w:rPr>
        <w:t>return of refugees</w:t>
      </w:r>
      <w:r w:rsidRPr="00444E2C">
        <w:rPr>
          <w:sz w:val="16"/>
        </w:rPr>
        <w:t xml:space="preserve"> from The War for Independence </w:t>
      </w:r>
      <w:r w:rsidRPr="00444E2C">
        <w:rPr>
          <w:u w:val="single"/>
        </w:rPr>
        <w:t>has</w:t>
      </w:r>
      <w:r w:rsidRPr="00444E2C">
        <w:rPr>
          <w:sz w:val="16"/>
        </w:rPr>
        <w:t xml:space="preserve"> </w:t>
      </w:r>
      <w:r w:rsidRPr="00444E2C">
        <w:rPr>
          <w:rStyle w:val="Emphasis"/>
        </w:rPr>
        <w:t>further strained economic institutions</w:t>
      </w:r>
      <w:r w:rsidRPr="00444E2C">
        <w:rPr>
          <w:sz w:val="16"/>
        </w:rPr>
        <w:t xml:space="preserve">. </w:t>
      </w:r>
      <w:r w:rsidRPr="00444E2C">
        <w:rPr>
          <w:u w:val="single"/>
        </w:rPr>
        <w:t xml:space="preserve">There are </w:t>
      </w:r>
      <w:r w:rsidRPr="00444E2C">
        <w:rPr>
          <w:rStyle w:val="Emphasis"/>
        </w:rPr>
        <w:t>limited resources</w:t>
      </w:r>
      <w:r w:rsidRPr="00444E2C">
        <w:rPr>
          <w:u w:val="single"/>
        </w:rPr>
        <w:t xml:space="preserve"> and </w:t>
      </w:r>
      <w:r w:rsidRPr="00444E2C">
        <w:rPr>
          <w:rStyle w:val="Emphasis"/>
        </w:rPr>
        <w:t>opportunities for work</w:t>
      </w:r>
      <w:r w:rsidRPr="00444E2C">
        <w:rPr>
          <w:u w:val="single"/>
        </w:rPr>
        <w:t xml:space="preserve"> because of</w:t>
      </w:r>
      <w:r w:rsidRPr="00444E2C">
        <w:rPr>
          <w:sz w:val="16"/>
        </w:rPr>
        <w:t xml:space="preserve"> South Sudan’s </w:t>
      </w:r>
      <w:r w:rsidRPr="00444E2C">
        <w:rPr>
          <w:u w:val="single"/>
        </w:rPr>
        <w:t>instability</w:t>
      </w:r>
      <w:r w:rsidRPr="00444E2C">
        <w:rPr>
          <w:sz w:val="16"/>
        </w:rPr>
        <w:t xml:space="preserve">. The </w:t>
      </w:r>
      <w:r w:rsidRPr="00444E2C">
        <w:rPr>
          <w:u w:val="single"/>
        </w:rPr>
        <w:t xml:space="preserve">return of over </w:t>
      </w:r>
      <w:r w:rsidRPr="00444E2C">
        <w:rPr>
          <w:rStyle w:val="Emphasis"/>
        </w:rPr>
        <w:t>360,000 South Sudanese refugees</w:t>
      </w:r>
      <w:r w:rsidRPr="00444E2C">
        <w:rPr>
          <w:sz w:val="16"/>
        </w:rPr>
        <w:t xml:space="preserve"> since 2011, </w:t>
      </w:r>
      <w:r w:rsidRPr="00444E2C">
        <w:rPr>
          <w:u w:val="single"/>
        </w:rPr>
        <w:t>coupled with</w:t>
      </w:r>
      <w:r w:rsidRPr="00444E2C">
        <w:rPr>
          <w:sz w:val="16"/>
        </w:rPr>
        <w:t xml:space="preserve"> </w:t>
      </w:r>
      <w:r w:rsidRPr="00444E2C">
        <w:rPr>
          <w:rStyle w:val="Emphasis"/>
        </w:rPr>
        <w:t>drought conditions</w:t>
      </w:r>
      <w:r w:rsidRPr="00444E2C">
        <w:rPr>
          <w:sz w:val="16"/>
        </w:rPr>
        <w:t xml:space="preserve"> has </w:t>
      </w:r>
      <w:r w:rsidRPr="00444E2C">
        <w:rPr>
          <w:rStyle w:val="Emphasis"/>
        </w:rPr>
        <w:t>exacerbated</w:t>
      </w:r>
      <w:r w:rsidRPr="00444E2C">
        <w:rPr>
          <w:sz w:val="16"/>
        </w:rPr>
        <w:t xml:space="preserve"> </w:t>
      </w:r>
      <w:r w:rsidRPr="00444E2C">
        <w:rPr>
          <w:rStyle w:val="Emphasis"/>
        </w:rPr>
        <w:t>economic strain</w:t>
      </w:r>
      <w:r w:rsidRPr="00444E2C">
        <w:rPr>
          <w:sz w:val="16"/>
        </w:rPr>
        <w:t xml:space="preserve"> </w:t>
      </w:r>
      <w:r w:rsidRPr="00444E2C">
        <w:rPr>
          <w:u w:val="single"/>
        </w:rPr>
        <w:t>and</w:t>
      </w:r>
      <w:r w:rsidRPr="00444E2C">
        <w:rPr>
          <w:sz w:val="16"/>
        </w:rPr>
        <w:t xml:space="preserve"> </w:t>
      </w:r>
      <w:r w:rsidRPr="00444E2C">
        <w:rPr>
          <w:rStyle w:val="Emphasis"/>
        </w:rPr>
        <w:t>driven up food prices</w:t>
      </w:r>
      <w:r w:rsidRPr="00444E2C">
        <w:rPr>
          <w:sz w:val="16"/>
        </w:rPr>
        <w:t xml:space="preserve">.17 Price increases are the result of trade restrictions between Sudan and South Sudan. The </w:t>
      </w:r>
      <w:r w:rsidRPr="00444E2C">
        <w:rPr>
          <w:u w:val="single"/>
        </w:rPr>
        <w:t>water available to South Sudan</w:t>
      </w:r>
      <w:r w:rsidRPr="00444E2C">
        <w:rPr>
          <w:sz w:val="16"/>
        </w:rPr>
        <w:t xml:space="preserve"> for irrigation has </w:t>
      </w:r>
      <w:r w:rsidRPr="00444E2C">
        <w:rPr>
          <w:rStyle w:val="Emphasis"/>
        </w:rPr>
        <w:t>declined significantly</w:t>
      </w:r>
      <w:r w:rsidRPr="00444E2C">
        <w:rPr>
          <w:sz w:val="16"/>
        </w:rPr>
        <w:t xml:space="preserve"> during the civil war because the government spends little time negotiating fair access to the Nile River.18 </w:t>
      </w:r>
      <w:r w:rsidRPr="00444E2C">
        <w:rPr>
          <w:u w:val="single"/>
        </w:rPr>
        <w:t>The</w:t>
      </w:r>
      <w:r w:rsidRPr="00444E2C">
        <w:rPr>
          <w:sz w:val="16"/>
        </w:rPr>
        <w:t xml:space="preserve"> </w:t>
      </w:r>
      <w:r w:rsidRPr="00444E2C">
        <w:rPr>
          <w:rStyle w:val="Emphasis"/>
        </w:rPr>
        <w:t>entire country</w:t>
      </w:r>
      <w:r w:rsidRPr="00444E2C">
        <w:rPr>
          <w:sz w:val="16"/>
        </w:rPr>
        <w:t xml:space="preserve"> </w:t>
      </w:r>
      <w:r w:rsidRPr="00444E2C">
        <w:rPr>
          <w:u w:val="single"/>
        </w:rPr>
        <w:t>faces</w:t>
      </w:r>
      <w:r w:rsidRPr="00444E2C">
        <w:rPr>
          <w:sz w:val="16"/>
        </w:rPr>
        <w:t xml:space="preserve"> </w:t>
      </w:r>
      <w:r w:rsidRPr="00444E2C">
        <w:rPr>
          <w:rStyle w:val="Emphasis"/>
        </w:rPr>
        <w:t>food and water insecurity</w:t>
      </w:r>
      <w:r w:rsidRPr="00444E2C">
        <w:rPr>
          <w:sz w:val="16"/>
        </w:rPr>
        <w:t>, but almost nothing is being done to address it.</w:t>
      </w:r>
    </w:p>
    <w:p w:rsidR="00874185" w:rsidRPr="00444E2C" w:rsidRDefault="00874185" w:rsidP="00874185">
      <w:pPr>
        <w:rPr>
          <w:sz w:val="16"/>
        </w:rPr>
      </w:pPr>
      <w:r w:rsidRPr="00444E2C">
        <w:rPr>
          <w:sz w:val="16"/>
        </w:rPr>
        <w:t>One issue that South Sudan seemingly has no capacity to combat is its youth bulge. South Sudan has a high volume of citizens under the age of 40.19 These people need jobs and wages to ensure future stability. Due to poor institutional implementation, neither jobs nor stability exists. Fighting for a militia or the South Sudanese Army pays. It also provides shelter and food security to young men who would not normally have either. While young men are recruited to continue the civil and ethnic violence, women are not receiving an education. Only 16% of women are literate, which means that 84% of women will have an even harder time finding work.20 That wastes much of the country’s human capital and potential workforce productivity.</w:t>
      </w:r>
    </w:p>
    <w:p w:rsidR="00874185" w:rsidRPr="00444E2C" w:rsidRDefault="00874185" w:rsidP="00874185">
      <w:pPr>
        <w:rPr>
          <w:sz w:val="16"/>
        </w:rPr>
      </w:pPr>
      <w:r w:rsidRPr="00444E2C">
        <w:rPr>
          <w:sz w:val="16"/>
        </w:rPr>
        <w:t>Food and Water Insecurity</w:t>
      </w:r>
    </w:p>
    <w:p w:rsidR="00874185" w:rsidRPr="00444E2C" w:rsidRDefault="00874185" w:rsidP="00874185">
      <w:pPr>
        <w:rPr>
          <w:sz w:val="16"/>
        </w:rPr>
      </w:pPr>
      <w:r w:rsidRPr="00444E2C">
        <w:rPr>
          <w:sz w:val="16"/>
        </w:rPr>
        <w:t xml:space="preserve">While corruption and institutional weakness plague the government’s ability to function, food and water insecurity is the number one concern for the South Sudanese people; especially outside of Juba. In early 2012, one year before the civil war, the UN World Food </w:t>
      </w:r>
      <w:proofErr w:type="spellStart"/>
      <w:r w:rsidRPr="00444E2C">
        <w:rPr>
          <w:sz w:val="16"/>
        </w:rPr>
        <w:t>Programme</w:t>
      </w:r>
      <w:proofErr w:type="spellEnd"/>
      <w:r w:rsidRPr="00444E2C">
        <w:rPr>
          <w:sz w:val="16"/>
        </w:rPr>
        <w:t xml:space="preserve"> reported that about </w:t>
      </w:r>
      <w:r w:rsidRPr="00444E2C">
        <w:rPr>
          <w:rStyle w:val="Emphasis"/>
        </w:rPr>
        <w:t>4.7 million people</w:t>
      </w:r>
      <w:r w:rsidRPr="00444E2C">
        <w:rPr>
          <w:sz w:val="16"/>
        </w:rPr>
        <w:t xml:space="preserve"> (</w:t>
      </w:r>
      <w:r w:rsidRPr="00444E2C">
        <w:rPr>
          <w:rStyle w:val="Emphasis"/>
        </w:rPr>
        <w:t>37% of the population</w:t>
      </w:r>
      <w:r w:rsidRPr="00444E2C">
        <w:rPr>
          <w:sz w:val="16"/>
        </w:rPr>
        <w:t xml:space="preserve">) were </w:t>
      </w:r>
      <w:r w:rsidRPr="00444E2C">
        <w:rPr>
          <w:u w:val="single"/>
        </w:rPr>
        <w:t xml:space="preserve">at risk for food insecurity and about </w:t>
      </w:r>
      <w:r w:rsidRPr="00444E2C">
        <w:rPr>
          <w:rStyle w:val="Emphasis"/>
        </w:rPr>
        <w:t>one million</w:t>
      </w:r>
      <w:r w:rsidRPr="00444E2C">
        <w:rPr>
          <w:sz w:val="16"/>
        </w:rPr>
        <w:t xml:space="preserve"> (</w:t>
      </w:r>
      <w:r w:rsidRPr="00444E2C">
        <w:rPr>
          <w:rStyle w:val="Emphasis"/>
        </w:rPr>
        <w:t>11%</w:t>
      </w:r>
      <w:r w:rsidRPr="00444E2C">
        <w:rPr>
          <w:sz w:val="16"/>
        </w:rPr>
        <w:t xml:space="preserve">) were </w:t>
      </w:r>
      <w:r w:rsidRPr="00444E2C">
        <w:rPr>
          <w:rStyle w:val="Emphasis"/>
        </w:rPr>
        <w:t>severely food insecure</w:t>
      </w:r>
      <w:r w:rsidRPr="00444E2C">
        <w:rPr>
          <w:sz w:val="16"/>
        </w:rPr>
        <w:t xml:space="preserve">.21 Since then, </w:t>
      </w:r>
      <w:r w:rsidRPr="00444E2C">
        <w:rPr>
          <w:u w:val="single"/>
        </w:rPr>
        <w:t>the situation has deteriorated considerably</w:t>
      </w:r>
      <w:r w:rsidRPr="00444E2C">
        <w:rPr>
          <w:sz w:val="16"/>
        </w:rPr>
        <w:t xml:space="preserve">. Studies of the Northern Bahr el Ghazal and </w:t>
      </w:r>
      <w:proofErr w:type="spellStart"/>
      <w:r w:rsidRPr="00444E2C">
        <w:rPr>
          <w:sz w:val="16"/>
        </w:rPr>
        <w:t>Warrap</w:t>
      </w:r>
      <w:proofErr w:type="spellEnd"/>
      <w:r w:rsidRPr="00444E2C">
        <w:rPr>
          <w:sz w:val="16"/>
        </w:rPr>
        <w:t xml:space="preserve"> states, which have been relatively stable, show that 100% and 93% of those households, respectively, were food access insecure.22 Food insecurity stems from either a physical or a financial inability to acquire sustainable and nutritious food, but most people in South Sudan are food insecure because does not reach them. </w:t>
      </w:r>
      <w:r w:rsidRPr="00444E2C">
        <w:rPr>
          <w:u w:val="single"/>
        </w:rPr>
        <w:t xml:space="preserve">Food rarely reaches rural communities because government elites </w:t>
      </w:r>
      <w:r w:rsidRPr="00444E2C">
        <w:rPr>
          <w:rStyle w:val="Emphasis"/>
        </w:rPr>
        <w:t xml:space="preserve">steal </w:t>
      </w:r>
      <w:proofErr w:type="gramStart"/>
      <w:r w:rsidRPr="00444E2C">
        <w:rPr>
          <w:rStyle w:val="Emphasis"/>
        </w:rPr>
        <w:t>it</w:t>
      </w:r>
      <w:proofErr w:type="gramEnd"/>
      <w:r w:rsidRPr="00444E2C">
        <w:rPr>
          <w:u w:val="single"/>
        </w:rPr>
        <w:t xml:space="preserve"> or </w:t>
      </w:r>
      <w:r w:rsidRPr="00444E2C">
        <w:rPr>
          <w:rStyle w:val="Emphasis"/>
        </w:rPr>
        <w:t>militias intercept it</w:t>
      </w:r>
      <w:r w:rsidRPr="00444E2C">
        <w:rPr>
          <w:u w:val="single"/>
        </w:rPr>
        <w:t xml:space="preserve"> coming out of Juba</w:t>
      </w:r>
      <w:r w:rsidRPr="00444E2C">
        <w:rPr>
          <w:sz w:val="16"/>
        </w:rPr>
        <w:t xml:space="preserve">.23 </w:t>
      </w:r>
      <w:r w:rsidRPr="00444E2C">
        <w:rPr>
          <w:u w:val="single"/>
        </w:rPr>
        <w:t>Most of this food</w:t>
      </w:r>
      <w:r w:rsidRPr="00444E2C">
        <w:rPr>
          <w:sz w:val="16"/>
        </w:rPr>
        <w:t xml:space="preserve">, </w:t>
      </w:r>
      <w:r w:rsidRPr="00444E2C">
        <w:rPr>
          <w:rStyle w:val="Emphasis"/>
        </w:rPr>
        <w:t>which comes largely from foreign aid</w:t>
      </w:r>
      <w:r w:rsidRPr="00444E2C">
        <w:rPr>
          <w:sz w:val="16"/>
        </w:rPr>
        <w:t xml:space="preserve">, </w:t>
      </w:r>
      <w:r w:rsidRPr="00444E2C">
        <w:rPr>
          <w:u w:val="single"/>
        </w:rPr>
        <w:t xml:space="preserve">is </w:t>
      </w:r>
      <w:r w:rsidRPr="00444E2C">
        <w:rPr>
          <w:rStyle w:val="Emphasis"/>
        </w:rPr>
        <w:t>wasted</w:t>
      </w:r>
      <w:r w:rsidRPr="00444E2C">
        <w:rPr>
          <w:sz w:val="16"/>
        </w:rPr>
        <w:t xml:space="preserve"> </w:t>
      </w:r>
      <w:r w:rsidRPr="00444E2C">
        <w:rPr>
          <w:u w:val="single"/>
        </w:rPr>
        <w:t xml:space="preserve">because </w:t>
      </w:r>
      <w:r w:rsidRPr="00444E2C">
        <w:rPr>
          <w:rStyle w:val="Emphasis"/>
        </w:rPr>
        <w:t>donors cannot guarantee that it reaches its target</w:t>
      </w:r>
      <w:r w:rsidRPr="00444E2C">
        <w:rPr>
          <w:sz w:val="16"/>
        </w:rPr>
        <w:t>.</w:t>
      </w:r>
    </w:p>
    <w:p w:rsidR="00874185" w:rsidRPr="00444E2C" w:rsidRDefault="00874185" w:rsidP="00874185">
      <w:pPr>
        <w:rPr>
          <w:sz w:val="16"/>
        </w:rPr>
      </w:pPr>
      <w:r w:rsidRPr="00444E2C">
        <w:rPr>
          <w:u w:val="single"/>
        </w:rPr>
        <w:t>Water insecurity</w:t>
      </w:r>
      <w:r w:rsidRPr="00444E2C">
        <w:rPr>
          <w:sz w:val="16"/>
        </w:rPr>
        <w:t xml:space="preserve"> is </w:t>
      </w:r>
      <w:r w:rsidRPr="00444E2C">
        <w:rPr>
          <w:rStyle w:val="Emphasis"/>
        </w:rPr>
        <w:t>just as challenging</w:t>
      </w:r>
      <w:r w:rsidRPr="00444E2C">
        <w:rPr>
          <w:sz w:val="16"/>
        </w:rPr>
        <w:t xml:space="preserve">. South Sudan has physical access to the waters of the Nile River, but there is a legal dispute over a treaty between Sudan and Egypt from 1959 that allocated water rights for drinking and irrigation.24 The question is, does that treaty apply to South Sudan as well? While it was legally established that South Sudan would retain control over 50% of former Sudanese oil fields in South Sudan, </w:t>
      </w:r>
      <w:r w:rsidRPr="00444E2C">
        <w:rPr>
          <w:u w:val="single"/>
        </w:rPr>
        <w:t>there is no</w:t>
      </w:r>
      <w:r w:rsidRPr="00444E2C">
        <w:rPr>
          <w:sz w:val="16"/>
        </w:rPr>
        <w:t xml:space="preserve"> treaty addressing Nile water </w:t>
      </w:r>
      <w:r w:rsidRPr="00444E2C">
        <w:rPr>
          <w:u w:val="single"/>
        </w:rPr>
        <w:t>allocation</w:t>
      </w:r>
      <w:r w:rsidRPr="00444E2C">
        <w:rPr>
          <w:sz w:val="16"/>
        </w:rPr>
        <w:t xml:space="preserve">.25 </w:t>
      </w:r>
      <w:r w:rsidRPr="00444E2C">
        <w:rPr>
          <w:u w:val="single"/>
        </w:rPr>
        <w:t xml:space="preserve">This has made it nearly </w:t>
      </w:r>
      <w:r w:rsidRPr="00444E2C">
        <w:rPr>
          <w:rStyle w:val="Emphasis"/>
        </w:rPr>
        <w:t>impossible to transport water</w:t>
      </w:r>
      <w:r w:rsidRPr="00444E2C">
        <w:rPr>
          <w:u w:val="single"/>
        </w:rPr>
        <w:t xml:space="preserve"> to people in rural areas of South Sudan and has </w:t>
      </w:r>
      <w:r w:rsidRPr="00444E2C">
        <w:rPr>
          <w:rStyle w:val="Emphasis"/>
        </w:rPr>
        <w:t>killed its agricultural sector</w:t>
      </w:r>
      <w:r w:rsidRPr="00444E2C">
        <w:rPr>
          <w:sz w:val="16"/>
        </w:rPr>
        <w:t xml:space="preserve">, thus </w:t>
      </w:r>
      <w:r w:rsidRPr="00444E2C">
        <w:rPr>
          <w:rStyle w:val="Emphasis"/>
        </w:rPr>
        <w:t>exacerbating the crisis</w:t>
      </w:r>
      <w:r w:rsidRPr="00444E2C">
        <w:rPr>
          <w:sz w:val="16"/>
        </w:rPr>
        <w:t>. Food and water insecurity throughout South Sudan must be addressed, but change is unlikely until the civil war ends. This will leave millions of South Sudanese citizens without a source of food or income. Their desperation could push them to join and continue the fight.</w:t>
      </w:r>
    </w:p>
    <w:p w:rsidR="00874185" w:rsidRDefault="00874185" w:rsidP="00874185"/>
    <w:p w:rsidR="00874185" w:rsidRDefault="00874185" w:rsidP="00874185">
      <w:pPr>
        <w:pStyle w:val="Heading4"/>
      </w:pPr>
      <w:r>
        <w:t xml:space="preserve">Empirics support our impact---refugee overload causes </w:t>
      </w:r>
      <w:r>
        <w:rPr>
          <w:u w:val="single"/>
        </w:rPr>
        <w:t>food insecurity</w:t>
      </w:r>
      <w:r>
        <w:t xml:space="preserve">, </w:t>
      </w:r>
      <w:r>
        <w:rPr>
          <w:u w:val="single"/>
        </w:rPr>
        <w:t>failing states</w:t>
      </w:r>
      <w:r>
        <w:t xml:space="preserve"> and </w:t>
      </w:r>
      <w:r>
        <w:rPr>
          <w:u w:val="single"/>
        </w:rPr>
        <w:t>terrorism</w:t>
      </w:r>
      <w:r>
        <w:t xml:space="preserve">---draws in </w:t>
      </w:r>
      <w:r>
        <w:rPr>
          <w:u w:val="single"/>
        </w:rPr>
        <w:t>great powers</w:t>
      </w:r>
      <w:r>
        <w:t>.</w:t>
      </w:r>
    </w:p>
    <w:p w:rsidR="00874185" w:rsidRPr="00C71686" w:rsidRDefault="00874185" w:rsidP="00874185">
      <w:proofErr w:type="spellStart"/>
      <w:r w:rsidRPr="005E2859">
        <w:rPr>
          <w:rStyle w:val="Style13ptBold"/>
        </w:rPr>
        <w:t>DeFeo</w:t>
      </w:r>
      <w:proofErr w:type="spellEnd"/>
      <w:r w:rsidRPr="005E2859">
        <w:rPr>
          <w:rStyle w:val="Style13ptBold"/>
        </w:rPr>
        <w:t xml:space="preserve"> 17</w:t>
      </w:r>
      <w:r>
        <w:t xml:space="preserve"> – Michael </w:t>
      </w:r>
      <w:proofErr w:type="spellStart"/>
      <w:r>
        <w:t>DeFeo</w:t>
      </w:r>
      <w:proofErr w:type="spellEnd"/>
      <w:r>
        <w:t xml:space="preserve">, pursuing a Bachelor’s degree in Political Science at Gettysburg College, 2017 (“Food Insecurity and the Threat to Global Stability and Security in the 21st Century,” </w:t>
      </w:r>
      <w:r>
        <w:rPr>
          <w:i/>
        </w:rPr>
        <w:t>Inquiries Journal</w:t>
      </w:r>
      <w:r>
        <w:t xml:space="preserve">, </w:t>
      </w:r>
      <w:hyperlink r:id="rId21" w:history="1">
        <w:r w:rsidRPr="00003D0E">
          <w:rPr>
            <w:rStyle w:val="Hyperlink"/>
          </w:rPr>
          <w:t>http://www.inquiriesjournal.com/articles/1712/food-insecurity-and-the-threat-to-global-stability-and-security-in-the-21st-century</w:t>
        </w:r>
      </w:hyperlink>
      <w:r>
        <w:t xml:space="preserve">, Volume 9, Number 12,  </w:t>
      </w:r>
      <w:proofErr w:type="spellStart"/>
      <w:r>
        <w:t>AIvackovic</w:t>
      </w:r>
      <w:proofErr w:type="spellEnd"/>
      <w:r>
        <w:t>)</w:t>
      </w:r>
    </w:p>
    <w:p w:rsidR="00874185" w:rsidRPr="00AC33F5" w:rsidRDefault="00874185" w:rsidP="00874185">
      <w:pPr>
        <w:rPr>
          <w:sz w:val="16"/>
        </w:rPr>
      </w:pPr>
      <w:r w:rsidRPr="00C71686">
        <w:rPr>
          <w:u w:val="single"/>
        </w:rPr>
        <w:t>State Failure and</w:t>
      </w:r>
      <w:r w:rsidRPr="00AC33F5">
        <w:rPr>
          <w:sz w:val="16"/>
        </w:rPr>
        <w:t xml:space="preserve"> the </w:t>
      </w:r>
      <w:r w:rsidRPr="00C71686">
        <w:rPr>
          <w:u w:val="single"/>
        </w:rPr>
        <w:t>Threat to Regional Stability</w:t>
      </w:r>
    </w:p>
    <w:p w:rsidR="00874185" w:rsidRPr="00AC33F5" w:rsidRDefault="00874185" w:rsidP="00874185">
      <w:pPr>
        <w:rPr>
          <w:sz w:val="16"/>
        </w:rPr>
      </w:pPr>
      <w:r w:rsidRPr="00C71686">
        <w:rPr>
          <w:u w:val="single"/>
        </w:rPr>
        <w:t>Although fragile governments</w:t>
      </w:r>
      <w:r w:rsidRPr="00AC33F5">
        <w:rPr>
          <w:sz w:val="16"/>
        </w:rPr>
        <w:t xml:space="preserve"> </w:t>
      </w:r>
      <w:r w:rsidRPr="00C71686">
        <w:rPr>
          <w:u w:val="single"/>
        </w:rPr>
        <w:t>in</w:t>
      </w:r>
      <w:r w:rsidRPr="00AC33F5">
        <w:rPr>
          <w:sz w:val="16"/>
        </w:rPr>
        <w:t xml:space="preserve"> </w:t>
      </w:r>
      <w:r w:rsidRPr="00C71686">
        <w:rPr>
          <w:u w:val="single"/>
        </w:rPr>
        <w:t>developing countries</w:t>
      </w:r>
      <w:r w:rsidRPr="00AC33F5">
        <w:rPr>
          <w:sz w:val="16"/>
        </w:rPr>
        <w:t xml:space="preserve"> </w:t>
      </w:r>
      <w:r w:rsidRPr="00C71686">
        <w:rPr>
          <w:u w:val="single"/>
        </w:rPr>
        <w:t xml:space="preserve">are at a heightened risk for </w:t>
      </w:r>
      <w:r w:rsidRPr="00C71686">
        <w:rPr>
          <w:rStyle w:val="Emphasis"/>
        </w:rPr>
        <w:t>internal conflict</w:t>
      </w:r>
      <w:r w:rsidRPr="00AC33F5">
        <w:rPr>
          <w:sz w:val="16"/>
        </w:rPr>
        <w:t xml:space="preserve"> that could topple them, </w:t>
      </w:r>
      <w:r w:rsidRPr="00C71686">
        <w:rPr>
          <w:u w:val="single"/>
        </w:rPr>
        <w:t>that risk also threatens</w:t>
      </w:r>
      <w:r w:rsidRPr="00AC33F5">
        <w:rPr>
          <w:sz w:val="16"/>
        </w:rPr>
        <w:t xml:space="preserve"> the </w:t>
      </w:r>
      <w:r w:rsidRPr="00C71686">
        <w:rPr>
          <w:rStyle w:val="Emphasis"/>
        </w:rPr>
        <w:t>country’s neighbors</w:t>
      </w:r>
      <w:r w:rsidRPr="00AC33F5">
        <w:rPr>
          <w:sz w:val="16"/>
        </w:rPr>
        <w:t xml:space="preserve">. </w:t>
      </w:r>
      <w:r w:rsidRPr="00C71686">
        <w:rPr>
          <w:u w:val="single"/>
        </w:rPr>
        <w:t>After</w:t>
      </w:r>
      <w:r w:rsidRPr="00AC33F5">
        <w:rPr>
          <w:sz w:val="16"/>
        </w:rPr>
        <w:t xml:space="preserve"> the </w:t>
      </w:r>
      <w:r w:rsidRPr="00C71686">
        <w:rPr>
          <w:u w:val="single"/>
        </w:rPr>
        <w:t>Soviet Union collapsed in 1991</w:t>
      </w:r>
      <w:r w:rsidRPr="00AC33F5">
        <w:rPr>
          <w:sz w:val="16"/>
        </w:rPr>
        <w:t xml:space="preserve">, </w:t>
      </w:r>
      <w:r w:rsidRPr="00C71686">
        <w:rPr>
          <w:rStyle w:val="Emphasis"/>
        </w:rPr>
        <w:t>Afghanistan</w:t>
      </w:r>
      <w:r w:rsidRPr="00AC33F5">
        <w:rPr>
          <w:sz w:val="16"/>
        </w:rPr>
        <w:t xml:space="preserve"> </w:t>
      </w:r>
      <w:r w:rsidRPr="00C71686">
        <w:rPr>
          <w:u w:val="single"/>
        </w:rPr>
        <w:t xml:space="preserve">found itself </w:t>
      </w:r>
      <w:r w:rsidRPr="00C71686">
        <w:rPr>
          <w:rStyle w:val="Emphasis"/>
        </w:rPr>
        <w:t>alone in regional trade</w:t>
      </w:r>
      <w:r w:rsidRPr="00AC33F5">
        <w:rPr>
          <w:sz w:val="16"/>
        </w:rPr>
        <w:t xml:space="preserve">. </w:t>
      </w:r>
      <w:r w:rsidRPr="00C71686">
        <w:rPr>
          <w:u w:val="single"/>
        </w:rPr>
        <w:t>Without</w:t>
      </w:r>
      <w:r w:rsidRPr="00AC33F5">
        <w:rPr>
          <w:sz w:val="16"/>
        </w:rPr>
        <w:t xml:space="preserve"> a </w:t>
      </w:r>
      <w:r w:rsidRPr="00C71686">
        <w:rPr>
          <w:u w:val="single"/>
        </w:rPr>
        <w:t>guaranteed source of cereal</w:t>
      </w:r>
      <w:r w:rsidRPr="00AC33F5">
        <w:rPr>
          <w:sz w:val="16"/>
        </w:rPr>
        <w:t xml:space="preserve">, the </w:t>
      </w:r>
      <w:r w:rsidRPr="00C71686">
        <w:rPr>
          <w:u w:val="single"/>
        </w:rPr>
        <w:t>government had to turn to Iran and Pakistan for support</w:t>
      </w:r>
      <w:r w:rsidRPr="00AC33F5">
        <w:rPr>
          <w:sz w:val="16"/>
        </w:rPr>
        <w:t xml:space="preserve"> </w:t>
      </w:r>
      <w:proofErr w:type="gramStart"/>
      <w:r w:rsidRPr="00AC33F5">
        <w:rPr>
          <w:sz w:val="16"/>
        </w:rPr>
        <w:t>in order to</w:t>
      </w:r>
      <w:proofErr w:type="gramEnd"/>
      <w:r w:rsidRPr="00AC33F5">
        <w:rPr>
          <w:sz w:val="16"/>
        </w:rPr>
        <w:t xml:space="preserve"> avoid its own collapse (Clarke, 2000). Unlike Afghanistan, many other developing countries have been unable to work together on food and water security. Thirteen of the twenty-two members of the Arab League rank among the most water-scarce nations on the planet. Food cannot be grown without water. </w:t>
      </w:r>
      <w:proofErr w:type="gramStart"/>
      <w:r w:rsidRPr="00AC33F5">
        <w:rPr>
          <w:sz w:val="16"/>
        </w:rPr>
        <w:t>The majority of</w:t>
      </w:r>
      <w:proofErr w:type="gramEnd"/>
      <w:r w:rsidRPr="00AC33F5">
        <w:rPr>
          <w:sz w:val="16"/>
        </w:rPr>
        <w:t xml:space="preserve"> the world is engaged in some sort of agreement with neighboring countries to share water supplies, but thirty-seven countries still do not share their water resources (El Hassan, 2014). Lack of cooperation can cause civil as well as interstate conflict. South Sudan legally has no share of the Nile River and the effects of that lack of water access have been mass starvation and violence.</w:t>
      </w:r>
    </w:p>
    <w:p w:rsidR="00874185" w:rsidRPr="00AC33F5" w:rsidRDefault="00874185" w:rsidP="00874185">
      <w:pPr>
        <w:rPr>
          <w:sz w:val="16"/>
        </w:rPr>
      </w:pPr>
      <w:r w:rsidRPr="00C71686">
        <w:rPr>
          <w:u w:val="single"/>
        </w:rPr>
        <w:t>The effects of</w:t>
      </w:r>
      <w:r w:rsidRPr="00AC33F5">
        <w:rPr>
          <w:sz w:val="16"/>
        </w:rPr>
        <w:t xml:space="preserve"> climate change, water shortages, and </w:t>
      </w:r>
      <w:r w:rsidRPr="00C71686">
        <w:rPr>
          <w:rStyle w:val="Emphasis"/>
        </w:rPr>
        <w:t>mass migrations</w:t>
      </w:r>
      <w:r w:rsidRPr="00AC33F5">
        <w:rPr>
          <w:sz w:val="16"/>
        </w:rPr>
        <w:t xml:space="preserve"> </w:t>
      </w:r>
      <w:r w:rsidRPr="00C71686">
        <w:rPr>
          <w:u w:val="single"/>
        </w:rPr>
        <w:t xml:space="preserve">have resulted in </w:t>
      </w:r>
      <w:r w:rsidRPr="00C71686">
        <w:rPr>
          <w:rStyle w:val="Emphasis"/>
        </w:rPr>
        <w:t>acute food insecurity</w:t>
      </w:r>
      <w:r w:rsidRPr="00AC33F5">
        <w:rPr>
          <w:sz w:val="16"/>
        </w:rPr>
        <w:t xml:space="preserve"> not just in Syria, but across the region (El Hassan, 2014). </w:t>
      </w:r>
      <w:r w:rsidRPr="00C71686">
        <w:rPr>
          <w:u w:val="single"/>
        </w:rPr>
        <w:t>Food insecurity</w:t>
      </w:r>
      <w:r w:rsidRPr="00AC33F5">
        <w:rPr>
          <w:sz w:val="16"/>
        </w:rPr>
        <w:t xml:space="preserve">, plus an increase in the prices of staple foods </w:t>
      </w:r>
      <w:r w:rsidRPr="00C71686">
        <w:rPr>
          <w:u w:val="single"/>
        </w:rPr>
        <w:t>have</w:t>
      </w:r>
      <w:r w:rsidRPr="00AC33F5">
        <w:rPr>
          <w:sz w:val="16"/>
        </w:rPr>
        <w:t xml:space="preserve"> </w:t>
      </w:r>
      <w:r w:rsidRPr="00C71686">
        <w:rPr>
          <w:rStyle w:val="Emphasis"/>
        </w:rPr>
        <w:t>destabilized much of the area</w:t>
      </w:r>
      <w:r w:rsidRPr="00AC33F5">
        <w:rPr>
          <w:sz w:val="16"/>
        </w:rPr>
        <w:t>. The Arab Spring was the beginning of multiple conflicts that have affected countries like Syria, Egypt, and Libya. In Syria, food insecurity resulted in mass violence and has now created an international crisis involving multiple world powers.</w:t>
      </w:r>
    </w:p>
    <w:p w:rsidR="00874185" w:rsidRPr="00AC33F5" w:rsidRDefault="00874185" w:rsidP="00874185">
      <w:pPr>
        <w:rPr>
          <w:sz w:val="16"/>
        </w:rPr>
      </w:pPr>
      <w:r w:rsidRPr="00AC33F5">
        <w:rPr>
          <w:sz w:val="16"/>
        </w:rPr>
        <w:t xml:space="preserve">Food insecurity is such a threat to entire regions because people cannot live without food and people want to live. </w:t>
      </w:r>
      <w:r w:rsidRPr="00C71686">
        <w:rPr>
          <w:u w:val="single"/>
        </w:rPr>
        <w:t>When a region experiences food scarcity and that population feels threatened</w:t>
      </w:r>
      <w:r w:rsidRPr="00AC33F5">
        <w:rPr>
          <w:sz w:val="16"/>
        </w:rPr>
        <w:t xml:space="preserve"> by hunger, </w:t>
      </w:r>
      <w:r w:rsidRPr="00C71686">
        <w:rPr>
          <w:u w:val="single"/>
        </w:rPr>
        <w:t xml:space="preserve">it will </w:t>
      </w:r>
      <w:r w:rsidRPr="00C71686">
        <w:rPr>
          <w:rStyle w:val="Emphasis"/>
        </w:rPr>
        <w:t>relinquish dependency</w:t>
      </w:r>
      <w:r w:rsidRPr="00C71686">
        <w:rPr>
          <w:u w:val="single"/>
        </w:rPr>
        <w:t xml:space="preserve"> on </w:t>
      </w:r>
      <w:r w:rsidRPr="00C71686">
        <w:rPr>
          <w:rStyle w:val="Emphasis"/>
        </w:rPr>
        <w:t>any political authority</w:t>
      </w:r>
      <w:r w:rsidRPr="00C71686">
        <w:rPr>
          <w:u w:val="single"/>
        </w:rPr>
        <w:t xml:space="preserve"> and </w:t>
      </w:r>
      <w:r w:rsidRPr="00C71686">
        <w:rPr>
          <w:rStyle w:val="Emphasis"/>
        </w:rPr>
        <w:t>take up arms</w:t>
      </w:r>
      <w:r w:rsidRPr="00C71686">
        <w:rPr>
          <w:u w:val="single"/>
        </w:rPr>
        <w:t xml:space="preserve"> </w:t>
      </w:r>
      <w:proofErr w:type="gramStart"/>
      <w:r w:rsidRPr="00C71686">
        <w:rPr>
          <w:u w:val="single"/>
        </w:rPr>
        <w:t>in order to</w:t>
      </w:r>
      <w:proofErr w:type="gramEnd"/>
      <w:r w:rsidRPr="00C71686">
        <w:rPr>
          <w:u w:val="single"/>
        </w:rPr>
        <w:t xml:space="preserve"> </w:t>
      </w:r>
      <w:r w:rsidRPr="00C71686">
        <w:rPr>
          <w:rStyle w:val="Emphasis"/>
        </w:rPr>
        <w:t>ensure its well-being</w:t>
      </w:r>
      <w:r w:rsidRPr="00AC33F5">
        <w:rPr>
          <w:sz w:val="16"/>
        </w:rPr>
        <w:t xml:space="preserve"> (</w:t>
      </w:r>
      <w:proofErr w:type="spellStart"/>
      <w:r w:rsidRPr="00AC33F5">
        <w:rPr>
          <w:sz w:val="16"/>
        </w:rPr>
        <w:t>Paveliuc-Olariu</w:t>
      </w:r>
      <w:proofErr w:type="spellEnd"/>
      <w:r w:rsidRPr="00AC33F5">
        <w:rPr>
          <w:sz w:val="16"/>
        </w:rPr>
        <w:t xml:space="preserve">, 2013). This is human </w:t>
      </w:r>
      <w:proofErr w:type="spellStart"/>
      <w:r w:rsidRPr="00AC33F5">
        <w:rPr>
          <w:sz w:val="16"/>
        </w:rPr>
        <w:t>survivalism</w:t>
      </w:r>
      <w:proofErr w:type="spellEnd"/>
      <w:r w:rsidRPr="00AC33F5">
        <w:rPr>
          <w:sz w:val="16"/>
        </w:rPr>
        <w:t xml:space="preserve">. It is important for developing countries in areas that are at risk for food insecurity to formulate policy that ensures aid goes to the food insecurity hotspots </w:t>
      </w:r>
      <w:proofErr w:type="gramStart"/>
      <w:r w:rsidRPr="00AC33F5">
        <w:rPr>
          <w:sz w:val="16"/>
        </w:rPr>
        <w:t>so as to</w:t>
      </w:r>
      <w:proofErr w:type="gramEnd"/>
      <w:r w:rsidRPr="00AC33F5">
        <w:rPr>
          <w:sz w:val="16"/>
        </w:rPr>
        <w:t xml:space="preserve"> maintain stability.</w:t>
      </w:r>
    </w:p>
    <w:p w:rsidR="00874185" w:rsidRPr="00AC33F5" w:rsidRDefault="00874185" w:rsidP="00874185">
      <w:pPr>
        <w:rPr>
          <w:sz w:val="16"/>
        </w:rPr>
      </w:pPr>
      <w:r w:rsidRPr="00C71686">
        <w:rPr>
          <w:rStyle w:val="Emphasis"/>
        </w:rPr>
        <w:t>South Sudan</w:t>
      </w:r>
      <w:r w:rsidRPr="00C71686">
        <w:rPr>
          <w:u w:val="single"/>
        </w:rPr>
        <w:t xml:space="preserve"> experienced</w:t>
      </w:r>
      <w:r w:rsidRPr="00AC33F5">
        <w:rPr>
          <w:sz w:val="16"/>
        </w:rPr>
        <w:t xml:space="preserve"> </w:t>
      </w:r>
      <w:r w:rsidRPr="00C71686">
        <w:rPr>
          <w:u w:val="single"/>
        </w:rPr>
        <w:t xml:space="preserve">what happens when countries </w:t>
      </w:r>
      <w:r w:rsidRPr="00C71686">
        <w:rPr>
          <w:rStyle w:val="Emphasis"/>
        </w:rPr>
        <w:t>do not work together</w:t>
      </w:r>
      <w:r w:rsidRPr="00AC33F5">
        <w:rPr>
          <w:sz w:val="16"/>
        </w:rPr>
        <w:t xml:space="preserve"> to feed their people. </w:t>
      </w:r>
      <w:r w:rsidRPr="00C71686">
        <w:rPr>
          <w:u w:val="single"/>
        </w:rPr>
        <w:t>After gaining its independence</w:t>
      </w:r>
      <w:r w:rsidRPr="00AC33F5">
        <w:rPr>
          <w:sz w:val="16"/>
        </w:rPr>
        <w:t xml:space="preserve"> from Sudan in 2011, </w:t>
      </w:r>
      <w:r w:rsidRPr="00C71686">
        <w:rPr>
          <w:u w:val="single"/>
        </w:rPr>
        <w:t>360,000 South Sudanese refugees returned to the country</w:t>
      </w:r>
      <w:r w:rsidRPr="00AC33F5">
        <w:rPr>
          <w:sz w:val="16"/>
        </w:rPr>
        <w:t xml:space="preserve">. </w:t>
      </w:r>
      <w:proofErr w:type="gramStart"/>
      <w:r w:rsidRPr="00AC33F5">
        <w:rPr>
          <w:sz w:val="16"/>
        </w:rPr>
        <w:t xml:space="preserve">This </w:t>
      </w:r>
      <w:r w:rsidRPr="00C71686">
        <w:rPr>
          <w:rStyle w:val="Emphasis"/>
        </w:rPr>
        <w:t>influx of human beings</w:t>
      </w:r>
      <w:r w:rsidRPr="00AC33F5">
        <w:rPr>
          <w:sz w:val="16"/>
        </w:rPr>
        <w:t>,</w:t>
      </w:r>
      <w:proofErr w:type="gramEnd"/>
      <w:r w:rsidRPr="00AC33F5">
        <w:rPr>
          <w:sz w:val="16"/>
        </w:rPr>
        <w:t xml:space="preserve"> coupled with drought conditions </w:t>
      </w:r>
      <w:r w:rsidRPr="00C71686">
        <w:rPr>
          <w:u w:val="single"/>
        </w:rPr>
        <w:t>exacerbated economic strain and drove food prices up</w:t>
      </w:r>
      <w:r w:rsidRPr="00AC33F5">
        <w:rPr>
          <w:sz w:val="16"/>
        </w:rPr>
        <w:t>. The increases were the result of trade restrictions between Sudan and South Sudan. The overall reason for the food crisis, however, was the government's preoccupation with fighting a political and quasi-ethnic civil war rather than negotiating fair access to the Nile River (</w:t>
      </w:r>
      <w:proofErr w:type="spellStart"/>
      <w:r w:rsidRPr="00AC33F5">
        <w:rPr>
          <w:sz w:val="16"/>
        </w:rPr>
        <w:t>Tappis</w:t>
      </w:r>
      <w:proofErr w:type="spellEnd"/>
      <w:r w:rsidRPr="00AC33F5">
        <w:rPr>
          <w:sz w:val="16"/>
        </w:rPr>
        <w:t xml:space="preserve"> et al., 2013). </w:t>
      </w:r>
      <w:r w:rsidRPr="00C71686">
        <w:rPr>
          <w:u w:val="single"/>
        </w:rPr>
        <w:t xml:space="preserve">Because of South Sudan’s </w:t>
      </w:r>
      <w:r w:rsidRPr="00C71686">
        <w:rPr>
          <w:rStyle w:val="Emphasis"/>
        </w:rPr>
        <w:t>weak institutions</w:t>
      </w:r>
      <w:r w:rsidRPr="00AC33F5">
        <w:rPr>
          <w:sz w:val="16"/>
        </w:rPr>
        <w:t xml:space="preserve">, </w:t>
      </w:r>
      <w:r w:rsidRPr="00C71686">
        <w:rPr>
          <w:u w:val="single"/>
        </w:rPr>
        <w:t xml:space="preserve">it has done </w:t>
      </w:r>
      <w:r w:rsidRPr="00C71686">
        <w:rPr>
          <w:rStyle w:val="Emphasis"/>
        </w:rPr>
        <w:t>little to address the food shortage</w:t>
      </w:r>
      <w:r w:rsidRPr="00AC33F5">
        <w:rPr>
          <w:sz w:val="16"/>
        </w:rPr>
        <w:t xml:space="preserve">. That </w:t>
      </w:r>
      <w:r w:rsidRPr="00C71686">
        <w:rPr>
          <w:u w:val="single"/>
        </w:rPr>
        <w:t xml:space="preserve">inability to solve the problem fuels </w:t>
      </w:r>
      <w:r w:rsidRPr="00C71686">
        <w:rPr>
          <w:rStyle w:val="Emphasis"/>
        </w:rPr>
        <w:t>insurgent recruitment</w:t>
      </w:r>
      <w:r w:rsidRPr="00C71686">
        <w:rPr>
          <w:u w:val="single"/>
        </w:rPr>
        <w:t xml:space="preserve"> that continues the </w:t>
      </w:r>
      <w:r w:rsidRPr="00C71686">
        <w:rPr>
          <w:rStyle w:val="Emphasis"/>
        </w:rPr>
        <w:t>bloodshed in South Sudan</w:t>
      </w:r>
      <w:r w:rsidRPr="00AC33F5">
        <w:rPr>
          <w:sz w:val="16"/>
        </w:rPr>
        <w:t xml:space="preserve">. The </w:t>
      </w:r>
      <w:r w:rsidRPr="00C71686">
        <w:rPr>
          <w:u w:val="single"/>
        </w:rPr>
        <w:t xml:space="preserve">conflict is keeping </w:t>
      </w:r>
      <w:r w:rsidRPr="00C71686">
        <w:rPr>
          <w:rStyle w:val="Emphasis"/>
        </w:rPr>
        <w:t>regional rivalries alive</w:t>
      </w:r>
      <w:r w:rsidRPr="00AC33F5">
        <w:rPr>
          <w:sz w:val="16"/>
        </w:rPr>
        <w:t xml:space="preserve"> </w:t>
      </w:r>
      <w:r w:rsidRPr="00C71686">
        <w:rPr>
          <w:u w:val="single"/>
        </w:rPr>
        <w:t>with</w:t>
      </w:r>
      <w:r w:rsidRPr="00AC33F5">
        <w:rPr>
          <w:sz w:val="16"/>
        </w:rPr>
        <w:t xml:space="preserve"> </w:t>
      </w:r>
      <w:r w:rsidRPr="00C71686">
        <w:rPr>
          <w:rStyle w:val="Emphasis"/>
        </w:rPr>
        <w:t>Uganda</w:t>
      </w:r>
      <w:r w:rsidRPr="00AC33F5">
        <w:rPr>
          <w:sz w:val="16"/>
        </w:rPr>
        <w:t xml:space="preserve">, </w:t>
      </w:r>
      <w:r w:rsidRPr="00C71686">
        <w:rPr>
          <w:rStyle w:val="Emphasis"/>
        </w:rPr>
        <w:t>Kenya</w:t>
      </w:r>
      <w:r w:rsidRPr="00AC33F5">
        <w:rPr>
          <w:sz w:val="16"/>
        </w:rPr>
        <w:t xml:space="preserve">, </w:t>
      </w:r>
      <w:r w:rsidRPr="00C71686">
        <w:rPr>
          <w:rStyle w:val="Emphasis"/>
        </w:rPr>
        <w:t>Ethiopia</w:t>
      </w:r>
      <w:r w:rsidRPr="00AC33F5">
        <w:rPr>
          <w:sz w:val="16"/>
        </w:rPr>
        <w:t xml:space="preserve">, </w:t>
      </w:r>
      <w:r w:rsidRPr="00C71686">
        <w:rPr>
          <w:u w:val="single"/>
        </w:rPr>
        <w:t>and</w:t>
      </w:r>
      <w:r w:rsidRPr="00AC33F5">
        <w:rPr>
          <w:sz w:val="16"/>
        </w:rPr>
        <w:t xml:space="preserve"> </w:t>
      </w:r>
      <w:r w:rsidRPr="00C71686">
        <w:rPr>
          <w:rStyle w:val="Emphasis"/>
        </w:rPr>
        <w:t>Sudan</w:t>
      </w:r>
      <w:r w:rsidRPr="00AC33F5">
        <w:rPr>
          <w:sz w:val="16"/>
        </w:rPr>
        <w:t xml:space="preserve">; all of </w:t>
      </w:r>
      <w:r w:rsidRPr="00C71686">
        <w:rPr>
          <w:u w:val="single"/>
        </w:rPr>
        <w:t xml:space="preserve">whom have attempted to </w:t>
      </w:r>
      <w:r w:rsidRPr="00C71686">
        <w:rPr>
          <w:rStyle w:val="Emphasis"/>
        </w:rPr>
        <w:t>intervene in South Sudan militarily</w:t>
      </w:r>
      <w:r w:rsidRPr="00C71686">
        <w:rPr>
          <w:u w:val="single"/>
        </w:rPr>
        <w:t xml:space="preserve"> to bring about stability</w:t>
      </w:r>
      <w:r w:rsidRPr="00AC33F5">
        <w:rPr>
          <w:sz w:val="16"/>
        </w:rPr>
        <w:t xml:space="preserve"> (Council on Foreign Affairs 2016). Aside from South Sudan, </w:t>
      </w:r>
      <w:r w:rsidRPr="00C71686">
        <w:rPr>
          <w:u w:val="single"/>
        </w:rPr>
        <w:t>multiple conflicts across Africa are consuming massive amounts of</w:t>
      </w:r>
      <w:r w:rsidRPr="00AC33F5">
        <w:rPr>
          <w:sz w:val="16"/>
        </w:rPr>
        <w:t xml:space="preserve"> diplomatic, political, and humanitarian </w:t>
      </w:r>
      <w:r w:rsidRPr="00C71686">
        <w:rPr>
          <w:u w:val="single"/>
        </w:rPr>
        <w:t>resources in a region that faces a multitude of threats</w:t>
      </w:r>
      <w:r w:rsidRPr="00AC33F5">
        <w:rPr>
          <w:sz w:val="16"/>
        </w:rPr>
        <w:t>.</w:t>
      </w:r>
    </w:p>
    <w:p w:rsidR="00874185" w:rsidRPr="00AC33F5" w:rsidRDefault="00874185" w:rsidP="00874185">
      <w:pPr>
        <w:rPr>
          <w:sz w:val="16"/>
        </w:rPr>
      </w:pPr>
      <w:r w:rsidRPr="00AC33F5">
        <w:rPr>
          <w:sz w:val="16"/>
        </w:rPr>
        <w:t xml:space="preserve">South Sudan, Somalia, and Syria are all failing states that are experiencing huge food shortages, humanitarian crises, and most importantly, extreme civil violence. </w:t>
      </w:r>
      <w:r w:rsidRPr="00C71686">
        <w:rPr>
          <w:u w:val="single"/>
        </w:rPr>
        <w:t>South Sudan is mired in a civil war</w:t>
      </w:r>
      <w:r w:rsidRPr="00AC33F5">
        <w:rPr>
          <w:sz w:val="16"/>
        </w:rPr>
        <w:t xml:space="preserve">. Somalia is controlled by warlords and terror organizations. Syria has both of those problems. </w:t>
      </w:r>
      <w:r w:rsidRPr="00AC33F5">
        <w:rPr>
          <w:u w:val="single"/>
        </w:rPr>
        <w:t>Conflict has turned these countries into</w:t>
      </w:r>
      <w:r w:rsidRPr="00AC33F5">
        <w:rPr>
          <w:sz w:val="16"/>
        </w:rPr>
        <w:t xml:space="preserve"> “</w:t>
      </w:r>
      <w:r w:rsidRPr="00AC33F5">
        <w:rPr>
          <w:rStyle w:val="Emphasis"/>
        </w:rPr>
        <w:t>breeding grounds of instability</w:t>
      </w:r>
      <w:r w:rsidRPr="00AC33F5">
        <w:rPr>
          <w:sz w:val="16"/>
        </w:rPr>
        <w:t>, mass migration, and murder” rather than sovereign states with a monopoly on violence and control over their borders (</w:t>
      </w:r>
      <w:proofErr w:type="spellStart"/>
      <w:r w:rsidRPr="00AC33F5">
        <w:rPr>
          <w:sz w:val="16"/>
        </w:rPr>
        <w:t>Rotberg</w:t>
      </w:r>
      <w:proofErr w:type="spellEnd"/>
      <w:r w:rsidRPr="00AC33F5">
        <w:rPr>
          <w:sz w:val="16"/>
        </w:rPr>
        <w:t xml:space="preserve">, 2002). To be sure, </w:t>
      </w:r>
      <w:r w:rsidRPr="00AC33F5">
        <w:rPr>
          <w:u w:val="single"/>
        </w:rPr>
        <w:t xml:space="preserve">failing states are a concern because of their ability to </w:t>
      </w:r>
      <w:r w:rsidRPr="00AC33F5">
        <w:rPr>
          <w:rStyle w:val="Emphasis"/>
        </w:rPr>
        <w:t>destabilize entire regions</w:t>
      </w:r>
      <w:r w:rsidRPr="00AC33F5">
        <w:rPr>
          <w:sz w:val="16"/>
        </w:rPr>
        <w:t>, but states at risk for failure are also very important. Countries like Pakistan that are politically unstable and have food and water shortages could result in uncontrollable civil upheaval (The Fund for Peace, 2016).</w:t>
      </w:r>
    </w:p>
    <w:p w:rsidR="00874185" w:rsidRPr="00AC33F5" w:rsidRDefault="00874185" w:rsidP="00874185">
      <w:pPr>
        <w:rPr>
          <w:sz w:val="16"/>
        </w:rPr>
      </w:pPr>
      <w:r w:rsidRPr="00AC33F5">
        <w:rPr>
          <w:sz w:val="16"/>
        </w:rPr>
        <w:t>Global Consequences of State Failure</w:t>
      </w:r>
    </w:p>
    <w:p w:rsidR="00874185" w:rsidRPr="00AC33F5" w:rsidRDefault="00874185" w:rsidP="00874185">
      <w:pPr>
        <w:rPr>
          <w:sz w:val="16"/>
        </w:rPr>
      </w:pPr>
      <w:r w:rsidRPr="00AC33F5">
        <w:rPr>
          <w:u w:val="single"/>
        </w:rPr>
        <w:t>Failing states and destabilized regions</w:t>
      </w:r>
      <w:r w:rsidRPr="00AC33F5">
        <w:rPr>
          <w:sz w:val="16"/>
        </w:rPr>
        <w:t xml:space="preserve"> are </w:t>
      </w:r>
      <w:r w:rsidRPr="00AC33F5">
        <w:rPr>
          <w:u w:val="single"/>
        </w:rPr>
        <w:t>not just a problem for the developing world</w:t>
      </w:r>
      <w:r w:rsidRPr="00AC33F5">
        <w:rPr>
          <w:sz w:val="16"/>
        </w:rPr>
        <w:t xml:space="preserve">. </w:t>
      </w:r>
      <w:r w:rsidRPr="00AC33F5">
        <w:rPr>
          <w:u w:val="single"/>
        </w:rPr>
        <w:t>They are a very real concern for the</w:t>
      </w:r>
      <w:r w:rsidRPr="00AC33F5">
        <w:rPr>
          <w:sz w:val="16"/>
        </w:rPr>
        <w:t xml:space="preserve"> </w:t>
      </w:r>
      <w:r w:rsidRPr="00AC33F5">
        <w:rPr>
          <w:rStyle w:val="Emphasis"/>
        </w:rPr>
        <w:t>U</w:t>
      </w:r>
      <w:r w:rsidRPr="00AC33F5">
        <w:rPr>
          <w:sz w:val="16"/>
        </w:rPr>
        <w:t xml:space="preserve">nited </w:t>
      </w:r>
      <w:r w:rsidRPr="00AC33F5">
        <w:rPr>
          <w:rStyle w:val="Emphasis"/>
        </w:rPr>
        <w:t>S</w:t>
      </w:r>
      <w:r w:rsidRPr="00AC33F5">
        <w:rPr>
          <w:sz w:val="16"/>
        </w:rPr>
        <w:t xml:space="preserve">tates </w:t>
      </w:r>
      <w:r w:rsidRPr="00AC33F5">
        <w:rPr>
          <w:u w:val="single"/>
        </w:rPr>
        <w:t>and other developed countries as well</w:t>
      </w:r>
      <w:r w:rsidRPr="00AC33F5">
        <w:rPr>
          <w:sz w:val="16"/>
        </w:rPr>
        <w:t xml:space="preserve">. The </w:t>
      </w:r>
      <w:r w:rsidRPr="00AC33F5">
        <w:rPr>
          <w:u w:val="single"/>
        </w:rPr>
        <w:t xml:space="preserve">Islamic State fed </w:t>
      </w:r>
      <w:proofErr w:type="gramStart"/>
      <w:r w:rsidRPr="00AC33F5">
        <w:rPr>
          <w:u w:val="single"/>
        </w:rPr>
        <w:t>off of</w:t>
      </w:r>
      <w:proofErr w:type="gramEnd"/>
      <w:r w:rsidRPr="00AC33F5">
        <w:rPr>
          <w:u w:val="single"/>
        </w:rPr>
        <w:t xml:space="preserve"> the Syrian Civil War</w:t>
      </w:r>
      <w:r w:rsidRPr="00AC33F5">
        <w:rPr>
          <w:sz w:val="16"/>
        </w:rPr>
        <w:t xml:space="preserve"> and helped destabilize Iraq, Syria, Libya, and even Afghanistan and the Philippines. </w:t>
      </w:r>
      <w:r w:rsidRPr="00AC33F5">
        <w:rPr>
          <w:u w:val="single"/>
        </w:rPr>
        <w:t>They have</w:t>
      </w:r>
      <w:r w:rsidRPr="00AC33F5">
        <w:rPr>
          <w:sz w:val="16"/>
        </w:rPr>
        <w:t xml:space="preserve"> at also </w:t>
      </w:r>
      <w:r w:rsidRPr="00AC33F5">
        <w:rPr>
          <w:rStyle w:val="Emphasis"/>
        </w:rPr>
        <w:t>inspired terror attacks</w:t>
      </w:r>
      <w:r w:rsidRPr="00AC33F5">
        <w:rPr>
          <w:sz w:val="16"/>
        </w:rPr>
        <w:t xml:space="preserve"> in Europe and the United States. They are a threat to both the developed and developing world. </w:t>
      </w:r>
      <w:r w:rsidRPr="00AC33F5">
        <w:rPr>
          <w:u w:val="single"/>
        </w:rPr>
        <w:t xml:space="preserve">State instability allows them to </w:t>
      </w:r>
      <w:r w:rsidRPr="00AC33F5">
        <w:rPr>
          <w:rStyle w:val="Emphasis"/>
        </w:rPr>
        <w:t>recruit</w:t>
      </w:r>
      <w:r w:rsidRPr="00AC33F5">
        <w:rPr>
          <w:u w:val="single"/>
        </w:rPr>
        <w:t xml:space="preserve"> and </w:t>
      </w:r>
      <w:r w:rsidRPr="00AC33F5">
        <w:rPr>
          <w:rStyle w:val="Emphasis"/>
        </w:rPr>
        <w:t>train</w:t>
      </w:r>
      <w:r w:rsidRPr="00AC33F5">
        <w:rPr>
          <w:u w:val="single"/>
        </w:rPr>
        <w:t xml:space="preserve"> </w:t>
      </w:r>
      <w:r w:rsidRPr="00AC33F5">
        <w:rPr>
          <w:rStyle w:val="Emphasis"/>
        </w:rPr>
        <w:t>without government interference</w:t>
      </w:r>
      <w:r w:rsidRPr="00AC33F5">
        <w:rPr>
          <w:sz w:val="16"/>
        </w:rPr>
        <w:t xml:space="preserve">, </w:t>
      </w:r>
      <w:r w:rsidRPr="00AC33F5">
        <w:rPr>
          <w:u w:val="single"/>
        </w:rPr>
        <w:t>which</w:t>
      </w:r>
      <w:r w:rsidRPr="00AC33F5">
        <w:rPr>
          <w:sz w:val="16"/>
        </w:rPr>
        <w:t xml:space="preserve"> in turn </w:t>
      </w:r>
      <w:r w:rsidRPr="00AC33F5">
        <w:rPr>
          <w:rStyle w:val="Emphasis"/>
        </w:rPr>
        <w:t>allows them to plan attacks outside the region</w:t>
      </w:r>
      <w:r w:rsidRPr="00AC33F5">
        <w:rPr>
          <w:sz w:val="16"/>
        </w:rPr>
        <w:t xml:space="preserve">. An important source of income for the Islamic State has been agriculture from Iraq and Syria. While this revenue has received less media attention than oil extraction, it is still an important part of their economy (Jaafar &amp; Woertz, 2016). It is also a key aspect of their political legitimacy because it allows them to feed their soldiers and those they control. Controlling some of the most fertile regions of the two countries has also helped the Islamic State starve off areas that have resisted them (Jaafar &amp; Woertz, 2016). If Syria or Iraq are ever going to stabilize, those breadbaskets must be </w:t>
      </w:r>
      <w:proofErr w:type="gramStart"/>
      <w:r w:rsidRPr="00AC33F5">
        <w:rPr>
          <w:sz w:val="16"/>
        </w:rPr>
        <w:t>retaken</w:t>
      </w:r>
      <w:proofErr w:type="gramEnd"/>
      <w:r w:rsidRPr="00AC33F5">
        <w:rPr>
          <w:sz w:val="16"/>
        </w:rPr>
        <w:t xml:space="preserve"> and the food must reach the civilians in the cut off areas.</w:t>
      </w:r>
    </w:p>
    <w:p w:rsidR="00874185" w:rsidRPr="00AC33F5" w:rsidRDefault="00874185" w:rsidP="00874185">
      <w:pPr>
        <w:rPr>
          <w:sz w:val="16"/>
        </w:rPr>
      </w:pPr>
      <w:r w:rsidRPr="00AC33F5">
        <w:rPr>
          <w:sz w:val="16"/>
        </w:rPr>
        <w:t xml:space="preserve">In the 20th century, state failure had few implications for international peace and security. Thanks to globalization, that is no longer the case. </w:t>
      </w:r>
      <w:r w:rsidRPr="00AC33F5">
        <w:rPr>
          <w:u w:val="single"/>
        </w:rPr>
        <w:t>Failed states pose a threat to themselves</w:t>
      </w:r>
      <w:r w:rsidRPr="00AC33F5">
        <w:rPr>
          <w:sz w:val="16"/>
        </w:rPr>
        <w:t xml:space="preserve">, </w:t>
      </w:r>
      <w:r w:rsidRPr="00AC33F5">
        <w:rPr>
          <w:u w:val="single"/>
        </w:rPr>
        <w:t>their neighbors</w:t>
      </w:r>
      <w:r w:rsidRPr="00AC33F5">
        <w:rPr>
          <w:sz w:val="16"/>
        </w:rPr>
        <w:t xml:space="preserve">, </w:t>
      </w:r>
      <w:r w:rsidRPr="00AC33F5">
        <w:rPr>
          <w:u w:val="single"/>
        </w:rPr>
        <w:t>and</w:t>
      </w:r>
      <w:r w:rsidRPr="00AC33F5">
        <w:rPr>
          <w:sz w:val="16"/>
        </w:rPr>
        <w:t xml:space="preserve"> </w:t>
      </w:r>
      <w:r w:rsidRPr="00AC33F5">
        <w:rPr>
          <w:u w:val="single"/>
        </w:rPr>
        <w:t>the entire international community</w:t>
      </w:r>
      <w:r w:rsidRPr="00AC33F5">
        <w:rPr>
          <w:sz w:val="16"/>
        </w:rPr>
        <w:t xml:space="preserve"> (</w:t>
      </w:r>
      <w:proofErr w:type="spellStart"/>
      <w:r w:rsidRPr="00AC33F5">
        <w:rPr>
          <w:sz w:val="16"/>
        </w:rPr>
        <w:t>Rotberg</w:t>
      </w:r>
      <w:proofErr w:type="spellEnd"/>
      <w:r w:rsidRPr="00AC33F5">
        <w:rPr>
          <w:sz w:val="16"/>
        </w:rPr>
        <w:t xml:space="preserve">, 2002). Islamic State - inspired terror attacks in Belgium and France are a direct result of state collapse in Syria and Iraq. </w:t>
      </w:r>
      <w:r w:rsidRPr="00AC33F5">
        <w:rPr>
          <w:rStyle w:val="Emphasis"/>
        </w:rPr>
        <w:t>Preventing</w:t>
      </w:r>
      <w:r w:rsidRPr="00AC33F5">
        <w:rPr>
          <w:u w:val="single"/>
        </w:rPr>
        <w:t xml:space="preserve"> states from failing</w:t>
      </w:r>
      <w:r w:rsidRPr="00AC33F5">
        <w:rPr>
          <w:sz w:val="16"/>
        </w:rPr>
        <w:t xml:space="preserve">, </w:t>
      </w:r>
      <w:r w:rsidRPr="00AC33F5">
        <w:rPr>
          <w:u w:val="single"/>
        </w:rPr>
        <w:t>rather</w:t>
      </w:r>
      <w:r w:rsidRPr="00AC33F5">
        <w:rPr>
          <w:sz w:val="16"/>
        </w:rPr>
        <w:t xml:space="preserve"> </w:t>
      </w:r>
      <w:r w:rsidRPr="00AC33F5">
        <w:rPr>
          <w:u w:val="single"/>
        </w:rPr>
        <w:t xml:space="preserve">than having to </w:t>
      </w:r>
      <w:r w:rsidRPr="00AC33F5">
        <w:rPr>
          <w:rStyle w:val="Emphasis"/>
        </w:rPr>
        <w:t>intervene militarily</w:t>
      </w:r>
      <w:r w:rsidRPr="00AC33F5">
        <w:rPr>
          <w:sz w:val="16"/>
        </w:rPr>
        <w:t xml:space="preserve"> when they do, </w:t>
      </w:r>
      <w:r w:rsidRPr="00AC33F5">
        <w:rPr>
          <w:u w:val="single"/>
        </w:rPr>
        <w:t xml:space="preserve">ought to be a </w:t>
      </w:r>
      <w:r w:rsidRPr="00AC33F5">
        <w:rPr>
          <w:rStyle w:val="Emphasis"/>
        </w:rPr>
        <w:t>top priority</w:t>
      </w:r>
      <w:r w:rsidRPr="00AC33F5">
        <w:rPr>
          <w:u w:val="single"/>
        </w:rPr>
        <w:t xml:space="preserve"> in the foreign policy of rich nations</w:t>
      </w:r>
      <w:r w:rsidRPr="00AC33F5">
        <w:rPr>
          <w:sz w:val="16"/>
        </w:rPr>
        <w:t xml:space="preserve">. </w:t>
      </w:r>
      <w:r w:rsidRPr="00AC33F5">
        <w:rPr>
          <w:u w:val="single"/>
        </w:rPr>
        <w:t>Although</w:t>
      </w:r>
      <w:r w:rsidRPr="00AC33F5">
        <w:rPr>
          <w:sz w:val="16"/>
        </w:rPr>
        <w:t xml:space="preserve"> the </w:t>
      </w:r>
      <w:r w:rsidRPr="00AC33F5">
        <w:rPr>
          <w:u w:val="single"/>
        </w:rPr>
        <w:t>situations in</w:t>
      </w:r>
      <w:r w:rsidRPr="00AC33F5">
        <w:rPr>
          <w:sz w:val="16"/>
        </w:rPr>
        <w:t xml:space="preserve"> Syria, Somalia, and </w:t>
      </w:r>
      <w:r w:rsidRPr="00AC33F5">
        <w:rPr>
          <w:u w:val="single"/>
        </w:rPr>
        <w:t>South Sudan</w:t>
      </w:r>
      <w:r w:rsidRPr="00AC33F5">
        <w:rPr>
          <w:sz w:val="16"/>
        </w:rPr>
        <w:t xml:space="preserve"> </w:t>
      </w:r>
      <w:r w:rsidRPr="00AC33F5">
        <w:rPr>
          <w:u w:val="single"/>
        </w:rPr>
        <w:t>seem beyond repair</w:t>
      </w:r>
      <w:r w:rsidRPr="00AC33F5">
        <w:rPr>
          <w:sz w:val="16"/>
        </w:rPr>
        <w:t xml:space="preserve">, </w:t>
      </w:r>
      <w:r w:rsidRPr="00AC33F5">
        <w:rPr>
          <w:rStyle w:val="Emphasis"/>
        </w:rPr>
        <w:t>nation-building projects have had success in the past</w:t>
      </w:r>
      <w:r w:rsidRPr="00AC33F5">
        <w:rPr>
          <w:sz w:val="16"/>
        </w:rPr>
        <w:t xml:space="preserve">. </w:t>
      </w:r>
      <w:r w:rsidRPr="00AC33F5">
        <w:rPr>
          <w:u w:val="single"/>
        </w:rPr>
        <w:t>Tajikistan</w:t>
      </w:r>
      <w:r w:rsidRPr="00AC33F5">
        <w:rPr>
          <w:sz w:val="16"/>
        </w:rPr>
        <w:t xml:space="preserve">, </w:t>
      </w:r>
      <w:r w:rsidRPr="00AC33F5">
        <w:rPr>
          <w:u w:val="single"/>
        </w:rPr>
        <w:t>Lebanon</w:t>
      </w:r>
      <w:r w:rsidRPr="00AC33F5">
        <w:rPr>
          <w:sz w:val="16"/>
        </w:rPr>
        <w:t xml:space="preserve">, </w:t>
      </w:r>
      <w:r w:rsidRPr="00AC33F5">
        <w:rPr>
          <w:u w:val="single"/>
        </w:rPr>
        <w:t>Cambodia</w:t>
      </w:r>
      <w:r w:rsidRPr="00AC33F5">
        <w:rPr>
          <w:sz w:val="16"/>
        </w:rPr>
        <w:t xml:space="preserve">, </w:t>
      </w:r>
      <w:r w:rsidRPr="00AC33F5">
        <w:rPr>
          <w:u w:val="single"/>
        </w:rPr>
        <w:t>Kosovo</w:t>
      </w:r>
      <w:r w:rsidRPr="00AC33F5">
        <w:rPr>
          <w:sz w:val="16"/>
        </w:rPr>
        <w:t xml:space="preserve"> </w:t>
      </w:r>
      <w:r w:rsidRPr="00AC33F5">
        <w:rPr>
          <w:u w:val="single"/>
        </w:rPr>
        <w:t>and</w:t>
      </w:r>
      <w:r w:rsidRPr="00AC33F5">
        <w:rPr>
          <w:sz w:val="16"/>
        </w:rPr>
        <w:t xml:space="preserve"> </w:t>
      </w:r>
      <w:r w:rsidRPr="00AC33F5">
        <w:rPr>
          <w:u w:val="single"/>
        </w:rPr>
        <w:t>East Timor</w:t>
      </w:r>
      <w:r w:rsidRPr="00AC33F5">
        <w:rPr>
          <w:sz w:val="16"/>
        </w:rPr>
        <w:t xml:space="preserve"> are </w:t>
      </w:r>
      <w:r w:rsidRPr="00AC33F5">
        <w:rPr>
          <w:u w:val="single"/>
        </w:rPr>
        <w:t xml:space="preserve">all examples of </w:t>
      </w:r>
      <w:r w:rsidRPr="00AC33F5">
        <w:rPr>
          <w:sz w:val="16"/>
        </w:rPr>
        <w:t xml:space="preserve">relatively </w:t>
      </w:r>
      <w:r w:rsidRPr="00AC33F5">
        <w:rPr>
          <w:rStyle w:val="Emphasis"/>
        </w:rPr>
        <w:t>successful attempts</w:t>
      </w:r>
      <w:r w:rsidRPr="00AC33F5">
        <w:rPr>
          <w:sz w:val="16"/>
        </w:rPr>
        <w:t xml:space="preserve"> </w:t>
      </w:r>
      <w:r w:rsidRPr="00AC33F5">
        <w:rPr>
          <w:u w:val="single"/>
        </w:rPr>
        <w:t xml:space="preserve">to put failing states </w:t>
      </w:r>
      <w:r w:rsidRPr="00AC33F5">
        <w:rPr>
          <w:rStyle w:val="Emphasis"/>
        </w:rPr>
        <w:t>back on the right track</w:t>
      </w:r>
      <w:r w:rsidRPr="00AC33F5">
        <w:rPr>
          <w:sz w:val="16"/>
        </w:rPr>
        <w:t xml:space="preserve"> (</w:t>
      </w:r>
      <w:proofErr w:type="spellStart"/>
      <w:r w:rsidRPr="00AC33F5">
        <w:rPr>
          <w:sz w:val="16"/>
        </w:rPr>
        <w:t>Rotberg</w:t>
      </w:r>
      <w:proofErr w:type="spellEnd"/>
      <w:r w:rsidRPr="00AC33F5">
        <w:rPr>
          <w:sz w:val="16"/>
        </w:rPr>
        <w:t xml:space="preserve">, 2002). </w:t>
      </w:r>
      <w:r w:rsidRPr="00AC33F5">
        <w:rPr>
          <w:u w:val="single"/>
        </w:rPr>
        <w:t xml:space="preserve">Developed countries must have the </w:t>
      </w:r>
      <w:r w:rsidRPr="00AC33F5">
        <w:rPr>
          <w:rStyle w:val="Emphasis"/>
        </w:rPr>
        <w:t>political will</w:t>
      </w:r>
      <w:r w:rsidRPr="00AC33F5">
        <w:rPr>
          <w:sz w:val="16"/>
        </w:rPr>
        <w:t xml:space="preserve"> to ensure that people in developing countries are fed so that they remain pacified. It is often severe food insecurity that precedes ethnic or religious violence, as has been the case in South Sudan, therefore, adequate food is paramount to avoiding humanitarian crises that accompany ethnic and sectarian conflict (The Economist, 2016).</w:t>
      </w:r>
    </w:p>
    <w:p w:rsidR="00874185" w:rsidRDefault="00874185" w:rsidP="00874185"/>
    <w:p w:rsidR="00874185" w:rsidRPr="00C348E4" w:rsidRDefault="00874185" w:rsidP="00874185">
      <w:pPr>
        <w:pStyle w:val="Heading4"/>
      </w:pPr>
      <w:r>
        <w:t xml:space="preserve">Food insecurity causes </w:t>
      </w:r>
      <w:r>
        <w:rPr>
          <w:u w:val="single"/>
        </w:rPr>
        <w:t>nuclear war</w:t>
      </w:r>
      <w:r>
        <w:t>.</w:t>
      </w:r>
    </w:p>
    <w:p w:rsidR="00874185" w:rsidRPr="001764E2" w:rsidRDefault="00874185" w:rsidP="00874185">
      <w:r w:rsidRPr="001764E2">
        <w:rPr>
          <w:rStyle w:val="Style13ptBold"/>
        </w:rPr>
        <w:t>Hartley et al</w:t>
      </w:r>
      <w:r>
        <w:rPr>
          <w:rStyle w:val="Style13ptBold"/>
        </w:rPr>
        <w:t>.</w:t>
      </w:r>
      <w:r w:rsidRPr="001764E2">
        <w:rPr>
          <w:rStyle w:val="Style13ptBold"/>
        </w:rPr>
        <w:t xml:space="preserve"> 12</w:t>
      </w:r>
      <w:r w:rsidRPr="001764E2">
        <w:t xml:space="preserve"> </w:t>
      </w:r>
      <w:r>
        <w:t xml:space="preserve">– </w:t>
      </w:r>
      <w:r w:rsidRPr="00AC33F5">
        <w:rPr>
          <w:u w:val="single"/>
        </w:rPr>
        <w:t>Major General John Hartley</w:t>
      </w:r>
      <w:r w:rsidRPr="001764E2">
        <w:t xml:space="preserve"> AO (Ret</w:t>
      </w:r>
      <w:r>
        <w:t>ire</w:t>
      </w:r>
      <w:r w:rsidRPr="001764E2">
        <w:t>d), CEO and Institute, Director Future Directions International, Roundtable Chairman</w:t>
      </w:r>
      <w:r>
        <w:t>,</w:t>
      </w:r>
      <w:r w:rsidRPr="001764E2">
        <w:t xml:space="preserve"> </w:t>
      </w:r>
      <w:r w:rsidRPr="00AC33F5">
        <w:rPr>
          <w:u w:val="single"/>
        </w:rPr>
        <w:t>Alyson Clarke</w:t>
      </w:r>
      <w:r w:rsidRPr="001764E2">
        <w:t>, FDI Executive Officer</w:t>
      </w:r>
      <w:r>
        <w:t>,</w:t>
      </w:r>
      <w:r w:rsidRPr="001764E2">
        <w:t xml:space="preserve"> </w:t>
      </w:r>
      <w:r w:rsidRPr="00AC33F5">
        <w:rPr>
          <w:u w:val="single"/>
        </w:rPr>
        <w:t xml:space="preserve">Gary </w:t>
      </w:r>
      <w:proofErr w:type="spellStart"/>
      <w:r w:rsidRPr="00AC33F5">
        <w:rPr>
          <w:u w:val="single"/>
        </w:rPr>
        <w:t>Kleyn</w:t>
      </w:r>
      <w:proofErr w:type="spellEnd"/>
      <w:r w:rsidRPr="001764E2">
        <w:t xml:space="preserve">, Manager, FDI Global Food and Water Crises Research </w:t>
      </w:r>
      <w:proofErr w:type="spellStart"/>
      <w:r w:rsidRPr="001764E2">
        <w:t>Programme</w:t>
      </w:r>
      <w:proofErr w:type="spellEnd"/>
      <w:r w:rsidRPr="001764E2">
        <w:t xml:space="preserve">, </w:t>
      </w:r>
      <w:r>
        <w:t>2012 (</w:t>
      </w:r>
      <w:r w:rsidRPr="001764E2">
        <w:t>“International Conflict Triggers and Potential Conflict Points Resulting from Food and Water Insecurity</w:t>
      </w:r>
      <w:r>
        <w:t>,</w:t>
      </w:r>
      <w:r w:rsidRPr="001764E2">
        <w:t xml:space="preserve">” </w:t>
      </w:r>
      <w:r w:rsidRPr="00C348E4">
        <w:rPr>
          <w:i/>
        </w:rPr>
        <w:t>FDI</w:t>
      </w:r>
      <w:r>
        <w:t>, May 25</w:t>
      </w:r>
      <w:r w:rsidRPr="00AC33F5">
        <w:rPr>
          <w:vertAlign w:val="superscript"/>
        </w:rPr>
        <w:t>th</w:t>
      </w:r>
      <w:r>
        <w:t>,</w:t>
      </w:r>
      <w:r w:rsidRPr="001764E2">
        <w:t xml:space="preserve"> </w:t>
      </w:r>
      <w:hyperlink r:id="rId22" w:history="1">
        <w:r w:rsidRPr="00003D0E">
          <w:rPr>
            <w:rStyle w:val="Hyperlink"/>
          </w:rPr>
          <w:t>http://www.futuredirections.org.au/publication/international-conflict-triggers-and-potential-conflict-points-resulting-from-food-and-water-insecurity/</w:t>
        </w:r>
      </w:hyperlink>
      <w:r>
        <w:rPr>
          <w:rStyle w:val="Hyperlink"/>
        </w:rPr>
        <w:t xml:space="preserve">, </w:t>
      </w:r>
      <w:proofErr w:type="spellStart"/>
      <w:r>
        <w:rPr>
          <w:rStyle w:val="Hyperlink"/>
        </w:rPr>
        <w:t>AIvackovic</w:t>
      </w:r>
      <w:proofErr w:type="spellEnd"/>
      <w:r>
        <w:t>)</w:t>
      </w:r>
    </w:p>
    <w:p w:rsidR="00874185" w:rsidRPr="00AC33F5" w:rsidRDefault="00874185" w:rsidP="00874185">
      <w:pPr>
        <w:rPr>
          <w:sz w:val="16"/>
        </w:rPr>
      </w:pPr>
      <w:r w:rsidRPr="00AC33F5">
        <w:rPr>
          <w:sz w:val="16"/>
        </w:rPr>
        <w:t>Food Security and Conflict</w:t>
      </w:r>
    </w:p>
    <w:p w:rsidR="00874185" w:rsidRPr="00AC33F5" w:rsidRDefault="00874185" w:rsidP="00874185">
      <w:pPr>
        <w:rPr>
          <w:sz w:val="16"/>
        </w:rPr>
      </w:pPr>
      <w:r w:rsidRPr="00AC33F5">
        <w:rPr>
          <w:sz w:val="16"/>
        </w:rPr>
        <w:t xml:space="preserve">There is little dispute that conflict can lead to food and water crises. </w:t>
      </w:r>
      <w:r w:rsidRPr="00AC33F5">
        <w:rPr>
          <w:u w:val="single"/>
        </w:rPr>
        <w:t>This paper will consider</w:t>
      </w:r>
      <w:r w:rsidRPr="00AC33F5">
        <w:rPr>
          <w:sz w:val="16"/>
        </w:rPr>
        <w:t xml:space="preserve"> parts of the world, </w:t>
      </w:r>
      <w:r w:rsidRPr="00AC33F5">
        <w:rPr>
          <w:u w:val="single"/>
        </w:rPr>
        <w:t>how</w:t>
      </w:r>
      <w:r w:rsidRPr="00AC33F5">
        <w:rPr>
          <w:sz w:val="16"/>
        </w:rPr>
        <w:t xml:space="preserve">ever, where </w:t>
      </w:r>
      <w:r w:rsidRPr="00AC33F5">
        <w:rPr>
          <w:u w:val="single"/>
        </w:rPr>
        <w:t>food and water insecurity can be the cause of conflict</w:t>
      </w:r>
      <w:r w:rsidRPr="00AC33F5">
        <w:rPr>
          <w:sz w:val="16"/>
        </w:rPr>
        <w:t xml:space="preserve"> </w:t>
      </w:r>
      <w:r w:rsidRPr="00AC33F5">
        <w:rPr>
          <w:u w:val="single"/>
        </w:rPr>
        <w:t>and</w:t>
      </w:r>
      <w:r w:rsidRPr="00AC33F5">
        <w:rPr>
          <w:sz w:val="16"/>
        </w:rPr>
        <w:t xml:space="preserve">, at worst, </w:t>
      </w:r>
      <w:r w:rsidRPr="00AC33F5">
        <w:rPr>
          <w:u w:val="single"/>
        </w:rPr>
        <w:t>result in war</w:t>
      </w:r>
      <w:r w:rsidRPr="00AC33F5">
        <w:rPr>
          <w:sz w:val="16"/>
        </w:rPr>
        <w:t xml:space="preserve">. While dealing predominately with food and water issues, the paper also </w:t>
      </w:r>
      <w:proofErr w:type="spellStart"/>
      <w:r w:rsidRPr="00AC33F5">
        <w:rPr>
          <w:sz w:val="16"/>
        </w:rPr>
        <w:t>recognises</w:t>
      </w:r>
      <w:proofErr w:type="spellEnd"/>
      <w:r w:rsidRPr="00AC33F5">
        <w:rPr>
          <w:sz w:val="16"/>
        </w:rPr>
        <w:t xml:space="preserve"> the nexus that exists between food and water and energy security.</w:t>
      </w:r>
    </w:p>
    <w:p w:rsidR="00874185" w:rsidRPr="00AC33F5" w:rsidRDefault="00874185" w:rsidP="00874185">
      <w:pPr>
        <w:rPr>
          <w:sz w:val="16"/>
        </w:rPr>
      </w:pPr>
      <w:r w:rsidRPr="00AC33F5">
        <w:rPr>
          <w:u w:val="single"/>
        </w:rPr>
        <w:t>There is a growing appreciation that</w:t>
      </w:r>
      <w:r w:rsidRPr="00AC33F5">
        <w:rPr>
          <w:sz w:val="16"/>
        </w:rPr>
        <w:t xml:space="preserve"> the </w:t>
      </w:r>
      <w:r w:rsidRPr="00AC33F5">
        <w:rPr>
          <w:u w:val="single"/>
        </w:rPr>
        <w:t>conflicts in the next century will</w:t>
      </w:r>
      <w:r w:rsidRPr="00AC33F5">
        <w:rPr>
          <w:sz w:val="16"/>
        </w:rPr>
        <w:t xml:space="preserve"> </w:t>
      </w:r>
      <w:r w:rsidRPr="00AC33F5">
        <w:rPr>
          <w:rStyle w:val="Emphasis"/>
        </w:rPr>
        <w:t>most likely be fought over a lack of resources</w:t>
      </w:r>
      <w:r w:rsidRPr="00AC33F5">
        <w:rPr>
          <w:sz w:val="16"/>
        </w:rPr>
        <w:t>.</w:t>
      </w:r>
    </w:p>
    <w:p w:rsidR="00874185" w:rsidRPr="00AC33F5" w:rsidRDefault="00874185" w:rsidP="00874185">
      <w:pPr>
        <w:rPr>
          <w:sz w:val="16"/>
          <w:szCs w:val="24"/>
        </w:rPr>
      </w:pPr>
      <w:r w:rsidRPr="00AC33F5">
        <w:rPr>
          <w:sz w:val="16"/>
          <w:szCs w:val="24"/>
        </w:rPr>
        <w:t xml:space="preserve">Yet, in a sense, this is not new. </w:t>
      </w:r>
      <w:r w:rsidRPr="00AC33F5">
        <w:rPr>
          <w:szCs w:val="24"/>
          <w:u w:val="single"/>
        </w:rPr>
        <w:t xml:space="preserve">Researchers point to the </w:t>
      </w:r>
      <w:r w:rsidRPr="00AC33F5">
        <w:rPr>
          <w:rStyle w:val="Emphasis"/>
          <w:szCs w:val="24"/>
        </w:rPr>
        <w:t>French</w:t>
      </w:r>
      <w:r w:rsidRPr="00AC33F5">
        <w:rPr>
          <w:szCs w:val="24"/>
          <w:u w:val="single"/>
        </w:rPr>
        <w:t xml:space="preserve"> and </w:t>
      </w:r>
      <w:r w:rsidRPr="00AC33F5">
        <w:rPr>
          <w:rStyle w:val="Emphasis"/>
          <w:szCs w:val="24"/>
        </w:rPr>
        <w:t>Russian revolutions</w:t>
      </w:r>
      <w:r w:rsidRPr="00AC33F5">
        <w:rPr>
          <w:szCs w:val="24"/>
          <w:u w:val="single"/>
        </w:rPr>
        <w:t xml:space="preserve"> as conflicts induced by a lack of food</w:t>
      </w:r>
      <w:r w:rsidRPr="00AC33F5">
        <w:rPr>
          <w:sz w:val="16"/>
          <w:szCs w:val="24"/>
        </w:rPr>
        <w:t xml:space="preserve">. More recently, </w:t>
      </w:r>
      <w:r w:rsidRPr="00AC33F5">
        <w:rPr>
          <w:szCs w:val="24"/>
          <w:u w:val="single"/>
        </w:rPr>
        <w:t>Germany’s World War Two efforts</w:t>
      </w:r>
      <w:r w:rsidRPr="00AC33F5">
        <w:rPr>
          <w:sz w:val="16"/>
          <w:szCs w:val="24"/>
        </w:rPr>
        <w:t xml:space="preserve"> are </w:t>
      </w:r>
      <w:r w:rsidRPr="00AC33F5">
        <w:rPr>
          <w:szCs w:val="24"/>
          <w:u w:val="single"/>
        </w:rPr>
        <w:t>said to have been inspired</w:t>
      </w:r>
      <w:r w:rsidRPr="00AC33F5">
        <w:rPr>
          <w:sz w:val="16"/>
          <w:szCs w:val="24"/>
        </w:rPr>
        <w:t xml:space="preserve">, at least </w:t>
      </w:r>
      <w:r w:rsidRPr="00AC33F5">
        <w:rPr>
          <w:szCs w:val="24"/>
          <w:u w:val="single"/>
        </w:rPr>
        <w:t>in part</w:t>
      </w:r>
      <w:r w:rsidRPr="00AC33F5">
        <w:rPr>
          <w:sz w:val="16"/>
          <w:szCs w:val="24"/>
        </w:rPr>
        <w:t xml:space="preserve">, </w:t>
      </w:r>
      <w:r w:rsidRPr="00AC33F5">
        <w:rPr>
          <w:szCs w:val="24"/>
          <w:u w:val="single"/>
        </w:rPr>
        <w:t xml:space="preserve">by its </w:t>
      </w:r>
      <w:r w:rsidRPr="00AC33F5">
        <w:rPr>
          <w:rStyle w:val="Emphasis"/>
          <w:szCs w:val="24"/>
        </w:rPr>
        <w:t>perceived need to gain access to more food</w:t>
      </w:r>
      <w:r w:rsidRPr="00AC33F5">
        <w:rPr>
          <w:sz w:val="16"/>
          <w:szCs w:val="24"/>
        </w:rPr>
        <w:t xml:space="preserve">. Yet the general sense among those that attended FDI’s recent workshops, was that </w:t>
      </w:r>
      <w:r w:rsidRPr="00AC33F5">
        <w:rPr>
          <w:szCs w:val="24"/>
          <w:u w:val="single"/>
        </w:rPr>
        <w:t xml:space="preserve">the scale of the problem in the future could be </w:t>
      </w:r>
      <w:r w:rsidRPr="00AC33F5">
        <w:rPr>
          <w:rStyle w:val="Emphasis"/>
          <w:szCs w:val="24"/>
        </w:rPr>
        <w:t>significantly greater</w:t>
      </w:r>
      <w:r w:rsidRPr="00AC33F5">
        <w:rPr>
          <w:szCs w:val="24"/>
          <w:u w:val="single"/>
        </w:rPr>
        <w:t xml:space="preserve"> </w:t>
      </w:r>
      <w:proofErr w:type="gramStart"/>
      <w:r w:rsidRPr="00C348E4">
        <w:rPr>
          <w:sz w:val="16"/>
        </w:rPr>
        <w:t>as a result of</w:t>
      </w:r>
      <w:proofErr w:type="gramEnd"/>
      <w:r w:rsidRPr="00C348E4">
        <w:rPr>
          <w:sz w:val="16"/>
        </w:rPr>
        <w:t xml:space="preserve"> population pressures</w:t>
      </w:r>
      <w:r w:rsidRPr="00AC33F5">
        <w:rPr>
          <w:sz w:val="16"/>
          <w:szCs w:val="24"/>
        </w:rPr>
        <w:t xml:space="preserve">, changing weather, </w:t>
      </w:r>
      <w:proofErr w:type="spellStart"/>
      <w:r w:rsidRPr="00AC33F5">
        <w:rPr>
          <w:sz w:val="16"/>
          <w:szCs w:val="24"/>
        </w:rPr>
        <w:t>urbanisation</w:t>
      </w:r>
      <w:proofErr w:type="spellEnd"/>
      <w:r w:rsidRPr="00AC33F5">
        <w:rPr>
          <w:sz w:val="16"/>
          <w:szCs w:val="24"/>
        </w:rPr>
        <w:t xml:space="preserve">, migration, </w:t>
      </w:r>
      <w:r w:rsidRPr="00AC33F5">
        <w:rPr>
          <w:szCs w:val="24"/>
          <w:u w:val="single"/>
        </w:rPr>
        <w:t xml:space="preserve">loss of </w:t>
      </w:r>
      <w:r w:rsidRPr="00AC33F5">
        <w:rPr>
          <w:rStyle w:val="Emphasis"/>
          <w:i/>
          <w:szCs w:val="24"/>
        </w:rPr>
        <w:t>arable land and other farm inputs</w:t>
      </w:r>
      <w:r w:rsidRPr="00AC33F5">
        <w:rPr>
          <w:sz w:val="16"/>
          <w:szCs w:val="24"/>
        </w:rPr>
        <w:t>, and increased affluence in the developing world.</w:t>
      </w:r>
    </w:p>
    <w:p w:rsidR="00874185" w:rsidRPr="00AC33F5" w:rsidRDefault="00874185" w:rsidP="00874185">
      <w:pPr>
        <w:rPr>
          <w:sz w:val="16"/>
        </w:rPr>
      </w:pPr>
      <w:r w:rsidRPr="00AC33F5">
        <w:rPr>
          <w:sz w:val="16"/>
        </w:rPr>
        <w:t xml:space="preserve">In his book, Small Farmers Secure Food, Lindsay </w:t>
      </w:r>
      <w:proofErr w:type="spellStart"/>
      <w:r w:rsidRPr="00AC33F5">
        <w:rPr>
          <w:u w:val="single"/>
        </w:rPr>
        <w:t>Falvey</w:t>
      </w:r>
      <w:proofErr w:type="spellEnd"/>
      <w:r w:rsidRPr="00AC33F5">
        <w:rPr>
          <w:sz w:val="16"/>
        </w:rPr>
        <w:t xml:space="preserve">, a </w:t>
      </w:r>
      <w:r w:rsidRPr="00AC33F5">
        <w:rPr>
          <w:u w:val="single"/>
        </w:rPr>
        <w:t>participant in FDI’s March</w:t>
      </w:r>
      <w:r w:rsidRPr="00AC33F5">
        <w:rPr>
          <w:sz w:val="16"/>
        </w:rPr>
        <w:t xml:space="preserve"> 2012 </w:t>
      </w:r>
      <w:r w:rsidRPr="00AC33F5">
        <w:rPr>
          <w:u w:val="single"/>
        </w:rPr>
        <w:t>workshop</w:t>
      </w:r>
      <w:r w:rsidRPr="00AC33F5">
        <w:rPr>
          <w:sz w:val="16"/>
        </w:rPr>
        <w:t xml:space="preserve"> on the issue of food and conflict, </w:t>
      </w:r>
      <w:r w:rsidRPr="00AC33F5">
        <w:rPr>
          <w:u w:val="single"/>
        </w:rPr>
        <w:t>clearly expresses</w:t>
      </w:r>
      <w:r w:rsidRPr="00AC33F5">
        <w:rPr>
          <w:sz w:val="16"/>
        </w:rPr>
        <w:t xml:space="preserve"> the problem and why countries across the globe are starting to take note</w:t>
      </w:r>
      <w:proofErr w:type="gramStart"/>
      <w:r w:rsidRPr="00AC33F5">
        <w:rPr>
          <w:sz w:val="16"/>
        </w:rPr>
        <w:t>. .</w:t>
      </w:r>
      <w:proofErr w:type="gramEnd"/>
    </w:p>
    <w:p w:rsidR="00874185" w:rsidRPr="00AC33F5" w:rsidRDefault="00874185" w:rsidP="00874185">
      <w:pPr>
        <w:ind w:left="720"/>
        <w:rPr>
          <w:sz w:val="16"/>
        </w:rPr>
      </w:pPr>
      <w:r w:rsidRPr="00AC33F5">
        <w:rPr>
          <w:sz w:val="16"/>
        </w:rPr>
        <w:t>He writes (p.36), “…</w:t>
      </w:r>
      <w:r w:rsidRPr="00AC33F5">
        <w:rPr>
          <w:u w:val="single"/>
        </w:rPr>
        <w:t>if people are hungry</w:t>
      </w:r>
      <w:r w:rsidRPr="00AC33F5">
        <w:rPr>
          <w:sz w:val="16"/>
        </w:rPr>
        <w:t xml:space="preserve">, </w:t>
      </w:r>
      <w:r w:rsidRPr="00AC33F5">
        <w:rPr>
          <w:u w:val="single"/>
        </w:rPr>
        <w:t>especially in cities</w:t>
      </w:r>
      <w:r w:rsidRPr="00AC33F5">
        <w:rPr>
          <w:sz w:val="16"/>
        </w:rPr>
        <w:t xml:space="preserve">, </w:t>
      </w:r>
      <w:r w:rsidRPr="00AC33F5">
        <w:rPr>
          <w:rStyle w:val="Emphasis"/>
        </w:rPr>
        <w:t>the state is not stable</w:t>
      </w:r>
      <w:r w:rsidRPr="00AC33F5">
        <w:rPr>
          <w:sz w:val="16"/>
        </w:rPr>
        <w:t xml:space="preserve"> – </w:t>
      </w:r>
      <w:r w:rsidRPr="00AC33F5">
        <w:rPr>
          <w:rStyle w:val="Emphasis"/>
        </w:rPr>
        <w:t>riots</w:t>
      </w:r>
      <w:r w:rsidRPr="00AC33F5">
        <w:rPr>
          <w:sz w:val="16"/>
        </w:rPr>
        <w:t xml:space="preserve">, </w:t>
      </w:r>
      <w:r w:rsidRPr="00AC33F5">
        <w:rPr>
          <w:rStyle w:val="Emphasis"/>
        </w:rPr>
        <w:t>violence</w:t>
      </w:r>
      <w:r w:rsidRPr="00AC33F5">
        <w:rPr>
          <w:sz w:val="16"/>
        </w:rPr>
        <w:t xml:space="preserve">, </w:t>
      </w:r>
      <w:r w:rsidRPr="00AC33F5">
        <w:rPr>
          <w:u w:val="single"/>
        </w:rPr>
        <w:t xml:space="preserve">breakdown of </w:t>
      </w:r>
      <w:r w:rsidRPr="00AC33F5">
        <w:rPr>
          <w:rStyle w:val="Emphasis"/>
        </w:rPr>
        <w:t>law and order</w:t>
      </w:r>
      <w:r w:rsidRPr="00AC33F5">
        <w:rPr>
          <w:sz w:val="16"/>
        </w:rPr>
        <w:t xml:space="preserve"> and </w:t>
      </w:r>
      <w:r w:rsidRPr="00AC33F5">
        <w:rPr>
          <w:rStyle w:val="Emphasis"/>
        </w:rPr>
        <w:t>migration</w:t>
      </w:r>
      <w:r w:rsidRPr="00AC33F5">
        <w:rPr>
          <w:sz w:val="16"/>
        </w:rPr>
        <w:t xml:space="preserve"> </w:t>
      </w:r>
      <w:r w:rsidRPr="00AC33F5">
        <w:rPr>
          <w:u w:val="single"/>
        </w:rPr>
        <w:t>result</w:t>
      </w:r>
      <w:r w:rsidRPr="00AC33F5">
        <w:rPr>
          <w:sz w:val="16"/>
        </w:rPr>
        <w:t>.”</w:t>
      </w:r>
    </w:p>
    <w:p w:rsidR="00874185" w:rsidRPr="00AC33F5" w:rsidRDefault="00874185" w:rsidP="00874185">
      <w:pPr>
        <w:rPr>
          <w:sz w:val="16"/>
        </w:rPr>
      </w:pPr>
      <w:r w:rsidRPr="00AC33F5">
        <w:rPr>
          <w:sz w:val="16"/>
        </w:rPr>
        <w:t>“Hunger feeds anarchy.”</w:t>
      </w:r>
    </w:p>
    <w:p w:rsidR="00874185" w:rsidRPr="00AC33F5" w:rsidRDefault="00874185" w:rsidP="00874185">
      <w:pPr>
        <w:rPr>
          <w:sz w:val="16"/>
        </w:rPr>
      </w:pPr>
      <w:r w:rsidRPr="00AC33F5">
        <w:rPr>
          <w:sz w:val="16"/>
        </w:rPr>
        <w:t xml:space="preserve">This view is also shared by </w:t>
      </w:r>
      <w:r w:rsidRPr="00AC33F5">
        <w:rPr>
          <w:u w:val="single"/>
        </w:rPr>
        <w:t>Julian Cribb</w:t>
      </w:r>
      <w:r w:rsidRPr="00AC33F5">
        <w:rPr>
          <w:sz w:val="16"/>
        </w:rPr>
        <w:t xml:space="preserve">, who in his book, The Coming Famine, </w:t>
      </w:r>
      <w:r w:rsidRPr="00AC33F5">
        <w:rPr>
          <w:u w:val="single"/>
        </w:rPr>
        <w:t>writes</w:t>
      </w:r>
      <w:r w:rsidRPr="00AC33F5">
        <w:rPr>
          <w:sz w:val="16"/>
        </w:rPr>
        <w:t xml:space="preserve"> that </w:t>
      </w:r>
      <w:r w:rsidRPr="00AC33F5">
        <w:rPr>
          <w:u w:val="single"/>
        </w:rPr>
        <w:t>if</w:t>
      </w:r>
      <w:r w:rsidRPr="00AC33F5">
        <w:rPr>
          <w:sz w:val="16"/>
        </w:rPr>
        <w:t xml:space="preserve"> “</w:t>
      </w:r>
      <w:r w:rsidRPr="00AC33F5">
        <w:rPr>
          <w:u w:val="single"/>
        </w:rPr>
        <w:t xml:space="preserve">large regions of the world </w:t>
      </w:r>
      <w:r w:rsidRPr="00AC33F5">
        <w:rPr>
          <w:rStyle w:val="Emphasis"/>
        </w:rPr>
        <w:t>run short of food</w:t>
      </w:r>
      <w:r w:rsidRPr="00AC33F5">
        <w:rPr>
          <w:sz w:val="16"/>
        </w:rPr>
        <w:t xml:space="preserve">, </w:t>
      </w:r>
      <w:r w:rsidRPr="00AC33F5">
        <w:rPr>
          <w:rStyle w:val="Emphasis"/>
        </w:rPr>
        <w:t>land</w:t>
      </w:r>
      <w:r w:rsidRPr="00AC33F5">
        <w:rPr>
          <w:sz w:val="16"/>
        </w:rPr>
        <w:t xml:space="preserve"> </w:t>
      </w:r>
      <w:r w:rsidRPr="00AC33F5">
        <w:rPr>
          <w:u w:val="single"/>
        </w:rPr>
        <w:t>or</w:t>
      </w:r>
      <w:r w:rsidRPr="00AC33F5">
        <w:rPr>
          <w:sz w:val="16"/>
        </w:rPr>
        <w:t xml:space="preserve"> </w:t>
      </w:r>
      <w:r w:rsidRPr="00AC33F5">
        <w:rPr>
          <w:rStyle w:val="Emphasis"/>
        </w:rPr>
        <w:t>water</w:t>
      </w:r>
      <w:r w:rsidRPr="00AC33F5">
        <w:rPr>
          <w:sz w:val="16"/>
        </w:rPr>
        <w:t xml:space="preserve"> in the decades that lie ahead, then </w:t>
      </w:r>
      <w:r w:rsidRPr="00AC33F5">
        <w:rPr>
          <w:u w:val="single"/>
        </w:rPr>
        <w:t>wholesale</w:t>
      </w:r>
      <w:r w:rsidRPr="00AC33F5">
        <w:rPr>
          <w:sz w:val="16"/>
        </w:rPr>
        <w:t xml:space="preserve">, </w:t>
      </w:r>
      <w:r w:rsidRPr="00AC33F5">
        <w:rPr>
          <w:rStyle w:val="Emphasis"/>
        </w:rPr>
        <w:t>bloody wars are liable to follow</w:t>
      </w:r>
      <w:r w:rsidRPr="00AC33F5">
        <w:rPr>
          <w:sz w:val="16"/>
        </w:rPr>
        <w:t xml:space="preserve">.” </w:t>
      </w:r>
    </w:p>
    <w:p w:rsidR="00874185" w:rsidRPr="00AC33F5" w:rsidRDefault="00874185" w:rsidP="00874185">
      <w:pPr>
        <w:rPr>
          <w:sz w:val="16"/>
        </w:rPr>
      </w:pPr>
      <w:r w:rsidRPr="00AC33F5">
        <w:rPr>
          <w:sz w:val="16"/>
        </w:rPr>
        <w:t>He continues: “</w:t>
      </w:r>
      <w:r w:rsidRPr="00AC33F5">
        <w:rPr>
          <w:u w:val="single"/>
        </w:rPr>
        <w:t xml:space="preserve">An increasingly credible scenario for </w:t>
      </w:r>
      <w:r w:rsidRPr="00AC33F5">
        <w:rPr>
          <w:rStyle w:val="Emphasis"/>
        </w:rPr>
        <w:t>World War 3</w:t>
      </w:r>
      <w:r w:rsidRPr="00AC33F5">
        <w:rPr>
          <w:sz w:val="16"/>
        </w:rPr>
        <w:t xml:space="preserve"> </w:t>
      </w:r>
      <w:r w:rsidRPr="00AC33F5">
        <w:rPr>
          <w:u w:val="single"/>
        </w:rPr>
        <w:t xml:space="preserve">is not so much a </w:t>
      </w:r>
      <w:r w:rsidRPr="00AC33F5">
        <w:rPr>
          <w:rStyle w:val="Emphasis"/>
        </w:rPr>
        <w:t>confrontation</w:t>
      </w:r>
      <w:r w:rsidRPr="00AC33F5">
        <w:rPr>
          <w:u w:val="single"/>
        </w:rPr>
        <w:t xml:space="preserve"> of super powers and their allies</w:t>
      </w:r>
      <w:r w:rsidRPr="00AC33F5">
        <w:rPr>
          <w:sz w:val="16"/>
        </w:rPr>
        <w:t xml:space="preserve">, </w:t>
      </w:r>
      <w:r w:rsidRPr="00AC33F5">
        <w:rPr>
          <w:u w:val="single"/>
        </w:rPr>
        <w:t>as a festering</w:t>
      </w:r>
      <w:r w:rsidRPr="00AC33F5">
        <w:rPr>
          <w:sz w:val="16"/>
        </w:rPr>
        <w:t xml:space="preserve">, </w:t>
      </w:r>
      <w:r w:rsidRPr="00AC33F5">
        <w:rPr>
          <w:u w:val="single"/>
        </w:rPr>
        <w:t xml:space="preserve">self-perpetuating </w:t>
      </w:r>
      <w:r w:rsidRPr="00AC33F5">
        <w:rPr>
          <w:rStyle w:val="Emphasis"/>
        </w:rPr>
        <w:t>chain of resource conflicts</w:t>
      </w:r>
      <w:r w:rsidRPr="00AC33F5">
        <w:rPr>
          <w:sz w:val="16"/>
        </w:rPr>
        <w:t>.” He also says: “</w:t>
      </w:r>
      <w:r w:rsidRPr="00AC33F5">
        <w:rPr>
          <w:u w:val="single"/>
        </w:rPr>
        <w:t>The wars of the 21st Century are less likely to be</w:t>
      </w:r>
      <w:r w:rsidRPr="00AC33F5">
        <w:rPr>
          <w:sz w:val="16"/>
        </w:rPr>
        <w:t xml:space="preserve"> </w:t>
      </w:r>
      <w:r w:rsidRPr="00AC33F5">
        <w:rPr>
          <w:u w:val="single"/>
        </w:rPr>
        <w:t>global conflicts with sharply defined</w:t>
      </w:r>
      <w:r w:rsidRPr="00AC33F5">
        <w:rPr>
          <w:sz w:val="16"/>
        </w:rPr>
        <w:t xml:space="preserve"> </w:t>
      </w:r>
      <w:r w:rsidRPr="00AC33F5">
        <w:rPr>
          <w:u w:val="single"/>
        </w:rPr>
        <w:t>sides</w:t>
      </w:r>
      <w:r w:rsidRPr="00AC33F5">
        <w:rPr>
          <w:sz w:val="16"/>
        </w:rPr>
        <w:t xml:space="preserve"> and huge armies, </w:t>
      </w:r>
      <w:r w:rsidRPr="00AC33F5">
        <w:rPr>
          <w:u w:val="single"/>
        </w:rPr>
        <w:t>than</w:t>
      </w:r>
      <w:r w:rsidRPr="00AC33F5">
        <w:rPr>
          <w:sz w:val="16"/>
        </w:rPr>
        <w:t xml:space="preserve"> a </w:t>
      </w:r>
      <w:r w:rsidRPr="00AC33F5">
        <w:rPr>
          <w:u w:val="single"/>
        </w:rPr>
        <w:t xml:space="preserve">scrappy mass of </w:t>
      </w:r>
      <w:r w:rsidRPr="00AC33F5">
        <w:rPr>
          <w:rStyle w:val="Emphasis"/>
        </w:rPr>
        <w:t>failed states</w:t>
      </w:r>
      <w:r w:rsidRPr="00AC33F5">
        <w:rPr>
          <w:sz w:val="16"/>
        </w:rPr>
        <w:t xml:space="preserve">, </w:t>
      </w:r>
      <w:r w:rsidRPr="00AC33F5">
        <w:rPr>
          <w:u w:val="single"/>
        </w:rPr>
        <w:t>rebellions</w:t>
      </w:r>
      <w:r w:rsidRPr="00AC33F5">
        <w:rPr>
          <w:sz w:val="16"/>
        </w:rPr>
        <w:t xml:space="preserve">, </w:t>
      </w:r>
      <w:r w:rsidRPr="00AC33F5">
        <w:rPr>
          <w:u w:val="single"/>
        </w:rPr>
        <w:t>civil strife</w:t>
      </w:r>
      <w:r w:rsidRPr="00AC33F5">
        <w:rPr>
          <w:sz w:val="16"/>
        </w:rPr>
        <w:t xml:space="preserve">, </w:t>
      </w:r>
      <w:r w:rsidRPr="00AC33F5">
        <w:rPr>
          <w:u w:val="single"/>
        </w:rPr>
        <w:t>insurgencies</w:t>
      </w:r>
      <w:r w:rsidRPr="00AC33F5">
        <w:rPr>
          <w:sz w:val="16"/>
        </w:rPr>
        <w:t xml:space="preserve">, </w:t>
      </w:r>
      <w:r w:rsidRPr="00AC33F5">
        <w:rPr>
          <w:rStyle w:val="Emphasis"/>
        </w:rPr>
        <w:t>terrorism</w:t>
      </w:r>
      <w:r w:rsidRPr="00AC33F5">
        <w:rPr>
          <w:sz w:val="16"/>
        </w:rPr>
        <w:t xml:space="preserve"> </w:t>
      </w:r>
      <w:r w:rsidRPr="00AC33F5">
        <w:rPr>
          <w:u w:val="single"/>
        </w:rPr>
        <w:t>and</w:t>
      </w:r>
      <w:r w:rsidRPr="00AC33F5">
        <w:rPr>
          <w:sz w:val="16"/>
        </w:rPr>
        <w:t xml:space="preserve"> </w:t>
      </w:r>
      <w:r w:rsidRPr="00AC33F5">
        <w:rPr>
          <w:rStyle w:val="Emphasis"/>
        </w:rPr>
        <w:t>genocides</w:t>
      </w:r>
      <w:r w:rsidRPr="00AC33F5">
        <w:rPr>
          <w:sz w:val="16"/>
        </w:rPr>
        <w:t xml:space="preserve">, </w:t>
      </w:r>
      <w:r w:rsidRPr="00AC33F5">
        <w:rPr>
          <w:u w:val="single"/>
        </w:rPr>
        <w:t xml:space="preserve">sparked by bloody competition over </w:t>
      </w:r>
      <w:r w:rsidRPr="00AC33F5">
        <w:rPr>
          <w:rStyle w:val="Emphasis"/>
        </w:rPr>
        <w:t>dwindling resources</w:t>
      </w:r>
      <w:r w:rsidRPr="00AC33F5">
        <w:rPr>
          <w:sz w:val="16"/>
        </w:rPr>
        <w:t>.”</w:t>
      </w:r>
    </w:p>
    <w:p w:rsidR="00874185" w:rsidRPr="00AC33F5" w:rsidRDefault="00874185" w:rsidP="00874185">
      <w:pPr>
        <w:rPr>
          <w:sz w:val="16"/>
        </w:rPr>
      </w:pPr>
      <w:r w:rsidRPr="00AC33F5">
        <w:rPr>
          <w:sz w:val="16"/>
        </w:rPr>
        <w:t xml:space="preserve">As another workshop participant put it, </w:t>
      </w:r>
      <w:r w:rsidRPr="00AC33F5">
        <w:rPr>
          <w:u w:val="single"/>
        </w:rPr>
        <w:t>people do not go to war to kill</w:t>
      </w:r>
      <w:r w:rsidRPr="00AC33F5">
        <w:rPr>
          <w:sz w:val="16"/>
        </w:rPr>
        <w:t xml:space="preserve">; </w:t>
      </w:r>
      <w:r w:rsidRPr="00AC33F5">
        <w:rPr>
          <w:u w:val="single"/>
        </w:rPr>
        <w:t>they go to war over resources</w:t>
      </w:r>
      <w:r w:rsidRPr="00AC33F5">
        <w:rPr>
          <w:sz w:val="16"/>
        </w:rPr>
        <w:t xml:space="preserve">, </w:t>
      </w:r>
      <w:r w:rsidRPr="00AC33F5">
        <w:rPr>
          <w:u w:val="single"/>
        </w:rPr>
        <w:t xml:space="preserve">either to </w:t>
      </w:r>
      <w:r w:rsidRPr="00AC33F5">
        <w:rPr>
          <w:rStyle w:val="Emphasis"/>
        </w:rPr>
        <w:t>protect</w:t>
      </w:r>
      <w:r w:rsidRPr="00AC33F5">
        <w:rPr>
          <w:u w:val="single"/>
        </w:rPr>
        <w:t xml:space="preserve"> or to </w:t>
      </w:r>
      <w:r w:rsidRPr="00AC33F5">
        <w:rPr>
          <w:rStyle w:val="Emphasis"/>
        </w:rPr>
        <w:t>gain the resources</w:t>
      </w:r>
      <w:r w:rsidRPr="00AC33F5">
        <w:rPr>
          <w:sz w:val="16"/>
        </w:rPr>
        <w:t xml:space="preserve"> for themselves.</w:t>
      </w:r>
    </w:p>
    <w:p w:rsidR="00874185" w:rsidRPr="00AC33F5" w:rsidRDefault="00874185" w:rsidP="00874185">
      <w:pPr>
        <w:rPr>
          <w:sz w:val="16"/>
        </w:rPr>
      </w:pPr>
      <w:r w:rsidRPr="00AC33F5">
        <w:rPr>
          <w:sz w:val="16"/>
        </w:rPr>
        <w:t>Another observed that hunger results in passivity not conflict. Conflict is over resources, not because people are going hungry.</w:t>
      </w:r>
    </w:p>
    <w:p w:rsidR="00874185" w:rsidRPr="00AC33F5" w:rsidRDefault="00874185" w:rsidP="00874185">
      <w:pPr>
        <w:rPr>
          <w:sz w:val="16"/>
        </w:rPr>
      </w:pPr>
      <w:r w:rsidRPr="00AC33F5">
        <w:rPr>
          <w:sz w:val="16"/>
        </w:rPr>
        <w:t xml:space="preserve">A study by the International Peace Research Institute indicates that where food security is an issue, it is more likely to result in some form of conflict. </w:t>
      </w:r>
      <w:r w:rsidRPr="00AC33F5">
        <w:rPr>
          <w:rStyle w:val="Emphasis"/>
        </w:rPr>
        <w:t>Darfur</w:t>
      </w:r>
      <w:r w:rsidRPr="00AC33F5">
        <w:rPr>
          <w:sz w:val="16"/>
        </w:rPr>
        <w:t xml:space="preserve">, </w:t>
      </w:r>
      <w:r w:rsidRPr="00AC33F5">
        <w:rPr>
          <w:rStyle w:val="Emphasis"/>
        </w:rPr>
        <w:t>Rwanda</w:t>
      </w:r>
      <w:r w:rsidRPr="00AC33F5">
        <w:rPr>
          <w:sz w:val="16"/>
        </w:rPr>
        <w:t xml:space="preserve">, </w:t>
      </w:r>
      <w:r w:rsidRPr="00AC33F5">
        <w:rPr>
          <w:rStyle w:val="Emphasis"/>
        </w:rPr>
        <w:t>Eritrea</w:t>
      </w:r>
      <w:r w:rsidRPr="00AC33F5">
        <w:rPr>
          <w:sz w:val="16"/>
        </w:rPr>
        <w:t xml:space="preserve"> and the </w:t>
      </w:r>
      <w:r w:rsidRPr="00AC33F5">
        <w:rPr>
          <w:rStyle w:val="Emphasis"/>
        </w:rPr>
        <w:t>Balkans</w:t>
      </w:r>
      <w:r w:rsidRPr="00AC33F5">
        <w:rPr>
          <w:sz w:val="16"/>
        </w:rPr>
        <w:t xml:space="preserve"> </w:t>
      </w:r>
      <w:r w:rsidRPr="00AC33F5">
        <w:rPr>
          <w:u w:val="single"/>
        </w:rPr>
        <w:t>experienced such wars</w:t>
      </w:r>
      <w:r w:rsidRPr="00AC33F5">
        <w:rPr>
          <w:sz w:val="16"/>
        </w:rPr>
        <w:t>. Governments, especially in developed countries, are increasingly aware of this phenomenon.</w:t>
      </w:r>
    </w:p>
    <w:p w:rsidR="00874185" w:rsidRDefault="00874185" w:rsidP="00874185">
      <w:pPr>
        <w:rPr>
          <w:sz w:val="16"/>
        </w:rPr>
      </w:pPr>
      <w:r w:rsidRPr="00AC33F5">
        <w:rPr>
          <w:sz w:val="16"/>
        </w:rPr>
        <w:t xml:space="preserve">The </w:t>
      </w:r>
      <w:r w:rsidRPr="00AC33F5">
        <w:rPr>
          <w:rStyle w:val="Emphasis"/>
        </w:rPr>
        <w:t xml:space="preserve">UK Ministry of </w:t>
      </w:r>
      <w:proofErr w:type="spellStart"/>
      <w:r w:rsidRPr="00AC33F5">
        <w:rPr>
          <w:rStyle w:val="Emphasis"/>
        </w:rPr>
        <w:t>Defence</w:t>
      </w:r>
      <w:proofErr w:type="spellEnd"/>
      <w:r w:rsidRPr="00AC33F5">
        <w:rPr>
          <w:sz w:val="16"/>
        </w:rPr>
        <w:t xml:space="preserve">, the </w:t>
      </w:r>
      <w:r w:rsidRPr="00AC33F5">
        <w:rPr>
          <w:rStyle w:val="Emphasis"/>
        </w:rPr>
        <w:t>CIA</w:t>
      </w:r>
      <w:r w:rsidRPr="00AC33F5">
        <w:rPr>
          <w:sz w:val="16"/>
        </w:rPr>
        <w:t xml:space="preserve">, the </w:t>
      </w:r>
      <w:r w:rsidRPr="00AC33F5">
        <w:rPr>
          <w:rStyle w:val="Emphasis"/>
        </w:rPr>
        <w:t>US Center</w:t>
      </w:r>
      <w:r w:rsidRPr="00AC33F5">
        <w:rPr>
          <w:sz w:val="16"/>
        </w:rPr>
        <w:t xml:space="preserve"> </w:t>
      </w:r>
      <w:r w:rsidRPr="00AC33F5">
        <w:rPr>
          <w:u w:val="single"/>
        </w:rPr>
        <w:t>for</w:t>
      </w:r>
      <w:r w:rsidRPr="00AC33F5">
        <w:rPr>
          <w:sz w:val="16"/>
        </w:rPr>
        <w:t xml:space="preserve"> </w:t>
      </w:r>
      <w:r w:rsidRPr="00AC33F5">
        <w:rPr>
          <w:rStyle w:val="Emphasis"/>
        </w:rPr>
        <w:t>S</w:t>
      </w:r>
      <w:r w:rsidRPr="00AC33F5">
        <w:rPr>
          <w:sz w:val="16"/>
        </w:rPr>
        <w:t xml:space="preserve">trategic and </w:t>
      </w:r>
      <w:r w:rsidRPr="00AC33F5">
        <w:rPr>
          <w:rStyle w:val="Emphasis"/>
        </w:rPr>
        <w:t>I</w:t>
      </w:r>
      <w:r w:rsidRPr="00AC33F5">
        <w:rPr>
          <w:sz w:val="16"/>
        </w:rPr>
        <w:t xml:space="preserve">nternational </w:t>
      </w:r>
      <w:r w:rsidRPr="00AC33F5">
        <w:rPr>
          <w:rStyle w:val="Emphasis"/>
        </w:rPr>
        <w:t>S</w:t>
      </w:r>
      <w:r w:rsidRPr="00AC33F5">
        <w:rPr>
          <w:sz w:val="16"/>
        </w:rPr>
        <w:t xml:space="preserve">tudies </w:t>
      </w:r>
      <w:r w:rsidRPr="00AC33F5">
        <w:rPr>
          <w:u w:val="single"/>
        </w:rPr>
        <w:t>and</w:t>
      </w:r>
      <w:r w:rsidRPr="00AC33F5">
        <w:rPr>
          <w:sz w:val="16"/>
        </w:rPr>
        <w:t xml:space="preserve"> the </w:t>
      </w:r>
      <w:r w:rsidRPr="00AC33F5">
        <w:rPr>
          <w:rStyle w:val="Emphasis"/>
        </w:rPr>
        <w:t>Oslo Peace Research Institute</w:t>
      </w:r>
      <w:r w:rsidRPr="00AC33F5">
        <w:rPr>
          <w:sz w:val="16"/>
        </w:rPr>
        <w:t xml:space="preserve">, </w:t>
      </w:r>
      <w:r w:rsidRPr="00AC33F5">
        <w:rPr>
          <w:u w:val="single"/>
        </w:rPr>
        <w:t>all identify famine as a potential trigger for conflicts</w:t>
      </w:r>
      <w:r w:rsidRPr="00AC33F5">
        <w:rPr>
          <w:sz w:val="16"/>
        </w:rPr>
        <w:t xml:space="preserve"> </w:t>
      </w:r>
      <w:r w:rsidRPr="00AC33F5">
        <w:rPr>
          <w:u w:val="single"/>
        </w:rPr>
        <w:t>and</w:t>
      </w:r>
      <w:r w:rsidRPr="00AC33F5">
        <w:rPr>
          <w:sz w:val="16"/>
        </w:rPr>
        <w:t xml:space="preserve"> possibly even </w:t>
      </w:r>
      <w:r w:rsidRPr="00AC33F5">
        <w:rPr>
          <w:rStyle w:val="Emphasis"/>
        </w:rPr>
        <w:t>nuclear war</w:t>
      </w:r>
      <w:r w:rsidRPr="00AC33F5">
        <w:rPr>
          <w:sz w:val="16"/>
        </w:rPr>
        <w:t>.</w:t>
      </w:r>
    </w:p>
    <w:p w:rsidR="00874185" w:rsidRDefault="00874185" w:rsidP="00874185"/>
    <w:p w:rsidR="00874185" w:rsidRPr="00385FF5" w:rsidRDefault="00874185" w:rsidP="00874185">
      <w:pPr>
        <w:pStyle w:val="Heading4"/>
        <w:rPr>
          <w:rFonts w:cs="Times New Roman"/>
        </w:rPr>
      </w:pPr>
      <w:r w:rsidRPr="00EB6ECD">
        <w:rPr>
          <w:rFonts w:cs="Times New Roman"/>
        </w:rPr>
        <w:t xml:space="preserve">Risk of nuclear terrorism is </w:t>
      </w:r>
      <w:r w:rsidRPr="00EB6ECD">
        <w:rPr>
          <w:rFonts w:cs="Times New Roman"/>
          <w:u w:val="single"/>
        </w:rPr>
        <w:t>real</w:t>
      </w:r>
      <w:r w:rsidRPr="00EB6ECD">
        <w:rPr>
          <w:rFonts w:cs="Times New Roman"/>
        </w:rPr>
        <w:t xml:space="preserve"> and </w:t>
      </w:r>
      <w:r w:rsidRPr="00EB6ECD">
        <w:rPr>
          <w:rFonts w:cs="Times New Roman"/>
          <w:u w:val="single"/>
        </w:rPr>
        <w:t>high</w:t>
      </w:r>
      <w:r>
        <w:rPr>
          <w:rFonts w:cs="Times New Roman"/>
        </w:rPr>
        <w:t>---</w:t>
      </w:r>
      <w:r>
        <w:rPr>
          <w:rFonts w:cs="Times New Roman"/>
          <w:u w:val="single"/>
        </w:rPr>
        <w:t>extinction</w:t>
      </w:r>
      <w:r>
        <w:rPr>
          <w:rFonts w:cs="Times New Roman"/>
        </w:rPr>
        <w:t>.</w:t>
      </w:r>
    </w:p>
    <w:p w:rsidR="00874185" w:rsidRPr="00EB6ECD" w:rsidRDefault="00874185" w:rsidP="00874185">
      <w:r w:rsidRPr="002D2AB5">
        <w:rPr>
          <w:rStyle w:val="Style13ptBold"/>
        </w:rPr>
        <w:t>Bunn et al. 13</w:t>
      </w:r>
      <w:r>
        <w:t xml:space="preserve"> – </w:t>
      </w:r>
      <w:r w:rsidRPr="002D2AB5">
        <w:rPr>
          <w:u w:val="single"/>
        </w:rPr>
        <w:t>Matthew Bunn</w:t>
      </w:r>
      <w:r>
        <w:t xml:space="preserve">, Professor of the Practice of Public Policy at Harvard Kennedy School and Co-Principal Investigator of Project on Managing the Atom at Harvard University’s </w:t>
      </w:r>
      <w:proofErr w:type="spellStart"/>
      <w:r>
        <w:t>Belfer</w:t>
      </w:r>
      <w:proofErr w:type="spellEnd"/>
      <w:r>
        <w:t xml:space="preserve"> Center for Science and International Affairs, </w:t>
      </w:r>
      <w:r w:rsidRPr="002D2AB5">
        <w:rPr>
          <w:u w:val="single"/>
        </w:rPr>
        <w:t xml:space="preserve">Vice Admiral Valentin </w:t>
      </w:r>
      <w:proofErr w:type="spellStart"/>
      <w:r w:rsidRPr="002D2AB5">
        <w:rPr>
          <w:u w:val="single"/>
        </w:rPr>
        <w:t>Kuznetsov</w:t>
      </w:r>
      <w:proofErr w:type="spellEnd"/>
      <w:r>
        <w:t xml:space="preserve"> (retired Russian Navy), Senior research fellow at the Institute for U.S. and Canadian Studies of the Russian Academy of Sciences, Senior Military Representative of the Russian Ministry of Defense to NATO from 2002 to 2008, </w:t>
      </w:r>
      <w:r w:rsidRPr="002D2AB5">
        <w:rPr>
          <w:u w:val="single"/>
        </w:rPr>
        <w:t xml:space="preserve">Martin </w:t>
      </w:r>
      <w:proofErr w:type="spellStart"/>
      <w:r w:rsidRPr="002D2AB5">
        <w:rPr>
          <w:u w:val="single"/>
        </w:rPr>
        <w:t>Mali</w:t>
      </w:r>
      <w:r>
        <w:rPr>
          <w:u w:val="single"/>
        </w:rPr>
        <w:t>n</w:t>
      </w:r>
      <w:proofErr w:type="spellEnd"/>
      <w:r>
        <w:t xml:space="preserve">, Executive Director of the Project on Managing the Atom at the </w:t>
      </w:r>
      <w:proofErr w:type="spellStart"/>
      <w:r>
        <w:t>Belfer</w:t>
      </w:r>
      <w:proofErr w:type="spellEnd"/>
      <w:r>
        <w:t xml:space="preserve"> Center for Science and International Affairs, </w:t>
      </w:r>
      <w:r w:rsidRPr="002D2AB5">
        <w:rPr>
          <w:u w:val="single"/>
        </w:rPr>
        <w:t>Colonel Yuri Morozov</w:t>
      </w:r>
      <w:r>
        <w:t xml:space="preserve"> (retired Russian Armed Forces), Professor of the Russian Academy of Military Sciences and senior research fellow at the Institute for U.S. and Canadian Studies of the Russian Academy of Sciences, chief of department at the Center for Military-Strategic Studies at the General Staff of the Russian Armed Forces from 1995 to 2000, </w:t>
      </w:r>
      <w:r w:rsidRPr="002D2AB5">
        <w:rPr>
          <w:u w:val="single"/>
        </w:rPr>
        <w:t xml:space="preserve">Simon </w:t>
      </w:r>
      <w:proofErr w:type="spellStart"/>
      <w:r w:rsidRPr="002D2AB5">
        <w:rPr>
          <w:u w:val="single"/>
        </w:rPr>
        <w:t>Saradzhyan</w:t>
      </w:r>
      <w:proofErr w:type="spellEnd"/>
      <w:r>
        <w:t xml:space="preserve">, Fellow at Harvard University’s </w:t>
      </w:r>
      <w:proofErr w:type="spellStart"/>
      <w:r>
        <w:t>Belfer</w:t>
      </w:r>
      <w:proofErr w:type="spellEnd"/>
      <w:r>
        <w:t xml:space="preserve"> Center for Science and International Affairs, Moscow-based defense and security expert and writer from 1993 to 2008, </w:t>
      </w:r>
      <w:r w:rsidRPr="002D2AB5">
        <w:rPr>
          <w:u w:val="single"/>
        </w:rPr>
        <w:t>William Tobey</w:t>
      </w:r>
      <w:r>
        <w:t xml:space="preserve">, Senior fellow at Harvard University’s </w:t>
      </w:r>
      <w:proofErr w:type="spellStart"/>
      <w:r>
        <w:t>Belfer</w:t>
      </w:r>
      <w:proofErr w:type="spellEnd"/>
      <w:r>
        <w:t xml:space="preserve"> Center for Science and International Affairs and director of the U.S.-Russia Initiative to Prevent Nuclear Terrorism, deputy administrator for Defense Nuclear Nonproliferation at the U.S. National Nuclear Security Administration from 2006 to 2009, </w:t>
      </w:r>
      <w:r w:rsidRPr="002D2AB5">
        <w:rPr>
          <w:u w:val="single"/>
        </w:rPr>
        <w:t xml:space="preserve">Colonel General Viktor </w:t>
      </w:r>
      <w:proofErr w:type="spellStart"/>
      <w:r w:rsidRPr="002D2AB5">
        <w:rPr>
          <w:u w:val="single"/>
        </w:rPr>
        <w:t>Yesin</w:t>
      </w:r>
      <w:proofErr w:type="spellEnd"/>
      <w:r>
        <w:t xml:space="preserve"> (retired Russian Armed Forces), Leading research fellow at the Institute for U.S. and Canadian Studies of the Russian Academy of Sciences and advisor to commander of the Strategic Missile Forces of Russia, chief of staff of the Strategic Missile Forces from 1994 to 1996, </w:t>
      </w:r>
      <w:r w:rsidRPr="002D2AB5">
        <w:rPr>
          <w:u w:val="single"/>
        </w:rPr>
        <w:t xml:space="preserve">Major General Pavel </w:t>
      </w:r>
      <w:proofErr w:type="spellStart"/>
      <w:r w:rsidRPr="002D2AB5">
        <w:rPr>
          <w:u w:val="single"/>
        </w:rPr>
        <w:t>Zolotarev</w:t>
      </w:r>
      <w:proofErr w:type="spellEnd"/>
      <w:r>
        <w:t xml:space="preserve"> (retired Russian Armed Forces), Deputy director of the Institute for U.S. and Canadian Studies of the Russian Academy of Sciences, head of the Information and Analysis Center of the Russian Ministry of Defense from1993 to 1997, section head-deputy chief of staff of the Defense Council of Russia from 1997 to 1998, 2013 (“Steps to Prevent Nuclear Terrorism: Recommendations Based on the U.S.-Russia Joint Threat Assessment,” </w:t>
      </w:r>
      <w:proofErr w:type="spellStart"/>
      <w:r>
        <w:rPr>
          <w:i/>
        </w:rPr>
        <w:t>Belfer</w:t>
      </w:r>
      <w:proofErr w:type="spellEnd"/>
      <w:r>
        <w:rPr>
          <w:i/>
        </w:rPr>
        <w:t xml:space="preserve"> Center for Science and International Affairs</w:t>
      </w:r>
      <w:r>
        <w:t xml:space="preserve">, September, </w:t>
      </w:r>
      <w:hyperlink r:id="rId23" w:history="1">
        <w:r w:rsidRPr="00003D0E">
          <w:rPr>
            <w:rStyle w:val="Hyperlink"/>
          </w:rPr>
          <w:t>https://www.belfercenter.org/sites/default/files/files/publication/JTA%20eng%20web2.pdf</w:t>
        </w:r>
      </w:hyperlink>
      <w:r>
        <w:t xml:space="preserve">, </w:t>
      </w:r>
      <w:proofErr w:type="spellStart"/>
      <w:r>
        <w:t>AIvackovic</w:t>
      </w:r>
      <w:proofErr w:type="spellEnd"/>
      <w:r>
        <w:t>)</w:t>
      </w:r>
    </w:p>
    <w:p w:rsidR="00874185" w:rsidRPr="002D2AB5" w:rsidRDefault="00874185" w:rsidP="00874185">
      <w:pPr>
        <w:rPr>
          <w:sz w:val="16"/>
        </w:rPr>
      </w:pPr>
      <w:r w:rsidRPr="002D2AB5">
        <w:rPr>
          <w:sz w:val="16"/>
        </w:rPr>
        <w:t xml:space="preserve">I. Introduction </w:t>
      </w:r>
    </w:p>
    <w:p w:rsidR="00874185" w:rsidRPr="002D2AB5" w:rsidRDefault="00874185" w:rsidP="00874185">
      <w:pPr>
        <w:rPr>
          <w:sz w:val="16"/>
        </w:rPr>
      </w:pPr>
      <w:r w:rsidRPr="002D2AB5">
        <w:rPr>
          <w:sz w:val="16"/>
        </w:rPr>
        <w:t xml:space="preserve">In 2011, </w:t>
      </w:r>
      <w:r w:rsidRPr="002D2AB5">
        <w:rPr>
          <w:rStyle w:val="Emphasis"/>
        </w:rPr>
        <w:t xml:space="preserve">Harvard’s </w:t>
      </w:r>
      <w:proofErr w:type="spellStart"/>
      <w:r w:rsidRPr="002D2AB5">
        <w:rPr>
          <w:rStyle w:val="Emphasis"/>
        </w:rPr>
        <w:t>Belfer</w:t>
      </w:r>
      <w:proofErr w:type="spellEnd"/>
      <w:r w:rsidRPr="002D2AB5">
        <w:rPr>
          <w:rStyle w:val="Emphasis"/>
        </w:rPr>
        <w:t xml:space="preserve"> Center for Science and International Affairs</w:t>
      </w:r>
      <w:r w:rsidRPr="002D2AB5">
        <w:rPr>
          <w:sz w:val="16"/>
        </w:rPr>
        <w:t xml:space="preserve"> </w:t>
      </w:r>
      <w:r w:rsidRPr="002D2AB5">
        <w:rPr>
          <w:u w:val="single"/>
        </w:rPr>
        <w:t>and</w:t>
      </w:r>
      <w:r w:rsidRPr="002D2AB5">
        <w:rPr>
          <w:sz w:val="16"/>
        </w:rPr>
        <w:t xml:space="preserve"> the </w:t>
      </w:r>
      <w:r w:rsidRPr="002D2AB5">
        <w:rPr>
          <w:rStyle w:val="Emphasis"/>
        </w:rPr>
        <w:t>Russian Academy of Sciences’ Institute</w:t>
      </w:r>
      <w:r w:rsidRPr="002D2AB5">
        <w:rPr>
          <w:sz w:val="16"/>
        </w:rPr>
        <w:t xml:space="preserve"> </w:t>
      </w:r>
      <w:r w:rsidRPr="002D2AB5">
        <w:rPr>
          <w:u w:val="single"/>
        </w:rPr>
        <w:t>for</w:t>
      </w:r>
      <w:r w:rsidRPr="002D2AB5">
        <w:rPr>
          <w:sz w:val="16"/>
        </w:rPr>
        <w:t xml:space="preserve"> </w:t>
      </w:r>
      <w:r w:rsidRPr="002D2AB5">
        <w:rPr>
          <w:rStyle w:val="Emphasis"/>
        </w:rPr>
        <w:t>U.S. and Canadian Studies</w:t>
      </w:r>
      <w:r w:rsidRPr="002D2AB5">
        <w:rPr>
          <w:sz w:val="16"/>
        </w:rPr>
        <w:t xml:space="preserve"> </w:t>
      </w:r>
      <w:r w:rsidRPr="002D2AB5">
        <w:rPr>
          <w:u w:val="single"/>
        </w:rPr>
        <w:t>published</w:t>
      </w:r>
      <w:r w:rsidRPr="002D2AB5">
        <w:rPr>
          <w:sz w:val="16"/>
        </w:rPr>
        <w:t xml:space="preserve"> “The </w:t>
      </w:r>
      <w:r w:rsidRPr="002D2AB5">
        <w:rPr>
          <w:u w:val="single"/>
        </w:rPr>
        <w:t>U.S. – Russia Joint Threat Assessment on Nuclear Terrorism</w:t>
      </w:r>
      <w:r w:rsidRPr="002D2AB5">
        <w:rPr>
          <w:sz w:val="16"/>
        </w:rPr>
        <w:t xml:space="preserve">.” The </w:t>
      </w:r>
      <w:r w:rsidRPr="002D2AB5">
        <w:rPr>
          <w:u w:val="single"/>
        </w:rPr>
        <w:t>assessment analyzed the</w:t>
      </w:r>
      <w:r w:rsidRPr="002D2AB5">
        <w:rPr>
          <w:sz w:val="16"/>
        </w:rPr>
        <w:t xml:space="preserve"> </w:t>
      </w:r>
      <w:r w:rsidRPr="002D2AB5">
        <w:rPr>
          <w:rStyle w:val="Emphasis"/>
        </w:rPr>
        <w:t>means</w:t>
      </w:r>
      <w:r w:rsidRPr="002D2AB5">
        <w:rPr>
          <w:sz w:val="16"/>
        </w:rPr>
        <w:t xml:space="preserve">, </w:t>
      </w:r>
      <w:r w:rsidRPr="002D2AB5">
        <w:rPr>
          <w:rStyle w:val="Emphasis"/>
        </w:rPr>
        <w:t>motives</w:t>
      </w:r>
      <w:r w:rsidRPr="002D2AB5">
        <w:rPr>
          <w:sz w:val="16"/>
        </w:rPr>
        <w:t xml:space="preserve">, </w:t>
      </w:r>
      <w:r w:rsidRPr="002D2AB5">
        <w:rPr>
          <w:u w:val="single"/>
        </w:rPr>
        <w:t>and</w:t>
      </w:r>
      <w:r w:rsidRPr="002D2AB5">
        <w:rPr>
          <w:sz w:val="16"/>
        </w:rPr>
        <w:t xml:space="preserve"> </w:t>
      </w:r>
      <w:r w:rsidRPr="002D2AB5">
        <w:rPr>
          <w:rStyle w:val="Emphasis"/>
        </w:rPr>
        <w:t>access</w:t>
      </w:r>
      <w:r w:rsidRPr="002D2AB5">
        <w:rPr>
          <w:sz w:val="16"/>
        </w:rPr>
        <w:t xml:space="preserve"> </w:t>
      </w:r>
      <w:r w:rsidRPr="002D2AB5">
        <w:rPr>
          <w:u w:val="single"/>
        </w:rPr>
        <w:t xml:space="preserve">of </w:t>
      </w:r>
      <w:r w:rsidRPr="002D2AB5">
        <w:rPr>
          <w:rStyle w:val="Emphasis"/>
        </w:rPr>
        <w:t>would-be nuclear terrorists</w:t>
      </w:r>
      <w:r w:rsidRPr="002D2AB5">
        <w:rPr>
          <w:sz w:val="16"/>
        </w:rPr>
        <w:t xml:space="preserve">, </w:t>
      </w:r>
      <w:r w:rsidRPr="002D2AB5">
        <w:rPr>
          <w:u w:val="single"/>
        </w:rPr>
        <w:t>and</w:t>
      </w:r>
      <w:r w:rsidRPr="002D2AB5">
        <w:rPr>
          <w:sz w:val="16"/>
        </w:rPr>
        <w:t xml:space="preserve"> </w:t>
      </w:r>
      <w:r w:rsidRPr="002D2AB5">
        <w:rPr>
          <w:u w:val="single"/>
        </w:rPr>
        <w:t>concluded</w:t>
      </w:r>
      <w:r w:rsidRPr="002D2AB5">
        <w:rPr>
          <w:sz w:val="16"/>
        </w:rPr>
        <w:t xml:space="preserve"> that </w:t>
      </w:r>
      <w:r w:rsidRPr="002D2AB5">
        <w:rPr>
          <w:u w:val="single"/>
        </w:rPr>
        <w:t>the threat of nuclear terrorism</w:t>
      </w:r>
      <w:r w:rsidRPr="002D2AB5">
        <w:rPr>
          <w:sz w:val="16"/>
        </w:rPr>
        <w:t xml:space="preserve"> </w:t>
      </w:r>
      <w:r w:rsidRPr="002D2AB5">
        <w:rPr>
          <w:u w:val="single"/>
        </w:rPr>
        <w:t>is</w:t>
      </w:r>
      <w:r w:rsidRPr="002D2AB5">
        <w:rPr>
          <w:sz w:val="16"/>
        </w:rPr>
        <w:t xml:space="preserve"> </w:t>
      </w:r>
      <w:r w:rsidRPr="002D2AB5">
        <w:rPr>
          <w:rStyle w:val="Emphasis"/>
        </w:rPr>
        <w:t>urgent</w:t>
      </w:r>
      <w:r w:rsidRPr="002D2AB5">
        <w:rPr>
          <w:sz w:val="16"/>
        </w:rPr>
        <w:t xml:space="preserve"> </w:t>
      </w:r>
      <w:r w:rsidRPr="002D2AB5">
        <w:rPr>
          <w:u w:val="single"/>
        </w:rPr>
        <w:t>and</w:t>
      </w:r>
      <w:r w:rsidRPr="002D2AB5">
        <w:rPr>
          <w:sz w:val="16"/>
        </w:rPr>
        <w:t xml:space="preserve"> </w:t>
      </w:r>
      <w:r w:rsidRPr="002D2AB5">
        <w:rPr>
          <w:rStyle w:val="Emphasis"/>
        </w:rPr>
        <w:t>real</w:t>
      </w:r>
      <w:r w:rsidRPr="002D2AB5">
        <w:rPr>
          <w:sz w:val="16"/>
        </w:rPr>
        <w:t xml:space="preserve">. </w:t>
      </w:r>
    </w:p>
    <w:p w:rsidR="00874185" w:rsidRPr="002D2AB5" w:rsidRDefault="00874185" w:rsidP="00874185">
      <w:pPr>
        <w:rPr>
          <w:sz w:val="16"/>
        </w:rPr>
      </w:pPr>
      <w:r w:rsidRPr="002D2AB5">
        <w:rPr>
          <w:sz w:val="16"/>
        </w:rPr>
        <w:t xml:space="preserve">The </w:t>
      </w:r>
      <w:r w:rsidRPr="002D2AB5">
        <w:rPr>
          <w:rStyle w:val="Emphasis"/>
        </w:rPr>
        <w:t>Washington and Seoul Nuclear Security Summits</w:t>
      </w:r>
      <w:r w:rsidRPr="002D2AB5">
        <w:rPr>
          <w:sz w:val="16"/>
        </w:rPr>
        <w:t xml:space="preserve"> in 2010 and 2012 </w:t>
      </w:r>
      <w:r w:rsidRPr="002D2AB5">
        <w:rPr>
          <w:u w:val="single"/>
        </w:rPr>
        <w:t>established and demonstrated a consensus</w:t>
      </w:r>
      <w:r w:rsidRPr="002D2AB5">
        <w:rPr>
          <w:sz w:val="16"/>
        </w:rPr>
        <w:t xml:space="preserve"> among political leaders from around the world </w:t>
      </w:r>
      <w:r w:rsidRPr="002D2AB5">
        <w:rPr>
          <w:u w:val="single"/>
        </w:rPr>
        <w:t xml:space="preserve">that nuclear terrorism poses a </w:t>
      </w:r>
      <w:r w:rsidRPr="002D2AB5">
        <w:rPr>
          <w:rStyle w:val="Emphasis"/>
        </w:rPr>
        <w:t>serious threat</w:t>
      </w:r>
      <w:r w:rsidRPr="002D2AB5">
        <w:rPr>
          <w:sz w:val="16"/>
        </w:rPr>
        <w:t xml:space="preserve"> to the peace, security, and prosperity of our planet. For any country, </w:t>
      </w:r>
      <w:r w:rsidRPr="002D2AB5">
        <w:rPr>
          <w:u w:val="single"/>
        </w:rPr>
        <w:t xml:space="preserve">a terrorist attack with a nuclear device would be an </w:t>
      </w:r>
      <w:r w:rsidRPr="002D2AB5">
        <w:rPr>
          <w:rStyle w:val="Emphasis"/>
        </w:rPr>
        <w:t>immediate</w:t>
      </w:r>
      <w:r w:rsidRPr="002D2AB5">
        <w:rPr>
          <w:u w:val="single"/>
        </w:rPr>
        <w:t xml:space="preserve"> and </w:t>
      </w:r>
      <w:r w:rsidRPr="002D2AB5">
        <w:rPr>
          <w:rStyle w:val="Emphasis"/>
        </w:rPr>
        <w:t>catastrophic disaster</w:t>
      </w:r>
      <w:r w:rsidRPr="002D2AB5">
        <w:rPr>
          <w:sz w:val="16"/>
        </w:rPr>
        <w:t xml:space="preserve">, </w:t>
      </w:r>
      <w:r w:rsidRPr="002D2AB5">
        <w:rPr>
          <w:u w:val="single"/>
        </w:rPr>
        <w:t>and</w:t>
      </w:r>
      <w:r w:rsidRPr="002D2AB5">
        <w:rPr>
          <w:sz w:val="16"/>
        </w:rPr>
        <w:t xml:space="preserve"> the </w:t>
      </w:r>
      <w:r w:rsidRPr="002D2AB5">
        <w:rPr>
          <w:rStyle w:val="Emphasis"/>
        </w:rPr>
        <w:t>negative effects</w:t>
      </w:r>
      <w:r w:rsidRPr="002D2AB5">
        <w:rPr>
          <w:sz w:val="16"/>
        </w:rPr>
        <w:t xml:space="preserve"> </w:t>
      </w:r>
      <w:r w:rsidRPr="002D2AB5">
        <w:rPr>
          <w:u w:val="single"/>
        </w:rPr>
        <w:t>would</w:t>
      </w:r>
      <w:r w:rsidRPr="002D2AB5">
        <w:rPr>
          <w:sz w:val="16"/>
        </w:rPr>
        <w:t xml:space="preserve"> </w:t>
      </w:r>
      <w:r w:rsidRPr="002D2AB5">
        <w:rPr>
          <w:rStyle w:val="Emphasis"/>
        </w:rPr>
        <w:t>reverberate around the world</w:t>
      </w:r>
      <w:r w:rsidRPr="002D2AB5">
        <w:rPr>
          <w:sz w:val="16"/>
        </w:rPr>
        <w:t xml:space="preserve"> </w:t>
      </w:r>
      <w:r w:rsidRPr="002D2AB5">
        <w:rPr>
          <w:rStyle w:val="Emphasis"/>
        </w:rPr>
        <w:t>far beyond</w:t>
      </w:r>
      <w:r w:rsidRPr="002D2AB5">
        <w:rPr>
          <w:u w:val="single"/>
        </w:rPr>
        <w:t xml:space="preserve"> the location and moment of the detonation</w:t>
      </w:r>
      <w:r w:rsidRPr="002D2AB5">
        <w:rPr>
          <w:sz w:val="16"/>
        </w:rPr>
        <w:t xml:space="preserve">. </w:t>
      </w:r>
    </w:p>
    <w:p w:rsidR="00874185" w:rsidRPr="002D2AB5" w:rsidRDefault="00874185" w:rsidP="00874185">
      <w:pPr>
        <w:rPr>
          <w:sz w:val="16"/>
        </w:rPr>
      </w:pPr>
      <w:r w:rsidRPr="002D2AB5">
        <w:rPr>
          <w:sz w:val="16"/>
        </w:rPr>
        <w:t xml:space="preserve">Preventing a nuclear terrorist attack requires international cooperation to secure nuclear materials, especially among those states producing nuclear materials and weapons. As the world’s two greatest nuclear powers, the United States and Russia have the greatest experience and capabilities in securing nuclear materials and plants and, therefore, share a special responsibility to lead international efforts to prevent terrorists from seizing such materials and plants. </w:t>
      </w:r>
    </w:p>
    <w:p w:rsidR="00874185" w:rsidRPr="002D2AB5" w:rsidRDefault="00874185" w:rsidP="00874185">
      <w:pPr>
        <w:rPr>
          <w:sz w:val="16"/>
          <w:szCs w:val="24"/>
        </w:rPr>
      </w:pPr>
      <w:r w:rsidRPr="002D2AB5">
        <w:rPr>
          <w:sz w:val="16"/>
          <w:szCs w:val="24"/>
        </w:rPr>
        <w:t xml:space="preserve">The depth of convergence between U.S. and Russian vital national interests on the issue of nuclear security is best illustrated by the fact that bilateral cooperation on this issue has continued uninterrupted for more than two decades, even when relations between the two countries occasionally became frosty, as in the aftermath of the August 2008 war in Georgia. </w:t>
      </w:r>
    </w:p>
    <w:p w:rsidR="00874185" w:rsidRPr="002D2AB5" w:rsidRDefault="00874185" w:rsidP="00874185">
      <w:pPr>
        <w:rPr>
          <w:sz w:val="16"/>
          <w:szCs w:val="24"/>
        </w:rPr>
      </w:pPr>
      <w:r w:rsidRPr="002D2AB5">
        <w:rPr>
          <w:sz w:val="16"/>
          <w:szCs w:val="24"/>
        </w:rPr>
        <w:t xml:space="preserve">Russia and the United States have strong incentives to forge a close and trusting partnership to prevent nuclear terrorism and have made enormous progress in securing fissile material both at home and in partnership with other countries. However, to meet the evolving threat posed by those individuals intent upon using nuclear weapons for terrorist purposes, the United States and Russia need to deepen and broaden their cooperation. </w:t>
      </w:r>
    </w:p>
    <w:p w:rsidR="00874185" w:rsidRPr="002D2AB5" w:rsidRDefault="00874185" w:rsidP="00874185">
      <w:pPr>
        <w:rPr>
          <w:sz w:val="16"/>
          <w:szCs w:val="24"/>
        </w:rPr>
      </w:pPr>
      <w:r w:rsidRPr="002D2AB5">
        <w:rPr>
          <w:sz w:val="16"/>
          <w:szCs w:val="24"/>
        </w:rPr>
        <w:t xml:space="preserve">The 2011 “U.S. - Russia Joint Threat Assessment” offered both specific conclusions about the nature of the threat and general observations about how it might be addressed. This report builds on that foundation and analyzes the existing framework for action, cites gaps and deficiencies, and makes specific recommendations for improvement. </w:t>
      </w:r>
    </w:p>
    <w:p w:rsidR="00874185" w:rsidRPr="002D2AB5" w:rsidRDefault="00874185" w:rsidP="00874185">
      <w:pPr>
        <w:rPr>
          <w:sz w:val="16"/>
          <w:szCs w:val="24"/>
        </w:rPr>
      </w:pPr>
      <w:r w:rsidRPr="002D2AB5">
        <w:rPr>
          <w:sz w:val="16"/>
          <w:szCs w:val="24"/>
        </w:rPr>
        <w:t xml:space="preserve">“The U.S. – Russia Joint Threat Assessment on Nuclear Terrorism” (The 2011 report executive summary): </w:t>
      </w:r>
    </w:p>
    <w:p w:rsidR="00874185" w:rsidRDefault="00874185" w:rsidP="00874185">
      <w:pPr>
        <w:rPr>
          <w:rStyle w:val="StyleUnderline"/>
          <w:b/>
          <w:szCs w:val="24"/>
        </w:rPr>
      </w:pPr>
      <w:r w:rsidRPr="002D2AB5">
        <w:rPr>
          <w:sz w:val="16"/>
          <w:szCs w:val="24"/>
        </w:rPr>
        <w:t xml:space="preserve">• </w:t>
      </w:r>
      <w:r w:rsidRPr="002D2AB5">
        <w:rPr>
          <w:u w:val="single"/>
        </w:rPr>
        <w:t>Nuclear terrorism is a real and urgent threat</w:t>
      </w:r>
      <w:r w:rsidRPr="002D2AB5">
        <w:rPr>
          <w:sz w:val="16"/>
        </w:rPr>
        <w:t xml:space="preserve">. </w:t>
      </w:r>
      <w:r w:rsidRPr="002D2AB5">
        <w:rPr>
          <w:u w:val="single"/>
        </w:rPr>
        <w:t>Urgent actions are required</w:t>
      </w:r>
      <w:r w:rsidRPr="002D2AB5">
        <w:rPr>
          <w:sz w:val="16"/>
        </w:rPr>
        <w:t xml:space="preserve"> to reduce the risk. The </w:t>
      </w:r>
      <w:r w:rsidRPr="002D2AB5">
        <w:rPr>
          <w:u w:val="single"/>
        </w:rPr>
        <w:t>risk is driven by the rise of terrorists who seek to inflict unlimited damage</w:t>
      </w:r>
      <w:r w:rsidRPr="002D2AB5">
        <w:rPr>
          <w:sz w:val="16"/>
        </w:rPr>
        <w:t xml:space="preserve">, many of whom have sought justification for their plans in radical interpretations of Islam; </w:t>
      </w:r>
      <w:r w:rsidRPr="002D2AB5">
        <w:rPr>
          <w:u w:val="single"/>
        </w:rPr>
        <w:t>by the spread of information about the decades-old technology of nuclear weapons</w:t>
      </w:r>
      <w:r w:rsidRPr="002D2AB5">
        <w:rPr>
          <w:sz w:val="16"/>
        </w:rPr>
        <w:t xml:space="preserve">; </w:t>
      </w:r>
      <w:r w:rsidRPr="002D2AB5">
        <w:rPr>
          <w:u w:val="single"/>
        </w:rPr>
        <w:t xml:space="preserve">by the </w:t>
      </w:r>
      <w:r w:rsidRPr="002D2AB5">
        <w:rPr>
          <w:rStyle w:val="Emphasis"/>
        </w:rPr>
        <w:t>increased availability</w:t>
      </w:r>
      <w:r w:rsidRPr="002D2AB5">
        <w:rPr>
          <w:u w:val="single"/>
        </w:rPr>
        <w:t xml:space="preserve"> of </w:t>
      </w:r>
      <w:r w:rsidRPr="002D2AB5">
        <w:rPr>
          <w:rStyle w:val="Emphasis"/>
        </w:rPr>
        <w:t>weapons-usable nuclear materials</w:t>
      </w:r>
      <w:r w:rsidRPr="002D2AB5">
        <w:rPr>
          <w:sz w:val="16"/>
        </w:rPr>
        <w:t xml:space="preserve">; </w:t>
      </w:r>
      <w:r w:rsidRPr="002D2AB5">
        <w:rPr>
          <w:u w:val="single"/>
        </w:rPr>
        <w:t xml:space="preserve">and by </w:t>
      </w:r>
      <w:r w:rsidRPr="002D2AB5">
        <w:rPr>
          <w:rStyle w:val="Emphasis"/>
        </w:rPr>
        <w:t>globalization</w:t>
      </w:r>
      <w:r w:rsidRPr="002D2AB5">
        <w:rPr>
          <w:sz w:val="16"/>
        </w:rPr>
        <w:t xml:space="preserve">, </w:t>
      </w:r>
      <w:r w:rsidRPr="002D2AB5">
        <w:rPr>
          <w:u w:val="single"/>
        </w:rPr>
        <w:t xml:space="preserve">which makes it </w:t>
      </w:r>
      <w:r w:rsidRPr="002D2AB5">
        <w:rPr>
          <w:rStyle w:val="Emphasis"/>
        </w:rPr>
        <w:t>easier to move people</w:t>
      </w:r>
      <w:r w:rsidRPr="002D2AB5">
        <w:rPr>
          <w:sz w:val="16"/>
        </w:rPr>
        <w:t xml:space="preserve">, </w:t>
      </w:r>
      <w:r w:rsidRPr="002D2AB5">
        <w:rPr>
          <w:rStyle w:val="Emphasis"/>
        </w:rPr>
        <w:t>technologies</w:t>
      </w:r>
      <w:r w:rsidRPr="002D2AB5">
        <w:rPr>
          <w:sz w:val="16"/>
        </w:rPr>
        <w:t xml:space="preserve">, </w:t>
      </w:r>
      <w:r w:rsidRPr="002D2AB5">
        <w:rPr>
          <w:u w:val="single"/>
        </w:rPr>
        <w:t xml:space="preserve">and </w:t>
      </w:r>
      <w:r w:rsidRPr="002D2AB5">
        <w:rPr>
          <w:rStyle w:val="Emphasis"/>
        </w:rPr>
        <w:t>materials</w:t>
      </w:r>
      <w:r w:rsidRPr="002D2AB5">
        <w:rPr>
          <w:u w:val="single"/>
        </w:rPr>
        <w:t xml:space="preserve"> across the world</w:t>
      </w:r>
      <w:r w:rsidRPr="002D2AB5">
        <w:rPr>
          <w:sz w:val="16"/>
        </w:rPr>
        <w:t>.</w:t>
      </w:r>
      <w:r w:rsidRPr="002D2AB5">
        <w:rPr>
          <w:rStyle w:val="StyleUnderline"/>
          <w:b/>
          <w:szCs w:val="24"/>
        </w:rPr>
        <w:t xml:space="preserve"> </w:t>
      </w:r>
    </w:p>
    <w:p w:rsidR="00874185" w:rsidRPr="002D2AB5" w:rsidRDefault="00874185" w:rsidP="00874185">
      <w:pPr>
        <w:rPr>
          <w:sz w:val="16"/>
          <w:szCs w:val="24"/>
        </w:rPr>
      </w:pPr>
      <w:r w:rsidRPr="002D2AB5">
        <w:rPr>
          <w:sz w:val="16"/>
          <w:szCs w:val="24"/>
        </w:rPr>
        <w:t xml:space="preserve">• </w:t>
      </w:r>
      <w:r w:rsidRPr="002D2AB5">
        <w:rPr>
          <w:u w:val="single"/>
        </w:rPr>
        <w:t xml:space="preserve">Making a </w:t>
      </w:r>
      <w:r w:rsidRPr="002D2AB5">
        <w:rPr>
          <w:rStyle w:val="Emphasis"/>
        </w:rPr>
        <w:t>crude nuclear bomb</w:t>
      </w:r>
      <w:r w:rsidRPr="002D2AB5">
        <w:rPr>
          <w:sz w:val="16"/>
        </w:rPr>
        <w:t xml:space="preserve"> would not be easy but </w:t>
      </w:r>
      <w:r w:rsidRPr="002D2AB5">
        <w:rPr>
          <w:u w:val="single"/>
        </w:rPr>
        <w:t>is</w:t>
      </w:r>
      <w:r w:rsidRPr="002D2AB5">
        <w:rPr>
          <w:sz w:val="16"/>
        </w:rPr>
        <w:t xml:space="preserve"> potentially </w:t>
      </w:r>
      <w:r w:rsidRPr="002D2AB5">
        <w:rPr>
          <w:rStyle w:val="Emphasis"/>
        </w:rPr>
        <w:t>within the capabilities</w:t>
      </w:r>
      <w:r w:rsidRPr="002D2AB5">
        <w:rPr>
          <w:u w:val="single"/>
        </w:rPr>
        <w:t xml:space="preserve"> of a</w:t>
      </w:r>
      <w:r w:rsidRPr="002D2AB5">
        <w:rPr>
          <w:sz w:val="16"/>
        </w:rPr>
        <w:t xml:space="preserve"> technically sophisticated </w:t>
      </w:r>
      <w:r w:rsidRPr="002D2AB5">
        <w:rPr>
          <w:u w:val="single"/>
        </w:rPr>
        <w:t>terrorist group</w:t>
      </w:r>
      <w:r w:rsidRPr="002D2AB5">
        <w:rPr>
          <w:sz w:val="16"/>
        </w:rPr>
        <w:t xml:space="preserve">, as </w:t>
      </w:r>
      <w:r w:rsidRPr="002D2AB5">
        <w:rPr>
          <w:rStyle w:val="Emphasis"/>
        </w:rPr>
        <w:t>numerous government studies have confirmed</w:t>
      </w:r>
      <w:r w:rsidRPr="002D2AB5">
        <w:rPr>
          <w:sz w:val="16"/>
        </w:rPr>
        <w:t xml:space="preserve">. Detonating a stolen nuclear weapon would likely be difficult for terrorists to accomplish, if the weapon was equipped with modern technical safeguards (such as the electronic locks known as Permissive Action Links, or PALs). </w:t>
      </w:r>
      <w:r w:rsidRPr="002D2AB5">
        <w:rPr>
          <w:u w:val="single"/>
        </w:rPr>
        <w:t>Terrorists could</w:t>
      </w:r>
      <w:r w:rsidRPr="002D2AB5">
        <w:rPr>
          <w:sz w:val="16"/>
        </w:rPr>
        <w:t xml:space="preserve">, however, </w:t>
      </w:r>
      <w:r w:rsidRPr="002D2AB5">
        <w:rPr>
          <w:u w:val="single"/>
        </w:rPr>
        <w:t xml:space="preserve">cut open a </w:t>
      </w:r>
      <w:r w:rsidRPr="002D2AB5">
        <w:rPr>
          <w:rStyle w:val="Emphasis"/>
        </w:rPr>
        <w:t>stolen nuclear weapon</w:t>
      </w:r>
      <w:r w:rsidRPr="002D2AB5">
        <w:rPr>
          <w:u w:val="single"/>
        </w:rPr>
        <w:t xml:space="preserve"> and </w:t>
      </w:r>
      <w:r w:rsidRPr="002D2AB5">
        <w:rPr>
          <w:rStyle w:val="Emphasis"/>
        </w:rPr>
        <w:t>make use of its nuclear material</w:t>
      </w:r>
      <w:r w:rsidRPr="002D2AB5">
        <w:rPr>
          <w:u w:val="single"/>
        </w:rPr>
        <w:t xml:space="preserve"> for a </w:t>
      </w:r>
      <w:r w:rsidRPr="002D2AB5">
        <w:rPr>
          <w:rStyle w:val="Emphasis"/>
        </w:rPr>
        <w:t>bomb of their own</w:t>
      </w:r>
      <w:r w:rsidRPr="002D2AB5">
        <w:rPr>
          <w:sz w:val="16"/>
        </w:rPr>
        <w:t>.</w:t>
      </w:r>
      <w:r w:rsidRPr="002D2AB5">
        <w:rPr>
          <w:sz w:val="16"/>
          <w:szCs w:val="24"/>
        </w:rPr>
        <w:t xml:space="preserve"> </w:t>
      </w:r>
    </w:p>
    <w:p w:rsidR="00874185" w:rsidRPr="002D2AB5" w:rsidRDefault="00874185" w:rsidP="00874185">
      <w:pPr>
        <w:rPr>
          <w:sz w:val="16"/>
          <w:szCs w:val="24"/>
        </w:rPr>
      </w:pPr>
      <w:r w:rsidRPr="002D2AB5">
        <w:rPr>
          <w:sz w:val="16"/>
          <w:szCs w:val="24"/>
        </w:rPr>
        <w:t xml:space="preserve">• </w:t>
      </w:r>
      <w:r w:rsidRPr="002D2AB5">
        <w:rPr>
          <w:sz w:val="16"/>
        </w:rPr>
        <w:t xml:space="preserve">The </w:t>
      </w:r>
      <w:r w:rsidRPr="002D2AB5">
        <w:rPr>
          <w:u w:val="single"/>
        </w:rPr>
        <w:t xml:space="preserve">nuclear material for a bomb is </w:t>
      </w:r>
      <w:r w:rsidRPr="002D2AB5">
        <w:rPr>
          <w:rStyle w:val="Emphasis"/>
        </w:rPr>
        <w:t>small</w:t>
      </w:r>
      <w:r w:rsidRPr="002D2AB5">
        <w:rPr>
          <w:u w:val="single"/>
        </w:rPr>
        <w:t xml:space="preserve"> and </w:t>
      </w:r>
      <w:r w:rsidRPr="002D2AB5">
        <w:rPr>
          <w:rStyle w:val="Emphasis"/>
        </w:rPr>
        <w:t>difficult to detect</w:t>
      </w:r>
      <w:r w:rsidRPr="002D2AB5">
        <w:rPr>
          <w:sz w:val="16"/>
        </w:rPr>
        <w:t xml:space="preserve">, </w:t>
      </w:r>
      <w:r w:rsidRPr="002D2AB5">
        <w:rPr>
          <w:u w:val="single"/>
        </w:rPr>
        <w:t>making</w:t>
      </w:r>
      <w:r w:rsidRPr="002D2AB5">
        <w:rPr>
          <w:sz w:val="16"/>
        </w:rPr>
        <w:t xml:space="preserve"> </w:t>
      </w:r>
      <w:r w:rsidRPr="002D2AB5">
        <w:rPr>
          <w:u w:val="single"/>
        </w:rPr>
        <w:t xml:space="preserve">it a </w:t>
      </w:r>
      <w:r w:rsidRPr="002D2AB5">
        <w:rPr>
          <w:rStyle w:val="Emphasis"/>
        </w:rPr>
        <w:t>major challenge</w:t>
      </w:r>
      <w:r w:rsidRPr="002D2AB5">
        <w:rPr>
          <w:sz w:val="16"/>
        </w:rPr>
        <w:t xml:space="preserve"> </w:t>
      </w:r>
      <w:r w:rsidRPr="002D2AB5">
        <w:rPr>
          <w:u w:val="single"/>
        </w:rPr>
        <w:t>to stop</w:t>
      </w:r>
      <w:r w:rsidRPr="002D2AB5">
        <w:rPr>
          <w:sz w:val="16"/>
        </w:rPr>
        <w:t xml:space="preserve"> </w:t>
      </w:r>
      <w:r w:rsidRPr="002D2AB5">
        <w:rPr>
          <w:rStyle w:val="Emphasis"/>
        </w:rPr>
        <w:t>nuclear smuggling</w:t>
      </w:r>
      <w:r w:rsidRPr="002D2AB5">
        <w:rPr>
          <w:sz w:val="16"/>
        </w:rPr>
        <w:t xml:space="preserve"> </w:t>
      </w:r>
      <w:r w:rsidRPr="002D2AB5">
        <w:rPr>
          <w:u w:val="single"/>
        </w:rPr>
        <w:t>or to</w:t>
      </w:r>
      <w:r w:rsidRPr="002D2AB5">
        <w:rPr>
          <w:sz w:val="16"/>
        </w:rPr>
        <w:t xml:space="preserve"> </w:t>
      </w:r>
      <w:r w:rsidRPr="002D2AB5">
        <w:rPr>
          <w:rStyle w:val="Emphasis"/>
        </w:rPr>
        <w:t>recover nuclear material</w:t>
      </w:r>
      <w:r w:rsidRPr="002D2AB5">
        <w:rPr>
          <w:sz w:val="16"/>
        </w:rPr>
        <w:t xml:space="preserve"> </w:t>
      </w:r>
      <w:r w:rsidRPr="002D2AB5">
        <w:rPr>
          <w:u w:val="single"/>
        </w:rPr>
        <w:t>after it has been stolen</w:t>
      </w:r>
      <w:r w:rsidRPr="002D2AB5">
        <w:rPr>
          <w:sz w:val="16"/>
        </w:rPr>
        <w:t>. Hence, a primary focus in reducing the risk must be to keep nuclear material and nuclear weapons from being stolen by continually improving their security, as agreed at the Nuclear Security Summit in Washington in April 2010.</w:t>
      </w:r>
      <w:r w:rsidRPr="002D2AB5">
        <w:rPr>
          <w:sz w:val="16"/>
          <w:szCs w:val="24"/>
        </w:rPr>
        <w:t xml:space="preserve"> </w:t>
      </w:r>
    </w:p>
    <w:p w:rsidR="00874185" w:rsidRDefault="00874185" w:rsidP="00874185">
      <w:pPr>
        <w:rPr>
          <w:rStyle w:val="StyleUnderline"/>
          <w:b/>
          <w:szCs w:val="24"/>
        </w:rPr>
      </w:pPr>
      <w:r w:rsidRPr="002D2AB5">
        <w:rPr>
          <w:sz w:val="16"/>
          <w:szCs w:val="24"/>
        </w:rPr>
        <w:t xml:space="preserve">• </w:t>
      </w:r>
      <w:r w:rsidRPr="002D2AB5">
        <w:rPr>
          <w:rStyle w:val="Emphasis"/>
        </w:rPr>
        <w:t>Al-Qaeda has sought nuclear weapons</w:t>
      </w:r>
      <w:r w:rsidRPr="002D2AB5">
        <w:rPr>
          <w:u w:val="single"/>
        </w:rPr>
        <w:t xml:space="preserve"> for almost two decades</w:t>
      </w:r>
      <w:r w:rsidRPr="002D2AB5">
        <w:rPr>
          <w:sz w:val="16"/>
        </w:rPr>
        <w:t xml:space="preserve">. The </w:t>
      </w:r>
      <w:r w:rsidRPr="002D2AB5">
        <w:rPr>
          <w:u w:val="single"/>
        </w:rPr>
        <w:t xml:space="preserve">group has </w:t>
      </w:r>
      <w:r w:rsidRPr="002D2AB5">
        <w:rPr>
          <w:rStyle w:val="Emphasis"/>
        </w:rPr>
        <w:t>repeatedly</w:t>
      </w:r>
      <w:r w:rsidRPr="002D2AB5">
        <w:rPr>
          <w:u w:val="single"/>
        </w:rPr>
        <w:t xml:space="preserve"> attempted to </w:t>
      </w:r>
      <w:r w:rsidRPr="002D2AB5">
        <w:rPr>
          <w:rStyle w:val="Emphasis"/>
        </w:rPr>
        <w:t>purchase stolen nuclear material</w:t>
      </w:r>
      <w:r w:rsidRPr="002D2AB5">
        <w:rPr>
          <w:u w:val="single"/>
        </w:rPr>
        <w:t xml:space="preserve"> or </w:t>
      </w:r>
      <w:r w:rsidRPr="002D2AB5">
        <w:rPr>
          <w:rStyle w:val="Emphasis"/>
        </w:rPr>
        <w:t xml:space="preserve">nuclear </w:t>
      </w:r>
      <w:proofErr w:type="gramStart"/>
      <w:r w:rsidRPr="002D2AB5">
        <w:rPr>
          <w:rStyle w:val="Emphasis"/>
        </w:rPr>
        <w:t>weapons</w:t>
      </w:r>
      <w:r w:rsidRPr="002D2AB5">
        <w:rPr>
          <w:sz w:val="16"/>
        </w:rPr>
        <w:t xml:space="preserve">, </w:t>
      </w:r>
      <w:r w:rsidRPr="002D2AB5">
        <w:rPr>
          <w:u w:val="single"/>
        </w:rPr>
        <w:t>and</w:t>
      </w:r>
      <w:proofErr w:type="gramEnd"/>
      <w:r w:rsidRPr="002D2AB5">
        <w:rPr>
          <w:sz w:val="16"/>
        </w:rPr>
        <w:t xml:space="preserve"> has </w:t>
      </w:r>
      <w:r w:rsidRPr="002D2AB5">
        <w:rPr>
          <w:u w:val="single"/>
        </w:rPr>
        <w:t xml:space="preserve">repeatedly attempted to </w:t>
      </w:r>
      <w:r w:rsidRPr="002D2AB5">
        <w:rPr>
          <w:rStyle w:val="Emphasis"/>
        </w:rPr>
        <w:t>recruit nuclear expertise</w:t>
      </w:r>
      <w:r w:rsidRPr="002D2AB5">
        <w:rPr>
          <w:sz w:val="16"/>
        </w:rPr>
        <w:t xml:space="preserve">. </w:t>
      </w:r>
      <w:r w:rsidRPr="002D2AB5">
        <w:rPr>
          <w:u w:val="single"/>
        </w:rPr>
        <w:t>Al-Qaeda</w:t>
      </w:r>
      <w:r w:rsidRPr="002D2AB5">
        <w:rPr>
          <w:sz w:val="16"/>
        </w:rPr>
        <w:t xml:space="preserve"> reportedly </w:t>
      </w:r>
      <w:r w:rsidRPr="002D2AB5">
        <w:rPr>
          <w:u w:val="single"/>
        </w:rPr>
        <w:t>conducted tests of conventional explosives for its nuclear program</w:t>
      </w:r>
      <w:r w:rsidRPr="002D2AB5">
        <w:rPr>
          <w:sz w:val="16"/>
        </w:rPr>
        <w:t xml:space="preserve"> in the desert in Afghanistan. The </w:t>
      </w:r>
      <w:r w:rsidRPr="002D2AB5">
        <w:rPr>
          <w:u w:val="single"/>
        </w:rPr>
        <w:t>group’s nuclear ambitions continued after its dispersal</w:t>
      </w:r>
      <w:r w:rsidRPr="002D2AB5">
        <w:rPr>
          <w:sz w:val="16"/>
        </w:rPr>
        <w:t xml:space="preserve"> following the fall of the Taliban regime in Afghanistan. </w:t>
      </w:r>
      <w:r w:rsidRPr="002D2AB5">
        <w:rPr>
          <w:u w:val="single"/>
        </w:rPr>
        <w:t>Recent writings from top al-Qaeda leadership</w:t>
      </w:r>
      <w:r w:rsidRPr="002D2AB5">
        <w:rPr>
          <w:sz w:val="16"/>
        </w:rPr>
        <w:t xml:space="preserve"> are </w:t>
      </w:r>
      <w:r w:rsidRPr="002D2AB5">
        <w:rPr>
          <w:u w:val="single"/>
        </w:rPr>
        <w:t>focused on justifying</w:t>
      </w:r>
      <w:r w:rsidRPr="002D2AB5">
        <w:rPr>
          <w:sz w:val="16"/>
        </w:rPr>
        <w:t xml:space="preserve"> the mass slaughter of civilians, including the </w:t>
      </w:r>
      <w:r w:rsidRPr="002D2AB5">
        <w:rPr>
          <w:rStyle w:val="Emphasis"/>
        </w:rPr>
        <w:t>use of weapons of mass destruction</w:t>
      </w:r>
      <w:r w:rsidRPr="002D2AB5">
        <w:rPr>
          <w:sz w:val="16"/>
        </w:rPr>
        <w:t xml:space="preserve">, and are </w:t>
      </w:r>
      <w:proofErr w:type="gramStart"/>
      <w:r w:rsidRPr="002D2AB5">
        <w:rPr>
          <w:sz w:val="16"/>
        </w:rPr>
        <w:t>in all likelihood</w:t>
      </w:r>
      <w:proofErr w:type="gramEnd"/>
      <w:r w:rsidRPr="002D2AB5">
        <w:rPr>
          <w:sz w:val="16"/>
        </w:rPr>
        <w:t xml:space="preserve"> intended to provide a formal religious justification for nuclear use.</w:t>
      </w:r>
      <w:r w:rsidRPr="002D2AB5">
        <w:rPr>
          <w:rStyle w:val="StyleUnderline"/>
          <w:b/>
          <w:szCs w:val="24"/>
        </w:rPr>
        <w:t xml:space="preserve"> </w:t>
      </w:r>
    </w:p>
    <w:p w:rsidR="00874185" w:rsidRDefault="00874185" w:rsidP="00874185"/>
    <w:p w:rsidR="00DA6599" w:rsidRDefault="00DA6599" w:rsidP="00DA6599">
      <w:pPr>
        <w:pStyle w:val="Heading3"/>
      </w:pPr>
      <w:r>
        <w:t xml:space="preserve">impact – terrorism </w:t>
      </w:r>
    </w:p>
    <w:p w:rsidR="00DA6599" w:rsidRDefault="00DA6599" w:rsidP="00DA6599">
      <w:pPr>
        <w:pStyle w:val="Heading4"/>
      </w:pPr>
      <w:r w:rsidRPr="00397D47">
        <w:t xml:space="preserve">Weak African States are used as a </w:t>
      </w:r>
      <w:r>
        <w:t xml:space="preserve">launching pad for international terrorism </w:t>
      </w:r>
    </w:p>
    <w:p w:rsidR="00DA6599" w:rsidRPr="00397D47" w:rsidRDefault="00DA6599" w:rsidP="00DA6599">
      <w:r w:rsidRPr="00C735FE">
        <w:rPr>
          <w:rStyle w:val="Style13ptBold"/>
        </w:rPr>
        <w:t>Forest and Giroux 11</w:t>
      </w:r>
      <w:r>
        <w:t xml:space="preserve"> — James J.F. Forest, Associate Professor at the University of Massachusetts Lowell and a Senior Fellow at the Joint Special Operations University, Jennifer Giroux, Senior Researcher at the Center for Security Studies (CSS) at the Swiss Federal Institute of Technology (ETH) in Zurich, 2011 ("Terrorism and Political Violence in Africa: Contemporary Trends in a Shifting Terrain," </w:t>
      </w:r>
      <w:r w:rsidRPr="00C735FE">
        <w:rPr>
          <w:i/>
        </w:rPr>
        <w:t>Perspectives on Terrorism</w:t>
      </w:r>
      <w:r>
        <w:t>, Volume 5, Issue 3-4, 2011, Available Online at http://www.terrorismanalysts.com/pt/index.php/pot/article/view/152/html, Accessed 2-12-2017)</w:t>
      </w:r>
    </w:p>
    <w:p w:rsidR="00DA6599" w:rsidRDefault="00DA6599" w:rsidP="00DA6599">
      <w:r>
        <w:t>Transnational Dimensions</w:t>
      </w:r>
    </w:p>
    <w:p w:rsidR="00DA6599" w:rsidRDefault="00DA6599" w:rsidP="00DA6599">
      <w:r>
        <w:t xml:space="preserve">In the last 15 years, </w:t>
      </w:r>
      <w:r w:rsidRPr="00397D47">
        <w:rPr>
          <w:rStyle w:val="StyleUnderline"/>
        </w:rPr>
        <w:t xml:space="preserve">African countries have not only struggled against domestic terrorism, they have also been challenged by the emergence of </w:t>
      </w:r>
      <w:r w:rsidRPr="00397D47">
        <w:rPr>
          <w:rStyle w:val="Emphasis"/>
          <w:highlight w:val="yellow"/>
        </w:rPr>
        <w:t>transnational terrorist groups</w:t>
      </w:r>
      <w:r w:rsidRPr="00397D47">
        <w:rPr>
          <w:rStyle w:val="StyleUnderline"/>
        </w:rPr>
        <w:t xml:space="preserve"> that </w:t>
      </w:r>
      <w:r w:rsidRPr="00397D47">
        <w:rPr>
          <w:rStyle w:val="StyleUnderline"/>
          <w:highlight w:val="yellow"/>
        </w:rPr>
        <w:t xml:space="preserve">have used Africa as a </w:t>
      </w:r>
      <w:r w:rsidRPr="00397D47">
        <w:rPr>
          <w:rStyle w:val="Emphasis"/>
          <w:highlight w:val="yellow"/>
        </w:rPr>
        <w:t>theatre</w:t>
      </w:r>
      <w:r w:rsidRPr="00397D47">
        <w:rPr>
          <w:rStyle w:val="StyleUnderline"/>
          <w:highlight w:val="yellow"/>
        </w:rPr>
        <w:t xml:space="preserve"> to carry out attacks against both </w:t>
      </w:r>
      <w:r w:rsidRPr="00397D47">
        <w:rPr>
          <w:rStyle w:val="Emphasis"/>
          <w:highlight w:val="yellow"/>
        </w:rPr>
        <w:t>domestic and international targets</w:t>
      </w:r>
      <w:r w:rsidRPr="00397D47">
        <w:rPr>
          <w:rStyle w:val="StyleUnderline"/>
        </w:rPr>
        <w:t xml:space="preserve"> </w:t>
      </w:r>
      <w:r w:rsidRPr="00397D47">
        <w:rPr>
          <w:rStyle w:val="StyleUnderline"/>
          <w:highlight w:val="yellow"/>
        </w:rPr>
        <w:t>as well as to develop and maintain operations.</w:t>
      </w:r>
      <w:r>
        <w:t xml:space="preserve"> The 1998 US embassy bombings in Kenya and Tanzania, the 2002 bombing of an Israeli-owned hotel and airplane, and attacks against UN buildings in Algeria and Nigeria offer just a few examples of terrorist attacks carried out on African soil with a distinct international dimension. In such cases, </w:t>
      </w:r>
      <w:r w:rsidRPr="00397D47">
        <w:rPr>
          <w:rStyle w:val="StyleUnderline"/>
          <w:highlight w:val="yellow"/>
        </w:rPr>
        <w:t>terrorists groups use the ‘</w:t>
      </w:r>
      <w:r w:rsidRPr="00397D47">
        <w:rPr>
          <w:rStyle w:val="Emphasis"/>
          <w:highlight w:val="yellow"/>
        </w:rPr>
        <w:t>softness’</w:t>
      </w:r>
      <w:r w:rsidRPr="00397D47">
        <w:rPr>
          <w:rStyle w:val="StyleUnderline"/>
          <w:highlight w:val="yellow"/>
        </w:rPr>
        <w:t xml:space="preserve"> of African-based targets to attack Western – primarily European and US – and international interests</w:t>
      </w:r>
      <w:r>
        <w:t>. According to one report, during the first decade after the end of the Cold War (between 1990 and 2002), “Africa recorded 6,177 casualties from 296 acts of [international] terrorism” on the continent. [22]</w:t>
      </w:r>
    </w:p>
    <w:p w:rsidR="00DA6599" w:rsidRDefault="00DA6599" w:rsidP="00DA6599">
      <w:r>
        <w:t>In addition</w:t>
      </w:r>
      <w:r w:rsidRPr="00C735FE">
        <w:t xml:space="preserve">, </w:t>
      </w:r>
      <w:r w:rsidRPr="00C735FE">
        <w:rPr>
          <w:rStyle w:val="StyleUnderline"/>
        </w:rPr>
        <w:t xml:space="preserve">the past decade has witnessed the </w:t>
      </w:r>
      <w:r w:rsidRPr="00C735FE">
        <w:rPr>
          <w:rStyle w:val="Emphasis"/>
        </w:rPr>
        <w:t>transformation of some domestic groups</w:t>
      </w:r>
      <w:r w:rsidRPr="00C735FE">
        <w:rPr>
          <w:rStyle w:val="StyleUnderline"/>
        </w:rPr>
        <w:t xml:space="preserve">, some of whom have adopted </w:t>
      </w:r>
      <w:r w:rsidRPr="00C735FE">
        <w:rPr>
          <w:rStyle w:val="Emphasis"/>
        </w:rPr>
        <w:t>transnational objectives.</w:t>
      </w:r>
      <w:r w:rsidRPr="00C735FE">
        <w:t xml:space="preserve"> Most notably, the 2007 merger of Algeria’s Salafist Group for Preaching and Combat (Groupe </w:t>
      </w:r>
      <w:proofErr w:type="spellStart"/>
      <w:r w:rsidRPr="00C735FE">
        <w:t>Salafiste</w:t>
      </w:r>
      <w:proofErr w:type="spellEnd"/>
      <w:r w:rsidRPr="00C735FE">
        <w:t xml:space="preserve"> pour la </w:t>
      </w:r>
      <w:proofErr w:type="spellStart"/>
      <w:r w:rsidRPr="00C735FE">
        <w:t>Prédication</w:t>
      </w:r>
      <w:proofErr w:type="spellEnd"/>
      <w:r w:rsidRPr="00C735FE">
        <w:t xml:space="preserve"> et le Combat, or GSPC) with Al-Qaeda resulted in the formation of the Organization of Al-Qaeda in the Lands of the Islamic Maghreb (AQIM). More recently, the Islamist extremist group </w:t>
      </w:r>
      <w:r w:rsidRPr="00C735FE">
        <w:rPr>
          <w:rStyle w:val="StyleUnderline"/>
        </w:rPr>
        <w:t>Boko Haram</w:t>
      </w:r>
      <w:r w:rsidRPr="00C735FE">
        <w:t xml:space="preserve">, based in Northern Nigeria, </w:t>
      </w:r>
      <w:r w:rsidRPr="00C735FE">
        <w:rPr>
          <w:rStyle w:val="StyleUnderline"/>
        </w:rPr>
        <w:t>has been increasing its rate of domestic attacks against civilians and government targets and has also targeted the United Nations in Abuja</w:t>
      </w:r>
      <w:r w:rsidRPr="00C735FE">
        <w:t xml:space="preserve">, communicating that it is not only concerned with domestic developments but also has a broader transnational agenda. In fact, The Economist recently observed that the growth of Islamist extremist activity in sub-Saharan Africa, and Nigeria specifically, is beginning to “sound” like the Middle East. [23] According to several experts, BH </w:t>
      </w:r>
      <w:r w:rsidRPr="00C735FE">
        <w:rPr>
          <w:rStyle w:val="StyleUnderline"/>
        </w:rPr>
        <w:t>associations with the broader Al-Qaeda</w:t>
      </w:r>
      <w:r w:rsidRPr="00C735FE">
        <w:t xml:space="preserve"> movement </w:t>
      </w:r>
      <w:r w:rsidRPr="00C735FE">
        <w:rPr>
          <w:rStyle w:val="StyleUnderline"/>
        </w:rPr>
        <w:t>seem to be strengthening</w:t>
      </w:r>
      <w:r w:rsidRPr="00C735FE">
        <w:t>, reflected</w:t>
      </w:r>
      <w:r>
        <w:t xml:space="preserve"> by its use of improvised explosive devices (IEDs) and suicide bombings - both hallmarks of attacks by Al-Qaeda affiliates.</w:t>
      </w:r>
    </w:p>
    <w:p w:rsidR="00DA6599" w:rsidRDefault="00DA6599" w:rsidP="00DA6599">
      <w:r>
        <w:t xml:space="preserve">Beyond transnational mergers and ideologies, the context for terrorism in </w:t>
      </w:r>
      <w:r w:rsidRPr="00C735FE">
        <w:rPr>
          <w:rStyle w:val="StyleUnderline"/>
        </w:rPr>
        <w:t>Africa has also been affected by global geopolitical and economic forces.</w:t>
      </w:r>
      <w:r>
        <w:t xml:space="preserve"> Three intersecting trends </w:t>
      </w:r>
      <w:proofErr w:type="gramStart"/>
      <w:r>
        <w:t>can be seen as</w:t>
      </w:r>
      <w:proofErr w:type="gramEnd"/>
      <w:r>
        <w:t xml:space="preserve"> particularly salient for understanding how the contextual aspect of the terrorism threat in Africa has evolved: financing of violent movements, actor/conflict characteristics, and the media/information sharing environment. First, while the early post-colonial period can be characterized as terrorism in the background, the Cold War marked a turning point in Africa’s conflict terrain in that the use of terrorism moved increasingly to the forefront of violent campaigns – particularly for groups who received some level of support from either the United States or the Soviet Union. The end of the Cold War not only resulted in the loss of foreign backing for opposing insurgent forces (Angola being a prominent example) [24], it also led to large caches of Soviet-produced arms proliferating in the region, able </w:t>
      </w:r>
      <w:proofErr w:type="gramStart"/>
      <w:r>
        <w:t>to  supply</w:t>
      </w:r>
      <w:proofErr w:type="gramEnd"/>
      <w:r>
        <w:t xml:space="preserve"> a new generation of armed groups. What’s more, the loss of external financial backing forced armed groups to explore other opportunities to sustain and expand their operations. </w:t>
      </w:r>
      <w:r w:rsidRPr="00C735FE">
        <w:rPr>
          <w:rStyle w:val="StyleUnderline"/>
        </w:rPr>
        <w:t>This included the trafficking and illicit trade of small arms as well as other materials such as narcotics and raw materials. Over the years, this domain of activity has matured into a robust and vibrant criminal trafficking network that has increasingly deepened its reach throughout Africa, fueling rebel movements and terrorist groups</w:t>
      </w:r>
      <w:r>
        <w:t>. [25]</w:t>
      </w:r>
    </w:p>
    <w:p w:rsidR="00DA6599" w:rsidRDefault="00DA6599" w:rsidP="00DA6599"/>
    <w:p w:rsidR="00DA6599" w:rsidRDefault="00DA6599" w:rsidP="00DA6599">
      <w:r>
        <w:t xml:space="preserve">Second, </w:t>
      </w:r>
      <w:r w:rsidRPr="00C735FE">
        <w:rPr>
          <w:rStyle w:val="StyleUnderline"/>
          <w:highlight w:val="yellow"/>
        </w:rPr>
        <w:t>armed conflict has changed</w:t>
      </w:r>
      <w:r w:rsidRPr="00C735FE">
        <w:rPr>
          <w:rStyle w:val="StyleUnderline"/>
        </w:rPr>
        <w:t xml:space="preserve"> from being primarily inter (between) </w:t>
      </w:r>
      <w:r w:rsidRPr="00C735FE">
        <w:rPr>
          <w:rStyle w:val="StyleUnderline"/>
          <w:highlight w:val="yellow"/>
        </w:rPr>
        <w:t>to intra</w:t>
      </w:r>
      <w:r w:rsidRPr="00C735FE">
        <w:rPr>
          <w:rStyle w:val="StyleUnderline"/>
        </w:rPr>
        <w:t xml:space="preserve"> (within) </w:t>
      </w:r>
      <w:r w:rsidRPr="00C735FE">
        <w:rPr>
          <w:rStyle w:val="StyleUnderline"/>
          <w:highlight w:val="yellow"/>
        </w:rPr>
        <w:t>states</w:t>
      </w:r>
      <w:r w:rsidRPr="00C735FE">
        <w:rPr>
          <w:rStyle w:val="StyleUnderline"/>
        </w:rPr>
        <w:t xml:space="preserve">, where it is not only dominated by small, diffuse rebel movements and criminal networks (Somali piracy being an example) but also by </w:t>
      </w:r>
      <w:r w:rsidRPr="00C735FE">
        <w:rPr>
          <w:rStyle w:val="StyleUnderline"/>
          <w:highlight w:val="yellow"/>
        </w:rPr>
        <w:t>terrorist networks</w:t>
      </w:r>
      <w:r w:rsidRPr="00C735FE">
        <w:rPr>
          <w:rStyle w:val="StyleUnderline"/>
        </w:rPr>
        <w:t xml:space="preserve"> that </w:t>
      </w:r>
      <w:r w:rsidRPr="00C735FE">
        <w:rPr>
          <w:rStyle w:val="StyleUnderline"/>
          <w:highlight w:val="yellow"/>
        </w:rPr>
        <w:t xml:space="preserve">exploit the </w:t>
      </w:r>
      <w:r w:rsidRPr="00C735FE">
        <w:rPr>
          <w:rStyle w:val="Emphasis"/>
          <w:highlight w:val="yellow"/>
        </w:rPr>
        <w:t xml:space="preserve">weaknesses of </w:t>
      </w:r>
      <w:r w:rsidRPr="00C735FE">
        <w:rPr>
          <w:rStyle w:val="Emphasis"/>
        </w:rPr>
        <w:t xml:space="preserve">many </w:t>
      </w:r>
      <w:r w:rsidRPr="00C735FE">
        <w:rPr>
          <w:rStyle w:val="Emphasis"/>
          <w:highlight w:val="yellow"/>
        </w:rPr>
        <w:t>African states</w:t>
      </w:r>
      <w:r w:rsidRPr="00C735FE">
        <w:rPr>
          <w:rStyle w:val="StyleUnderline"/>
          <w:highlight w:val="yellow"/>
        </w:rPr>
        <w:t xml:space="preserve"> to carry out attacks that have domestic and international resonance</w:t>
      </w:r>
      <w:r>
        <w:t>. Increasingly, such armed non-state actors are not bounded by their terrain – indeed, their adaptability is showcased by their ability to shift, move, and, at times, change form. In addition, armed groups in Africa can avail themselves of an increasingly global network of strategic and tactical knowledge sharing among terrorists and insurgents. Innovations in terrorist weapons or attacks in one region of the world are monitored and emulated in other regions, including Africa. [26]</w:t>
      </w:r>
    </w:p>
    <w:p w:rsidR="00DA6599" w:rsidRDefault="00DA6599" w:rsidP="00DA6599">
      <w:pPr>
        <w:rPr>
          <w:rStyle w:val="Style13ptBold"/>
        </w:rPr>
      </w:pPr>
      <w:r>
        <w:rPr>
          <w:rStyle w:val="Style13ptBold"/>
        </w:rPr>
        <w:t xml:space="preserve">WMD Terrorism Causes Extinction </w:t>
      </w:r>
    </w:p>
    <w:p w:rsidR="00DA6599" w:rsidRDefault="00DA6599" w:rsidP="00DA6599">
      <w:proofErr w:type="spellStart"/>
      <w:r w:rsidRPr="000B01C0">
        <w:rPr>
          <w:rStyle w:val="Style13ptBold"/>
        </w:rPr>
        <w:t>Myhrvold</w:t>
      </w:r>
      <w:proofErr w:type="spellEnd"/>
      <w:r w:rsidRPr="000B01C0">
        <w:rPr>
          <w:rStyle w:val="Style13ptBold"/>
        </w:rPr>
        <w:t xml:space="preserve"> 14</w:t>
      </w:r>
      <w:r>
        <w:t xml:space="preserve"> — Nathan P. </w:t>
      </w:r>
      <w:proofErr w:type="spellStart"/>
      <w:r>
        <w:t>Myhrvold</w:t>
      </w:r>
      <w:proofErr w:type="spellEnd"/>
      <w:r>
        <w:t xml:space="preserve">, former Chief Technology Officer at Microsoft, co-founder of Intellectual Ventures—a patent portfolio developer and broker in the areas of technology and energy, which has acquired over 30,000 patents, Ph.D. in Theoretical and Mathematical Physics from Princeton University, M.A. in Mathematical Economics from Princeton University, M.S. in Geophysics and Space Physics from University of California at Los Angeles, B.A. in Mathematics from University of California at Los Angeles, 2014 ("Strategic Terrorism: A Call to Action," </w:t>
      </w:r>
      <w:r>
        <w:rPr>
          <w:i/>
        </w:rPr>
        <w:t>PRISM</w:t>
      </w:r>
      <w:r w:rsidRPr="004E45E2">
        <w:t>—</w:t>
      </w:r>
      <w:r>
        <w:t>a security studies journal published by the Center for Complex Operations, Volume 4, Number 4, Fall, Available Online at http://cco.ndu.edu/Portals/96/Documents/prism/prism_4-4/Strategic_Terrorism_corrected_II.pdf, Accessed 08-22-2015, p. 41-43)</w:t>
      </w:r>
    </w:p>
    <w:p w:rsidR="00DA6599" w:rsidRDefault="00DA6599" w:rsidP="00DA6599">
      <w:r w:rsidRPr="00DF654F">
        <w:rPr>
          <w:rStyle w:val="StyleUnderline"/>
        </w:rPr>
        <w:t xml:space="preserve">The cost of nuclear weapons has had </w:t>
      </w:r>
      <w:r w:rsidRPr="00DF654F">
        <w:t>two</w:t>
      </w:r>
      <w:r w:rsidRPr="00DF654F">
        <w:rPr>
          <w:rStyle w:val="StyleUnderline"/>
        </w:rPr>
        <w:t xml:space="preserve"> stabilizing effects</w:t>
      </w:r>
      <w:r>
        <w:t>. First, the list of nations that could afford to play the nuclear game was very small. Second, each leader with a finger on “the button” bore the full responsibility for a large and complex state—each understood that using the weapons would bring a very dangerous reprisal. The inescapable equation tying highly lethal weapons systems to high cost and complexity meant that the power to devastate was available only to the richest and most sophisticated states—until now.</w:t>
      </w:r>
    </w:p>
    <w:p w:rsidR="00DA6599" w:rsidRDefault="00DA6599" w:rsidP="00DA6599">
      <w:r w:rsidRPr="00E41B24">
        <w:rPr>
          <w:rStyle w:val="StyleUnderline"/>
        </w:rPr>
        <w:t>Two major factors change this equation</w:t>
      </w:r>
      <w:r w:rsidRPr="00E41B24">
        <w:t xml:space="preserve">. The first is that </w:t>
      </w:r>
      <w:r w:rsidRPr="00E41B24">
        <w:rPr>
          <w:rStyle w:val="StyleUnderline"/>
        </w:rPr>
        <w:t>nuclear weapons are now in the hands of countries like Pakistan, North Korea, and perhaps soon Iran. These countries have an official posture toward United States that is hostile, and each has internal elements even more radical than their official policy,</w:t>
      </w:r>
      <w:r w:rsidRPr="00E41B24">
        <w:t xml:space="preserve"> </w:t>
      </w:r>
      <w:r w:rsidRPr="00E41B24">
        <w:rPr>
          <w:rStyle w:val="StyleUnderline"/>
        </w:rPr>
        <w:t>some supporting</w:t>
      </w:r>
      <w:r w:rsidRPr="00E41B24">
        <w:t xml:space="preserve"> state sponsored conventional </w:t>
      </w:r>
      <w:r w:rsidRPr="00E41B24">
        <w:rPr>
          <w:rStyle w:val="StyleUnderline"/>
        </w:rPr>
        <w:t>terrorism</w:t>
      </w:r>
      <w:r w:rsidRPr="00E41B24">
        <w:t xml:space="preserve">. It is hard to discount the possibility that </w:t>
      </w:r>
      <w:r w:rsidRPr="00E41B24">
        <w:rPr>
          <w:rStyle w:val="StyleUnderline"/>
        </w:rPr>
        <w:t xml:space="preserve">their </w:t>
      </w:r>
      <w:r w:rsidRPr="005521CF">
        <w:rPr>
          <w:rStyle w:val="StyleUnderline"/>
          <w:highlight w:val="yellow"/>
        </w:rPr>
        <w:t>nuclear weapons will be stolen, or diverted to terrorists by corrupt, ineffective or ideologically motivated elements in their own government</w:t>
      </w:r>
      <w:r w:rsidRPr="00DF654F">
        <w:rPr>
          <w:rStyle w:val="StyleUnderline"/>
        </w:rPr>
        <w:t>s</w:t>
      </w:r>
      <w:r>
        <w:t>. Stealing is much cheaper than building, and it could be a route for nuclear weapons to reach stateless groups.</w:t>
      </w:r>
    </w:p>
    <w:p w:rsidR="00DA6599" w:rsidRDefault="00DA6599" w:rsidP="00DA6599">
      <w:r>
        <w:t xml:space="preserve">A nuclear weapon smuggled into an American city could kill between 100,000 and 1,000,000 people, depending on the nature and location of the device. An optimist might say that it will take decades for such a calamity to take place; a pessimist would point out that the plot may already be under way. [End of p. 41] </w:t>
      </w:r>
    </w:p>
    <w:p w:rsidR="00DA6599" w:rsidRPr="00DF654F" w:rsidRDefault="00DA6599" w:rsidP="00DA6599">
      <w:pPr>
        <w:rPr>
          <w:rStyle w:val="StyleUnderline"/>
        </w:rPr>
      </w:pPr>
      <w:r w:rsidRPr="00DF654F">
        <w:rPr>
          <w:rStyle w:val="StyleUnderline"/>
        </w:rPr>
        <w:t>The second major factor is that modern technology allows very small groups the ability to create immensely powerful weapons with small teams of people and trivial budgets compared to nuclear weapons</w:t>
      </w:r>
      <w:r>
        <w:t xml:space="preserve">. </w:t>
      </w:r>
      <w:r w:rsidRPr="005521CF">
        <w:rPr>
          <w:rStyle w:val="Emphasis"/>
          <w:highlight w:val="yellow"/>
        </w:rPr>
        <w:t>Chemical weapons</w:t>
      </w:r>
      <w:r w:rsidRPr="00DF654F">
        <w:rPr>
          <w:rStyle w:val="Emphasis"/>
        </w:rPr>
        <w:t>,</w:t>
      </w:r>
      <w:r w:rsidRPr="00DF654F">
        <w:rPr>
          <w:rStyle w:val="StyleUnderline"/>
        </w:rPr>
        <w:t xml:space="preserve"> </w:t>
      </w:r>
      <w:r>
        <w:t xml:space="preserve">particularly nerve agents, </w:t>
      </w:r>
      <w:r w:rsidRPr="005521CF">
        <w:rPr>
          <w:rStyle w:val="Emphasis"/>
          <w:highlight w:val="yellow"/>
        </w:rPr>
        <w:t>are part of the terrorist arsenal</w:t>
      </w:r>
      <w:r>
        <w:t xml:space="preserve">. </w:t>
      </w:r>
      <w:r w:rsidRPr="00DF654F">
        <w:rPr>
          <w:rStyle w:val="StyleUnderline"/>
        </w:rPr>
        <w:t>Sarin</w:t>
      </w:r>
      <w:r>
        <w:t xml:space="preserve">, a frighteningly lethal </w:t>
      </w:r>
      <w:r w:rsidRPr="00DF654F">
        <w:rPr>
          <w:rStyle w:val="StyleUnderline"/>
        </w:rPr>
        <w:t>poison was produced and released in</w:t>
      </w:r>
      <w:r>
        <w:t xml:space="preserve"> locations in the </w:t>
      </w:r>
      <w:r w:rsidRPr="00DF654F">
        <w:rPr>
          <w:rStyle w:val="StyleUnderline"/>
        </w:rPr>
        <w:t>Tokyo</w:t>
      </w:r>
      <w:r>
        <w:t xml:space="preserve"> subway system in 1995 by </w:t>
      </w:r>
      <w:proofErr w:type="spellStart"/>
      <w:r>
        <w:t>Aum</w:t>
      </w:r>
      <w:proofErr w:type="spellEnd"/>
      <w:r>
        <w:t xml:space="preserve"> </w:t>
      </w:r>
      <w:proofErr w:type="spellStart"/>
      <w:r>
        <w:t>Shinrikyo</w:t>
      </w:r>
      <w:proofErr w:type="spellEnd"/>
      <w:r>
        <w:t xml:space="preserve">, a Japanese religious cult. The attack injured nearly 3,800 people and killed 12. </w:t>
      </w:r>
      <w:r w:rsidRPr="00DF654F">
        <w:rPr>
          <w:rStyle w:val="StyleUnderline"/>
        </w:rPr>
        <w:t>A botched distribution scheme spared many</w:t>
      </w:r>
      <w:r>
        <w:t xml:space="preserve"> of the intended victims; better dispersal technology would have resulted in a vastly higher death toll. </w:t>
      </w:r>
      <w:r w:rsidRPr="00DF654F">
        <w:rPr>
          <w:rStyle w:val="StyleUnderline"/>
        </w:rPr>
        <w:t xml:space="preserve">Experts estimated that </w:t>
      </w:r>
      <w:proofErr w:type="spellStart"/>
      <w:r w:rsidRPr="00DF654F">
        <w:rPr>
          <w:rStyle w:val="StyleUnderline"/>
        </w:rPr>
        <w:t>Aum</w:t>
      </w:r>
      <w:proofErr w:type="spellEnd"/>
      <w:r w:rsidRPr="00DF654F">
        <w:rPr>
          <w:rStyle w:val="StyleUnderline"/>
        </w:rPr>
        <w:t xml:space="preserve"> </w:t>
      </w:r>
      <w:proofErr w:type="spellStart"/>
      <w:r w:rsidRPr="00DF654F">
        <w:rPr>
          <w:rStyle w:val="StyleUnderline"/>
        </w:rPr>
        <w:t>Shinrikyo</w:t>
      </w:r>
      <w:proofErr w:type="spellEnd"/>
      <w:r w:rsidRPr="00DF654F">
        <w:rPr>
          <w:rStyle w:val="StyleUnderline"/>
        </w:rPr>
        <w:t xml:space="preserve"> had the ingredients to produce enough Sarin to kill millions of people in an all-out attack. </w:t>
      </w:r>
    </w:p>
    <w:p w:rsidR="00DA6599" w:rsidRDefault="00DA6599" w:rsidP="00DA6599">
      <w:r>
        <w:t xml:space="preserve">Frightening as such possibilities are, </w:t>
      </w:r>
      <w:r w:rsidRPr="00DF654F">
        <w:rPr>
          <w:rStyle w:val="StyleUnderline"/>
        </w:rPr>
        <w:t>nuclear bombs and chemical agents pale in lethality when compared with biological weapons</w:t>
      </w:r>
      <w:r>
        <w:t xml:space="preserve">. </w:t>
      </w:r>
      <w:r w:rsidRPr="00DF654F">
        <w:rPr>
          <w:rStyle w:val="StyleUnderline"/>
        </w:rPr>
        <w:t xml:space="preserve">The cost and technical difficulty of producing biological arms has dropped precipitously </w:t>
      </w:r>
      <w:r>
        <w:t xml:space="preserve">in recent decades with the boom in molecular biology. </w:t>
      </w:r>
      <w:r w:rsidRPr="005521CF">
        <w:rPr>
          <w:rStyle w:val="StyleUnderline"/>
          <w:highlight w:val="yellow"/>
        </w:rPr>
        <w:t xml:space="preserve">A small team of people with the necessary technical training and cheap equipment can create weapons </w:t>
      </w:r>
      <w:r w:rsidRPr="005521CF">
        <w:rPr>
          <w:rStyle w:val="Emphasis"/>
          <w:highlight w:val="yellow"/>
        </w:rPr>
        <w:t>far more terrible than any nuclear bomb</w:t>
      </w:r>
      <w:r w:rsidRPr="005521CF">
        <w:rPr>
          <w:highlight w:val="yellow"/>
        </w:rPr>
        <w:t>.</w:t>
      </w:r>
    </w:p>
    <w:p w:rsidR="00DA6599" w:rsidRPr="00936632" w:rsidRDefault="00DA6599" w:rsidP="00DA6599">
      <w:pPr>
        <w:rPr>
          <w:sz w:val="24"/>
          <w:u w:val="single"/>
        </w:rPr>
      </w:pPr>
      <w:r>
        <w:t>Taken together, these trends utterly undermine the lethality-versus-cost curve that existed throughout history</w:t>
      </w:r>
      <w:r w:rsidRPr="00AB2F32">
        <w:rPr>
          <w:rStyle w:val="StyleUnderline"/>
        </w:rPr>
        <w:t xml:space="preserve">. </w:t>
      </w:r>
      <w:r w:rsidRPr="005521CF">
        <w:rPr>
          <w:rStyle w:val="StyleUnderline"/>
          <w:highlight w:val="yellow"/>
        </w:rPr>
        <w:t xml:space="preserve">Access to extremely lethal agents—even to those that may exterminate </w:t>
      </w:r>
      <w:proofErr w:type="gramStart"/>
      <w:r w:rsidRPr="005521CF">
        <w:rPr>
          <w:rStyle w:val="StyleUnderline"/>
          <w:highlight w:val="yellow"/>
        </w:rPr>
        <w:t>the human race</w:t>
      </w:r>
      <w:proofErr w:type="gramEnd"/>
      <w:r w:rsidRPr="005521CF">
        <w:rPr>
          <w:rStyle w:val="StyleUnderline"/>
          <w:highlight w:val="yellow"/>
        </w:rPr>
        <w:t>—will be available to nearly anybody</w:t>
      </w:r>
      <w:r>
        <w:t xml:space="preserve">. Access to mass death has been democratized; it has spread from elite superpowers to nearly anybody with modest resources. </w:t>
      </w:r>
      <w:r w:rsidRPr="00AB2F32">
        <w:rPr>
          <w:rStyle w:val="StyleUnderline"/>
        </w:rPr>
        <w:t xml:space="preserve">Even the leader of a </w:t>
      </w:r>
      <w:r>
        <w:t xml:space="preserve">ragtag, </w:t>
      </w:r>
      <w:r w:rsidRPr="00AB2F32">
        <w:rPr>
          <w:rStyle w:val="StyleUnderline"/>
        </w:rPr>
        <w:t>stateless</w:t>
      </w:r>
      <w:r>
        <w:t xml:space="preserve"> [End of p. 42] </w:t>
      </w:r>
      <w:r w:rsidRPr="00AB2F32">
        <w:rPr>
          <w:rStyle w:val="StyleUnderline"/>
        </w:rPr>
        <w:t>group hiding in a cave</w:t>
      </w:r>
      <w:r>
        <w:t>—or in a Pakistani suburb—</w:t>
      </w:r>
      <w:r w:rsidRPr="00AB2F32">
        <w:rPr>
          <w:rStyle w:val="StyleUnderline"/>
        </w:rPr>
        <w:t>can potentially have “the button.”</w:t>
      </w:r>
    </w:p>
    <w:p w:rsidR="00DA6599" w:rsidRDefault="00DA6599" w:rsidP="00DA6599">
      <w:pPr>
        <w:pStyle w:val="Heading3"/>
      </w:pPr>
      <w:r>
        <w:t xml:space="preserve">impact – suffering </w:t>
      </w:r>
    </w:p>
    <w:p w:rsidR="00DA6599" w:rsidRDefault="00DA6599" w:rsidP="00DA6599">
      <w:pPr>
        <w:pStyle w:val="Heading4"/>
      </w:pPr>
      <w:r>
        <w:t xml:space="preserve">The ongoing crisis in South Sudan has caused </w:t>
      </w:r>
      <w:r w:rsidRPr="00A77CDB">
        <w:rPr>
          <w:u w:val="single"/>
        </w:rPr>
        <w:t>incalculable suffering</w:t>
      </w:r>
      <w:r>
        <w:t xml:space="preserve"> – rape, sexual violence, arbitrary arrest, and widespread famine. </w:t>
      </w:r>
    </w:p>
    <w:p w:rsidR="00DA6599" w:rsidRPr="00C009DA" w:rsidRDefault="00DA6599" w:rsidP="00DA6599">
      <w:proofErr w:type="spellStart"/>
      <w:r w:rsidRPr="00C009DA">
        <w:rPr>
          <w:rStyle w:val="Style13ptBold"/>
        </w:rPr>
        <w:t>Dessalegn</w:t>
      </w:r>
      <w:proofErr w:type="spellEnd"/>
      <w:r w:rsidRPr="00C009DA">
        <w:rPr>
          <w:rStyle w:val="Style13ptBold"/>
        </w:rPr>
        <w:t xml:space="preserve"> 17</w:t>
      </w:r>
      <w:r>
        <w:t xml:space="preserve"> – Aziza </w:t>
      </w:r>
      <w:proofErr w:type="spellStart"/>
      <w:r>
        <w:t>Geleta</w:t>
      </w:r>
      <w:proofErr w:type="spellEnd"/>
      <w:r>
        <w:t xml:space="preserve"> </w:t>
      </w:r>
      <w:proofErr w:type="spellStart"/>
      <w:r>
        <w:t>Dessalegn</w:t>
      </w:r>
      <w:proofErr w:type="spellEnd"/>
      <w:r>
        <w:t xml:space="preserve">, Ph.D. Candidate at Addis Ababa University, Diplomat at the Ministry of Foreign Affairs of Ethiopia, 2017 (“The Cause and Consequence of Conflict in South Sudan,” </w:t>
      </w:r>
      <w:r w:rsidRPr="00C009DA">
        <w:rPr>
          <w:i/>
        </w:rPr>
        <w:t>International Journal of Political Science and Development</w:t>
      </w:r>
      <w:r>
        <w:t>, Volume 5, Issue 1, January 2</w:t>
      </w:r>
      <w:r w:rsidRPr="00C009DA">
        <w:rPr>
          <w:vertAlign w:val="superscript"/>
        </w:rPr>
        <w:t>nd</w:t>
      </w:r>
      <w:r>
        <w:t xml:space="preserve">, Available Online at </w:t>
      </w:r>
      <w:hyperlink r:id="rId24" w:history="1">
        <w:r w:rsidRPr="00EF73A7">
          <w:rPr>
            <w:rStyle w:val="Hyperlink"/>
          </w:rPr>
          <w:t>https://www.academicresearchjournals.org/IJPSD/PDF/2017/January/Geleta.pdf</w:t>
        </w:r>
      </w:hyperlink>
      <w:r>
        <w:t xml:space="preserve">, Accessed 7/17/18) MR </w:t>
      </w:r>
    </w:p>
    <w:p w:rsidR="00DA6599" w:rsidRDefault="00DA6599" w:rsidP="00DA6599">
      <w:r>
        <w:t>CONSEQUENCE OF SOUTH SUDANESE CONFLICT</w:t>
      </w:r>
    </w:p>
    <w:p w:rsidR="00DA6599" w:rsidRDefault="00DA6599" w:rsidP="00DA6599">
      <w:r w:rsidRPr="00A77CDB">
        <w:rPr>
          <w:rStyle w:val="StyleUnderline"/>
          <w:highlight w:val="yellow"/>
        </w:rPr>
        <w:t>The South Sudan conflict</w:t>
      </w:r>
      <w:r w:rsidRPr="00C009DA">
        <w:rPr>
          <w:rStyle w:val="StyleUnderline"/>
        </w:rPr>
        <w:t xml:space="preserve"> is one of the most severe humanitarian crises </w:t>
      </w:r>
      <w:proofErr w:type="gramStart"/>
      <w:r w:rsidRPr="00C009DA">
        <w:rPr>
          <w:rStyle w:val="StyleUnderline"/>
        </w:rPr>
        <w:t>at the moment</w:t>
      </w:r>
      <w:proofErr w:type="gramEnd"/>
      <w:r w:rsidRPr="00C009DA">
        <w:rPr>
          <w:rStyle w:val="StyleUnderline"/>
        </w:rPr>
        <w:t xml:space="preserve">, which </w:t>
      </w:r>
      <w:r w:rsidRPr="00A77CDB">
        <w:rPr>
          <w:rStyle w:val="StyleUnderline"/>
          <w:highlight w:val="yellow"/>
        </w:rPr>
        <w:t>has</w:t>
      </w:r>
      <w:r w:rsidRPr="00C009DA">
        <w:rPr>
          <w:rStyle w:val="StyleUnderline"/>
        </w:rPr>
        <w:t xml:space="preserve"> immensely </w:t>
      </w:r>
      <w:r w:rsidRPr="00A77CDB">
        <w:rPr>
          <w:rStyle w:val="StyleUnderline"/>
          <w:highlight w:val="yellow"/>
        </w:rPr>
        <w:t xml:space="preserve">caused </w:t>
      </w:r>
      <w:r w:rsidRPr="00A77CDB">
        <w:rPr>
          <w:rStyle w:val="Emphasis"/>
          <w:highlight w:val="yellow"/>
        </w:rPr>
        <w:t>myriad misery</w:t>
      </w:r>
      <w:r w:rsidRPr="00C009DA">
        <w:rPr>
          <w:rStyle w:val="StyleUnderline"/>
        </w:rPr>
        <w:t xml:space="preserve"> </w:t>
      </w:r>
      <w:r w:rsidRPr="00A77CDB">
        <w:rPr>
          <w:rStyle w:val="StyleUnderline"/>
          <w:highlight w:val="yellow"/>
        </w:rPr>
        <w:t xml:space="preserve">and </w:t>
      </w:r>
      <w:r w:rsidRPr="00A77CDB">
        <w:rPr>
          <w:rStyle w:val="Emphasis"/>
          <w:highlight w:val="yellow"/>
        </w:rPr>
        <w:t>devastation</w:t>
      </w:r>
      <w:r w:rsidRPr="00A77CDB">
        <w:rPr>
          <w:rStyle w:val="StyleUnderline"/>
          <w:highlight w:val="yellow"/>
        </w:rPr>
        <w:t xml:space="preserve"> on </w:t>
      </w:r>
      <w:r w:rsidRPr="00A77CDB">
        <w:rPr>
          <w:rStyle w:val="Emphasis"/>
          <w:highlight w:val="yellow"/>
        </w:rPr>
        <w:t>innocent citizens</w:t>
      </w:r>
      <w:r>
        <w:t xml:space="preserve">. As successive report of the High Commissioner for Human Rights, UNMISS, the AU and international organizations have documented, </w:t>
      </w:r>
      <w:r w:rsidRPr="00A77CDB">
        <w:rPr>
          <w:rStyle w:val="StyleUnderline"/>
          <w:highlight w:val="yellow"/>
        </w:rPr>
        <w:t>there have been numerous, repeated</w:t>
      </w:r>
      <w:r w:rsidRPr="00C009DA">
        <w:rPr>
          <w:rStyle w:val="StyleUnderline"/>
        </w:rPr>
        <w:t xml:space="preserve"> incident and </w:t>
      </w:r>
      <w:r w:rsidRPr="00A77CDB">
        <w:rPr>
          <w:rStyle w:val="StyleUnderline"/>
          <w:highlight w:val="yellow"/>
        </w:rPr>
        <w:t xml:space="preserve">patterns of </w:t>
      </w:r>
      <w:r w:rsidRPr="00A77CDB">
        <w:rPr>
          <w:rStyle w:val="Emphasis"/>
          <w:highlight w:val="yellow"/>
        </w:rPr>
        <w:t>serious and systematic violence</w:t>
      </w:r>
      <w:r w:rsidRPr="00A77CDB">
        <w:rPr>
          <w:rStyle w:val="Emphasis"/>
        </w:rPr>
        <w:t xml:space="preserve"> against civilians</w:t>
      </w:r>
      <w:r w:rsidRPr="00A77CDB">
        <w:t xml:space="preserve">, </w:t>
      </w:r>
      <w:r w:rsidRPr="00A77CDB">
        <w:rPr>
          <w:rStyle w:val="StyleUnderline"/>
          <w:highlight w:val="yellow"/>
        </w:rPr>
        <w:t>in many cases</w:t>
      </w:r>
      <w:r>
        <w:t xml:space="preserve"> in circumstances in which </w:t>
      </w:r>
      <w:r w:rsidRPr="00A77CDB">
        <w:rPr>
          <w:rStyle w:val="StyleUnderline"/>
          <w:highlight w:val="yellow"/>
        </w:rPr>
        <w:t>people were targeted due to</w:t>
      </w:r>
      <w:r w:rsidRPr="000A6677">
        <w:rPr>
          <w:rStyle w:val="StyleUnderline"/>
        </w:rPr>
        <w:t xml:space="preserve"> their </w:t>
      </w:r>
      <w:r w:rsidRPr="00A77CDB">
        <w:rPr>
          <w:rStyle w:val="StyleUnderline"/>
          <w:highlight w:val="yellow"/>
        </w:rPr>
        <w:t>ethnic origin</w:t>
      </w:r>
      <w:r>
        <w:t xml:space="preserve"> (Human Rights Watch,2016 and Tewodros,2015). </w:t>
      </w:r>
      <w:r w:rsidRPr="00A77CDB">
        <w:rPr>
          <w:rStyle w:val="StyleUnderline"/>
          <w:highlight w:val="yellow"/>
        </w:rPr>
        <w:t>Many</w:t>
      </w:r>
      <w:r w:rsidRPr="000A6677">
        <w:rPr>
          <w:rStyle w:val="StyleUnderline"/>
        </w:rPr>
        <w:t xml:space="preserve"> civilians </w:t>
      </w:r>
      <w:r w:rsidRPr="00A77CDB">
        <w:rPr>
          <w:rStyle w:val="StyleUnderline"/>
          <w:highlight w:val="yellow"/>
        </w:rPr>
        <w:t>have been</w:t>
      </w:r>
      <w:r w:rsidRPr="000A6677">
        <w:rPr>
          <w:rStyle w:val="StyleUnderline"/>
        </w:rPr>
        <w:t xml:space="preserve"> attacked and </w:t>
      </w:r>
      <w:r w:rsidRPr="00A77CDB">
        <w:rPr>
          <w:rStyle w:val="StyleUnderline"/>
          <w:highlight w:val="yellow"/>
        </w:rPr>
        <w:t>killed</w:t>
      </w:r>
      <w:r w:rsidRPr="000A6677">
        <w:rPr>
          <w:rStyle w:val="StyleUnderline"/>
        </w:rPr>
        <w:t xml:space="preserve"> </w:t>
      </w:r>
      <w:r>
        <w:t xml:space="preserve">by both sides of armed group </w:t>
      </w:r>
      <w:r w:rsidRPr="00A77CDB">
        <w:rPr>
          <w:rStyle w:val="StyleUnderline"/>
          <w:highlight w:val="yellow"/>
        </w:rPr>
        <w:t>in their homes</w:t>
      </w:r>
      <w:r w:rsidRPr="00A77CDB">
        <w:rPr>
          <w:highlight w:val="yellow"/>
        </w:rPr>
        <w:t>,</w:t>
      </w:r>
      <w:r>
        <w:t xml:space="preserve"> as well as in places of shelter, including </w:t>
      </w:r>
      <w:r w:rsidRPr="00A77CDB">
        <w:rPr>
          <w:rStyle w:val="StyleUnderline"/>
          <w:highlight w:val="yellow"/>
        </w:rPr>
        <w:t>churches</w:t>
      </w:r>
      <w:r w:rsidRPr="000A6677">
        <w:rPr>
          <w:rStyle w:val="StyleUnderline"/>
        </w:rPr>
        <w:t xml:space="preserve">, mosques, </w:t>
      </w:r>
      <w:r w:rsidRPr="00A77CDB">
        <w:rPr>
          <w:rStyle w:val="StyleUnderline"/>
          <w:highlight w:val="yellow"/>
        </w:rPr>
        <w:t>hospitals</w:t>
      </w:r>
      <w:r w:rsidRPr="000A6677">
        <w:rPr>
          <w:rStyle w:val="StyleUnderline"/>
        </w:rPr>
        <w:t xml:space="preserve">, </w:t>
      </w:r>
      <w:r w:rsidRPr="00A77CDB">
        <w:rPr>
          <w:rStyle w:val="StyleUnderline"/>
          <w:highlight w:val="yellow"/>
        </w:rPr>
        <w:t>and</w:t>
      </w:r>
      <w:r>
        <w:t xml:space="preserve"> in </w:t>
      </w:r>
      <w:r w:rsidRPr="00A77CDB">
        <w:rPr>
          <w:rStyle w:val="StyleUnderline"/>
          <w:highlight w:val="yellow"/>
        </w:rPr>
        <w:t>government facilities</w:t>
      </w:r>
      <w:r>
        <w:t xml:space="preserve">. </w:t>
      </w:r>
      <w:r w:rsidRPr="000A6677">
        <w:rPr>
          <w:rStyle w:val="StyleUnderline"/>
        </w:rPr>
        <w:t>Tens of thousands have been displaced from their homes, more than 1.5 million of them within the country</w:t>
      </w:r>
      <w:r>
        <w:t xml:space="preserve">. </w:t>
      </w:r>
      <w:r w:rsidRPr="00A77CDB">
        <w:rPr>
          <w:rStyle w:val="Emphasis"/>
          <w:highlight w:val="yellow"/>
        </w:rPr>
        <w:t xml:space="preserve">Serious </w:t>
      </w:r>
      <w:r w:rsidRPr="00A77CDB">
        <w:rPr>
          <w:rStyle w:val="Emphasis"/>
        </w:rPr>
        <w:t>violations of international humanitarian law</w:t>
      </w:r>
      <w:r w:rsidRPr="00A77CDB">
        <w:rPr>
          <w:rStyle w:val="StyleUnderline"/>
        </w:rPr>
        <w:t xml:space="preserve">, gross violations of international human rights law and </w:t>
      </w:r>
      <w:r w:rsidRPr="00A77CDB">
        <w:rPr>
          <w:rStyle w:val="Emphasis"/>
          <w:highlight w:val="yellow"/>
        </w:rPr>
        <w:t>human rights abuses</w:t>
      </w:r>
      <w:r w:rsidRPr="00A77CDB">
        <w:rPr>
          <w:rStyle w:val="StyleUnderline"/>
          <w:highlight w:val="yellow"/>
        </w:rPr>
        <w:t xml:space="preserve"> have been perpetuated by all parties</w:t>
      </w:r>
      <w:r w:rsidRPr="000A6677">
        <w:rPr>
          <w:rStyle w:val="StyleUnderline"/>
        </w:rPr>
        <w:t xml:space="preserve"> to the conflict </w:t>
      </w:r>
      <w:r w:rsidRPr="00A77CDB">
        <w:rPr>
          <w:rStyle w:val="StyleUnderline"/>
          <w:highlight w:val="yellow"/>
        </w:rPr>
        <w:t xml:space="preserve">including </w:t>
      </w:r>
      <w:r w:rsidRPr="00A77CDB">
        <w:rPr>
          <w:rStyle w:val="Emphasis"/>
          <w:highlight w:val="yellow"/>
        </w:rPr>
        <w:t>attacks against civilians</w:t>
      </w:r>
      <w:r w:rsidRPr="000A6677">
        <w:rPr>
          <w:rStyle w:val="StyleUnderline"/>
        </w:rPr>
        <w:t xml:space="preserve">, </w:t>
      </w:r>
      <w:r w:rsidRPr="00A77CDB">
        <w:rPr>
          <w:rStyle w:val="Emphasis"/>
          <w:highlight w:val="yellow"/>
        </w:rPr>
        <w:t>rape</w:t>
      </w:r>
      <w:r w:rsidRPr="000A6677">
        <w:rPr>
          <w:rStyle w:val="StyleUnderline"/>
        </w:rPr>
        <w:t xml:space="preserve"> </w:t>
      </w:r>
      <w:r w:rsidRPr="00A77CDB">
        <w:rPr>
          <w:rStyle w:val="StyleUnderline"/>
          <w:highlight w:val="yellow"/>
        </w:rPr>
        <w:t>and other</w:t>
      </w:r>
      <w:r w:rsidRPr="000A6677">
        <w:rPr>
          <w:rStyle w:val="StyleUnderline"/>
        </w:rPr>
        <w:t xml:space="preserve"> crimes of </w:t>
      </w:r>
      <w:r w:rsidRPr="00A77CDB">
        <w:rPr>
          <w:rStyle w:val="Emphasis"/>
          <w:highlight w:val="yellow"/>
        </w:rPr>
        <w:t>sexual violence</w:t>
      </w:r>
      <w:r w:rsidRPr="000A6677">
        <w:rPr>
          <w:rStyle w:val="StyleUnderline"/>
        </w:rPr>
        <w:t xml:space="preserve">, </w:t>
      </w:r>
      <w:r w:rsidRPr="00A77CDB">
        <w:rPr>
          <w:rStyle w:val="StyleUnderline"/>
          <w:highlight w:val="yellow"/>
        </w:rPr>
        <w:t>arbitrary arrest and detention</w:t>
      </w:r>
      <w:r w:rsidRPr="000A6677">
        <w:rPr>
          <w:rStyle w:val="StyleUnderline"/>
        </w:rPr>
        <w:t xml:space="preserve">, </w:t>
      </w:r>
      <w:r w:rsidRPr="00A77CDB">
        <w:rPr>
          <w:rStyle w:val="StyleUnderline"/>
          <w:highlight w:val="yellow"/>
        </w:rPr>
        <w:t xml:space="preserve">abduction, deprivation of liberty and </w:t>
      </w:r>
      <w:r w:rsidRPr="00A77CDB">
        <w:rPr>
          <w:rStyle w:val="Emphasis"/>
          <w:highlight w:val="yellow"/>
        </w:rPr>
        <w:t>enforced disappearance</w:t>
      </w:r>
      <w:r w:rsidRPr="00A77CDB">
        <w:rPr>
          <w:rStyle w:val="Emphasis"/>
        </w:rPr>
        <w:t xml:space="preserve"> </w:t>
      </w:r>
      <w:r>
        <w:t xml:space="preserve">(Tewodros,2015). </w:t>
      </w:r>
      <w:r w:rsidRPr="000A6677">
        <w:rPr>
          <w:rStyle w:val="StyleUnderline"/>
        </w:rPr>
        <w:t xml:space="preserve">Besides these human costs, the </w:t>
      </w:r>
      <w:r w:rsidRPr="00A77CDB">
        <w:rPr>
          <w:rStyle w:val="Emphasis"/>
          <w:highlight w:val="yellow"/>
        </w:rPr>
        <w:t>food security</w:t>
      </w:r>
      <w:r w:rsidRPr="000A6677">
        <w:rPr>
          <w:rStyle w:val="StyleUnderline"/>
        </w:rPr>
        <w:t xml:space="preserve"> situation </w:t>
      </w:r>
      <w:r w:rsidRPr="00A77CDB">
        <w:rPr>
          <w:rStyle w:val="StyleUnderline"/>
          <w:highlight w:val="yellow"/>
        </w:rPr>
        <w:t xml:space="preserve">deteriorated drastically taking </w:t>
      </w:r>
      <w:r w:rsidRPr="00A77CDB">
        <w:rPr>
          <w:rStyle w:val="Emphasis"/>
          <w:highlight w:val="yellow"/>
        </w:rPr>
        <w:t>thousands of lives</w:t>
      </w:r>
      <w:r>
        <w:t xml:space="preserve">. Although it is difficult to quantify the decline in South </w:t>
      </w:r>
      <w:proofErr w:type="gramStart"/>
      <w:r>
        <w:t>Sudan‘</w:t>
      </w:r>
      <w:proofErr w:type="gramEnd"/>
      <w:r>
        <w:t xml:space="preserve">s output that has resulted from conflict, </w:t>
      </w:r>
      <w:r w:rsidRPr="00A77CDB">
        <w:rPr>
          <w:rStyle w:val="Emphasis"/>
          <w:highlight w:val="yellow"/>
        </w:rPr>
        <w:t>sever</w:t>
      </w:r>
      <w:r>
        <w:rPr>
          <w:rStyle w:val="Emphasis"/>
          <w:highlight w:val="yellow"/>
        </w:rPr>
        <w:t>e</w:t>
      </w:r>
      <w:r w:rsidRPr="00A77CDB">
        <w:rPr>
          <w:rStyle w:val="Emphasis"/>
          <w:highlight w:val="yellow"/>
        </w:rPr>
        <w:t xml:space="preserve"> economic effects</w:t>
      </w:r>
      <w:r w:rsidRPr="00A77CDB">
        <w:rPr>
          <w:rStyle w:val="StyleUnderline"/>
          <w:highlight w:val="yellow"/>
        </w:rPr>
        <w:t xml:space="preserve"> have become</w:t>
      </w:r>
      <w:r w:rsidRPr="000A6677">
        <w:rPr>
          <w:rStyle w:val="StyleUnderline"/>
        </w:rPr>
        <w:t xml:space="preserve"> increasingly </w:t>
      </w:r>
      <w:r w:rsidRPr="00A77CDB">
        <w:rPr>
          <w:rStyle w:val="StyleUnderline"/>
          <w:highlight w:val="yellow"/>
        </w:rPr>
        <w:t>apparent</w:t>
      </w:r>
      <w:r>
        <w:t xml:space="preserve">, and the country‘s fiscal position has deteriorated as government revenues have decreased. </w:t>
      </w:r>
      <w:r w:rsidRPr="000A6677">
        <w:rPr>
          <w:rStyle w:val="StyleUnderline"/>
        </w:rPr>
        <w:t>This has resulted in budgetary constraints and the abandonment of government plans to increase investment</w:t>
      </w:r>
      <w:r>
        <w:t xml:space="preserve"> (WFP, 2015 and King, 2015). In addition to this, economic consequences, </w:t>
      </w:r>
      <w:r w:rsidRPr="000A6677">
        <w:rPr>
          <w:rStyle w:val="StyleUnderline"/>
        </w:rPr>
        <w:t xml:space="preserve">the violent </w:t>
      </w:r>
      <w:r w:rsidRPr="00A77CDB">
        <w:rPr>
          <w:rStyle w:val="StyleUnderline"/>
          <w:highlight w:val="yellow"/>
        </w:rPr>
        <w:t>conflict caused</w:t>
      </w:r>
      <w:r w:rsidRPr="000A6677">
        <w:rPr>
          <w:rStyle w:val="StyleUnderline"/>
        </w:rPr>
        <w:t xml:space="preserve"> enormous </w:t>
      </w:r>
      <w:r w:rsidRPr="00A77CDB">
        <w:rPr>
          <w:rStyle w:val="StyleUnderline"/>
          <w:highlight w:val="yellow"/>
        </w:rPr>
        <w:t>destruction of</w:t>
      </w:r>
      <w:r w:rsidRPr="000A6677">
        <w:rPr>
          <w:rStyle w:val="StyleUnderline"/>
        </w:rPr>
        <w:t xml:space="preserve"> infrastructure related to </w:t>
      </w:r>
      <w:r w:rsidRPr="00A77CDB">
        <w:rPr>
          <w:rStyle w:val="Emphasis"/>
          <w:highlight w:val="yellow"/>
        </w:rPr>
        <w:t>health</w:t>
      </w:r>
      <w:r w:rsidRPr="000A6677">
        <w:rPr>
          <w:rStyle w:val="StyleUnderline"/>
        </w:rPr>
        <w:t xml:space="preserve">, </w:t>
      </w:r>
      <w:r w:rsidRPr="00A77CDB">
        <w:rPr>
          <w:rStyle w:val="Emphasis"/>
          <w:highlight w:val="yellow"/>
        </w:rPr>
        <w:t>education</w:t>
      </w:r>
      <w:r w:rsidRPr="000A6677">
        <w:rPr>
          <w:rStyle w:val="StyleUnderline"/>
        </w:rPr>
        <w:t xml:space="preserve">, </w:t>
      </w:r>
      <w:r w:rsidRPr="00A77CDB">
        <w:rPr>
          <w:rStyle w:val="StyleUnderline"/>
          <w:highlight w:val="yellow"/>
        </w:rPr>
        <w:t>transportation and communications</w:t>
      </w:r>
      <w:r w:rsidRPr="000A6677">
        <w:rPr>
          <w:rStyle w:val="StyleUnderline"/>
        </w:rPr>
        <w:t xml:space="preserve"> along with the loss of private assets and flight of financial capital abroad</w:t>
      </w:r>
      <w:r>
        <w:t xml:space="preserve">. These economic impacts may be even greater when indirect costs are added, including lost investment, productivity declines, diminished employment opportunities and increased crimes. Besides human costs and economic impact of violent conflict in South Sudan, </w:t>
      </w:r>
      <w:r w:rsidRPr="000A6677">
        <w:rPr>
          <w:rStyle w:val="StyleUnderline"/>
        </w:rPr>
        <w:t xml:space="preserve">the people of South Sudan experienced, decay in social capital, loss of trust among and between member of </w:t>
      </w:r>
      <w:proofErr w:type="gramStart"/>
      <w:r w:rsidRPr="000A6677">
        <w:rPr>
          <w:rStyle w:val="StyleUnderline"/>
        </w:rPr>
        <w:t>households</w:t>
      </w:r>
      <w:proofErr w:type="gramEnd"/>
      <w:r w:rsidRPr="000A6677">
        <w:rPr>
          <w:rStyle w:val="StyleUnderline"/>
        </w:rPr>
        <w:t xml:space="preserve"> communities and ethnic group and intensification of inter and intra-community conflicts</w:t>
      </w:r>
      <w:r>
        <w:t xml:space="preserve"> (King,2015). </w:t>
      </w:r>
    </w:p>
    <w:p w:rsidR="00DA6599" w:rsidRDefault="00DA6599" w:rsidP="00DA6599">
      <w:pPr>
        <w:pStyle w:val="Heading4"/>
      </w:pPr>
      <w:r>
        <w:t xml:space="preserve">South Sudan is trapped in </w:t>
      </w:r>
      <w:r w:rsidRPr="005D48B6">
        <w:rPr>
          <w:u w:val="single"/>
        </w:rPr>
        <w:t>cyclical violence</w:t>
      </w:r>
      <w:r>
        <w:t xml:space="preserve"> and </w:t>
      </w:r>
      <w:r w:rsidRPr="005D48B6">
        <w:rPr>
          <w:u w:val="single"/>
        </w:rPr>
        <w:t>crisis</w:t>
      </w:r>
      <w:r>
        <w:t xml:space="preserve"> – famine and food insecurity are rampant. </w:t>
      </w:r>
    </w:p>
    <w:p w:rsidR="00DA6599" w:rsidRDefault="00DA6599" w:rsidP="00DA6599">
      <w:proofErr w:type="spellStart"/>
      <w:r w:rsidRPr="00D902E4">
        <w:rPr>
          <w:rStyle w:val="Style13ptBold"/>
        </w:rPr>
        <w:t>Dihel</w:t>
      </w:r>
      <w:proofErr w:type="spellEnd"/>
      <w:r w:rsidRPr="00D902E4">
        <w:rPr>
          <w:rStyle w:val="Style13ptBold"/>
        </w:rPr>
        <w:t xml:space="preserve"> and Pape 17</w:t>
      </w:r>
      <w:r>
        <w:t xml:space="preserve"> – Nora </w:t>
      </w:r>
      <w:proofErr w:type="spellStart"/>
      <w:r>
        <w:t>Dihel</w:t>
      </w:r>
      <w:proofErr w:type="spellEnd"/>
      <w:r>
        <w:t xml:space="preserve">, Senior Economist in the Macroeconomics and Fiscal Management Global Practice at the World Bank, Ph.D. in Economics from Helmut Schmidt University in Germany, Utz Pape, Senior Economist at the World Bank, Ph.D. in Statistics from </w:t>
      </w:r>
      <w:proofErr w:type="spellStart"/>
      <w:r>
        <w:t>Freie</w:t>
      </w:r>
      <w:proofErr w:type="spellEnd"/>
      <w:r>
        <w:t xml:space="preserve"> Universität Berlin, MPA in International Development and Economics from the London School of Economics and Columbia University School of International and Public Affairs, 2017 (“Taming the tides of high inflation: Policy options for South Sudan,” The World Bank, October 24</w:t>
      </w:r>
      <w:r w:rsidRPr="00071B44">
        <w:rPr>
          <w:vertAlign w:val="superscript"/>
        </w:rPr>
        <w:t>th</w:t>
      </w:r>
      <w:r>
        <w:t xml:space="preserve">, Available Online at </w:t>
      </w:r>
      <w:hyperlink r:id="rId25" w:history="1">
        <w:r w:rsidRPr="00EF73A7">
          <w:rPr>
            <w:rStyle w:val="Hyperlink"/>
          </w:rPr>
          <w:t>https://www.tralac.org/images/docs/12314/south-sudan-economic-update-world-bank-october-2017.pdf</w:t>
        </w:r>
      </w:hyperlink>
      <w:r>
        <w:t xml:space="preserve">, Accessed 7/18/18) MR </w:t>
      </w:r>
    </w:p>
    <w:p w:rsidR="00DA6599" w:rsidRDefault="00DA6599" w:rsidP="00DA6599">
      <w:pPr>
        <w:rPr>
          <w:rStyle w:val="StyleUnderline"/>
        </w:rPr>
      </w:pPr>
      <w:r w:rsidRPr="00A77CDB">
        <w:rPr>
          <w:rStyle w:val="StyleUnderline"/>
        </w:rPr>
        <w:t>The Republic of South Sudan emerged in 2011</w:t>
      </w:r>
      <w:r>
        <w:t xml:space="preserve"> from decades of conflict as the world’s newest independent country, with huge state and peace building challenges, and extreme institutional and socio-economic deficits. </w:t>
      </w:r>
      <w:r w:rsidRPr="00A77CDB">
        <w:rPr>
          <w:rStyle w:val="StyleUnderline"/>
          <w:highlight w:val="yellow"/>
        </w:rPr>
        <w:t>Six years after independence, South Sudan remains</w:t>
      </w:r>
      <w:r w:rsidRPr="00A77CDB">
        <w:rPr>
          <w:rStyle w:val="StyleUnderline"/>
        </w:rPr>
        <w:t xml:space="preserve"> one of the world’s most conflict-affected and fragile countries, </w:t>
      </w:r>
      <w:r w:rsidRPr="00A77CDB">
        <w:rPr>
          <w:rStyle w:val="StyleUnderline"/>
          <w:highlight w:val="yellow"/>
        </w:rPr>
        <w:t xml:space="preserve">unable to emerge from </w:t>
      </w:r>
      <w:r w:rsidRPr="00A77CDB">
        <w:rPr>
          <w:rStyle w:val="Emphasis"/>
          <w:highlight w:val="yellow"/>
        </w:rPr>
        <w:t>cycles of violence</w:t>
      </w:r>
      <w:r>
        <w:t xml:space="preserve">. </w:t>
      </w:r>
      <w:r w:rsidRPr="00A77CDB">
        <w:rPr>
          <w:rStyle w:val="StyleUnderline"/>
        </w:rPr>
        <w:t xml:space="preserve">The </w:t>
      </w:r>
      <w:r w:rsidRPr="00A77CDB">
        <w:rPr>
          <w:rStyle w:val="StyleUnderline"/>
          <w:highlight w:val="yellow"/>
        </w:rPr>
        <w:t>escalation of the war generated</w:t>
      </w:r>
      <w:r w:rsidRPr="00A77CDB">
        <w:rPr>
          <w:rStyle w:val="StyleUnderline"/>
        </w:rPr>
        <w:t xml:space="preserve"> </w:t>
      </w:r>
      <w:r w:rsidRPr="00A77CDB">
        <w:rPr>
          <w:rStyle w:val="StyleUnderline"/>
          <w:highlight w:val="yellow"/>
        </w:rPr>
        <w:t>large displacements</w:t>
      </w:r>
      <w:r w:rsidRPr="00A77CDB">
        <w:rPr>
          <w:rStyle w:val="StyleUnderline"/>
        </w:rPr>
        <w:t xml:space="preserve"> of populatio</w:t>
      </w:r>
      <w:r>
        <w:t xml:space="preserve">n – most notably since November 2016. </w:t>
      </w:r>
      <w:r w:rsidRPr="00A77CDB">
        <w:rPr>
          <w:rStyle w:val="StyleUnderline"/>
          <w:highlight w:val="yellow"/>
        </w:rPr>
        <w:t>The famine declared in</w:t>
      </w:r>
      <w:r>
        <w:t xml:space="preserve"> February </w:t>
      </w:r>
      <w:r w:rsidRPr="00A77CDB">
        <w:rPr>
          <w:rStyle w:val="StyleUnderline"/>
        </w:rPr>
        <w:t>20</w:t>
      </w:r>
      <w:r w:rsidRPr="00A77CDB">
        <w:rPr>
          <w:rStyle w:val="StyleUnderline"/>
          <w:highlight w:val="yellow"/>
        </w:rPr>
        <w:t>17</w:t>
      </w:r>
      <w:r w:rsidRPr="00A77CDB">
        <w:rPr>
          <w:rStyle w:val="StyleUnderline"/>
        </w:rPr>
        <w:t xml:space="preserve"> </w:t>
      </w:r>
      <w:r w:rsidRPr="00A77CDB">
        <w:rPr>
          <w:rStyle w:val="StyleUnderline"/>
          <w:highlight w:val="yellow"/>
        </w:rPr>
        <w:t>underscores the severity of the</w:t>
      </w:r>
      <w:r w:rsidRPr="00A77CDB">
        <w:rPr>
          <w:rStyle w:val="StyleUnderline"/>
        </w:rPr>
        <w:t xml:space="preserve"> humanitarian </w:t>
      </w:r>
      <w:r w:rsidRPr="00A77CDB">
        <w:rPr>
          <w:rStyle w:val="StyleUnderline"/>
          <w:highlight w:val="yellow"/>
        </w:rPr>
        <w:t>crisis</w:t>
      </w:r>
      <w:r w:rsidRPr="00A77CDB">
        <w:rPr>
          <w:rStyle w:val="StyleUnderline"/>
        </w:rPr>
        <w:t>. By July 2017</w:t>
      </w:r>
      <w:r>
        <w:t xml:space="preserve"> about </w:t>
      </w:r>
      <w:r w:rsidRPr="00A77CDB">
        <w:rPr>
          <w:rStyle w:val="Emphasis"/>
          <w:highlight w:val="yellow"/>
        </w:rPr>
        <w:t>6 million</w:t>
      </w:r>
      <w:r w:rsidRPr="00A77CDB">
        <w:rPr>
          <w:rStyle w:val="Emphasis"/>
        </w:rPr>
        <w:t xml:space="preserve"> (about 50 percent of the population) </w:t>
      </w:r>
      <w:r w:rsidRPr="00A77CDB">
        <w:rPr>
          <w:rStyle w:val="Emphasis"/>
          <w:highlight w:val="yellow"/>
        </w:rPr>
        <w:t>had been food insecure</w:t>
      </w:r>
      <w:r>
        <w:t>, 1</w:t>
      </w:r>
      <w:r w:rsidRPr="00A77CDB">
        <w:rPr>
          <w:rStyle w:val="StyleUnderline"/>
        </w:rPr>
        <w:t>.9 million had been internally displaced, and 2 million had fled the country.</w:t>
      </w:r>
    </w:p>
    <w:p w:rsidR="00DA6599" w:rsidRPr="00636989" w:rsidRDefault="00DA6599" w:rsidP="00DA6599">
      <w:pPr>
        <w:pStyle w:val="Heading3"/>
        <w:rPr>
          <w:rStyle w:val="Hyperlink"/>
          <w:u w:val="single"/>
        </w:rPr>
      </w:pPr>
      <w:r>
        <w:t>impact – organized crime + regional development</w:t>
      </w:r>
    </w:p>
    <w:p w:rsidR="00DA6599" w:rsidRDefault="00DA6599" w:rsidP="00DA6599">
      <w:pPr>
        <w:pStyle w:val="Heading4"/>
      </w:pPr>
      <w:r>
        <w:rPr>
          <w:rStyle w:val="Hyperlink"/>
        </w:rPr>
        <w:t xml:space="preserve">South Sudan’s ongoing crisis is feeding </w:t>
      </w:r>
      <w:r w:rsidRPr="00636989">
        <w:rPr>
          <w:rStyle w:val="Hyperlink"/>
          <w:u w:val="single"/>
        </w:rPr>
        <w:t>transnational organized crime</w:t>
      </w:r>
      <w:r>
        <w:rPr>
          <w:rStyle w:val="Hyperlink"/>
        </w:rPr>
        <w:t xml:space="preserve">, </w:t>
      </w:r>
      <w:r w:rsidRPr="00636989">
        <w:rPr>
          <w:rStyle w:val="Hyperlink"/>
          <w:u w:val="single"/>
        </w:rPr>
        <w:t>poaching</w:t>
      </w:r>
      <w:r>
        <w:rPr>
          <w:rStyle w:val="Hyperlink"/>
        </w:rPr>
        <w:t xml:space="preserve">, </w:t>
      </w:r>
      <w:r w:rsidRPr="00636989">
        <w:rPr>
          <w:rStyle w:val="Hyperlink"/>
          <w:u w:val="single"/>
        </w:rPr>
        <w:t>wildlife trafficking</w:t>
      </w:r>
      <w:r>
        <w:rPr>
          <w:rStyle w:val="Hyperlink"/>
        </w:rPr>
        <w:t xml:space="preserve">, </w:t>
      </w:r>
      <w:r w:rsidRPr="00636989">
        <w:rPr>
          <w:rStyle w:val="Hyperlink"/>
          <w:u w:val="single"/>
        </w:rPr>
        <w:t>money laundering</w:t>
      </w:r>
      <w:r>
        <w:rPr>
          <w:rStyle w:val="Hyperlink"/>
        </w:rPr>
        <w:t xml:space="preserve">, and </w:t>
      </w:r>
      <w:r w:rsidRPr="00636989">
        <w:rPr>
          <w:rStyle w:val="Hyperlink"/>
          <w:u w:val="single"/>
        </w:rPr>
        <w:t>oil theft</w:t>
      </w:r>
      <w:r>
        <w:rPr>
          <w:rStyle w:val="Hyperlink"/>
        </w:rPr>
        <w:t xml:space="preserve"> while undermining </w:t>
      </w:r>
      <w:r w:rsidRPr="00636989">
        <w:rPr>
          <w:rStyle w:val="Hyperlink"/>
          <w:u w:val="single"/>
        </w:rPr>
        <w:t>regional and continental development</w:t>
      </w:r>
      <w:r>
        <w:rPr>
          <w:rStyle w:val="Hyperlink"/>
        </w:rPr>
        <w:t xml:space="preserve">. </w:t>
      </w:r>
    </w:p>
    <w:p w:rsidR="00DA6599" w:rsidRDefault="00DA6599" w:rsidP="00DA6599">
      <w:proofErr w:type="spellStart"/>
      <w:r w:rsidRPr="00320612">
        <w:rPr>
          <w:rStyle w:val="Style13ptBold"/>
        </w:rPr>
        <w:t>Akuey</w:t>
      </w:r>
      <w:proofErr w:type="spellEnd"/>
      <w:r w:rsidRPr="00320612">
        <w:rPr>
          <w:rStyle w:val="Style13ptBold"/>
        </w:rPr>
        <w:t xml:space="preserve"> 18</w:t>
      </w:r>
      <w:r>
        <w:t xml:space="preserve"> – Aldo </w:t>
      </w:r>
      <w:proofErr w:type="spellStart"/>
      <w:r>
        <w:t>Ajou</w:t>
      </w:r>
      <w:proofErr w:type="spellEnd"/>
      <w:r>
        <w:t xml:space="preserve"> Deng </w:t>
      </w:r>
      <w:proofErr w:type="spellStart"/>
      <w:r>
        <w:t>Akuey</w:t>
      </w:r>
      <w:proofErr w:type="spellEnd"/>
      <w:r>
        <w:t xml:space="preserve">, Ph.D. Candidate in the Philosophy of Political Science at Mount Kenya University, 2018 (“South Sudan and the Emerging Security Implications for East Africa,” </w:t>
      </w:r>
      <w:r w:rsidRPr="00320612">
        <w:rPr>
          <w:i/>
        </w:rPr>
        <w:t>Universal Journal of Educational Research</w:t>
      </w:r>
      <w:r>
        <w:t xml:space="preserve">, Volume 6, Issue 1, February, Available Online at </w:t>
      </w:r>
      <w:hyperlink r:id="rId26" w:history="1">
        <w:r w:rsidRPr="00D636EF">
          <w:rPr>
            <w:rStyle w:val="Hyperlink"/>
          </w:rPr>
          <w:t>https://files.eric.ed.gov/fulltext/EJ1170471.pdf</w:t>
        </w:r>
      </w:hyperlink>
      <w:r>
        <w:t xml:space="preserve">, Accessed 7/22/18) MR </w:t>
      </w:r>
    </w:p>
    <w:p w:rsidR="00DA6599" w:rsidRDefault="00DA6599" w:rsidP="00DA6599">
      <w:r w:rsidRPr="0064074E">
        <w:rPr>
          <w:rStyle w:val="StyleUnderline"/>
        </w:rPr>
        <w:t>South Sudan</w:t>
      </w:r>
      <w:r w:rsidRPr="0064074E">
        <w:t xml:space="preserve"> became independent in 2011 after years of armed struggle and civil war. Like elsewhere in post-colonial Africa, there was great sense of optimism and hope for better lives. On the contrary, the country </w:t>
      </w:r>
      <w:r w:rsidRPr="0064074E">
        <w:rPr>
          <w:rStyle w:val="StyleUnderline"/>
        </w:rPr>
        <w:t>went back to civil war a</w:t>
      </w:r>
      <w:r w:rsidRPr="002F0BDE">
        <w:rPr>
          <w:rStyle w:val="StyleUnderline"/>
        </w:rPr>
        <w:t xml:space="preserve"> year after the independence triggering new waves of civil wars and threats before fresh wars erupted</w:t>
      </w:r>
      <w:r>
        <w:t xml:space="preserve">. Since December 2013, </w:t>
      </w:r>
      <w:r w:rsidRPr="0064074E">
        <w:rPr>
          <w:rStyle w:val="StyleUnderline"/>
          <w:highlight w:val="yellow"/>
        </w:rPr>
        <w:t>South Sudan has</w:t>
      </w:r>
      <w:r w:rsidRPr="002F0BDE">
        <w:rPr>
          <w:rStyle w:val="StyleUnderline"/>
        </w:rPr>
        <w:t xml:space="preserve"> not experienced political stability rather </w:t>
      </w:r>
      <w:r w:rsidRPr="0064074E">
        <w:rPr>
          <w:rStyle w:val="Emphasis"/>
          <w:highlight w:val="yellow"/>
        </w:rPr>
        <w:t>moved from one crisis to another</w:t>
      </w:r>
      <w:r>
        <w:t xml:space="preserve"> [Mamdani, 2016:6-9; De </w:t>
      </w:r>
      <w:proofErr w:type="spellStart"/>
      <w:r>
        <w:t>waal</w:t>
      </w:r>
      <w:proofErr w:type="spellEnd"/>
      <w:r>
        <w:t xml:space="preserve">, 2014:7-13]. Thus, South Sudan has all the hallmarks of a failed state. The emerging security threats that South Sudan faces </w:t>
      </w:r>
      <w:proofErr w:type="gramStart"/>
      <w:r>
        <w:t>is a reflection of</w:t>
      </w:r>
      <w:proofErr w:type="gramEnd"/>
      <w:r>
        <w:t xml:space="preserve"> its geography, cultural diversity and political history as one unified and tied with that of the Republic of Sudan.</w:t>
      </w:r>
    </w:p>
    <w:p w:rsidR="00DA6599" w:rsidRPr="002F0BDE" w:rsidRDefault="00DA6599" w:rsidP="00DA6599">
      <w:pPr>
        <w:rPr>
          <w:rStyle w:val="StyleUnderline"/>
        </w:rPr>
      </w:pPr>
      <w:r w:rsidRPr="002F0BDE">
        <w:rPr>
          <w:rStyle w:val="StyleUnderline"/>
        </w:rPr>
        <w:t xml:space="preserve">The state in South Sudan is weak and underdeveloped </w:t>
      </w:r>
      <w:r>
        <w:t xml:space="preserve">to the extent that it cannot undertake its Westphalia functions and roles. In 2011, </w:t>
      </w:r>
      <w:r w:rsidRPr="0064074E">
        <w:rPr>
          <w:rStyle w:val="StyleUnderline"/>
          <w:highlight w:val="yellow"/>
        </w:rPr>
        <w:t xml:space="preserve">the state inherited lack of </w:t>
      </w:r>
      <w:r w:rsidRPr="0064074E">
        <w:rPr>
          <w:rStyle w:val="Emphasis"/>
          <w:highlight w:val="yellow"/>
        </w:rPr>
        <w:t>governing structures</w:t>
      </w:r>
      <w:r w:rsidRPr="0064074E">
        <w:rPr>
          <w:rStyle w:val="StyleUnderline"/>
          <w:highlight w:val="yellow"/>
        </w:rPr>
        <w:t xml:space="preserve"> and institutions</w:t>
      </w:r>
      <w:r w:rsidRPr="002F0BDE">
        <w:rPr>
          <w:rStyle w:val="StyleUnderline"/>
        </w:rPr>
        <w:t xml:space="preserve"> together with political and social glue that could hold the country together</w:t>
      </w:r>
      <w:r>
        <w:t xml:space="preserve">. The legacy of the war and ethnic manipulation by the political elites saw inter communal conflicts across the country. Khartoum regime used divide and rule tactics, setting one ethnic group against the other or pastoral communities against others with the result that communities were polarized and politically marginalized especially those who did not support the armed liberation struggle by the Sudan People’s Liberation </w:t>
      </w:r>
      <w:proofErr w:type="gramStart"/>
      <w:r>
        <w:t>Movement[</w:t>
      </w:r>
      <w:proofErr w:type="gramEnd"/>
      <w:r>
        <w:t xml:space="preserve">De Waal, 2014:7-12; </w:t>
      </w:r>
      <w:proofErr w:type="spellStart"/>
      <w:r>
        <w:t>Bereketeab</w:t>
      </w:r>
      <w:proofErr w:type="spellEnd"/>
      <w:r>
        <w:t xml:space="preserve">, 2014:89-92]. Put differently, </w:t>
      </w:r>
      <w:r w:rsidRPr="002F0BDE">
        <w:rPr>
          <w:rStyle w:val="StyleUnderline"/>
        </w:rPr>
        <w:t>the task of state and nation building was to start from the scratch without any corresponding structures and initiatives.</w:t>
      </w:r>
      <w:r>
        <w:t xml:space="preserve"> From history therefore, </w:t>
      </w:r>
      <w:r w:rsidRPr="002F0BDE">
        <w:rPr>
          <w:rStyle w:val="StyleUnderline"/>
        </w:rPr>
        <w:t>the most serious security threats are internal driven by weak or failed states inability to ensure security to all the citizens and their properties</w:t>
      </w:r>
      <w:r>
        <w:t xml:space="preserve"> [Magnus, 2017:41-43]. Due to the nature and history of South Sudan, there have been so many militias operating independently of the state and occasionally challenging and contesting state power through the disgruntled politicians and former generals in the military. </w:t>
      </w:r>
      <w:r w:rsidRPr="0064074E">
        <w:rPr>
          <w:rStyle w:val="StyleUnderline"/>
          <w:highlight w:val="yellow"/>
        </w:rPr>
        <w:t>South Sudan</w:t>
      </w:r>
      <w:r w:rsidRPr="002F0BDE">
        <w:rPr>
          <w:rStyle w:val="StyleUnderline"/>
        </w:rPr>
        <w:t xml:space="preserve"> government has so many ungoverned spaces and militias to the extent that the government </w:t>
      </w:r>
      <w:r w:rsidRPr="0064074E">
        <w:rPr>
          <w:rStyle w:val="StyleUnderline"/>
          <w:highlight w:val="yellow"/>
        </w:rPr>
        <w:t xml:space="preserve">has </w:t>
      </w:r>
      <w:r w:rsidRPr="0064074E">
        <w:rPr>
          <w:rStyle w:val="Emphasis"/>
          <w:highlight w:val="yellow"/>
        </w:rPr>
        <w:t>no legitimate security agencies</w:t>
      </w:r>
      <w:r>
        <w:t xml:space="preserve"> </w:t>
      </w:r>
      <w:r w:rsidRPr="002F0BDE">
        <w:rPr>
          <w:rStyle w:val="StyleUnderline"/>
        </w:rPr>
        <w:t>that guarantee security</w:t>
      </w:r>
      <w:r>
        <w:t xml:space="preserve"> </w:t>
      </w:r>
      <w:r w:rsidRPr="0064074E">
        <w:rPr>
          <w:rStyle w:val="StyleUnderline"/>
          <w:highlight w:val="yellow"/>
        </w:rPr>
        <w:t xml:space="preserve">hence </w:t>
      </w:r>
      <w:r w:rsidRPr="0064074E">
        <w:rPr>
          <w:rStyle w:val="Emphasis"/>
          <w:highlight w:val="yellow"/>
        </w:rPr>
        <w:t>proliferation</w:t>
      </w:r>
      <w:r w:rsidRPr="0064074E">
        <w:rPr>
          <w:rStyle w:val="StyleUnderline"/>
          <w:highlight w:val="yellow"/>
        </w:rPr>
        <w:t xml:space="preserve"> of</w:t>
      </w:r>
      <w:r w:rsidRPr="002F0BDE">
        <w:rPr>
          <w:rStyle w:val="StyleUnderline"/>
        </w:rPr>
        <w:t xml:space="preserve"> small and light </w:t>
      </w:r>
      <w:r w:rsidRPr="0064074E">
        <w:rPr>
          <w:rStyle w:val="StyleUnderline"/>
          <w:highlight w:val="yellow"/>
        </w:rPr>
        <w:t>weapons</w:t>
      </w:r>
      <w:r w:rsidRPr="002F0BDE">
        <w:rPr>
          <w:rStyle w:val="StyleUnderline"/>
        </w:rPr>
        <w:t xml:space="preserve"> together </w:t>
      </w:r>
      <w:r w:rsidRPr="0064074E">
        <w:rPr>
          <w:rStyle w:val="StyleUnderline"/>
          <w:highlight w:val="yellow"/>
        </w:rPr>
        <w:t>with ungoverned spaces within</w:t>
      </w:r>
      <w:r w:rsidRPr="002F0BDE">
        <w:rPr>
          <w:rStyle w:val="StyleUnderline"/>
        </w:rPr>
        <w:t>.</w:t>
      </w:r>
    </w:p>
    <w:p w:rsidR="00DA6599" w:rsidRPr="0058457E" w:rsidRDefault="00DA6599" w:rsidP="00DA6599">
      <w:pPr>
        <w:rPr>
          <w:rStyle w:val="StyleUnderline"/>
        </w:rPr>
      </w:pPr>
      <w:r>
        <w:t xml:space="preserve">The military in South Sudan permeates all aspects of people’s lives, as it’s the key political actor. </w:t>
      </w:r>
      <w:r w:rsidRPr="0058457E">
        <w:rPr>
          <w:rStyle w:val="StyleUnderline"/>
        </w:rPr>
        <w:t>The Sudan People’s Liberation Movement, SPLM, government did not make a transition from a liberation movement and government to a civilian regime with proper and functional state organs of governance</w:t>
      </w:r>
      <w:r>
        <w:t xml:space="preserve">. The military dominates politics with civilian structures overlooked or nonexistence [De </w:t>
      </w:r>
      <w:proofErr w:type="spellStart"/>
      <w:r>
        <w:t>waal</w:t>
      </w:r>
      <w:proofErr w:type="spellEnd"/>
      <w:r>
        <w:t xml:space="preserve">, 2014; Mamdani, 2016:11-16]. In other words, the state lacks legitimate civilian structures of governance. State institutions such as the judiciary, bureaucracy and security agencies rarely function or at best </w:t>
      </w:r>
      <w:proofErr w:type="spellStart"/>
      <w:r>
        <w:t>adhoc</w:t>
      </w:r>
      <w:proofErr w:type="spellEnd"/>
      <w:r>
        <w:t xml:space="preserve"> and dysfunctional. </w:t>
      </w:r>
      <w:r w:rsidRPr="0058457E">
        <w:rPr>
          <w:rStyle w:val="StyleUnderline"/>
        </w:rPr>
        <w:t xml:space="preserve">Nonexistent institutions of governance </w:t>
      </w:r>
      <w:proofErr w:type="gramStart"/>
      <w:r w:rsidRPr="0058457E">
        <w:rPr>
          <w:rStyle w:val="StyleUnderline"/>
        </w:rPr>
        <w:t>has</w:t>
      </w:r>
      <w:proofErr w:type="gramEnd"/>
      <w:r w:rsidRPr="0058457E">
        <w:rPr>
          <w:rStyle w:val="StyleUnderline"/>
        </w:rPr>
        <w:t xml:space="preserve"> created avenue for informal economy and rent seeking in South Sudan. To be sure, </w:t>
      </w:r>
      <w:r w:rsidRPr="0058457E">
        <w:rPr>
          <w:rStyle w:val="Emphasis"/>
        </w:rPr>
        <w:t>rampant or ubiquitous corruption</w:t>
      </w:r>
      <w:r w:rsidRPr="0058457E">
        <w:rPr>
          <w:rStyle w:val="StyleUnderline"/>
        </w:rPr>
        <w:t xml:space="preserve"> is a result of weak or failed state.</w:t>
      </w:r>
    </w:p>
    <w:p w:rsidR="00DA6599" w:rsidRDefault="00DA6599" w:rsidP="00DA6599">
      <w:r>
        <w:t xml:space="preserve">Within the SPLM, </w:t>
      </w:r>
      <w:r w:rsidRPr="0058457E">
        <w:rPr>
          <w:rStyle w:val="StyleUnderline"/>
        </w:rPr>
        <w:t>power struggle and failure to meet people’s expectations has caused elite rifts that have led to civil wars such as the sustained wars that started</w:t>
      </w:r>
      <w:r>
        <w:t xml:space="preserve"> in December 2013. </w:t>
      </w:r>
      <w:r w:rsidRPr="0064074E">
        <w:rPr>
          <w:rStyle w:val="StyleUnderline"/>
          <w:highlight w:val="yellow"/>
        </w:rPr>
        <w:t>The power struggle</w:t>
      </w:r>
      <w:r w:rsidRPr="0058457E">
        <w:rPr>
          <w:rStyle w:val="StyleUnderline"/>
        </w:rPr>
        <w:t xml:space="preserve"> that have assumed ethnic dimensions and </w:t>
      </w:r>
      <w:r w:rsidRPr="0064074E">
        <w:rPr>
          <w:rStyle w:val="StyleUnderline"/>
          <w:highlight w:val="yellow"/>
        </w:rPr>
        <w:t>caused serious insecurity</w:t>
      </w:r>
      <w:r w:rsidRPr="0058457E">
        <w:rPr>
          <w:rStyle w:val="StyleUnderline"/>
        </w:rPr>
        <w:t xml:space="preserve"> within have securitized other sectors such as natural resources, environment, energy </w:t>
      </w:r>
      <w:r w:rsidRPr="0064074E">
        <w:rPr>
          <w:rStyle w:val="StyleUnderline"/>
          <w:highlight w:val="yellow"/>
        </w:rPr>
        <w:t xml:space="preserve">and </w:t>
      </w:r>
      <w:r w:rsidRPr="0064074E">
        <w:rPr>
          <w:rStyle w:val="Emphasis"/>
          <w:highlight w:val="yellow"/>
        </w:rPr>
        <w:t>transnational crime</w:t>
      </w:r>
      <w:r w:rsidRPr="0064074E">
        <w:rPr>
          <w:highlight w:val="yellow"/>
        </w:rPr>
        <w:t xml:space="preserve"> </w:t>
      </w:r>
      <w:r w:rsidRPr="0064074E">
        <w:rPr>
          <w:rStyle w:val="StyleUnderline"/>
          <w:highlight w:val="yellow"/>
        </w:rPr>
        <w:t>as criminal organized gangs engage in trade across</w:t>
      </w:r>
      <w:r w:rsidRPr="0058457E">
        <w:rPr>
          <w:rStyle w:val="StyleUnderline"/>
        </w:rPr>
        <w:t xml:space="preserve"> the </w:t>
      </w:r>
      <w:r w:rsidRPr="0064074E">
        <w:rPr>
          <w:rStyle w:val="StyleUnderline"/>
          <w:highlight w:val="yellow"/>
        </w:rPr>
        <w:t>national borders</w:t>
      </w:r>
      <w:r w:rsidRPr="0058457E">
        <w:rPr>
          <w:rStyle w:val="StyleUnderline"/>
        </w:rPr>
        <w:t xml:space="preserve"> with established groups with political motivations over war economy</w:t>
      </w:r>
      <w:r>
        <w:rPr>
          <w:rStyle w:val="StyleUnderline"/>
        </w:rPr>
        <w:t xml:space="preserve"> </w:t>
      </w:r>
      <w:r>
        <w:t xml:space="preserve">[Magnus, 2017; </w:t>
      </w:r>
      <w:proofErr w:type="spellStart"/>
      <w:r>
        <w:t>Muriithi</w:t>
      </w:r>
      <w:proofErr w:type="spellEnd"/>
      <w:r>
        <w:t xml:space="preserve">, 2014:32-40; </w:t>
      </w:r>
      <w:proofErr w:type="spellStart"/>
      <w:r>
        <w:t>Obala</w:t>
      </w:r>
      <w:proofErr w:type="spellEnd"/>
      <w:r>
        <w:t xml:space="preserve">, 2012:11-15]. </w:t>
      </w:r>
      <w:r w:rsidRPr="0064074E">
        <w:rPr>
          <w:rStyle w:val="Emphasis"/>
          <w:highlight w:val="yellow"/>
        </w:rPr>
        <w:t>Ungoverned spaces</w:t>
      </w:r>
      <w:r w:rsidRPr="0064074E">
        <w:rPr>
          <w:rStyle w:val="StyleUnderline"/>
          <w:highlight w:val="yellow"/>
        </w:rPr>
        <w:t xml:space="preserve"> between South Sudan and its neighbors</w:t>
      </w:r>
      <w:r w:rsidRPr="0058457E">
        <w:rPr>
          <w:rStyle w:val="StyleUnderline"/>
        </w:rPr>
        <w:t xml:space="preserve"> especially the border regions along Democratic Republic of Congo, Central African Republic, Sudan, Ethiopia and Uganda, </w:t>
      </w:r>
      <w:r w:rsidRPr="0064074E">
        <w:rPr>
          <w:rStyle w:val="StyleUnderline"/>
          <w:highlight w:val="yellow"/>
        </w:rPr>
        <w:t xml:space="preserve">have </w:t>
      </w:r>
      <w:r w:rsidRPr="0064074E">
        <w:rPr>
          <w:rStyle w:val="Emphasis"/>
          <w:highlight w:val="yellow"/>
        </w:rPr>
        <w:t>internationalized the conflict</w:t>
      </w:r>
      <w:r w:rsidRPr="0058457E">
        <w:rPr>
          <w:rStyle w:val="StyleUnderline"/>
        </w:rPr>
        <w:t xml:space="preserve"> and instability as a result of </w:t>
      </w:r>
      <w:proofErr w:type="gramStart"/>
      <w:r w:rsidRPr="0058457E">
        <w:rPr>
          <w:rStyle w:val="StyleUnderline"/>
        </w:rPr>
        <w:t>resource based</w:t>
      </w:r>
      <w:proofErr w:type="gramEnd"/>
      <w:r w:rsidRPr="0058457E">
        <w:rPr>
          <w:rStyle w:val="StyleUnderline"/>
        </w:rPr>
        <w:t xml:space="preserve"> pull factors. </w:t>
      </w:r>
      <w:r w:rsidRPr="0064074E">
        <w:rPr>
          <w:rStyle w:val="StyleUnderline"/>
          <w:highlight w:val="yellow"/>
        </w:rPr>
        <w:t xml:space="preserve">The war economy associated with </w:t>
      </w:r>
      <w:r w:rsidRPr="0064074E">
        <w:rPr>
          <w:rStyle w:val="Emphasis"/>
          <w:highlight w:val="yellow"/>
        </w:rPr>
        <w:t>poaching</w:t>
      </w:r>
      <w:r w:rsidRPr="0064074E">
        <w:rPr>
          <w:rStyle w:val="StyleUnderline"/>
          <w:highlight w:val="yellow"/>
        </w:rPr>
        <w:t xml:space="preserve"> of</w:t>
      </w:r>
      <w:r w:rsidRPr="0058457E">
        <w:rPr>
          <w:rStyle w:val="StyleUnderline"/>
        </w:rPr>
        <w:t xml:space="preserve"> animals such as </w:t>
      </w:r>
      <w:r w:rsidRPr="0064074E">
        <w:rPr>
          <w:rStyle w:val="StyleUnderline"/>
          <w:highlight w:val="yellow"/>
        </w:rPr>
        <w:t xml:space="preserve">elephants, </w:t>
      </w:r>
      <w:proofErr w:type="spellStart"/>
      <w:r w:rsidRPr="0064074E">
        <w:rPr>
          <w:rStyle w:val="StyleUnderline"/>
          <w:highlight w:val="yellow"/>
        </w:rPr>
        <w:t>tiang</w:t>
      </w:r>
      <w:proofErr w:type="spellEnd"/>
      <w:r w:rsidRPr="0064074E">
        <w:rPr>
          <w:rStyle w:val="StyleUnderline"/>
          <w:highlight w:val="yellow"/>
        </w:rPr>
        <w:t>, giraffe, chimpanzee, antelopes have attracted</w:t>
      </w:r>
      <w:r w:rsidRPr="0058457E">
        <w:rPr>
          <w:rStyle w:val="StyleUnderline"/>
        </w:rPr>
        <w:t xml:space="preserve"> poaching and </w:t>
      </w:r>
      <w:r w:rsidRPr="0064074E">
        <w:rPr>
          <w:rStyle w:val="Emphasis"/>
          <w:highlight w:val="yellow"/>
        </w:rPr>
        <w:t>commercial trafficking of wildlife</w:t>
      </w:r>
      <w:r w:rsidRPr="0058457E">
        <w:rPr>
          <w:rStyle w:val="StyleUnderline"/>
        </w:rPr>
        <w:t xml:space="preserve"> </w:t>
      </w:r>
      <w:r>
        <w:t xml:space="preserve">by the military, other armed groups and civilians as well. </w:t>
      </w:r>
      <w:r w:rsidRPr="0064074E">
        <w:rPr>
          <w:rStyle w:val="StyleUnderline"/>
          <w:highlight w:val="yellow"/>
        </w:rPr>
        <w:t xml:space="preserve">Wildlife and natural resources have </w:t>
      </w:r>
      <w:proofErr w:type="spellStart"/>
      <w:r w:rsidRPr="0064074E">
        <w:rPr>
          <w:rStyle w:val="StyleUnderline"/>
          <w:highlight w:val="yellow"/>
        </w:rPr>
        <w:t>fuelled</w:t>
      </w:r>
      <w:proofErr w:type="spellEnd"/>
      <w:r w:rsidRPr="0064074E">
        <w:rPr>
          <w:rStyle w:val="StyleUnderline"/>
          <w:highlight w:val="yellow"/>
        </w:rPr>
        <w:t xml:space="preserve"> corruption</w:t>
      </w:r>
      <w:r w:rsidRPr="0058457E">
        <w:rPr>
          <w:rStyle w:val="StyleUnderline"/>
        </w:rPr>
        <w:t xml:space="preserve"> and armed conflicts </w:t>
      </w:r>
      <w:r w:rsidRPr="0064074E">
        <w:rPr>
          <w:rStyle w:val="StyleUnderline"/>
          <w:highlight w:val="yellow"/>
        </w:rPr>
        <w:t>across South Sudan</w:t>
      </w:r>
      <w:r>
        <w:t xml:space="preserve"> [Theisen and others, 2017: 41-43]. </w:t>
      </w:r>
      <w:r w:rsidRPr="0058457E">
        <w:rPr>
          <w:rStyle w:val="StyleUnderline"/>
        </w:rPr>
        <w:t xml:space="preserve">Other </w:t>
      </w:r>
      <w:r w:rsidRPr="0064074E">
        <w:rPr>
          <w:rStyle w:val="StyleUnderline"/>
          <w:highlight w:val="yellow"/>
        </w:rPr>
        <w:t>illegal activities that pause insecurity</w:t>
      </w:r>
      <w:r>
        <w:t xml:space="preserve"> in South </w:t>
      </w:r>
      <w:r w:rsidRPr="0064074E">
        <w:t>Sudan</w:t>
      </w:r>
      <w:r>
        <w:t xml:space="preserve"> </w:t>
      </w:r>
      <w:r w:rsidRPr="0064074E">
        <w:rPr>
          <w:rStyle w:val="StyleUnderline"/>
          <w:highlight w:val="yellow"/>
        </w:rPr>
        <w:t xml:space="preserve">are </w:t>
      </w:r>
      <w:r w:rsidRPr="0064074E">
        <w:rPr>
          <w:rStyle w:val="Emphasis"/>
          <w:highlight w:val="yellow"/>
        </w:rPr>
        <w:t>gold mining</w:t>
      </w:r>
      <w:r w:rsidRPr="0064074E">
        <w:rPr>
          <w:rStyle w:val="StyleUnderline"/>
          <w:highlight w:val="yellow"/>
        </w:rPr>
        <w:t xml:space="preserve">, </w:t>
      </w:r>
      <w:r w:rsidRPr="0064074E">
        <w:rPr>
          <w:rStyle w:val="Emphasis"/>
          <w:highlight w:val="yellow"/>
        </w:rPr>
        <w:t>illegal logging</w:t>
      </w:r>
      <w:r w:rsidRPr="0064074E">
        <w:rPr>
          <w:rStyle w:val="StyleUnderline"/>
          <w:highlight w:val="yellow"/>
        </w:rPr>
        <w:t xml:space="preserve"> and </w:t>
      </w:r>
      <w:r w:rsidRPr="0064074E">
        <w:rPr>
          <w:rStyle w:val="Emphasis"/>
          <w:highlight w:val="yellow"/>
        </w:rPr>
        <w:t>charcoal production</w:t>
      </w:r>
      <w:r w:rsidRPr="0058457E">
        <w:rPr>
          <w:rStyle w:val="StyleUnderline"/>
        </w:rPr>
        <w:t xml:space="preserve">. </w:t>
      </w:r>
      <w:r w:rsidRPr="0064074E">
        <w:rPr>
          <w:rStyle w:val="Emphasis"/>
          <w:highlight w:val="yellow"/>
        </w:rPr>
        <w:t>International individuals</w:t>
      </w:r>
      <w:r w:rsidRPr="0058457E">
        <w:rPr>
          <w:rStyle w:val="StyleUnderline"/>
        </w:rPr>
        <w:t xml:space="preserve"> in collaboration </w:t>
      </w:r>
      <w:r w:rsidRPr="0064074E">
        <w:rPr>
          <w:rStyle w:val="StyleUnderline"/>
          <w:highlight w:val="yellow"/>
        </w:rPr>
        <w:t>carry out</w:t>
      </w:r>
      <w:r w:rsidRPr="0058457E">
        <w:rPr>
          <w:rStyle w:val="StyleUnderline"/>
        </w:rPr>
        <w:t xml:space="preserve"> these </w:t>
      </w:r>
      <w:r w:rsidRPr="0064074E">
        <w:rPr>
          <w:rStyle w:val="StyleUnderline"/>
          <w:highlight w:val="yellow"/>
        </w:rPr>
        <w:t>activities with locals</w:t>
      </w:r>
      <w:r w:rsidRPr="0058457E">
        <w:rPr>
          <w:rStyle w:val="StyleUnderline"/>
        </w:rPr>
        <w:t xml:space="preserve">, including members of security organs </w:t>
      </w:r>
      <w:r w:rsidRPr="0064074E">
        <w:rPr>
          <w:rStyle w:val="StyleUnderline"/>
          <w:highlight w:val="yellow"/>
        </w:rPr>
        <w:t xml:space="preserve">and </w:t>
      </w:r>
      <w:r w:rsidRPr="0064074E">
        <w:rPr>
          <w:rStyle w:val="Emphasis"/>
          <w:highlight w:val="yellow"/>
        </w:rPr>
        <w:t>other armed groups operating</w:t>
      </w:r>
      <w:r w:rsidRPr="0064074E">
        <w:rPr>
          <w:rStyle w:val="StyleUnderline"/>
          <w:highlight w:val="yellow"/>
        </w:rPr>
        <w:t xml:space="preserve"> without South Sudan</w:t>
      </w:r>
      <w:r w:rsidRPr="0058457E">
        <w:rPr>
          <w:rStyle w:val="StyleUnderline"/>
        </w:rPr>
        <w:t>.</w:t>
      </w:r>
      <w:r>
        <w:t xml:space="preserve"> Non-timber products such as wild coffee, gum acacia and shea also contribute to war along the savannah and equatorial forests (Collier, 2015:18-21</w:t>
      </w:r>
      <w:r w:rsidRPr="0058457E">
        <w:rPr>
          <w:rStyle w:val="StyleUnderline"/>
        </w:rPr>
        <w:t xml:space="preserve">). The </w:t>
      </w:r>
      <w:proofErr w:type="spellStart"/>
      <w:r w:rsidRPr="0058457E">
        <w:rPr>
          <w:rStyle w:val="StyleUnderline"/>
        </w:rPr>
        <w:t>Mbororo</w:t>
      </w:r>
      <w:proofErr w:type="spellEnd"/>
      <w:r>
        <w:t xml:space="preserve"> for example </w:t>
      </w:r>
      <w:r w:rsidRPr="0058457E">
        <w:rPr>
          <w:rStyle w:val="StyleUnderline"/>
        </w:rPr>
        <w:t>have moved freely along the DRC, Central Africa, Sudan and South Sudan borders, engaging in both legal and illegal trade from proceeds of poaching and natural resources exploitation</w:t>
      </w:r>
      <w:r>
        <w:t>.</w:t>
      </w:r>
    </w:p>
    <w:p w:rsidR="00DA6599" w:rsidRDefault="00DA6599" w:rsidP="00DA6599">
      <w:r w:rsidRPr="0064074E">
        <w:rPr>
          <w:rStyle w:val="StyleUnderline"/>
          <w:highlight w:val="yellow"/>
        </w:rPr>
        <w:t>Economic interests among</w:t>
      </w:r>
      <w:r>
        <w:t xml:space="preserve"> the </w:t>
      </w:r>
      <w:proofErr w:type="gramStart"/>
      <w:r w:rsidRPr="0058457E">
        <w:rPr>
          <w:rStyle w:val="StyleUnderline"/>
        </w:rPr>
        <w:t>front line</w:t>
      </w:r>
      <w:proofErr w:type="gramEnd"/>
      <w:r w:rsidRPr="0058457E">
        <w:rPr>
          <w:rStyle w:val="StyleUnderline"/>
        </w:rPr>
        <w:t xml:space="preserve"> states such as </w:t>
      </w:r>
      <w:r w:rsidRPr="0064074E">
        <w:rPr>
          <w:rStyle w:val="Emphasis"/>
          <w:highlight w:val="yellow"/>
        </w:rPr>
        <w:t>Kenya</w:t>
      </w:r>
      <w:r w:rsidRPr="0064074E">
        <w:rPr>
          <w:rStyle w:val="StyleUnderline"/>
          <w:highlight w:val="yellow"/>
        </w:rPr>
        <w:t xml:space="preserve">, </w:t>
      </w:r>
      <w:r w:rsidRPr="0064074E">
        <w:rPr>
          <w:rStyle w:val="Emphasis"/>
          <w:highlight w:val="yellow"/>
        </w:rPr>
        <w:t>Uganda</w:t>
      </w:r>
      <w:r w:rsidRPr="0064074E">
        <w:rPr>
          <w:rStyle w:val="StyleUnderline"/>
          <w:highlight w:val="yellow"/>
        </w:rPr>
        <w:t xml:space="preserve">, </w:t>
      </w:r>
      <w:r w:rsidRPr="0064074E">
        <w:rPr>
          <w:rStyle w:val="Emphasis"/>
          <w:highlight w:val="yellow"/>
        </w:rPr>
        <w:t>Ethiopia</w:t>
      </w:r>
      <w:r w:rsidRPr="0064074E">
        <w:rPr>
          <w:rStyle w:val="StyleUnderline"/>
          <w:highlight w:val="yellow"/>
        </w:rPr>
        <w:t xml:space="preserve">, and </w:t>
      </w:r>
      <w:r w:rsidRPr="0064074E">
        <w:rPr>
          <w:rStyle w:val="Emphasis"/>
          <w:highlight w:val="yellow"/>
        </w:rPr>
        <w:t>Sudan</w:t>
      </w:r>
      <w:r w:rsidRPr="0064074E">
        <w:rPr>
          <w:rStyle w:val="StyleUnderline"/>
          <w:highlight w:val="yellow"/>
        </w:rPr>
        <w:t xml:space="preserve"> have internationalized the conflict</w:t>
      </w:r>
      <w:r>
        <w:t xml:space="preserve"> as evident by the post 2013 political conflicts and interventions both militarily and diplomatically by these actors through Inter Governmental Authority for Development, IGAD, or individual states to end the war or support respective agencies. </w:t>
      </w:r>
      <w:r w:rsidRPr="0058457E">
        <w:rPr>
          <w:rStyle w:val="StyleUnderline"/>
        </w:rPr>
        <w:t>Kenya</w:t>
      </w:r>
      <w:r>
        <w:t xml:space="preserve"> for example, </w:t>
      </w:r>
      <w:r w:rsidRPr="0058457E">
        <w:rPr>
          <w:rStyle w:val="StyleUnderline"/>
        </w:rPr>
        <w:t>has invested in banking, construction, insurance, aviation, and hospitality, wholesale, transportation, and information and communication technology and retail trade</w:t>
      </w:r>
      <w:r>
        <w:t xml:space="preserve">. As from 2012 </w:t>
      </w:r>
      <w:r w:rsidRPr="0064074E">
        <w:rPr>
          <w:rStyle w:val="StyleUnderline"/>
          <w:highlight w:val="yellow"/>
        </w:rPr>
        <w:t>Kenya’s exports to South Sudan accounted for 10.2% of total exports</w:t>
      </w:r>
      <w:r w:rsidRPr="0058457E">
        <w:rPr>
          <w:rStyle w:val="StyleUnderline"/>
        </w:rPr>
        <w:t xml:space="preserve"> to Common Markets for Eastern and Southern Africa</w:t>
      </w:r>
      <w:r>
        <w:t xml:space="preserve"> (COMESA) (KBS, Economic survey, 2013) and </w:t>
      </w:r>
      <w:proofErr w:type="spellStart"/>
      <w:r>
        <w:t>forth</w:t>
      </w:r>
      <w:proofErr w:type="spellEnd"/>
      <w:r>
        <w:t xml:space="preserve">-largest export destination in COMESA. Furthermore, </w:t>
      </w:r>
      <w:r w:rsidRPr="0064074E">
        <w:rPr>
          <w:rStyle w:val="StyleUnderline"/>
          <w:highlight w:val="yellow"/>
        </w:rPr>
        <w:t>Kenya and Uganda have</w:t>
      </w:r>
      <w:r w:rsidRPr="0058457E">
        <w:rPr>
          <w:rStyle w:val="StyleUnderline"/>
        </w:rPr>
        <w:t xml:space="preserve"> established and </w:t>
      </w:r>
      <w:r w:rsidRPr="0064074E">
        <w:rPr>
          <w:rStyle w:val="StyleUnderline"/>
          <w:highlight w:val="yellow"/>
        </w:rPr>
        <w:t>committed to</w:t>
      </w:r>
      <w:r w:rsidRPr="0058457E">
        <w:rPr>
          <w:rStyle w:val="StyleUnderline"/>
        </w:rPr>
        <w:t xml:space="preserve"> undertake </w:t>
      </w:r>
      <w:r w:rsidRPr="0064074E">
        <w:rPr>
          <w:rStyle w:val="Emphasis"/>
          <w:highlight w:val="yellow"/>
        </w:rPr>
        <w:t>major infrastructure projects</w:t>
      </w:r>
      <w:r w:rsidRPr="0058457E">
        <w:rPr>
          <w:rStyle w:val="StyleUnderline"/>
        </w:rPr>
        <w:t xml:space="preserve"> together such as the LAPSSET </w:t>
      </w:r>
      <w:r w:rsidRPr="0064074E">
        <w:rPr>
          <w:rStyle w:val="StyleUnderline"/>
          <w:highlight w:val="yellow"/>
        </w:rPr>
        <w:t xml:space="preserve">to link and </w:t>
      </w:r>
      <w:proofErr w:type="gramStart"/>
      <w:r w:rsidRPr="0064074E">
        <w:rPr>
          <w:rStyle w:val="StyleUnderline"/>
          <w:highlight w:val="yellow"/>
        </w:rPr>
        <w:t>open</w:t>
      </w:r>
      <w:r w:rsidRPr="0058457E">
        <w:rPr>
          <w:rStyle w:val="StyleUnderline"/>
        </w:rPr>
        <w:t xml:space="preserve"> </w:t>
      </w:r>
      <w:r w:rsidRPr="0064074E">
        <w:rPr>
          <w:rStyle w:val="StyleUnderline"/>
          <w:highlight w:val="yellow"/>
        </w:rPr>
        <w:t>up</w:t>
      </w:r>
      <w:proofErr w:type="gramEnd"/>
      <w:r w:rsidRPr="0064074E">
        <w:rPr>
          <w:rStyle w:val="StyleUnderline"/>
          <w:highlight w:val="yellow"/>
        </w:rPr>
        <w:t xml:space="preserve"> the northern development corridor</w:t>
      </w:r>
      <w:r w:rsidRPr="0058457E">
        <w:rPr>
          <w:rStyle w:val="StyleUnderline"/>
        </w:rPr>
        <w:t xml:space="preserve"> with railway, road, airports and resort cities in </w:t>
      </w:r>
      <w:proofErr w:type="spellStart"/>
      <w:r w:rsidRPr="0058457E">
        <w:rPr>
          <w:rStyle w:val="StyleUnderline"/>
        </w:rPr>
        <w:t>Isiolo</w:t>
      </w:r>
      <w:proofErr w:type="spellEnd"/>
      <w:r w:rsidRPr="0058457E">
        <w:rPr>
          <w:rStyle w:val="StyleUnderline"/>
        </w:rPr>
        <w:t xml:space="preserve">, </w:t>
      </w:r>
      <w:proofErr w:type="spellStart"/>
      <w:r w:rsidRPr="0058457E">
        <w:rPr>
          <w:rStyle w:val="StyleUnderline"/>
        </w:rPr>
        <w:t>Lamu</w:t>
      </w:r>
      <w:proofErr w:type="spellEnd"/>
      <w:r w:rsidRPr="0058457E">
        <w:rPr>
          <w:rStyle w:val="StyleUnderline"/>
        </w:rPr>
        <w:t xml:space="preserve"> and Turkana counties</w:t>
      </w:r>
      <w:r>
        <w:t xml:space="preserve"> (</w:t>
      </w:r>
      <w:proofErr w:type="spellStart"/>
      <w:r>
        <w:t>Muriithi</w:t>
      </w:r>
      <w:proofErr w:type="spellEnd"/>
      <w:r>
        <w:t xml:space="preserve">, 2014:12-21). </w:t>
      </w:r>
      <w:r w:rsidRPr="0064074E">
        <w:rPr>
          <w:rStyle w:val="StyleUnderline"/>
          <w:highlight w:val="yellow"/>
        </w:rPr>
        <w:t>The war and political instability in South Sudan has the</w:t>
      </w:r>
      <w:r w:rsidRPr="0058457E">
        <w:rPr>
          <w:rStyle w:val="StyleUnderline"/>
        </w:rPr>
        <w:t xml:space="preserve"> real </w:t>
      </w:r>
      <w:r w:rsidRPr="0064074E">
        <w:rPr>
          <w:rStyle w:val="StyleUnderline"/>
          <w:highlight w:val="yellow"/>
        </w:rPr>
        <w:t xml:space="preserve">effect of </w:t>
      </w:r>
      <w:r w:rsidRPr="0064074E">
        <w:rPr>
          <w:rStyle w:val="Emphasis"/>
          <w:highlight w:val="yellow"/>
        </w:rPr>
        <w:t>delaying or reversing</w:t>
      </w:r>
      <w:r w:rsidRPr="0058457E">
        <w:rPr>
          <w:rStyle w:val="StyleUnderline"/>
        </w:rPr>
        <w:t xml:space="preserve"> these </w:t>
      </w:r>
      <w:r w:rsidRPr="0064074E">
        <w:rPr>
          <w:rStyle w:val="Emphasis"/>
          <w:highlight w:val="yellow"/>
        </w:rPr>
        <w:t>huge infrastructure projects</w:t>
      </w:r>
      <w:r w:rsidRPr="0058457E">
        <w:rPr>
          <w:rStyle w:val="StyleUnderline"/>
        </w:rPr>
        <w:t xml:space="preserve"> in both countries </w:t>
      </w:r>
      <w:r w:rsidRPr="0064074E">
        <w:rPr>
          <w:rStyle w:val="StyleUnderline"/>
          <w:highlight w:val="yellow"/>
        </w:rPr>
        <w:t xml:space="preserve">with adverse consequences on </w:t>
      </w:r>
      <w:r w:rsidRPr="0064074E">
        <w:rPr>
          <w:rStyle w:val="Emphasis"/>
          <w:highlight w:val="yellow"/>
        </w:rPr>
        <w:t>regional and continental development</w:t>
      </w:r>
      <w:r w:rsidRPr="0058457E">
        <w:rPr>
          <w:rStyle w:val="Emphasis"/>
        </w:rPr>
        <w:t>al blue print</w:t>
      </w:r>
      <w:r w:rsidRPr="0058457E">
        <w:rPr>
          <w:rStyle w:val="StyleUnderline"/>
        </w:rPr>
        <w:t>.</w:t>
      </w:r>
    </w:p>
    <w:p w:rsidR="00DA6599" w:rsidRDefault="00DA6599" w:rsidP="00DA6599">
      <w:r>
        <w:t xml:space="preserve">Uganda’s interests in South Sudan are both economic and security and its intervention in Juba to protect national installations and Juba Airport, explains the significance of the two variables and security implications post 2013 South Sudan crises and war thereafter. </w:t>
      </w:r>
      <w:r w:rsidRPr="0058457E">
        <w:rPr>
          <w:rStyle w:val="StyleUnderline"/>
        </w:rPr>
        <w:t xml:space="preserve">Uganda regards South Sudan as a </w:t>
      </w:r>
      <w:r w:rsidRPr="0058457E">
        <w:rPr>
          <w:rStyle w:val="Emphasis"/>
        </w:rPr>
        <w:t>critical trading partner</w:t>
      </w:r>
      <w:r w:rsidRPr="0058457E">
        <w:rPr>
          <w:rStyle w:val="StyleUnderline"/>
        </w:rPr>
        <w:t xml:space="preserve"> in goods and services</w:t>
      </w:r>
      <w:r>
        <w:t xml:space="preserve"> [</w:t>
      </w:r>
      <w:proofErr w:type="spellStart"/>
      <w:r>
        <w:t>Obala</w:t>
      </w:r>
      <w:proofErr w:type="spellEnd"/>
      <w:r>
        <w:t xml:space="preserve">, 2012; </w:t>
      </w:r>
      <w:proofErr w:type="spellStart"/>
      <w:r>
        <w:t>Irin</w:t>
      </w:r>
      <w:proofErr w:type="spellEnd"/>
      <w:r>
        <w:t xml:space="preserve">, 2014:1]. The role of Lord’s Resistance Army operating along Central African Republic, DRC and Sudan, has a destabilizing effect, as the lawless South Sudan would provide them with safe grounds to regroup. Most importantly are the large numbers of refugees potentially viewed as source of insecurity? President Museveni of Uganda offered strong military and diplomatic support to SPLM/SPLA after the end of the cold war and established personal friendship with the SPLM leader, DR. John </w:t>
      </w:r>
      <w:proofErr w:type="spellStart"/>
      <w:r>
        <w:t>Garang</w:t>
      </w:r>
      <w:proofErr w:type="spellEnd"/>
      <w:r>
        <w:t xml:space="preserve"> de </w:t>
      </w:r>
      <w:proofErr w:type="spellStart"/>
      <w:r>
        <w:t>Mabior</w:t>
      </w:r>
      <w:proofErr w:type="spellEnd"/>
      <w:r>
        <w:t xml:space="preserve">, to protect Uganda’s national interest and South Sudan’s security threats to its national interests. A very complex security and threats emerge from geopolitical and security matrixes across East African </w:t>
      </w:r>
      <w:proofErr w:type="gramStart"/>
      <w:r>
        <w:t>front line</w:t>
      </w:r>
      <w:proofErr w:type="gramEnd"/>
      <w:r>
        <w:t xml:space="preserve"> states. The fact that they do not often read from the same scripts regionalizes and internationalizes the conflict in South Sudan making it difficult to resolve [Knopf, 2016:9-11].</w:t>
      </w:r>
    </w:p>
    <w:p w:rsidR="00DA6599" w:rsidRPr="0064074E" w:rsidRDefault="00DA6599" w:rsidP="00DA6599">
      <w:pPr>
        <w:rPr>
          <w:rStyle w:val="Emphasis"/>
        </w:rPr>
      </w:pPr>
      <w:r w:rsidRPr="0064074E">
        <w:rPr>
          <w:rStyle w:val="StyleUnderline"/>
          <w:highlight w:val="yellow"/>
        </w:rPr>
        <w:t>Extreme economic underdevelopment</w:t>
      </w:r>
      <w:r w:rsidRPr="0058457E">
        <w:rPr>
          <w:rStyle w:val="StyleUnderline"/>
        </w:rPr>
        <w:t xml:space="preserve">, predatory governance and rent seeking by state agencies especially the military, </w:t>
      </w:r>
      <w:r w:rsidRPr="0064074E">
        <w:rPr>
          <w:rStyle w:val="StyleUnderline"/>
          <w:highlight w:val="yellow"/>
        </w:rPr>
        <w:t xml:space="preserve">has led to </w:t>
      </w:r>
      <w:r w:rsidRPr="0064074E">
        <w:rPr>
          <w:rStyle w:val="Emphasis"/>
          <w:highlight w:val="yellow"/>
        </w:rPr>
        <w:t>lawlessness</w:t>
      </w:r>
      <w:r w:rsidRPr="0064074E">
        <w:rPr>
          <w:rStyle w:val="StyleUnderline"/>
          <w:highlight w:val="yellow"/>
        </w:rPr>
        <w:t xml:space="preserve"> and </w:t>
      </w:r>
      <w:r w:rsidRPr="0064074E">
        <w:rPr>
          <w:rStyle w:val="Emphasis"/>
          <w:highlight w:val="yellow"/>
        </w:rPr>
        <w:t>disorder</w:t>
      </w:r>
      <w:r w:rsidRPr="0058457E">
        <w:rPr>
          <w:rStyle w:val="StyleUnderline"/>
        </w:rPr>
        <w:t xml:space="preserve"> </w:t>
      </w:r>
      <w:r>
        <w:t xml:space="preserve">to the extent that the center cannot guarantee minimum security to the civilians. </w:t>
      </w:r>
      <w:r w:rsidRPr="0064074E">
        <w:rPr>
          <w:rStyle w:val="StyleUnderline"/>
          <w:highlight w:val="yellow"/>
        </w:rPr>
        <w:t>Criminal networks</w:t>
      </w:r>
      <w:r w:rsidRPr="0058457E">
        <w:rPr>
          <w:rStyle w:val="StyleUnderline"/>
        </w:rPr>
        <w:t xml:space="preserve"> </w:t>
      </w:r>
      <w:proofErr w:type="gramStart"/>
      <w:r w:rsidRPr="0058457E">
        <w:rPr>
          <w:rStyle w:val="StyleUnderline"/>
        </w:rPr>
        <w:t>more often than not</w:t>
      </w:r>
      <w:proofErr w:type="gramEnd"/>
      <w:r w:rsidRPr="0058457E">
        <w:rPr>
          <w:rStyle w:val="StyleUnderline"/>
        </w:rPr>
        <w:t xml:space="preserve"> take advantage of insecurity and have </w:t>
      </w:r>
      <w:r w:rsidRPr="0064074E">
        <w:rPr>
          <w:rStyle w:val="StyleUnderline"/>
          <w:highlight w:val="yellow"/>
        </w:rPr>
        <w:t>established regional</w:t>
      </w:r>
      <w:r w:rsidRPr="0058457E">
        <w:rPr>
          <w:rStyle w:val="StyleUnderline"/>
        </w:rPr>
        <w:t xml:space="preserve"> criminal </w:t>
      </w:r>
      <w:r w:rsidRPr="0064074E">
        <w:rPr>
          <w:rStyle w:val="StyleUnderline"/>
          <w:highlight w:val="yellow"/>
        </w:rPr>
        <w:t xml:space="preserve">networks engaged in </w:t>
      </w:r>
      <w:r w:rsidRPr="0064074E">
        <w:rPr>
          <w:rStyle w:val="Emphasis"/>
          <w:highlight w:val="yellow"/>
        </w:rPr>
        <w:t>cattle trade</w:t>
      </w:r>
      <w:r w:rsidRPr="0064074E">
        <w:rPr>
          <w:rStyle w:val="StyleUnderline"/>
          <w:highlight w:val="yellow"/>
        </w:rPr>
        <w:t xml:space="preserve">, </w:t>
      </w:r>
      <w:r w:rsidRPr="0064074E">
        <w:rPr>
          <w:rStyle w:val="Emphasis"/>
          <w:highlight w:val="yellow"/>
        </w:rPr>
        <w:t>money laundering</w:t>
      </w:r>
      <w:r w:rsidRPr="0064074E">
        <w:rPr>
          <w:rStyle w:val="StyleUnderline"/>
          <w:highlight w:val="yellow"/>
        </w:rPr>
        <w:t xml:space="preserve">, </w:t>
      </w:r>
      <w:r w:rsidRPr="0064074E">
        <w:rPr>
          <w:rStyle w:val="Emphasis"/>
          <w:highlight w:val="yellow"/>
        </w:rPr>
        <w:t>fraud</w:t>
      </w:r>
      <w:r w:rsidRPr="0064074E">
        <w:rPr>
          <w:rStyle w:val="StyleUnderline"/>
          <w:highlight w:val="yellow"/>
        </w:rPr>
        <w:t>, selling of counter felt goods</w:t>
      </w:r>
      <w:r>
        <w:t xml:space="preserve">. The net effect has been chronic insecurity at community level. </w:t>
      </w:r>
      <w:r w:rsidRPr="0058457E">
        <w:rPr>
          <w:rStyle w:val="StyleUnderline"/>
        </w:rPr>
        <w:t>Militia activities together with army defections have complicated security sector rendering it unstable and unpredictable</w:t>
      </w:r>
      <w:r>
        <w:t xml:space="preserve"> [Enough project, 2015:6-11; Magnus, 2017; </w:t>
      </w:r>
      <w:proofErr w:type="spellStart"/>
      <w:r>
        <w:t>Irin</w:t>
      </w:r>
      <w:proofErr w:type="spellEnd"/>
      <w:r>
        <w:t xml:space="preserve">, 2014:7]. </w:t>
      </w:r>
      <w:proofErr w:type="gramStart"/>
      <w:r w:rsidRPr="0064074E">
        <w:rPr>
          <w:rStyle w:val="StyleUnderline"/>
        </w:rPr>
        <w:t>A cattle</w:t>
      </w:r>
      <w:proofErr w:type="gramEnd"/>
      <w:r w:rsidRPr="0064074E">
        <w:rPr>
          <w:rStyle w:val="StyleUnderline"/>
        </w:rPr>
        <w:t xml:space="preserve"> raiding for commercial purposes are fairly common among communities and creates inter-ethnic raids and cross border raids in Kenya and Ethiopia</w:t>
      </w:r>
      <w:r>
        <w:t xml:space="preserve">. The practice is evident among all pastoral communities and proliferation of small arms and light weapons reinforces the practice. </w:t>
      </w:r>
      <w:r w:rsidRPr="0064074E">
        <w:rPr>
          <w:rStyle w:val="Emphasis"/>
          <w:highlight w:val="yellow"/>
        </w:rPr>
        <w:t xml:space="preserve">Cross border criminal networks, drugs, poaching, </w:t>
      </w:r>
      <w:r w:rsidRPr="0064074E">
        <w:rPr>
          <w:rStyle w:val="Emphasis"/>
        </w:rPr>
        <w:t>fraud</w:t>
      </w:r>
      <w:r w:rsidRPr="0064074E">
        <w:rPr>
          <w:rStyle w:val="Emphasis"/>
          <w:highlight w:val="yellow"/>
        </w:rPr>
        <w:t>, stolen oil are</w:t>
      </w:r>
      <w:r w:rsidRPr="0064074E">
        <w:rPr>
          <w:rStyle w:val="Emphasis"/>
        </w:rPr>
        <w:t xml:space="preserve"> a </w:t>
      </w:r>
      <w:r w:rsidRPr="0064074E">
        <w:rPr>
          <w:rStyle w:val="Emphasis"/>
          <w:highlight w:val="yellow"/>
        </w:rPr>
        <w:t>major</w:t>
      </w:r>
      <w:r w:rsidRPr="0064074E">
        <w:rPr>
          <w:rStyle w:val="Emphasis"/>
        </w:rPr>
        <w:t xml:space="preserve"> and emerging </w:t>
      </w:r>
      <w:r w:rsidRPr="0064074E">
        <w:rPr>
          <w:rStyle w:val="Emphasis"/>
          <w:highlight w:val="yellow"/>
        </w:rPr>
        <w:t xml:space="preserve">threats to </w:t>
      </w:r>
      <w:r w:rsidRPr="0064074E">
        <w:rPr>
          <w:rStyle w:val="Emphasis"/>
        </w:rPr>
        <w:t xml:space="preserve">national and </w:t>
      </w:r>
      <w:r w:rsidRPr="0064074E">
        <w:rPr>
          <w:rStyle w:val="Emphasis"/>
          <w:highlight w:val="yellow"/>
        </w:rPr>
        <w:t>international security.</w:t>
      </w:r>
    </w:p>
    <w:p w:rsidR="00DA6599" w:rsidRDefault="00DA6599" w:rsidP="00DA6599"/>
    <w:p w:rsidR="00DA6599" w:rsidRDefault="00DA6599" w:rsidP="00DA6599">
      <w:pPr>
        <w:pStyle w:val="Heading4"/>
      </w:pPr>
      <w:r>
        <w:t xml:space="preserve">Instability causes terrorism and draws in regional bodies causing great-power competition. </w:t>
      </w:r>
    </w:p>
    <w:p w:rsidR="00DA6599" w:rsidRPr="002F0BDE" w:rsidRDefault="00DA6599" w:rsidP="00DA6599">
      <w:proofErr w:type="spellStart"/>
      <w:r w:rsidRPr="00320612">
        <w:rPr>
          <w:rStyle w:val="Style13ptBold"/>
        </w:rPr>
        <w:t>Akuey</w:t>
      </w:r>
      <w:proofErr w:type="spellEnd"/>
      <w:r w:rsidRPr="00320612">
        <w:rPr>
          <w:rStyle w:val="Style13ptBold"/>
        </w:rPr>
        <w:t xml:space="preserve"> 18</w:t>
      </w:r>
      <w:r>
        <w:t xml:space="preserve"> – Aldo </w:t>
      </w:r>
      <w:proofErr w:type="spellStart"/>
      <w:r>
        <w:t>Ajou</w:t>
      </w:r>
      <w:proofErr w:type="spellEnd"/>
      <w:r>
        <w:t xml:space="preserve"> Deng </w:t>
      </w:r>
      <w:proofErr w:type="spellStart"/>
      <w:r>
        <w:t>Akuey</w:t>
      </w:r>
      <w:proofErr w:type="spellEnd"/>
      <w:r>
        <w:t xml:space="preserve">, Ph.D. Candidate in the Philosophy of Political Science at Mount Kenya University, 2018 (“South Sudan and the Emerging Security Implications for East Africa,” </w:t>
      </w:r>
      <w:r w:rsidRPr="00320612">
        <w:rPr>
          <w:i/>
        </w:rPr>
        <w:t>Universal Journal of Educational Research</w:t>
      </w:r>
      <w:r>
        <w:t xml:space="preserve">, Volume 6, Issue 1, February, Available Online at </w:t>
      </w:r>
      <w:hyperlink r:id="rId27" w:history="1">
        <w:r w:rsidRPr="00D636EF">
          <w:rPr>
            <w:rStyle w:val="Hyperlink"/>
          </w:rPr>
          <w:t>https://files.eric.ed.gov/fulltext/EJ1170471.pdf</w:t>
        </w:r>
      </w:hyperlink>
      <w:r>
        <w:t xml:space="preserve">, Accessed 7/22/18) MR </w:t>
      </w:r>
    </w:p>
    <w:p w:rsidR="00DA6599" w:rsidRDefault="00DA6599" w:rsidP="00DA6599">
      <w:r>
        <w:t xml:space="preserve">The political factors especially the </w:t>
      </w:r>
      <w:proofErr w:type="gramStart"/>
      <w:r>
        <w:t>manner in which</w:t>
      </w:r>
      <w:proofErr w:type="gramEnd"/>
      <w:r>
        <w:t xml:space="preserve"> the state is configured and can manage ethnic diversity and address the social challenges associated with state and nation building is key determinant in laying a solid foundation that can hold South Sudan together. The lessons from the evolution of the Sudan People’s Liberation Movement from 1983-2005 suggests that the SPLA was a fighting organization that placed emphasis on the military than political outcomes of the war [De Waal, 2014:11-16]. Thus, it did not have a theory of national liberation of post liberation reconstruction agenda. The task of nation building is primarily a political one and not entirely military. South Sudan is a geographical territory without glue that can hold the now evolving nation state together. The political art of statecraft in South Sudan require fundamental restructuring of the state, economy and society with aim of creating social and political glue that can hold the country together. The task of doing that falls on the SPLM to undertake the necessary yet painful reforms and transformation capable of sustaining both state and nation building. The political transformation agenda is the primary and most fundamental security tool, which others gravitate to.</w:t>
      </w:r>
    </w:p>
    <w:p w:rsidR="00DA6599" w:rsidRDefault="00DA6599" w:rsidP="00DA6599">
      <w:r>
        <w:t xml:space="preserve">Since December 2013, civil war in South Sudan erupted afresh due to power struggle within the SPLM sparking violence in Juba and other part of South Sudan along ethnic lines. United Nations, USA, European Union and African Union diplomacy forced a ceasefire and subsequent return of Machar to Juba in April 2016. Fresh war between </w:t>
      </w:r>
      <w:proofErr w:type="spellStart"/>
      <w:r>
        <w:t>Kiir</w:t>
      </w:r>
      <w:proofErr w:type="spellEnd"/>
      <w:r>
        <w:t xml:space="preserve"> and Machar forces in Juba erupted again in July 2016 leading to </w:t>
      </w:r>
      <w:proofErr w:type="spellStart"/>
      <w:r>
        <w:t>defacto</w:t>
      </w:r>
      <w:proofErr w:type="spellEnd"/>
      <w:r>
        <w:t xml:space="preserve"> collapse of the peace agreement and the disintegration of the transitional government of National Unity. Just like the persistent conflicts since 1991, killings and civil war in South Sudan is politically motivated and according to African Union Commission of inquiry report in 2013, crimes against humanity were committed “pursuant to or furtherance of state </w:t>
      </w:r>
      <w:proofErr w:type="gramStart"/>
      <w:r>
        <w:t>policy”(</w:t>
      </w:r>
      <w:proofErr w:type="gramEnd"/>
      <w:r>
        <w:t xml:space="preserve">AU report, 2015:13). The assumption here is that central to emerging security challenge is a political challenge that pits two principals in South Sudan war, President Salva </w:t>
      </w:r>
      <w:proofErr w:type="spellStart"/>
      <w:r>
        <w:t>Kiir</w:t>
      </w:r>
      <w:proofErr w:type="spellEnd"/>
      <w:r>
        <w:t xml:space="preserve"> and former vice president </w:t>
      </w:r>
      <w:proofErr w:type="spellStart"/>
      <w:r>
        <w:t>Riek</w:t>
      </w:r>
      <w:proofErr w:type="spellEnd"/>
      <w:r>
        <w:t xml:space="preserve"> Machar. A political problem calls for a political solution that has evaded South Sudan for decades. What is clear is that the political strife and rifts between the two principals has created sustained civil war to date. The war has caused unchecked violence, humanitarian catastrophe, social displacement and economic collapse.</w:t>
      </w:r>
    </w:p>
    <w:p w:rsidR="00DA6599" w:rsidRDefault="00DA6599" w:rsidP="00DA6599">
      <w:r>
        <w:t>While addressing high level security conference in Ethiopia in 2016, Kofi Annan, a former United Nations Secretary and top diplomat, in his speech noted that rebel groups operate within ungoverned spaces or impoverished parts of weak states in Africa where security agencies or militias abuse civilians. He noted three variables central to peace and security in Africa-inclusive development, respect for rule of law and human rights. His emphasis on the political dimensions of the conflicts was illuminating. He noted that the biggest political challenge was about acquisition and use of power and creating jobs for the youth. South Sudan has all the hall marks that Kofi Annan was describing and caused insecurity both within and without (Annan, 2016:4-9).</w:t>
      </w:r>
    </w:p>
    <w:p w:rsidR="00DA6599" w:rsidRDefault="00DA6599" w:rsidP="00DA6599">
      <w:r>
        <w:t xml:space="preserve">The external factors respond to the dynamics of the state and how it is perceived as either strong or a weak state. The west has always rallied the world to occupy ungoverned spaces that are regarded as avenues for terrorists. In South Sudan, the external pull factors are attributed to the resources and ungoverned spaces that attract transnational non-state actors and state actors alike. This has created political tensions and security challenges in South Sudan and among the </w:t>
      </w:r>
      <w:proofErr w:type="gramStart"/>
      <w:r>
        <w:t>front line</w:t>
      </w:r>
      <w:proofErr w:type="gramEnd"/>
      <w:r>
        <w:t xml:space="preserve"> neighbors. The obsession with stability and control of natural resources in ungoverned spaces has created a plethora of security challenges that cuts across the region and beyond. In other cases, it has compromised peoples quest for democracy and democratization processes in Africa. The status quo is Universal Journal of Educational Research 6(2): 218-225, 2018 223 preferred conditionally and this betrays people’s hopes and aspirations leading to civil wars and state failure as the case in South Sudan.</w:t>
      </w:r>
    </w:p>
    <w:p w:rsidR="00DA6599" w:rsidRDefault="00DA6599" w:rsidP="00DA6599">
      <w:r>
        <w:t xml:space="preserve">South Sudan is viewed as a buffer zone against Sudan regime in Khartoum and its neighbors in the South. Commercial interests and security factors converge to make the security factor a regional one with both gains and losses socialized within the region but with unequal measure. </w:t>
      </w:r>
      <w:proofErr w:type="gramStart"/>
      <w:r>
        <w:t>Thus</w:t>
      </w:r>
      <w:proofErr w:type="gramEnd"/>
      <w:r>
        <w:t xml:space="preserve"> from the introduction, we note the importance of the Copenhagen school of security as adequate in explaining the emerging security threats in South Sudan and their impact on her neighbors.</w:t>
      </w:r>
    </w:p>
    <w:p w:rsidR="00DA6599" w:rsidRDefault="00DA6599" w:rsidP="00DA6599">
      <w:r>
        <w:t xml:space="preserve">The domestic attributes of the war have regional and international dimensions are noted earlier. The regional implications of security vary depending on the national interests of the </w:t>
      </w:r>
      <w:proofErr w:type="gramStart"/>
      <w:r>
        <w:t>front line</w:t>
      </w:r>
      <w:proofErr w:type="gramEnd"/>
      <w:r>
        <w:t xml:space="preserve"> states and the availability of natural resources at strategic locations. Geo-political considerations and interests of the global players together with other pull and push factors shape the emerging security dimensions in South Sudan. Regional rivalries and power struggles are some of the emerging security threats as countries influence the war in South Sudan in favor of their national interests. The role of Uganda, Kenya, Ethiopia and Sudan in determining the political transition in South Sudan should be viewed against the background of the emerging security threats. The following section focuses on how the emerging threats could be addressed to ensure sustainable peace and security in East Africa.</w:t>
      </w:r>
    </w:p>
    <w:p w:rsidR="00451FAE" w:rsidRDefault="00451FAE" w:rsidP="00451FAE">
      <w:pPr>
        <w:pStyle w:val="Heading4"/>
      </w:pPr>
      <w:r>
        <w:t xml:space="preserve">Transnational crime causes WMD proliferation and undermines global stability </w:t>
      </w:r>
    </w:p>
    <w:p w:rsidR="00451FAE" w:rsidRPr="006C4246" w:rsidRDefault="00451FAE" w:rsidP="00451FAE">
      <w:proofErr w:type="spellStart"/>
      <w:r w:rsidRPr="006C4246">
        <w:rPr>
          <w:rStyle w:val="Style13ptBold"/>
        </w:rPr>
        <w:t>Dobriansky</w:t>
      </w:r>
      <w:proofErr w:type="spellEnd"/>
      <w:r w:rsidRPr="006C4246">
        <w:rPr>
          <w:rStyle w:val="Style13ptBold"/>
        </w:rPr>
        <w:t xml:space="preserve"> 01</w:t>
      </w:r>
      <w:r>
        <w:t xml:space="preserve"> – Paula </w:t>
      </w:r>
      <w:proofErr w:type="spellStart"/>
      <w:r>
        <w:t>Dobriansky</w:t>
      </w:r>
      <w:proofErr w:type="spellEnd"/>
      <w:r>
        <w:t xml:space="preserve">, Under Secretary of State for Global Affairs at the Department of State, 2001 (“The Explosive Growth of Globalized Crime,” IWS, Accessible Online at http://www.iwar.org.uk/ecoespionage/resources/transnational-crime/gj01.htm, Accessed 1/22/17) </w:t>
      </w:r>
    </w:p>
    <w:p w:rsidR="00451FAE" w:rsidRPr="00C735FE" w:rsidRDefault="00451FAE" w:rsidP="00451FAE">
      <w:pPr>
        <w:rPr>
          <w:b/>
          <w:iCs/>
          <w:sz w:val="24"/>
          <w:u w:val="single"/>
          <w:bdr w:val="single" w:sz="8" w:space="0" w:color="auto"/>
        </w:rPr>
      </w:pPr>
      <w:r>
        <w:t xml:space="preserve">Third, </w:t>
      </w:r>
      <w:r w:rsidRPr="006449A6">
        <w:rPr>
          <w:rStyle w:val="StyleUnderline"/>
          <w:highlight w:val="yellow"/>
        </w:rPr>
        <w:t>international criminals</w:t>
      </w:r>
      <w:r w:rsidRPr="00C11D8A">
        <w:rPr>
          <w:rStyle w:val="StyleUnderline"/>
        </w:rPr>
        <w:t xml:space="preserve"> engage in a variety of activities that </w:t>
      </w:r>
      <w:r w:rsidRPr="006449A6">
        <w:rPr>
          <w:rStyle w:val="StyleUnderline"/>
          <w:highlight w:val="yellow"/>
        </w:rPr>
        <w:t>pose a grave threat to</w:t>
      </w:r>
      <w:r>
        <w:t xml:space="preserve"> the </w:t>
      </w:r>
      <w:r w:rsidRPr="006449A6">
        <w:t>national</w:t>
      </w:r>
      <w:r w:rsidRPr="006449A6">
        <w:rPr>
          <w:rStyle w:val="Emphasis"/>
          <w:highlight w:val="yellow"/>
        </w:rPr>
        <w:t xml:space="preserve"> security</w:t>
      </w:r>
      <w:r w:rsidRPr="006449A6">
        <w:rPr>
          <w:rStyle w:val="Emphasis"/>
        </w:rPr>
        <w:t xml:space="preserve"> </w:t>
      </w:r>
      <w:r>
        <w:t xml:space="preserve">of the United States </w:t>
      </w:r>
      <w:r w:rsidRPr="006449A6">
        <w:rPr>
          <w:rStyle w:val="StyleUnderline"/>
          <w:highlight w:val="yellow"/>
        </w:rPr>
        <w:t>and</w:t>
      </w:r>
      <w:r w:rsidRPr="006449A6">
        <w:rPr>
          <w:rStyle w:val="StyleUnderline"/>
        </w:rPr>
        <w:t xml:space="preserve"> the </w:t>
      </w:r>
      <w:r w:rsidRPr="006449A6">
        <w:rPr>
          <w:rStyle w:val="StyleUnderline"/>
          <w:highlight w:val="yellow"/>
        </w:rPr>
        <w:t>stability</w:t>
      </w:r>
      <w:r w:rsidRPr="006449A6">
        <w:rPr>
          <w:rStyle w:val="StyleUnderline"/>
        </w:rPr>
        <w:t xml:space="preserve"> and values </w:t>
      </w:r>
      <w:r w:rsidRPr="006449A6">
        <w:rPr>
          <w:rStyle w:val="StyleUnderline"/>
          <w:highlight w:val="yellow"/>
        </w:rPr>
        <w:t>of the entire world community</w:t>
      </w:r>
      <w:r w:rsidRPr="006449A6">
        <w:rPr>
          <w:rStyle w:val="StyleUnderline"/>
        </w:rPr>
        <w:t>.</w:t>
      </w:r>
      <w:r>
        <w:t xml:space="preserve"> Examples include the </w:t>
      </w:r>
      <w:r w:rsidRPr="00C11D8A">
        <w:rPr>
          <w:rStyle w:val="StyleUnderline"/>
          <w:highlight w:val="yellow"/>
        </w:rPr>
        <w:t xml:space="preserve">acquisition of </w:t>
      </w:r>
      <w:r w:rsidRPr="006449A6">
        <w:rPr>
          <w:rStyle w:val="Emphasis"/>
          <w:highlight w:val="yellow"/>
        </w:rPr>
        <w:t>w</w:t>
      </w:r>
      <w:r w:rsidRPr="00C11D8A">
        <w:rPr>
          <w:rStyle w:val="StyleUnderline"/>
          <w:highlight w:val="yellow"/>
        </w:rPr>
        <w:t xml:space="preserve">eapons of </w:t>
      </w:r>
      <w:r w:rsidRPr="006449A6">
        <w:rPr>
          <w:rStyle w:val="Emphasis"/>
          <w:highlight w:val="yellow"/>
        </w:rPr>
        <w:t>m</w:t>
      </w:r>
      <w:r w:rsidRPr="00C11D8A">
        <w:rPr>
          <w:rStyle w:val="StyleUnderline"/>
          <w:highlight w:val="yellow"/>
        </w:rPr>
        <w:t xml:space="preserve">ass </w:t>
      </w:r>
      <w:r w:rsidRPr="006449A6">
        <w:rPr>
          <w:rStyle w:val="Emphasis"/>
          <w:highlight w:val="yellow"/>
        </w:rPr>
        <w:t>d</w:t>
      </w:r>
      <w:r w:rsidRPr="006449A6">
        <w:rPr>
          <w:rStyle w:val="StyleUnderline"/>
          <w:highlight w:val="yellow"/>
        </w:rPr>
        <w:t>estruction, trade in banned</w:t>
      </w:r>
      <w:r w:rsidRPr="00C11D8A">
        <w:rPr>
          <w:rStyle w:val="StyleUnderline"/>
        </w:rPr>
        <w:t xml:space="preserve"> or dangerous </w:t>
      </w:r>
      <w:r w:rsidRPr="006449A6">
        <w:rPr>
          <w:rStyle w:val="StyleUnderline"/>
          <w:highlight w:val="yellow"/>
        </w:rPr>
        <w:t>substances</w:t>
      </w:r>
      <w:r w:rsidRPr="00C11D8A">
        <w:rPr>
          <w:rStyle w:val="StyleUnderline"/>
        </w:rPr>
        <w:t xml:space="preserve">, and trafficking in women and children. </w:t>
      </w:r>
      <w:r w:rsidRPr="006449A6">
        <w:rPr>
          <w:rStyle w:val="StyleUnderline"/>
          <w:highlight w:val="yellow"/>
        </w:rPr>
        <w:t>Corruption and the enormous flow of unregulated</w:t>
      </w:r>
      <w:r w:rsidRPr="00C11D8A">
        <w:rPr>
          <w:rStyle w:val="StyleUnderline"/>
        </w:rPr>
        <w:t xml:space="preserve">, crime-generated </w:t>
      </w:r>
      <w:r w:rsidRPr="006449A6">
        <w:rPr>
          <w:rStyle w:val="StyleUnderline"/>
          <w:highlight w:val="yellow"/>
        </w:rPr>
        <w:t xml:space="preserve">profits are serious threats to </w:t>
      </w:r>
      <w:r w:rsidRPr="006449A6">
        <w:rPr>
          <w:rStyle w:val="StyleUnderline"/>
        </w:rPr>
        <w:t>the</w:t>
      </w:r>
      <w:r w:rsidRPr="006449A6">
        <w:rPr>
          <w:rStyle w:val="StyleUnderline"/>
          <w:highlight w:val="yellow"/>
        </w:rPr>
        <w:t xml:space="preserve"> </w:t>
      </w:r>
      <w:r w:rsidRPr="006449A6">
        <w:rPr>
          <w:rStyle w:val="Emphasis"/>
          <w:highlight w:val="yellow"/>
        </w:rPr>
        <w:t>stability</w:t>
      </w:r>
      <w:r w:rsidRPr="00C11D8A">
        <w:rPr>
          <w:rStyle w:val="StyleUnderline"/>
        </w:rPr>
        <w:t xml:space="preserve"> </w:t>
      </w:r>
      <w:r w:rsidRPr="0064074E">
        <w:rPr>
          <w:rStyle w:val="StyleUnderline"/>
          <w:highlight w:val="yellow"/>
        </w:rPr>
        <w:t>of d</w:t>
      </w:r>
      <w:r w:rsidRPr="006449A6">
        <w:rPr>
          <w:rStyle w:val="StyleUnderline"/>
          <w:highlight w:val="yellow"/>
        </w:rPr>
        <w:t xml:space="preserve">emocratic institutions and free market </w:t>
      </w:r>
      <w:r w:rsidRPr="006C4246">
        <w:rPr>
          <w:rStyle w:val="StyleUnderline"/>
          <w:highlight w:val="yellow"/>
        </w:rPr>
        <w:t>economies</w:t>
      </w:r>
      <w:r w:rsidRPr="006C4246">
        <w:rPr>
          <w:highlight w:val="yellow"/>
        </w:rPr>
        <w:t xml:space="preserve"> </w:t>
      </w:r>
      <w:r w:rsidRPr="006C4246">
        <w:rPr>
          <w:rStyle w:val="Emphasis"/>
          <w:highlight w:val="yellow"/>
        </w:rPr>
        <w:t>around the world.</w:t>
      </w:r>
    </w:p>
    <w:p w:rsidR="00451FAE" w:rsidRDefault="00451FAE" w:rsidP="00451FAE"/>
    <w:p w:rsidR="00DA6599" w:rsidRDefault="00DA6599" w:rsidP="00DA6599">
      <w:pPr>
        <w:pStyle w:val="Heading3"/>
      </w:pPr>
      <w:r>
        <w:t>impact – food security (moral obligation)</w:t>
      </w:r>
    </w:p>
    <w:p w:rsidR="00DA6599" w:rsidRDefault="00DA6599" w:rsidP="00DA6599">
      <w:pPr>
        <w:pStyle w:val="Heading4"/>
      </w:pPr>
      <w:r>
        <w:t xml:space="preserve">Food Security is a moral obligation </w:t>
      </w:r>
    </w:p>
    <w:p w:rsidR="00DA6599" w:rsidRPr="00006885" w:rsidRDefault="00DA6599" w:rsidP="00DA6599">
      <w:r w:rsidRPr="00006885">
        <w:rPr>
          <w:rStyle w:val="Style13ptBold"/>
        </w:rPr>
        <w:t>Albright 15</w:t>
      </w:r>
      <w:r>
        <w:t xml:space="preserve"> — Madeleine K. Albright, Chair of Albright Stonebridge Group, Professor of International Relations at Georgetown University's School of Foreign Service, Former United States Secretary of State, Ph.D. and M.A. from Columbia University in Public Law and Government, 2015 ("The Moral Imperatives of Food Security," </w:t>
      </w:r>
      <w:r w:rsidRPr="00006885">
        <w:rPr>
          <w:i/>
        </w:rPr>
        <w:t>Aspen Journal of Ideas</w:t>
      </w:r>
      <w:r>
        <w:t>, June 15</w:t>
      </w:r>
      <w:r w:rsidRPr="00A936DF">
        <w:rPr>
          <w:vertAlign w:val="superscript"/>
        </w:rPr>
        <w:t>th</w:t>
      </w:r>
      <w:r>
        <w:t>, Available Online at http://aspen.us/journal/editions/mayjune-2015/moral-imperatives-food-security, Accessed 2-12-2017)</w:t>
      </w:r>
    </w:p>
    <w:p w:rsidR="00DA6599" w:rsidRPr="0099033F" w:rsidRDefault="00DA6599" w:rsidP="00DA6599">
      <w:pPr>
        <w:rPr>
          <w:rStyle w:val="StyleUnderline"/>
        </w:rPr>
      </w:pPr>
      <w:proofErr w:type="gramStart"/>
      <w:r>
        <w:rPr>
          <w:rStyle w:val="StyleUnderline"/>
        </w:rPr>
        <w:t xml:space="preserve">In reality, </w:t>
      </w:r>
      <w:r w:rsidRPr="00A936DF">
        <w:rPr>
          <w:rStyle w:val="StyleUnderline"/>
          <w:highlight w:val="yellow"/>
        </w:rPr>
        <w:t>food</w:t>
      </w:r>
      <w:proofErr w:type="gramEnd"/>
      <w:r w:rsidRPr="00A936DF">
        <w:rPr>
          <w:rStyle w:val="StyleUnderline"/>
          <w:highlight w:val="yellow"/>
        </w:rPr>
        <w:t xml:space="preserve"> insecurity predates public-private partnerships and market-driven solutions</w:t>
      </w:r>
      <w:r>
        <w:rPr>
          <w:rStyle w:val="StyleUnderline"/>
        </w:rPr>
        <w:t xml:space="preserve"> by several millennia, and the essence of the issue remains unchanged. Even in the twenty-first century, </w:t>
      </w:r>
      <w:r w:rsidRPr="00EB3219">
        <w:rPr>
          <w:rStyle w:val="StyleUnderline"/>
          <w:highlight w:val="yellow"/>
        </w:rPr>
        <w:t>ch</w:t>
      </w:r>
      <w:r w:rsidRPr="00A936DF">
        <w:rPr>
          <w:rStyle w:val="StyleUnderline"/>
          <w:highlight w:val="yellow"/>
        </w:rPr>
        <w:t>ronic hunger and malnutrition are propagated by</w:t>
      </w:r>
      <w:r>
        <w:rPr>
          <w:rStyle w:val="StyleUnderline"/>
        </w:rPr>
        <w:t xml:space="preserve"> two forces: </w:t>
      </w:r>
      <w:r w:rsidRPr="00A936DF">
        <w:rPr>
          <w:rStyle w:val="StyleUnderline"/>
          <w:highlight w:val="yellow"/>
        </w:rPr>
        <w:t>inequality and injustice</w:t>
      </w:r>
      <w:r>
        <w:rPr>
          <w:rStyle w:val="StyleUnderline"/>
        </w:rPr>
        <w:t>.</w:t>
      </w:r>
    </w:p>
    <w:p w:rsidR="00DA6599" w:rsidRDefault="00DA6599" w:rsidP="00DA6599">
      <w:r>
        <w:t xml:space="preserve">This means that </w:t>
      </w:r>
      <w:r w:rsidRPr="00A936DF">
        <w:rPr>
          <w:rStyle w:val="StyleUnderline"/>
          <w:highlight w:val="yellow"/>
        </w:rPr>
        <w:t>food security is</w:t>
      </w:r>
      <w:r w:rsidRPr="00A936DF">
        <w:rPr>
          <w:rStyle w:val="StyleUnderline"/>
        </w:rPr>
        <w:t xml:space="preserve"> as much </w:t>
      </w:r>
      <w:r w:rsidRPr="00A936DF">
        <w:rPr>
          <w:rStyle w:val="StyleUnderline"/>
          <w:highlight w:val="yellow"/>
        </w:rPr>
        <w:t xml:space="preserve">a </w:t>
      </w:r>
      <w:r w:rsidRPr="00A936DF">
        <w:rPr>
          <w:rStyle w:val="Emphasis"/>
          <w:highlight w:val="yellow"/>
        </w:rPr>
        <w:t>moral</w:t>
      </w:r>
      <w:r w:rsidRPr="00A936DF">
        <w:rPr>
          <w:rStyle w:val="Emphasis"/>
        </w:rPr>
        <w:t xml:space="preserve"> and political </w:t>
      </w:r>
      <w:r w:rsidRPr="00A936DF">
        <w:rPr>
          <w:rStyle w:val="Emphasis"/>
          <w:highlight w:val="yellow"/>
        </w:rPr>
        <w:t>issue</w:t>
      </w:r>
      <w:r w:rsidRPr="00A936DF">
        <w:rPr>
          <w:rStyle w:val="StyleUnderline"/>
        </w:rPr>
        <w:t xml:space="preserve"> </w:t>
      </w:r>
      <w:r>
        <w:t xml:space="preserve">as it is one defined by markets and international agreements. Accordingly, </w:t>
      </w:r>
      <w:r w:rsidRPr="00A936DF">
        <w:rPr>
          <w:rStyle w:val="StyleUnderline"/>
          <w:highlight w:val="yellow"/>
        </w:rPr>
        <w:t>we have an obligation to</w:t>
      </w:r>
      <w:r w:rsidRPr="00A936DF">
        <w:rPr>
          <w:rStyle w:val="StyleUnderline"/>
        </w:rPr>
        <w:t xml:space="preserve"> make the case for </w:t>
      </w:r>
      <w:r w:rsidRPr="00A936DF">
        <w:rPr>
          <w:rStyle w:val="StyleUnderline"/>
          <w:highlight w:val="yellow"/>
        </w:rPr>
        <w:t>plug</w:t>
      </w:r>
      <w:r w:rsidRPr="00A936DF">
        <w:rPr>
          <w:rStyle w:val="StyleUnderline"/>
        </w:rPr>
        <w:t xml:space="preserve">ging the </w:t>
      </w:r>
      <w:r w:rsidRPr="00A936DF">
        <w:rPr>
          <w:rStyle w:val="StyleUnderline"/>
          <w:highlight w:val="yellow"/>
        </w:rPr>
        <w:t>gaps in the global food system</w:t>
      </w:r>
      <w:r>
        <w:t xml:space="preserve"> — not only because of how it will benefit economic growth and political stability but also </w:t>
      </w:r>
      <w:r w:rsidRPr="001B4164">
        <w:rPr>
          <w:rStyle w:val="StyleUnderline"/>
          <w:highlight w:val="yellow"/>
        </w:rPr>
        <w:t>because it is the right thing to do</w:t>
      </w:r>
      <w:r>
        <w:t>.</w:t>
      </w:r>
    </w:p>
    <w:p w:rsidR="00DA6599" w:rsidRDefault="00DA6599" w:rsidP="00DA6599">
      <w:pPr>
        <w:pStyle w:val="Heading4"/>
      </w:pPr>
      <w:r>
        <w:t xml:space="preserve">Food is a fundamental human right – moral obligation to vote negative </w:t>
      </w:r>
    </w:p>
    <w:p w:rsidR="00DA6599" w:rsidRPr="001B4164" w:rsidRDefault="00DA6599" w:rsidP="00DA6599">
      <w:pPr>
        <w:rPr>
          <w:i/>
        </w:rPr>
      </w:pPr>
      <w:proofErr w:type="spellStart"/>
      <w:r w:rsidRPr="001B4164">
        <w:rPr>
          <w:rStyle w:val="Style13ptBold"/>
        </w:rPr>
        <w:t>Ananthakrishnan</w:t>
      </w:r>
      <w:proofErr w:type="spellEnd"/>
      <w:r w:rsidRPr="001B4164">
        <w:rPr>
          <w:rStyle w:val="Style13ptBold"/>
        </w:rPr>
        <w:t xml:space="preserve"> 96</w:t>
      </w:r>
      <w:r>
        <w:t xml:space="preserve"> – </w:t>
      </w:r>
      <w:proofErr w:type="spellStart"/>
      <w:r>
        <w:t>Subramonia</w:t>
      </w:r>
      <w:proofErr w:type="spellEnd"/>
      <w:r>
        <w:t xml:space="preserve"> </w:t>
      </w:r>
      <w:proofErr w:type="spellStart"/>
      <w:r>
        <w:t>Ananthakrishnan</w:t>
      </w:r>
      <w:proofErr w:type="spellEnd"/>
      <w:r>
        <w:t xml:space="preserve">, Chief of Partners and Youth Section at UN-HABITAT Human Settlements Program, Former Senior Advisor to the United </w:t>
      </w:r>
      <w:proofErr w:type="spellStart"/>
      <w:r>
        <w:t>Nationa</w:t>
      </w:r>
      <w:proofErr w:type="spellEnd"/>
      <w:r>
        <w:t xml:space="preserve">, </w:t>
      </w:r>
      <w:r w:rsidRPr="001B4164">
        <w:t>(“Profit for Few or Food for All,”</w:t>
      </w:r>
      <w:r>
        <w:rPr>
          <w:i/>
        </w:rPr>
        <w:t xml:space="preserve"> </w:t>
      </w:r>
      <w:r w:rsidRPr="001B4164">
        <w:rPr>
          <w:i/>
        </w:rPr>
        <w:t>Economic and Political Weekly</w:t>
      </w:r>
      <w:r>
        <w:t>, Volume 31, Issue Number 48, November 30</w:t>
      </w:r>
      <w:r w:rsidRPr="001B4164">
        <w:rPr>
          <w:vertAlign w:val="superscript"/>
        </w:rPr>
        <w:t>th</w:t>
      </w:r>
      <w:r>
        <w:t xml:space="preserve">, p. 3090, Available Online to subscribing institutions via JSTOR, Accessed 2-12-17) </w:t>
      </w:r>
    </w:p>
    <w:p w:rsidR="00DA6599" w:rsidRDefault="00DA6599" w:rsidP="00DA6599">
      <w:r>
        <w:t xml:space="preserve">We affirm first and foremost the basic human right to food. </w:t>
      </w:r>
      <w:r w:rsidRPr="00E31775">
        <w:rPr>
          <w:rStyle w:val="Emphasis"/>
          <w:highlight w:val="yellow"/>
        </w:rPr>
        <w:t xml:space="preserve">Everyone has the right to secure access </w:t>
      </w:r>
      <w:proofErr w:type="gramStart"/>
      <w:r w:rsidRPr="00E31775">
        <w:rPr>
          <w:rStyle w:val="Emphasis"/>
          <w:highlight w:val="yellow"/>
        </w:rPr>
        <w:t>at all times</w:t>
      </w:r>
      <w:proofErr w:type="gramEnd"/>
      <w:r w:rsidRPr="00E31775">
        <w:rPr>
          <w:rStyle w:val="Emphasis"/>
          <w:highlight w:val="yellow"/>
        </w:rPr>
        <w:t xml:space="preserve"> to safe and nutritious food</w:t>
      </w:r>
      <w:r w:rsidRPr="00E31775">
        <w:rPr>
          <w:rStyle w:val="StyleUnderline"/>
          <w:highlight w:val="yellow"/>
        </w:rPr>
        <w:t xml:space="preserve"> </w:t>
      </w:r>
      <w:r w:rsidRPr="00E31775">
        <w:rPr>
          <w:rStyle w:val="StyleUnderline"/>
        </w:rPr>
        <w:t xml:space="preserve">and water adequate </w:t>
      </w:r>
      <w:r w:rsidRPr="00E31775">
        <w:rPr>
          <w:rStyle w:val="StyleUnderline"/>
          <w:highlight w:val="yellow"/>
        </w:rPr>
        <w:t>to sustain a</w:t>
      </w:r>
      <w:r w:rsidRPr="00E31775">
        <w:rPr>
          <w:rStyle w:val="StyleUnderline"/>
        </w:rPr>
        <w:t xml:space="preserve">n active and </w:t>
      </w:r>
      <w:r w:rsidRPr="00E31775">
        <w:rPr>
          <w:rStyle w:val="StyleUnderline"/>
          <w:highlight w:val="yellow"/>
        </w:rPr>
        <w:t>healthy life with dignity</w:t>
      </w:r>
      <w:r>
        <w:t xml:space="preserve">. Neither food nor famine can be used as a national or international political weapon. </w:t>
      </w:r>
      <w:r w:rsidRPr="00E31775">
        <w:rPr>
          <w:rStyle w:val="StyleUnderline"/>
        </w:rPr>
        <w:t>Access to food cannot be denied</w:t>
      </w:r>
      <w:r>
        <w:t xml:space="preserve"> to any nation, ethnic or social group for political, economic, religious or other reasons. Economic embargoes or international sanctions affecting </w:t>
      </w:r>
      <w:proofErr w:type="spellStart"/>
      <w:r>
        <w:t>populat</w:t>
      </w:r>
      <w:proofErr w:type="spellEnd"/>
      <w:r>
        <w:t>- ions are incompatible with food security. Those currently in place must be terminated.</w:t>
      </w:r>
    </w:p>
    <w:p w:rsidR="00DA6599" w:rsidRPr="00A405A9" w:rsidRDefault="00DA6599" w:rsidP="00DA6599">
      <w:r w:rsidRPr="00E31775">
        <w:rPr>
          <w:rStyle w:val="StyleUnderline"/>
        </w:rPr>
        <w:t>The shame of global hunger and malnutrition compels action by all</w:t>
      </w:r>
      <w:r>
        <w:t xml:space="preserve">. At the same time, we insist that </w:t>
      </w:r>
      <w:r w:rsidRPr="00E31775">
        <w:rPr>
          <w:rStyle w:val="StyleUnderline"/>
          <w:highlight w:val="yellow"/>
        </w:rPr>
        <w:t xml:space="preserve">governments have the primary and ultimate responsibility to ensure </w:t>
      </w:r>
      <w:r w:rsidRPr="00E31775">
        <w:rPr>
          <w:rStyle w:val="StyleUnderline"/>
        </w:rPr>
        <w:t xml:space="preserve">national and global </w:t>
      </w:r>
      <w:r w:rsidRPr="00E31775">
        <w:rPr>
          <w:rStyle w:val="Emphasis"/>
          <w:highlight w:val="yellow"/>
        </w:rPr>
        <w:t>food security</w:t>
      </w:r>
      <w:r>
        <w:t xml:space="preserve">. The representatives of civil society gathered at the NGO Forum are in full agreement on some of the fundamental causes of food insecurity. The </w:t>
      </w:r>
      <w:proofErr w:type="spellStart"/>
      <w:r>
        <w:t>globalisation</w:t>
      </w:r>
      <w:proofErr w:type="spellEnd"/>
      <w:r>
        <w:t xml:space="preserve"> of the world economy, along with the lack of accountability of transnational corporations and spreading patterns of overconsumption have increased world poverty. Today's global economy is </w:t>
      </w:r>
      <w:proofErr w:type="spellStart"/>
      <w:r>
        <w:t>characterised</w:t>
      </w:r>
      <w:proofErr w:type="spellEnd"/>
      <w:r>
        <w:t xml:space="preserve"> by unemployment, low wages, destruction of rural economies, and bankruptcy of family farmers.</w:t>
      </w:r>
    </w:p>
    <w:p w:rsidR="00DA6599" w:rsidRDefault="00DA6599" w:rsidP="00DA6599"/>
    <w:p w:rsidR="00DA6599" w:rsidRDefault="00DA6599" w:rsidP="00DA6599"/>
    <w:p w:rsidR="00451FAE" w:rsidRDefault="00451FAE" w:rsidP="00451FAE">
      <w:pPr>
        <w:pStyle w:val="Heading3"/>
      </w:pPr>
      <w:r>
        <w:t xml:space="preserve">impact – </w:t>
      </w:r>
      <w:proofErr w:type="spellStart"/>
      <w:r>
        <w:t>congo</w:t>
      </w:r>
      <w:proofErr w:type="spellEnd"/>
      <w:r>
        <w:t xml:space="preserve"> biodiversity</w:t>
      </w:r>
    </w:p>
    <w:p w:rsidR="00451FAE" w:rsidRDefault="00451FAE" w:rsidP="00451FAE">
      <w:pPr>
        <w:pStyle w:val="Heading4"/>
      </w:pPr>
      <w:r>
        <w:t>Unchecked Congo armed conflict destroys Congolese bio-d</w:t>
      </w:r>
    </w:p>
    <w:p w:rsidR="00451FAE" w:rsidRDefault="00451FAE" w:rsidP="00451FAE">
      <w:r w:rsidRPr="000B6F7D">
        <w:rPr>
          <w:rStyle w:val="Style13ptBold"/>
        </w:rPr>
        <w:t>Kearns 12</w:t>
      </w:r>
      <w:r>
        <w:t xml:space="preserve"> [Brendan – J.D. and B.A., summa cum laude, from the University of California, “When Bonobos Meet Guerillas: Preserving Biodiversity on the Battlefield,” 2012, 24 Geo. Int'l </w:t>
      </w:r>
      <w:proofErr w:type="spellStart"/>
      <w:r>
        <w:t>Envtl</w:t>
      </w:r>
      <w:proofErr w:type="spellEnd"/>
      <w:r>
        <w:t>. L. Rev. 123, Lexis]</w:t>
      </w:r>
    </w:p>
    <w:p w:rsidR="00451FAE" w:rsidRDefault="00451FAE" w:rsidP="00451FAE"/>
    <w:p w:rsidR="00451FAE" w:rsidRPr="0064074E" w:rsidRDefault="00451FAE" w:rsidP="00451FAE">
      <w:pPr>
        <w:rPr>
          <w:sz w:val="24"/>
          <w:u w:val="single"/>
        </w:rPr>
      </w:pPr>
      <w:r w:rsidRPr="000B6F7D">
        <w:rPr>
          <w:sz w:val="16"/>
        </w:rPr>
        <w:t xml:space="preserve">Over thirty years after the adoption of Additional Protocol I, ecological concerns remain a secondary consideration in the corpus of international humanitarian law: not quite an afterthought, but far from the priority. </w:t>
      </w:r>
      <w:r w:rsidRPr="005A7F45">
        <w:rPr>
          <w:rStyle w:val="StyleUnderline"/>
        </w:rPr>
        <w:t>The inferior status of environmental protections</w:t>
      </w:r>
      <w:r w:rsidRPr="005A7F45">
        <w:rPr>
          <w:sz w:val="16"/>
        </w:rPr>
        <w:t xml:space="preserve">, compared to foundational concepts such as the avoidance of unnecessary suffering and the distinction between civilians and combatants, n87 </w:t>
      </w:r>
      <w:r w:rsidRPr="005A7F45">
        <w:rPr>
          <w:rStyle w:val="StyleUnderline"/>
        </w:rPr>
        <w:t>resulted in an underdeveloped legal regime</w:t>
      </w:r>
      <w:r w:rsidRPr="000B6F7D">
        <w:rPr>
          <w:rStyle w:val="StyleUnderline"/>
        </w:rPr>
        <w:t xml:space="preserve"> that</w:t>
      </w:r>
      <w:r w:rsidRPr="000B6F7D">
        <w:rPr>
          <w:sz w:val="16"/>
        </w:rPr>
        <w:t xml:space="preserve"> occasionally alludes to the natural environment, but </w:t>
      </w:r>
      <w:r w:rsidRPr="000B6F7D">
        <w:rPr>
          <w:rStyle w:val="StyleUnderline"/>
        </w:rPr>
        <w:t xml:space="preserve">historically does </w:t>
      </w:r>
      <w:r w:rsidRPr="000B6F7D">
        <w:rPr>
          <w:rStyle w:val="Emphasis"/>
        </w:rPr>
        <w:t>little to secure it</w:t>
      </w:r>
      <w:r w:rsidRPr="000B6F7D">
        <w:rPr>
          <w:rStyle w:val="StyleUnderline"/>
        </w:rPr>
        <w:t xml:space="preserve"> against warfare's devastating impact.</w:t>
      </w:r>
      <w:r>
        <w:rPr>
          <w:rStyle w:val="StyleUnderline"/>
        </w:rPr>
        <w:t xml:space="preserve"> </w:t>
      </w:r>
      <w:r w:rsidRPr="00AE46AB">
        <w:rPr>
          <w:rStyle w:val="StyleUnderline"/>
          <w:highlight w:val="yellow"/>
        </w:rPr>
        <w:t xml:space="preserve">The failure of the laws of war </w:t>
      </w:r>
      <w:r w:rsidRPr="00AE46AB">
        <w:rPr>
          <w:rStyle w:val="Emphasis"/>
          <w:highlight w:val="yellow"/>
        </w:rPr>
        <w:t>to</w:t>
      </w:r>
      <w:r w:rsidRPr="005A7F45">
        <w:rPr>
          <w:rStyle w:val="Emphasis"/>
        </w:rPr>
        <w:t xml:space="preserve"> adequately </w:t>
      </w:r>
      <w:r w:rsidRPr="00AE46AB">
        <w:rPr>
          <w:rStyle w:val="Emphasis"/>
          <w:highlight w:val="yellow"/>
        </w:rPr>
        <w:t>address</w:t>
      </w:r>
      <w:r w:rsidRPr="00AE46AB">
        <w:rPr>
          <w:rStyle w:val="StyleUnderline"/>
          <w:highlight w:val="yellow"/>
        </w:rPr>
        <w:t xml:space="preserve"> wartime threats</w:t>
      </w:r>
      <w:r w:rsidRPr="000B6F7D">
        <w:rPr>
          <w:sz w:val="16"/>
        </w:rPr>
        <w:t xml:space="preserve"> to Pan </w:t>
      </w:r>
      <w:proofErr w:type="spellStart"/>
      <w:r w:rsidRPr="009D2F4D">
        <w:rPr>
          <w:sz w:val="16"/>
        </w:rPr>
        <w:t>paniscus</w:t>
      </w:r>
      <w:proofErr w:type="spellEnd"/>
      <w:r w:rsidRPr="009D2F4D">
        <w:rPr>
          <w:sz w:val="16"/>
        </w:rPr>
        <w:t xml:space="preserve"> </w:t>
      </w:r>
      <w:r w:rsidRPr="006842CD">
        <w:rPr>
          <w:rStyle w:val="StyleUnderline"/>
          <w:highlight w:val="yellow"/>
        </w:rPr>
        <w:t>illustrates</w:t>
      </w:r>
      <w:r w:rsidRPr="00AE46AB">
        <w:rPr>
          <w:rStyle w:val="StyleUnderline"/>
          <w:highlight w:val="yellow"/>
        </w:rPr>
        <w:t xml:space="preserve"> the grave consequences stemming from</w:t>
      </w:r>
      <w:r w:rsidRPr="000B6F7D">
        <w:rPr>
          <w:rStyle w:val="StyleUnderline"/>
        </w:rPr>
        <w:t xml:space="preserve"> this tenuous, </w:t>
      </w:r>
      <w:r w:rsidRPr="00AE46AB">
        <w:rPr>
          <w:rStyle w:val="Emphasis"/>
          <w:highlight w:val="yellow"/>
        </w:rPr>
        <w:t>imprecise application of environmental protections</w:t>
      </w:r>
      <w:r w:rsidRPr="00AE46AB">
        <w:rPr>
          <w:rStyle w:val="StyleUnderline"/>
          <w:highlight w:val="yellow"/>
        </w:rPr>
        <w:t xml:space="preserve"> during armed hostilities</w:t>
      </w:r>
      <w:r w:rsidRPr="000B6F7D">
        <w:rPr>
          <w:sz w:val="16"/>
        </w:rPr>
        <w:t xml:space="preserve">. Residing exclusively within one of the most unstable, war-afflicted states in modern history, n88 </w:t>
      </w:r>
      <w:r w:rsidRPr="005A7F45">
        <w:rPr>
          <w:rStyle w:val="StyleUnderline"/>
        </w:rPr>
        <w:t xml:space="preserve">the survival of the species depends in large part </w:t>
      </w:r>
      <w:r w:rsidRPr="005A7F45">
        <w:rPr>
          <w:rStyle w:val="Emphasis"/>
        </w:rPr>
        <w:t>upon armed forces</w:t>
      </w:r>
      <w:r w:rsidRPr="005A7F45">
        <w:rPr>
          <w:rStyle w:val="StyleUnderline"/>
        </w:rPr>
        <w:t xml:space="preserve"> restraining their military operations</w:t>
      </w:r>
      <w:r w:rsidRPr="000B6F7D">
        <w:rPr>
          <w:rStyle w:val="StyleUnderline"/>
        </w:rPr>
        <w:t xml:space="preserve"> to the extent </w:t>
      </w:r>
      <w:r w:rsidRPr="00AE46AB">
        <w:rPr>
          <w:rStyle w:val="StyleUnderline"/>
          <w:highlight w:val="yellow"/>
        </w:rPr>
        <w:t>such activities</w:t>
      </w:r>
      <w:r w:rsidRPr="000B6F7D">
        <w:rPr>
          <w:rStyle w:val="StyleUnderline"/>
        </w:rPr>
        <w:t xml:space="preserve"> seriously </w:t>
      </w:r>
      <w:r w:rsidRPr="00AE46AB">
        <w:rPr>
          <w:rStyle w:val="Emphasis"/>
          <w:highlight w:val="yellow"/>
        </w:rPr>
        <w:t>threaten the Congo's biodiversity</w:t>
      </w:r>
      <w:r w:rsidRPr="000B6F7D">
        <w:rPr>
          <w:sz w:val="16"/>
        </w:rPr>
        <w:t xml:space="preserve">. International humanitarian law currently includes provisions relevant to the preservation of endangered animals, but </w:t>
      </w:r>
      <w:r w:rsidRPr="000B6F7D">
        <w:rPr>
          <w:rStyle w:val="StyleUnderline"/>
        </w:rPr>
        <w:t xml:space="preserve">the existing legal regime has failed to effectively address these </w:t>
      </w:r>
      <w:r w:rsidRPr="000B6F7D">
        <w:rPr>
          <w:rStyle w:val="Emphasis"/>
        </w:rPr>
        <w:t>environmental consequences of war</w:t>
      </w:r>
      <w:r w:rsidRPr="000B6F7D">
        <w:rPr>
          <w:rStyle w:val="StyleUnderline"/>
        </w:rPr>
        <w:t>.</w:t>
      </w:r>
    </w:p>
    <w:p w:rsidR="00451FAE" w:rsidRPr="00FF1C12" w:rsidRDefault="00451FAE" w:rsidP="00451FAE">
      <w:pPr>
        <w:pStyle w:val="Heading4"/>
        <w:rPr>
          <w:rFonts w:eastAsia="Times New Roman" w:cs="Times New Roman"/>
        </w:rPr>
      </w:pPr>
      <w:r w:rsidRPr="00FF1C12">
        <w:rPr>
          <w:rFonts w:eastAsia="Times New Roman" w:cs="Times New Roman"/>
        </w:rPr>
        <w:t>Extinction</w:t>
      </w:r>
    </w:p>
    <w:p w:rsidR="00451FAE" w:rsidRPr="00FF1C12" w:rsidRDefault="00451FAE" w:rsidP="00451FAE">
      <w:pPr>
        <w:widowControl w:val="0"/>
        <w:rPr>
          <w:rFonts w:eastAsia="Times New Roman"/>
          <w:szCs w:val="20"/>
        </w:rPr>
      </w:pPr>
      <w:r w:rsidRPr="00C473C4">
        <w:rPr>
          <w:rStyle w:val="Style13ptBold"/>
        </w:rPr>
        <w:t>Dusky ‘8</w:t>
      </w:r>
      <w:r w:rsidRPr="00FF1C12">
        <w:rPr>
          <w:rFonts w:eastAsia="Times New Roman"/>
          <w:szCs w:val="20"/>
        </w:rPr>
        <w:t xml:space="preserve"> (Lorraine, Contributing Editor – YI and Award-Winning Environmental Writer, “Champion of a Forest Sanctuary: Sally Jewell </w:t>
      </w:r>
      <w:proofErr w:type="spellStart"/>
      <w:r w:rsidRPr="00FF1C12">
        <w:rPr>
          <w:rFonts w:eastAsia="Times New Roman"/>
          <w:szCs w:val="20"/>
        </w:rPr>
        <w:t>Coxe</w:t>
      </w:r>
      <w:proofErr w:type="spellEnd"/>
      <w:r w:rsidRPr="00FF1C12">
        <w:rPr>
          <w:rFonts w:eastAsia="Times New Roman"/>
          <w:szCs w:val="20"/>
        </w:rPr>
        <w:t>”, Yoga International, May / June, http://www.himalayaninstitute.org/yi/Article.aspx?i d=2834)</w:t>
      </w:r>
    </w:p>
    <w:p w:rsidR="00451FAE" w:rsidRDefault="00451FAE" w:rsidP="00451FAE">
      <w:pPr>
        <w:widowControl w:val="0"/>
        <w:rPr>
          <w:rFonts w:eastAsia="Times New Roman"/>
          <w:szCs w:val="20"/>
        </w:rPr>
      </w:pPr>
    </w:p>
    <w:p w:rsidR="00451FAE" w:rsidRPr="0064074E" w:rsidRDefault="00451FAE" w:rsidP="00451FAE">
      <w:pPr>
        <w:widowControl w:val="0"/>
        <w:rPr>
          <w:rFonts w:eastAsia="Times New Roman"/>
          <w:sz w:val="16"/>
          <w:szCs w:val="20"/>
        </w:rPr>
      </w:pPr>
      <w:proofErr w:type="spellStart"/>
      <w:r w:rsidRPr="00C473C4">
        <w:rPr>
          <w:rFonts w:eastAsia="Times New Roman"/>
          <w:sz w:val="16"/>
          <w:szCs w:val="20"/>
        </w:rPr>
        <w:t>Coxe</w:t>
      </w:r>
      <w:proofErr w:type="spellEnd"/>
      <w:r w:rsidRPr="00C473C4">
        <w:rPr>
          <w:rFonts w:eastAsia="Times New Roman"/>
          <w:sz w:val="16"/>
          <w:szCs w:val="20"/>
        </w:rPr>
        <w:t xml:space="preserve"> is founder and president of the Bonobo Conservation Initiative (BCI), dedicated to saving the “hippie” primate in its </w:t>
      </w:r>
      <w:proofErr w:type="gramStart"/>
      <w:r w:rsidRPr="00C473C4">
        <w:rPr>
          <w:rFonts w:eastAsia="Times New Roman"/>
          <w:sz w:val="16"/>
          <w:szCs w:val="20"/>
        </w:rPr>
        <w:t>native habitat</w:t>
      </w:r>
      <w:proofErr w:type="gramEnd"/>
      <w:r w:rsidRPr="00C473C4">
        <w:rPr>
          <w:rFonts w:eastAsia="Times New Roman"/>
          <w:sz w:val="16"/>
          <w:szCs w:val="20"/>
        </w:rPr>
        <w:t xml:space="preserve"> in </w:t>
      </w:r>
      <w:r w:rsidRPr="00AE46AB">
        <w:rPr>
          <w:rFonts w:eastAsia="Times New Roman"/>
          <w:bCs/>
          <w:szCs w:val="26"/>
          <w:highlight w:val="yellow"/>
          <w:u w:val="single"/>
        </w:rPr>
        <w:t>the Congo Basin</w:t>
      </w:r>
      <w:r w:rsidRPr="00C473C4">
        <w:rPr>
          <w:rFonts w:eastAsia="Times New Roman"/>
          <w:sz w:val="16"/>
          <w:szCs w:val="20"/>
        </w:rPr>
        <w:t xml:space="preserve"> of the DRC, the only place in the world bonobos are found. This is no mean feat, as the rain forest—sometimes </w:t>
      </w:r>
      <w:r w:rsidRPr="00AE46AB">
        <w:rPr>
          <w:rFonts w:eastAsia="Times New Roman"/>
          <w:bCs/>
          <w:szCs w:val="26"/>
          <w:highlight w:val="yellow"/>
          <w:u w:val="single"/>
        </w:rPr>
        <w:t xml:space="preserve">called our </w:t>
      </w:r>
      <w:r w:rsidRPr="00AE46AB">
        <w:rPr>
          <w:rStyle w:val="Emphasis"/>
          <w:highlight w:val="yellow"/>
        </w:rPr>
        <w:t>second lung</w:t>
      </w:r>
      <w:r w:rsidRPr="00AE46AB">
        <w:rPr>
          <w:rFonts w:eastAsia="Times New Roman"/>
          <w:bCs/>
          <w:szCs w:val="26"/>
          <w:highlight w:val="yellow"/>
          <w:u w:val="single"/>
        </w:rPr>
        <w:t xml:space="preserve"> by ecologists—is threatened by</w:t>
      </w:r>
      <w:r w:rsidRPr="00FF1C12">
        <w:rPr>
          <w:rFonts w:eastAsia="Times New Roman"/>
          <w:bCs/>
          <w:szCs w:val="26"/>
          <w:u w:val="single"/>
        </w:rPr>
        <w:t xml:space="preserve"> </w:t>
      </w:r>
      <w:r w:rsidRPr="00C473C4">
        <w:rPr>
          <w:sz w:val="16"/>
        </w:rPr>
        <w:t>commercial logging</w:t>
      </w:r>
      <w:r w:rsidRPr="00C473C4">
        <w:rPr>
          <w:rFonts w:eastAsia="Times New Roman"/>
          <w:sz w:val="16"/>
          <w:szCs w:val="20"/>
        </w:rPr>
        <w:t xml:space="preserve"> and poachers with </w:t>
      </w:r>
      <w:r w:rsidRPr="00AE46AB">
        <w:rPr>
          <w:rStyle w:val="Emphasis"/>
          <w:highlight w:val="yellow"/>
        </w:rPr>
        <w:t>guns</w:t>
      </w:r>
      <w:r w:rsidRPr="00D55DD2">
        <w:rPr>
          <w:rStyle w:val="StyleUnderline"/>
        </w:rPr>
        <w:t xml:space="preserve"> </w:t>
      </w:r>
      <w:r w:rsidRPr="00C473C4">
        <w:rPr>
          <w:rFonts w:eastAsia="Times New Roman"/>
          <w:sz w:val="16"/>
          <w:szCs w:val="20"/>
        </w:rPr>
        <w:t xml:space="preserve">who freely roam the area. </w:t>
      </w:r>
      <w:r w:rsidRPr="00C473C4">
        <w:rPr>
          <w:rFonts w:eastAsia="Times New Roman"/>
          <w:sz w:val="16"/>
          <w:szCs w:val="12"/>
        </w:rPr>
        <w:t xml:space="preserve">Though bonobos may be the species most closely related to humans, they are slain for bush-meat, or killed and dismembered for local rituals. Together, the logging and poaching has taken its deadly toll.   While civil strife in the area has made an accurate count impossible, it is generally accepted that the number of bonobos has declined from a robust 150,000 to 10,000 over the last three decades, according to the World Wildlife Fund. </w:t>
      </w:r>
      <w:proofErr w:type="spellStart"/>
      <w:r w:rsidRPr="00C473C4">
        <w:rPr>
          <w:rFonts w:eastAsia="Times New Roman"/>
          <w:sz w:val="16"/>
          <w:szCs w:val="12"/>
        </w:rPr>
        <w:t>Coxe</w:t>
      </w:r>
      <w:proofErr w:type="spellEnd"/>
      <w:r w:rsidRPr="00C473C4">
        <w:rPr>
          <w:rFonts w:eastAsia="Times New Roman"/>
          <w:sz w:val="16"/>
          <w:szCs w:val="12"/>
        </w:rPr>
        <w:t xml:space="preserve"> and her nonprofit organization, working hand in glove with the DRC government, are their last best hope against extinction. Most news from the DRC is not good; the current fighting there makes ugly headlines of rape and murder, but it is in the eastern part of the country bordering Rwanda and Uganda, some distance away from the Congo Basin and bonobo territory.  Yoga in the Bush Home base for </w:t>
      </w:r>
      <w:proofErr w:type="spellStart"/>
      <w:r w:rsidRPr="00C473C4">
        <w:rPr>
          <w:rFonts w:eastAsia="Times New Roman"/>
          <w:sz w:val="16"/>
          <w:szCs w:val="12"/>
        </w:rPr>
        <w:t>Coxe</w:t>
      </w:r>
      <w:proofErr w:type="spellEnd"/>
      <w:r w:rsidRPr="00C473C4">
        <w:rPr>
          <w:rFonts w:eastAsia="Times New Roman"/>
          <w:sz w:val="16"/>
          <w:szCs w:val="12"/>
        </w:rPr>
        <w:t xml:space="preserve"> and the BCI is Washington D.C., but she spends a good deal of time on-site in Africa. </w:t>
      </w:r>
      <w:proofErr w:type="spellStart"/>
      <w:r w:rsidRPr="00C473C4">
        <w:rPr>
          <w:rFonts w:eastAsia="Times New Roman"/>
          <w:sz w:val="16"/>
          <w:szCs w:val="12"/>
        </w:rPr>
        <w:t>Coxe</w:t>
      </w:r>
      <w:proofErr w:type="spellEnd"/>
      <w:r w:rsidRPr="00C473C4">
        <w:rPr>
          <w:rFonts w:eastAsia="Times New Roman"/>
          <w:sz w:val="16"/>
          <w:szCs w:val="12"/>
        </w:rPr>
        <w:t xml:space="preserve"> has been to the Congo Basin more times than she can readily count. It was there she saw that the women who regularly carry heavy bundles had numerous back problems. Aware that certain asanas would be beneficial, she began teaching them yoga. “I take out my mat and just do it,” she says. “They think it is very bizarre, but I tell them it will help their backs.” It helps that she speaks the native tongue, Lingala.   Yoga and meditation have been integral to </w:t>
      </w:r>
      <w:proofErr w:type="spellStart"/>
      <w:r w:rsidRPr="00C473C4">
        <w:rPr>
          <w:rFonts w:eastAsia="Times New Roman"/>
          <w:sz w:val="16"/>
          <w:szCs w:val="12"/>
        </w:rPr>
        <w:t>Coxe’s</w:t>
      </w:r>
      <w:proofErr w:type="spellEnd"/>
      <w:r w:rsidRPr="00C473C4">
        <w:rPr>
          <w:rFonts w:eastAsia="Times New Roman"/>
          <w:sz w:val="16"/>
          <w:szCs w:val="12"/>
        </w:rPr>
        <w:t xml:space="preserve"> spiritual path for decades. “Yoga is a part of who I am; I rely on yoga for my spiritual and physical health,” she explains. “I can’t imagine who I would be if I had never discovered it.” </w:t>
      </w:r>
      <w:proofErr w:type="spellStart"/>
      <w:r w:rsidRPr="00C473C4">
        <w:rPr>
          <w:rFonts w:eastAsia="Times New Roman"/>
          <w:sz w:val="16"/>
          <w:szCs w:val="12"/>
        </w:rPr>
        <w:t>Coxe</w:t>
      </w:r>
      <w:proofErr w:type="spellEnd"/>
      <w:r w:rsidRPr="00C473C4">
        <w:rPr>
          <w:rFonts w:eastAsia="Times New Roman"/>
          <w:sz w:val="16"/>
          <w:szCs w:val="12"/>
        </w:rPr>
        <w:t xml:space="preserve"> practices both hatha and kundalini yoga, as well as daily meditation—up to two hours when possible—and although she has studied with several teachers and yogis, these days she rarely finds the time for a class. She confesses that sometimes she says her mantra “even when walking down the street.”   Because of her innate spirituality, the philosophy that we are all one world infuses the BCI, which has been instrumental—in fact, crucial—to the establishment of bonobo reserves in the Congo Basin. Her close friendship with Gene Nash, who at the time was running the </w:t>
      </w:r>
      <w:proofErr w:type="spellStart"/>
      <w:r w:rsidRPr="00C473C4">
        <w:rPr>
          <w:rFonts w:eastAsia="Times New Roman"/>
          <w:sz w:val="16"/>
          <w:szCs w:val="12"/>
        </w:rPr>
        <w:t>Keshavashram</w:t>
      </w:r>
      <w:proofErr w:type="spellEnd"/>
      <w:r w:rsidRPr="00C473C4">
        <w:rPr>
          <w:rFonts w:eastAsia="Times New Roman"/>
          <w:sz w:val="16"/>
          <w:szCs w:val="12"/>
        </w:rPr>
        <w:t xml:space="preserve"> International Center, a meditation center near Washington, D.C. (it’s now a peace center), was the key to saving a good-sized chunk of the forest. A few years ago, Nash remembers, </w:t>
      </w:r>
      <w:proofErr w:type="spellStart"/>
      <w:r w:rsidRPr="00C473C4">
        <w:rPr>
          <w:rFonts w:eastAsia="Times New Roman"/>
          <w:sz w:val="16"/>
          <w:szCs w:val="12"/>
        </w:rPr>
        <w:t>Coxe</w:t>
      </w:r>
      <w:proofErr w:type="spellEnd"/>
      <w:r w:rsidRPr="00C473C4">
        <w:rPr>
          <w:rFonts w:eastAsia="Times New Roman"/>
          <w:sz w:val="16"/>
          <w:szCs w:val="12"/>
        </w:rPr>
        <w:t xml:space="preserve"> was despondent that land would be lost to logging because she couldn’t raise the money to stop development there. </w:t>
      </w:r>
      <w:proofErr w:type="spellStart"/>
      <w:r w:rsidRPr="00C473C4">
        <w:rPr>
          <w:rFonts w:eastAsia="Times New Roman"/>
          <w:sz w:val="16"/>
          <w:szCs w:val="12"/>
        </w:rPr>
        <w:t>Coxe</w:t>
      </w:r>
      <w:proofErr w:type="spellEnd"/>
      <w:r w:rsidRPr="00C473C4">
        <w:rPr>
          <w:rFonts w:eastAsia="Times New Roman"/>
          <w:sz w:val="16"/>
          <w:szCs w:val="12"/>
        </w:rPr>
        <w:t xml:space="preserve"> expressed her dismay to Nash in a late-night phone call.  “I asked her how much money she needed, thinking it would be a few thousand, and she said, ‘Three hundred and fifty thousand,’” says Nash, who is known as Gita. “I knew in an instant how I would raise the money.” Nash had a 16-acre piece of property nearby in Warrenton, Virginia, and was pretty sure she had a willing buyer, a man who bred thoroughbreds on property that abutted hers. It was already early December; </w:t>
      </w:r>
      <w:proofErr w:type="spellStart"/>
      <w:r w:rsidRPr="00C473C4">
        <w:rPr>
          <w:rFonts w:eastAsia="Times New Roman"/>
          <w:sz w:val="16"/>
          <w:szCs w:val="12"/>
        </w:rPr>
        <w:t>Coxe</w:t>
      </w:r>
      <w:proofErr w:type="spellEnd"/>
      <w:r w:rsidRPr="00C473C4">
        <w:rPr>
          <w:rFonts w:eastAsia="Times New Roman"/>
          <w:sz w:val="16"/>
          <w:szCs w:val="12"/>
        </w:rPr>
        <w:t xml:space="preserve"> needed the cash in hand by the end of the year, not a day later. “I called him the next morning and told him the property was for </w:t>
      </w:r>
      <w:proofErr w:type="gramStart"/>
      <w:r w:rsidRPr="00C473C4">
        <w:rPr>
          <w:rFonts w:eastAsia="Times New Roman"/>
          <w:sz w:val="16"/>
          <w:szCs w:val="12"/>
        </w:rPr>
        <w:t>sale</w:t>
      </w:r>
      <w:proofErr w:type="gramEnd"/>
      <w:r w:rsidRPr="00C473C4">
        <w:rPr>
          <w:rFonts w:eastAsia="Times New Roman"/>
          <w:sz w:val="16"/>
          <w:szCs w:val="12"/>
        </w:rPr>
        <w:t xml:space="preserve"> but everything had to be settled by December 31st,” Nash says. “Nothing was smooth, various offices were closing for the Christmas holiday, there were many complications, but everybody collaborated and hours before the deadline, we had $350,000 shipped to the Congo to give to the man who owned the development rights. Loggers were already there and ready to go in. It was the most amazing synchronicity I have ever seen.”  Today bonobo reserves (which are also home to other rare species) in the rain forest cover more than 95,000 square miles, approximately 10 percent of the country and one of the largest contiguous land reserves left on earth. The eventual goal is to add another 5 percent to that, bringing the total to more than 15 percent of the DRC landmass. One reserve alone, the Sankuru, was established only late last year; encompassing more than 11,800 square miles, it is slightly larger in size than the state of Massachusetts.</w:t>
      </w:r>
      <w:r w:rsidRPr="00C473C4">
        <w:rPr>
          <w:rFonts w:eastAsia="Times New Roman"/>
          <w:sz w:val="16"/>
          <w:szCs w:val="20"/>
        </w:rPr>
        <w:t xml:space="preserve"> “We are not just saving bonobos, </w:t>
      </w:r>
      <w:r w:rsidRPr="00FF1C12">
        <w:rPr>
          <w:rFonts w:eastAsia="Times New Roman"/>
          <w:bCs/>
          <w:szCs w:val="26"/>
          <w:u w:val="single"/>
        </w:rPr>
        <w:t>we are protecting the entire rain forest and ecosystem</w:t>
      </w:r>
      <w:r w:rsidRPr="00C473C4">
        <w:rPr>
          <w:rFonts w:eastAsia="Times New Roman"/>
          <w:sz w:val="16"/>
          <w:szCs w:val="20"/>
        </w:rPr>
        <w:t xml:space="preserve">,” notes Michael Hurley, BCI executive director and </w:t>
      </w:r>
      <w:proofErr w:type="spellStart"/>
      <w:r w:rsidRPr="00C473C4">
        <w:rPr>
          <w:rFonts w:eastAsia="Times New Roman"/>
          <w:sz w:val="16"/>
          <w:szCs w:val="20"/>
        </w:rPr>
        <w:t>Coxe’s</w:t>
      </w:r>
      <w:proofErr w:type="spellEnd"/>
      <w:r w:rsidRPr="00C473C4">
        <w:rPr>
          <w:rFonts w:eastAsia="Times New Roman"/>
          <w:sz w:val="16"/>
          <w:szCs w:val="20"/>
        </w:rPr>
        <w:t xml:space="preserve"> partner. “</w:t>
      </w:r>
      <w:r w:rsidRPr="00AE46AB">
        <w:rPr>
          <w:rFonts w:eastAsia="Times New Roman"/>
          <w:bCs/>
          <w:szCs w:val="26"/>
          <w:highlight w:val="yellow"/>
          <w:u w:val="single"/>
        </w:rPr>
        <w:t>The forest</w:t>
      </w:r>
      <w:r w:rsidRPr="00FF1C12">
        <w:rPr>
          <w:rFonts w:eastAsia="Times New Roman"/>
          <w:bCs/>
          <w:szCs w:val="26"/>
          <w:u w:val="single"/>
        </w:rPr>
        <w:t xml:space="preserve"> we are talking about </w:t>
      </w:r>
      <w:r w:rsidRPr="00AE46AB">
        <w:rPr>
          <w:rFonts w:eastAsia="Times New Roman"/>
          <w:bCs/>
          <w:szCs w:val="26"/>
          <w:highlight w:val="yellow"/>
          <w:u w:val="single"/>
        </w:rPr>
        <w:t>is the second largest in the world, and</w:t>
      </w:r>
      <w:r w:rsidRPr="00FF1C12">
        <w:rPr>
          <w:rFonts w:eastAsia="Times New Roman"/>
          <w:bCs/>
          <w:szCs w:val="26"/>
          <w:u w:val="single"/>
        </w:rPr>
        <w:t xml:space="preserve"> as such, </w:t>
      </w:r>
      <w:r w:rsidRPr="00AE46AB">
        <w:rPr>
          <w:rStyle w:val="Emphasis"/>
          <w:highlight w:val="yellow"/>
        </w:rPr>
        <w:t>crucial to the survival of the planet</w:t>
      </w:r>
      <w:r w:rsidRPr="00AE46AB">
        <w:rPr>
          <w:rFonts w:eastAsia="Times New Roman"/>
          <w:bCs/>
          <w:szCs w:val="26"/>
          <w:highlight w:val="yellow"/>
          <w:u w:val="single"/>
        </w:rPr>
        <w:t>—it sequesters huge amounts of carbon and releases oxygen</w:t>
      </w:r>
      <w:r w:rsidRPr="00C473C4">
        <w:rPr>
          <w:rFonts w:eastAsia="Times New Roman"/>
          <w:sz w:val="16"/>
          <w:szCs w:val="20"/>
        </w:rPr>
        <w:t xml:space="preserve">.” </w:t>
      </w:r>
      <w:r w:rsidRPr="00AE46AB">
        <w:rPr>
          <w:rFonts w:eastAsia="Times New Roman"/>
          <w:bCs/>
          <w:szCs w:val="26"/>
          <w:highlight w:val="yellow"/>
          <w:u w:val="single"/>
        </w:rPr>
        <w:t>The amount</w:t>
      </w:r>
      <w:r w:rsidRPr="00FF1C12">
        <w:rPr>
          <w:rFonts w:eastAsia="Times New Roman"/>
          <w:bCs/>
          <w:szCs w:val="26"/>
          <w:u w:val="single"/>
        </w:rPr>
        <w:t xml:space="preserve"> indeed </w:t>
      </w:r>
      <w:r w:rsidRPr="00AE46AB">
        <w:rPr>
          <w:rFonts w:eastAsia="Times New Roman"/>
          <w:bCs/>
          <w:szCs w:val="26"/>
          <w:highlight w:val="yellow"/>
          <w:u w:val="single"/>
        </w:rPr>
        <w:t>is enormous</w:t>
      </w:r>
      <w:r w:rsidRPr="00C473C4">
        <w:rPr>
          <w:rFonts w:eastAsia="Times New Roman"/>
          <w:sz w:val="16"/>
          <w:szCs w:val="20"/>
        </w:rPr>
        <w:t xml:space="preserve">: It is estimated that </w:t>
      </w:r>
      <w:r w:rsidRPr="00FF1C12">
        <w:rPr>
          <w:rFonts w:eastAsia="Times New Roman"/>
          <w:bCs/>
          <w:szCs w:val="26"/>
          <w:u w:val="single"/>
        </w:rPr>
        <w:t>the Sankuru Reserve alone stores</w:t>
      </w:r>
      <w:r w:rsidRPr="00C473C4">
        <w:rPr>
          <w:rFonts w:eastAsia="Times New Roman"/>
          <w:sz w:val="16"/>
          <w:szCs w:val="20"/>
        </w:rPr>
        <w:t xml:space="preserve"> up to </w:t>
      </w:r>
      <w:r w:rsidRPr="00FF1C12">
        <w:rPr>
          <w:rFonts w:eastAsia="Times New Roman"/>
          <w:bCs/>
          <w:szCs w:val="26"/>
          <w:u w:val="single"/>
        </w:rPr>
        <w:t xml:space="preserve">660 million tons of carbon, which </w:t>
      </w:r>
      <w:r w:rsidRPr="00AE46AB">
        <w:rPr>
          <w:rFonts w:eastAsia="Times New Roman"/>
          <w:bCs/>
          <w:szCs w:val="26"/>
          <w:highlight w:val="yellow"/>
          <w:u w:val="single"/>
        </w:rPr>
        <w:t>if released by deforestation would emit</w:t>
      </w:r>
      <w:r w:rsidRPr="00C473C4">
        <w:rPr>
          <w:rFonts w:eastAsia="Times New Roman"/>
          <w:sz w:val="16"/>
          <w:szCs w:val="20"/>
        </w:rPr>
        <w:t xml:space="preserve"> up to </w:t>
      </w:r>
      <w:r w:rsidRPr="005A7F45">
        <w:rPr>
          <w:rStyle w:val="Emphasis"/>
          <w:highlight w:val="yellow"/>
        </w:rPr>
        <w:t>2 billion tons of carbon</w:t>
      </w:r>
      <w:r w:rsidRPr="00FF1C12">
        <w:rPr>
          <w:rFonts w:eastAsia="Times New Roman"/>
          <w:bCs/>
          <w:szCs w:val="26"/>
          <w:u w:val="single"/>
        </w:rPr>
        <w:t xml:space="preserve"> dioxide, comparable to emissions from 38,000,000 cars per year for 10 years. </w:t>
      </w:r>
      <w:r w:rsidRPr="00AE46AB">
        <w:rPr>
          <w:rFonts w:eastAsia="Times New Roman"/>
          <w:bCs/>
          <w:szCs w:val="26"/>
          <w:highlight w:val="yellow"/>
          <w:u w:val="single"/>
        </w:rPr>
        <w:t>The urgency</w:t>
      </w:r>
      <w:r w:rsidRPr="00FF1C12">
        <w:rPr>
          <w:rFonts w:eastAsia="Times New Roman"/>
          <w:bCs/>
          <w:szCs w:val="26"/>
          <w:u w:val="single"/>
        </w:rPr>
        <w:t xml:space="preserve"> to save the forest then </w:t>
      </w:r>
      <w:r w:rsidRPr="00AE46AB">
        <w:rPr>
          <w:rFonts w:eastAsia="Times New Roman"/>
          <w:bCs/>
          <w:szCs w:val="26"/>
          <w:highlight w:val="yellow"/>
          <w:u w:val="single"/>
        </w:rPr>
        <w:t>is</w:t>
      </w:r>
      <w:r w:rsidRPr="00C473C4">
        <w:rPr>
          <w:rFonts w:eastAsia="Times New Roman"/>
          <w:sz w:val="16"/>
          <w:szCs w:val="20"/>
        </w:rPr>
        <w:t xml:space="preserve"> not just for our close relatives, the bonobos, and other species who live there, but </w:t>
      </w:r>
      <w:r w:rsidRPr="00AE46AB">
        <w:rPr>
          <w:rFonts w:eastAsia="Times New Roman"/>
          <w:bCs/>
          <w:szCs w:val="26"/>
          <w:highlight w:val="yellow"/>
          <w:u w:val="single"/>
        </w:rPr>
        <w:t xml:space="preserve">for </w:t>
      </w:r>
      <w:r w:rsidRPr="00AE46AB">
        <w:rPr>
          <w:rStyle w:val="Emphasis"/>
          <w:highlight w:val="yellow"/>
        </w:rPr>
        <w:t>all of us</w:t>
      </w:r>
      <w:r w:rsidRPr="00AE46AB">
        <w:rPr>
          <w:rFonts w:eastAsia="Times New Roman"/>
          <w:bCs/>
          <w:szCs w:val="26"/>
          <w:highlight w:val="yellow"/>
          <w:u w:val="single"/>
        </w:rPr>
        <w:t xml:space="preserve">. The </w:t>
      </w:r>
      <w:r w:rsidRPr="00AE46AB">
        <w:rPr>
          <w:rStyle w:val="Emphasis"/>
          <w:highlight w:val="yellow"/>
        </w:rPr>
        <w:t>very air the world breathes</w:t>
      </w:r>
      <w:r w:rsidRPr="00AE46AB">
        <w:rPr>
          <w:rFonts w:eastAsia="Times New Roman"/>
          <w:bCs/>
          <w:szCs w:val="26"/>
          <w:highlight w:val="yellow"/>
          <w:u w:val="single"/>
        </w:rPr>
        <w:t xml:space="preserve"> depends on it</w:t>
      </w:r>
      <w:r w:rsidRPr="00C473C4">
        <w:rPr>
          <w:rFonts w:eastAsia="Times New Roman"/>
          <w:sz w:val="16"/>
          <w:szCs w:val="20"/>
        </w:rPr>
        <w:t>.</w:t>
      </w:r>
    </w:p>
    <w:p w:rsidR="00451FAE" w:rsidRPr="00B825D4" w:rsidRDefault="00451FAE" w:rsidP="00451FAE"/>
    <w:p w:rsidR="00451FAE" w:rsidRDefault="00451FAE" w:rsidP="00451FAE">
      <w:pPr>
        <w:pStyle w:val="Heading3"/>
      </w:pPr>
      <w:proofErr w:type="spellStart"/>
      <w:r>
        <w:t>i</w:t>
      </w:r>
      <w:proofErr w:type="spellEnd"/>
      <w:r>
        <w:t xml:space="preserve">/l – us key </w:t>
      </w:r>
    </w:p>
    <w:p w:rsidR="00451FAE" w:rsidRDefault="00451FAE" w:rsidP="00451FAE">
      <w:pPr>
        <w:pStyle w:val="Heading4"/>
      </w:pPr>
      <w:r>
        <w:t xml:space="preserve">The US’s refugee settlement </w:t>
      </w:r>
      <w:r w:rsidRPr="00193706">
        <w:t>process</w:t>
      </w:r>
      <w:r>
        <w:t xml:space="preserve"> </w:t>
      </w:r>
      <w:r w:rsidRPr="00193706">
        <w:rPr>
          <w:u w:val="single"/>
        </w:rPr>
        <w:t>directly shapes</w:t>
      </w:r>
      <w:r>
        <w:t xml:space="preserve"> refugee activism. </w:t>
      </w:r>
    </w:p>
    <w:p w:rsidR="00451FAE" w:rsidRPr="00AE591B" w:rsidRDefault="00451FAE" w:rsidP="00451FAE">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28" w:history="1">
        <w:r w:rsidRPr="008559E2">
          <w:rPr>
            <w:rStyle w:val="Hyperlink"/>
          </w:rPr>
          <w:t>https://surface.syr.edu/cgi/viewcontent.cgi?article=1100&amp;context=psc_etd</w:t>
        </w:r>
      </w:hyperlink>
      <w:r>
        <w:t xml:space="preserve">, Accessed 7/14/18) MR </w:t>
      </w:r>
    </w:p>
    <w:p w:rsidR="00451FAE" w:rsidRPr="00D3636B" w:rsidRDefault="00451FAE" w:rsidP="00451FAE">
      <w:r w:rsidRPr="00267E8C">
        <w:rPr>
          <w:rStyle w:val="StyleUnderline"/>
          <w:highlight w:val="yellow"/>
        </w:rPr>
        <w:t>South Sudanese refugees are strongly motivated to effect change in South Sudan</w:t>
      </w:r>
      <w:r>
        <w:t xml:space="preserve">. </w:t>
      </w:r>
      <w:r w:rsidRPr="00267E8C">
        <w:rPr>
          <w:rStyle w:val="StyleUnderline"/>
          <w:highlight w:val="yellow"/>
        </w:rPr>
        <w:t>After resettlement to the US, this motivation has</w:t>
      </w:r>
      <w:r w:rsidRPr="00267E8C">
        <w:rPr>
          <w:rStyle w:val="StyleUnderline"/>
        </w:rPr>
        <w:t xml:space="preserve"> </w:t>
      </w:r>
      <w:r w:rsidRPr="00267E8C">
        <w:rPr>
          <w:rStyle w:val="StyleUnderline"/>
          <w:highlight w:val="yellow"/>
        </w:rPr>
        <w:t>resulted in</w:t>
      </w:r>
      <w:r>
        <w:t xml:space="preserve"> </w:t>
      </w:r>
      <w:r w:rsidRPr="00193706">
        <w:rPr>
          <w:rStyle w:val="StyleUnderline"/>
        </w:rPr>
        <w:t xml:space="preserve">much </w:t>
      </w:r>
      <w:r w:rsidRPr="00267E8C">
        <w:rPr>
          <w:rStyle w:val="StyleUnderline"/>
          <w:highlight w:val="yellow"/>
        </w:rPr>
        <w:t>transnational political activism</w:t>
      </w:r>
      <w:r>
        <w:t xml:space="preserve"> on their part. In Australia, Sudanese refugees have concentrated primarily on domestic political and social integration. Why? In this project I examine the possible causes of this difference, including the institutions, the policies, and the agents who implement settlement programs. I argue that </w:t>
      </w:r>
      <w:r w:rsidRPr="00267E8C">
        <w:rPr>
          <w:rStyle w:val="Emphasis"/>
          <w:highlight w:val="yellow"/>
        </w:rPr>
        <w:t>refugee settlement policies of host countries directly shape the political activities of their refugees</w:t>
      </w:r>
      <w:r>
        <w:t xml:space="preserve">. When a host country </w:t>
      </w:r>
      <w:proofErr w:type="gramStart"/>
      <w:r>
        <w:t>provides assistance to</w:t>
      </w:r>
      <w:proofErr w:type="gramEnd"/>
      <w:r>
        <w:t xml:space="preserve"> integrate refugees, </w:t>
      </w:r>
      <w:r w:rsidRPr="00193706">
        <w:rPr>
          <w:rStyle w:val="StyleUnderline"/>
        </w:rPr>
        <w:t xml:space="preserve">the government's </w:t>
      </w:r>
      <w:r w:rsidRPr="00193706">
        <w:rPr>
          <w:rStyle w:val="Emphasis"/>
        </w:rPr>
        <w:t>policies</w:t>
      </w:r>
      <w:r w:rsidRPr="00193706">
        <w:rPr>
          <w:rStyle w:val="StyleUnderline"/>
        </w:rPr>
        <w:t xml:space="preserve"> and </w:t>
      </w:r>
      <w:r w:rsidRPr="00267E8C">
        <w:rPr>
          <w:rStyle w:val="StyleUnderline"/>
          <w:highlight w:val="yellow"/>
        </w:rPr>
        <w:t xml:space="preserve">the </w:t>
      </w:r>
      <w:r w:rsidRPr="00193706">
        <w:rPr>
          <w:rStyle w:val="Emphasis"/>
          <w:highlight w:val="yellow"/>
        </w:rPr>
        <w:t>individuals who implement policy</w:t>
      </w:r>
      <w:r>
        <w:t xml:space="preserve"> (professional service providers and volunteers) </w:t>
      </w:r>
      <w:r w:rsidRPr="00267E8C">
        <w:rPr>
          <w:rStyle w:val="StyleUnderline"/>
          <w:highlight w:val="yellow"/>
        </w:rPr>
        <w:t xml:space="preserve">influence what </w:t>
      </w:r>
      <w:r w:rsidRPr="00267E8C">
        <w:rPr>
          <w:rStyle w:val="Emphasis"/>
          <w:highlight w:val="yellow"/>
        </w:rPr>
        <w:t>activities</w:t>
      </w:r>
      <w:r w:rsidRPr="00267E8C">
        <w:rPr>
          <w:rStyle w:val="StyleUnderline"/>
          <w:highlight w:val="yellow"/>
        </w:rPr>
        <w:t xml:space="preserve"> refugee leaders are likely to pursue</w:t>
      </w:r>
      <w:r>
        <w:t xml:space="preserve">. I find evidence that </w:t>
      </w:r>
      <w:r w:rsidRPr="00267E8C">
        <w:rPr>
          <w:rStyle w:val="StyleUnderline"/>
        </w:rPr>
        <w:t>professional service providers are more likely to channel refugees toward domestic political goals</w:t>
      </w:r>
      <w:r w:rsidRPr="00267E8C">
        <w:t>, especially when they are implementing specific refugee capacity</w:t>
      </w:r>
      <w:r>
        <w:t xml:space="preserve"> building programs. In contrast, </w:t>
      </w:r>
      <w:r w:rsidRPr="00267E8C">
        <w:rPr>
          <w:rStyle w:val="Emphasis"/>
          <w:highlight w:val="yellow"/>
        </w:rPr>
        <w:t>volunteers</w:t>
      </w:r>
      <w:r w:rsidRPr="00267E8C">
        <w:rPr>
          <w:rStyle w:val="StyleUnderline"/>
          <w:highlight w:val="yellow"/>
        </w:rPr>
        <w:t xml:space="preserve"> are more likely to support refugee leaders in the political activities that the leaders themselves are eager to pursue</w:t>
      </w:r>
      <w:r>
        <w:t xml:space="preserve">. </w:t>
      </w:r>
      <w:r w:rsidRPr="00267E8C">
        <w:t xml:space="preserve">Due to different levels of </w:t>
      </w:r>
      <w:r w:rsidRPr="00267E8C">
        <w:rPr>
          <w:rStyle w:val="Emphasis"/>
          <w:highlight w:val="yellow"/>
        </w:rPr>
        <w:t>centralization</w:t>
      </w:r>
      <w:r w:rsidRPr="00267E8C">
        <w:rPr>
          <w:rStyle w:val="StyleUnderline"/>
          <w:highlight w:val="yellow"/>
        </w:rPr>
        <w:t xml:space="preserve"> and </w:t>
      </w:r>
      <w:r w:rsidRPr="00267E8C">
        <w:rPr>
          <w:rStyle w:val="Emphasis"/>
          <w:highlight w:val="yellow"/>
        </w:rPr>
        <w:t>institutionalization</w:t>
      </w:r>
      <w:r w:rsidRPr="00267E8C">
        <w:t xml:space="preserve"> across these two host country contexts, they have different compositions of policy implementers and utilize capacity</w:t>
      </w:r>
      <w:r>
        <w:t xml:space="preserve"> building programs to differing degrees. These factors</w:t>
      </w:r>
      <w:r w:rsidRPr="00267E8C">
        <w:rPr>
          <w:rStyle w:val="StyleUnderline"/>
        </w:rPr>
        <w:t xml:space="preserve"> </w:t>
      </w:r>
      <w:r w:rsidRPr="00267E8C">
        <w:rPr>
          <w:rStyle w:val="StyleUnderline"/>
          <w:highlight w:val="yellow"/>
        </w:rPr>
        <w:t xml:space="preserve">play a </w:t>
      </w:r>
      <w:r w:rsidRPr="00267E8C">
        <w:rPr>
          <w:rStyle w:val="Emphasis"/>
          <w:highlight w:val="yellow"/>
        </w:rPr>
        <w:t>significant role</w:t>
      </w:r>
      <w:r w:rsidRPr="00267E8C">
        <w:rPr>
          <w:rStyle w:val="StyleUnderline"/>
          <w:highlight w:val="yellow"/>
        </w:rPr>
        <w:t xml:space="preserve"> in shaping the direction of South Sudanese political activities</w:t>
      </w:r>
      <w:r>
        <w:t xml:space="preserve">. I use evidence from examination of institutional policies and semi-structured interviews of Sudanese refugees, professional and volunteer service providers, and government officials in the USA and Australia. </w:t>
      </w:r>
    </w:p>
    <w:p w:rsidR="00451FAE" w:rsidRPr="00D3636B" w:rsidRDefault="00451FAE" w:rsidP="00451FAE">
      <w:pPr>
        <w:pStyle w:val="Heading4"/>
        <w:rPr>
          <w:u w:val="single"/>
        </w:rPr>
      </w:pPr>
      <w:r w:rsidRPr="00431376">
        <w:t>The US is key</w:t>
      </w:r>
      <w:r>
        <w:t xml:space="preserve"> </w:t>
      </w:r>
      <w:r w:rsidRPr="00431376">
        <w:t xml:space="preserve">– </w:t>
      </w:r>
      <w:r>
        <w:t xml:space="preserve">resettlement facilitates </w:t>
      </w:r>
      <w:r w:rsidRPr="00431376">
        <w:t xml:space="preserve">decentralized engagement with </w:t>
      </w:r>
      <w:r w:rsidRPr="00D3636B">
        <w:rPr>
          <w:u w:val="single"/>
        </w:rPr>
        <w:t>faith-based organizations</w:t>
      </w:r>
      <w:r w:rsidRPr="00431376">
        <w:t xml:space="preserve"> and </w:t>
      </w:r>
      <w:r w:rsidRPr="00D3636B">
        <w:rPr>
          <w:u w:val="single"/>
        </w:rPr>
        <w:t xml:space="preserve">social network development. </w:t>
      </w:r>
    </w:p>
    <w:p w:rsidR="00451FAE" w:rsidRPr="00AE591B" w:rsidRDefault="00451FAE" w:rsidP="00451FAE">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29" w:history="1">
        <w:r w:rsidRPr="008559E2">
          <w:rPr>
            <w:rStyle w:val="Hyperlink"/>
          </w:rPr>
          <w:t>https://surface.syr.edu/cgi/viewcontent.cgi?article=1100&amp;context=psc_etd</w:t>
        </w:r>
      </w:hyperlink>
      <w:r>
        <w:t xml:space="preserve">, Accessed 7/14/18) MR </w:t>
      </w:r>
    </w:p>
    <w:p w:rsidR="00451FAE" w:rsidRDefault="00451FAE" w:rsidP="00451FAE">
      <w:r>
        <w:t xml:space="preserve">Two key points are made in this chapter. </w:t>
      </w:r>
      <w:r w:rsidRPr="00431376">
        <w:rPr>
          <w:rStyle w:val="StyleUnderline"/>
        </w:rPr>
        <w:t>First, because settlement service organizations are engaged in daily settlement work and thereby have a significant role in determining the contacts refugee leaders make, the make-up of these policy implementers must be examined</w:t>
      </w:r>
      <w:r>
        <w:t xml:space="preserve">. The kind of contact made is based upon what type of settlement service organization is servicing the refugee leader. By ‘type’ I refer to the general composition of service providers in each country – whether they are secular or faith-based and if they </w:t>
      </w:r>
      <w:proofErr w:type="gramStart"/>
      <w:r>
        <w:t>are more or less</w:t>
      </w:r>
      <w:proofErr w:type="gramEnd"/>
      <w:r>
        <w:t xml:space="preserve"> supported by the federal government. Whether or not refugees interact with non-professional (volunteer) policy implementers is a matter of importance. The evidence I present suggests that those policy implementers who support transnational activism are often volunteers. </w:t>
      </w:r>
      <w:r w:rsidRPr="00431376">
        <w:rPr>
          <w:rStyle w:val="StyleUnderline"/>
          <w:highlight w:val="yellow"/>
        </w:rPr>
        <w:t xml:space="preserve">Given the </w:t>
      </w:r>
      <w:r w:rsidRPr="00431376">
        <w:rPr>
          <w:rStyle w:val="Emphasis"/>
          <w:highlight w:val="yellow"/>
        </w:rPr>
        <w:t>decentralized</w:t>
      </w:r>
      <w:r w:rsidRPr="00431376">
        <w:rPr>
          <w:rStyle w:val="StyleUnderline"/>
        </w:rPr>
        <w:t xml:space="preserve">, laissez faire </w:t>
      </w:r>
      <w:r w:rsidRPr="00431376">
        <w:rPr>
          <w:rStyle w:val="StyleUnderline"/>
          <w:highlight w:val="yellow"/>
        </w:rPr>
        <w:t xml:space="preserve">approach in the US, Sudanese refugees in the U.S. are more likely to have developed relationships with </w:t>
      </w:r>
      <w:r w:rsidRPr="00431376">
        <w:rPr>
          <w:rStyle w:val="StyleUnderline"/>
        </w:rPr>
        <w:t>non-professional (</w:t>
      </w:r>
      <w:r w:rsidRPr="00431376">
        <w:rPr>
          <w:rStyle w:val="Emphasis"/>
          <w:highlight w:val="yellow"/>
        </w:rPr>
        <w:t>volunteer</w:t>
      </w:r>
      <w:r w:rsidRPr="00431376">
        <w:rPr>
          <w:rStyle w:val="StyleUnderline"/>
        </w:rPr>
        <w:t>)</w:t>
      </w:r>
      <w:r w:rsidRPr="00431376">
        <w:rPr>
          <w:rStyle w:val="StyleUnderline"/>
          <w:highlight w:val="yellow"/>
        </w:rPr>
        <w:t xml:space="preserve"> service providers</w:t>
      </w:r>
      <w:r>
        <w:t xml:space="preserve"> </w:t>
      </w:r>
      <w:r w:rsidRPr="00431376">
        <w:rPr>
          <w:rStyle w:val="StyleUnderline"/>
        </w:rPr>
        <w:t>than those in Australia</w:t>
      </w:r>
      <w:r>
        <w:t>. Professional service providers are constrained by settlement policy objectives, and thus are unlikely to provide direct support for goals that extend beyond the domestic sphere.</w:t>
      </w:r>
    </w:p>
    <w:p w:rsidR="00451FAE" w:rsidRDefault="00451FAE" w:rsidP="00451FAE">
      <w:r>
        <w:t xml:space="preserve">Secondly, </w:t>
      </w:r>
      <w:r w:rsidRPr="00814ED3">
        <w:rPr>
          <w:rStyle w:val="Emphasis"/>
          <w:highlight w:val="yellow"/>
        </w:rPr>
        <w:t>the role of faith-based organizations in the US is a particularly salient factor in the transnational political activities of South Sudanese refugees</w:t>
      </w:r>
      <w:r w:rsidRPr="00814ED3">
        <w:rPr>
          <w:rStyle w:val="StyleUnderline"/>
        </w:rPr>
        <w:t xml:space="preserve"> there</w:t>
      </w:r>
      <w:r>
        <w:t xml:space="preserve">. </w:t>
      </w:r>
      <w:r w:rsidRPr="00431376">
        <w:rPr>
          <w:rStyle w:val="StyleUnderline"/>
          <w:highlight w:val="yellow"/>
        </w:rPr>
        <w:t>Religious communities supported refugee leaders in various ways</w:t>
      </w:r>
      <w:r w:rsidRPr="00431376">
        <w:t>. In this chapter</w:t>
      </w:r>
      <w:r>
        <w:t xml:space="preserve">, I present two ways through which the US settlement environment fosters faith-based social connections. First, it does so in a direct manner: </w:t>
      </w:r>
      <w:r w:rsidRPr="00431376">
        <w:rPr>
          <w:rStyle w:val="StyleUnderline"/>
          <w:highlight w:val="yellow"/>
        </w:rPr>
        <w:t xml:space="preserve">local faith communities across the country provide volunteers for faith-based </w:t>
      </w:r>
      <w:proofErr w:type="spellStart"/>
      <w:r w:rsidRPr="00431376">
        <w:rPr>
          <w:rStyle w:val="StyleUnderline"/>
          <w:highlight w:val="yellow"/>
        </w:rPr>
        <w:t>VolAgs</w:t>
      </w:r>
      <w:proofErr w:type="spellEnd"/>
      <w:r>
        <w:t xml:space="preserve">. </w:t>
      </w:r>
      <w:r w:rsidRPr="00431376">
        <w:rPr>
          <w:rStyle w:val="StyleUnderline"/>
          <w:highlight w:val="yellow"/>
        </w:rPr>
        <w:t>Valuable and lasting relationships are often developed between these volunteers and Sudanese refugees</w:t>
      </w:r>
      <w:r>
        <w:t xml:space="preserve">. </w:t>
      </w:r>
      <w:r w:rsidRPr="00431376">
        <w:rPr>
          <w:rStyle w:val="StyleUnderline"/>
        </w:rPr>
        <w:t>Secondly</w:t>
      </w:r>
      <w:r>
        <w:t xml:space="preserve">, in some instances, </w:t>
      </w:r>
      <w:r w:rsidRPr="00431376">
        <w:rPr>
          <w:rStyle w:val="StyleUnderline"/>
          <w:highlight w:val="yellow"/>
        </w:rPr>
        <w:t>refugee leaders have sought out church communities for support</w:t>
      </w:r>
      <w:r>
        <w:t>. Some evidence suggests that this is certainly a result of the industriousness of the refugee leaders. Yet, it is also because of the lower levels of social support provided by the more laissez-faire US government programming.</w:t>
      </w:r>
    </w:p>
    <w:p w:rsidR="00451FAE" w:rsidRPr="00DC6CD5" w:rsidRDefault="00451FAE" w:rsidP="00451FAE">
      <w:r w:rsidRPr="00431376">
        <w:rPr>
          <w:rStyle w:val="StyleUnderline"/>
          <w:highlight w:val="yellow"/>
        </w:rPr>
        <w:t>As refugees move through the process of integration</w:t>
      </w:r>
      <w:r>
        <w:t xml:space="preserve"> into their new society, </w:t>
      </w:r>
      <w:r w:rsidRPr="00431376">
        <w:rPr>
          <w:rStyle w:val="StyleUnderline"/>
          <w:highlight w:val="yellow"/>
        </w:rPr>
        <w:t xml:space="preserve">they </w:t>
      </w:r>
      <w:r w:rsidRPr="00431376">
        <w:rPr>
          <w:rStyle w:val="Emphasis"/>
          <w:highlight w:val="yellow"/>
        </w:rPr>
        <w:t>connect</w:t>
      </w:r>
      <w:r w:rsidRPr="00431376">
        <w:rPr>
          <w:rStyle w:val="StyleUnderline"/>
          <w:highlight w:val="yellow"/>
        </w:rPr>
        <w:t xml:space="preserve"> with the workers involved in their settlement and </w:t>
      </w:r>
      <w:r w:rsidRPr="00431376">
        <w:rPr>
          <w:rStyle w:val="StyleUnderline"/>
        </w:rPr>
        <w:t xml:space="preserve">with various </w:t>
      </w:r>
      <w:r w:rsidRPr="00431376">
        <w:rPr>
          <w:rStyle w:val="StyleUnderline"/>
          <w:highlight w:val="yellow"/>
        </w:rPr>
        <w:t>members of the local community</w:t>
      </w:r>
      <w:r>
        <w:t xml:space="preserve">. </w:t>
      </w:r>
      <w:r w:rsidRPr="00431376">
        <w:t xml:space="preserve">Gradually </w:t>
      </w:r>
      <w:r w:rsidRPr="00431376">
        <w:rPr>
          <w:rStyle w:val="StyleUnderline"/>
        </w:rPr>
        <w:t>a network of persons interacting and contacting one another for mutual assistance and support develops.</w:t>
      </w:r>
      <w:r w:rsidRPr="00431376">
        <w:rPr>
          <w:rStyle w:val="StyleUnderline"/>
          <w:highlight w:val="yellow"/>
        </w:rPr>
        <w:t xml:space="preserve"> A </w:t>
      </w:r>
      <w:r w:rsidRPr="00431376">
        <w:rPr>
          <w:rStyle w:val="Emphasis"/>
          <w:highlight w:val="yellow"/>
        </w:rPr>
        <w:t>social network</w:t>
      </w:r>
      <w:r w:rsidRPr="00431376">
        <w:rPr>
          <w:rStyle w:val="StyleUnderline"/>
          <w:highlight w:val="yellow"/>
        </w:rPr>
        <w:t xml:space="preserve"> of this sort is </w:t>
      </w:r>
      <w:r w:rsidRPr="00431376">
        <w:rPr>
          <w:rStyle w:val="Emphasis"/>
          <w:highlight w:val="yellow"/>
        </w:rPr>
        <w:t>vital</w:t>
      </w:r>
      <w:r w:rsidRPr="00431376">
        <w:rPr>
          <w:rStyle w:val="StyleUnderline"/>
          <w:highlight w:val="yellow"/>
        </w:rPr>
        <w:t xml:space="preserve"> to the successful achievement of a refugee’s goals</w:t>
      </w:r>
      <w:r>
        <w:t xml:space="preserve">, as an individual and as a group member. The following table outlines the two-stage process that is the focus of this chapter. In this process, first the type of policy implementer composition influences the type of refugee social network that in turn influences the target of refugee political activities (Table 5.1). </w:t>
      </w:r>
    </w:p>
    <w:p w:rsidR="00451FAE" w:rsidRDefault="00451FAE" w:rsidP="00451FAE">
      <w:pPr>
        <w:pStyle w:val="Heading4"/>
      </w:pPr>
      <w:r w:rsidRPr="00193706">
        <w:t>US is key –</w:t>
      </w:r>
      <w:r>
        <w:rPr>
          <w:u w:val="single"/>
        </w:rPr>
        <w:t xml:space="preserve"> </w:t>
      </w:r>
      <w:r w:rsidRPr="00193706">
        <w:rPr>
          <w:u w:val="single"/>
        </w:rPr>
        <w:t>Social connections</w:t>
      </w:r>
      <w:r>
        <w:t xml:space="preserve"> and </w:t>
      </w:r>
      <w:r>
        <w:rPr>
          <w:u w:val="single"/>
        </w:rPr>
        <w:t xml:space="preserve">private-sector </w:t>
      </w:r>
      <w:r w:rsidRPr="00193706">
        <w:rPr>
          <w:u w:val="single"/>
        </w:rPr>
        <w:t>support</w:t>
      </w:r>
      <w:r>
        <w:t xml:space="preserve"> are key. </w:t>
      </w:r>
    </w:p>
    <w:p w:rsidR="00451FAE" w:rsidRPr="00AE591B" w:rsidRDefault="00451FAE" w:rsidP="00451FAE">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30" w:history="1">
        <w:r w:rsidRPr="008559E2">
          <w:rPr>
            <w:rStyle w:val="Hyperlink"/>
          </w:rPr>
          <w:t>https://surface.syr.edu/cgi/viewcontent.cgi?article=1100&amp;context=psc_etd</w:t>
        </w:r>
      </w:hyperlink>
      <w:r>
        <w:t xml:space="preserve">, Accessed 7/14/18) MR </w:t>
      </w:r>
    </w:p>
    <w:p w:rsidR="00451FAE" w:rsidRDefault="00451FAE" w:rsidP="00451FAE">
      <w:r>
        <w:t xml:space="preserve">In this section, I presented evidence regarding the connection between volunteer support and refugee transnational endeavors. </w:t>
      </w:r>
      <w:r w:rsidRPr="00814ED3">
        <w:rPr>
          <w:rStyle w:val="StyleUnderline"/>
          <w:highlight w:val="yellow"/>
        </w:rPr>
        <w:t xml:space="preserve">In the US, private support has resulted in substantial </w:t>
      </w:r>
      <w:r w:rsidRPr="00814ED3">
        <w:rPr>
          <w:rStyle w:val="Emphasis"/>
          <w:highlight w:val="yellow"/>
        </w:rPr>
        <w:t>financial and motivational support</w:t>
      </w:r>
      <w:r w:rsidRPr="00814ED3">
        <w:rPr>
          <w:rStyle w:val="StyleUnderline"/>
          <w:highlight w:val="yellow"/>
        </w:rPr>
        <w:t xml:space="preserve"> for</w:t>
      </w:r>
      <w:r w:rsidRPr="00814ED3">
        <w:rPr>
          <w:rStyle w:val="StyleUnderline"/>
        </w:rPr>
        <w:t xml:space="preserve"> many </w:t>
      </w:r>
      <w:r w:rsidRPr="00814ED3">
        <w:rPr>
          <w:rStyle w:val="StyleUnderline"/>
          <w:highlight w:val="yellow"/>
        </w:rPr>
        <w:t>Sudanese leaders’ transnational endeavors</w:t>
      </w:r>
      <w:r>
        <w:t xml:space="preserve">. </w:t>
      </w:r>
      <w:r w:rsidRPr="00814ED3">
        <w:rPr>
          <w:rStyle w:val="StyleUnderline"/>
        </w:rPr>
        <w:t>Faith-based communities provided the bulk of this support.</w:t>
      </w:r>
      <w:r>
        <w:t xml:space="preserve"> My research indicates that this type of homegrown social connection between private policy implementers and Sudanese refugee leaders is almost absent in Australia. Some evidence suggests, however, that where it is occurring in Australia, Sudanese leaders have been successful at starting to realize their transnational ambitions. This suggests that </w:t>
      </w:r>
      <w:r w:rsidRPr="00814ED3">
        <w:rPr>
          <w:rStyle w:val="StyleUnderline"/>
          <w:highlight w:val="yellow"/>
        </w:rPr>
        <w:t xml:space="preserve">having </w:t>
      </w:r>
      <w:r w:rsidRPr="00814ED3">
        <w:rPr>
          <w:rStyle w:val="Emphasis"/>
          <w:highlight w:val="yellow"/>
        </w:rPr>
        <w:t xml:space="preserve">social connections to volunteers </w:t>
      </w:r>
      <w:r w:rsidRPr="00814ED3">
        <w:rPr>
          <w:rStyle w:val="StyleUnderline"/>
          <w:highlight w:val="yellow"/>
        </w:rPr>
        <w:t>can play a significant role in spurring transnational political practices for transnationally motivated refugees</w:t>
      </w:r>
      <w:r>
        <w:t xml:space="preserve">. I argue that this low level of private support in Australia is a factor has contributed to the relatively lower level of transnational political activities emanating from the Australian context. Because of the more institutionalized practice of settlement in Australia refugee leaders, even those with transnational ambitions engage in domestic related political activities. They do so with professional service providers. In the next chapter I will examine more closely the role of professional Australian service providers in influencing the political choices of the Sudanese refugees. </w:t>
      </w:r>
    </w:p>
    <w:p w:rsidR="00451FAE" w:rsidRDefault="00451FAE" w:rsidP="00451FAE">
      <w:pPr>
        <w:pStyle w:val="Heading4"/>
      </w:pPr>
      <w:r>
        <w:t xml:space="preserve">Private support is key.  </w:t>
      </w:r>
    </w:p>
    <w:p w:rsidR="00451FAE" w:rsidRPr="00AE591B" w:rsidRDefault="00451FAE" w:rsidP="00451FAE">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31" w:history="1">
        <w:r w:rsidRPr="008559E2">
          <w:rPr>
            <w:rStyle w:val="Hyperlink"/>
          </w:rPr>
          <w:t>https://surface.syr.edu/cgi/viewcontent.cgi?article=1100&amp;context=psc_etd</w:t>
        </w:r>
      </w:hyperlink>
      <w:r>
        <w:t xml:space="preserve">, Accessed 7/14/18) MR </w:t>
      </w:r>
    </w:p>
    <w:p w:rsidR="00451FAE" w:rsidRDefault="00451FAE" w:rsidP="00451FAE">
      <w:r>
        <w:t>My findings suggest that refugee settlement system attributes, derived from each country’s over-arching approach to dealing with social policy, have played a significant role in shaping refugee political activists. Despite many settlement system 203 similarities, South Sudanese leaders in each country are engaged with different sets of individuals and certain settlement programs.</w:t>
      </w:r>
    </w:p>
    <w:p w:rsidR="00451FAE" w:rsidRDefault="00451FAE" w:rsidP="00451FAE">
      <w:r>
        <w:t xml:space="preserve">In Australia, professional service providers charged with establishing refugee community organizations have guided refugee leaders toward domestic-focused activities. </w:t>
      </w:r>
      <w:r w:rsidRPr="00814ED3">
        <w:rPr>
          <w:rStyle w:val="StyleUnderline"/>
          <w:highlight w:val="yellow"/>
        </w:rPr>
        <w:t xml:space="preserve">In the US, the </w:t>
      </w:r>
      <w:r w:rsidRPr="00814ED3">
        <w:rPr>
          <w:rStyle w:val="Emphasis"/>
          <w:highlight w:val="yellow"/>
        </w:rPr>
        <w:t>private sector’s</w:t>
      </w:r>
      <w:r w:rsidRPr="00814ED3">
        <w:rPr>
          <w:rStyle w:val="StyleUnderline"/>
          <w:highlight w:val="yellow"/>
        </w:rPr>
        <w:t xml:space="preserve"> deep involvement in refugee settlement, particularly the involvement of </w:t>
      </w:r>
      <w:r w:rsidRPr="00814ED3">
        <w:rPr>
          <w:rStyle w:val="Emphasis"/>
          <w:highlight w:val="yellow"/>
        </w:rPr>
        <w:t>faith-based volunteers</w:t>
      </w:r>
      <w:r w:rsidRPr="00814ED3">
        <w:rPr>
          <w:rStyle w:val="StyleUnderline"/>
          <w:highlight w:val="yellow"/>
        </w:rPr>
        <w:t xml:space="preserve">, has provided </w:t>
      </w:r>
      <w:r w:rsidRPr="00814ED3">
        <w:rPr>
          <w:rStyle w:val="Emphasis"/>
          <w:highlight w:val="yellow"/>
        </w:rPr>
        <w:t>extensive support</w:t>
      </w:r>
      <w:r w:rsidRPr="00814ED3">
        <w:rPr>
          <w:rStyle w:val="StyleUnderline"/>
          <w:highlight w:val="yellow"/>
        </w:rPr>
        <w:t xml:space="preserve"> to Sudanese leaders’ </w:t>
      </w:r>
      <w:r w:rsidRPr="00814ED3">
        <w:rPr>
          <w:rStyle w:val="Emphasis"/>
          <w:highlight w:val="yellow"/>
        </w:rPr>
        <w:t>transnational political activities</w:t>
      </w:r>
      <w:r w:rsidRPr="00814ED3">
        <w:rPr>
          <w:rStyle w:val="StyleUnderline"/>
          <w:highlight w:val="yellow"/>
        </w:rPr>
        <w:t>.</w:t>
      </w:r>
      <w:r>
        <w:t xml:space="preserve"> </w:t>
      </w:r>
      <w:proofErr w:type="gramStart"/>
      <w:r>
        <w:t>Generally speaking when</w:t>
      </w:r>
      <w:proofErr w:type="gramEnd"/>
      <w:r>
        <w:t xml:space="preserve"> these leaders were resettled, they encountered two different settlement environments – </w:t>
      </w:r>
      <w:r w:rsidRPr="00814ED3">
        <w:rPr>
          <w:rStyle w:val="Emphasis"/>
          <w:highlight w:val="yellow"/>
        </w:rPr>
        <w:t>the US system</w:t>
      </w:r>
      <w:r w:rsidRPr="00814ED3">
        <w:rPr>
          <w:rStyle w:val="Emphasis"/>
        </w:rPr>
        <w:t xml:space="preserve"> that allows, even </w:t>
      </w:r>
      <w:r w:rsidRPr="00814ED3">
        <w:rPr>
          <w:rStyle w:val="Emphasis"/>
          <w:highlight w:val="yellow"/>
        </w:rPr>
        <w:t xml:space="preserve">dictates </w:t>
      </w:r>
      <w:r w:rsidRPr="00F90115">
        <w:rPr>
          <w:rStyle w:val="Emphasis"/>
        </w:rPr>
        <w:t>greater</w:t>
      </w:r>
      <w:r w:rsidRPr="00814ED3">
        <w:rPr>
          <w:rStyle w:val="Emphasis"/>
          <w:highlight w:val="yellow"/>
        </w:rPr>
        <w:t xml:space="preserve"> refugee autonomy</w:t>
      </w:r>
      <w:r>
        <w:t xml:space="preserve"> </w:t>
      </w:r>
      <w:r w:rsidRPr="00814ED3">
        <w:rPr>
          <w:rStyle w:val="StyleUnderline"/>
        </w:rPr>
        <w:t>and the Australian system that manages the lives of refugees more heavily</w:t>
      </w:r>
      <w:r>
        <w:t>. Within these two environments, refugee leaders met divergent policy implementers, individuals who facilitated their settlement. Over the course of this stage of “settling”, refugee leaders were channeled toward certain goals at times, and at other times, supported toward other goals.</w:t>
      </w:r>
    </w:p>
    <w:p w:rsidR="00451FAE" w:rsidRDefault="00451FAE" w:rsidP="00451FAE">
      <w:r>
        <w:t xml:space="preserve">Policy implementer actions toward refugee leaders -- channeling versus supporting – was in great part due to where they were situated within the system of refugee settlement in each country. Professional policy implementers have little choice but to channel ambitious refugees to engage in domestic political activities that will serve the main goal of refugee settlement: refugee integration. These professionals are paid to do exactly this. Volunteer policy implementers certainly have an interest in seeing that refugee needs are met, including needs pertaining to integration, but they are less tied to the state (and many were quite interested in 204 international development work), and therefore more open to supporting refugee leaders toward their transnational goals. </w:t>
      </w:r>
    </w:p>
    <w:p w:rsidR="00451FAE" w:rsidRDefault="00451FAE" w:rsidP="00451FAE">
      <w:pPr>
        <w:pStyle w:val="Heading4"/>
      </w:pPr>
      <w:r>
        <w:t xml:space="preserve">Volunteers key – </w:t>
      </w:r>
      <w:r w:rsidRPr="00193706">
        <w:rPr>
          <w:u w:val="single"/>
        </w:rPr>
        <w:t>empowerment.</w:t>
      </w:r>
      <w:r>
        <w:t xml:space="preserve"> </w:t>
      </w:r>
    </w:p>
    <w:p w:rsidR="00451FAE" w:rsidRPr="00814ED3" w:rsidRDefault="00451FAE" w:rsidP="00451FAE">
      <w:r w:rsidRPr="00814ED3">
        <w:t xml:space="preserve">*Answers any international CP whose resettlement services are primarily done by professional service providers.  </w:t>
      </w:r>
    </w:p>
    <w:p w:rsidR="00451FAE" w:rsidRPr="00AE591B" w:rsidRDefault="00451FAE" w:rsidP="00451FAE">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32" w:history="1">
        <w:r w:rsidRPr="008559E2">
          <w:rPr>
            <w:rStyle w:val="Hyperlink"/>
          </w:rPr>
          <w:t>https://surface.syr.edu/cgi/viewcontent.cgi?article=1100&amp;context=psc_etd</w:t>
        </w:r>
      </w:hyperlink>
      <w:r>
        <w:t xml:space="preserve">, Accessed 7/14/18) MR </w:t>
      </w:r>
    </w:p>
    <w:p w:rsidR="00451FAE" w:rsidRDefault="00451FAE" w:rsidP="00451FAE">
      <w:r>
        <w:t xml:space="preserve">Simply put, volunteers do not have the same objectives or motivations in working with refugees as service provider staff. Volunteers are not required to implement certain </w:t>
      </w:r>
      <w:proofErr w:type="gramStart"/>
      <w:r>
        <w:t>services</w:t>
      </w:r>
      <w:proofErr w:type="gramEnd"/>
      <w:r>
        <w:t xml:space="preserve"> nor do they have a material interest in seeing that certain programmatic targets are met. As this US provider notes: “[Volunteers] all have their own agendas… they become so attached to the refugee that they collect goods, services [and] go beyond the expectations of the program” (Subject 40, October 2009). This can include paying for refugees’ college tuitions, for example – and partnering with them for their political goals. This happens so much in the US that one provider, and now State Coordinator stated that “a lot of refugees will tell you that they love their volunteers, but not the government” (Subject 41, October 2009).</w:t>
      </w:r>
    </w:p>
    <w:p w:rsidR="00451FAE" w:rsidRDefault="00451FAE" w:rsidP="00451FAE">
      <w:r>
        <w:t xml:space="preserve">These </w:t>
      </w:r>
      <w:r w:rsidRPr="00814ED3">
        <w:rPr>
          <w:rStyle w:val="StyleUnderline"/>
          <w:highlight w:val="yellow"/>
        </w:rPr>
        <w:t>private ‘agendas’ have proven to be helpful for some Sudanese refugee leaders in the United States</w:t>
      </w:r>
      <w:r>
        <w:t xml:space="preserve">. </w:t>
      </w:r>
      <w:r w:rsidRPr="00814ED3">
        <w:rPr>
          <w:rStyle w:val="StyleUnderline"/>
        </w:rPr>
        <w:t xml:space="preserve">The social bonds that refugees have created with </w:t>
      </w:r>
      <w:r w:rsidRPr="00E57FC5">
        <w:rPr>
          <w:rStyle w:val="StyleUnderline"/>
          <w:highlight w:val="yellow"/>
        </w:rPr>
        <w:t>volunteers</w:t>
      </w:r>
      <w:r w:rsidRPr="00814ED3">
        <w:rPr>
          <w:rStyle w:val="StyleUnderline"/>
        </w:rPr>
        <w:t xml:space="preserve"> have at times extended to include political partnerships. </w:t>
      </w:r>
      <w:r>
        <w:t xml:space="preserve">As one representative of a </w:t>
      </w:r>
      <w:proofErr w:type="spellStart"/>
      <w:r>
        <w:t>VolAg</w:t>
      </w:r>
      <w:proofErr w:type="spellEnd"/>
      <w:r>
        <w:t xml:space="preserve"> describes: “with churches, there are different types of support. Sometimes they provide support for the settlement community, by providing 160 them with places to worship</w:t>
      </w:r>
      <w:r w:rsidRPr="00814ED3">
        <w:t>. Then</w:t>
      </w:r>
      <w:r w:rsidRPr="00814ED3">
        <w:rPr>
          <w:rStyle w:val="StyleUnderline"/>
        </w:rPr>
        <w:t xml:space="preserve"> those </w:t>
      </w:r>
      <w:r w:rsidRPr="00E57FC5">
        <w:rPr>
          <w:rStyle w:val="StyleUnderline"/>
          <w:highlight w:val="yellow"/>
        </w:rPr>
        <w:t>that are more involved</w:t>
      </w:r>
      <w:r w:rsidRPr="00814ED3">
        <w:rPr>
          <w:rStyle w:val="StyleUnderline"/>
        </w:rPr>
        <w:t xml:space="preserve"> will </w:t>
      </w:r>
      <w:r w:rsidRPr="00E57FC5">
        <w:rPr>
          <w:rStyle w:val="Emphasis"/>
          <w:highlight w:val="yellow"/>
        </w:rPr>
        <w:t>empower</w:t>
      </w:r>
      <w:r w:rsidRPr="00814ED3">
        <w:rPr>
          <w:rStyle w:val="StyleUnderline"/>
        </w:rPr>
        <w:t xml:space="preserve"> these </w:t>
      </w:r>
      <w:r w:rsidRPr="00E57FC5">
        <w:rPr>
          <w:rStyle w:val="StyleUnderline"/>
          <w:highlight w:val="yellow"/>
        </w:rPr>
        <w:t xml:space="preserve">refugee groups to do </w:t>
      </w:r>
      <w:r w:rsidRPr="00E57FC5">
        <w:rPr>
          <w:rStyle w:val="Emphasis"/>
          <w:highlight w:val="yellow"/>
        </w:rPr>
        <w:t>community development</w:t>
      </w:r>
      <w:r w:rsidRPr="00E57FC5">
        <w:rPr>
          <w:rStyle w:val="StyleUnderline"/>
          <w:highlight w:val="yellow"/>
        </w:rPr>
        <w:t xml:space="preserve"> in their home count</w:t>
      </w:r>
      <w:r w:rsidRPr="00193706">
        <w:rPr>
          <w:rStyle w:val="StyleUnderline"/>
          <w:highlight w:val="yellow"/>
        </w:rPr>
        <w:t>ries</w:t>
      </w:r>
      <w:r w:rsidRPr="00814ED3">
        <w:rPr>
          <w:rStyle w:val="StyleUnderline"/>
        </w:rPr>
        <w:t>, some will go to southern Sudan - this is the case in Southern Sudan - really creating these groups</w:t>
      </w:r>
      <w:r>
        <w:t xml:space="preserve">. </w:t>
      </w:r>
      <w:r w:rsidRPr="00E57FC5">
        <w:rPr>
          <w:rStyle w:val="StyleUnderline"/>
        </w:rPr>
        <w:t>But, it is not just churches - it is also employers, community members”</w:t>
      </w:r>
      <w:r>
        <w:t xml:space="preserve"> (US National </w:t>
      </w:r>
      <w:proofErr w:type="spellStart"/>
      <w:r>
        <w:t>VolAg</w:t>
      </w:r>
      <w:proofErr w:type="spellEnd"/>
      <w:r>
        <w:t xml:space="preserve"> representative, Subject 50, October 2009). This </w:t>
      </w:r>
      <w:proofErr w:type="gramStart"/>
      <w:r>
        <w:t>particular provider</w:t>
      </w:r>
      <w:proofErr w:type="gramEnd"/>
      <w:r>
        <w:t xml:space="preserve"> (a former Southern Sudanese refugee) knew first hand, as she had begun to create her own transnational-oriented organization with the help of American volunteers.</w:t>
      </w:r>
    </w:p>
    <w:p w:rsidR="00451FAE" w:rsidRDefault="00451FAE" w:rsidP="00451FAE">
      <w:pPr>
        <w:pStyle w:val="Heading3"/>
      </w:pPr>
      <w:proofErr w:type="spellStart"/>
      <w:r>
        <w:t>i</w:t>
      </w:r>
      <w:proofErr w:type="spellEnd"/>
      <w:r>
        <w:t xml:space="preserve">/l – organization building </w:t>
      </w:r>
    </w:p>
    <w:p w:rsidR="00451FAE" w:rsidRDefault="00451FAE" w:rsidP="00451FAE">
      <w:pPr>
        <w:pStyle w:val="Heading4"/>
      </w:pPr>
      <w:r>
        <w:t xml:space="preserve">Volunteers are key to </w:t>
      </w:r>
      <w:r w:rsidRPr="00193706">
        <w:rPr>
          <w:u w:val="single"/>
        </w:rPr>
        <w:t>organization building.</w:t>
      </w:r>
      <w:r>
        <w:t xml:space="preserve"> </w:t>
      </w:r>
    </w:p>
    <w:p w:rsidR="00451FAE" w:rsidRPr="00193706" w:rsidRDefault="00451FAE" w:rsidP="00451FAE">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33" w:history="1">
        <w:r w:rsidRPr="008559E2">
          <w:rPr>
            <w:rStyle w:val="Hyperlink"/>
          </w:rPr>
          <w:t>https://surface.syr.edu/cgi/viewcontent.cgi?article=1100&amp;context=psc_etd</w:t>
        </w:r>
      </w:hyperlink>
      <w:r>
        <w:t xml:space="preserve">, Accessed 7/14/18) MR </w:t>
      </w:r>
    </w:p>
    <w:p w:rsidR="00451FAE" w:rsidRPr="00BA3ED8" w:rsidRDefault="00451FAE" w:rsidP="00451FAE">
      <w:pPr>
        <w:rPr>
          <w:sz w:val="24"/>
          <w:u w:val="single"/>
        </w:rPr>
      </w:pPr>
      <w:r w:rsidRPr="00E57FC5">
        <w:rPr>
          <w:rStyle w:val="StyleUnderline"/>
          <w:highlight w:val="yellow"/>
        </w:rPr>
        <w:t>With</w:t>
      </w:r>
      <w:r w:rsidRPr="00814ED3">
        <w:rPr>
          <w:rStyle w:val="StyleUnderline"/>
        </w:rPr>
        <w:t xml:space="preserve"> the </w:t>
      </w:r>
      <w:r w:rsidRPr="00E57FC5">
        <w:rPr>
          <w:rStyle w:val="StyleUnderline"/>
          <w:highlight w:val="yellow"/>
        </w:rPr>
        <w:t>support gained in these relationships, Sudanese refugee leaders are enabled to act on their</w:t>
      </w:r>
      <w:r w:rsidRPr="00814ED3">
        <w:rPr>
          <w:rStyle w:val="StyleUnderline"/>
        </w:rPr>
        <w:t xml:space="preserve"> political </w:t>
      </w:r>
      <w:r w:rsidRPr="00E57FC5">
        <w:rPr>
          <w:rStyle w:val="StyleUnderline"/>
          <w:highlight w:val="yellow"/>
        </w:rPr>
        <w:t>intentions</w:t>
      </w:r>
      <w:r w:rsidRPr="00814ED3">
        <w:rPr>
          <w:rStyle w:val="StyleUnderline"/>
        </w:rPr>
        <w:t xml:space="preserve">. </w:t>
      </w:r>
      <w:r w:rsidRPr="00814ED3">
        <w:rPr>
          <w:rStyle w:val="StyleUnderline"/>
          <w:highlight w:val="yellow"/>
        </w:rPr>
        <w:t xml:space="preserve">Volunteers have helped refugees with the nitty-gritty of </w:t>
      </w:r>
      <w:r w:rsidRPr="00814ED3">
        <w:rPr>
          <w:rStyle w:val="Emphasis"/>
          <w:highlight w:val="yellow"/>
        </w:rPr>
        <w:t xml:space="preserve">building </w:t>
      </w:r>
      <w:r w:rsidRPr="00193706">
        <w:rPr>
          <w:rStyle w:val="Emphasis"/>
          <w:highlight w:val="yellow"/>
        </w:rPr>
        <w:t>organizations</w:t>
      </w:r>
      <w:r w:rsidRPr="00193706">
        <w:rPr>
          <w:highlight w:val="yellow"/>
        </w:rPr>
        <w:t>.</w:t>
      </w:r>
      <w:r>
        <w:t xml:space="preserve"> </w:t>
      </w:r>
      <w:r w:rsidRPr="00814ED3">
        <w:rPr>
          <w:rStyle w:val="StyleUnderline"/>
        </w:rPr>
        <w:t>Often the motivations of the volunteers have differed from those of the refugee service providers</w:t>
      </w:r>
      <w:r>
        <w:t xml:space="preserve">. One law firm, motivated to provide help to Sudanese refugees after meeting them through another volunteer, decided to help the </w:t>
      </w:r>
      <w:proofErr w:type="spellStart"/>
      <w:r>
        <w:t>Ayual</w:t>
      </w:r>
      <w:proofErr w:type="spellEnd"/>
      <w:r>
        <w:t xml:space="preserve"> Community Development Corporation file for non-profit status. </w:t>
      </w:r>
      <w:r w:rsidRPr="00814ED3">
        <w:rPr>
          <w:rStyle w:val="StyleUnderline"/>
        </w:rPr>
        <w:t>The founders of the law firm were European Jews who resettled in the US</w:t>
      </w:r>
      <w:r>
        <w:t xml:space="preserve">. In another instance, another volunteer, Jillian, who first met Sudanese refugees when they started attending her church, is now the president of one of their organizations. </w:t>
      </w:r>
      <w:r w:rsidRPr="00193706">
        <w:rPr>
          <w:rStyle w:val="StyleUnderline"/>
          <w:highlight w:val="yellow"/>
        </w:rPr>
        <w:t>Professional service providers</w:t>
      </w:r>
      <w:r w:rsidRPr="00814ED3">
        <w:rPr>
          <w:rStyle w:val="StyleUnderline"/>
        </w:rPr>
        <w:t xml:space="preserve">, given their mission and resources, </w:t>
      </w:r>
      <w:r w:rsidRPr="00193706">
        <w:rPr>
          <w:rStyle w:val="StyleUnderline"/>
          <w:highlight w:val="yellow"/>
        </w:rPr>
        <w:t xml:space="preserve">simply do </w:t>
      </w:r>
      <w:r w:rsidRPr="00BA3ED8">
        <w:rPr>
          <w:rStyle w:val="Emphasis"/>
          <w:highlight w:val="yellow"/>
        </w:rPr>
        <w:t>not have the time</w:t>
      </w:r>
      <w:r w:rsidRPr="00814ED3">
        <w:rPr>
          <w:rStyle w:val="StyleUnderline"/>
        </w:rPr>
        <w:t xml:space="preserve"> or ability to develop these same types of relationships. </w:t>
      </w:r>
    </w:p>
    <w:p w:rsidR="00451FAE" w:rsidRPr="00BA3ED8" w:rsidRDefault="00451FAE" w:rsidP="00451FAE">
      <w:pPr>
        <w:pStyle w:val="Heading4"/>
        <w:rPr>
          <w:u w:val="single"/>
        </w:rPr>
      </w:pPr>
      <w:r>
        <w:t xml:space="preserve">Refugee led organizations are key – they spread </w:t>
      </w:r>
      <w:r w:rsidRPr="00BA3ED8">
        <w:rPr>
          <w:u w:val="single"/>
        </w:rPr>
        <w:t>democratic ideals</w:t>
      </w:r>
      <w:r>
        <w:t xml:space="preserve"> that increase </w:t>
      </w:r>
      <w:r w:rsidRPr="00BA3ED8">
        <w:rPr>
          <w:u w:val="single"/>
        </w:rPr>
        <w:t>peacebuilding</w:t>
      </w:r>
      <w:r>
        <w:t xml:space="preserve"> and </w:t>
      </w:r>
      <w:r w:rsidRPr="00BA3ED8">
        <w:rPr>
          <w:u w:val="single"/>
        </w:rPr>
        <w:t xml:space="preserve">good governance. </w:t>
      </w:r>
    </w:p>
    <w:p w:rsidR="00451FAE" w:rsidRPr="003C1EE0" w:rsidRDefault="00451FAE" w:rsidP="00451FAE">
      <w:pPr>
        <w:rPr>
          <w:i/>
        </w:rPr>
      </w:pPr>
      <w:proofErr w:type="spellStart"/>
      <w:r w:rsidRPr="003C1EE0">
        <w:rPr>
          <w:rStyle w:val="Style13ptBold"/>
        </w:rPr>
        <w:t>Bekaj</w:t>
      </w:r>
      <w:proofErr w:type="spellEnd"/>
      <w:r w:rsidRPr="003C1EE0">
        <w:rPr>
          <w:rStyle w:val="Style13ptBold"/>
        </w:rPr>
        <w:t xml:space="preserve"> and Antara 18</w:t>
      </w:r>
      <w:r>
        <w:t xml:space="preserve"> – </w:t>
      </w:r>
      <w:proofErr w:type="spellStart"/>
      <w:r>
        <w:t>Armend</w:t>
      </w:r>
      <w:proofErr w:type="spellEnd"/>
      <w:r>
        <w:t xml:space="preserve"> </w:t>
      </w:r>
      <w:proofErr w:type="spellStart"/>
      <w:r>
        <w:t>Bekaj</w:t>
      </w:r>
      <w:proofErr w:type="spellEnd"/>
      <w:r>
        <w:t xml:space="preserve">, Senior </w:t>
      </w:r>
      <w:proofErr w:type="spellStart"/>
      <w:r>
        <w:t>Programme</w:t>
      </w:r>
      <w:proofErr w:type="spellEnd"/>
      <w:r>
        <w:t xml:space="preserve"> Officer for the Democracy Assessment and Political Analysis Unit at the International Institute for Democracy and Electoral Assistance, Has 15 years of experience working with international organizations and civil society in the United Kingdom and the Western Balkans, such as the OSCE, USAID and UNDP, Former Adjunct Lecturer of International Relations and Public Policy at the Rochester Institute of Technology, Ph.D. Candidate in Political Science at the University of Sheffield, M.A. in Conflict Resolution from the University of Bradford, Lina Antara, </w:t>
      </w:r>
      <w:proofErr w:type="spellStart"/>
      <w:r>
        <w:t>Programme</w:t>
      </w:r>
      <w:proofErr w:type="spellEnd"/>
      <w:r>
        <w:t xml:space="preserve"> Officer in the Democracy Assessment, Analysis and Advisory unit at the International Institute for Democracy and Electoral Assistance, LL.M. in European Litigation from the University of Luxembourg, M.A. in International Election Observation and Electoral Assistance from the University of the Basque Country in Spain, 2018 (“Political Participation of Refugees: Bridging the Gaps,” </w:t>
      </w:r>
      <w:r w:rsidRPr="003C1EE0">
        <w:rPr>
          <w:i/>
        </w:rPr>
        <w:t>International Institute for Democracy and Electoral Assistance</w:t>
      </w:r>
      <w:r w:rsidRPr="003C1EE0">
        <w:t xml:space="preserve">, </w:t>
      </w:r>
      <w:r>
        <w:t>April 3</w:t>
      </w:r>
      <w:r w:rsidRPr="003C1EE0">
        <w:rPr>
          <w:vertAlign w:val="superscript"/>
        </w:rPr>
        <w:t>rd</w:t>
      </w:r>
      <w:r>
        <w:t xml:space="preserve">, Available Online at </w:t>
      </w:r>
      <w:hyperlink r:id="rId34" w:history="1">
        <w:r w:rsidRPr="00D636EF">
          <w:rPr>
            <w:rStyle w:val="Hyperlink"/>
          </w:rPr>
          <w:t>https://www.bosch-stiftung.de/sites/default/files/publications/pdf/2018-04/Political-participation-of-refugees-bridging-the-gaps.pdf</w:t>
        </w:r>
      </w:hyperlink>
      <w:r>
        <w:t xml:space="preserve">, Accessed 7/21/18) MR </w:t>
      </w:r>
    </w:p>
    <w:p w:rsidR="00451FAE" w:rsidRDefault="00451FAE" w:rsidP="00451FAE">
      <w:r>
        <w:t xml:space="preserve">In a similar way, </w:t>
      </w:r>
      <w:r w:rsidRPr="005A01CE">
        <w:rPr>
          <w:rStyle w:val="StyleUnderline"/>
          <w:highlight w:val="yellow"/>
        </w:rPr>
        <w:t>South Sudanese</w:t>
      </w:r>
      <w:r w:rsidRPr="005A01CE">
        <w:rPr>
          <w:rStyle w:val="StyleUnderline"/>
        </w:rPr>
        <w:t xml:space="preserve"> and Congolese </w:t>
      </w:r>
      <w:r w:rsidRPr="005A01CE">
        <w:rPr>
          <w:rStyle w:val="StyleUnderline"/>
          <w:highlight w:val="yellow"/>
        </w:rPr>
        <w:t xml:space="preserve">refugees in Uganda have established </w:t>
      </w:r>
      <w:r w:rsidRPr="005A01CE">
        <w:rPr>
          <w:rStyle w:val="Emphasis"/>
          <w:highlight w:val="yellow"/>
        </w:rPr>
        <w:t>refugee-led organizations</w:t>
      </w:r>
      <w:r w:rsidRPr="005A01CE">
        <w:rPr>
          <w:rStyle w:val="StyleUnderline"/>
          <w:highlight w:val="yellow"/>
        </w:rPr>
        <w:t xml:space="preserve"> specific to their needs while in exile</w:t>
      </w:r>
      <w:r w:rsidRPr="005A01CE">
        <w:rPr>
          <w:rStyle w:val="StyleUnderline"/>
        </w:rPr>
        <w:t xml:space="preserve">. For example, </w:t>
      </w:r>
      <w:r w:rsidRPr="005A01CE">
        <w:rPr>
          <w:rStyle w:val="Emphasis"/>
          <w:highlight w:val="yellow"/>
        </w:rPr>
        <w:t>student associations</w:t>
      </w:r>
      <w:r w:rsidRPr="005A01CE">
        <w:rPr>
          <w:rStyle w:val="StyleUnderline"/>
          <w:highlight w:val="yellow"/>
        </w:rPr>
        <w:t xml:space="preserve"> allow refugees to unite under their national identity and deliberate on issues in their home countries</w:t>
      </w:r>
      <w:r>
        <w:t xml:space="preserve">. In focus groups in Kampala, </w:t>
      </w:r>
      <w:r w:rsidRPr="005A01CE">
        <w:rPr>
          <w:rStyle w:val="StyleUnderline"/>
        </w:rPr>
        <w:t>members of both Congolese and South Sudanese student associations expressed their desire to create solidarity among refugee youth through education, and to relay the message of national, as opposed to tribal, unity as ‘Congolese’ or ‘South Sudanese’</w:t>
      </w:r>
      <w:r>
        <w:t>, given their shared experiences as refugees in Uganda (</w:t>
      </w:r>
      <w:proofErr w:type="spellStart"/>
      <w:r>
        <w:t>Zakaryan</w:t>
      </w:r>
      <w:proofErr w:type="spellEnd"/>
      <w:r>
        <w:t xml:space="preserve"> 2018: 22). A key example of this approach was provided by a South Sudanese student in Kampala: ‘Our role is to create a single body with no tribalism and promote that we are all people of the same country’ (</w:t>
      </w:r>
      <w:proofErr w:type="spellStart"/>
      <w:r>
        <w:t>Zakaryan</w:t>
      </w:r>
      <w:proofErr w:type="spellEnd"/>
      <w:r>
        <w:t xml:space="preserve"> 2018: 22).</w:t>
      </w:r>
    </w:p>
    <w:p w:rsidR="00451FAE" w:rsidRDefault="00451FAE" w:rsidP="00451FAE">
      <w:r>
        <w:t>Furthermore</w:t>
      </w:r>
      <w:r w:rsidRPr="005A01CE">
        <w:rPr>
          <w:rStyle w:val="StyleUnderline"/>
        </w:rPr>
        <w:t>, as a Congolese refugee youth put it regarding his vision to build a more positive political climate in the DRC, ‘We are the new generation and the Congo of tomorrow</w:t>
      </w:r>
      <w:r>
        <w:t xml:space="preserve">. </w:t>
      </w:r>
      <w:r w:rsidRPr="005A01CE">
        <w:rPr>
          <w:rStyle w:val="StyleUnderline"/>
        </w:rPr>
        <w:t xml:space="preserve">We need to develop our </w:t>
      </w:r>
      <w:proofErr w:type="gramStart"/>
      <w:r w:rsidRPr="005A01CE">
        <w:rPr>
          <w:rStyle w:val="StyleUnderline"/>
        </w:rPr>
        <w:t>skills</w:t>
      </w:r>
      <w:proofErr w:type="gramEnd"/>
      <w:r w:rsidRPr="005A01CE">
        <w:rPr>
          <w:rStyle w:val="StyleUnderline"/>
        </w:rPr>
        <w:t xml:space="preserve"> so we can go back and develop our own country’</w:t>
      </w:r>
      <w:r>
        <w:t xml:space="preserve"> (</w:t>
      </w:r>
      <w:proofErr w:type="spellStart"/>
      <w:r>
        <w:t>Zakaryan</w:t>
      </w:r>
      <w:proofErr w:type="spellEnd"/>
      <w:r>
        <w:t xml:space="preserve"> 2018: 22). </w:t>
      </w:r>
      <w:r w:rsidRPr="005A01CE">
        <w:rPr>
          <w:rStyle w:val="StyleUnderline"/>
          <w:highlight w:val="yellow"/>
        </w:rPr>
        <w:t>A South Sudanese student refugee shared his perspective</w:t>
      </w:r>
      <w:r w:rsidRPr="005A01CE">
        <w:rPr>
          <w:rStyle w:val="StyleUnderline"/>
        </w:rPr>
        <w:t xml:space="preserve"> on the opportunities presented for refugee communities to be part of a broader diaspora network:</w:t>
      </w:r>
    </w:p>
    <w:p w:rsidR="00451FAE" w:rsidRPr="005A01CE" w:rsidRDefault="00451FAE" w:rsidP="00451FAE">
      <w:pPr>
        <w:ind w:left="720"/>
        <w:rPr>
          <w:rStyle w:val="StyleUnderline"/>
        </w:rPr>
      </w:pPr>
      <w:r w:rsidRPr="005A01CE">
        <w:rPr>
          <w:rStyle w:val="StyleUnderline"/>
          <w:highlight w:val="yellow"/>
        </w:rPr>
        <w:t xml:space="preserve">We </w:t>
      </w:r>
      <w:r w:rsidRPr="005A01CE">
        <w:rPr>
          <w:rStyle w:val="StyleUnderline"/>
        </w:rPr>
        <w:t xml:space="preserve">enjoy freedom of expression and </w:t>
      </w:r>
      <w:proofErr w:type="gramStart"/>
      <w:r w:rsidRPr="005A01CE">
        <w:rPr>
          <w:rStyle w:val="StyleUnderline"/>
          <w:highlight w:val="yellow"/>
        </w:rPr>
        <w:t>have the ability to</w:t>
      </w:r>
      <w:proofErr w:type="gramEnd"/>
      <w:r w:rsidRPr="005A01CE">
        <w:rPr>
          <w:rStyle w:val="StyleUnderline"/>
          <w:highlight w:val="yellow"/>
        </w:rPr>
        <w:t xml:space="preserve"> create a peaceful vision of how South Sudan should be governed</w:t>
      </w:r>
      <w:r w:rsidRPr="005A01CE">
        <w:rPr>
          <w:rStyle w:val="StyleUnderline"/>
        </w:rPr>
        <w:t xml:space="preserve">. </w:t>
      </w:r>
      <w:r w:rsidRPr="005A01CE">
        <w:rPr>
          <w:rStyle w:val="StyleUnderline"/>
          <w:highlight w:val="yellow"/>
        </w:rPr>
        <w:t xml:space="preserve">The diaspora has an opportunity to participate in </w:t>
      </w:r>
      <w:r w:rsidRPr="005A01CE">
        <w:rPr>
          <w:rStyle w:val="Emphasis"/>
          <w:highlight w:val="yellow"/>
        </w:rPr>
        <w:t>leadership</w:t>
      </w:r>
      <w:r w:rsidRPr="005A01CE">
        <w:rPr>
          <w:rStyle w:val="StyleUnderline"/>
          <w:highlight w:val="yellow"/>
        </w:rPr>
        <w:t xml:space="preserve"> and </w:t>
      </w:r>
      <w:r w:rsidRPr="005A01CE">
        <w:rPr>
          <w:rStyle w:val="Emphasis"/>
          <w:highlight w:val="yellow"/>
        </w:rPr>
        <w:t>peacebuilding training</w:t>
      </w:r>
      <w:r w:rsidRPr="005A01CE">
        <w:rPr>
          <w:rStyle w:val="StyleUnderline"/>
        </w:rPr>
        <w:t xml:space="preserve"> </w:t>
      </w:r>
      <w:r w:rsidRPr="005A01CE">
        <w:rPr>
          <w:rStyle w:val="StyleUnderline"/>
          <w:highlight w:val="yellow"/>
        </w:rPr>
        <w:t>in addition to being exposed to people from different backgrounds</w:t>
      </w:r>
      <w:r w:rsidRPr="005A01CE">
        <w:rPr>
          <w:rStyle w:val="StyleUnderline"/>
        </w:rPr>
        <w:t xml:space="preserve"> who come </w:t>
      </w:r>
      <w:r w:rsidRPr="005A01CE">
        <w:rPr>
          <w:rStyle w:val="Emphasis"/>
          <w:highlight w:val="yellow"/>
        </w:rPr>
        <w:t>from stable countries</w:t>
      </w:r>
      <w:r w:rsidRPr="005A01CE">
        <w:rPr>
          <w:rStyle w:val="StyleUnderline"/>
          <w:highlight w:val="yellow"/>
        </w:rPr>
        <w:t xml:space="preserve"> and </w:t>
      </w:r>
      <w:r w:rsidRPr="005A01CE">
        <w:rPr>
          <w:rStyle w:val="Emphasis"/>
          <w:highlight w:val="yellow"/>
        </w:rPr>
        <w:t>strengthen our perspectives on good governance</w:t>
      </w:r>
      <w:r w:rsidRPr="005A01CE">
        <w:rPr>
          <w:rStyle w:val="StyleUnderline"/>
        </w:rPr>
        <w:t>.</w:t>
      </w:r>
    </w:p>
    <w:p w:rsidR="00451FAE" w:rsidRDefault="00451FAE" w:rsidP="00451FAE">
      <w:pPr>
        <w:ind w:firstLine="720"/>
      </w:pPr>
      <w:r>
        <w:t>—South Sudanese refugee 1, Kampala, 2017 (</w:t>
      </w:r>
      <w:proofErr w:type="spellStart"/>
      <w:r>
        <w:t>Zakaryan</w:t>
      </w:r>
      <w:proofErr w:type="spellEnd"/>
      <w:r>
        <w:t> 2018: 22)</w:t>
      </w:r>
    </w:p>
    <w:p w:rsidR="00451FAE" w:rsidRDefault="00451FAE" w:rsidP="00451FAE">
      <w:r w:rsidRPr="005A01CE">
        <w:rPr>
          <w:rStyle w:val="StyleUnderline"/>
          <w:highlight w:val="yellow"/>
        </w:rPr>
        <w:t>A South Sudanese refugee who</w:t>
      </w:r>
      <w:r w:rsidRPr="005A01CE">
        <w:rPr>
          <w:rStyle w:val="StyleUnderline"/>
        </w:rPr>
        <w:t xml:space="preserve"> has </w:t>
      </w:r>
      <w:r w:rsidRPr="005A01CE">
        <w:rPr>
          <w:rStyle w:val="StyleUnderline"/>
          <w:highlight w:val="yellow"/>
        </w:rPr>
        <w:t>resided in Uganda for more than a decade</w:t>
      </w:r>
      <w:r>
        <w:t xml:space="preserve"> and </w:t>
      </w:r>
      <w:r w:rsidRPr="005A01CE">
        <w:rPr>
          <w:rStyle w:val="StyleUnderline"/>
          <w:highlight w:val="yellow"/>
        </w:rPr>
        <w:t>founded a refugee-led organization highlighted the importance of diversity and of educational opportunities</w:t>
      </w:r>
      <w:r w:rsidRPr="005A01CE">
        <w:rPr>
          <w:rStyle w:val="StyleUnderline"/>
        </w:rPr>
        <w:t xml:space="preserve"> as a means of drawing on the potential of younger generations of refugees</w:t>
      </w:r>
      <w:r>
        <w:t>. He described the mission of the organization as working for peaceful coexistence between refugees and Ugandan host communities:</w:t>
      </w:r>
    </w:p>
    <w:p w:rsidR="00451FAE" w:rsidRDefault="00451FAE" w:rsidP="00451FAE">
      <w:pPr>
        <w:ind w:left="720"/>
      </w:pPr>
      <w:r>
        <w:t xml:space="preserve">. . . </w:t>
      </w:r>
      <w:r w:rsidRPr="005A01CE">
        <w:rPr>
          <w:rStyle w:val="StyleUnderline"/>
        </w:rPr>
        <w:t>educating youth in order to promote democracy through good governance and non-violence</w:t>
      </w:r>
      <w:r>
        <w:t xml:space="preserve"> . . . [</w:t>
      </w:r>
      <w:r w:rsidRPr="005A01CE">
        <w:rPr>
          <w:rStyle w:val="StyleUnderline"/>
        </w:rPr>
        <w:t>our] motivation is to seek connections in our diversity</w:t>
      </w:r>
      <w:proofErr w:type="gramStart"/>
      <w:r>
        <w:t>. . . .</w:t>
      </w:r>
      <w:proofErr w:type="gramEnd"/>
      <w:r>
        <w:t xml:space="preserve"> </w:t>
      </w:r>
      <w:r w:rsidRPr="005A01CE">
        <w:rPr>
          <w:rStyle w:val="StyleUnderline"/>
        </w:rPr>
        <w:t xml:space="preserve">We </w:t>
      </w:r>
      <w:proofErr w:type="spellStart"/>
      <w:r w:rsidRPr="005A01CE">
        <w:rPr>
          <w:rStyle w:val="StyleUnderline"/>
        </w:rPr>
        <w:t>practise</w:t>
      </w:r>
      <w:proofErr w:type="spellEnd"/>
      <w:r w:rsidRPr="005A01CE">
        <w:rPr>
          <w:rStyle w:val="StyleUnderline"/>
        </w:rPr>
        <w:t xml:space="preserve"> our commitment to peace by starting where we are and building a network across the African continent because refugees might repatriate but the network should persist</w:t>
      </w:r>
      <w:r>
        <w:t>.</w:t>
      </w:r>
    </w:p>
    <w:p w:rsidR="00451FAE" w:rsidRDefault="00451FAE" w:rsidP="00451FAE">
      <w:r>
        <w:t>—South Sudanese male refugee and NGO representative 4, Kampala, 2017 (</w:t>
      </w:r>
      <w:proofErr w:type="spellStart"/>
      <w:r>
        <w:t>Zakaryan</w:t>
      </w:r>
      <w:proofErr w:type="spellEnd"/>
      <w:r>
        <w:t xml:space="preserve"> 2018: 22)</w:t>
      </w:r>
    </w:p>
    <w:p w:rsidR="00DA6599" w:rsidRDefault="00DA6599" w:rsidP="00DA6599">
      <w:pPr>
        <w:pStyle w:val="Heading3"/>
      </w:pPr>
      <w:proofErr w:type="gramStart"/>
      <w:r>
        <w:t>yes</w:t>
      </w:r>
      <w:proofErr w:type="gramEnd"/>
      <w:r>
        <w:t xml:space="preserve"> drives democracy building </w:t>
      </w:r>
    </w:p>
    <w:p w:rsidR="00DA6599" w:rsidRDefault="00DA6599" w:rsidP="00DA6599">
      <w:pPr>
        <w:pStyle w:val="Heading4"/>
      </w:pPr>
      <w:r>
        <w:t xml:space="preserve">South Sudanese refugees can drive </w:t>
      </w:r>
      <w:r>
        <w:rPr>
          <w:u w:val="single"/>
        </w:rPr>
        <w:t>democracy-</w:t>
      </w:r>
      <w:r w:rsidRPr="00BA3ED8">
        <w:rPr>
          <w:u w:val="single"/>
        </w:rPr>
        <w:t>building</w:t>
      </w:r>
      <w:r>
        <w:t xml:space="preserve"> back home. </w:t>
      </w:r>
    </w:p>
    <w:p w:rsidR="00DA6599" w:rsidRPr="00BA3ED8" w:rsidRDefault="00DA6599" w:rsidP="00DA6599">
      <w:pPr>
        <w:rPr>
          <w:i/>
        </w:rPr>
      </w:pPr>
      <w:proofErr w:type="spellStart"/>
      <w:r w:rsidRPr="003C1EE0">
        <w:rPr>
          <w:rStyle w:val="Style13ptBold"/>
        </w:rPr>
        <w:t>Bekaj</w:t>
      </w:r>
      <w:proofErr w:type="spellEnd"/>
      <w:r w:rsidRPr="003C1EE0">
        <w:rPr>
          <w:rStyle w:val="Style13ptBold"/>
        </w:rPr>
        <w:t xml:space="preserve"> and Antara 18</w:t>
      </w:r>
      <w:r>
        <w:t xml:space="preserve"> – </w:t>
      </w:r>
      <w:proofErr w:type="spellStart"/>
      <w:r>
        <w:t>Armend</w:t>
      </w:r>
      <w:proofErr w:type="spellEnd"/>
      <w:r>
        <w:t xml:space="preserve"> </w:t>
      </w:r>
      <w:proofErr w:type="spellStart"/>
      <w:r>
        <w:t>Bekaj</w:t>
      </w:r>
      <w:proofErr w:type="spellEnd"/>
      <w:r>
        <w:t xml:space="preserve">, Senior </w:t>
      </w:r>
      <w:proofErr w:type="spellStart"/>
      <w:r>
        <w:t>Programme</w:t>
      </w:r>
      <w:proofErr w:type="spellEnd"/>
      <w:r>
        <w:t xml:space="preserve"> Officer for the Democracy Assessment and Political Analysis Unit at the International Institute for Democracy and Electoral Assistance, Has 15 years of experience working with international organizations and civil society in the United Kingdom and the Western Balkans, such as the OSCE, USAID and UNDP, Former Adjunct Lecturer of International Relations and Public Policy at the Rochester Institute of Technology, Ph.D. Candidate in Political Science at the University of Sheffield, M.A. in Conflict Resolution from the University of Bradford, Lina Antara, </w:t>
      </w:r>
      <w:proofErr w:type="spellStart"/>
      <w:r>
        <w:t>Programme</w:t>
      </w:r>
      <w:proofErr w:type="spellEnd"/>
      <w:r>
        <w:t xml:space="preserve"> Officer in the Democracy Assessment, Analysis and Advisory unit at the International Institute for Democracy and Electoral Assistance, LL.M. in European Litigation from the University of Luxembourg, M.A. in International Election Observation and Electoral Assistance from the University of the Basque Country in Spain, 2018 (“Political Participation of Refugees: Bridging the Gaps,” </w:t>
      </w:r>
      <w:r w:rsidRPr="003C1EE0">
        <w:rPr>
          <w:i/>
        </w:rPr>
        <w:t>International Institute for Democracy and Electoral Assistance</w:t>
      </w:r>
      <w:r w:rsidRPr="003C1EE0">
        <w:t xml:space="preserve">, </w:t>
      </w:r>
      <w:r>
        <w:t>April 3</w:t>
      </w:r>
      <w:r w:rsidRPr="003C1EE0">
        <w:rPr>
          <w:vertAlign w:val="superscript"/>
        </w:rPr>
        <w:t>rd</w:t>
      </w:r>
      <w:r>
        <w:t xml:space="preserve">, Available Online at </w:t>
      </w:r>
      <w:hyperlink r:id="rId35" w:history="1">
        <w:r w:rsidRPr="00D636EF">
          <w:rPr>
            <w:rStyle w:val="Hyperlink"/>
          </w:rPr>
          <w:t>https://www.bosch-stiftung.de/sites/default/files/publications/pdf/2018-04/Political-participation-of-refugees-bridging-the-gaps.pdf</w:t>
        </w:r>
      </w:hyperlink>
      <w:r>
        <w:t xml:space="preserve">, Accessed 7/21/18) MR </w:t>
      </w:r>
    </w:p>
    <w:p w:rsidR="00DA6599" w:rsidRPr="005A01CE" w:rsidRDefault="00DA6599" w:rsidP="00DA6599">
      <w:pPr>
        <w:rPr>
          <w:rStyle w:val="StyleUnderline"/>
        </w:rPr>
      </w:pPr>
      <w:r>
        <w:t xml:space="preserve">4. Non-formal political participation of refugees in their countries of origin also became evident that the connections between them are based on face-to-face communication and historical or ethnic ties. They were therefore unaware of </w:t>
      </w:r>
      <w:r w:rsidRPr="00BA3ED8">
        <w:rPr>
          <w:rStyle w:val="StyleUnderline"/>
          <w:highlight w:val="yellow"/>
        </w:rPr>
        <w:t xml:space="preserve">large South Sudanese </w:t>
      </w:r>
      <w:r w:rsidRPr="00BA3ED8">
        <w:rPr>
          <w:rStyle w:val="Emphasis"/>
          <w:highlight w:val="yellow"/>
        </w:rPr>
        <w:t>diaspora networks</w:t>
      </w:r>
      <w:r w:rsidRPr="00BA3ED8">
        <w:rPr>
          <w:rStyle w:val="StyleUnderline"/>
          <w:highlight w:val="yellow"/>
        </w:rPr>
        <w:t xml:space="preserve"> and organized diaspora groups advocating to bring about </w:t>
      </w:r>
      <w:r w:rsidRPr="00BA3ED8">
        <w:rPr>
          <w:rStyle w:val="Emphasis"/>
          <w:highlight w:val="yellow"/>
        </w:rPr>
        <w:t>political change</w:t>
      </w:r>
      <w:r w:rsidRPr="00BA3ED8">
        <w:rPr>
          <w:rStyle w:val="StyleUnderline"/>
          <w:highlight w:val="yellow"/>
        </w:rPr>
        <w:t xml:space="preserve"> in their home country</w:t>
      </w:r>
      <w:r>
        <w:t xml:space="preserve">. </w:t>
      </w:r>
      <w:r w:rsidRPr="00BA3ED8">
        <w:t xml:space="preserve">Nonetheless, </w:t>
      </w:r>
      <w:r w:rsidRPr="00BA3ED8">
        <w:rPr>
          <w:rStyle w:val="StyleUnderline"/>
        </w:rPr>
        <w:t xml:space="preserve">many South Sudanese respondents—in both Nairobi and Kakuma—highlighted the potential for the diaspora to </w:t>
      </w:r>
      <w:r w:rsidRPr="00BA3ED8">
        <w:rPr>
          <w:rStyle w:val="StyleUnderline"/>
          <w:highlight w:val="yellow"/>
        </w:rPr>
        <w:t xml:space="preserve">contribute to </w:t>
      </w:r>
      <w:r w:rsidRPr="00BA3ED8">
        <w:rPr>
          <w:rStyle w:val="Emphasis"/>
          <w:highlight w:val="yellow"/>
        </w:rPr>
        <w:t>democracy building</w:t>
      </w:r>
      <w:r w:rsidRPr="00BA3ED8">
        <w:rPr>
          <w:rStyle w:val="StyleUnderline"/>
          <w:highlight w:val="yellow"/>
        </w:rPr>
        <w:t xml:space="preserve"> </w:t>
      </w:r>
      <w:r w:rsidRPr="00BA3ED8">
        <w:rPr>
          <w:rStyle w:val="StyleUnderline"/>
        </w:rPr>
        <w:t>in their country of origin</w:t>
      </w:r>
      <w:r w:rsidRPr="005A01CE">
        <w:rPr>
          <w:rStyle w:val="StyleUnderline"/>
        </w:rPr>
        <w:t xml:space="preserve"> </w:t>
      </w:r>
      <w:r w:rsidRPr="00BA3ED8">
        <w:rPr>
          <w:rStyle w:val="StyleUnderline"/>
          <w:highlight w:val="yellow"/>
        </w:rPr>
        <w:t xml:space="preserve">through the diffusion of </w:t>
      </w:r>
      <w:r w:rsidRPr="00BA3ED8">
        <w:rPr>
          <w:rStyle w:val="Emphasis"/>
          <w:highlight w:val="yellow"/>
        </w:rPr>
        <w:t>democratic values</w:t>
      </w:r>
      <w:r w:rsidRPr="00BA3ED8">
        <w:rPr>
          <w:rStyle w:val="StyleUnderline"/>
          <w:highlight w:val="yellow"/>
        </w:rPr>
        <w:t xml:space="preserve"> and</w:t>
      </w:r>
      <w:r w:rsidRPr="005A01CE">
        <w:rPr>
          <w:rStyle w:val="StyleUnderline"/>
        </w:rPr>
        <w:t xml:space="preserve"> the </w:t>
      </w:r>
      <w:r w:rsidRPr="00BA3ED8">
        <w:rPr>
          <w:rStyle w:val="StyleUnderline"/>
          <w:highlight w:val="yellow"/>
        </w:rPr>
        <w:t>implementation of civic education and human rights</w:t>
      </w:r>
      <w:r w:rsidRPr="005A01CE">
        <w:rPr>
          <w:rStyle w:val="StyleUnderline"/>
        </w:rPr>
        <w:t xml:space="preserve"> initiatives:</w:t>
      </w:r>
    </w:p>
    <w:p w:rsidR="00DA6599" w:rsidRPr="005A01CE" w:rsidRDefault="00DA6599" w:rsidP="00DA6599">
      <w:pPr>
        <w:rPr>
          <w:rStyle w:val="StyleUnderline"/>
        </w:rPr>
      </w:pPr>
      <w:r w:rsidRPr="00BA3ED8">
        <w:rPr>
          <w:rStyle w:val="StyleUnderline"/>
          <w:highlight w:val="yellow"/>
        </w:rPr>
        <w:t xml:space="preserve">Democracy is a process and for South Sudan it can </w:t>
      </w:r>
      <w:r w:rsidRPr="00BA3ED8">
        <w:rPr>
          <w:rStyle w:val="Emphasis"/>
          <w:highlight w:val="yellow"/>
        </w:rPr>
        <w:t>take time to grow</w:t>
      </w:r>
      <w:r w:rsidRPr="005A01CE">
        <w:rPr>
          <w:rStyle w:val="StyleUnderline"/>
        </w:rPr>
        <w:t>.</w:t>
      </w:r>
    </w:p>
    <w:p w:rsidR="00DA6599" w:rsidRPr="005A01CE" w:rsidRDefault="00DA6599" w:rsidP="00DA6599">
      <w:pPr>
        <w:rPr>
          <w:rStyle w:val="StyleUnderline"/>
        </w:rPr>
      </w:pPr>
      <w:r w:rsidRPr="005A01CE">
        <w:rPr>
          <w:rStyle w:val="StyleUnderline"/>
        </w:rPr>
        <w:t xml:space="preserve">I think </w:t>
      </w:r>
      <w:r w:rsidRPr="00BA3ED8">
        <w:rPr>
          <w:rStyle w:val="StyleUnderline"/>
          <w:highlight w:val="yellow"/>
        </w:rPr>
        <w:t xml:space="preserve">the diaspora can play an </w:t>
      </w:r>
      <w:r w:rsidRPr="00BA3ED8">
        <w:rPr>
          <w:rStyle w:val="Emphasis"/>
          <w:highlight w:val="yellow"/>
        </w:rPr>
        <w:t>important role</w:t>
      </w:r>
      <w:r w:rsidRPr="00BA3ED8">
        <w:rPr>
          <w:rStyle w:val="StyleUnderline"/>
          <w:highlight w:val="yellow"/>
        </w:rPr>
        <w:t xml:space="preserve"> in educating the South Sudanese people about democratic principles and about their rights as citizens</w:t>
      </w:r>
      <w:r w:rsidRPr="005A01CE">
        <w:rPr>
          <w:rStyle w:val="StyleUnderline"/>
        </w:rPr>
        <w:t>.</w:t>
      </w:r>
    </w:p>
    <w:p w:rsidR="00DA6599" w:rsidRDefault="00DA6599" w:rsidP="00DA6599">
      <w:r>
        <w:t>—South Sudanese male refugee 1, Kakuma, 2017 (</w:t>
      </w:r>
      <w:proofErr w:type="spellStart"/>
      <w:r>
        <w:t>Opon</w:t>
      </w:r>
      <w:proofErr w:type="spellEnd"/>
      <w:r>
        <w:t> 2018: 20)</w:t>
      </w:r>
    </w:p>
    <w:p w:rsidR="00451FAE" w:rsidRDefault="00451FAE" w:rsidP="00451FAE">
      <w:pPr>
        <w:pStyle w:val="Heading3"/>
      </w:pPr>
      <w:r>
        <w:t xml:space="preserve">AT: no South Sudan </w:t>
      </w:r>
      <w:proofErr w:type="gramStart"/>
      <w:r>
        <w:t>democracy !</w:t>
      </w:r>
      <w:proofErr w:type="gramEnd"/>
    </w:p>
    <w:p w:rsidR="00451FAE" w:rsidRPr="002F0BDE" w:rsidRDefault="00451FAE" w:rsidP="00451FAE">
      <w:pPr>
        <w:pStyle w:val="Heading4"/>
      </w:pPr>
      <w:r>
        <w:t xml:space="preserve">South Sudanese democracy is key to ensure political stability and resolve security problems. </w:t>
      </w:r>
    </w:p>
    <w:p w:rsidR="00451FAE" w:rsidRPr="002F0BDE" w:rsidRDefault="00451FAE" w:rsidP="00451FAE">
      <w:proofErr w:type="spellStart"/>
      <w:r w:rsidRPr="00320612">
        <w:rPr>
          <w:rStyle w:val="Style13ptBold"/>
        </w:rPr>
        <w:t>Akuey</w:t>
      </w:r>
      <w:proofErr w:type="spellEnd"/>
      <w:r w:rsidRPr="00320612">
        <w:rPr>
          <w:rStyle w:val="Style13ptBold"/>
        </w:rPr>
        <w:t xml:space="preserve"> 18</w:t>
      </w:r>
      <w:r>
        <w:t xml:space="preserve"> – Aldo </w:t>
      </w:r>
      <w:proofErr w:type="spellStart"/>
      <w:r>
        <w:t>Ajou</w:t>
      </w:r>
      <w:proofErr w:type="spellEnd"/>
      <w:r>
        <w:t xml:space="preserve"> Deng </w:t>
      </w:r>
      <w:proofErr w:type="spellStart"/>
      <w:r>
        <w:t>Akuey</w:t>
      </w:r>
      <w:proofErr w:type="spellEnd"/>
      <w:r>
        <w:t xml:space="preserve">, Ph.D. Candidate in the Philosophy of Political Science at Mount Kenya University, 2018 (“South Sudan and the Emerging Security Implications for East Africa,” </w:t>
      </w:r>
      <w:r w:rsidRPr="00320612">
        <w:rPr>
          <w:i/>
        </w:rPr>
        <w:t>Universal Journal of Educational Research</w:t>
      </w:r>
      <w:r>
        <w:t xml:space="preserve">, Volume 6, Issue 1, February, Available Online at </w:t>
      </w:r>
      <w:hyperlink r:id="rId36" w:history="1">
        <w:r w:rsidRPr="00D636EF">
          <w:rPr>
            <w:rStyle w:val="Hyperlink"/>
          </w:rPr>
          <w:t>https://files.eric.ed.gov/fulltext/EJ1170471.pdf</w:t>
        </w:r>
      </w:hyperlink>
      <w:r>
        <w:t xml:space="preserve">, Accessed 7/22/18) MR </w:t>
      </w:r>
    </w:p>
    <w:p w:rsidR="00451FAE" w:rsidRDefault="00451FAE" w:rsidP="00451FAE">
      <w:r w:rsidRPr="002F0BDE">
        <w:rPr>
          <w:rStyle w:val="Emphasis"/>
          <w:highlight w:val="yellow"/>
        </w:rPr>
        <w:t>Democracy and good governance is a prerequisite for development and political stability in South Sudan</w:t>
      </w:r>
      <w:r>
        <w:t xml:space="preserve">. As we have noted, security is essentially a contested and value laden concept dependent on who uses the term and for what purpose. </w:t>
      </w:r>
      <w:r w:rsidRPr="002F0BDE">
        <w:rPr>
          <w:rStyle w:val="StyleUnderline"/>
        </w:rPr>
        <w:t>The causes of insecurity and emerging threats are caused and attributed to the nature of the state and its evolution</w:t>
      </w:r>
      <w:r>
        <w:t xml:space="preserve">. </w:t>
      </w:r>
      <w:r w:rsidRPr="002F0BDE">
        <w:rPr>
          <w:rStyle w:val="StyleUnderline"/>
          <w:highlight w:val="yellow"/>
        </w:rPr>
        <w:t xml:space="preserve">A </w:t>
      </w:r>
      <w:proofErr w:type="spellStart"/>
      <w:r w:rsidRPr="002F0BDE">
        <w:rPr>
          <w:rStyle w:val="StyleUnderline"/>
          <w:highlight w:val="yellow"/>
        </w:rPr>
        <w:t>neopatrimonial</w:t>
      </w:r>
      <w:proofErr w:type="spellEnd"/>
      <w:r w:rsidRPr="002F0BDE">
        <w:rPr>
          <w:rStyle w:val="StyleUnderline"/>
          <w:highlight w:val="yellow"/>
        </w:rPr>
        <w:t xml:space="preserve"> South Sudan has excluded most of its citizens in politics and economy hence resentment and war</w:t>
      </w:r>
      <w:r>
        <w:t xml:space="preserve">. </w:t>
      </w:r>
      <w:r w:rsidRPr="002F0BDE">
        <w:rPr>
          <w:rStyle w:val="StyleUnderline"/>
          <w:highlight w:val="yellow"/>
        </w:rPr>
        <w:t xml:space="preserve">An </w:t>
      </w:r>
      <w:r w:rsidRPr="002F0BDE">
        <w:rPr>
          <w:rStyle w:val="Emphasis"/>
          <w:highlight w:val="yellow"/>
        </w:rPr>
        <w:t>all-inclusive state</w:t>
      </w:r>
      <w:r w:rsidRPr="002F0BDE">
        <w:rPr>
          <w:rStyle w:val="StyleUnderline"/>
          <w:highlight w:val="yellow"/>
        </w:rPr>
        <w:t xml:space="preserve"> that satisfactorily answers</w:t>
      </w:r>
      <w:r>
        <w:t xml:space="preserve"> the </w:t>
      </w:r>
      <w:r w:rsidRPr="002F0BDE">
        <w:rPr>
          <w:rStyle w:val="StyleUnderline"/>
          <w:highlight w:val="yellow"/>
        </w:rPr>
        <w:t>social and national question would</w:t>
      </w:r>
      <w:r w:rsidRPr="002F0BDE">
        <w:rPr>
          <w:rStyle w:val="StyleUnderline"/>
        </w:rPr>
        <w:t xml:space="preserve"> </w:t>
      </w:r>
      <w:r>
        <w:t xml:space="preserve">significantly </w:t>
      </w:r>
      <w:r w:rsidRPr="002F0BDE">
        <w:rPr>
          <w:rStyle w:val="StyleUnderline"/>
          <w:highlight w:val="yellow"/>
        </w:rPr>
        <w:t>inspire people’s hopes and aspirations for a better South Sudan</w:t>
      </w:r>
      <w:r>
        <w:t xml:space="preserve"> [Magnus, 2017:5-16]. </w:t>
      </w:r>
      <w:r w:rsidRPr="002F0BDE">
        <w:rPr>
          <w:rStyle w:val="StyleUnderline"/>
          <w:highlight w:val="yellow"/>
        </w:rPr>
        <w:t>A political solution that takes into consideration contending and competing interests</w:t>
      </w:r>
      <w:r w:rsidRPr="002F0BDE">
        <w:rPr>
          <w:rStyle w:val="StyleUnderline"/>
        </w:rPr>
        <w:t xml:space="preserve"> </w:t>
      </w:r>
      <w:r>
        <w:t xml:space="preserve">within and without </w:t>
      </w:r>
      <w:r w:rsidRPr="002F0BDE">
        <w:rPr>
          <w:rStyle w:val="StyleUnderline"/>
          <w:highlight w:val="yellow"/>
        </w:rPr>
        <w:t>would be durable</w:t>
      </w:r>
      <w:r>
        <w:t>.</w:t>
      </w:r>
    </w:p>
    <w:p w:rsidR="00DA6599" w:rsidRDefault="00DA6599" w:rsidP="00DA6599">
      <w:pPr>
        <w:pStyle w:val="Heading3"/>
      </w:pPr>
      <w:r>
        <w:t xml:space="preserve">AT: Kenya disproves </w:t>
      </w:r>
    </w:p>
    <w:p w:rsidR="00DA6599" w:rsidRDefault="00DA6599" w:rsidP="00DA6599">
      <w:pPr>
        <w:pStyle w:val="Heading4"/>
      </w:pPr>
      <w:r>
        <w:t xml:space="preserve">A2: Kenya CP/Disproves. </w:t>
      </w:r>
    </w:p>
    <w:p w:rsidR="00DA6599" w:rsidRPr="003C1EE0" w:rsidRDefault="00DA6599" w:rsidP="00DA6599">
      <w:pPr>
        <w:rPr>
          <w:i/>
        </w:rPr>
      </w:pPr>
      <w:proofErr w:type="spellStart"/>
      <w:r w:rsidRPr="003C1EE0">
        <w:rPr>
          <w:rStyle w:val="Style13ptBold"/>
        </w:rPr>
        <w:t>Bekaj</w:t>
      </w:r>
      <w:proofErr w:type="spellEnd"/>
      <w:r w:rsidRPr="003C1EE0">
        <w:rPr>
          <w:rStyle w:val="Style13ptBold"/>
        </w:rPr>
        <w:t xml:space="preserve"> and Antara 18</w:t>
      </w:r>
      <w:r>
        <w:t xml:space="preserve"> – </w:t>
      </w:r>
      <w:proofErr w:type="spellStart"/>
      <w:r>
        <w:t>Armend</w:t>
      </w:r>
      <w:proofErr w:type="spellEnd"/>
      <w:r>
        <w:t xml:space="preserve"> </w:t>
      </w:r>
      <w:proofErr w:type="spellStart"/>
      <w:r>
        <w:t>Bekaj</w:t>
      </w:r>
      <w:proofErr w:type="spellEnd"/>
      <w:r>
        <w:t xml:space="preserve">, Senior </w:t>
      </w:r>
      <w:proofErr w:type="spellStart"/>
      <w:r>
        <w:t>Programme</w:t>
      </w:r>
      <w:proofErr w:type="spellEnd"/>
      <w:r>
        <w:t xml:space="preserve"> Officer for the Democracy Assessment and Political Analysis Unit at the International Institute for Democracy and Electoral Assistance, Has 15 years of experience working with international organizations and civil society in the United Kingdom and the Western Balkans, such as the OSCE, USAID and UNDP, Former Adjunct Lecturer of International Relations and Public Policy at the Rochester Institute of Technology, Ph.D. Candidate in Political Science at the University of Sheffield, M.A. in Conflict Resolution from the University of Bradford, Lina Antara, </w:t>
      </w:r>
      <w:proofErr w:type="spellStart"/>
      <w:r>
        <w:t>Programme</w:t>
      </w:r>
      <w:proofErr w:type="spellEnd"/>
      <w:r>
        <w:t xml:space="preserve"> Officer in the Democracy Assessment, Analysis and Advisory unit at the International Institute for Democracy and Electoral Assistance, LL.M. in European Litigation from the University of Luxembourg, M.A. in International Election Observation and Electoral Assistance from the University of the Basque Country in Spain, 2018 (“Political Participation of Refugees: Bridging the Gaps,” </w:t>
      </w:r>
      <w:r w:rsidRPr="003C1EE0">
        <w:rPr>
          <w:i/>
        </w:rPr>
        <w:t>International Institute for Democracy and Electoral Assistance</w:t>
      </w:r>
      <w:r w:rsidRPr="003C1EE0">
        <w:t xml:space="preserve">, </w:t>
      </w:r>
      <w:r>
        <w:t>April 3</w:t>
      </w:r>
      <w:r w:rsidRPr="003C1EE0">
        <w:rPr>
          <w:vertAlign w:val="superscript"/>
        </w:rPr>
        <w:t>rd</w:t>
      </w:r>
      <w:r>
        <w:t xml:space="preserve">, Available Online at </w:t>
      </w:r>
      <w:hyperlink r:id="rId37" w:history="1">
        <w:r w:rsidRPr="00D636EF">
          <w:rPr>
            <w:rStyle w:val="Hyperlink"/>
          </w:rPr>
          <w:t>https://www.bosch-stiftung.de/sites/default/files/publications/pdf/2018-04/Political-participation-of-refugees-bridging-the-gaps.pdf</w:t>
        </w:r>
      </w:hyperlink>
      <w:r>
        <w:t xml:space="preserve">, Accessed 7/21/18) MR </w:t>
      </w:r>
    </w:p>
    <w:p w:rsidR="00DA6599" w:rsidRDefault="00DA6599" w:rsidP="00DA6599">
      <w:r>
        <w:t xml:space="preserve">In contrast, the field research </w:t>
      </w:r>
      <w:r w:rsidRPr="00BA3ED8">
        <w:rPr>
          <w:rStyle w:val="StyleUnderline"/>
          <w:highlight w:val="yellow"/>
        </w:rPr>
        <w:t>in Kenya</w:t>
      </w:r>
      <w:r>
        <w:t xml:space="preserve"> revealed that </w:t>
      </w:r>
      <w:r w:rsidRPr="00BA3ED8">
        <w:rPr>
          <w:rStyle w:val="StyleUnderline"/>
          <w:highlight w:val="yellow"/>
        </w:rPr>
        <w:t>South Sudanese refugees</w:t>
      </w:r>
      <w:r w:rsidRPr="005A01CE">
        <w:rPr>
          <w:rStyle w:val="StyleUnderline"/>
        </w:rPr>
        <w:t xml:space="preserve"> there </w:t>
      </w:r>
      <w:r w:rsidRPr="00BA3ED8">
        <w:rPr>
          <w:rStyle w:val="StyleUnderline"/>
          <w:highlight w:val="yellow"/>
        </w:rPr>
        <w:t xml:space="preserve">face </w:t>
      </w:r>
      <w:proofErr w:type="gramStart"/>
      <w:r w:rsidRPr="00BA3ED8">
        <w:rPr>
          <w:rStyle w:val="StyleUnderline"/>
          <w:highlight w:val="yellow"/>
        </w:rPr>
        <w:t>particular challenges</w:t>
      </w:r>
      <w:proofErr w:type="gramEnd"/>
      <w:r w:rsidRPr="00BA3ED8">
        <w:rPr>
          <w:rStyle w:val="StyleUnderline"/>
          <w:highlight w:val="yellow"/>
        </w:rPr>
        <w:t xml:space="preserve"> that </w:t>
      </w:r>
      <w:r w:rsidRPr="00BA3ED8">
        <w:rPr>
          <w:rStyle w:val="Emphasis"/>
          <w:highlight w:val="yellow"/>
        </w:rPr>
        <w:t>restrict</w:t>
      </w:r>
      <w:r w:rsidRPr="00BA3ED8">
        <w:rPr>
          <w:rStyle w:val="StyleUnderline"/>
          <w:highlight w:val="yellow"/>
        </w:rPr>
        <w:t xml:space="preserve"> their participation</w:t>
      </w:r>
      <w:r w:rsidRPr="005A01CE">
        <w:rPr>
          <w:rStyle w:val="StyleUnderline"/>
        </w:rPr>
        <w:t xml:space="preserve"> </w:t>
      </w:r>
      <w:r w:rsidRPr="00BA3ED8">
        <w:rPr>
          <w:rStyle w:val="StyleUnderline"/>
          <w:highlight w:val="yellow"/>
        </w:rPr>
        <w:t>in country-of-origin politics</w:t>
      </w:r>
      <w:r w:rsidRPr="005A01CE">
        <w:rPr>
          <w:rStyle w:val="StyleUnderline"/>
        </w:rPr>
        <w:t xml:space="preserve">. </w:t>
      </w:r>
      <w:r w:rsidRPr="00BA3ED8">
        <w:rPr>
          <w:rStyle w:val="StyleUnderline"/>
          <w:highlight w:val="yellow"/>
        </w:rPr>
        <w:t xml:space="preserve">They lack an urban-based </w:t>
      </w:r>
      <w:r w:rsidRPr="00BA3ED8">
        <w:rPr>
          <w:rStyle w:val="Emphasis"/>
          <w:highlight w:val="yellow"/>
        </w:rPr>
        <w:t>coordination mechanism</w:t>
      </w:r>
      <w:r w:rsidRPr="00BA3ED8">
        <w:rPr>
          <w:rStyle w:val="StyleUnderline"/>
          <w:highlight w:val="yellow"/>
        </w:rPr>
        <w:t xml:space="preserve"> uncontaminated by home</w:t>
      </w:r>
      <w:r w:rsidRPr="005A01CE">
        <w:rPr>
          <w:rStyle w:val="StyleUnderline"/>
        </w:rPr>
        <w:t xml:space="preserve"> politics </w:t>
      </w:r>
      <w:r w:rsidRPr="00BA3ED8">
        <w:rPr>
          <w:rStyle w:val="StyleUnderline"/>
          <w:highlight w:val="yellow"/>
        </w:rPr>
        <w:t>that could unite the South Sudanese diaspora to advocate for political change</w:t>
      </w:r>
      <w:r w:rsidRPr="005A01CE">
        <w:rPr>
          <w:rStyle w:val="StyleUnderline"/>
        </w:rPr>
        <w:t xml:space="preserve"> at home</w:t>
      </w:r>
      <w:r>
        <w:t xml:space="preserve"> (</w:t>
      </w:r>
      <w:proofErr w:type="spellStart"/>
      <w:r>
        <w:t>Opon</w:t>
      </w:r>
      <w:proofErr w:type="spellEnd"/>
      <w:r>
        <w:t xml:space="preserve"> 2018: 20). During the focus group discussions with South Sudanese participants in Nairobi and Kakuma, it International IDEA 85</w:t>
      </w:r>
    </w:p>
    <w:p w:rsidR="00216B39" w:rsidRDefault="00216B39" w:rsidP="004B7E0D">
      <w:pPr>
        <w:pStyle w:val="Heading1"/>
      </w:pPr>
      <w:bookmarkStart w:id="0" w:name="_GoBack"/>
      <w:bookmarkEnd w:id="0"/>
      <w:r>
        <w:t xml:space="preserve">AT: DAs </w:t>
      </w:r>
    </w:p>
    <w:p w:rsidR="00922DD2" w:rsidRDefault="00922DD2" w:rsidP="001726B9">
      <w:pPr>
        <w:pStyle w:val="Heading2"/>
      </w:pPr>
      <w:proofErr w:type="spellStart"/>
      <w:r>
        <w:t>topshelf</w:t>
      </w:r>
      <w:proofErr w:type="spellEnd"/>
      <w:r>
        <w:t xml:space="preserve"> </w:t>
      </w:r>
    </w:p>
    <w:p w:rsidR="00922DD2" w:rsidRDefault="00922DD2" w:rsidP="00922DD2">
      <w:pPr>
        <w:pStyle w:val="Heading3"/>
      </w:pPr>
      <w:r>
        <w:t>AT: domestic/EU based DAs</w:t>
      </w:r>
    </w:p>
    <w:p w:rsidR="00922DD2" w:rsidRDefault="00922DD2" w:rsidP="00922DD2">
      <w:pPr>
        <w:pStyle w:val="Heading4"/>
      </w:pPr>
      <w:r>
        <w:t>This DA is blatantly violent — caring more about the impact of refugees on rich places like the US and EU while ignores their impact in poor African countries is privileged.</w:t>
      </w:r>
    </w:p>
    <w:p w:rsidR="00922DD2" w:rsidRPr="007D0064" w:rsidRDefault="00922DD2" w:rsidP="00922DD2">
      <w:r w:rsidRPr="007D0064">
        <w:rPr>
          <w:rStyle w:val="Style13ptBold"/>
        </w:rPr>
        <w:t>Hasan 16</w:t>
      </w:r>
      <w:r>
        <w:t xml:space="preserve"> – </w:t>
      </w:r>
      <w:proofErr w:type="spellStart"/>
      <w:r>
        <w:t>Medhi</w:t>
      </w:r>
      <w:proofErr w:type="spellEnd"/>
      <w:r>
        <w:t xml:space="preserve"> Hasan, former political director of the Huffington Post UK, host of “</w:t>
      </w:r>
      <w:proofErr w:type="spellStart"/>
      <w:r>
        <w:t>UpFront</w:t>
      </w:r>
      <w:proofErr w:type="spellEnd"/>
      <w:r>
        <w:t xml:space="preserve">” on Al Jazeera </w:t>
      </w:r>
      <w:proofErr w:type="spellStart"/>
      <w:r>
        <w:t>Englis</w:t>
      </w:r>
      <w:proofErr w:type="spellEnd"/>
      <w:r>
        <w:t xml:space="preserve">, 2016 (“Obsessing over Europe’s refugee crisis while ignoring Africa’s is white privilege at work,” </w:t>
      </w:r>
      <w:r>
        <w:rPr>
          <w:i/>
        </w:rPr>
        <w:t xml:space="preserve">The Washington Post, </w:t>
      </w:r>
      <w:r>
        <w:t>November 3</w:t>
      </w:r>
      <w:r w:rsidRPr="007D0064">
        <w:rPr>
          <w:vertAlign w:val="superscript"/>
        </w:rPr>
        <w:t>rd</w:t>
      </w:r>
      <w:r>
        <w:t xml:space="preserve">, Available Online At </w:t>
      </w:r>
      <w:hyperlink r:id="rId38" w:history="1">
        <w:r w:rsidRPr="00050570">
          <w:rPr>
            <w:rStyle w:val="Hyperlink"/>
          </w:rPr>
          <w:t>https://www.washingtonpost.com/news/global-opinions/wp/2016/11/03/obsessing-over-europes-refugee-crisis-while-ignoring-africas-is-white-privilege-at-work/?noredirect=on&amp;utm_term=.5f703ef5470c</w:t>
        </w:r>
      </w:hyperlink>
      <w:r>
        <w:t>, Accessed 7-22-2018)</w:t>
      </w:r>
    </w:p>
    <w:p w:rsidR="00922DD2" w:rsidRPr="007D0064" w:rsidRDefault="00922DD2" w:rsidP="00922DD2">
      <w:pPr>
        <w:rPr>
          <w:b/>
          <w:iCs/>
          <w:u w:val="single"/>
        </w:rPr>
      </w:pPr>
      <w:r>
        <w:t xml:space="preserve">Admittedly, </w:t>
      </w:r>
      <w:r w:rsidRPr="007D0064">
        <w:rPr>
          <w:rStyle w:val="StyleUnderline"/>
        </w:rPr>
        <w:t>a record 1.3 million refugees sought asylum within the European Union last year, with thousands more applying for asylum every month.</w:t>
      </w:r>
      <w:r>
        <w:t xml:space="preserve"> </w:t>
      </w:r>
      <w:r w:rsidRPr="007D0064">
        <w:rPr>
          <w:rStyle w:val="Emphasis"/>
        </w:rPr>
        <w:t>Yet what of Sub-Saharan Africa, home to 4.4 million refugees and a whopping 19.5 million “people of concern” to the UN High Commissioner for Refugees?</w:t>
      </w:r>
    </w:p>
    <w:p w:rsidR="00922DD2" w:rsidRPr="007D0064" w:rsidRDefault="00922DD2" w:rsidP="00922DD2">
      <w:pPr>
        <w:rPr>
          <w:u w:val="single"/>
        </w:rPr>
      </w:pPr>
      <w:r>
        <w:t xml:space="preserve">We don’t often hear about these </w:t>
      </w:r>
      <w:proofErr w:type="gramStart"/>
      <w:r>
        <w:t>particular refugees</w:t>
      </w:r>
      <w:proofErr w:type="gramEnd"/>
      <w:r>
        <w:t xml:space="preserve"> or asylum-seekers, do we? </w:t>
      </w:r>
      <w:r w:rsidRPr="007D0064">
        <w:rPr>
          <w:rStyle w:val="StyleUnderline"/>
        </w:rPr>
        <w:t>They are, to borrow a term from British historian Mark Curtis, “unpeople,” the poor, nonwhite residents of the developing world who tend to be ignored by the Western media.</w:t>
      </w:r>
    </w:p>
    <w:p w:rsidR="00922DD2" w:rsidRDefault="00922DD2" w:rsidP="00922DD2">
      <w:r w:rsidRPr="007D0064">
        <w:rPr>
          <w:rStyle w:val="StyleUnderline"/>
        </w:rPr>
        <w:t xml:space="preserve">Where is the rolling coverage of Kenya’s </w:t>
      </w:r>
      <w:proofErr w:type="spellStart"/>
      <w:r w:rsidRPr="007D0064">
        <w:rPr>
          <w:rStyle w:val="StyleUnderline"/>
        </w:rPr>
        <w:t>Dadaab</w:t>
      </w:r>
      <w:proofErr w:type="spellEnd"/>
      <w:r w:rsidRPr="007D0064">
        <w:rPr>
          <w:rStyle w:val="StyleUnderline"/>
        </w:rPr>
        <w:t xml:space="preserve"> camp, for example?</w:t>
      </w:r>
      <w:r>
        <w:t xml:space="preserve"> </w:t>
      </w:r>
      <w:proofErr w:type="spellStart"/>
      <w:r w:rsidRPr="007D0064">
        <w:rPr>
          <w:rStyle w:val="StyleUnderline"/>
        </w:rPr>
        <w:t>Dadaab</w:t>
      </w:r>
      <w:proofErr w:type="spellEnd"/>
      <w:r w:rsidRPr="007D0064">
        <w:rPr>
          <w:rStyle w:val="StyleUnderline"/>
        </w:rPr>
        <w:t xml:space="preserve"> is the </w:t>
      </w:r>
      <w:r w:rsidRPr="007D0064">
        <w:rPr>
          <w:rStyle w:val="Emphasis"/>
        </w:rPr>
        <w:t>largest refugee camp</w:t>
      </w:r>
      <w:r w:rsidRPr="007D0064">
        <w:rPr>
          <w:rStyle w:val="StyleUnderline"/>
        </w:rPr>
        <w:t xml:space="preserve"> in the world</w:t>
      </w:r>
      <w:r>
        <w:t xml:space="preserve">, but in a move that could displace as many as 300,000 people, </w:t>
      </w:r>
      <w:r w:rsidRPr="007D0064">
        <w:rPr>
          <w:rStyle w:val="Emphasis"/>
        </w:rPr>
        <w:t>Kenyan authorities are in the process of closing it down</w:t>
      </w:r>
      <w:r>
        <w:t>. It puts the recent British media frenzy over the so-called “Jungle” camp in Calais, France, with its 10,000 migrants, into some perspective, doesn’t it?</w:t>
      </w:r>
    </w:p>
    <w:p w:rsidR="00922DD2" w:rsidRDefault="00922DD2" w:rsidP="00922DD2">
      <w:r w:rsidRPr="007D0064">
        <w:rPr>
          <w:rStyle w:val="StyleUnderline"/>
        </w:rPr>
        <w:t>The inconvenient truth is that while the U.K. Parliament votes to deny entry to 3,000 displaced children from Syria and the Hungarian prime minister vows to build a new and “more massive” border fence to keep out asylum-seekers</w:t>
      </w:r>
      <w:r>
        <w:t xml:space="preserve">, </w:t>
      </w:r>
      <w:r w:rsidRPr="007D0064">
        <w:rPr>
          <w:rStyle w:val="Emphasis"/>
        </w:rPr>
        <w:t xml:space="preserve">refugees in Africa are fleeing from one war-torn region to the next. </w:t>
      </w:r>
      <w:r w:rsidRPr="007D0064">
        <w:rPr>
          <w:rStyle w:val="StyleUnderline"/>
        </w:rPr>
        <w:t>From South Sudan to Darfur.</w:t>
      </w:r>
      <w:r>
        <w:t xml:space="preserve"> Yes, to Darfur. </w:t>
      </w:r>
      <w:r w:rsidRPr="007D0064">
        <w:rPr>
          <w:rStyle w:val="StyleUnderline"/>
        </w:rPr>
        <w:t>From the Democratic Republic of Congo to the Central African Republic, and from DRC back to CAR. From Nigeria to Chad.</w:t>
      </w:r>
    </w:p>
    <w:p w:rsidR="00922DD2" w:rsidRDefault="00922DD2" w:rsidP="00922DD2">
      <w:r>
        <w:t xml:space="preserve">“The reality is that </w:t>
      </w:r>
      <w:r w:rsidRPr="007D0064">
        <w:rPr>
          <w:rStyle w:val="StyleUnderline"/>
        </w:rPr>
        <w:t>the great majority of African refugee movements happen within Africa</w:t>
      </w:r>
      <w:r>
        <w:t xml:space="preserve">,” observed </w:t>
      </w:r>
      <w:proofErr w:type="spellStart"/>
      <w:r>
        <w:t>Makhtar</w:t>
      </w:r>
      <w:proofErr w:type="spellEnd"/>
      <w:r>
        <w:t xml:space="preserve"> </w:t>
      </w:r>
      <w:proofErr w:type="spellStart"/>
      <w:r>
        <w:t>Diop</w:t>
      </w:r>
      <w:proofErr w:type="spellEnd"/>
      <w:r>
        <w:t xml:space="preserve">, the World Bank’s vice president for Africa and a former Senegalese finance minister, in June. </w:t>
      </w:r>
      <w:r w:rsidRPr="007D0064">
        <w:t>“The world,”</w:t>
      </w:r>
      <w:r>
        <w:t xml:space="preserve"> he added, “has a lot to learn from Africa.”</w:t>
      </w:r>
    </w:p>
    <w:p w:rsidR="00922DD2" w:rsidRDefault="00922DD2" w:rsidP="00922DD2">
      <w:r>
        <w:t xml:space="preserve">How so? </w:t>
      </w:r>
      <w:proofErr w:type="gramStart"/>
      <w:r w:rsidRPr="007D0064">
        <w:rPr>
          <w:rStyle w:val="StyleUnderline"/>
        </w:rPr>
        <w:t>Compare and contrast</w:t>
      </w:r>
      <w:proofErr w:type="gramEnd"/>
      <w:r w:rsidRPr="007D0064">
        <w:rPr>
          <w:rStyle w:val="StyleUnderline"/>
        </w:rPr>
        <w:t xml:space="preserve"> Uganda and Denmark</w:t>
      </w:r>
      <w:r>
        <w:t xml:space="preserve">. The latter’s GDP per capita is about 77 times larger than the former’s. Yet in January, </w:t>
      </w:r>
      <w:r w:rsidRPr="007D0064">
        <w:rPr>
          <w:rStyle w:val="StyleUnderline"/>
        </w:rPr>
        <w:t>the</w:t>
      </w:r>
      <w:r>
        <w:t xml:space="preserve"> enlightened </w:t>
      </w:r>
      <w:r w:rsidRPr="007D0064">
        <w:rPr>
          <w:rStyle w:val="StyleUnderline"/>
        </w:rPr>
        <w:t xml:space="preserve">Danes passed a law allowing the authorities to seize the jewelry of refugees, supposedly </w:t>
      </w:r>
      <w:proofErr w:type="gramStart"/>
      <w:r w:rsidRPr="007D0064">
        <w:rPr>
          <w:rStyle w:val="StyleUnderline"/>
        </w:rPr>
        <w:t>in order to</w:t>
      </w:r>
      <w:proofErr w:type="gramEnd"/>
      <w:r w:rsidRPr="007D0064">
        <w:rPr>
          <w:rStyle w:val="StyleUnderline"/>
        </w:rPr>
        <w:t xml:space="preserve"> cover the costs of hosting them.</w:t>
      </w:r>
    </w:p>
    <w:p w:rsidR="00922DD2" w:rsidRDefault="00922DD2" w:rsidP="00922DD2">
      <w:r w:rsidRPr="007D0064">
        <w:rPr>
          <w:rStyle w:val="StyleUnderline"/>
        </w:rPr>
        <w:t>Uganda’s 2006 Refugee Act, however, allows refugees in that country to work, travel and even start their own businesses.</w:t>
      </w:r>
      <w:r>
        <w:t xml:space="preserve"> Is it any wonder that the law is, as a World Bank article put it, “considered one of the most progressive and generous in the world”?</w:t>
      </w:r>
    </w:p>
    <w:p w:rsidR="00922DD2" w:rsidRDefault="00922DD2" w:rsidP="00922DD2">
      <w:r w:rsidRPr="007D0064">
        <w:t>Much has been made of Germany’s “open door” policy toward Syrian refugees, with more than a million migrants and r</w:t>
      </w:r>
      <w:r>
        <w:t>efugees arriving in the country across the course of 2015. These newcomers, however, have struggled to find work given what an investigation by Der Spiegel called “the jumble of individual [immigration] laws and ordinances . . . completely impenetrable for foreigners” and the “17 different types of ‘residency permission,’ ‘residency permit’ and ‘tolerance’ for refugees and migrants.”</w:t>
      </w:r>
    </w:p>
    <w:p w:rsidR="00922DD2" w:rsidRDefault="00922DD2" w:rsidP="00922DD2">
      <w:r>
        <w:t xml:space="preserve">Tanzania, on the other hand — with little fanfare in the West and with a GDP per capita nearly 48 times smaller than Germany’s — began the process of granting citizenship to 200,000 refugees from Burundi back in 2014, marking, in the words of the UNHCR, “the largest group in UNHCR’s history to which </w:t>
      </w:r>
      <w:proofErr w:type="spellStart"/>
      <w:r>
        <w:t>naturalisation</w:t>
      </w:r>
      <w:proofErr w:type="spellEnd"/>
      <w:r>
        <w:t xml:space="preserve"> has been offered.”</w:t>
      </w:r>
    </w:p>
    <w:p w:rsidR="00922DD2" w:rsidRPr="00BA0E04" w:rsidRDefault="00922DD2" w:rsidP="00922DD2">
      <w:pPr>
        <w:rPr>
          <w:rStyle w:val="StyleUnderline"/>
        </w:rPr>
      </w:pPr>
      <w:r>
        <w:t xml:space="preserve">Yet </w:t>
      </w:r>
      <w:r w:rsidRPr="00BA0E04">
        <w:rPr>
          <w:rStyle w:val="Emphasis"/>
        </w:rPr>
        <w:t>Europe’s refugee crisis continues to suck up all the oxygen of global publicity</w:t>
      </w:r>
      <w:r>
        <w:t xml:space="preserve">. The UNHCR fundraises for a whole host of “special situations” involving refugees. As of the end of October, the </w:t>
      </w:r>
      <w:r w:rsidRPr="00BA0E04">
        <w:rPr>
          <w:rStyle w:val="StyleUnderline"/>
        </w:rPr>
        <w:t>“Central African Republic situation” was 17 percent funded; the “Somalia situation” 21 percent funded and the “South Sudan situation” 25 percent funded. The “crisis in Europe,” however? Fifty-six percent funded.</w:t>
      </w:r>
    </w:p>
    <w:p w:rsidR="00922DD2" w:rsidRPr="00BA0E04" w:rsidRDefault="00922DD2" w:rsidP="00922DD2">
      <w:pPr>
        <w:rPr>
          <w:rStyle w:val="Emphasis"/>
        </w:rPr>
      </w:pPr>
      <w:r w:rsidRPr="00BA0E04">
        <w:rPr>
          <w:rStyle w:val="Emphasis"/>
        </w:rPr>
        <w:t>The double standard is as brazen as it is shameful. Remember: The European Union accounts for 17 percent of global GDP; Sub-Saharan Africa accounts for a little more than 3 percent.</w:t>
      </w:r>
    </w:p>
    <w:p w:rsidR="00922DD2" w:rsidRDefault="00922DD2" w:rsidP="00922DD2">
      <w:r>
        <w:t>Nevertheless, European leaders continue to ratchet up their rhetoric on refugees</w:t>
      </w:r>
      <w:r w:rsidRPr="007D0064">
        <w:rPr>
          <w:rStyle w:val="StyleUnderline"/>
        </w:rPr>
        <w:t>. French Prime Minister Manuel Valls, for instance, has claimed that the European Union is in “very grave danger” and could “die” if “Europe is not capable of protecting its own borders.</w:t>
      </w:r>
      <w:r>
        <w:t xml:space="preserve">” The European Union, agrees Swedish prime minister Stefan </w:t>
      </w:r>
      <w:proofErr w:type="spellStart"/>
      <w:r>
        <w:t>Lofven</w:t>
      </w:r>
      <w:proofErr w:type="spellEnd"/>
      <w:r>
        <w:t xml:space="preserve">, is “at risk” from asylum-seeker. Dutch Prime minister Mark </w:t>
      </w:r>
      <w:proofErr w:type="spellStart"/>
      <w:r>
        <w:t>Rutte</w:t>
      </w:r>
      <w:proofErr w:type="spellEnd"/>
      <w:r>
        <w:t xml:space="preserve"> has said </w:t>
      </w:r>
      <w:proofErr w:type="gramStart"/>
      <w:r>
        <w:t>Europe  could</w:t>
      </w:r>
      <w:proofErr w:type="gramEnd"/>
      <w:r>
        <w:t xml:space="preserve"> go the way of the Roman Empire.</w:t>
      </w:r>
    </w:p>
    <w:p w:rsidR="00922DD2" w:rsidRDefault="00922DD2" w:rsidP="00922DD2">
      <w:r w:rsidRPr="007D0064">
        <w:rPr>
          <w:rStyle w:val="Emphasis"/>
        </w:rPr>
        <w:t>This is not just navel-gazing hyperbole but white privilege, plain and simple</w:t>
      </w:r>
      <w:r w:rsidRPr="007D0064">
        <w:rPr>
          <w:rStyle w:val="StyleUnderline"/>
        </w:rPr>
        <w:t>. How else to describe a collective tendency to obsess over a refugee crisis in (rich, white) Europe, rather than in (poor, black) Africa?</w:t>
      </w:r>
      <w:r>
        <w:t xml:space="preserve"> In what warped world are thousands of penniless and homeless refugees considered to constitute a crisis only when they wash up on the shores of western Europe?</w:t>
      </w:r>
    </w:p>
    <w:p w:rsidR="00922DD2" w:rsidRPr="00BA0E04" w:rsidRDefault="00922DD2" w:rsidP="00922DD2"/>
    <w:p w:rsidR="00922DD2" w:rsidRPr="00922DD2" w:rsidRDefault="00922DD2" w:rsidP="00922DD2"/>
    <w:p w:rsidR="001726B9" w:rsidRDefault="001726B9" w:rsidP="001726B9">
      <w:pPr>
        <w:pStyle w:val="Heading2"/>
      </w:pPr>
      <w:r>
        <w:t>midterms (</w:t>
      </w:r>
      <w:proofErr w:type="spellStart"/>
      <w:r>
        <w:t>dems</w:t>
      </w:r>
      <w:proofErr w:type="spellEnd"/>
      <w:r>
        <w:t xml:space="preserve"> good)</w:t>
      </w:r>
      <w:r w:rsidR="00336923">
        <w:t xml:space="preserve"> DA</w:t>
      </w:r>
    </w:p>
    <w:p w:rsidR="00216B39" w:rsidRDefault="00F62A4C" w:rsidP="00F62A4C">
      <w:pPr>
        <w:pStyle w:val="Heading3"/>
      </w:pPr>
      <w:r>
        <w:t>2ac – AT: midterms link (</w:t>
      </w:r>
      <w:proofErr w:type="spellStart"/>
      <w:r>
        <w:t>dems</w:t>
      </w:r>
      <w:proofErr w:type="spellEnd"/>
      <w:r>
        <w:t>)</w:t>
      </w:r>
    </w:p>
    <w:p w:rsidR="00F62A4C" w:rsidRDefault="00F62A4C" w:rsidP="00F62A4C">
      <w:pPr>
        <w:pStyle w:val="Heading4"/>
      </w:pPr>
      <w:r>
        <w:t xml:space="preserve">The plan </w:t>
      </w:r>
      <w:r w:rsidRPr="007E73A2">
        <w:rPr>
          <w:u w:val="single"/>
        </w:rPr>
        <w:t>helps</w:t>
      </w:r>
      <w:r>
        <w:t xml:space="preserve"> Democrats –</w:t>
      </w:r>
      <w:r w:rsidR="0020310A">
        <w:t xml:space="preserve"> </w:t>
      </w:r>
      <w:r>
        <w:t>alienates white evangelicals and the broader base that supports Trump’s hardline stance on refugees</w:t>
      </w:r>
    </w:p>
    <w:p w:rsidR="00F62A4C" w:rsidRPr="00C02731" w:rsidRDefault="00F62A4C" w:rsidP="00F62A4C">
      <w:r>
        <w:rPr>
          <w:rStyle w:val="Style13ptBold"/>
        </w:rPr>
        <w:t xml:space="preserve">Newman, 7/19 </w:t>
      </w:r>
      <w:r w:rsidRPr="00C02731">
        <w:t>– Brian Newman is professor of political science at Pepperdine University.</w:t>
      </w:r>
    </w:p>
    <w:p w:rsidR="00F62A4C" w:rsidRPr="00C02731" w:rsidRDefault="00F62A4C" w:rsidP="00F62A4C">
      <w:r w:rsidRPr="00C02731">
        <w:t>(“Why evangelical voters support Trump’s policy on refugees — even though evangelical leaders object.,” The Washington Post, July 19, 2018, https://www.washingtonpost.com/news/monkey-cage/wp/2018/07/19/in-2017-the-u-s-resettled-fewer-refugees-than-the-rest-of-the-world-thats-a-sharp-change-and-most-evangelicals-are-fine-with-that/?noredirect=on&amp;utm_term=.716a083d90d3, SRA)</w:t>
      </w:r>
    </w:p>
    <w:p w:rsidR="00F62A4C" w:rsidRPr="003C3805" w:rsidRDefault="00F62A4C" w:rsidP="00F62A4C">
      <w:pPr>
        <w:rPr>
          <w:sz w:val="16"/>
        </w:rPr>
      </w:pPr>
      <w:r w:rsidRPr="00C02731">
        <w:rPr>
          <w:sz w:val="16"/>
          <w:szCs w:val="16"/>
        </w:rPr>
        <w:t>Every year since the passage of the U.S. Refugee Act in 1980,</w:t>
      </w:r>
      <w:r w:rsidRPr="00C02731">
        <w:t xml:space="preserve"> </w:t>
      </w:r>
      <w:r w:rsidRPr="003C3805">
        <w:rPr>
          <w:rStyle w:val="StyleUnderline"/>
        </w:rPr>
        <w:t>the U</w:t>
      </w:r>
      <w:r w:rsidRPr="003C3805">
        <w:rPr>
          <w:sz w:val="16"/>
        </w:rPr>
        <w:t xml:space="preserve">nited </w:t>
      </w:r>
      <w:r w:rsidRPr="003C3805">
        <w:rPr>
          <w:rStyle w:val="StyleUnderline"/>
        </w:rPr>
        <w:t>S</w:t>
      </w:r>
      <w:r w:rsidRPr="003C3805">
        <w:rPr>
          <w:sz w:val="16"/>
        </w:rPr>
        <w:t xml:space="preserve">tates </w:t>
      </w:r>
      <w:r w:rsidRPr="003C3805">
        <w:rPr>
          <w:rStyle w:val="StyleUnderline"/>
        </w:rPr>
        <w:t>has resettled more refugees than the rest of the world combined.</w:t>
      </w:r>
      <w:r>
        <w:rPr>
          <w:rStyle w:val="StyleUnderline"/>
        </w:rPr>
        <w:t xml:space="preserve"> </w:t>
      </w:r>
      <w:r w:rsidRPr="003C3805">
        <w:rPr>
          <w:rStyle w:val="StyleUnderline"/>
        </w:rPr>
        <w:t>But that has changed. In 2017, the United States resettled 33,000 refugees, about one-third as many as in 2016 — and less than half the 69,000 refugees resettled in other countries.</w:t>
      </w:r>
      <w:r>
        <w:rPr>
          <w:rStyle w:val="StyleUnderline"/>
        </w:rPr>
        <w:t xml:space="preserve"> </w:t>
      </w:r>
      <w:r w:rsidRPr="003C3805">
        <w:rPr>
          <w:rStyle w:val="StyleUnderline"/>
        </w:rPr>
        <w:t>What do evangelicals think about U.S. refugee policy?</w:t>
      </w:r>
      <w:r w:rsidRPr="003C3805">
        <w:rPr>
          <w:sz w:val="16"/>
        </w:rPr>
        <w:t xml:space="preserve"> Leaders and lay </w:t>
      </w:r>
      <w:r w:rsidRPr="00C02731">
        <w:rPr>
          <w:sz w:val="16"/>
          <w:szCs w:val="16"/>
        </w:rPr>
        <w:t xml:space="preserve">people are divided. The evangelical establishment has objected. Particularly in response to the Syrian refugee crisis, many prominent evangelical leaders, media outlets and organizations made explicitly biblical arguments calling on the United States to welcome more refugees. More than 500 evangelical leaders signed an open letter opposing the Trump administration’s initial entry restrictions, which </w:t>
      </w:r>
      <w:proofErr w:type="gramStart"/>
      <w:r w:rsidRPr="00C02731">
        <w:rPr>
          <w:sz w:val="16"/>
          <w:szCs w:val="16"/>
        </w:rPr>
        <w:t>temporarily suspended</w:t>
      </w:r>
      <w:proofErr w:type="gramEnd"/>
      <w:r w:rsidRPr="00C02731">
        <w:rPr>
          <w:sz w:val="16"/>
          <w:szCs w:val="16"/>
        </w:rPr>
        <w:t xml:space="preserve"> refugee resettlement. Signatories included many of the most well-known figures in the evangelical community, including Beth Moore, Max Lucado and Tim Keller. Even the Trump-friendly Christian Broadcasting Network discussed nine biblical passages conveying a responsibility to care for refugees. We</w:t>
      </w:r>
      <w:r w:rsidRPr="003C3805">
        <w:rPr>
          <w:sz w:val="16"/>
        </w:rPr>
        <w:t xml:space="preserve"> might expect that evangelical leaders’ Bible-based arguments would lead rank-and-file evangelicals to welcome refugees. That’s not what’s happened. Instead, </w:t>
      </w:r>
      <w:r w:rsidRPr="003C3805">
        <w:rPr>
          <w:rStyle w:val="Emphasis"/>
        </w:rPr>
        <w:t>white evangelicals have supported President Trump’s closed-door policies wholeheartedly.</w:t>
      </w:r>
      <w:r>
        <w:rPr>
          <w:rStyle w:val="Emphasis"/>
        </w:rPr>
        <w:t xml:space="preserve"> </w:t>
      </w:r>
      <w:r w:rsidRPr="003C3805">
        <w:rPr>
          <w:sz w:val="16"/>
        </w:rPr>
        <w:t xml:space="preserve">Early in Trump’s presidency, amid marches and airport protests, </w:t>
      </w:r>
      <w:r w:rsidRPr="003C3805">
        <w:rPr>
          <w:rStyle w:val="StyleUnderline"/>
        </w:rPr>
        <w:t xml:space="preserve">76 percent of white evangelicals supported his initial entry ban. There’s been little change since. In one recent poll, 25 percent of evangelicals thought the United States has a responsibility to accept refugees — a smaller proportion than of any other racial, age, educational or religious group polled. </w:t>
      </w:r>
      <w:r w:rsidRPr="003C3805">
        <w:rPr>
          <w:sz w:val="16"/>
        </w:rPr>
        <w:t xml:space="preserve">Another poll found that when asked whether the United States should prevent all refugees from coming into </w:t>
      </w:r>
      <w:proofErr w:type="spellStart"/>
      <w:r w:rsidRPr="003C3805">
        <w:rPr>
          <w:sz w:val="16"/>
        </w:rPr>
        <w:t>he</w:t>
      </w:r>
      <w:proofErr w:type="spellEnd"/>
      <w:r w:rsidRPr="003C3805">
        <w:rPr>
          <w:sz w:val="16"/>
        </w:rPr>
        <w:t xml:space="preserve"> country, 44 percent said no — and another 44 percent said yes. </w:t>
      </w:r>
      <w:r w:rsidRPr="003C3805">
        <w:rPr>
          <w:rStyle w:val="StyleUnderline"/>
        </w:rPr>
        <w:t xml:space="preserve">Compare that with the </w:t>
      </w:r>
      <w:proofErr w:type="gramStart"/>
      <w:r w:rsidRPr="003C3805">
        <w:rPr>
          <w:rStyle w:val="StyleUnderline"/>
        </w:rPr>
        <w:t>public as a whole, which</w:t>
      </w:r>
      <w:proofErr w:type="gramEnd"/>
      <w:r w:rsidRPr="003C3805">
        <w:rPr>
          <w:rStyle w:val="StyleUnderline"/>
        </w:rPr>
        <w:t xml:space="preserve"> opposes this policy by nearly a 2-to-1 ratio, 59 to 31 percent.</w:t>
      </w:r>
      <w:r w:rsidRPr="003C3805">
        <w:rPr>
          <w:sz w:val="16"/>
        </w:rPr>
        <w:t xml:space="preserve"> </w:t>
      </w:r>
      <w:r w:rsidRPr="003C3805">
        <w:rPr>
          <w:rStyle w:val="StyleUnderline"/>
        </w:rPr>
        <w:t>Why are lay evangelicals broadly opposed to allowing refugees into the country, defying their leaders? My research shows their position flows from three sources: loyalty to Trump, ideological conservatism, and attention to conservative media.</w:t>
      </w:r>
      <w:r w:rsidRPr="003C3805">
        <w:rPr>
          <w:sz w:val="16"/>
        </w:rPr>
        <w:t xml:space="preserve"> Those factors have led evangelicals to support a policy that their leaders, religious identity, values and beliefs might otherwise lead them to oppose. How I did my research I analyzed a survey from 2015 and two from 2016. I examined all respondents, but here I’ll focus on the evangelicals surveyed. </w:t>
      </w:r>
      <w:r w:rsidRPr="003C3805">
        <w:rPr>
          <w:rStyle w:val="StyleUnderline"/>
        </w:rPr>
        <w:t>The richest of the surveys, the 2016 American National Election Study, asked respondents how much they supported “allowing Syrian refugees to come to the United States” on a 1-to-7 scale.</w:t>
      </w:r>
      <w:r w:rsidRPr="003C3805">
        <w:rPr>
          <w:sz w:val="16"/>
        </w:rPr>
        <w:t xml:space="preserve"> Since evangelical opposition to resettling Syrians in the United States was consistent across the surveys, answers to this question probably provide a reasonable proxy for evangelicals’ attitudes today. </w:t>
      </w:r>
      <w:r w:rsidRPr="003C3805">
        <w:rPr>
          <w:rStyle w:val="StyleUnderline"/>
        </w:rPr>
        <w:t>White evangelical Republicans’ attitudes toward refugees are just like those of other white Republicans</w:t>
      </w:r>
      <w:r>
        <w:rPr>
          <w:rStyle w:val="StyleUnderline"/>
        </w:rPr>
        <w:t xml:space="preserve"> </w:t>
      </w:r>
      <w:r w:rsidRPr="003C3805">
        <w:rPr>
          <w:sz w:val="16"/>
        </w:rPr>
        <w:t xml:space="preserve">White evangelicals overwhelmingly identify as Republicans. </w:t>
      </w:r>
      <w:r w:rsidRPr="003C3805">
        <w:rPr>
          <w:rStyle w:val="StyleUnderline"/>
        </w:rPr>
        <w:t>Partisanship wins out over evangelical leaders’ biblical arguments</w:t>
      </w:r>
      <w:r w:rsidRPr="003C3805">
        <w:rPr>
          <w:sz w:val="16"/>
        </w:rPr>
        <w:t xml:space="preserve">. There is essentially no difference between average scores of white evangelical Republicans (2.16) and other white Republicans (2.15) on the 1-to-7 scale. Such is the overwhelming power of partisanship in today’s politics. </w:t>
      </w:r>
      <w:r w:rsidRPr="003C3805">
        <w:rPr>
          <w:rStyle w:val="StyleUnderline"/>
        </w:rPr>
        <w:t>Among white Republican evangelicals, Trump, political conservatism and Fox News matter (a lot)</w:t>
      </w:r>
      <w:r>
        <w:rPr>
          <w:rStyle w:val="StyleUnderline"/>
        </w:rPr>
        <w:t xml:space="preserve"> </w:t>
      </w:r>
      <w:r w:rsidRPr="003C3805">
        <w:rPr>
          <w:rStyle w:val="StyleUnderline"/>
        </w:rPr>
        <w:t>White evangelical Republicans who strongly supported Trump, identified as politically conservative and regularly watched Fox</w:t>
      </w:r>
      <w:r w:rsidRPr="003C3805">
        <w:rPr>
          <w:sz w:val="16"/>
        </w:rPr>
        <w:t xml:space="preserve"> News </w:t>
      </w:r>
      <w:r w:rsidRPr="003C3805">
        <w:rPr>
          <w:rStyle w:val="StyleUnderline"/>
        </w:rPr>
        <w:t>were especially opposed to</w:t>
      </w:r>
      <w:r w:rsidRPr="003C3805">
        <w:rPr>
          <w:sz w:val="16"/>
        </w:rPr>
        <w:t xml:space="preserve"> bringing </w:t>
      </w:r>
      <w:r w:rsidRPr="003C3805">
        <w:rPr>
          <w:rStyle w:val="StyleUnderline"/>
        </w:rPr>
        <w:t>Syrian refugees</w:t>
      </w:r>
      <w:r w:rsidRPr="003C3805">
        <w:rPr>
          <w:sz w:val="16"/>
        </w:rPr>
        <w:t xml:space="preserve"> onto U.S. soil. </w:t>
      </w:r>
      <w:r w:rsidRPr="003C3805">
        <w:rPr>
          <w:rStyle w:val="StyleUnderline"/>
        </w:rPr>
        <w:t>Evangelical Republicans who regard Trump more favorably than the Republican average were 1.3 points more opposed to resettlement than</w:t>
      </w:r>
      <w:r w:rsidRPr="003C3805">
        <w:rPr>
          <w:sz w:val="16"/>
        </w:rPr>
        <w:t xml:space="preserve"> their </w:t>
      </w:r>
      <w:r w:rsidRPr="003C3805">
        <w:rPr>
          <w:rStyle w:val="StyleUnderline"/>
        </w:rPr>
        <w:t>evangelical counterparts with less favorable views of Trump. Conservatism mattered less, but among Republican evangelicals, political conservatives favored refugee resettlement by 0.4 points less than did other evangelical Republicans.</w:t>
      </w:r>
      <w:r w:rsidRPr="003C3805">
        <w:rPr>
          <w:sz w:val="16"/>
        </w:rPr>
        <w:t xml:space="preserve"> And evangelical Republicans who said they watched Fox News favored bringing refugees to the United States by 0.8 points less than evangelical Republicans who didn’t watch Fox News. A single poll can’t show that Fox News causes people to feel this way, since immigration hard-liners are probably more likely to watch the network. However, other research finds that watching Fox News does influence political attitudes. Presumably, Fox News at least reinforces attitudes toward refugees. Fox News may also minimize the conflict between evangelical leaders and Trump’s position. </w:t>
      </w:r>
      <w:r w:rsidRPr="003C3805">
        <w:rPr>
          <w:rStyle w:val="StyleUnderline"/>
        </w:rPr>
        <w:t xml:space="preserve">Not every evangelical influencer wants to bring refugees to the United States. </w:t>
      </w:r>
      <w:proofErr w:type="gramStart"/>
      <w:r w:rsidRPr="003C3805">
        <w:rPr>
          <w:rStyle w:val="StyleUnderline"/>
        </w:rPr>
        <w:t>In particular,</w:t>
      </w:r>
      <w:r w:rsidRPr="003C3805">
        <w:rPr>
          <w:sz w:val="16"/>
        </w:rPr>
        <w:t xml:space="preserve"> Franklin</w:t>
      </w:r>
      <w:proofErr w:type="gramEnd"/>
      <w:r w:rsidRPr="003C3805">
        <w:rPr>
          <w:sz w:val="16"/>
        </w:rPr>
        <w:t xml:space="preserve"> </w:t>
      </w:r>
      <w:r w:rsidRPr="003C3805">
        <w:rPr>
          <w:rStyle w:val="StyleUnderline"/>
        </w:rPr>
        <w:t>Graham</w:t>
      </w:r>
      <w:r w:rsidRPr="003C3805">
        <w:rPr>
          <w:sz w:val="16"/>
        </w:rPr>
        <w:t xml:space="preserve">, son of evangelist Billy Graham, </w:t>
      </w:r>
      <w:r w:rsidRPr="003C3805">
        <w:rPr>
          <w:rStyle w:val="StyleUnderline"/>
        </w:rPr>
        <w:t>has supported a blanket ban on Muslim immigration and defended the entry ban.</w:t>
      </w:r>
      <w:r w:rsidRPr="003C3805">
        <w:rPr>
          <w:sz w:val="16"/>
        </w:rPr>
        <w:t xml:space="preserve"> According to my analysis of data collected as part of the GDELT Project, which preserves television news content from more than 150 stations, during the 2016 campaign Fox News mentioned or interviewed Graham on 38 separate days. Only 35 percent of evangelical pastors said they had “specifically addressed the Syrian refugee crisis from the pulpit.” Presumably, then, many evangelicals heard about this issue more from Graham than from other evangelical sources. But religion still matters (some) To be sure, many evangelicals are eager to welcome refugees. All the findings reported above are about white evangelicals. As political scientist Janelle Wong pointed out here at TMC, white evangelicals differ from their evangelical sisters and brothers on many political issues, including refugees. On the ANES question, the white evangelical average of 2.5 support for resettling refugees in the United States was almost a full point lower than the 3.4 average for Americans at large. Minority evangelicals matched the public’s average of 3.4. Many evangelicals want to bring Syrian refugees to the United States — just not many white evangelicals. In addition, people who attend religious services almost every week or more were 0.3 points more supportive of resettlement than those who attend less often or never. That link between attending religious services and greater support for refugee resettlement isn’t unique to evangelicals — it applies across religious traditions. </w:t>
      </w:r>
      <w:r w:rsidRPr="003C3805">
        <w:rPr>
          <w:rStyle w:val="StyleUnderline"/>
        </w:rPr>
        <w:t xml:space="preserve">The issue is politics, not religion </w:t>
      </w:r>
      <w:proofErr w:type="gramStart"/>
      <w:r w:rsidRPr="003C3805">
        <w:rPr>
          <w:sz w:val="16"/>
        </w:rPr>
        <w:t>But</w:t>
      </w:r>
      <w:proofErr w:type="gramEnd"/>
      <w:r w:rsidRPr="003C3805">
        <w:rPr>
          <w:sz w:val="16"/>
        </w:rPr>
        <w:t xml:space="preserve"> the differences in attitudes toward refugees based on religious attendance are small, compared with those based on support for Trump, conservatism and viewing of Fox News. When faced with a potential conflict between prominent evangelicals’ biblical pro-refugee arguments and Trump’s opposition, the </w:t>
      </w:r>
      <w:proofErr w:type="gramStart"/>
      <w:r w:rsidRPr="003C3805">
        <w:rPr>
          <w:sz w:val="16"/>
        </w:rPr>
        <w:t>vast majority</w:t>
      </w:r>
      <w:proofErr w:type="gramEnd"/>
      <w:r w:rsidRPr="003C3805">
        <w:rPr>
          <w:sz w:val="16"/>
        </w:rPr>
        <w:t xml:space="preserve"> of white evangelicals choose Trump. </w:t>
      </w:r>
      <w:r w:rsidRPr="003C3805">
        <w:rPr>
          <w:rStyle w:val="Emphasis"/>
        </w:rPr>
        <w:t>To the chagrin of some evangelicals, it’s hard to see much change on the horizon.</w:t>
      </w:r>
      <w:r w:rsidRPr="003C3805">
        <w:rPr>
          <w:sz w:val="16"/>
        </w:rPr>
        <w:t xml:space="preserve"> White evangelicals have favored Trump more and more as his presidency has continued. That’s a trend the new Supreme Court vacancy is likely to reinforce. It’s difficult to imagine what would change evangelicals’ minds now.</w:t>
      </w:r>
    </w:p>
    <w:p w:rsidR="00F62A4C" w:rsidRPr="0038304F" w:rsidRDefault="00F62A4C" w:rsidP="00F62A4C"/>
    <w:p w:rsidR="00F62A4C" w:rsidRPr="00F62A4C" w:rsidRDefault="00F62A4C" w:rsidP="00F62A4C"/>
    <w:p w:rsidR="00336923" w:rsidRDefault="008E3309" w:rsidP="00336923">
      <w:pPr>
        <w:pStyle w:val="Heading2"/>
      </w:pPr>
      <w:r>
        <w:t>Uganda econ DA</w:t>
      </w:r>
    </w:p>
    <w:p w:rsidR="00922DD2" w:rsidRDefault="00922DD2" w:rsidP="00336923">
      <w:pPr>
        <w:pStyle w:val="Heading3"/>
      </w:pPr>
      <w:r>
        <w:t xml:space="preserve">2ac – </w:t>
      </w:r>
      <w:r w:rsidR="0076470F">
        <w:t xml:space="preserve">no UQ/link </w:t>
      </w:r>
      <w:r>
        <w:t xml:space="preserve"> </w:t>
      </w:r>
    </w:p>
    <w:p w:rsidR="00922DD2" w:rsidRDefault="00922DD2" w:rsidP="00922DD2">
      <w:pPr>
        <w:pStyle w:val="Heading4"/>
      </w:pPr>
      <w:r>
        <w:t xml:space="preserve">Current growth isn’t because of refugees but is unsustainable anyway — weak governance and corruption. </w:t>
      </w:r>
    </w:p>
    <w:p w:rsidR="00922DD2" w:rsidRPr="004A242A" w:rsidRDefault="00922DD2" w:rsidP="00922DD2">
      <w:proofErr w:type="spellStart"/>
      <w:r w:rsidRPr="004A242A">
        <w:rPr>
          <w:rStyle w:val="Style13ptBold"/>
        </w:rPr>
        <w:t>Muhumuza</w:t>
      </w:r>
      <w:proofErr w:type="spellEnd"/>
      <w:r w:rsidRPr="004A242A">
        <w:rPr>
          <w:rStyle w:val="Style13ptBold"/>
        </w:rPr>
        <w:t xml:space="preserve"> 2/21</w:t>
      </w:r>
      <w:r>
        <w:t xml:space="preserve"> — Fred K </w:t>
      </w:r>
      <w:proofErr w:type="spellStart"/>
      <w:r>
        <w:t>Muhumuza</w:t>
      </w:r>
      <w:proofErr w:type="spellEnd"/>
      <w:r>
        <w:t xml:space="preserve">, monitoring and evaluation expert at the ministry of finance and economic planning in Rwanda, 2018 (“Why you should worry that Uganda’s economy is growing,” </w:t>
      </w:r>
      <w:r>
        <w:rPr>
          <w:i/>
        </w:rPr>
        <w:t xml:space="preserve">Daily Monitor, </w:t>
      </w:r>
      <w:r>
        <w:t>February 21</w:t>
      </w:r>
      <w:r w:rsidRPr="004A242A">
        <w:rPr>
          <w:vertAlign w:val="superscript"/>
        </w:rPr>
        <w:t>st</w:t>
      </w:r>
      <w:r>
        <w:t xml:space="preserve">, Available Online At </w:t>
      </w:r>
      <w:hyperlink r:id="rId39" w:history="1">
        <w:r w:rsidRPr="00D27A1B">
          <w:rPr>
            <w:rStyle w:val="Hyperlink"/>
          </w:rPr>
          <w:t>http://www.monitor.co.ug/OpEd/Commentary/Why-should-worry-Uganda-economy-growing/689364-4312910-qm74r7z/index.html</w:t>
        </w:r>
      </w:hyperlink>
      <w:r>
        <w:t>, Accessed 7-22-2018)</w:t>
      </w:r>
    </w:p>
    <w:p w:rsidR="00922DD2" w:rsidRDefault="00922DD2" w:rsidP="00922DD2">
      <w:r w:rsidRPr="004A242A">
        <w:rPr>
          <w:rStyle w:val="StyleUnderline"/>
        </w:rPr>
        <w:t xml:space="preserve">The nature and rate of growth of the Ugandan economy raises </w:t>
      </w:r>
      <w:proofErr w:type="gramStart"/>
      <w:r w:rsidRPr="004A242A">
        <w:rPr>
          <w:rStyle w:val="StyleUnderline"/>
        </w:rPr>
        <w:t>a number of</w:t>
      </w:r>
      <w:proofErr w:type="gramEnd"/>
      <w:r w:rsidRPr="004A242A">
        <w:rPr>
          <w:rStyle w:val="StyleUnderline"/>
        </w:rPr>
        <w:t xml:space="preserve"> issues</w:t>
      </w:r>
      <w:r>
        <w:t xml:space="preserve"> that should worry anybody who bothers to care. </w:t>
      </w:r>
      <w:r w:rsidRPr="004A242A">
        <w:rPr>
          <w:rStyle w:val="StyleUnderline"/>
        </w:rPr>
        <w:t>The growth rate has reduced when it should be rising to generate enough commodities and</w:t>
      </w:r>
      <w:r>
        <w:t xml:space="preserve"> government </w:t>
      </w:r>
      <w:r w:rsidRPr="004A242A">
        <w:rPr>
          <w:rStyle w:val="StyleUnderline"/>
        </w:rPr>
        <w:t>revenues to service debt and meet the basic requirements of a growing population</w:t>
      </w:r>
      <w:r>
        <w:t xml:space="preserve">. </w:t>
      </w:r>
    </w:p>
    <w:p w:rsidR="00922DD2" w:rsidRPr="004A242A" w:rsidRDefault="00922DD2" w:rsidP="00922DD2">
      <w:pPr>
        <w:rPr>
          <w:rStyle w:val="Emphasis"/>
        </w:rPr>
      </w:pPr>
      <w:r w:rsidRPr="004A242A">
        <w:rPr>
          <w:rStyle w:val="StyleUnderline"/>
        </w:rPr>
        <w:t>One</w:t>
      </w:r>
      <w:r>
        <w:t xml:space="preserve"> of the </w:t>
      </w:r>
      <w:r w:rsidRPr="004A242A">
        <w:rPr>
          <w:rStyle w:val="StyleUnderline"/>
        </w:rPr>
        <w:t>reason</w:t>
      </w:r>
      <w:r>
        <w:t xml:space="preserve">s </w:t>
      </w:r>
      <w:r w:rsidRPr="004A242A">
        <w:rPr>
          <w:rStyle w:val="StyleUnderline"/>
        </w:rPr>
        <w:t>why we should be worried is the fact that neither the explanations for the slow growth nor the proposed solutions seem to be valid and viable.</w:t>
      </w:r>
      <w:r>
        <w:t xml:space="preserve"> For example, </w:t>
      </w:r>
      <w:r w:rsidRPr="004A242A">
        <w:rPr>
          <w:rStyle w:val="Emphasis"/>
        </w:rPr>
        <w:t>to believe that infrastructure projects alone will drive growth in the short-and long-run is an anomaly.</w:t>
      </w:r>
    </w:p>
    <w:p w:rsidR="00922DD2" w:rsidRPr="004A242A" w:rsidRDefault="00922DD2" w:rsidP="00922DD2">
      <w:pPr>
        <w:rPr>
          <w:b/>
          <w:iCs/>
          <w:u w:val="single"/>
        </w:rPr>
      </w:pPr>
      <w:r>
        <w:t xml:space="preserve">While </w:t>
      </w:r>
      <w:r w:rsidRPr="004A242A">
        <w:rPr>
          <w:rStyle w:val="StyleUnderline"/>
        </w:rPr>
        <w:t>infrastructure</w:t>
      </w:r>
      <w:r>
        <w:t xml:space="preserve"> translates into a bigger economy, it only </w:t>
      </w:r>
      <w:r w:rsidRPr="004A242A">
        <w:rPr>
          <w:rStyle w:val="StyleUnderline"/>
        </w:rPr>
        <w:t>does so to the extent of usage of local raw materials as the rest of the growth is cancelled out by an equivalent outflow of foreign exchange</w:t>
      </w:r>
      <w:r>
        <w:t xml:space="preserve">. The anticipated long-term contribution is even more challenging as it is dependent on the infrastructure facilitating growth of other sectors. </w:t>
      </w:r>
      <w:r w:rsidRPr="004A242A">
        <w:rPr>
          <w:rStyle w:val="StyleUnderline"/>
        </w:rPr>
        <w:t xml:space="preserve">With hardly any money left to invest in those sectors, the infrastructure becomes either the egg or the chicken, which creates or </w:t>
      </w:r>
      <w:proofErr w:type="gramStart"/>
      <w:r w:rsidRPr="004A242A">
        <w:rPr>
          <w:rStyle w:val="StyleUnderline"/>
        </w:rPr>
        <w:t>actually points</w:t>
      </w:r>
      <w:proofErr w:type="gramEnd"/>
      <w:r w:rsidRPr="004A242A">
        <w:rPr>
          <w:rStyle w:val="StyleUnderline"/>
        </w:rPr>
        <w:t xml:space="preserve"> to another problem – </w:t>
      </w:r>
      <w:r w:rsidRPr="004A242A">
        <w:rPr>
          <w:rStyle w:val="Emphasis"/>
        </w:rPr>
        <w:t>weak institutions and bad policies.</w:t>
      </w:r>
    </w:p>
    <w:p w:rsidR="00922DD2" w:rsidRDefault="00922DD2" w:rsidP="00922DD2">
      <w:r w:rsidRPr="004A242A">
        <w:rPr>
          <w:rStyle w:val="StyleUnderline"/>
        </w:rPr>
        <w:t>The presence of expired drugs at the time when there are significant drug shortages in the country and the unravelling weaknesses in security agencies,</w:t>
      </w:r>
      <w:r>
        <w:t xml:space="preserve"> which were infiltrated by criminal gangs, </w:t>
      </w:r>
      <w:r w:rsidRPr="004A242A">
        <w:rPr>
          <w:rStyle w:val="StyleUnderline"/>
        </w:rPr>
        <w:t>highlight major flaws</w:t>
      </w:r>
      <w:r>
        <w:t xml:space="preserve"> across most government institutions that are supposed to implement the development agenda.</w:t>
      </w:r>
    </w:p>
    <w:p w:rsidR="00922DD2" w:rsidRPr="004A242A" w:rsidRDefault="00922DD2" w:rsidP="00922DD2">
      <w:pPr>
        <w:rPr>
          <w:rStyle w:val="StyleUnderline"/>
        </w:rPr>
      </w:pPr>
      <w:r>
        <w:t xml:space="preserve">One can with certainty say the </w:t>
      </w:r>
      <w:r w:rsidRPr="004A242A">
        <w:rPr>
          <w:rStyle w:val="StyleUnderline"/>
        </w:rPr>
        <w:t>failure to implement government projects is a result of inherent deep-seated weaknesses within government structures and systems</w:t>
      </w:r>
      <w:r>
        <w:t xml:space="preserve">. </w:t>
      </w:r>
      <w:r w:rsidRPr="004A242A">
        <w:t>It is</w:t>
      </w:r>
      <w:r w:rsidRPr="004A242A">
        <w:rPr>
          <w:rStyle w:val="StyleUnderline"/>
        </w:rPr>
        <w:t>,</w:t>
      </w:r>
      <w:r>
        <w:t xml:space="preserve"> therefore, worrisome that an organism with such a weak system, akin to a vehicle in dangerous mechanical condition, can be allowed to move </w:t>
      </w:r>
      <w:r w:rsidRPr="004A242A">
        <w:t>from one point to another. Economic growth based on such a system can only result in dangerous outcomes as I will explain shortly.</w:t>
      </w:r>
    </w:p>
    <w:p w:rsidR="00922DD2" w:rsidRDefault="00922DD2" w:rsidP="00922DD2">
      <w:r w:rsidRPr="004A242A">
        <w:rPr>
          <w:rStyle w:val="StyleUnderline"/>
        </w:rPr>
        <w:t>The growing components of the economy</w:t>
      </w:r>
      <w:r>
        <w:t xml:space="preserve"> (</w:t>
      </w:r>
      <w:proofErr w:type="spellStart"/>
      <w:r>
        <w:t>ie</w:t>
      </w:r>
      <w:proofErr w:type="spellEnd"/>
      <w:r>
        <w:t xml:space="preserve"> corruption, criminality, patronage and politicking), </w:t>
      </w:r>
      <w:r w:rsidRPr="004A242A">
        <w:rPr>
          <w:rStyle w:val="StyleUnderline"/>
        </w:rPr>
        <w:t>have become so cancerous that they are literally shutting down the vital organs of the economic system.</w:t>
      </w:r>
      <w:r>
        <w:t xml:space="preserve"> For example, while a smaller government budget of 26.4 trillion for 2016/17 provided 18.4 trillion to public institutions for service delivery, a bigger budget of 29.3 trillion for 2018/19 is providing a smaller amount of 12.7 trillion for the same purpose.</w:t>
      </w:r>
    </w:p>
    <w:p w:rsidR="00922DD2" w:rsidRDefault="00922DD2" w:rsidP="00922DD2">
      <w:r>
        <w:t xml:space="preserve">This is a serious problem of an economic vehicle with significant leakages of a vital resource – money for service delivery. Just note that </w:t>
      </w:r>
      <w:r w:rsidRPr="004A242A">
        <w:rPr>
          <w:rStyle w:val="StyleUnderline"/>
        </w:rPr>
        <w:t xml:space="preserve">the economic loss to the ‘cancerous cells’ is not only the money, but also the distortion across the entire system that makes the whole economy risky for business. One major global rating agency gave Uganda a triple B rating, which literary means non-investment grade. </w:t>
      </w:r>
      <w:r w:rsidRPr="004A242A">
        <w:t>It is only a matter</w:t>
      </w:r>
      <w:r>
        <w:t xml:space="preserve"> of time before we see more credible investors packing bags for the exit. Sadly, we just cannot do what needs to be done, much as we know it.</w:t>
      </w:r>
    </w:p>
    <w:p w:rsidR="0076470F" w:rsidRDefault="0076470F" w:rsidP="0076470F">
      <w:pPr>
        <w:pStyle w:val="Heading4"/>
      </w:pPr>
      <w:r>
        <w:t>A</w:t>
      </w:r>
      <w:r>
        <w:t xml:space="preserve">griculture and capital goods </w:t>
      </w:r>
      <w:r>
        <w:t>outweigh</w:t>
      </w:r>
      <w:r>
        <w:t xml:space="preserve">— refugees aren’t key, but instability in South Sudan hurts </w:t>
      </w:r>
      <w:r>
        <w:t xml:space="preserve">turns the DA </w:t>
      </w:r>
    </w:p>
    <w:p w:rsidR="0076470F" w:rsidRPr="004A242A" w:rsidRDefault="0076470F" w:rsidP="0076470F">
      <w:proofErr w:type="spellStart"/>
      <w:r w:rsidRPr="004A242A">
        <w:rPr>
          <w:rStyle w:val="Style13ptBold"/>
        </w:rPr>
        <w:t>Mwesigwa</w:t>
      </w:r>
      <w:proofErr w:type="spellEnd"/>
      <w:r w:rsidRPr="004A242A">
        <w:rPr>
          <w:rStyle w:val="Style13ptBold"/>
        </w:rPr>
        <w:t xml:space="preserve"> 17</w:t>
      </w:r>
      <w:r>
        <w:t xml:space="preserve"> — Alon </w:t>
      </w:r>
      <w:proofErr w:type="spellStart"/>
      <w:r>
        <w:t>Mwesigwa</w:t>
      </w:r>
      <w:proofErr w:type="spellEnd"/>
      <w:r>
        <w:t xml:space="preserve">, correspondent for All Africa, 2017 (“Uganda: Economy to Slow Down This Year - Bank of Uganda,” </w:t>
      </w:r>
      <w:r>
        <w:rPr>
          <w:i/>
        </w:rPr>
        <w:t xml:space="preserve">All Africa, </w:t>
      </w:r>
      <w:r>
        <w:t>April 17</w:t>
      </w:r>
      <w:r w:rsidRPr="004A242A">
        <w:rPr>
          <w:vertAlign w:val="superscript"/>
        </w:rPr>
        <w:t>th</w:t>
      </w:r>
      <w:r>
        <w:t xml:space="preserve">, Available Online At </w:t>
      </w:r>
      <w:hyperlink r:id="rId40" w:history="1">
        <w:r w:rsidRPr="00D27A1B">
          <w:rPr>
            <w:rStyle w:val="Hyperlink"/>
          </w:rPr>
          <w:t>https://allafrica.com/stories/201704170200.html</w:t>
        </w:r>
      </w:hyperlink>
      <w:r>
        <w:t>, Accessed 7-22-2018)</w:t>
      </w:r>
    </w:p>
    <w:p w:rsidR="0076470F" w:rsidRDefault="0076470F" w:rsidP="0076470F">
      <w:r w:rsidRPr="004A242A">
        <w:rPr>
          <w:rStyle w:val="Emphasis"/>
        </w:rPr>
        <w:t xml:space="preserve">If the economic pinch stung last year, the pain will be more this year as the Bank of Uganda says growth will be lower than last year's, </w:t>
      </w:r>
      <w:r w:rsidRPr="004A242A">
        <w:t>writes</w:t>
      </w:r>
      <w:r>
        <w:t xml:space="preserve"> ALON MWESIGWA.</w:t>
      </w:r>
    </w:p>
    <w:p w:rsidR="0076470F" w:rsidRDefault="0076470F" w:rsidP="0076470F">
      <w:r>
        <w:t xml:space="preserve">Ugandans will continue experiencing a financial squeeze as the economy continues to struggle to regain its footing, the Bank of Uganda has said. Governor Emmanuel </w:t>
      </w:r>
      <w:proofErr w:type="spellStart"/>
      <w:r>
        <w:t>Tumusiime-Mutebile</w:t>
      </w:r>
      <w:proofErr w:type="spellEnd"/>
      <w:r>
        <w:t xml:space="preserve"> told reporters last week that the earlier projected 4.5 per cent growth for this year will not be achieved.</w:t>
      </w:r>
    </w:p>
    <w:p w:rsidR="0076470F" w:rsidRDefault="0076470F" w:rsidP="0076470F">
      <w:r>
        <w:t xml:space="preserve">"Given the weak economic performance in the first two quarters of the current financial year, the projected GDP growth of 4.5 per cent in 2016/17 is unlikely to be achieved," </w:t>
      </w:r>
      <w:proofErr w:type="spellStart"/>
      <w:r>
        <w:t>Mutebile</w:t>
      </w:r>
      <w:proofErr w:type="spellEnd"/>
      <w:r>
        <w:t xml:space="preserve"> said. This means the economy has performed worse than the last financial year where it grew by 4.8 per cent.</w:t>
      </w:r>
    </w:p>
    <w:p w:rsidR="0076470F" w:rsidRDefault="0076470F" w:rsidP="0076470F">
      <w:r w:rsidRPr="004A242A">
        <w:rPr>
          <w:rStyle w:val="StyleUnderline"/>
        </w:rPr>
        <w:t>This poor performance has been driven mainly by the prolonged drought, which has affected agriculture, where three quarters of Ugandans earn a living.</w:t>
      </w:r>
      <w:r>
        <w:t xml:space="preserve"> The </w:t>
      </w:r>
      <w:r w:rsidRPr="004A242A">
        <w:rPr>
          <w:rStyle w:val="StyleUnderline"/>
        </w:rPr>
        <w:t>a</w:t>
      </w:r>
      <w:r>
        <w:t xml:space="preserve">griculture sector </w:t>
      </w:r>
      <w:r w:rsidRPr="004A242A">
        <w:rPr>
          <w:rStyle w:val="StyleUnderline"/>
        </w:rPr>
        <w:t>contracted by at least two per cent</w:t>
      </w:r>
      <w:r>
        <w:t xml:space="preserve"> between September 2016 and March 2017, according to BOU.</w:t>
      </w:r>
    </w:p>
    <w:p w:rsidR="0076470F" w:rsidRDefault="0076470F" w:rsidP="0076470F">
      <w:r w:rsidRPr="004A242A">
        <w:rPr>
          <w:rStyle w:val="Emphasis"/>
        </w:rPr>
        <w:t>The country depends heavily on agriculture, relying on rainwater</w:t>
      </w:r>
      <w:r>
        <w:t>. President Museveni's current crusade of promoting drip irrigation is not expected to transform the agriculture sector from the predominant subsistence farming to commercial, which needs a reliable water source.</w:t>
      </w:r>
    </w:p>
    <w:p w:rsidR="0076470F" w:rsidRDefault="0076470F" w:rsidP="0076470F">
      <w:r>
        <w:t xml:space="preserve">BOU deputy governor Dr Louis </w:t>
      </w:r>
      <w:proofErr w:type="spellStart"/>
      <w:r>
        <w:t>Kasekende</w:t>
      </w:r>
      <w:proofErr w:type="spellEnd"/>
      <w:r>
        <w:t xml:space="preserve"> said the economic recovery would have been faster if there were swift changes in the way people are farming to use improved methods.</w:t>
      </w:r>
    </w:p>
    <w:p w:rsidR="0076470F" w:rsidRDefault="0076470F" w:rsidP="0076470F">
      <w:r>
        <w:t xml:space="preserve">Outside agriculture, </w:t>
      </w:r>
      <w:r w:rsidRPr="004A242A">
        <w:rPr>
          <w:rStyle w:val="Emphasis"/>
        </w:rPr>
        <w:t>the signs of a poor economy are seen in all corners</w:t>
      </w:r>
      <w:r>
        <w:t xml:space="preserve">. </w:t>
      </w:r>
      <w:r w:rsidRPr="004A242A">
        <w:rPr>
          <w:rStyle w:val="StyleUnderline"/>
        </w:rPr>
        <w:t>Key retailer</w:t>
      </w:r>
      <w:r>
        <w:t xml:space="preserve"> Nakumatt </w:t>
      </w:r>
      <w:r w:rsidRPr="004A242A">
        <w:rPr>
          <w:rStyle w:val="StyleUnderline"/>
        </w:rPr>
        <w:t xml:space="preserve">has shut its </w:t>
      </w:r>
      <w:proofErr w:type="spellStart"/>
      <w:r w:rsidRPr="004A242A">
        <w:rPr>
          <w:rStyle w:val="StyleUnderline"/>
        </w:rPr>
        <w:t>Katwe</w:t>
      </w:r>
      <w:proofErr w:type="spellEnd"/>
      <w:r w:rsidRPr="004A242A">
        <w:rPr>
          <w:rStyle w:val="StyleUnderline"/>
        </w:rPr>
        <w:t xml:space="preserve"> branch</w:t>
      </w:r>
      <w:r>
        <w:t xml:space="preserve"> on poor sales while other stores remain with near empty shelves.</w:t>
      </w:r>
    </w:p>
    <w:p w:rsidR="0076470F" w:rsidRDefault="0076470F" w:rsidP="0076470F">
      <w:r w:rsidRPr="004A242A">
        <w:rPr>
          <w:rStyle w:val="StyleUnderline"/>
        </w:rPr>
        <w:t>There is another indicator: a drop in the importation of raw materials and capital goods.</w:t>
      </w:r>
      <w:r>
        <w:t xml:space="preserve"> </w:t>
      </w:r>
      <w:r w:rsidRPr="004A242A">
        <w:rPr>
          <w:rStyle w:val="StyleUnderline"/>
        </w:rPr>
        <w:t>Capital goods, such as machines</w:t>
      </w:r>
      <w:r>
        <w:t xml:space="preserve"> which are needed in production, </w:t>
      </w:r>
      <w:r w:rsidRPr="004A242A">
        <w:rPr>
          <w:rStyle w:val="StyleUnderline"/>
        </w:rPr>
        <w:t>account for 70 per cent of Uganda's imports</w:t>
      </w:r>
      <w:r>
        <w:t>.</w:t>
      </w:r>
    </w:p>
    <w:p w:rsidR="0076470F" w:rsidRDefault="0076470F" w:rsidP="0076470F">
      <w:r>
        <w:t xml:space="preserve">Dr Adam </w:t>
      </w:r>
      <w:proofErr w:type="spellStart"/>
      <w:r>
        <w:t>Mugume</w:t>
      </w:r>
      <w:proofErr w:type="spellEnd"/>
      <w:r>
        <w:t>, the BOU executive director Research, said "that is an indicator of a weak business environment."</w:t>
      </w:r>
    </w:p>
    <w:p w:rsidR="0076470F" w:rsidRDefault="0076470F" w:rsidP="0076470F">
      <w:r>
        <w:t>The low imports, however, saw trade deficit, measured by the goods imported vis-à-vis exported, reduced by 13 per cent. Exports performed a little better, with coffee receipts going up, owing to improved international prices. Gold from the region re-exported via Uganda also grew.</w:t>
      </w:r>
    </w:p>
    <w:p w:rsidR="0076470F" w:rsidRDefault="0076470F" w:rsidP="0076470F">
      <w:r>
        <w:t>The value of exports less imports, plus the money Uganda earned from abroad, plus donor funds, sometimes known as the current account, improved. This is reflected in the drop of the current account deficit, which reduced by 32 per cent between November 2016 and February 2017. Personal "transfer inflows associated with the festive season and the start of the new school term" were big contributors to this drop.</w:t>
      </w:r>
    </w:p>
    <w:p w:rsidR="0076470F" w:rsidRDefault="0076470F" w:rsidP="0076470F">
      <w:r>
        <w:t>EXPENSIVE MONEY</w:t>
      </w:r>
    </w:p>
    <w:p w:rsidR="0076470F" w:rsidRDefault="0076470F" w:rsidP="0076470F">
      <w:r>
        <w:t>The central bank says loans uptake remains tepid, where lending rates have declined by only 1.2 per cent since March 2016 compared to a 5.5 per cent cut since August 2016.</w:t>
      </w:r>
    </w:p>
    <w:p w:rsidR="0076470F" w:rsidRDefault="0076470F" w:rsidP="0076470F">
      <w:r>
        <w:t xml:space="preserve">Last week, </w:t>
      </w:r>
      <w:proofErr w:type="spellStart"/>
      <w:r>
        <w:t>Mutebile</w:t>
      </w:r>
      <w:proofErr w:type="spellEnd"/>
      <w:r>
        <w:t xml:space="preserve"> reduced the central bank rate (CBR), a key determinant of the cost of money in the economy, by 0.5 per cent to 11 per cent, although it is yet to have desired impact.</w:t>
      </w:r>
    </w:p>
    <w:p w:rsidR="0076470F" w:rsidRDefault="0076470F" w:rsidP="0076470F">
      <w:r>
        <w:t>"Although the number of loan approvals is not much lower than the number of applications, the value of applications approved is way below the value applied for, suggesting that slow growth in credit has been mainly due to the supply side," said BOU in its monetary policy report.</w:t>
      </w:r>
    </w:p>
    <w:p w:rsidR="0076470F" w:rsidRDefault="0076470F" w:rsidP="0076470F">
      <w:r>
        <w:t xml:space="preserve">The reduction in the CBR took some industry players by surprise. Razia Khan, the chief economist, Africa, at Standard Chartered bank, said: "We had expected the policy rate to remain on hold in April, with cuts at the June and October monetary policy committee meetings, given food price pressures in the near term. However, with the </w:t>
      </w:r>
      <w:proofErr w:type="spellStart"/>
      <w:r>
        <w:t>BoU</w:t>
      </w:r>
      <w:proofErr w:type="spellEnd"/>
      <w:r>
        <w:t xml:space="preserve"> cutting its FY 2017 growth projection to 4.5 per cent, </w:t>
      </w:r>
      <w:proofErr w:type="gramStart"/>
      <w:r>
        <w:t>it is clear that growth</w:t>
      </w:r>
      <w:proofErr w:type="gramEnd"/>
      <w:r>
        <w:t xml:space="preserve"> concerns are overriding."</w:t>
      </w:r>
    </w:p>
    <w:p w:rsidR="0076470F" w:rsidRDefault="0076470F" w:rsidP="0076470F">
      <w:r>
        <w:t xml:space="preserve">Patrick </w:t>
      </w:r>
      <w:proofErr w:type="spellStart"/>
      <w:r>
        <w:t>Mweheire</w:t>
      </w:r>
      <w:proofErr w:type="spellEnd"/>
      <w:r>
        <w:t>, Stanbic bank boss, told reporters recently that they had intentionally kept the loans and advances low in 2016 as they watch the economy recover.</w:t>
      </w:r>
    </w:p>
    <w:p w:rsidR="0076470F" w:rsidRDefault="0076470F" w:rsidP="0076470F">
      <w:r>
        <w:t>When people are not borrowing, it means there are low business volumes. Loans to the building and construction sector slowed while loan extensions to the manufacturing sector remained weak. Only salaried people borrowed more.</w:t>
      </w:r>
    </w:p>
    <w:p w:rsidR="0076470F" w:rsidRDefault="0076470F" w:rsidP="0076470F">
      <w:r>
        <w:t xml:space="preserve">BOU expects credit demand to increase in the quarter to June 2017 as it becomes certain that economic activity will rebound. </w:t>
      </w:r>
      <w:proofErr w:type="spellStart"/>
      <w:r>
        <w:t>Kasekende</w:t>
      </w:r>
      <w:proofErr w:type="spellEnd"/>
      <w:r>
        <w:t xml:space="preserve"> said the impact of government infrastructure projects was yet to be felt on growth as "they take three to five years to have an impact."</w:t>
      </w:r>
    </w:p>
    <w:p w:rsidR="0076470F" w:rsidRDefault="0076470F" w:rsidP="0076470F">
      <w:r>
        <w:t>"But we should believe they are growth-enhancing, and not growth-constraining," he said.</w:t>
      </w:r>
    </w:p>
    <w:p w:rsidR="0076470F" w:rsidRDefault="0076470F" w:rsidP="0076470F">
      <w:r>
        <w:t xml:space="preserve">The Kenyan presidential elections slated for August, </w:t>
      </w:r>
      <w:r w:rsidRPr="004A242A">
        <w:rPr>
          <w:rStyle w:val="StyleUnderline"/>
        </w:rPr>
        <w:t>conflicts in South Sudan and uncertainty in the Democratic Republic of Congo, all of which are key trading partners for Uganda, are the main risks going forward</w:t>
      </w:r>
      <w:r>
        <w:t>. South Sudan and DRC remain Uganda's export market while Kenya, a key import route.</w:t>
      </w:r>
    </w:p>
    <w:p w:rsidR="0076470F" w:rsidRDefault="0076470F" w:rsidP="0076470F">
      <w:r>
        <w:t>BOU is optimistic, though, that inflows through the financial sector may increase due to project support loans for energy-related projects and an increase in foreign direct investment inflows.</w:t>
      </w:r>
    </w:p>
    <w:p w:rsidR="0076470F" w:rsidRDefault="0076470F" w:rsidP="0076470F">
      <w:pPr>
        <w:pStyle w:val="Heading3"/>
      </w:pPr>
      <w:r>
        <w:t xml:space="preserve">1ar – no UQ </w:t>
      </w:r>
    </w:p>
    <w:p w:rsidR="00922DD2" w:rsidRDefault="00922DD2" w:rsidP="00922DD2">
      <w:pPr>
        <w:pStyle w:val="Heading4"/>
      </w:pPr>
      <w:r>
        <w:t xml:space="preserve">The Ugandan economy is doing terribly — every single economic indicator shows slowing growth. </w:t>
      </w:r>
    </w:p>
    <w:p w:rsidR="00922DD2" w:rsidRPr="004D6683" w:rsidRDefault="00922DD2" w:rsidP="00922DD2">
      <w:proofErr w:type="spellStart"/>
      <w:r w:rsidRPr="004D6683">
        <w:rPr>
          <w:rStyle w:val="Style13ptBold"/>
        </w:rPr>
        <w:t>Muguzi</w:t>
      </w:r>
      <w:proofErr w:type="spellEnd"/>
      <w:r w:rsidRPr="004D6683">
        <w:rPr>
          <w:rStyle w:val="Style13ptBold"/>
        </w:rPr>
        <w:t xml:space="preserve"> 17</w:t>
      </w:r>
      <w:r>
        <w:t xml:space="preserve"> — Henry </w:t>
      </w:r>
      <w:proofErr w:type="spellStart"/>
      <w:r>
        <w:t>Muguzi</w:t>
      </w:r>
      <w:proofErr w:type="spellEnd"/>
      <w:r>
        <w:t xml:space="preserve">, freelance journalist based in Kampala, Executive Director at Alliance for Finance Monitoring, former Executive Director at the Institute of Governance and Accountability, MA(PAM) from Makerere University, 2017 (“Is Uganda’s Economy in Terminal Decline?” </w:t>
      </w:r>
      <w:r>
        <w:rPr>
          <w:i/>
        </w:rPr>
        <w:t>The Elephant,</w:t>
      </w:r>
      <w:r>
        <w:t xml:space="preserve"> July 6</w:t>
      </w:r>
      <w:r w:rsidRPr="004D6683">
        <w:rPr>
          <w:vertAlign w:val="superscript"/>
        </w:rPr>
        <w:t>th</w:t>
      </w:r>
      <w:r>
        <w:t xml:space="preserve">, Available Online At </w:t>
      </w:r>
      <w:hyperlink r:id="rId41" w:history="1">
        <w:r w:rsidRPr="00D27A1B">
          <w:rPr>
            <w:rStyle w:val="Hyperlink"/>
          </w:rPr>
          <w:t>https://www.theelephant.info/features/2017/07/06/is-ugandas-economy-in-terminal-decline/</w:t>
        </w:r>
      </w:hyperlink>
      <w:r>
        <w:t>, Accessed 7-22-2018)</w:t>
      </w:r>
    </w:p>
    <w:p w:rsidR="00922DD2" w:rsidRDefault="00922DD2" w:rsidP="00922DD2">
      <w:pPr>
        <w:rPr>
          <w:rStyle w:val="Emphasis"/>
        </w:rPr>
      </w:pPr>
      <w:r>
        <w:t xml:space="preserve">This awakened the journalist in me; I decided I wanted to get to know his story and probably the story behind it. I learned that he engages in importation of merchandise from China, Thailand and Turkey and was building a business empire until 2015 when the business shocks started. The man who used to ship to Kampala at least two 40ft containers of merchandise every month up until 2015 can now only manage one in six months. </w:t>
      </w:r>
      <w:r w:rsidRPr="004D6683">
        <w:rPr>
          <w:rStyle w:val="Emphasis"/>
        </w:rPr>
        <w:t xml:space="preserve">Things have really slowed </w:t>
      </w:r>
      <w:proofErr w:type="gramStart"/>
      <w:r w:rsidRPr="004D6683">
        <w:rPr>
          <w:rStyle w:val="Emphasis"/>
        </w:rPr>
        <w:t>down</w:t>
      </w:r>
      <w:proofErr w:type="gramEnd"/>
      <w:r w:rsidRPr="004D6683">
        <w:rPr>
          <w:rStyle w:val="Emphasis"/>
        </w:rPr>
        <w:t xml:space="preserve"> and this indeed is the story of many local businesses in Uganda today. </w:t>
      </w:r>
    </w:p>
    <w:p w:rsidR="00922DD2" w:rsidRDefault="00922DD2" w:rsidP="00922DD2">
      <w:r>
        <w:t xml:space="preserve">This view is shared by Dr Ramathan </w:t>
      </w:r>
      <w:proofErr w:type="spellStart"/>
      <w:r>
        <w:t>Ggoobi</w:t>
      </w:r>
      <w:proofErr w:type="spellEnd"/>
      <w:r>
        <w:t xml:space="preserve">, an economics don at Makerere University Business School. He argues that the economy is sick, though not yet in intensive care. </w:t>
      </w:r>
      <w:proofErr w:type="spellStart"/>
      <w:r>
        <w:t>Ggoobi</w:t>
      </w:r>
      <w:proofErr w:type="spellEnd"/>
      <w:r>
        <w:t xml:space="preserve"> explains that </w:t>
      </w:r>
      <w:r w:rsidRPr="004D6683">
        <w:rPr>
          <w:rStyle w:val="StyleUnderline"/>
        </w:rPr>
        <w:t>agriculture, the backbone of Uganda, has gone through four consecutive patterns of negative growth, and banks have become increasingly averse to lending money to local businesses, farmers and real estate developers</w:t>
      </w:r>
      <w:r>
        <w:t xml:space="preserve">. It is understood that in the past 12 months, </w:t>
      </w:r>
      <w:r w:rsidRPr="004D6683">
        <w:rPr>
          <w:rStyle w:val="StyleUnderline"/>
        </w:rPr>
        <w:t>banks have approved only 50% of the loan applications submitted</w:t>
      </w:r>
      <w:r>
        <w:t xml:space="preserve">. This comes against a backdrop of commercial banks being faced with myriad non-performing loans. On the other hand, bank lending rates are also too high to attract meaningful numbers of borrowers. Another indicator of the economic slowdown is the fact that </w:t>
      </w:r>
      <w:r w:rsidRPr="004D6683">
        <w:rPr>
          <w:rStyle w:val="StyleUnderline"/>
        </w:rPr>
        <w:t>imports have dwindled. The economics don explains that for a country that is classified as a net importer of goods to register a decline in imports, is an indicator of bad economic times. The inflation rate is at 7.2 per cent</w:t>
      </w:r>
      <w:r>
        <w:t>.</w:t>
      </w:r>
    </w:p>
    <w:p w:rsidR="00922DD2" w:rsidRDefault="00922DD2" w:rsidP="00922DD2">
      <w:r w:rsidRPr="004D6683">
        <w:rPr>
          <w:rStyle w:val="Emphasis"/>
        </w:rPr>
        <w:t>The gross national disposable income figures have reportedly not grown over the past two years</w:t>
      </w:r>
      <w:r>
        <w:t xml:space="preserve">. </w:t>
      </w:r>
      <w:r w:rsidRPr="004D6683">
        <w:rPr>
          <w:rStyle w:val="StyleUnderline"/>
        </w:rPr>
        <w:t xml:space="preserve">Businesses are experiencing a downturn in sales </w:t>
      </w:r>
      <w:proofErr w:type="gramStart"/>
      <w:r w:rsidRPr="004D6683">
        <w:rPr>
          <w:rStyle w:val="StyleUnderline"/>
        </w:rPr>
        <w:t>as a result of</w:t>
      </w:r>
      <w:proofErr w:type="gramEnd"/>
      <w:r w:rsidRPr="004D6683">
        <w:rPr>
          <w:rStyle w:val="StyleUnderline"/>
        </w:rPr>
        <w:t xml:space="preserve"> an accelerating reduction in demand</w:t>
      </w:r>
      <w:r>
        <w:t>. The Bank of Uganda Governor seems to agree that demand is falling but remains adamant that shortage of aggregate demand is not the cause of the slowdown in growth in 2016/17</w:t>
      </w:r>
      <w:r w:rsidRPr="004D6683">
        <w:rPr>
          <w:rStyle w:val="StyleUnderline"/>
        </w:rPr>
        <w:t>. Local infrastructure companies that were accustomed to getting business from the government, are on the point of closing shop, having laid off many of their employees</w:t>
      </w:r>
      <w:r>
        <w:t xml:space="preserve">. </w:t>
      </w:r>
      <w:r w:rsidRPr="004D6683">
        <w:rPr>
          <w:rStyle w:val="Emphasis"/>
        </w:rPr>
        <w:t>This is in part due to recession in the national economy</w:t>
      </w:r>
      <w:r>
        <w:t xml:space="preserve">. Acting executive director of the Uganda National Association of Builders and Civil Engineering Contractors Daniel </w:t>
      </w:r>
      <w:proofErr w:type="spellStart"/>
      <w:r>
        <w:t>Lokong</w:t>
      </w:r>
      <w:proofErr w:type="spellEnd"/>
      <w:r>
        <w:t xml:space="preserve"> backs </w:t>
      </w:r>
      <w:proofErr w:type="gramStart"/>
      <w:r>
        <w:t>this arguments</w:t>
      </w:r>
      <w:proofErr w:type="gramEnd"/>
      <w:r>
        <w:t xml:space="preserve"> when he reveals that by the end of June 2017, only 10% of the 97 companies had paid up their annual membership subscription fees, which in the past would be paid up by the first quarter of the year. “When we call them up to follow up on their obligation to pay annual subscription, the contractors attribute the delay to a downturn in business” </w:t>
      </w:r>
    </w:p>
    <w:p w:rsidR="00922DD2" w:rsidRDefault="00922DD2" w:rsidP="00922DD2">
      <w:r>
        <w:t>ONLY 9,000 JOBS FOR 400,000 GRADUATES</w:t>
      </w:r>
    </w:p>
    <w:p w:rsidR="00922DD2" w:rsidRDefault="00922DD2" w:rsidP="00922DD2">
      <w:r>
        <w:t xml:space="preserve"> A report by United States Agency for International Development (</w:t>
      </w:r>
      <w:proofErr w:type="spellStart"/>
      <w:r>
        <w:t>USAid</w:t>
      </w:r>
      <w:proofErr w:type="spellEnd"/>
      <w:r>
        <w:t xml:space="preserve">) on </w:t>
      </w:r>
      <w:r w:rsidRPr="004D6683">
        <w:rPr>
          <w:rStyle w:val="StyleUnderline"/>
        </w:rPr>
        <w:t>Uganda’s population dynamics reveals that every year universities and tertiary institutions produce over 400,000 graduates to compete for the less than 9,000 available jobs</w:t>
      </w:r>
      <w:r>
        <w:t xml:space="preserve">. Youth unemployment and poverty have reached a scale and magnitude that the country has not seen before. The public perception is that </w:t>
      </w:r>
      <w:r w:rsidRPr="004D6683">
        <w:rPr>
          <w:rStyle w:val="Emphasis"/>
        </w:rPr>
        <w:t xml:space="preserve">the national economy is not just stagnating but </w:t>
      </w:r>
      <w:proofErr w:type="gramStart"/>
      <w:r w:rsidRPr="004D6683">
        <w:rPr>
          <w:rStyle w:val="Emphasis"/>
        </w:rPr>
        <w:t>actually shrinking</w:t>
      </w:r>
      <w:proofErr w:type="gramEnd"/>
      <w:r>
        <w:t xml:space="preserve">. The African Economic Outlook Report 2017 </w:t>
      </w:r>
      <w:proofErr w:type="spellStart"/>
      <w:r>
        <w:t>lendS</w:t>
      </w:r>
      <w:proofErr w:type="spellEnd"/>
      <w:r>
        <w:t xml:space="preserve"> credence to this perception. The report reveals that Uganda’s economy is growing at a decreasing rate. For example, in 2014, real GDP growth was recorded at 5.5% but that growth went down to 4.8% in 2016.</w:t>
      </w:r>
    </w:p>
    <w:p w:rsidR="00922DD2" w:rsidRDefault="00922DD2" w:rsidP="00922DD2">
      <w:pPr>
        <w:pStyle w:val="Heading4"/>
      </w:pPr>
      <w:r>
        <w:t>Less expensive Chinese goods and massive corruption slow growth. Ignore their evidence — it’s manufactured.</w:t>
      </w:r>
    </w:p>
    <w:p w:rsidR="00922DD2" w:rsidRPr="009F10C2" w:rsidRDefault="00922DD2" w:rsidP="00922DD2">
      <w:proofErr w:type="spellStart"/>
      <w:r w:rsidRPr="004D6683">
        <w:rPr>
          <w:rStyle w:val="Style13ptBold"/>
        </w:rPr>
        <w:t>Muguzi</w:t>
      </w:r>
      <w:proofErr w:type="spellEnd"/>
      <w:r w:rsidRPr="004D6683">
        <w:rPr>
          <w:rStyle w:val="Style13ptBold"/>
        </w:rPr>
        <w:t xml:space="preserve"> 17</w:t>
      </w:r>
      <w:r>
        <w:t xml:space="preserve"> — Henry </w:t>
      </w:r>
      <w:proofErr w:type="spellStart"/>
      <w:r>
        <w:t>Muguzi</w:t>
      </w:r>
      <w:proofErr w:type="spellEnd"/>
      <w:r>
        <w:t xml:space="preserve">, freelance journalist based in Kampala, Executive Director at Alliance for Finance Monitoring, former Executive Director at the Institute of Governance and Accountability, MA(PAM) from Makerere University, 2017 (“Is Uganda’s Economy in Terminal Decline?” </w:t>
      </w:r>
      <w:r>
        <w:rPr>
          <w:i/>
        </w:rPr>
        <w:t>The Elephant,</w:t>
      </w:r>
      <w:r>
        <w:t xml:space="preserve"> July 6</w:t>
      </w:r>
      <w:r w:rsidRPr="004D6683">
        <w:rPr>
          <w:vertAlign w:val="superscript"/>
        </w:rPr>
        <w:t>th</w:t>
      </w:r>
      <w:r>
        <w:t xml:space="preserve">, Available Online At </w:t>
      </w:r>
      <w:hyperlink r:id="rId42" w:history="1">
        <w:r w:rsidRPr="00D27A1B">
          <w:rPr>
            <w:rStyle w:val="Hyperlink"/>
          </w:rPr>
          <w:t>https://www.theelephant.info/features/2017/07/06/is-ugandas-economy-in-terminal-decline/</w:t>
        </w:r>
      </w:hyperlink>
      <w:r>
        <w:t>, Accessed 7-22-2018)</w:t>
      </w:r>
    </w:p>
    <w:p w:rsidR="00922DD2" w:rsidRDefault="00922DD2" w:rsidP="00922DD2">
      <w:r w:rsidRPr="009F10C2">
        <w:rPr>
          <w:rStyle w:val="StyleUnderline"/>
        </w:rPr>
        <w:t>Detractors argue that the figures presented in the African Economic Outlook Report 2017 are based on central bank statistics that may be “manufactured” to paint a more promising picture whereas the situation on the ground is much worse</w:t>
      </w:r>
      <w:r>
        <w:t xml:space="preserve">. Truth be told, </w:t>
      </w:r>
      <w:r w:rsidRPr="009F10C2">
        <w:rPr>
          <w:rStyle w:val="StyleUnderline"/>
        </w:rPr>
        <w:t>Uganda is facing daunting economic challenges that policy makers need to come to terms with and find quick solutions to.</w:t>
      </w:r>
      <w:r>
        <w:t xml:space="preserve"> Ugandan businessmen and women are now coming to grips with the bitter reality of going under. Whereas this may in part be attributed to bad business decisions on their part, many of them are attributing it to the 2 C’s – Corruption and China. </w:t>
      </w:r>
    </w:p>
    <w:p w:rsidR="00922DD2" w:rsidRDefault="00922DD2" w:rsidP="00922DD2">
      <w:r w:rsidRPr="009F10C2">
        <w:rPr>
          <w:rStyle w:val="StyleUnderline"/>
        </w:rPr>
        <w:t xml:space="preserve">Corruption in the country is now so sophisticated that the many anti-corruption institutions and laws Uganda boasts of are </w:t>
      </w:r>
      <w:proofErr w:type="gramStart"/>
      <w:r w:rsidRPr="009F10C2">
        <w:rPr>
          <w:rStyle w:val="StyleUnderline"/>
        </w:rPr>
        <w:t>actually only</w:t>
      </w:r>
      <w:proofErr w:type="gramEnd"/>
      <w:r w:rsidRPr="009F10C2">
        <w:rPr>
          <w:rStyle w:val="StyleUnderline"/>
        </w:rPr>
        <w:t xml:space="preserve"> chasing shadows.</w:t>
      </w:r>
      <w:r>
        <w:t xml:space="preserve"> This sophistication is a creature of the shift in public finance management from the use of paperwork to the electronic Integrated Financial Management System (IFMS). The efficiency brought about by IFMS has not only improved public finance management system but also the corruption system. </w:t>
      </w:r>
      <w:r w:rsidRPr="009F10C2">
        <w:rPr>
          <w:rStyle w:val="StyleUnderline"/>
        </w:rPr>
        <w:t>Corrupt technocrats have mastered the art of manipulating the system to fleece public funds without leaving paper trails</w:t>
      </w:r>
      <w:r>
        <w:t xml:space="preserve">. Unfortunately, </w:t>
      </w:r>
      <w:r w:rsidRPr="009F10C2">
        <w:rPr>
          <w:rStyle w:val="StyleUnderline"/>
        </w:rPr>
        <w:t>public anti-corruption institutions have not advanced their ICT competencies at the same pace</w:t>
      </w:r>
      <w:r>
        <w:t xml:space="preserve">. For example, one of the sticky issues in the commission of enquiry into corruption in the Uganda National Roads Authority (UNRA) was the massive abuse of fuel cards. Some of these cards could not be decrypted. In the end, the chapter on fuel abuse proved the shallowest in the Commission of Enquiry Final Report. </w:t>
      </w:r>
    </w:p>
    <w:p w:rsidR="00922DD2" w:rsidRDefault="00922DD2" w:rsidP="00922DD2">
      <w:r>
        <w:t>At the macro level</w:t>
      </w:r>
      <w:r w:rsidRPr="009F10C2">
        <w:rPr>
          <w:rStyle w:val="StyleUnderline"/>
        </w:rPr>
        <w:t>, the government has for the past five financial years dedicated a big chunk of the national budget to financing infrastructure projects</w:t>
      </w:r>
      <w:r>
        <w:t xml:space="preserve">, particularly in the transport and energy sectors. </w:t>
      </w:r>
      <w:r w:rsidRPr="009F10C2">
        <w:rPr>
          <w:rStyle w:val="StyleUnderline"/>
        </w:rPr>
        <w:t>Most if not all contracts have gone to Chinese companies that repatriate all monies to their home country.</w:t>
      </w:r>
      <w:r>
        <w:t xml:space="preserve"> </w:t>
      </w:r>
      <w:r w:rsidRPr="009F10C2">
        <w:rPr>
          <w:rStyle w:val="StyleUnderline"/>
        </w:rPr>
        <w:t xml:space="preserve">They import almost everything from home including </w:t>
      </w:r>
      <w:proofErr w:type="spellStart"/>
      <w:r w:rsidRPr="009F10C2">
        <w:rPr>
          <w:rStyle w:val="StyleUnderline"/>
        </w:rPr>
        <w:t>labour</w:t>
      </w:r>
      <w:proofErr w:type="spellEnd"/>
      <w:r w:rsidRPr="009F10C2">
        <w:rPr>
          <w:rStyle w:val="StyleUnderline"/>
        </w:rPr>
        <w:t xml:space="preserve"> and construction materials like cement, metal bars, bolts, trucks,</w:t>
      </w:r>
      <w:r>
        <w:t xml:space="preserve"> name it. </w:t>
      </w:r>
      <w:r w:rsidRPr="009F10C2">
        <w:rPr>
          <w:rStyle w:val="StyleUnderline"/>
        </w:rPr>
        <w:t>The merchandise</w:t>
      </w:r>
      <w:r>
        <w:t xml:space="preserve"> that Ugandans used to import from China and sell for profit </w:t>
      </w:r>
      <w:r w:rsidRPr="009F10C2">
        <w:rPr>
          <w:rStyle w:val="StyleUnderline"/>
        </w:rPr>
        <w:t>is now available in bulk in Chinese shops on the same street and at a much lower price</w:t>
      </w:r>
      <w:r>
        <w:t xml:space="preserve"> </w:t>
      </w:r>
    </w:p>
    <w:p w:rsidR="00922DD2" w:rsidRDefault="00922DD2" w:rsidP="00922DD2">
      <w:r>
        <w:t xml:space="preserve">An anonymous source in the Uganda National Roads Authority revealed to this writer that between 2014 and 2016, the authority advanced Chinese companies over Ush420 billion ($118m) for construction of the Entebbe express highway, the new Nile Bridge and Karuma Hydropower project and other infrastructure projects. In October 2016, the Parliamentary Committee on Commissions, Statutory Authorities and State Enterprises forced five Chinese construction companies to refund Ush26.3 billion ($7.4 million) that they had stashed in fixed deposit accounts in their home banks. The actual number of Chinese </w:t>
      </w:r>
      <w:proofErr w:type="spellStart"/>
      <w:r>
        <w:t>labourers</w:t>
      </w:r>
      <w:proofErr w:type="spellEnd"/>
      <w:r>
        <w:t xml:space="preserve"> in Uganda to date is yet to be released. In 2015, the Immigration Department declared an official figure of 4,473 Chinese nationals. The </w:t>
      </w:r>
      <w:proofErr w:type="spellStart"/>
      <w:r>
        <w:t>Sinohydro</w:t>
      </w:r>
      <w:proofErr w:type="spellEnd"/>
      <w:r>
        <w:t xml:space="preserve"> Corporation Ltd contracted to construct Karuma Hydropower Dam reports that it employs 4,000 </w:t>
      </w:r>
      <w:proofErr w:type="spellStart"/>
      <w:r>
        <w:t>labourers</w:t>
      </w:r>
      <w:proofErr w:type="spellEnd"/>
      <w:r>
        <w:t xml:space="preserve"> of which 1,000 are Chinese. But there are quite </w:t>
      </w:r>
      <w:proofErr w:type="gramStart"/>
      <w:r>
        <w:t>a number of</w:t>
      </w:r>
      <w:proofErr w:type="gramEnd"/>
      <w:r>
        <w:t xml:space="preserve"> Chinese </w:t>
      </w:r>
      <w:proofErr w:type="spellStart"/>
      <w:r>
        <w:t>labourers</w:t>
      </w:r>
      <w:proofErr w:type="spellEnd"/>
      <w:r>
        <w:t xml:space="preserve"> working with Chinese companies in Kampala without work permits. </w:t>
      </w:r>
    </w:p>
    <w:p w:rsidR="00922DD2" w:rsidRDefault="00922DD2" w:rsidP="00922DD2">
      <w:r>
        <w:t xml:space="preserve">CHINESE CHEAP </w:t>
      </w:r>
      <w:proofErr w:type="spellStart"/>
      <w:r>
        <w:t>CHEAP</w:t>
      </w:r>
      <w:proofErr w:type="spellEnd"/>
      <w:r>
        <w:t xml:space="preserve"> </w:t>
      </w:r>
    </w:p>
    <w:p w:rsidR="00922DD2" w:rsidRDefault="00922DD2" w:rsidP="00922DD2">
      <w:r>
        <w:t xml:space="preserve">At the micro level, </w:t>
      </w:r>
      <w:r w:rsidRPr="009F10C2">
        <w:rPr>
          <w:rStyle w:val="StyleUnderline"/>
        </w:rPr>
        <w:t>Uganda is experiencing an influx of Chinese who are engaged in petty trade.</w:t>
      </w:r>
      <w:r>
        <w:t xml:space="preserve"> They have opened supermarkets and retail shops in Kampala and other municipalities in competition with local businessmen and women. </w:t>
      </w:r>
      <w:r w:rsidRPr="009F10C2">
        <w:rPr>
          <w:rStyle w:val="StyleUnderline"/>
        </w:rPr>
        <w:t>The downside is that the merchandise that Ugandans used to import from China and sell for profit is now available in bulk in Chinese shops on the same street and at a much lower price</w:t>
      </w:r>
      <w:r>
        <w:t xml:space="preserve">. Those who used to earn from imports from China are now left with one option: Buy from the Chinese next door. Chairperson of the Kampala City Traders Association Everest </w:t>
      </w:r>
      <w:proofErr w:type="spellStart"/>
      <w:r>
        <w:t>Kayondo</w:t>
      </w:r>
      <w:proofErr w:type="spellEnd"/>
      <w:r>
        <w:t xml:space="preserve"> explains that </w:t>
      </w:r>
      <w:r w:rsidRPr="009F10C2">
        <w:rPr>
          <w:rStyle w:val="StyleUnderline"/>
        </w:rPr>
        <w:t>China has a policy of giving tax rebates to nationals once they export. The tax rebate makes their goods a lot cheaper than their Ugandan counterparts</w:t>
      </w:r>
      <w:r>
        <w:t xml:space="preserve">. “This is why we are demanding that the government bar Chinese traders from engaging in petty commerce where they sell the same goods as local traders in downtown shops but at a far cheaper price”, said </w:t>
      </w:r>
      <w:proofErr w:type="spellStart"/>
      <w:r>
        <w:t>Kayondo</w:t>
      </w:r>
      <w:proofErr w:type="spellEnd"/>
      <w:r>
        <w:t xml:space="preserve">. Chinese shopkeeper in </w:t>
      </w:r>
      <w:proofErr w:type="spellStart"/>
      <w:r>
        <w:t>Kikuubo</w:t>
      </w:r>
      <w:proofErr w:type="spellEnd"/>
      <w:r>
        <w:t xml:space="preserve">, a downtown hub for local petty business </w:t>
      </w:r>
    </w:p>
    <w:p w:rsidR="0076470F" w:rsidRDefault="0076470F" w:rsidP="0076470F">
      <w:pPr>
        <w:pStyle w:val="Heading3"/>
      </w:pPr>
      <w:r>
        <w:t xml:space="preserve">1ar – plan turns Ugandan economy </w:t>
      </w:r>
    </w:p>
    <w:p w:rsidR="00922DD2" w:rsidRDefault="00922DD2" w:rsidP="00922DD2">
      <w:pPr>
        <w:pStyle w:val="Heading4"/>
      </w:pPr>
      <w:r>
        <w:t xml:space="preserve">Link turn — instability and South Sudan undermines the Ugandan economy. </w:t>
      </w:r>
    </w:p>
    <w:p w:rsidR="00922DD2" w:rsidRPr="000A6677" w:rsidRDefault="00922DD2" w:rsidP="00922DD2">
      <w:proofErr w:type="spellStart"/>
      <w:r w:rsidRPr="00C009DA">
        <w:rPr>
          <w:rStyle w:val="Style13ptBold"/>
        </w:rPr>
        <w:t>Dessalegn</w:t>
      </w:r>
      <w:proofErr w:type="spellEnd"/>
      <w:r w:rsidRPr="00C009DA">
        <w:rPr>
          <w:rStyle w:val="Style13ptBold"/>
        </w:rPr>
        <w:t xml:space="preserve"> 17</w:t>
      </w:r>
      <w:r>
        <w:t xml:space="preserve"> – Aziza </w:t>
      </w:r>
      <w:proofErr w:type="spellStart"/>
      <w:r>
        <w:t>Geleta</w:t>
      </w:r>
      <w:proofErr w:type="spellEnd"/>
      <w:r>
        <w:t xml:space="preserve"> </w:t>
      </w:r>
      <w:proofErr w:type="spellStart"/>
      <w:r>
        <w:t>Dessalegn</w:t>
      </w:r>
      <w:proofErr w:type="spellEnd"/>
      <w:r>
        <w:t xml:space="preserve">, Ph.D. Candidate at Addis Ababa University, Diplomat at the Ministry of Foreign Affairs of Ethiopia, 2017 (“The Cause and Consequence of Conflict in South Sudan,” </w:t>
      </w:r>
      <w:r w:rsidRPr="00C009DA">
        <w:rPr>
          <w:i/>
        </w:rPr>
        <w:t>International Journal of Political Science and Development</w:t>
      </w:r>
      <w:r>
        <w:t>, Volume 5, Issue 1, January 2</w:t>
      </w:r>
      <w:r w:rsidRPr="00C009DA">
        <w:rPr>
          <w:vertAlign w:val="superscript"/>
        </w:rPr>
        <w:t>nd</w:t>
      </w:r>
      <w:r>
        <w:t xml:space="preserve">, Available Online at </w:t>
      </w:r>
      <w:hyperlink r:id="rId43" w:history="1">
        <w:r w:rsidRPr="00EF73A7">
          <w:rPr>
            <w:rStyle w:val="Hyperlink"/>
          </w:rPr>
          <w:t>https://www.academicresearchjournals.org/IJPSD/PDF/2017/January/Geleta.pdf</w:t>
        </w:r>
      </w:hyperlink>
      <w:r>
        <w:t xml:space="preserve">, Accessed 7-22-2018) </w:t>
      </w:r>
    </w:p>
    <w:p w:rsidR="00922DD2" w:rsidRDefault="00922DD2" w:rsidP="00922DD2">
      <w:r w:rsidRPr="00203484">
        <w:rPr>
          <w:rStyle w:val="StyleUnderline"/>
        </w:rPr>
        <w:t xml:space="preserve">Uganda is highly affected by the contiguity of instability in South Sudan to its territory. </w:t>
      </w:r>
      <w:proofErr w:type="gramStart"/>
      <w:r>
        <w:t xml:space="preserve">In particular, </w:t>
      </w:r>
      <w:r w:rsidRPr="00203484">
        <w:rPr>
          <w:rStyle w:val="StyleUnderline"/>
        </w:rPr>
        <w:t>Uganda</w:t>
      </w:r>
      <w:proofErr w:type="gramEnd"/>
      <w:r w:rsidRPr="00203484">
        <w:rPr>
          <w:rStyle w:val="StyleUnderline"/>
        </w:rPr>
        <w:t xml:space="preserve"> has been challenged by its concern that unstable South Sudan would become a safe haven to the Lord of Resistance Army</w:t>
      </w:r>
      <w:r>
        <w:t xml:space="preserve"> (LRA), which has operated in Central African Republic and Democratic Republic of Congo (International Crisis Group </w:t>
      </w:r>
      <w:proofErr w:type="spellStart"/>
      <w:r>
        <w:t>Group</w:t>
      </w:r>
      <w:proofErr w:type="spellEnd"/>
      <w:r>
        <w:t xml:space="preserve">, 2014). </w:t>
      </w:r>
      <w:r w:rsidRPr="00203484">
        <w:rPr>
          <w:rStyle w:val="Emphasis"/>
        </w:rPr>
        <w:t>Economic interests of Uganda, however, have been crushed due to conflict in South Sudan.</w:t>
      </w:r>
      <w:r>
        <w:t xml:space="preserve"> In </w:t>
      </w:r>
      <w:proofErr w:type="gramStart"/>
      <w:r>
        <w:t>fact</w:t>
      </w:r>
      <w:proofErr w:type="gramEnd"/>
      <w:r>
        <w:t xml:space="preserve"> </w:t>
      </w:r>
      <w:r w:rsidRPr="00203484">
        <w:rPr>
          <w:rStyle w:val="StyleUnderline"/>
        </w:rPr>
        <w:t>Uganda is the largest trading partner of South Sudan, exporting</w:t>
      </w:r>
      <w:r>
        <w:t xml:space="preserve"> coffee, shoes, vehicles, steels and other </w:t>
      </w:r>
      <w:r w:rsidRPr="00203484">
        <w:rPr>
          <w:rStyle w:val="StyleUnderline"/>
        </w:rPr>
        <w:t xml:space="preserve">agricultural products, amounting to millions of dollars annually </w:t>
      </w:r>
      <w:r>
        <w:t>(</w:t>
      </w:r>
      <w:proofErr w:type="spellStart"/>
      <w:r>
        <w:t>Awolich</w:t>
      </w:r>
      <w:proofErr w:type="spellEnd"/>
      <w:r>
        <w:t xml:space="preserve">, 2014). In addition, </w:t>
      </w:r>
      <w:r w:rsidRPr="00203484">
        <w:rPr>
          <w:rStyle w:val="StyleUnderline"/>
        </w:rPr>
        <w:t>South Sudan employs thousands of Ugandan citizens</w:t>
      </w:r>
      <w:r>
        <w:t xml:space="preserve">, especially in the service sector, </w:t>
      </w:r>
      <w:r w:rsidRPr="00203484">
        <w:rPr>
          <w:rStyle w:val="Emphasis"/>
        </w:rPr>
        <w:t>generating a significant amount of revenue yet this has been challenged by the conflict in South Sudan</w:t>
      </w:r>
      <w:r>
        <w:t xml:space="preserve"> (Lunn, 2016).</w:t>
      </w:r>
    </w:p>
    <w:p w:rsidR="00922DD2" w:rsidRDefault="00922DD2" w:rsidP="00922DD2"/>
    <w:p w:rsidR="00922DD2" w:rsidRDefault="00922DD2" w:rsidP="00922DD2">
      <w:pPr>
        <w:pStyle w:val="Heading4"/>
      </w:pPr>
      <w:r>
        <w:t>South Sudanese instability undermines the Ugandan economy — remittances, trade, and service workers.</w:t>
      </w:r>
    </w:p>
    <w:p w:rsidR="00922DD2" w:rsidRPr="00203484" w:rsidRDefault="00922DD2" w:rsidP="00922DD2">
      <w:r w:rsidRPr="00203484">
        <w:rPr>
          <w:rStyle w:val="Style13ptBold"/>
        </w:rPr>
        <w:t>Economist 14</w:t>
      </w:r>
      <w:r>
        <w:t xml:space="preserve"> — The Economist, 2014 (“South Sudan conflict damages the Ugandan economy,” no byline, January 21</w:t>
      </w:r>
      <w:r w:rsidRPr="00203484">
        <w:rPr>
          <w:vertAlign w:val="superscript"/>
        </w:rPr>
        <w:t>st</w:t>
      </w:r>
      <w:r>
        <w:t xml:space="preserve">, Available Online At </w:t>
      </w:r>
      <w:hyperlink r:id="rId44" w:history="1">
        <w:r w:rsidRPr="00D27A1B">
          <w:rPr>
            <w:rStyle w:val="Hyperlink"/>
          </w:rPr>
          <w:t>http://country.eiu.com/article.aspx?articleid=1931453177&amp;Country=Sudan&amp;topic=Politics&amp;subtopic=Forecast&amp;subsubtopic=International+relations&amp;u=1&amp;pid=1261278910&amp;oid=1261278910</w:t>
        </w:r>
      </w:hyperlink>
      <w:r>
        <w:t>, Accessed 7-22-2018)</w:t>
      </w:r>
    </w:p>
    <w:p w:rsidR="00922DD2" w:rsidRPr="00203484" w:rsidRDefault="00922DD2" w:rsidP="00922DD2">
      <w:pPr>
        <w:rPr>
          <w:rStyle w:val="Emphasis"/>
        </w:rPr>
      </w:pPr>
      <w:r w:rsidRPr="00203484">
        <w:rPr>
          <w:rStyle w:val="Emphasis"/>
        </w:rPr>
        <w:t>The impact of a prolonged conflict in South Sudan on the Ugandan economy could be considerable</w:t>
      </w:r>
      <w:r>
        <w:t xml:space="preserve">, </w:t>
      </w:r>
      <w:r w:rsidRPr="00203484">
        <w:rPr>
          <w:rStyle w:val="StyleUnderline"/>
        </w:rPr>
        <w:t>as economic ties between the two countries have grown considerably over the past decade. The relative stability that came with</w:t>
      </w:r>
      <w:r>
        <w:t xml:space="preserve"> both </w:t>
      </w:r>
      <w:r w:rsidRPr="00203484">
        <w:rPr>
          <w:rStyle w:val="StyleUnderline"/>
        </w:rPr>
        <w:t>the independence of South Sudan and the end to the conflict in northern Uganda facilitated a large increase in trade</w:t>
      </w:r>
      <w:r>
        <w:t xml:space="preserve"> between the two. Since 2006 </w:t>
      </w:r>
      <w:r w:rsidRPr="00203484">
        <w:rPr>
          <w:rStyle w:val="Emphasis"/>
        </w:rPr>
        <w:t>South Sudan has been the destination for almost 20% of Uganda's exports, the largest share to any single country</w:t>
      </w:r>
      <w:r>
        <w:t xml:space="preserve">. Moreover, </w:t>
      </w:r>
      <w:r w:rsidRPr="00203484">
        <w:rPr>
          <w:rStyle w:val="StyleUnderline"/>
        </w:rPr>
        <w:t>several thousand Ugandans work in South Sudan's construction and service industries, while supporting their families back home</w:t>
      </w:r>
      <w:r>
        <w:t xml:space="preserve">. </w:t>
      </w:r>
      <w:r w:rsidRPr="00203484">
        <w:rPr>
          <w:rStyle w:val="StyleUnderline"/>
        </w:rPr>
        <w:t>Remittances from South Sudan were worth</w:t>
      </w:r>
      <w:r>
        <w:t xml:space="preserve"> US$</w:t>
      </w:r>
      <w:r w:rsidRPr="00203484">
        <w:rPr>
          <w:rStyle w:val="StyleUnderline"/>
        </w:rPr>
        <w:t>210m</w:t>
      </w:r>
      <w:r>
        <w:t xml:space="preserve"> in 2012, second only to the UK, according to the Bank of Uganda (the central bank). </w:t>
      </w:r>
      <w:r w:rsidRPr="00203484">
        <w:rPr>
          <w:rStyle w:val="StyleUnderline"/>
        </w:rPr>
        <w:t>With fighting breaking out in many parts of South Sudan</w:t>
      </w:r>
      <w:r>
        <w:t xml:space="preserve"> since mid</w:t>
      </w:r>
      <w:r>
        <w:rPr>
          <w:rFonts w:ascii="Times New Roman" w:hAnsi="Times New Roman"/>
        </w:rPr>
        <w:t>‑</w:t>
      </w:r>
      <w:r>
        <w:t xml:space="preserve">December </w:t>
      </w:r>
      <w:r w:rsidRPr="00203484">
        <w:rPr>
          <w:rStyle w:val="StyleUnderline"/>
        </w:rPr>
        <w:t>and no imminent resolution</w:t>
      </w:r>
      <w:r>
        <w:t xml:space="preserve"> in sight, </w:t>
      </w:r>
      <w:r w:rsidRPr="00203484">
        <w:rPr>
          <w:rStyle w:val="StyleUnderline"/>
        </w:rPr>
        <w:t>several thousand migrant workers have returned to Uganda</w:t>
      </w:r>
      <w:r>
        <w:t xml:space="preserve">. </w:t>
      </w:r>
      <w:r w:rsidRPr="00203484">
        <w:rPr>
          <w:rStyle w:val="Emphasis"/>
        </w:rPr>
        <w:t xml:space="preserve">Remittance flows will fall drastically over the coming </w:t>
      </w:r>
      <w:proofErr w:type="gramStart"/>
      <w:r w:rsidRPr="00203484">
        <w:rPr>
          <w:rStyle w:val="Emphasis"/>
        </w:rPr>
        <w:t>months, if</w:t>
      </w:r>
      <w:proofErr w:type="gramEnd"/>
      <w:r w:rsidRPr="00203484">
        <w:rPr>
          <w:rStyle w:val="Emphasis"/>
        </w:rPr>
        <w:t xml:space="preserve"> the instability continues.</w:t>
      </w:r>
    </w:p>
    <w:p w:rsidR="00922DD2" w:rsidRDefault="00922DD2" w:rsidP="00922DD2">
      <w:r w:rsidRPr="00203484">
        <w:rPr>
          <w:rStyle w:val="StyleUnderline"/>
        </w:rPr>
        <w:t>A humanitarian crisis from a prolonged conflict could also pose serious problems for security and stability in northern Uganda</w:t>
      </w:r>
      <w:r>
        <w:t xml:space="preserve">. This has prompted the Ugandan government to send troops into the South Sudanese territory to facilitate the safe evacuation of Ugandan nationals and South Sudanese refugees. However, last week the president, Yoweri Museveni, revealed that Ugandan troops had also been involved in direct combat operations, siding with forces of the South Sudan army to fight the rebel groups. This decision is in marked contrast to the more cautious approaches pursued by Kenya and Ethiopia, which have so far sought a diplomatic resolution to the </w:t>
      </w:r>
      <w:proofErr w:type="gramStart"/>
      <w:r>
        <w:t>conflict, and</w:t>
      </w:r>
      <w:proofErr w:type="gramEnd"/>
      <w:r>
        <w:t xml:space="preserve"> could prove costly as Uganda is dragged ever deeper into the conflict of its northern </w:t>
      </w:r>
      <w:proofErr w:type="spellStart"/>
      <w:r>
        <w:t>neighbour</w:t>
      </w:r>
      <w:proofErr w:type="spellEnd"/>
      <w:r>
        <w:t xml:space="preserve">. Indeed, on January 21st an army spokesperson, Paddy </w:t>
      </w:r>
      <w:proofErr w:type="spellStart"/>
      <w:r>
        <w:t>Ankunda</w:t>
      </w:r>
      <w:proofErr w:type="spellEnd"/>
      <w:r>
        <w:t>, confirmed that nine Ugandan soldiers had been killed and 12 others wounded in South Sudan since the intervention.</w:t>
      </w:r>
    </w:p>
    <w:p w:rsidR="00922DD2" w:rsidRDefault="00922DD2" w:rsidP="00922DD2">
      <w:r>
        <w:t>Impact on the forecast</w:t>
      </w:r>
    </w:p>
    <w:p w:rsidR="00922DD2" w:rsidRDefault="00922DD2" w:rsidP="00922DD2">
      <w:r>
        <w:t xml:space="preserve">For the time being we will maintain our current forecast that Uganda will return to output growth of 7% in 2014. However, </w:t>
      </w:r>
      <w:r w:rsidRPr="00203484">
        <w:rPr>
          <w:rStyle w:val="Emphasis"/>
        </w:rPr>
        <w:t>if the situation in South Sudan fails to improve, we will revisit our forecasts for Ugandan exports and economic growth, with</w:t>
      </w:r>
      <w:r>
        <w:t xml:space="preserve"> small </w:t>
      </w:r>
      <w:r w:rsidRPr="00203484">
        <w:rPr>
          <w:rStyle w:val="Emphasis"/>
        </w:rPr>
        <w:t>downward revisions likely for both</w:t>
      </w:r>
      <w:r>
        <w:t>.</w:t>
      </w:r>
    </w:p>
    <w:p w:rsidR="00922DD2" w:rsidRPr="00922DD2" w:rsidRDefault="00922DD2" w:rsidP="00922DD2"/>
    <w:p w:rsidR="008E3309" w:rsidRDefault="008E3309" w:rsidP="008E3309">
      <w:pPr>
        <w:pStyle w:val="Heading2"/>
      </w:pPr>
      <w:r>
        <w:t>general econ DA</w:t>
      </w:r>
    </w:p>
    <w:p w:rsidR="00336923" w:rsidRDefault="00336923" w:rsidP="00336923">
      <w:pPr>
        <w:pStyle w:val="Heading3"/>
      </w:pPr>
      <w:r>
        <w:t xml:space="preserve">2ac – econ update  </w:t>
      </w:r>
    </w:p>
    <w:p w:rsidR="00336923" w:rsidRPr="007428F7" w:rsidRDefault="00336923" w:rsidP="00336923">
      <w:pPr>
        <w:pStyle w:val="Heading4"/>
      </w:pPr>
      <w:r>
        <w:t xml:space="preserve">Refugees have a net positive effect on the economy – jobs, innovation, and international investment </w:t>
      </w:r>
    </w:p>
    <w:p w:rsidR="00336923" w:rsidRDefault="00336923" w:rsidP="00336923">
      <w:proofErr w:type="spellStart"/>
      <w:r w:rsidRPr="007428F7">
        <w:rPr>
          <w:rStyle w:val="Style13ptBold"/>
        </w:rPr>
        <w:t>Bahar</w:t>
      </w:r>
      <w:proofErr w:type="spellEnd"/>
      <w:r w:rsidRPr="007428F7">
        <w:rPr>
          <w:rStyle w:val="Style13ptBold"/>
        </w:rPr>
        <w:t xml:space="preserve"> ’18</w:t>
      </w:r>
      <w:r>
        <w:t xml:space="preserve"> – </w:t>
      </w:r>
      <w:r w:rsidRPr="007428F7">
        <w:t>David M. Rubenstein Fellow in the Global Economy and Development program at the Brookings Institution</w:t>
      </w:r>
      <w:r>
        <w:t xml:space="preserve">, also an </w:t>
      </w:r>
      <w:r w:rsidRPr="007428F7">
        <w:t>associate at the Harvard Center for International Development</w:t>
      </w:r>
    </w:p>
    <w:p w:rsidR="00336923" w:rsidRDefault="00336923" w:rsidP="00336923">
      <w:r>
        <w:t xml:space="preserve">(Dany </w:t>
      </w:r>
      <w:proofErr w:type="spellStart"/>
      <w:r>
        <w:t>Bahar</w:t>
      </w:r>
      <w:proofErr w:type="spellEnd"/>
      <w:r>
        <w:t>, 6-19-2018, "Why accepting refugees is a win-win-win formula," Brookings, https://www.brookings.edu/blog/up-front/2018/06/19/refugees-are-a-win-win-win-formula-for-economic-development/)//AP</w:t>
      </w:r>
    </w:p>
    <w:p w:rsidR="00336923" w:rsidRPr="00777B05" w:rsidRDefault="00336923" w:rsidP="00336923">
      <w:pPr>
        <w:rPr>
          <w:rStyle w:val="StyleUnderline"/>
        </w:rPr>
      </w:pPr>
      <w:r>
        <w:t xml:space="preserve">Are you worried about all the job opportunities natives could lose to a refugee? Don’t be. Most migration economists agree that </w:t>
      </w:r>
      <w:r w:rsidRPr="005616D6">
        <w:rPr>
          <w:rStyle w:val="StyleUnderline"/>
        </w:rPr>
        <w:t>the presence of more foreigners in the labor force doesn’t hurt natives</w:t>
      </w:r>
      <w:r>
        <w:t xml:space="preserve">, mainly because </w:t>
      </w:r>
      <w:r w:rsidRPr="005616D6">
        <w:rPr>
          <w:rStyle w:val="StyleUnderline"/>
        </w:rPr>
        <w:t>natives and foreigners typically have a different set of skills and compete for different types of jobs</w:t>
      </w:r>
      <w:r>
        <w:t>—</w:t>
      </w:r>
      <w:r w:rsidRPr="005616D6">
        <w:rPr>
          <w:rStyle w:val="StyleUnderline"/>
        </w:rPr>
        <w:t>a fact recently corroborated using data on refugees resettled in the U.S.</w:t>
      </w:r>
      <w:r>
        <w:t xml:space="preserve"> Moreover, </w:t>
      </w:r>
      <w:r w:rsidRPr="005616D6">
        <w:rPr>
          <w:rStyle w:val="StyleUnderline"/>
        </w:rPr>
        <w:t>native workers often do better in the presence of more migrants in the labor force</w:t>
      </w:r>
      <w:r>
        <w:t xml:space="preserve"> because </w:t>
      </w:r>
      <w:r w:rsidRPr="005616D6">
        <w:rPr>
          <w:rStyle w:val="StyleUnderline"/>
        </w:rPr>
        <w:t>in response to more competition</w:t>
      </w:r>
      <w:r>
        <w:t xml:space="preserve">, </w:t>
      </w:r>
      <w:r w:rsidRPr="005616D6">
        <w:rPr>
          <w:rStyle w:val="StyleUnderline"/>
        </w:rPr>
        <w:t>natives usually specialize in better-paid jobs</w:t>
      </w:r>
      <w:r>
        <w:t xml:space="preserve"> that </w:t>
      </w:r>
      <w:r w:rsidRPr="005616D6">
        <w:rPr>
          <w:rStyle w:val="StyleUnderline"/>
        </w:rPr>
        <w:t>migrants cannot</w:t>
      </w:r>
      <w:r>
        <w:t xml:space="preserve"> always </w:t>
      </w:r>
      <w:r w:rsidRPr="005616D6">
        <w:rPr>
          <w:rStyle w:val="StyleUnderline"/>
        </w:rPr>
        <w:t>compete</w:t>
      </w:r>
      <w:r>
        <w:t xml:space="preserve"> </w:t>
      </w:r>
      <w:r w:rsidRPr="005616D6">
        <w:rPr>
          <w:rStyle w:val="StyleUnderline"/>
        </w:rPr>
        <w:t>in</w:t>
      </w:r>
      <w:r>
        <w:t xml:space="preserve"> (for instance, jobs that require perfect domain of the local language). Finally, we know that </w:t>
      </w:r>
      <w:r w:rsidRPr="005616D6">
        <w:rPr>
          <w:rStyle w:val="StyleUnderline"/>
        </w:rPr>
        <w:t>migrants engage in entrepreneurship at much higher rates than natives</w:t>
      </w:r>
      <w:r>
        <w:t xml:space="preserve">. In the U.S., for example, while </w:t>
      </w:r>
      <w:r w:rsidRPr="005616D6">
        <w:rPr>
          <w:rStyle w:val="StyleUnderline"/>
        </w:rPr>
        <w:t>migrants are 15 percent of the population, they represent 25 percent of entrepreneurs</w:t>
      </w:r>
      <w:r>
        <w:t xml:space="preserve">. If you think about it, </w:t>
      </w:r>
      <w:r w:rsidRPr="005616D6">
        <w:rPr>
          <w:rStyle w:val="StyleUnderline"/>
        </w:rPr>
        <w:t>this should not really come as a surprise</w:t>
      </w:r>
      <w:r>
        <w:t xml:space="preserve">. </w:t>
      </w:r>
      <w:r w:rsidRPr="005616D6">
        <w:rPr>
          <w:rStyle w:val="StyleUnderline"/>
        </w:rPr>
        <w:t>The act of migrating</w:t>
      </w:r>
      <w:r>
        <w:t xml:space="preserve"> (and </w:t>
      </w:r>
      <w:r w:rsidRPr="005616D6">
        <w:rPr>
          <w:rStyle w:val="StyleUnderline"/>
        </w:rPr>
        <w:t>even fleeing to further away countries, in the case of refugees</w:t>
      </w:r>
      <w:r>
        <w:t xml:space="preserve">) </w:t>
      </w:r>
      <w:r w:rsidRPr="005616D6">
        <w:rPr>
          <w:rStyle w:val="StyleUnderline"/>
        </w:rPr>
        <w:t>is associated with risk-taking behavior</w:t>
      </w:r>
      <w:r>
        <w:t xml:space="preserve">. Thus, </w:t>
      </w:r>
      <w:r w:rsidRPr="005616D6">
        <w:rPr>
          <w:rStyle w:val="StyleUnderline"/>
        </w:rPr>
        <w:t>migrants are more likely to take risks also in the business sphere, such as creating a new venture</w:t>
      </w:r>
      <w:r>
        <w:t xml:space="preserve">. By creating new businesses, </w:t>
      </w:r>
      <w:r w:rsidRPr="005616D6">
        <w:rPr>
          <w:rStyle w:val="StyleUnderline"/>
        </w:rPr>
        <w:t>migrants also create new jobs for everyone</w:t>
      </w:r>
      <w:r>
        <w:t xml:space="preserve">. </w:t>
      </w:r>
      <w:r w:rsidRPr="005616D6">
        <w:rPr>
          <w:rStyle w:val="StyleUnderline"/>
        </w:rPr>
        <w:t>Small firms</w:t>
      </w:r>
      <w:r>
        <w:t xml:space="preserve">, in turn, </w:t>
      </w:r>
      <w:r w:rsidRPr="005616D6">
        <w:rPr>
          <w:rStyle w:val="StyleUnderline"/>
        </w:rPr>
        <w:t>are</w:t>
      </w:r>
      <w:r>
        <w:t xml:space="preserve"> the </w:t>
      </w:r>
      <w:r w:rsidRPr="005616D6">
        <w:rPr>
          <w:rStyle w:val="StyleUnderline"/>
        </w:rPr>
        <w:t>engines of job growth.</w:t>
      </w:r>
      <w:r>
        <w:t xml:space="preserve"> In the U.S., </w:t>
      </w:r>
      <w:r w:rsidRPr="005616D6">
        <w:rPr>
          <w:rStyle w:val="Emphasis"/>
        </w:rPr>
        <w:t>they create about 1.5 million jobs every year.</w:t>
      </w:r>
      <w:r>
        <w:rPr>
          <w:rStyle w:val="Emphasis"/>
        </w:rPr>
        <w:t xml:space="preserve"> </w:t>
      </w:r>
      <w:r>
        <w:t xml:space="preserve">Receiving countries can benefit in more ways, too. </w:t>
      </w:r>
      <w:r w:rsidRPr="005616D6">
        <w:rPr>
          <w:rStyle w:val="StyleUnderline"/>
        </w:rPr>
        <w:t>Refugees could play a fundamental role in fostering international trade and investment</w:t>
      </w:r>
      <w:r>
        <w:t xml:space="preserve">. Since they know the business environment quite well, </w:t>
      </w:r>
      <w:r w:rsidRPr="00777B05">
        <w:rPr>
          <w:rStyle w:val="StyleUnderline"/>
        </w:rPr>
        <w:t>they</w:t>
      </w:r>
      <w:r>
        <w:t xml:space="preserve"> can </w:t>
      </w:r>
      <w:r w:rsidRPr="00777B05">
        <w:rPr>
          <w:rStyle w:val="StyleUnderline"/>
        </w:rPr>
        <w:t>mediate between business people in both countries who are willing to invest</w:t>
      </w:r>
      <w:r>
        <w:t xml:space="preserve"> </w:t>
      </w:r>
      <w:r w:rsidRPr="00777B05">
        <w:rPr>
          <w:rStyle w:val="StyleUnderline"/>
        </w:rPr>
        <w:t>in</w:t>
      </w:r>
      <w:r>
        <w:t xml:space="preserve"> the </w:t>
      </w:r>
      <w:r w:rsidRPr="00777B05">
        <w:rPr>
          <w:rStyle w:val="StyleUnderline"/>
        </w:rPr>
        <w:t>local</w:t>
      </w:r>
      <w:r>
        <w:t xml:space="preserve"> </w:t>
      </w:r>
      <w:r w:rsidRPr="00777B05">
        <w:rPr>
          <w:rStyle w:val="StyleUnderline"/>
        </w:rPr>
        <w:t>community and trade with local businesses</w:t>
      </w:r>
      <w:r>
        <w:t xml:space="preserve">. Therefore, </w:t>
      </w:r>
      <w:r w:rsidRPr="00777B05">
        <w:rPr>
          <w:rStyle w:val="StyleUnderline"/>
        </w:rPr>
        <w:t>these refugees can move the needle when it comes to integrating their communities in global markets in robust ways.</w:t>
      </w:r>
    </w:p>
    <w:p w:rsidR="00216B39" w:rsidRDefault="00216B39" w:rsidP="004B7E0D">
      <w:pPr>
        <w:pStyle w:val="Heading1"/>
      </w:pPr>
      <w:r>
        <w:t xml:space="preserve">AT: counterplans </w:t>
      </w:r>
    </w:p>
    <w:p w:rsidR="00D34C48" w:rsidRDefault="001C2DBA" w:rsidP="00D34C48">
      <w:pPr>
        <w:pStyle w:val="Heading2"/>
      </w:pPr>
      <w:r>
        <w:t>international CPs</w:t>
      </w:r>
    </w:p>
    <w:p w:rsidR="00D34C48" w:rsidRDefault="00D34C48" w:rsidP="00D34C48">
      <w:pPr>
        <w:pStyle w:val="Heading3"/>
      </w:pPr>
      <w:r>
        <w:t xml:space="preserve">2ac – certainty key </w:t>
      </w:r>
    </w:p>
    <w:p w:rsidR="00D34C48" w:rsidRDefault="00D34C48" w:rsidP="00D34C48">
      <w:pPr>
        <w:pStyle w:val="Heading4"/>
      </w:pPr>
      <w:r>
        <w:t xml:space="preserve">Host country </w:t>
      </w:r>
      <w:r w:rsidRPr="008D008A">
        <w:rPr>
          <w:u w:val="single"/>
        </w:rPr>
        <w:t>certainty</w:t>
      </w:r>
      <w:r>
        <w:t xml:space="preserve"> is key – fear of deportation </w:t>
      </w:r>
      <w:r w:rsidRPr="00C04020">
        <w:rPr>
          <w:u w:val="single"/>
        </w:rPr>
        <w:t>dis-incentivizes activism</w:t>
      </w:r>
      <w:r>
        <w:t xml:space="preserve">. </w:t>
      </w:r>
    </w:p>
    <w:p w:rsidR="00D34C48" w:rsidRPr="003C1EE0" w:rsidRDefault="00D34C48" w:rsidP="00D34C48">
      <w:pPr>
        <w:rPr>
          <w:i/>
        </w:rPr>
      </w:pPr>
      <w:proofErr w:type="spellStart"/>
      <w:r w:rsidRPr="003C1EE0">
        <w:rPr>
          <w:rStyle w:val="Style13ptBold"/>
        </w:rPr>
        <w:t>Bekaj</w:t>
      </w:r>
      <w:proofErr w:type="spellEnd"/>
      <w:r w:rsidRPr="003C1EE0">
        <w:rPr>
          <w:rStyle w:val="Style13ptBold"/>
        </w:rPr>
        <w:t xml:space="preserve"> and Antara 18</w:t>
      </w:r>
      <w:r>
        <w:t xml:space="preserve"> – </w:t>
      </w:r>
      <w:proofErr w:type="spellStart"/>
      <w:r>
        <w:t>Armend</w:t>
      </w:r>
      <w:proofErr w:type="spellEnd"/>
      <w:r>
        <w:t xml:space="preserve"> </w:t>
      </w:r>
      <w:proofErr w:type="spellStart"/>
      <w:r>
        <w:t>Bekaj</w:t>
      </w:r>
      <w:proofErr w:type="spellEnd"/>
      <w:r>
        <w:t xml:space="preserve">, Senior </w:t>
      </w:r>
      <w:proofErr w:type="spellStart"/>
      <w:r>
        <w:t>Programme</w:t>
      </w:r>
      <w:proofErr w:type="spellEnd"/>
      <w:r>
        <w:t xml:space="preserve"> Officer for the Democracy Assessment and Political Analysis Unit at the International Institute for Democracy and Electoral Assistance, Has 15 years of experience working with international organizations and civil society in the United Kingdom and the Western Balkans, such as the OSCE, USAID and UNDP, Former Adjunct Lecturer of International Relations and Public Policy at the Rochester Institute of Technology, Ph.D. Candidate in Political Science at the University of Sheffield, M.A. in Conflict Resolution from the University of Bradford, Lina Antara, </w:t>
      </w:r>
      <w:proofErr w:type="spellStart"/>
      <w:r>
        <w:t>Programme</w:t>
      </w:r>
      <w:proofErr w:type="spellEnd"/>
      <w:r>
        <w:t xml:space="preserve"> Officer in the Democracy Assessment, Analysis and Advisory unit at the International Institute for Democracy and Electoral Assistance, LL.M. in European Litigation from the University of Luxembourg, M.A. in International Election Observation and Electoral Assistance from the University of the Basque Country in Spain, 2018 (“Political Participation of Refugees: Bridging the Gaps,” </w:t>
      </w:r>
      <w:r w:rsidRPr="003C1EE0">
        <w:rPr>
          <w:i/>
        </w:rPr>
        <w:t>International Institute for Democracy and Electoral Assistance</w:t>
      </w:r>
      <w:r w:rsidRPr="003C1EE0">
        <w:t xml:space="preserve">, </w:t>
      </w:r>
      <w:r>
        <w:t>April 3</w:t>
      </w:r>
      <w:r w:rsidRPr="003C1EE0">
        <w:rPr>
          <w:vertAlign w:val="superscript"/>
        </w:rPr>
        <w:t>rd</w:t>
      </w:r>
      <w:r>
        <w:t xml:space="preserve">, Available Online at </w:t>
      </w:r>
      <w:hyperlink r:id="rId45" w:history="1">
        <w:r w:rsidRPr="00D636EF">
          <w:rPr>
            <w:rStyle w:val="Hyperlink"/>
          </w:rPr>
          <w:t>https://www.bosch-stiftung.de/sites/default/files/publications/pdf/2018-04/Political-participation-of-refugees-bridging-the-gaps.pdf</w:t>
        </w:r>
      </w:hyperlink>
      <w:r>
        <w:t xml:space="preserve">, Accessed 7/21/18) MR </w:t>
      </w:r>
    </w:p>
    <w:p w:rsidR="00D34C48" w:rsidRDefault="00D34C48" w:rsidP="00D34C48">
      <w:pPr>
        <w:rPr>
          <w:rStyle w:val="StyleUnderline"/>
          <w:highlight w:val="yellow"/>
        </w:rPr>
      </w:pPr>
      <w:r>
        <w:t xml:space="preserve">To conclude, </w:t>
      </w:r>
      <w:r w:rsidRPr="00C04020">
        <w:rPr>
          <w:rStyle w:val="StyleUnderline"/>
          <w:highlight w:val="yellow"/>
        </w:rPr>
        <w:t>non-formal means of political participation</w:t>
      </w:r>
      <w:r>
        <w:t>—</w:t>
      </w:r>
      <w:r w:rsidRPr="00C04020">
        <w:rPr>
          <w:rStyle w:val="StyleUnderline"/>
          <w:highlight w:val="yellow"/>
        </w:rPr>
        <w:t>be they</w:t>
      </w:r>
      <w:r w:rsidRPr="00C04020">
        <w:rPr>
          <w:rStyle w:val="StyleUnderline"/>
        </w:rPr>
        <w:t xml:space="preserve"> through </w:t>
      </w:r>
      <w:r w:rsidRPr="00C04020">
        <w:rPr>
          <w:rStyle w:val="StyleUnderline"/>
          <w:highlight w:val="yellow"/>
        </w:rPr>
        <w:t>CSOs, protests or grassroots initiatives</w:t>
      </w:r>
      <w:r>
        <w:t>—</w:t>
      </w:r>
      <w:r w:rsidRPr="00C04020">
        <w:rPr>
          <w:rStyle w:val="StyleUnderline"/>
          <w:highlight w:val="yellow"/>
        </w:rPr>
        <w:t xml:space="preserve">offer ways for refugees to </w:t>
      </w:r>
      <w:r w:rsidRPr="00C04020">
        <w:rPr>
          <w:rStyle w:val="Emphasis"/>
          <w:highlight w:val="yellow"/>
        </w:rPr>
        <w:t>connect</w:t>
      </w:r>
      <w:r w:rsidRPr="00C04020">
        <w:rPr>
          <w:rStyle w:val="StyleUnderline"/>
          <w:highlight w:val="yellow"/>
        </w:rPr>
        <w:t xml:space="preserve"> with their countries of origin</w:t>
      </w:r>
      <w:r w:rsidRPr="00C04020">
        <w:rPr>
          <w:rStyle w:val="StyleUnderline"/>
        </w:rPr>
        <w:t>.</w:t>
      </w:r>
      <w:r>
        <w:t xml:space="preserve"> </w:t>
      </w:r>
      <w:r w:rsidRPr="00C04020">
        <w:rPr>
          <w:rStyle w:val="StyleUnderline"/>
        </w:rPr>
        <w:t>Such means are often the only avenue open for political engagement, as formal channels of participation may not be available</w:t>
      </w:r>
      <w:r>
        <w:t xml:space="preserve">. However, as </w:t>
      </w:r>
      <w:r w:rsidRPr="00C04020">
        <w:rPr>
          <w:rStyle w:val="StyleUnderline"/>
        </w:rPr>
        <w:t xml:space="preserve">several of the case studies show, </w:t>
      </w:r>
      <w:r w:rsidRPr="00C04020">
        <w:rPr>
          <w:rStyle w:val="StyleUnderline"/>
          <w:highlight w:val="yellow"/>
        </w:rPr>
        <w:t>these do not always happen because of</w:t>
      </w:r>
      <w:r>
        <w:t xml:space="preserve"> the </w:t>
      </w:r>
      <w:r w:rsidRPr="00C04020">
        <w:rPr>
          <w:rStyle w:val="StyleUnderline"/>
          <w:highlight w:val="yellow"/>
        </w:rPr>
        <w:t>real or perceived security risks involved in</w:t>
      </w:r>
      <w:r w:rsidRPr="00C04020">
        <w:rPr>
          <w:rStyle w:val="StyleUnderline"/>
        </w:rPr>
        <w:t xml:space="preserve"> non-formal </w:t>
      </w:r>
      <w:r w:rsidRPr="00C04020">
        <w:rPr>
          <w:rStyle w:val="StyleUnderline"/>
          <w:highlight w:val="yellow"/>
        </w:rPr>
        <w:t>engagement</w:t>
      </w:r>
      <w:r w:rsidRPr="00C04020">
        <w:rPr>
          <w:rStyle w:val="StyleUnderline"/>
        </w:rPr>
        <w:t xml:space="preserve">, </w:t>
      </w:r>
      <w:r w:rsidRPr="00C04020">
        <w:rPr>
          <w:rStyle w:val="StyleUnderline"/>
          <w:highlight w:val="yellow"/>
        </w:rPr>
        <w:t xml:space="preserve">particularly when </w:t>
      </w:r>
      <w:r w:rsidRPr="00C04020">
        <w:rPr>
          <w:rStyle w:val="StyleUnderline"/>
        </w:rPr>
        <w:t>the</w:t>
      </w:r>
      <w:r>
        <w:t xml:space="preserve"> national strategic </w:t>
      </w:r>
      <w:r w:rsidRPr="00C04020">
        <w:rPr>
          <w:rStyle w:val="StyleUnderline"/>
        </w:rPr>
        <w:t>agenda of the host country is at odds with the cause of a community of refugees or when t</w:t>
      </w:r>
      <w:r>
        <w:t xml:space="preserve">he </w:t>
      </w:r>
      <w:r w:rsidRPr="00C04020">
        <w:rPr>
          <w:rStyle w:val="StyleUnderline"/>
          <w:highlight w:val="yellow"/>
        </w:rPr>
        <w:t>mobilization of refugees is perceived as a potential threat to</w:t>
      </w:r>
      <w:r w:rsidRPr="00C04020">
        <w:rPr>
          <w:rStyle w:val="StyleUnderline"/>
        </w:rPr>
        <w:t xml:space="preserve"> the </w:t>
      </w:r>
      <w:r w:rsidRPr="00C04020">
        <w:rPr>
          <w:rStyle w:val="StyleUnderline"/>
          <w:highlight w:val="yellow"/>
        </w:rPr>
        <w:t>security of the host country</w:t>
      </w:r>
      <w:r w:rsidRPr="00C04020">
        <w:rPr>
          <w:highlight w:val="yellow"/>
        </w:rPr>
        <w:t>.</w:t>
      </w:r>
      <w:r>
        <w:t xml:space="preserve"> Furthermore, </w:t>
      </w:r>
      <w:r w:rsidRPr="00C04020">
        <w:rPr>
          <w:rStyle w:val="Emphasis"/>
          <w:highlight w:val="yellow"/>
        </w:rPr>
        <w:t>refugees are often reluctant to engage and become vocal either because they fear losing their refugee status and being deported</w:t>
      </w:r>
      <w:r w:rsidRPr="00C04020">
        <w:rPr>
          <w:rStyle w:val="Emphasis"/>
        </w:rPr>
        <w:t xml:space="preserve"> to their country of origin</w:t>
      </w:r>
      <w:r>
        <w:t xml:space="preserve">, or because they fear reprisal from supporters of the country-of-origin regime against them or their families back home. In this regard, </w:t>
      </w:r>
      <w:r w:rsidRPr="00C04020">
        <w:rPr>
          <w:rStyle w:val="StyleUnderline"/>
          <w:highlight w:val="yellow"/>
        </w:rPr>
        <w:t xml:space="preserve">host countries have a </w:t>
      </w:r>
      <w:r w:rsidRPr="00C04020">
        <w:rPr>
          <w:rStyle w:val="Emphasis"/>
          <w:highlight w:val="yellow"/>
        </w:rPr>
        <w:t>key role</w:t>
      </w:r>
      <w:r w:rsidRPr="00C04020">
        <w:rPr>
          <w:rStyle w:val="StyleUnderline"/>
          <w:highlight w:val="yellow"/>
        </w:rPr>
        <w:t xml:space="preserve"> to play in providing a </w:t>
      </w:r>
      <w:r w:rsidRPr="00C04020">
        <w:rPr>
          <w:rStyle w:val="Emphasis"/>
          <w:highlight w:val="yellow"/>
        </w:rPr>
        <w:t>safe forum</w:t>
      </w:r>
      <w:r w:rsidRPr="00C04020">
        <w:rPr>
          <w:rStyle w:val="StyleUnderline"/>
          <w:highlight w:val="yellow"/>
        </w:rPr>
        <w:t xml:space="preserve"> for freedom of expression.</w:t>
      </w:r>
    </w:p>
    <w:p w:rsidR="001C2DBA" w:rsidRDefault="001C2DBA" w:rsidP="001C2DBA">
      <w:pPr>
        <w:pStyle w:val="Heading3"/>
      </w:pPr>
      <w:r>
        <w:t xml:space="preserve">2ac – US key </w:t>
      </w:r>
    </w:p>
    <w:p w:rsidR="001C2DBA" w:rsidRDefault="001C2DBA" w:rsidP="001C2DBA">
      <w:pPr>
        <w:pStyle w:val="Heading4"/>
      </w:pPr>
      <w:r>
        <w:t>African refugees are constantly ignored in favor of Syrian and Western refugees — accepting the status quo re-entrenches anti-Blackness. US reversal is key.</w:t>
      </w:r>
    </w:p>
    <w:p w:rsidR="001C2DBA" w:rsidRPr="003A3FBD" w:rsidRDefault="001C2DBA" w:rsidP="001C2DBA">
      <w:proofErr w:type="spellStart"/>
      <w:r w:rsidRPr="003A3FBD">
        <w:rPr>
          <w:rStyle w:val="Style13ptBold"/>
        </w:rPr>
        <w:t>Aberra</w:t>
      </w:r>
      <w:proofErr w:type="spellEnd"/>
      <w:r w:rsidRPr="003A3FBD">
        <w:rPr>
          <w:rStyle w:val="Style13ptBold"/>
        </w:rPr>
        <w:t xml:space="preserve"> 17</w:t>
      </w:r>
      <w:r>
        <w:t xml:space="preserve"> — </w:t>
      </w:r>
      <w:proofErr w:type="spellStart"/>
      <w:r>
        <w:t>Nesima</w:t>
      </w:r>
      <w:proofErr w:type="spellEnd"/>
      <w:r>
        <w:t xml:space="preserve"> </w:t>
      </w:r>
      <w:proofErr w:type="spellStart"/>
      <w:r>
        <w:t>Aberra</w:t>
      </w:r>
      <w:proofErr w:type="spellEnd"/>
      <w:r>
        <w:t xml:space="preserve">, Audience Engagement Editor at Center for Public Integrity, reporting fellow for Everyday Feminism, MA in International Media from American University, 2017 (“How Anti-Blackness is Making the World Ignore African Refugees,” </w:t>
      </w:r>
      <w:r>
        <w:rPr>
          <w:i/>
        </w:rPr>
        <w:t xml:space="preserve">Everyday Feminism, </w:t>
      </w:r>
      <w:r>
        <w:t>October 25</w:t>
      </w:r>
      <w:r w:rsidRPr="003A3FBD">
        <w:rPr>
          <w:vertAlign w:val="superscript"/>
        </w:rPr>
        <w:t>th</w:t>
      </w:r>
      <w:r>
        <w:t xml:space="preserve">, Available Online At </w:t>
      </w:r>
      <w:hyperlink r:id="rId46" w:history="1">
        <w:r w:rsidRPr="001C4A39">
          <w:rPr>
            <w:rStyle w:val="Hyperlink"/>
          </w:rPr>
          <w:t>https://everydayfeminism.com/2017/10/anti-blackness-african-refugees/</w:t>
        </w:r>
      </w:hyperlink>
      <w:r>
        <w:t>, Accessed 7-22-2018)</w:t>
      </w:r>
    </w:p>
    <w:p w:rsidR="001C2DBA" w:rsidRDefault="001C2DBA" w:rsidP="001C2DBA">
      <w:r>
        <w:t xml:space="preserve">In 2016 alone, </w:t>
      </w:r>
      <w:r w:rsidRPr="003A3FBD">
        <w:rPr>
          <w:rStyle w:val="StyleUnderline"/>
        </w:rPr>
        <w:t>an estimated 3,710 of the 6,315 reported deaths of migrants</w:t>
      </w:r>
      <w:r>
        <w:t xml:space="preserve"> (refugees and asylum seekers) </w:t>
      </w:r>
      <w:r w:rsidRPr="003A3FBD">
        <w:rPr>
          <w:rStyle w:val="StyleUnderline"/>
        </w:rPr>
        <w:t>were African</w:t>
      </w:r>
      <w:r>
        <w:t>.</w:t>
      </w:r>
    </w:p>
    <w:p w:rsidR="001C2DBA" w:rsidRPr="003A3FBD" w:rsidRDefault="001C2DBA" w:rsidP="001C2DBA">
      <w:pPr>
        <w:rPr>
          <w:b/>
          <w:iCs/>
          <w:u w:val="single"/>
        </w:rPr>
      </w:pPr>
      <w:r>
        <w:t xml:space="preserve">These numbers are shocking and yet, somehow, </w:t>
      </w:r>
      <w:r w:rsidRPr="003A3FBD">
        <w:rPr>
          <w:rStyle w:val="StyleUnderline"/>
        </w:rPr>
        <w:t xml:space="preserve">the heart-wrenching pictures and stories that are circulated in the media about refugees are mostly </w:t>
      </w:r>
      <w:r w:rsidRPr="003A3FBD">
        <w:rPr>
          <w:rStyle w:val="Emphasis"/>
        </w:rPr>
        <w:t>light-skinned, conventionally attractive and Arab.</w:t>
      </w:r>
    </w:p>
    <w:p w:rsidR="001C2DBA" w:rsidRDefault="001C2DBA" w:rsidP="001C2DBA">
      <w:r w:rsidRPr="003A3FBD">
        <w:rPr>
          <w:rStyle w:val="Emphasis"/>
        </w:rPr>
        <w:t>Why do we not grieve the loss of African life?</w:t>
      </w:r>
      <w:r>
        <w:t xml:space="preserve"> Why do we not know their stories? </w:t>
      </w:r>
      <w:r w:rsidRPr="003A3FBD">
        <w:rPr>
          <w:rStyle w:val="StyleUnderline"/>
        </w:rPr>
        <w:t>Why do we not give the same attention and resources to refugees from Africa, who have been the most affected by this crisis for far longer</w:t>
      </w:r>
      <w:r>
        <w:t>?</w:t>
      </w:r>
    </w:p>
    <w:p w:rsidR="001C2DBA" w:rsidRDefault="001C2DBA" w:rsidP="001C2DBA">
      <w:r>
        <w:t>If your empathy for refugees is reserved strictly for those whose make you feel comfortable because of their lighter skin, who look like you or fit your definition of goodness, then you are helping perpetuate the system of racism.</w:t>
      </w:r>
    </w:p>
    <w:p w:rsidR="001C2DBA" w:rsidRPr="003A3FBD" w:rsidRDefault="001C2DBA" w:rsidP="001C2DBA">
      <w:pPr>
        <w:rPr>
          <w:u w:val="single"/>
        </w:rPr>
      </w:pPr>
      <w:r w:rsidRPr="003A3FBD">
        <w:rPr>
          <w:rStyle w:val="StyleUnderline"/>
        </w:rPr>
        <w:t>Black and brown people in other countries are expected to just deal with daily violence, poverty, and authoritarianism</w:t>
      </w:r>
      <w:r>
        <w:t xml:space="preserve">, </w:t>
      </w:r>
      <w:r w:rsidRPr="003A3FBD">
        <w:rPr>
          <w:rStyle w:val="StyleUnderline"/>
        </w:rPr>
        <w:t>but if the same events were to occur in Western countries</w:t>
      </w:r>
      <w:r>
        <w:t xml:space="preserve">, </w:t>
      </w:r>
      <w:r w:rsidRPr="003A3FBD">
        <w:rPr>
          <w:rStyle w:val="Emphasis"/>
        </w:rPr>
        <w:t>the media and policymakers feel “appropriately” pressured</w:t>
      </w:r>
      <w:r>
        <w:t xml:space="preserve"> </w:t>
      </w:r>
      <w:r w:rsidRPr="003A3FBD">
        <w:rPr>
          <w:rStyle w:val="StyleUnderline"/>
        </w:rPr>
        <w:t>to give their attention.</w:t>
      </w:r>
    </w:p>
    <w:p w:rsidR="001C2DBA" w:rsidRDefault="001C2DBA" w:rsidP="001C2DBA">
      <w:r>
        <w:t xml:space="preserve">With more than 65.3 million refugees in the world fleeing civil war, ethnic cleansing, poverty and other disasters, it can seem difficult to keep up, but what’s </w:t>
      </w:r>
      <w:proofErr w:type="gramStart"/>
      <w:r>
        <w:t>happening  —</w:t>
      </w:r>
      <w:proofErr w:type="gramEnd"/>
      <w:r>
        <w:t xml:space="preserve"> or not happening — to African refugees cannot be swept to the side.</w:t>
      </w:r>
    </w:p>
    <w:p w:rsidR="001C2DBA" w:rsidRDefault="001C2DBA" w:rsidP="001C2DBA">
      <w:r>
        <w:t>Here are some facts that demonstrate how entrenched anti-Blackness is in the migration narrative:</w:t>
      </w:r>
    </w:p>
    <w:p w:rsidR="001C2DBA" w:rsidRDefault="001C2DBA" w:rsidP="001C2DBA">
      <w:r w:rsidRPr="003A3FBD">
        <w:rPr>
          <w:rStyle w:val="StyleUnderline"/>
        </w:rPr>
        <w:t>In 2016, 16,370 Congolese refugees were admitted to the United States</w:t>
      </w:r>
      <w:r>
        <w:t xml:space="preserve">, the highest number of refugees from any nation, according to Pew Research, </w:t>
      </w:r>
      <w:r w:rsidRPr="003A3FBD">
        <w:rPr>
          <w:rStyle w:val="StyleUnderline"/>
        </w:rPr>
        <w:t>but you’ve probably never heard much about Democratic Republic Congo</w:t>
      </w:r>
      <w:r>
        <w:t xml:space="preserve"> outside the Ebola outbreak </w:t>
      </w:r>
      <w:r w:rsidRPr="003A3FBD">
        <w:rPr>
          <w:rStyle w:val="Emphasis"/>
        </w:rPr>
        <w:t>or the fact that they have the most displaced people in the world from conflict</w:t>
      </w:r>
      <w:r>
        <w:t>.</w:t>
      </w:r>
    </w:p>
    <w:p w:rsidR="001C2DBA" w:rsidRDefault="001C2DBA" w:rsidP="001C2DBA">
      <w:r w:rsidRPr="003A3FBD">
        <w:rPr>
          <w:rStyle w:val="StyleUnderline"/>
        </w:rPr>
        <w:t xml:space="preserve">Somalia is suffering from a drought, the closure of </w:t>
      </w:r>
      <w:proofErr w:type="spellStart"/>
      <w:r w:rsidRPr="003A3FBD">
        <w:rPr>
          <w:rStyle w:val="StyleUnderline"/>
        </w:rPr>
        <w:t>Dadaab</w:t>
      </w:r>
      <w:proofErr w:type="spellEnd"/>
      <w:r>
        <w:t xml:space="preserve">, the biggest refugee camp in Africa where its refugees have been living for years and most recently, a truck bombing that killed 300 people, </w:t>
      </w:r>
      <w:r w:rsidRPr="003A3FBD">
        <w:rPr>
          <w:rStyle w:val="StyleUnderline"/>
        </w:rPr>
        <w:t>yet Trump still lists the country in his travel ban</w:t>
      </w:r>
      <w:r>
        <w:t>.</w:t>
      </w:r>
    </w:p>
    <w:p w:rsidR="001C2DBA" w:rsidRDefault="001C2DBA" w:rsidP="001C2DBA">
      <w:r w:rsidRPr="003A3FBD">
        <w:rPr>
          <w:rStyle w:val="Emphasis"/>
        </w:rPr>
        <w:t>Nigeria hosts more refugees than all of Europe, but President Macron of France and other EU leaders wants to stop African refugees from seeking asylum in Europe</w:t>
      </w:r>
      <w:r>
        <w:t>.</w:t>
      </w:r>
    </w:p>
    <w:p w:rsidR="001C2DBA" w:rsidRPr="003A3FBD" w:rsidRDefault="001C2DBA" w:rsidP="001C2DBA">
      <w:pPr>
        <w:rPr>
          <w:rStyle w:val="Emphasis"/>
        </w:rPr>
      </w:pPr>
      <w:r w:rsidRPr="003A3FBD">
        <w:rPr>
          <w:rStyle w:val="Emphasis"/>
        </w:rPr>
        <w:t>Israel has implemented a secret program to get rid of African refugees by pressuring them to illegally cross into other countries and leaving them vulnerable to smuggling, detention or abuse.</w:t>
      </w:r>
    </w:p>
    <w:p w:rsidR="001C2DBA" w:rsidRDefault="001C2DBA" w:rsidP="001C2DBA">
      <w:r w:rsidRPr="003A3FBD">
        <w:rPr>
          <w:rStyle w:val="Emphasis"/>
        </w:rPr>
        <w:t>A Norwegian official wanted to send Eritrean asylum seekers back home, claiming that they don’t truly need the protection</w:t>
      </w:r>
      <w:r>
        <w:t>.</w:t>
      </w:r>
    </w:p>
    <w:p w:rsidR="001C2DBA" w:rsidRDefault="001C2DBA" w:rsidP="001C2DBA">
      <w:r>
        <w:t xml:space="preserve">It’s clear that </w:t>
      </w:r>
      <w:r w:rsidRPr="003A3FBD">
        <w:rPr>
          <w:rStyle w:val="StyleUnderline"/>
        </w:rPr>
        <w:t>Africa, as a continent, is more overburdened by refugees than non-African continents</w:t>
      </w:r>
      <w:r>
        <w:t xml:space="preserve">, </w:t>
      </w:r>
      <w:r w:rsidRPr="003A3FBD">
        <w:rPr>
          <w:rStyle w:val="StyleUnderline"/>
        </w:rPr>
        <w:t>yet there is no huge movement to help relieve this problem</w:t>
      </w:r>
      <w:r>
        <w:t>.</w:t>
      </w:r>
    </w:p>
    <w:p w:rsidR="001C2DBA" w:rsidRDefault="001C2DBA" w:rsidP="001C2DBA">
      <w:r>
        <w:t>Most people aren’t even aware these African countries even exist, let alone know about the history of their conflicts stemming from the time of colonization from European countries.</w:t>
      </w:r>
    </w:p>
    <w:p w:rsidR="001C2DBA" w:rsidRDefault="001C2DBA" w:rsidP="001C2DBA">
      <w:r>
        <w:t>As a daughter of Eritrean refugees, I’ve grown up with an intimate knowledge of Eritrea, a small East African country bordering the Red Sea, where my family is from.</w:t>
      </w:r>
    </w:p>
    <w:p w:rsidR="001C2DBA" w:rsidRDefault="001C2DBA" w:rsidP="001C2DBA">
      <w:r>
        <w:t>Eritrea is one of the top refugee-producing countries in the world because of crushing poverty and an oppressive regime.</w:t>
      </w:r>
    </w:p>
    <w:p w:rsidR="001C2DBA" w:rsidRDefault="001C2DBA" w:rsidP="001C2DBA">
      <w:r>
        <w:t>The Eritrean government forces its citizens into indefinite military service, offers no freedom of expression or political participation, tortures dissidents and fails to provide adequate education, jobs, and food.</w:t>
      </w:r>
    </w:p>
    <w:p w:rsidR="001C2DBA" w:rsidRDefault="001C2DBA" w:rsidP="001C2DBA">
      <w:r>
        <w:t>And yet, though I have a Google Alert set up for ‘Eritrean refugees’ so I can track the number of published reports and articles, I only get a few hits every other week — mostly from bloggers in the diaspora.</w:t>
      </w:r>
    </w:p>
    <w:p w:rsidR="001C2DBA" w:rsidRDefault="001C2DBA" w:rsidP="001C2DBA">
      <w:r>
        <w:t>One of the only times I’ve seen this unfair disparity acknowledged is in a 2015 piece by Caitlin Chandler on the ‘Africa is a Country’ blog.</w:t>
      </w:r>
    </w:p>
    <w:p w:rsidR="001C2DBA" w:rsidRDefault="001C2DBA" w:rsidP="001C2DBA">
      <w:r>
        <w:t xml:space="preserve">In it, </w:t>
      </w:r>
      <w:r w:rsidRPr="003A3FBD">
        <w:rPr>
          <w:rStyle w:val="StyleUnderline"/>
        </w:rPr>
        <w:t>Chandler challenges the Western media bias towards extensively reporting on Syrian refugees from inside the country and the international community’s response</w:t>
      </w:r>
      <w:r>
        <w:t>.</w:t>
      </w:r>
    </w:p>
    <w:p w:rsidR="001C2DBA" w:rsidRDefault="001C2DBA" w:rsidP="001C2DBA">
      <w:r>
        <w:t>There are hardly any stories chronicling the nuances of the Eritrean refugee crisis, the conflict and the high number of deaths.</w:t>
      </w:r>
    </w:p>
    <w:p w:rsidR="001C2DBA" w:rsidRDefault="001C2DBA" w:rsidP="001C2DBA">
      <w:r>
        <w:t>The top stories I have read on Eritrea are tragic and should be grabbing our attention. Thousands of Eritrean refugees are dying in the Mediterranean Sea trying to reach Europe by boat and are stuck indefinitely in refugee camps in Sudan with very little options to make money.</w:t>
      </w:r>
    </w:p>
    <w:p w:rsidR="001C2DBA" w:rsidRDefault="001C2DBA" w:rsidP="001C2DBA">
      <w:r>
        <w:t>Their stories are horrific. Many of them are captured for organ harvesting after taking their chances with a smuggler. Young women are often trafficked into domestic labor in the Middle East and Europe, where they are blackmailed into never trying to contact the authorities.</w:t>
      </w:r>
    </w:p>
    <w:p w:rsidR="001C2DBA" w:rsidRDefault="001C2DBA" w:rsidP="001C2DBA">
      <w:r>
        <w:t>Eritrea has little to offer the West, so it’s not surprising that the coverage of their crisis is nothing compared to refugees from the Middle East, who are associated with the risk of terrorism and the U.S. political agenda.</w:t>
      </w:r>
    </w:p>
    <w:p w:rsidR="001C2DBA" w:rsidRDefault="001C2DBA" w:rsidP="001C2DBA">
      <w:r>
        <w:t xml:space="preserve">Because of that, the Eritrean government </w:t>
      </w:r>
      <w:proofErr w:type="gramStart"/>
      <w:r>
        <w:t>is able to</w:t>
      </w:r>
      <w:proofErr w:type="gramEnd"/>
      <w:r>
        <w:t xml:space="preserve"> shrug off sporadic reports on the refugee crisis as mere propaganda.</w:t>
      </w:r>
    </w:p>
    <w:p w:rsidR="001C2DBA" w:rsidRPr="003A3FBD" w:rsidRDefault="001C2DBA" w:rsidP="001C2DBA">
      <w:pPr>
        <w:rPr>
          <w:u w:val="single"/>
        </w:rPr>
      </w:pPr>
      <w:r>
        <w:t xml:space="preserve">There are hardly any rallies, fundraisers or campaigns pressuring action to admit more Eritreans. In fact, </w:t>
      </w:r>
      <w:r w:rsidRPr="003A3FBD">
        <w:rPr>
          <w:rStyle w:val="StyleUnderline"/>
        </w:rPr>
        <w:t>just last month the U.S. government announced it wants to deport more Eritreans, even though these refugees pose no threat whatsoever.</w:t>
      </w:r>
    </w:p>
    <w:p w:rsidR="001C2DBA" w:rsidRPr="003A3FBD" w:rsidRDefault="001C2DBA" w:rsidP="001C2DBA">
      <w:pPr>
        <w:rPr>
          <w:b/>
          <w:iCs/>
          <w:u w:val="single"/>
        </w:rPr>
      </w:pPr>
      <w:r w:rsidRPr="003A3FBD">
        <w:rPr>
          <w:rStyle w:val="Emphasis"/>
        </w:rPr>
        <w:t>This lack of media attention is dangerous because it turns into a bias against African refugees in the resettlement process.</w:t>
      </w:r>
    </w:p>
    <w:p w:rsidR="001C2DBA" w:rsidRDefault="001C2DBA" w:rsidP="001C2DBA">
      <w:r>
        <w:t>As a refugee resettlement case manager, Hadiya remembers one attempt to find immediate housing for two African asylees in New York. She reached out to community religious organizations to get some options.</w:t>
      </w:r>
    </w:p>
    <w:p w:rsidR="001C2DBA" w:rsidRDefault="001C2DBA" w:rsidP="001C2DBA">
      <w:r>
        <w:t>When she stated that she was looking for housing for ‘refugees/asylees,’ she was asked, more than once, if they were Syrian and when she said they were not, received uninterested reactions before the phone call ended.</w:t>
      </w:r>
    </w:p>
    <w:p w:rsidR="001C2DBA" w:rsidRDefault="001C2DBA" w:rsidP="001C2DBA">
      <w:r>
        <w:t>Hadiya ended up referring them to a YMCA for temporary housing until she was able to give convince someone that they, too, were affected by the refugee crisis we’ve all been hearing about.</w:t>
      </w:r>
    </w:p>
    <w:p w:rsidR="001C2DBA" w:rsidRDefault="001C2DBA" w:rsidP="001C2DBA">
      <w:r>
        <w:t>The angry self-awareness was incredibly painful to hear.</w:t>
      </w:r>
    </w:p>
    <w:p w:rsidR="001C2DBA" w:rsidRDefault="001C2DBA" w:rsidP="001C2DBA">
      <w:r>
        <w:t xml:space="preserve">No one is born less deserving than someone else. </w:t>
      </w:r>
      <w:r w:rsidRPr="003A3FBD">
        <w:rPr>
          <w:rStyle w:val="StyleUnderline"/>
        </w:rPr>
        <w:t>No one should be more ‘accustomed’ to lack of safety, rights, and comfort than others.</w:t>
      </w:r>
      <w:r>
        <w:t xml:space="preserve"> </w:t>
      </w:r>
      <w:r w:rsidRPr="003A3FBD">
        <w:rPr>
          <w:rStyle w:val="Emphasis"/>
        </w:rPr>
        <w:t xml:space="preserve">African bodies aren’t more susceptible or more deserving in calling the </w:t>
      </w:r>
      <w:proofErr w:type="gramStart"/>
      <w:r w:rsidRPr="003A3FBD">
        <w:rPr>
          <w:rStyle w:val="Emphasis"/>
        </w:rPr>
        <w:t>Mediterranean sea</w:t>
      </w:r>
      <w:proofErr w:type="gramEnd"/>
      <w:r w:rsidRPr="003A3FBD">
        <w:rPr>
          <w:rStyle w:val="Emphasis"/>
        </w:rPr>
        <w:t xml:space="preserve"> their eternal home</w:t>
      </w:r>
      <w:r>
        <w:t>.</w:t>
      </w:r>
    </w:p>
    <w:p w:rsidR="001C2DBA" w:rsidRDefault="001C2DBA" w:rsidP="001C2DBA">
      <w:r w:rsidRPr="003A3FBD">
        <w:rPr>
          <w:rStyle w:val="StyleUnderline"/>
        </w:rPr>
        <w:t>We should be ashamed that these conversations about bias are not only taking place in academia and advocacy circles</w:t>
      </w:r>
      <w:r>
        <w:t xml:space="preserve">, but also by those </w:t>
      </w:r>
      <w:proofErr w:type="gramStart"/>
      <w:r>
        <w:t>actually living</w:t>
      </w:r>
      <w:proofErr w:type="gramEnd"/>
      <w:r>
        <w:t xml:space="preserve"> through the refugee experience.</w:t>
      </w:r>
    </w:p>
    <w:p w:rsidR="001C2DBA" w:rsidRDefault="001C2DBA" w:rsidP="001C2DBA">
      <w:r>
        <w:t>They are embarking on dangerous journeys knowing that their grievances aren’t validated by their own government or the international community, but that hasn’t stopped them from believing their life is worthy enough to try.</w:t>
      </w:r>
    </w:p>
    <w:p w:rsidR="001C2DBA" w:rsidRDefault="001C2DBA" w:rsidP="001C2DBA">
      <w:r>
        <w:t>There’s a lot going on in the world right now, and it’s overwhelming. But still, I implore you to continue paying attention this crisis.</w:t>
      </w:r>
    </w:p>
    <w:p w:rsidR="001C2DBA" w:rsidRDefault="001C2DBA" w:rsidP="001C2DBA">
      <w:r>
        <w:t>Here’s how you can help:</w:t>
      </w:r>
    </w:p>
    <w:p w:rsidR="001C2DBA" w:rsidRDefault="001C2DBA" w:rsidP="001C2DBA">
      <w:r>
        <w:t>Donate to organizations like the UNHCR and ARAHA that support African refugees</w:t>
      </w:r>
    </w:p>
    <w:p w:rsidR="001C2DBA" w:rsidRDefault="001C2DBA" w:rsidP="001C2DBA">
      <w:r>
        <w:t>Volunteer with resettlement efforts in your city with agencies like the International Rescue Committee</w:t>
      </w:r>
    </w:p>
    <w:p w:rsidR="001C2DBA" w:rsidRDefault="001C2DBA" w:rsidP="001C2DBA">
      <w:r>
        <w:t>Share stories and updates about the African refugee crisis in school, in your community, organizing circles, and on social media</w:t>
      </w:r>
    </w:p>
    <w:p w:rsidR="001C2DBA" w:rsidRDefault="001C2DBA" w:rsidP="001C2DBA">
      <w:r>
        <w:t>Here’s how you can stay informed:</w:t>
      </w:r>
    </w:p>
    <w:p w:rsidR="001C2DBA" w:rsidRDefault="001C2DBA" w:rsidP="001C2DBA">
      <w:r>
        <w:t>Read Refugees Deeply, a comprehensive news site focused exclusively on refugee issues</w:t>
      </w:r>
    </w:p>
    <w:p w:rsidR="001C2DBA" w:rsidRDefault="001C2DBA" w:rsidP="001C2DBA">
      <w:r>
        <w:t>Read Africa is a Country, a site created to “challenge the received media wisdoms about Africa from a left perspective”</w:t>
      </w:r>
    </w:p>
    <w:p w:rsidR="001C2DBA" w:rsidRDefault="001C2DBA" w:rsidP="001C2DBA">
      <w:r>
        <w:t>Read Open Migration, a site that seeks to create understanding through data and advocates for the dignity of migrants</w:t>
      </w:r>
    </w:p>
    <w:p w:rsidR="001C2DBA" w:rsidRDefault="001C2DBA" w:rsidP="001C2DBA">
      <w:r>
        <w:t>***</w:t>
      </w:r>
    </w:p>
    <w:p w:rsidR="001C2DBA" w:rsidRDefault="001C2DBA" w:rsidP="001C2DBA">
      <w:r w:rsidRPr="003A3FBD">
        <w:rPr>
          <w:rStyle w:val="StyleUnderline"/>
        </w:rPr>
        <w:t>If we don’t acknowledge anti-blackness, the media will continue to underreport the plight of African refugee crisis because we have accepted the massive death toll and cycles of violence as normal</w:t>
      </w:r>
      <w:r>
        <w:t>.</w:t>
      </w:r>
    </w:p>
    <w:p w:rsidR="001C2DBA" w:rsidRPr="003A3FBD" w:rsidRDefault="001C2DBA" w:rsidP="001C2DBA">
      <w:pPr>
        <w:rPr>
          <w:rStyle w:val="Emphasis"/>
        </w:rPr>
      </w:pPr>
      <w:r w:rsidRPr="003A3FBD">
        <w:rPr>
          <w:rStyle w:val="Emphasis"/>
        </w:rPr>
        <w:t>If we don’t acknowledge anti-Blackness, then the humanitarian system will continue to watch as African countries struggle to accommodate refugees and African refugees endure harassment and marginalization as a double minority.</w:t>
      </w:r>
    </w:p>
    <w:p w:rsidR="001C2DBA" w:rsidRPr="00BA0E04" w:rsidRDefault="001C2DBA" w:rsidP="001C2DBA"/>
    <w:p w:rsidR="001C2DBA" w:rsidRPr="00B825D4" w:rsidRDefault="001C2DBA" w:rsidP="00D34C48">
      <w:pPr>
        <w:rPr>
          <w:sz w:val="24"/>
          <w:u w:val="single"/>
        </w:rPr>
      </w:pPr>
    </w:p>
    <w:p w:rsidR="00037A18" w:rsidRDefault="00037A18" w:rsidP="00037A18">
      <w:pPr>
        <w:pStyle w:val="Heading3"/>
      </w:pPr>
      <w:r>
        <w:t xml:space="preserve">AT: CFR Report </w:t>
      </w:r>
    </w:p>
    <w:p w:rsidR="00037A18" w:rsidRDefault="00037A18" w:rsidP="00037A18">
      <w:pPr>
        <w:pStyle w:val="Heading4"/>
      </w:pPr>
      <w:r>
        <w:t xml:space="preserve">An international takeover fails — South Sudanese government says </w:t>
      </w:r>
      <w:proofErr w:type="gramStart"/>
      <w:r>
        <w:t>no</w:t>
      </w:r>
      <w:proofErr w:type="gramEnd"/>
      <w:r>
        <w:t xml:space="preserve"> and the UN would fail anyways. </w:t>
      </w:r>
    </w:p>
    <w:p w:rsidR="00037A18" w:rsidRPr="00AD1496" w:rsidRDefault="00037A18" w:rsidP="00037A18">
      <w:proofErr w:type="spellStart"/>
      <w:r w:rsidRPr="00AD1496">
        <w:rPr>
          <w:rStyle w:val="Style13ptBold"/>
        </w:rPr>
        <w:t>Elamu</w:t>
      </w:r>
      <w:proofErr w:type="spellEnd"/>
      <w:r w:rsidRPr="00AD1496">
        <w:rPr>
          <w:rStyle w:val="Style13ptBold"/>
        </w:rPr>
        <w:t xml:space="preserve"> 16</w:t>
      </w:r>
      <w:r>
        <w:t xml:space="preserve"> — Denis </w:t>
      </w:r>
      <w:proofErr w:type="spellStart"/>
      <w:r>
        <w:t>Elamu</w:t>
      </w:r>
      <w:proofErr w:type="spellEnd"/>
      <w:r>
        <w:t xml:space="preserve">, senior reporter for Xinhua News Agency, 2016 (“International takeover of South Sudan chaos is not a good idea,” no day, </w:t>
      </w:r>
      <w:proofErr w:type="spellStart"/>
      <w:r>
        <w:rPr>
          <w:i/>
        </w:rPr>
        <w:t>Coastweek</w:t>
      </w:r>
      <w:proofErr w:type="spellEnd"/>
      <w:r>
        <w:rPr>
          <w:i/>
        </w:rPr>
        <w:t xml:space="preserve">, </w:t>
      </w:r>
      <w:r>
        <w:t xml:space="preserve">Available Online At </w:t>
      </w:r>
      <w:hyperlink r:id="rId47" w:history="1">
        <w:r w:rsidRPr="00D27A1B">
          <w:rPr>
            <w:rStyle w:val="Hyperlink"/>
          </w:rPr>
          <w:t>http://www.coastweek.com/4005-International-takeover-not-good-idea-for-South-Sudan-experts.html</w:t>
        </w:r>
      </w:hyperlink>
      <w:r>
        <w:t>, Accessed 7-22-2018)</w:t>
      </w:r>
    </w:p>
    <w:p w:rsidR="00037A18" w:rsidRPr="00AD1496" w:rsidRDefault="00037A18" w:rsidP="00037A18">
      <w:pPr>
        <w:rPr>
          <w:rStyle w:val="Emphasis"/>
        </w:rPr>
      </w:pPr>
      <w:r>
        <w:t xml:space="preserve">Despite huge humanitarian suffering caused by over three years of conflict in South Sudan, experts say </w:t>
      </w:r>
      <w:r w:rsidRPr="00AD1496">
        <w:rPr>
          <w:rStyle w:val="Emphasis"/>
        </w:rPr>
        <w:t>the war-torn nation is not yet at the level of warranting international takeover.</w:t>
      </w:r>
    </w:p>
    <w:p w:rsidR="00037A18" w:rsidRDefault="00037A18" w:rsidP="00037A18">
      <w:r w:rsidRPr="00AD1496">
        <w:rPr>
          <w:rStyle w:val="StyleUnderline"/>
        </w:rPr>
        <w:t>The proposal to put the oil-rich yet impoverished country under African Union (AU) technocrats for an interim period gained currency after the renewed clash between the warring factions</w:t>
      </w:r>
      <w:r>
        <w:t xml:space="preserve"> in July 2016, which threatened to reverse the slim gains in the 2015 peace deal.</w:t>
      </w:r>
    </w:p>
    <w:p w:rsidR="00037A18" w:rsidRDefault="00037A18" w:rsidP="00037A18">
      <w:r w:rsidRPr="00AD1496">
        <w:rPr>
          <w:rStyle w:val="Emphasis"/>
        </w:rPr>
        <w:t>South Sudanese officials in the capital of Juba have vehemently dismissed any possibilities of foreigners taking charge of their sovereignty after the hard-earned independence from Sudan in 2011</w:t>
      </w:r>
      <w:r>
        <w:t>.</w:t>
      </w:r>
    </w:p>
    <w:p w:rsidR="00037A18" w:rsidRDefault="00037A18" w:rsidP="00037A18">
      <w:r>
        <w:t xml:space="preserve">Remember </w:t>
      </w:r>
      <w:proofErr w:type="spellStart"/>
      <w:r>
        <w:t>Miamingi</w:t>
      </w:r>
      <w:proofErr w:type="spellEnd"/>
      <w:r>
        <w:t>, a South Africa-based law expert, told Xinhua that the conditions in the country were not yet at the requisite level for International Transitional Administration (ITA) like in Kosovo and East Timor, but he instead supports a government of technocrats.</w:t>
      </w:r>
    </w:p>
    <w:p w:rsidR="00037A18" w:rsidRDefault="00037A18" w:rsidP="00037A18">
      <w:r>
        <w:t>"</w:t>
      </w:r>
      <w:r w:rsidRPr="00AD1496">
        <w:rPr>
          <w:rStyle w:val="StyleUnderline"/>
        </w:rPr>
        <w:t>Even though I believe that in some extreme cases of state failure ITA might be an appropriate remedy, I intend to argue here that South Sudan is not yet a very good case</w:t>
      </w:r>
      <w:r>
        <w:t>," he told Xinhua.</w:t>
      </w:r>
    </w:p>
    <w:p w:rsidR="00037A18" w:rsidRPr="00AD1496" w:rsidRDefault="00037A18" w:rsidP="00037A18">
      <w:pPr>
        <w:rPr>
          <w:b/>
          <w:iCs/>
          <w:u w:val="single"/>
        </w:rPr>
      </w:pPr>
      <w:proofErr w:type="spellStart"/>
      <w:r>
        <w:t>Miamingi</w:t>
      </w:r>
      <w:proofErr w:type="spellEnd"/>
      <w:r>
        <w:t xml:space="preserve"> said </w:t>
      </w:r>
      <w:r w:rsidRPr="00AD1496">
        <w:rPr>
          <w:rStyle w:val="Emphasis"/>
        </w:rPr>
        <w:t>international trusteeship succeeded only in countries where warring parties had reached mutually hurting stalemates, and with significant domestic constituencies that were willing to consent to ITAs.</w:t>
      </w:r>
    </w:p>
    <w:p w:rsidR="00037A18" w:rsidRDefault="00037A18" w:rsidP="00037A18">
      <w:r w:rsidRPr="00AD1496">
        <w:rPr>
          <w:rStyle w:val="StyleUnderline"/>
        </w:rPr>
        <w:t>This would contrast with South Sudan where the post-independence war nostalgia was still high and hugely credited to the ruling Sudan People’s Liberation Movement/Army</w:t>
      </w:r>
      <w:r>
        <w:t xml:space="preserve"> (SPLM/A) that dominated the transitional unity government formed last April.</w:t>
      </w:r>
    </w:p>
    <w:p w:rsidR="00037A18" w:rsidRDefault="00037A18" w:rsidP="00037A18">
      <w:r>
        <w:t>"</w:t>
      </w:r>
      <w:r w:rsidRPr="00AD1496">
        <w:rPr>
          <w:rStyle w:val="Emphasis"/>
        </w:rPr>
        <w:t>ITAs should more likely be considered only in the event that a territory contains a true vacuum of political authority</w:t>
      </w:r>
      <w:r>
        <w:t xml:space="preserve">; </w:t>
      </w:r>
      <w:r w:rsidRPr="00AD1496">
        <w:rPr>
          <w:rStyle w:val="StyleUnderline"/>
        </w:rPr>
        <w:t>domestic political agents are fragmented to the extent that collective action via UN-facilitated power sharing is impossible; political actors are too violent or untrustworthy,</w:t>
      </w:r>
      <w:r>
        <w:t xml:space="preserve"> or because they have violated foundational internal norms and covenants," he said.</w:t>
      </w:r>
    </w:p>
    <w:p w:rsidR="00037A18" w:rsidRPr="00AD1496" w:rsidRDefault="00037A18" w:rsidP="00037A18">
      <w:pPr>
        <w:rPr>
          <w:rStyle w:val="StyleUnderline"/>
        </w:rPr>
      </w:pPr>
      <w:r>
        <w:t xml:space="preserve">Juba-based analyst with the Ebony Center for Strategic Studies James </w:t>
      </w:r>
      <w:proofErr w:type="spellStart"/>
      <w:r>
        <w:t>Alic</w:t>
      </w:r>
      <w:proofErr w:type="spellEnd"/>
      <w:r>
        <w:t xml:space="preserve"> </w:t>
      </w:r>
      <w:proofErr w:type="spellStart"/>
      <w:r>
        <w:t>Garang</w:t>
      </w:r>
      <w:proofErr w:type="spellEnd"/>
      <w:r>
        <w:t xml:space="preserve"> said </w:t>
      </w:r>
      <w:r w:rsidRPr="00AD1496">
        <w:rPr>
          <w:rStyle w:val="StyleUnderline"/>
        </w:rPr>
        <w:t>letting the AU takeover of South Sudan will not happen as the AU member states will be moving in unchartered waters.</w:t>
      </w:r>
    </w:p>
    <w:p w:rsidR="00037A18" w:rsidRDefault="00037A18" w:rsidP="00037A18">
      <w:r>
        <w:t>"Besides, there are many countries in Africa with similar political problems and none has been put under the AU sanctioned mandate.</w:t>
      </w:r>
    </w:p>
    <w:p w:rsidR="00037A18" w:rsidRDefault="00037A18" w:rsidP="00037A18">
      <w:r>
        <w:t>"It’s unacceptable in the present day and age where self-determination tops agenda at the international arena," he said.</w:t>
      </w:r>
    </w:p>
    <w:p w:rsidR="00037A18" w:rsidRPr="00AD1496" w:rsidRDefault="00037A18" w:rsidP="00037A18">
      <w:pPr>
        <w:rPr>
          <w:rStyle w:val="StyleUnderline"/>
        </w:rPr>
      </w:pPr>
      <w:r w:rsidRPr="00AD1496">
        <w:rPr>
          <w:rStyle w:val="StyleUnderline"/>
        </w:rPr>
        <w:t>"There is no compelling reason to believe that UN or AU administrators will be effective or efficient in transitioning South Sudan out of its current crisis.</w:t>
      </w:r>
    </w:p>
    <w:p w:rsidR="00037A18" w:rsidRDefault="00037A18" w:rsidP="00037A18">
      <w:r>
        <w:t>"</w:t>
      </w:r>
      <w:r w:rsidRPr="00AD1496">
        <w:rPr>
          <w:rStyle w:val="Emphasis"/>
        </w:rPr>
        <w:t>If local political actors have failed, why would anyone expect foreigners to singlehandedly deliver South Sudan from its modern abyss given a prevailing undulating political terrain</w:t>
      </w:r>
      <w:r>
        <w:t>?" he added.</w:t>
      </w:r>
    </w:p>
    <w:p w:rsidR="00037A18" w:rsidRDefault="00037A18" w:rsidP="00037A18">
      <w:proofErr w:type="spellStart"/>
      <w:r>
        <w:t>Garang</w:t>
      </w:r>
      <w:proofErr w:type="spellEnd"/>
      <w:r>
        <w:t xml:space="preserve"> however said South Sudan still needs the AU to challenge all warring parties to stop fighting and implement the Agreement on Resolution of Conflict in South Sudan (ARCISS).</w:t>
      </w:r>
    </w:p>
    <w:p w:rsidR="00037A18" w:rsidRDefault="00037A18" w:rsidP="00037A18">
      <w:r>
        <w:t xml:space="preserve">Meanwhile, former deputy </w:t>
      </w:r>
      <w:proofErr w:type="spellStart"/>
      <w:r>
        <w:t>defence</w:t>
      </w:r>
      <w:proofErr w:type="spellEnd"/>
      <w:r>
        <w:t xml:space="preserve"> minister </w:t>
      </w:r>
      <w:proofErr w:type="spellStart"/>
      <w:r>
        <w:t>Majak</w:t>
      </w:r>
      <w:proofErr w:type="spellEnd"/>
      <w:r>
        <w:t xml:space="preserve"> D’ </w:t>
      </w:r>
      <w:proofErr w:type="spellStart"/>
      <w:r>
        <w:t>Agoot</w:t>
      </w:r>
      <w:proofErr w:type="spellEnd"/>
      <w:r>
        <w:t>, told Xinhua there was urgent need for roundtable conference outside Juba to bring all warring factions to chart a new road map for the country.</w:t>
      </w:r>
    </w:p>
    <w:p w:rsidR="00037A18" w:rsidRDefault="00037A18" w:rsidP="00037A18">
      <w:r>
        <w:t>"The first premise to restoring peace is to recognize that the peace agreement has been fractured and for peace to return a fresh break is needed," he said.</w:t>
      </w:r>
    </w:p>
    <w:p w:rsidR="00037A18" w:rsidRDefault="00037A18" w:rsidP="00037A18">
      <w:r>
        <w:t>Jacob Chol, head of Juba University’s political science department, said the proposed government by technocrats was not a bad thing.</w:t>
      </w:r>
    </w:p>
    <w:p w:rsidR="00037A18" w:rsidRPr="00AD1496" w:rsidRDefault="00037A18" w:rsidP="00037A18">
      <w:pPr>
        <w:rPr>
          <w:rStyle w:val="Emphasis"/>
        </w:rPr>
      </w:pPr>
      <w:r>
        <w:t xml:space="preserve">He however added that </w:t>
      </w:r>
      <w:r w:rsidRPr="00AD1496">
        <w:rPr>
          <w:rStyle w:val="Emphasis"/>
        </w:rPr>
        <w:t>the proposal would likely be resisted.</w:t>
      </w:r>
    </w:p>
    <w:p w:rsidR="00037A18" w:rsidRDefault="00037A18" w:rsidP="00037A18">
      <w:r w:rsidRPr="00AD1496">
        <w:rPr>
          <w:rStyle w:val="Emphasis"/>
        </w:rPr>
        <w:t xml:space="preserve">"Nobody wants to be removed </w:t>
      </w:r>
      <w:r>
        <w:t>especially the illiterates who have been accommodated in government," he said.</w:t>
      </w:r>
    </w:p>
    <w:p w:rsidR="00037A18" w:rsidRDefault="00037A18" w:rsidP="00037A18">
      <w:pPr>
        <w:pStyle w:val="Heading4"/>
      </w:pPr>
      <w:r>
        <w:t xml:space="preserve">The takeover is violent and colonialist — it would forcibly remove Sudanese autonomy. </w:t>
      </w:r>
    </w:p>
    <w:p w:rsidR="00037A18" w:rsidRPr="0032505A" w:rsidRDefault="00037A18" w:rsidP="00037A18">
      <w:r w:rsidRPr="0032505A">
        <w:rPr>
          <w:rStyle w:val="Style13ptBold"/>
        </w:rPr>
        <w:t>Newman 17</w:t>
      </w:r>
      <w:r>
        <w:t xml:space="preserve"> — Alex Newman, American journalist and consultant who writes about economics, finance, banking, business, and politics, BA in journalism, economics, and political science from the University of Florida, 2017 (“UN and CFR Seek to Impose UN Regime on South Sudan,” </w:t>
      </w:r>
      <w:r>
        <w:rPr>
          <w:i/>
        </w:rPr>
        <w:t xml:space="preserve">New American, </w:t>
      </w:r>
      <w:r>
        <w:t>February 3</w:t>
      </w:r>
      <w:r w:rsidRPr="0032505A">
        <w:rPr>
          <w:vertAlign w:val="superscript"/>
        </w:rPr>
        <w:t>rd</w:t>
      </w:r>
      <w:r>
        <w:t xml:space="preserve">, Available Online At </w:t>
      </w:r>
      <w:hyperlink r:id="rId48" w:history="1">
        <w:r w:rsidRPr="00D27A1B">
          <w:rPr>
            <w:rStyle w:val="Hyperlink"/>
          </w:rPr>
          <w:t>https://www.thenewamerican.com/world-news/africa/item/25305-un-and-cfr-seek-to-impose-un-regime-on-south-sudan</w:t>
        </w:r>
      </w:hyperlink>
      <w:r>
        <w:t>, Accessed 7-22-2018)</w:t>
      </w:r>
    </w:p>
    <w:p w:rsidR="00037A18" w:rsidRPr="0032505A" w:rsidRDefault="00037A18" w:rsidP="00037A18">
      <w:pPr>
        <w:rPr>
          <w:b/>
          <w:iCs/>
          <w:u w:val="single"/>
        </w:rPr>
      </w:pPr>
      <w:r w:rsidRPr="0032505A">
        <w:rPr>
          <w:rStyle w:val="StyleUnderline"/>
        </w:rPr>
        <w:t xml:space="preserve">Under the proposed plan outlined in the CFR report, South Sudan's government would be disbanded, and a new one created by foreigners would be imposed </w:t>
      </w:r>
      <w:r w:rsidRPr="0032505A">
        <w:rPr>
          <w:rStyle w:val="Emphasis"/>
        </w:rPr>
        <w:t>by force</w:t>
      </w:r>
      <w:r w:rsidRPr="0032505A">
        <w:rPr>
          <w:rStyle w:val="StyleUnderline"/>
        </w:rPr>
        <w:t>.</w:t>
      </w:r>
      <w:r>
        <w:t xml:space="preserve"> As part of that effort, a “peace intervention force of soldiers and police,” along with a “joint UN-African Union executive administration,” would “provide basic services, oversee financial operations, and appoint ministers and personnel,” according to the report, headlined Ending South Sudan's Civil War. </w:t>
      </w:r>
      <w:r w:rsidRPr="0032505A">
        <w:rPr>
          <w:rStyle w:val="StyleUnderline"/>
        </w:rPr>
        <w:t xml:space="preserve">The plan would also force </w:t>
      </w:r>
      <w:proofErr w:type="spellStart"/>
      <w:r w:rsidRPr="0032505A">
        <w:rPr>
          <w:rStyle w:val="StyleUnderline"/>
        </w:rPr>
        <w:t>Kiir</w:t>
      </w:r>
      <w:proofErr w:type="spellEnd"/>
      <w:r w:rsidRPr="0032505A">
        <w:rPr>
          <w:rStyle w:val="StyleUnderline"/>
        </w:rPr>
        <w:t xml:space="preserve"> and Machar out of power, while dismantling the nation's current institutions.</w:t>
      </w:r>
      <w:r>
        <w:t xml:space="preserve"> </w:t>
      </w:r>
      <w:r w:rsidRPr="0032505A">
        <w:rPr>
          <w:rStyle w:val="StyleUnderline"/>
        </w:rPr>
        <w:t xml:space="preserve">The report estimates that the UN-AU regime would be in place for </w:t>
      </w:r>
      <w:r w:rsidRPr="0032505A">
        <w:rPr>
          <w:rStyle w:val="Emphasis"/>
        </w:rPr>
        <w:t xml:space="preserve">ten to 15 years.  </w:t>
      </w:r>
    </w:p>
    <w:p w:rsidR="00037A18" w:rsidRDefault="00037A18" w:rsidP="00037A18">
      <w:r>
        <w:t xml:space="preserve">Establishment globalist Richard </w:t>
      </w:r>
      <w:proofErr w:type="spellStart"/>
      <w:r>
        <w:t>Haass</w:t>
      </w:r>
      <w:proofErr w:type="spellEnd"/>
      <w:r>
        <w:t xml:space="preserve">, the controversial president of the CFR, acknowledges in the forward that the proposed plot is “anything but guaranteed to work.” But it is worth “serious consideration,” he said, because it could represent “a model for what might well be needed elsewhere in Africa, the Middle East, and in other parts of the world when counties prove unable to govern themselves.” Plus, he says, the U.S. taxpayer and others are already spending “billions of dollars” on aid and support for South </w:t>
      </w:r>
      <w:proofErr w:type="gramStart"/>
      <w:r>
        <w:t>Sudan, and</w:t>
      </w:r>
      <w:proofErr w:type="gramEnd"/>
      <w:r>
        <w:t xml:space="preserve"> imposing an “international transitional administration” on the people of that nation “promises better returns for the United States, the United Nations, and other donors.”    </w:t>
      </w:r>
    </w:p>
    <w:p w:rsidR="00037A18" w:rsidRDefault="00037A18" w:rsidP="00037A18">
      <w:r>
        <w:t xml:space="preserve">According to the CFR report outlining the plan, </w:t>
      </w:r>
      <w:r w:rsidRPr="0032505A">
        <w:rPr>
          <w:rStyle w:val="Emphasis"/>
        </w:rPr>
        <w:t>resistance to the UN-AU regime foisted on South Sudan would be met with violence and manipulation.</w:t>
      </w:r>
      <w:r>
        <w:t xml:space="preserve"> “</w:t>
      </w:r>
      <w:r w:rsidRPr="0032505A">
        <w:rPr>
          <w:rStyle w:val="StyleUnderline"/>
        </w:rPr>
        <w:t xml:space="preserve">Opposition to a UN and AU transitional administration could be mitigated through a combination of politics and force — by working with important South Sudanese constituencies frustrated with President Salva </w:t>
      </w:r>
      <w:proofErr w:type="spellStart"/>
      <w:r w:rsidRPr="0032505A">
        <w:rPr>
          <w:rStyle w:val="StyleUnderline"/>
        </w:rPr>
        <w:t>Kiir</w:t>
      </w:r>
      <w:proofErr w:type="spellEnd"/>
      <w:r w:rsidRPr="0032505A">
        <w:rPr>
          <w:rStyle w:val="StyleUnderline"/>
        </w:rPr>
        <w:t xml:space="preserve">, former First Vice President </w:t>
      </w:r>
      <w:proofErr w:type="spellStart"/>
      <w:r w:rsidRPr="0032505A">
        <w:rPr>
          <w:rStyle w:val="StyleUnderline"/>
        </w:rPr>
        <w:t>Riek</w:t>
      </w:r>
      <w:proofErr w:type="spellEnd"/>
      <w:r w:rsidRPr="0032505A">
        <w:rPr>
          <w:rStyle w:val="StyleUnderline"/>
        </w:rPr>
        <w:t xml:space="preserve"> Machar, and their cronies; and then deploying a lean and agile peace intervention force to combat and deter the remaining spoilers once they have been politically isolated</w:t>
      </w:r>
      <w:r>
        <w:t>,” the report argues coldly.</w:t>
      </w:r>
    </w:p>
    <w:p w:rsidR="00037A18" w:rsidRDefault="00037A18" w:rsidP="00037A18">
      <w:r w:rsidRPr="0032505A">
        <w:rPr>
          <w:rStyle w:val="StyleUnderline"/>
        </w:rPr>
        <w:t xml:space="preserve">In South Sudan itself, critics on both sides of the conflict have lambasted the UN's globalist plot as reflecting an </w:t>
      </w:r>
      <w:r w:rsidRPr="0032505A">
        <w:rPr>
          <w:rStyle w:val="Emphasis"/>
        </w:rPr>
        <w:t>elitist, colonial attitude that views Africans as incapable of sorting out their own affairs without help</w:t>
      </w:r>
      <w:r>
        <w:t xml:space="preserve">. </w:t>
      </w:r>
      <w:r w:rsidRPr="0032505A">
        <w:rPr>
          <w:rStyle w:val="StyleUnderline"/>
        </w:rPr>
        <w:t xml:space="preserve">President </w:t>
      </w:r>
      <w:proofErr w:type="spellStart"/>
      <w:r w:rsidRPr="0032505A">
        <w:rPr>
          <w:rStyle w:val="StyleUnderline"/>
        </w:rPr>
        <w:t>Kiir</w:t>
      </w:r>
      <w:proofErr w:type="spellEnd"/>
      <w:proofErr w:type="gramStart"/>
      <w:r>
        <w:t>, in particular, has</w:t>
      </w:r>
      <w:proofErr w:type="gramEnd"/>
      <w:r>
        <w:t xml:space="preserve"> long blasted the UN, the UN Mission in South Sudan (UNMISS), and its interference in his country. In early 2014, for example, shortly after the start of the conflict, he </w:t>
      </w:r>
      <w:r w:rsidRPr="0032505A">
        <w:rPr>
          <w:rStyle w:val="StyleUnderline"/>
        </w:rPr>
        <w:t>accused the UN and other outfits of allegedly supporting and encouraging opposition leader Machar's plot to overthrow the government</w:t>
      </w:r>
      <w:r>
        <w:t xml:space="preserve">. Indeed, the interference was so extreme, </w:t>
      </w:r>
      <w:proofErr w:type="spellStart"/>
      <w:r>
        <w:t>Kiir</w:t>
      </w:r>
      <w:proofErr w:type="spellEnd"/>
      <w:r>
        <w:t xml:space="preserve"> said, that the UN was acting like a “parallel government” and even sheltering opposition fighters on UN bases.</w:t>
      </w:r>
    </w:p>
    <w:p w:rsidR="00037A18" w:rsidRDefault="00037A18" w:rsidP="00037A18">
      <w:r>
        <w:t xml:space="preserve">“If that is the position of [then-UN Secretary-General] Ban Ki Moon, he should make it clear that he wants the UN to take over South Sudan,” </w:t>
      </w:r>
      <w:proofErr w:type="spellStart"/>
      <w:r>
        <w:t>Kiir</w:t>
      </w:r>
      <w:proofErr w:type="spellEnd"/>
      <w:r>
        <w:t xml:space="preserve"> said at the time, openly suggesting that the UN may have been behind Machar's decision to launch an armed rebellion against his government. In the same press conference, he said Machar had launched a campaign of mass murder and terror with aid from the UN. </w:t>
      </w:r>
      <w:r w:rsidRPr="0032505A">
        <w:rPr>
          <w:rStyle w:val="StyleUnderline"/>
        </w:rPr>
        <w:t>Pro-government protesters</w:t>
      </w:r>
      <w:r>
        <w:t xml:space="preserve"> in March of 2014 </w:t>
      </w:r>
      <w:r w:rsidRPr="0032505A">
        <w:rPr>
          <w:rStyle w:val="StyleUnderline"/>
        </w:rPr>
        <w:t xml:space="preserve">flooded the streets, accusing the UN of arming the revolutionaries against </w:t>
      </w:r>
      <w:proofErr w:type="spellStart"/>
      <w:r w:rsidRPr="0032505A">
        <w:rPr>
          <w:rStyle w:val="StyleUnderline"/>
        </w:rPr>
        <w:t>Kiir</w:t>
      </w:r>
      <w:proofErr w:type="spellEnd"/>
      <w:r w:rsidRPr="0032505A">
        <w:rPr>
          <w:rStyle w:val="StyleUnderline"/>
        </w:rPr>
        <w:t>, who won 93 percent support in the South Sudanese election that brought him to power</w:t>
      </w:r>
      <w:r>
        <w:t>.</w:t>
      </w:r>
    </w:p>
    <w:p w:rsidR="00037A18" w:rsidRDefault="00037A18" w:rsidP="00037A18">
      <w:r>
        <w:t xml:space="preserve">Whether the UN has been arming and supporting the rebels is difficult to confirm. But a UN MISS truck packed with weapons was intercepted by the government on its way to rebel-held areas, a violation of the UN's own rules. In a statement, the UN mission claimed that it was supposed to be a shipment of “general goods” and that “several containers were wrongly labeled and inadvertently contained weapons and ammunition.” The statement, apologizing for the “mistake,” called the incident “regrettable.” Protesters quoted by Voice of America said the UN's mission, rather than peacekeeping, had become a “war-and-worse instigating mission.”   </w:t>
      </w:r>
    </w:p>
    <w:p w:rsidR="00037A18" w:rsidRDefault="00037A18" w:rsidP="00037A18">
      <w:r>
        <w:t xml:space="preserve">Before the CFR report, similar plans to put South Sudan and its vast oil wealth under a UN regime were floated shortly after the start of the conflict. But South Sudanese officials rejected the calls outright. “This is just nonsense that we rejected,” said Vice President James </w:t>
      </w:r>
      <w:proofErr w:type="spellStart"/>
      <w:r>
        <w:t>Wani</w:t>
      </w:r>
      <w:proofErr w:type="spellEnd"/>
      <w:r>
        <w:t xml:space="preserve"> </w:t>
      </w:r>
      <w:proofErr w:type="spellStart"/>
      <w:r>
        <w:t>Igga</w:t>
      </w:r>
      <w:proofErr w:type="spellEnd"/>
      <w:r>
        <w:t xml:space="preserve"> about the plot to have </w:t>
      </w:r>
      <w:proofErr w:type="spellStart"/>
      <w:r>
        <w:t>Kiir</w:t>
      </w:r>
      <w:proofErr w:type="spellEnd"/>
      <w:r>
        <w:t xml:space="preserve"> step down, dissolve the government, and put the nation under UN so-called protection. </w:t>
      </w:r>
      <w:r w:rsidRPr="0032505A">
        <w:rPr>
          <w:rStyle w:val="StyleUnderline"/>
        </w:rPr>
        <w:t>“The other suggestion was even worse, which is to consider South Sudan as a U.N. protectorate. They want us to become a UN Colony</w:t>
      </w:r>
      <w:r w:rsidRPr="0032505A">
        <w:t xml:space="preserve">. </w:t>
      </w:r>
      <w:r w:rsidRPr="0032505A">
        <w:rPr>
          <w:rStyle w:val="Emphasis"/>
        </w:rPr>
        <w:t>If they want to force us to be colonized again, I swear to God even an old man like me will return to the bush as a rebel</w:t>
      </w:r>
      <w:r>
        <w:t>.”</w:t>
      </w:r>
    </w:p>
    <w:p w:rsidR="00037A18" w:rsidRDefault="00037A18" w:rsidP="00037A18">
      <w:r>
        <w:t xml:space="preserve">More recently, </w:t>
      </w:r>
      <w:proofErr w:type="spellStart"/>
      <w:r>
        <w:t>Kiir</w:t>
      </w:r>
      <w:proofErr w:type="spellEnd"/>
      <w:r>
        <w:t xml:space="preserve"> met this week in Ethiopia with the new UN boss, socialist and globalist Antonio Guterres, who apparently took a different tone that was appreciated by </w:t>
      </w:r>
      <w:proofErr w:type="spellStart"/>
      <w:r>
        <w:t>Kiir</w:t>
      </w:r>
      <w:proofErr w:type="spellEnd"/>
      <w:r>
        <w:t xml:space="preserve">.  “At the United Nations, we are equal members, regardless of whether a country is young, old, big or small,” said </w:t>
      </w:r>
      <w:proofErr w:type="spellStart"/>
      <w:r>
        <w:t>Kiir</w:t>
      </w:r>
      <w:proofErr w:type="spellEnd"/>
      <w:r>
        <w:t xml:space="preserve">, who has been accused by critics of dictatorial tendencies and who raised the ire of Western establishment types in part due to his firm opposition to homosexuality. “There is a way to do things but some people within the United Nations took it as our weakness and they continued to behave as if South Sudan a protectorate state of the United </w:t>
      </w:r>
      <w:proofErr w:type="gramStart"/>
      <w:r>
        <w:t>Nations</w:t>
      </w:r>
      <w:proofErr w:type="gramEnd"/>
      <w:r>
        <w:t xml:space="preserve"> so we get orders from them.”</w:t>
      </w:r>
    </w:p>
    <w:p w:rsidR="00037A18" w:rsidRPr="0032505A" w:rsidRDefault="00037A18" w:rsidP="00037A18">
      <w:pPr>
        <w:rPr>
          <w:rStyle w:val="Emphasis"/>
        </w:rPr>
      </w:pPr>
      <w:r>
        <w:t xml:space="preserve">The proposed UN regime for South Sudan, rejected even by other African governments as a reflection of a “colonial mentality” that would face opposition from both </w:t>
      </w:r>
      <w:proofErr w:type="spellStart"/>
      <w:r>
        <w:t>Kiir</w:t>
      </w:r>
      <w:proofErr w:type="spellEnd"/>
      <w:r>
        <w:t xml:space="preserve"> and Machar, would be imposed in conjunction with the African Union. But as The New American has documented extensively, </w:t>
      </w:r>
      <w:r w:rsidRPr="0032505A">
        <w:rPr>
          <w:rStyle w:val="Emphasis"/>
        </w:rPr>
        <w:t>the so-called “African Union” is not even an African project</w:t>
      </w:r>
      <w:r>
        <w:t>. Instead</w:t>
      </w:r>
      <w:r w:rsidRPr="0032505A">
        <w:rPr>
          <w:rStyle w:val="StyleUnderline"/>
        </w:rPr>
        <w:t>, it is an autocratic and artificial construct imposed on Africans by the brutal Communist Chinese dictatorship and the globalist establishment in London, Brussels, Washington, D.C., and beyond</w:t>
      </w:r>
      <w:r>
        <w:t xml:space="preserve">. </w:t>
      </w:r>
      <w:r w:rsidRPr="0032505A">
        <w:rPr>
          <w:rStyle w:val="Emphasis"/>
        </w:rPr>
        <w:t>The AU headquarters was literally financed by the regime in Beijing.</w:t>
      </w:r>
    </w:p>
    <w:p w:rsidR="00037A18" w:rsidRDefault="00037A18" w:rsidP="00037A18">
      <w:r>
        <w:t>And as if to highlight the absurdity of the would-be continental regime, in 2015 genocidal mass-murderer Robert Mugabe, the Marxist dictator of Zimbabwe, was selected to serve as “chairman” of the outfit. However, the continental regime, similar in many ways to the European Union, the Eurasian Union, the Union of South American States, and other regional blocs, is a key globalist tool in the effort to smash nation states on the road toward what the establishment touts as the “New World Order.” Like its counterparts in other regions, the AU is already operating a military force and a continental “parliament” while working to impose a single currency and continent-wide policies developed by unaccountable foreign technocrats.</w:t>
      </w:r>
    </w:p>
    <w:p w:rsidR="00037A18" w:rsidRDefault="00037A18" w:rsidP="00037A18">
      <w:pPr>
        <w:rPr>
          <w:rStyle w:val="Emphasis"/>
        </w:rPr>
      </w:pPr>
      <w:r>
        <w:t xml:space="preserve">Under the proposed scheme to impose </w:t>
      </w:r>
      <w:proofErr w:type="gramStart"/>
      <w:r>
        <w:t>a</w:t>
      </w:r>
      <w:proofErr w:type="gramEnd"/>
      <w:r>
        <w:t xml:space="preserve"> UN-AU regime on South Sudan, which even the author of the CFR report acknowledges sounds “radical,” South Sudan would not be the first internationally recognized sovereign nation to have a UN regime foisted on it from outside. “If this idea seems at all familiar, it might be because of its similarities to the trusteeships envisioned by the United Nations after World War II for entities making the transition from colony to independent country,” the CFR report states. But of course, </w:t>
      </w:r>
      <w:r w:rsidRPr="0032505A">
        <w:rPr>
          <w:rStyle w:val="Emphasis"/>
        </w:rPr>
        <w:t>South Sudan is not a colony</w:t>
      </w:r>
      <w:r>
        <w:t xml:space="preserve">. And, as critics have pointed out, the </w:t>
      </w:r>
      <w:r w:rsidRPr="0032505A">
        <w:rPr>
          <w:rStyle w:val="Emphasis"/>
        </w:rPr>
        <w:t xml:space="preserve">UN-AU regime would, ironically, make South Sudan akin to a colony of the dictator-dominated UN.  </w:t>
      </w:r>
    </w:p>
    <w:p w:rsidR="00037A18" w:rsidRDefault="00037A18" w:rsidP="00037A18">
      <w:pPr>
        <w:pStyle w:val="Heading4"/>
      </w:pPr>
      <w:r>
        <w:t xml:space="preserve">Every empirical example proves that the takeover would fail but create mass violence. UN takeover blatantly ignores African right to autonomy. </w:t>
      </w:r>
    </w:p>
    <w:p w:rsidR="00037A18" w:rsidRPr="0032505A" w:rsidRDefault="00037A18" w:rsidP="00037A18">
      <w:r w:rsidRPr="0032505A">
        <w:rPr>
          <w:rStyle w:val="Style13ptBold"/>
        </w:rPr>
        <w:t>Newman 17</w:t>
      </w:r>
      <w:r>
        <w:t xml:space="preserve"> — Alex Newman, American journalist and consultant who writes about economics, finance, banking, business, and politics, BA in journalism, economics, and political science from the University of Florida, 2017 (“UN and CFR Seek to Impose UN Regime on South Sudan,” </w:t>
      </w:r>
      <w:r>
        <w:rPr>
          <w:i/>
        </w:rPr>
        <w:t xml:space="preserve">New American, </w:t>
      </w:r>
      <w:r>
        <w:t>February 3</w:t>
      </w:r>
      <w:r w:rsidRPr="0032505A">
        <w:rPr>
          <w:vertAlign w:val="superscript"/>
        </w:rPr>
        <w:t>rd</w:t>
      </w:r>
      <w:r>
        <w:t xml:space="preserve">, Available Online At </w:t>
      </w:r>
      <w:hyperlink r:id="rId49" w:history="1">
        <w:r w:rsidRPr="00D27A1B">
          <w:rPr>
            <w:rStyle w:val="Hyperlink"/>
          </w:rPr>
          <w:t>https://www.thenewamerican.com/world-news/africa/item/25305-un-and-cfr-seek-to-impose-un-regime-on-south-sudan</w:t>
        </w:r>
      </w:hyperlink>
      <w:r>
        <w:t>, Accessed 7-22-2018)</w:t>
      </w:r>
    </w:p>
    <w:p w:rsidR="00037A18" w:rsidRPr="0032505A" w:rsidRDefault="00037A18" w:rsidP="00037A18">
      <w:pPr>
        <w:rPr>
          <w:rStyle w:val="Emphasis"/>
        </w:rPr>
      </w:pPr>
      <w:r>
        <w:t xml:space="preserve">More recently, </w:t>
      </w:r>
      <w:r w:rsidRPr="0032505A">
        <w:rPr>
          <w:rStyle w:val="StyleUnderline"/>
        </w:rPr>
        <w:t>the report cites several other examples of UN regimes being imposed on sovereign nations, including Cambodia, where, for the first time ever, the UN took over the administration</w:t>
      </w:r>
      <w:r>
        <w:t xml:space="preserve"> of an independent state, allegedly for “its own good.” Today, </w:t>
      </w:r>
      <w:r w:rsidRPr="0032505A">
        <w:rPr>
          <w:rStyle w:val="Emphasis"/>
        </w:rPr>
        <w:t>Cambodia remains mired in poverty and is still ruled by a savage communist dictator</w:t>
      </w:r>
      <w:r>
        <w:t xml:space="preserve"> </w:t>
      </w:r>
      <w:r w:rsidRPr="0032505A">
        <w:rPr>
          <w:rStyle w:val="StyleUnderline"/>
        </w:rPr>
        <w:t xml:space="preserve">from the </w:t>
      </w:r>
      <w:r>
        <w:t xml:space="preserve">Khmer Rouge </w:t>
      </w:r>
      <w:r w:rsidRPr="0032505A">
        <w:rPr>
          <w:rStyle w:val="StyleUnderline"/>
        </w:rPr>
        <w:t>regime</w:t>
      </w:r>
      <w:r>
        <w:t xml:space="preserve">, </w:t>
      </w:r>
      <w:r w:rsidRPr="0032505A">
        <w:rPr>
          <w:rStyle w:val="StyleUnderline"/>
        </w:rPr>
        <w:t>which exterminated between 25 percent and 50 percent of the nation's population in a bloody drive to create “utopia.”</w:t>
      </w:r>
      <w:r>
        <w:t xml:space="preserve"> As if to emphasize the danger of such UN schemes, the report also notes that </w:t>
      </w:r>
      <w:r w:rsidRPr="0032505A">
        <w:rPr>
          <w:rStyle w:val="StyleUnderline"/>
        </w:rPr>
        <w:t>East Timor and Liberia similarly had UN-created regimes foisted on them.</w:t>
      </w:r>
      <w:r>
        <w:t xml:space="preserve"> </w:t>
      </w:r>
      <w:r w:rsidRPr="0032505A">
        <w:rPr>
          <w:rStyle w:val="Emphasis"/>
        </w:rPr>
        <w:t xml:space="preserve">The results can be witnessed today — poverty, tragedy, poor governance, and worse.  </w:t>
      </w:r>
    </w:p>
    <w:p w:rsidR="00037A18" w:rsidRDefault="00037A18" w:rsidP="00037A18">
      <w:r w:rsidRPr="0032505A">
        <w:rPr>
          <w:rStyle w:val="StyleUnderline"/>
        </w:rPr>
        <w:t>The UN’s use of force to obtain compliance would also not be unprecedented</w:t>
      </w:r>
      <w:r>
        <w:t>. In Katanga, a Western-minded Congolese province that declared independence to avoid living under a Soviet-backed, mass-murdering communist dictator, UN “peace” forces waged a horrifying war — complete with savage war crimes, bombing of hospitals, bayoneting children, and other atrocities — to force the people of Katanga to submit. While the atrocities have been left out of history textbooks, the documentation is widely available.</w:t>
      </w:r>
    </w:p>
    <w:p w:rsidR="00037A18" w:rsidRDefault="00037A18" w:rsidP="00037A18">
      <w:r>
        <w:t>More recently</w:t>
      </w:r>
      <w:r w:rsidRPr="0032505A">
        <w:rPr>
          <w:rStyle w:val="StyleUnderline"/>
        </w:rPr>
        <w:t>, in the Ivory Coast, the UN refused to accept the decision of that nation's high court regarding an election</w:t>
      </w:r>
      <w:r>
        <w:t xml:space="preserve">. Instead, it sent in UN “peace” troops, infamous worldwide for raping children, and provided military support to Islamist militias that butchered thousands of Christians. The UN eventually arrested the Christian </w:t>
      </w:r>
      <w:proofErr w:type="gramStart"/>
      <w:r>
        <w:t>president, and</w:t>
      </w:r>
      <w:proofErr w:type="gramEnd"/>
      <w:r>
        <w:t xml:space="preserve"> replaced him with a Muslim central banker. In a survey by Save the Children, eight out of 10 underage girls in one Ivorian town occupied by UN troops admitted to being raped and sexually exploited by the alleged "peace" forces.</w:t>
      </w:r>
    </w:p>
    <w:p w:rsidR="00037A18" w:rsidRDefault="00037A18" w:rsidP="00037A18">
      <w:r>
        <w:t xml:space="preserve">The CFR's support for putting South Sudan under UN-AU control should also be cause for alarm. The outfit and its members, along with its sister organizations, have played a crucial role in bringing numerous dictatorships and oppressive regimes to power. And as defectors from the organization have long warned, the CFR has a thoroughly anti-American agenda. U.S. Admiral Chester Ward, who resigned in disgust from the globalist outfit when he realized its agenda, said that the CFR’s goal was the “submergence of U.S. sovereignty into an </w:t>
      </w:r>
      <w:proofErr w:type="spellStart"/>
      <w:r>
        <w:t>all powerful</w:t>
      </w:r>
      <w:proofErr w:type="spellEnd"/>
      <w:r>
        <w:t xml:space="preserve"> one world government.” He also noted that the “lust to surrender the sovereignty and independence of the United States is pervasive throughout most of the membership.”</w:t>
      </w:r>
    </w:p>
    <w:p w:rsidR="00037A18" w:rsidRPr="0032505A" w:rsidRDefault="00037A18" w:rsidP="00037A18">
      <w:pPr>
        <w:rPr>
          <w:rStyle w:val="Emphasis"/>
        </w:rPr>
      </w:pPr>
      <w:r>
        <w:t xml:space="preserve">In short, </w:t>
      </w:r>
      <w:r w:rsidRPr="0032505A">
        <w:rPr>
          <w:rStyle w:val="StyleUnderline"/>
        </w:rPr>
        <w:t xml:space="preserve">the agenda to impose </w:t>
      </w:r>
      <w:proofErr w:type="gramStart"/>
      <w:r w:rsidRPr="0032505A">
        <w:rPr>
          <w:rStyle w:val="StyleUnderline"/>
        </w:rPr>
        <w:t>a</w:t>
      </w:r>
      <w:proofErr w:type="gramEnd"/>
      <w:r w:rsidRPr="0032505A">
        <w:rPr>
          <w:rStyle w:val="StyleUnderline"/>
        </w:rPr>
        <w:t xml:space="preserve"> UN-AU regime on South Sudan is dangerous on many fronts</w:t>
      </w:r>
      <w:r>
        <w:t xml:space="preserve">. To understand the danger posed by the CFR proposal, imagine if the UN had existed during the American Civil War and had decided to sideline the American people's elected officials in favor of a “transitional government” appointed by the world's dictators and foreign governments. </w:t>
      </w:r>
      <w:r w:rsidRPr="0032505A">
        <w:rPr>
          <w:rStyle w:val="StyleUnderline"/>
        </w:rPr>
        <w:t>Imagine</w:t>
      </w:r>
      <w:r>
        <w:t xml:space="preserve">, too, </w:t>
      </w:r>
      <w:r w:rsidRPr="0032505A">
        <w:rPr>
          <w:rStyle w:val="Emphasis"/>
        </w:rPr>
        <w:t>if the UN could seize on any civil conflict</w:t>
      </w:r>
      <w:r>
        <w:t xml:space="preserve"> — even one stirred up by globalists, communist agitators, or its own minions — </w:t>
      </w:r>
      <w:r w:rsidRPr="0032505A">
        <w:rPr>
          <w:rStyle w:val="Emphasis"/>
        </w:rPr>
        <w:t>as a pretext for putting a nation and its people under UN rule. The dangers should be obvious.</w:t>
      </w:r>
    </w:p>
    <w:p w:rsidR="00777ADC" w:rsidRDefault="00777ADC" w:rsidP="00D34C48">
      <w:pPr>
        <w:pStyle w:val="Heading2"/>
      </w:pPr>
      <w:r>
        <w:t>Australia CP</w:t>
      </w:r>
    </w:p>
    <w:p w:rsidR="00777ADC" w:rsidRDefault="00777ADC" w:rsidP="00777ADC">
      <w:pPr>
        <w:pStyle w:val="Heading3"/>
      </w:pPr>
      <w:r>
        <w:t xml:space="preserve">2ac – activism deficit </w:t>
      </w:r>
    </w:p>
    <w:p w:rsidR="00777ADC" w:rsidRDefault="00777ADC" w:rsidP="00777ADC">
      <w:pPr>
        <w:pStyle w:val="Heading4"/>
      </w:pPr>
      <w:r>
        <w:t xml:space="preserve">US networks are comparatively more diverse, open, and likely to induce political activism. </w:t>
      </w:r>
    </w:p>
    <w:p w:rsidR="00777ADC" w:rsidRPr="00814ED3" w:rsidRDefault="00777ADC" w:rsidP="00777ADC">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50" w:history="1">
        <w:r w:rsidRPr="008559E2">
          <w:rPr>
            <w:rStyle w:val="Hyperlink"/>
          </w:rPr>
          <w:t>https://surface.syr.edu/cgi/viewcontent.cgi?article=1100&amp;context=psc_etd</w:t>
        </w:r>
      </w:hyperlink>
      <w:r>
        <w:t xml:space="preserve">, Accessed 7-22-2018) </w:t>
      </w:r>
    </w:p>
    <w:p w:rsidR="00777ADC" w:rsidRDefault="00777ADC" w:rsidP="00777ADC">
      <w:r w:rsidRPr="00096B04">
        <w:rPr>
          <w:rStyle w:val="StyleUnderline"/>
        </w:rPr>
        <w:t>The nature of these policy implementers</w:t>
      </w:r>
      <w:r>
        <w:t xml:space="preserve"> -- including their </w:t>
      </w:r>
      <w:r w:rsidRPr="00096B04">
        <w:rPr>
          <w:rStyle w:val="StyleUnderline"/>
        </w:rPr>
        <w:t>mandates</w:t>
      </w:r>
      <w:r>
        <w:t xml:space="preserve">, </w:t>
      </w:r>
      <w:r w:rsidRPr="00096B04">
        <w:rPr>
          <w:rStyle w:val="StyleUnderline"/>
        </w:rPr>
        <w:t>programs</w:t>
      </w:r>
      <w:r>
        <w:t xml:space="preserve"> and </w:t>
      </w:r>
      <w:r w:rsidRPr="00096B04">
        <w:rPr>
          <w:rStyle w:val="StyleUnderline"/>
        </w:rPr>
        <w:t>social networks and their relationship with their national government</w:t>
      </w:r>
      <w:r>
        <w:t xml:space="preserve"> – </w:t>
      </w:r>
      <w:r w:rsidRPr="00096B04">
        <w:rPr>
          <w:rStyle w:val="StyleUnderline"/>
        </w:rPr>
        <w:t>can have material and symbolic effects on refugees</w:t>
      </w:r>
      <w:r>
        <w:t xml:space="preserve"> </w:t>
      </w:r>
      <w:r w:rsidRPr="00096B04">
        <w:rPr>
          <w:rStyle w:val="StyleUnderline"/>
        </w:rPr>
        <w:t>and their ambitions to engage in various types of politics</w:t>
      </w:r>
      <w:r>
        <w:t>. During the ‘settling’ period - a transformative period in the lives of refugees -it is the policy implementers who shape refugee leaders’ ideas and access to resources, especially because they are often the Americans or Australians with whom the refugees interact the most.</w:t>
      </w:r>
    </w:p>
    <w:p w:rsidR="00777ADC" w:rsidRDefault="00777ADC" w:rsidP="00777ADC">
      <w:r w:rsidRPr="00CD3AB7">
        <w:rPr>
          <w:rStyle w:val="Emphasis"/>
        </w:rPr>
        <w:t>In the US, refugee social networks are more diverse than those in Australia</w:t>
      </w:r>
      <w:r>
        <w:t xml:space="preserve">. As highlighted in the previous section, </w:t>
      </w:r>
      <w:r w:rsidRPr="00CD3AB7">
        <w:rPr>
          <w:rStyle w:val="StyleUnderline"/>
        </w:rPr>
        <w:t>the refugees in the US interact not only with formal service providers, but also a variety of other ‘types’ of people</w:t>
      </w:r>
      <w:r>
        <w:t xml:space="preserve">. This results in heterogeneous social networks for refugees, simply because they are meeting a wider swath of citizenry while they are receiving services to ‘settle’ in the US. In this section, I argue that </w:t>
      </w:r>
      <w:r w:rsidRPr="00CD3AB7">
        <w:rPr>
          <w:rStyle w:val="Emphasis"/>
        </w:rPr>
        <w:t xml:space="preserve">transnationally motivated refugees in the US are more likely to meet people who are interested in helping their </w:t>
      </w:r>
      <w:proofErr w:type="spellStart"/>
      <w:r w:rsidRPr="00CD3AB7">
        <w:rPr>
          <w:rStyle w:val="Emphasis"/>
        </w:rPr>
        <w:t>‘cause</w:t>
      </w:r>
      <w:proofErr w:type="spellEnd"/>
      <w:r w:rsidRPr="00CD3AB7">
        <w:rPr>
          <w:rStyle w:val="Emphasis"/>
        </w:rPr>
        <w:t>’ resulting in greater support for transnational political activities</w:t>
      </w:r>
      <w:r>
        <w:t xml:space="preserve">. </w:t>
      </w:r>
      <w:r w:rsidRPr="00CD3AB7">
        <w:rPr>
          <w:rStyle w:val="Emphasis"/>
        </w:rPr>
        <w:t>In contrast</w:t>
      </w:r>
      <w:r>
        <w:t xml:space="preserve">, </w:t>
      </w:r>
      <w:r w:rsidRPr="00CD3AB7">
        <w:rPr>
          <w:rStyle w:val="StyleUnderline"/>
        </w:rPr>
        <w:t>refugee social networks in Australia are mainly comprised of professional service providers</w:t>
      </w:r>
      <w:r>
        <w:t xml:space="preserve">. These policy implementers are constrained by government mandates and thus transnationally motivated refugees in Australia are not likely to receive much support for their transnational goals. In this section, drawing on interview data, I show how </w:t>
      </w:r>
      <w:r w:rsidRPr="00CD3AB7">
        <w:rPr>
          <w:rStyle w:val="StyleUnderline"/>
        </w:rPr>
        <w:t>differences in the social networks of refugee leaders have stimulated different political activities for Sudanese refugees in each country</w:t>
      </w:r>
      <w:r>
        <w:t>.</w:t>
      </w:r>
    </w:p>
    <w:p w:rsidR="00777ADC" w:rsidRPr="00CD3AB7" w:rsidRDefault="00777ADC" w:rsidP="00777ADC">
      <w:pPr>
        <w:rPr>
          <w:rStyle w:val="StyleUnderline"/>
        </w:rPr>
      </w:pPr>
      <w:r>
        <w:t xml:space="preserve">Why does this connection between Sudanese refugees and American volunteers, particularly faith-based volunteers, factor substantially in refugee political activities? Although, one national </w:t>
      </w:r>
      <w:proofErr w:type="spellStart"/>
      <w:r>
        <w:t>VolAg</w:t>
      </w:r>
      <w:proofErr w:type="spellEnd"/>
      <w:r>
        <w:t xml:space="preserve"> representative rightly notes: “</w:t>
      </w:r>
      <w:r w:rsidRPr="00CD3AB7">
        <w:rPr>
          <w:rStyle w:val="StyleUnderline"/>
        </w:rPr>
        <w:t>the main driver for starting organizations is the individual refugee,” my research suggests that the support received by nationals in the settlement context is highly consequential</w:t>
      </w:r>
      <w:r>
        <w:t xml:space="preserve"> (Subject 51, October 2009). In decentralized contexts, where individuals who implement policy have more diverse interests, </w:t>
      </w:r>
      <w:r w:rsidRPr="00CD3AB7">
        <w:rPr>
          <w:rStyle w:val="StyleUnderline"/>
        </w:rPr>
        <w:t xml:space="preserve">refugees with transnational ambitions are more likely to receive the support they need to see these ambitions come into fruition. </w:t>
      </w:r>
    </w:p>
    <w:p w:rsidR="00777ADC" w:rsidRPr="00814ED3" w:rsidRDefault="00777ADC" w:rsidP="00777ADC"/>
    <w:p w:rsidR="00777ADC" w:rsidRDefault="00777ADC" w:rsidP="00777ADC">
      <w:pPr>
        <w:pStyle w:val="Heading3"/>
      </w:pPr>
      <w:r>
        <w:t xml:space="preserve">1ar – activism deficit </w:t>
      </w:r>
    </w:p>
    <w:p w:rsidR="00777ADC" w:rsidRDefault="00777ADC" w:rsidP="00777ADC">
      <w:pPr>
        <w:pStyle w:val="Heading4"/>
      </w:pPr>
      <w:r>
        <w:t>Empirics prove — refugees in the US have been more likely to enact change in South Sudan than refugees in Australia.</w:t>
      </w:r>
    </w:p>
    <w:p w:rsidR="00777ADC" w:rsidRPr="00AE591B" w:rsidRDefault="00777ADC" w:rsidP="00777ADC">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51" w:history="1">
        <w:r w:rsidRPr="008559E2">
          <w:rPr>
            <w:rStyle w:val="Hyperlink"/>
          </w:rPr>
          <w:t>https://surface.syr.edu/cgi/viewcontent.cgi?article=1100&amp;context=psc_etd</w:t>
        </w:r>
      </w:hyperlink>
      <w:r>
        <w:t>, Accessed 7-22-2018)</w:t>
      </w:r>
    </w:p>
    <w:p w:rsidR="00777ADC" w:rsidRDefault="00777ADC" w:rsidP="00777ADC">
      <w:r>
        <w:t xml:space="preserve">I have examined the cases of southern Sudanese refugees living in two main resettlement countries, the United States and Australia. </w:t>
      </w:r>
      <w:r w:rsidRPr="00CD3AB7">
        <w:rPr>
          <w:rStyle w:val="StyleUnderline"/>
        </w:rPr>
        <w:t>Despite similar political motivations of South Sudanese refugees, the patterns of their political activities in these two different countries diverge</w:t>
      </w:r>
      <w:r>
        <w:t xml:space="preserve">. My comparative research, described in detail in the following chapters, demonstrates clear differences in the targets, or directions of the political activities of the refugee groups in these two nations. </w:t>
      </w:r>
      <w:r w:rsidRPr="00CD3AB7">
        <w:rPr>
          <w:rStyle w:val="StyleUnderline"/>
        </w:rPr>
        <w:t>In the United States I find that 75% of Sudanese refugees’ organizations have as their principal mission effecting change in Sudan</w:t>
      </w:r>
      <w:r>
        <w:t xml:space="preserve">, referred to in the literature as transnational political activities. </w:t>
      </w:r>
      <w:r w:rsidRPr="00CD3AB7">
        <w:rPr>
          <w:rStyle w:val="StyleUnderline"/>
        </w:rPr>
        <w:t>These activities include advocacy toward political officials to stem violence in their country and international development work, such as building schools and health clinics in southern Sudan</w:t>
      </w:r>
      <w:r>
        <w:t xml:space="preserve">. </w:t>
      </w:r>
      <w:r w:rsidRPr="00CD3AB7">
        <w:rPr>
          <w:rStyle w:val="StyleUnderline"/>
        </w:rPr>
        <w:t>In Australia,</w:t>
      </w:r>
      <w:r>
        <w:t xml:space="preserve"> in contrast, </w:t>
      </w:r>
      <w:r w:rsidRPr="00CD3AB7">
        <w:rPr>
          <w:rStyle w:val="StyleUnderline"/>
        </w:rPr>
        <w:t>70% of Sudanese-led organizations primarily aim to effect change within the Sudanese community that is resettled</w:t>
      </w:r>
      <w:r>
        <w:t xml:space="preserve"> (what I refer to as domestic political activities). Efforts on the part of the southern Sudanese refugees to integrate themselves into their new 6 host community, such as establishing community centers to support refugees through settlement, are the main types of “domestic” political activity I find.</w:t>
      </w:r>
    </w:p>
    <w:p w:rsidR="00777ADC" w:rsidRPr="007B0123" w:rsidRDefault="00777ADC" w:rsidP="00777ADC">
      <w:r w:rsidRPr="00CD3AB7">
        <w:rPr>
          <w:rStyle w:val="StyleUnderline"/>
        </w:rPr>
        <w:t>Why are there these differences, especially if these refugee communities share similar motivations and other key characteristics?</w:t>
      </w:r>
      <w:r>
        <w:t xml:space="preserve"> The communities in each country consist of over 20,000 resettled South Sudanese, with over half in each population at working age. Most refugees have come in with families and arrived under similar resettlement programs. </w:t>
      </w:r>
      <w:r w:rsidRPr="00CD3AB7">
        <w:rPr>
          <w:rStyle w:val="StyleUnderline"/>
        </w:rPr>
        <w:t>Transnationally motivated Sudanese refugees are strongly engaged in transnational political activities in one country but not so much in the other.</w:t>
      </w:r>
      <w:r>
        <w:t xml:space="preserve"> Why? This </w:t>
      </w:r>
      <w:r w:rsidRPr="00CD3AB7">
        <w:rPr>
          <w:rStyle w:val="Emphasis"/>
        </w:rPr>
        <w:t>is the empirical puzzle</w:t>
      </w:r>
      <w:r>
        <w:t xml:space="preserve"> at the heart of my research.</w:t>
      </w:r>
    </w:p>
    <w:p w:rsidR="00777ADC" w:rsidRDefault="00777ADC" w:rsidP="00777ADC">
      <w:pPr>
        <w:pStyle w:val="Heading4"/>
      </w:pPr>
      <w:r>
        <w:t>The US provides more support to Sudanese refugees to expand political groups.</w:t>
      </w:r>
    </w:p>
    <w:p w:rsidR="00777ADC" w:rsidRPr="00AE591B" w:rsidRDefault="00777ADC" w:rsidP="00777ADC">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52" w:history="1">
        <w:r w:rsidRPr="008559E2">
          <w:rPr>
            <w:rStyle w:val="Hyperlink"/>
          </w:rPr>
          <w:t>https://surface.syr.edu/cgi/viewcontent.cgi?article=1100&amp;context=psc_etd</w:t>
        </w:r>
      </w:hyperlink>
      <w:r>
        <w:t xml:space="preserve">, Accessed 7-22-2018) </w:t>
      </w:r>
    </w:p>
    <w:p w:rsidR="00777ADC" w:rsidRDefault="00777ADC" w:rsidP="00777ADC">
      <w:r w:rsidRPr="00CD3AB7">
        <w:rPr>
          <w:rStyle w:val="StyleUnderline"/>
        </w:rPr>
        <w:t>In Australia, the networks of Sudanese refugee leaders often remain less developed than those in the US.</w:t>
      </w:r>
      <w:r>
        <w:t xml:space="preserve"> </w:t>
      </w:r>
      <w:r w:rsidRPr="00CD3AB7">
        <w:rPr>
          <w:rStyle w:val="StyleUnderline"/>
        </w:rPr>
        <w:t>Given</w:t>
      </w:r>
      <w:r>
        <w:t xml:space="preserve"> the </w:t>
      </w:r>
      <w:r w:rsidRPr="00CD3AB7">
        <w:rPr>
          <w:rStyle w:val="StyleUnderline"/>
        </w:rPr>
        <w:t>centralized</w:t>
      </w:r>
      <w:r>
        <w:t xml:space="preserve">, institutionalized </w:t>
      </w:r>
      <w:r w:rsidRPr="00CD3AB7">
        <w:rPr>
          <w:rStyle w:val="StyleUnderline"/>
        </w:rPr>
        <w:t>structure of the refugee settlement program in which policy implementers are most likely to be professional service providers</w:t>
      </w:r>
      <w:r>
        <w:t xml:space="preserve">, </w:t>
      </w:r>
      <w:r w:rsidRPr="00CD3AB7">
        <w:rPr>
          <w:rStyle w:val="StyleUnderline"/>
        </w:rPr>
        <w:t>refugee leaders are less likely to interact with a broad swath of Australian citizenry</w:t>
      </w:r>
      <w:r>
        <w:t xml:space="preserve">, at least in the initial phase of settlement. Similarly, </w:t>
      </w:r>
      <w:r w:rsidRPr="00CD3AB7">
        <w:rPr>
          <w:rStyle w:val="StyleUnderline"/>
        </w:rPr>
        <w:t>while there is</w:t>
      </w:r>
      <w:r>
        <w:t xml:space="preserve"> certainly </w:t>
      </w:r>
      <w:r w:rsidRPr="00CD3AB7">
        <w:rPr>
          <w:rStyle w:val="StyleUnderline"/>
        </w:rPr>
        <w:t xml:space="preserve">a connection between the faith-based community and Sudanese refugees, it is </w:t>
      </w:r>
      <w:r w:rsidRPr="00CD3AB7">
        <w:rPr>
          <w:rStyle w:val="Emphasis"/>
        </w:rPr>
        <w:t xml:space="preserve">not as extensive as it is in the United </w:t>
      </w:r>
      <w:proofErr w:type="gramStart"/>
      <w:r w:rsidRPr="00CD3AB7">
        <w:rPr>
          <w:rStyle w:val="Emphasis"/>
        </w:rPr>
        <w:t>States</w:t>
      </w:r>
      <w:r>
        <w:t>, and</w:t>
      </w:r>
      <w:proofErr w:type="gramEnd"/>
      <w:r>
        <w:t xml:space="preserve"> is not facilitated by the professional service providers there.</w:t>
      </w:r>
    </w:p>
    <w:p w:rsidR="00777ADC" w:rsidRDefault="00777ADC" w:rsidP="00777ADC">
      <w:r>
        <w:t xml:space="preserve">The few exceptions, where Sudanese refugee leaders have developed strong relationships with private community members, only prove the point. Some providers, as introduced in the second section, have fostered refugee-civil society connections through programs such as the Ecumenical Migration Centre’s Given the Chance. This program had a marked effect on one young man, who was a </w:t>
      </w:r>
      <w:proofErr w:type="spellStart"/>
      <w:proofErr w:type="gramStart"/>
      <w:r>
        <w:t>well established</w:t>
      </w:r>
      <w:proofErr w:type="spellEnd"/>
      <w:proofErr w:type="gramEnd"/>
      <w:r>
        <w:t xml:space="preserve"> Sudanese refugee leader. During his involvement in the program, Deng made lasting relationships with university professors who helped him take the steps to eventually get into </w:t>
      </w:r>
      <w:proofErr w:type="gramStart"/>
      <w:r>
        <w:t>university, and</w:t>
      </w:r>
      <w:proofErr w:type="gramEnd"/>
      <w:r>
        <w:t xml:space="preserve"> make additional social contacts. This program also introduced him to his future advisor, a prominent civil society leader in Melbourne. Through these kinds of connections refugees </w:t>
      </w:r>
      <w:proofErr w:type="gramStart"/>
      <w:r>
        <w:t>are able to</w:t>
      </w:r>
      <w:proofErr w:type="gramEnd"/>
      <w:r>
        <w:t xml:space="preserve"> create positive relationships and to build their networks beyond service providers in Australia.</w:t>
      </w:r>
    </w:p>
    <w:p w:rsidR="00777ADC" w:rsidRDefault="00777ADC" w:rsidP="00777ADC">
      <w:r>
        <w:t xml:space="preserve">These relationships have contributed to the expansion of support for refugee 166 political activities, leading usually to greater social and financial opportunities than professional service providers could provide alone. Deng’s advisor, John, has opened many doors for this Sudanese leader. In this next quote, John described how he helped broaden Deng’s social networks and helped him learn some </w:t>
      </w:r>
      <w:r w:rsidRPr="00CD3AB7">
        <w:t>political ins and outs of Australia. He has helped this Sudanese to build social networks with churches, government, and the police. John sees his role as building this leader’s “awareness of how to deal with bureaucracy and government because I have worked with them. I helped tie and solidify him into networks. I help because I am already higher up in the networks (Subject OO, July 2008).” He encouraged</w:t>
      </w:r>
      <w:r>
        <w:t xml:space="preserve"> the leader to increase his lobbying efforts, and this resulted in him confidently meeting the Minister of the Department of Planning (Subject OO, July 2008). Through these efforts, Deng was able to acquire a $30,000 grant for strategic planning for his domestic- and transnationally-focused organization.</w:t>
      </w:r>
    </w:p>
    <w:p w:rsidR="00777ADC" w:rsidRDefault="00777ADC" w:rsidP="00777ADC">
      <w:r>
        <w:t xml:space="preserve">This account begs the question, </w:t>
      </w:r>
      <w:r w:rsidRPr="00CD3AB7">
        <w:rPr>
          <w:rStyle w:val="StyleUnderline"/>
        </w:rPr>
        <w:t>what is the role of churches in Australia? My research indicates that these institutions are involved with the Sudanese community.</w:t>
      </w:r>
      <w:r>
        <w:t xml:space="preserve"> They have provided space for the Sudanese to worship, but </w:t>
      </w:r>
      <w:r w:rsidRPr="00CD3AB7">
        <w:rPr>
          <w:rStyle w:val="Emphasis"/>
        </w:rPr>
        <w:t>interactions there have not resulted in the same level of connection as is found in the US.</w:t>
      </w:r>
      <w:r>
        <w:t xml:space="preserve"> These findings are bolstered by many comments made to me by </w:t>
      </w:r>
      <w:r w:rsidRPr="00CD3AB7">
        <w:rPr>
          <w:rStyle w:val="StyleUnderline"/>
        </w:rPr>
        <w:t>Sudanese refugees in Australia</w:t>
      </w:r>
      <w:r>
        <w:t xml:space="preserve">. They knew </w:t>
      </w:r>
      <w:proofErr w:type="gramStart"/>
      <w:r>
        <w:t>about, and</w:t>
      </w:r>
      <w:proofErr w:type="gramEnd"/>
      <w:r>
        <w:t xml:space="preserve"> </w:t>
      </w:r>
      <w:r w:rsidRPr="00CD3AB7">
        <w:rPr>
          <w:rStyle w:val="StyleUnderline"/>
        </w:rPr>
        <w:t>commented that they didn’t have the same volunteer ‘support’ that Sudanese refugees in the US had received</w:t>
      </w:r>
      <w:r>
        <w:t xml:space="preserve">. </w:t>
      </w:r>
      <w:r w:rsidRPr="00CD3AB7">
        <w:rPr>
          <w:rStyle w:val="StyleUnderline"/>
        </w:rPr>
        <w:t>One refugee</w:t>
      </w:r>
      <w:r>
        <w:t xml:space="preserve">, </w:t>
      </w:r>
      <w:r w:rsidRPr="00CD3AB7">
        <w:rPr>
          <w:rStyle w:val="StyleUnderline"/>
        </w:rPr>
        <w:t>struggling to get his transnational organization off the ground</w:t>
      </w:r>
      <w:r>
        <w:t xml:space="preserve"> </w:t>
      </w:r>
      <w:r w:rsidRPr="00CD3AB7">
        <w:rPr>
          <w:rStyle w:val="StyleUnderline"/>
        </w:rPr>
        <w:t>noted that the lack of private support is one reason why he and others had not realized their</w:t>
      </w:r>
      <w:r>
        <w:t xml:space="preserve"> educational and transnational </w:t>
      </w:r>
      <w:r w:rsidRPr="00CD3AB7">
        <w:rPr>
          <w:rStyle w:val="StyleUnderline"/>
        </w:rPr>
        <w:t>goals</w:t>
      </w:r>
      <w:r>
        <w:t xml:space="preserve">. This same refugee has worked primarily with two settlement service providers in the Sydney area. </w:t>
      </w:r>
    </w:p>
    <w:p w:rsidR="00777ADC" w:rsidRDefault="00777ADC" w:rsidP="00777ADC"/>
    <w:p w:rsidR="00777ADC" w:rsidRDefault="00777ADC" w:rsidP="00777ADC">
      <w:pPr>
        <w:pStyle w:val="Heading4"/>
      </w:pPr>
      <w:r>
        <w:t xml:space="preserve">Volunteers in the US are comparatively more involved than in Australia. </w:t>
      </w:r>
    </w:p>
    <w:p w:rsidR="00777ADC" w:rsidRPr="00AE591B" w:rsidRDefault="00777ADC" w:rsidP="00777ADC">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53" w:history="1">
        <w:r w:rsidRPr="008559E2">
          <w:rPr>
            <w:rStyle w:val="Hyperlink"/>
          </w:rPr>
          <w:t>https://surface.syr.edu/cgi/viewcontent.cgi?article=1100&amp;context=psc_etd</w:t>
        </w:r>
      </w:hyperlink>
      <w:r>
        <w:t xml:space="preserve">, Accessed 7-22-2018) </w:t>
      </w:r>
    </w:p>
    <w:p w:rsidR="00777ADC" w:rsidRDefault="00777ADC" w:rsidP="00777ADC">
      <w:r w:rsidRPr="00CD3AB7">
        <w:rPr>
          <w:rStyle w:val="StyleUnderline"/>
        </w:rPr>
        <w:t>Relative to Australia,</w:t>
      </w:r>
      <w:r>
        <w:t xml:space="preserve"> </w:t>
      </w:r>
      <w:r w:rsidRPr="00CD3AB7">
        <w:rPr>
          <w:rStyle w:val="Emphasis"/>
        </w:rPr>
        <w:t>US volunteers are more highly mobilized and involved in substantive ways.</w:t>
      </w:r>
      <w:r>
        <w:t xml:space="preserve"> </w:t>
      </w:r>
      <w:r w:rsidRPr="00CD3AB7">
        <w:rPr>
          <w:rStyle w:val="StyleUnderline"/>
        </w:rPr>
        <w:t>Tasks that Australian professional service providers take on,</w:t>
      </w:r>
      <w:r>
        <w:t xml:space="preserve"> such as picking refugees up at the airport, furnishing and setting up the refugee’s apartment, orientation and mentoring refugees throughout the settlement process </w:t>
      </w:r>
      <w:r w:rsidRPr="00CD3AB7">
        <w:rPr>
          <w:rStyle w:val="StyleUnderline"/>
        </w:rPr>
        <w:t>are often done by volunteers in the United States</w:t>
      </w:r>
      <w:r>
        <w:t xml:space="preserve">. This differentiation in private support is related the </w:t>
      </w:r>
      <w:proofErr w:type="spellStart"/>
      <w:r>
        <w:t>to</w:t>
      </w:r>
      <w:proofErr w:type="spellEnd"/>
      <w:r>
        <w:t xml:space="preserve"> historical and contemporary factors of specific to the refugee settlement systems I have previously discussed. </w:t>
      </w:r>
      <w:r w:rsidRPr="00CD3AB7">
        <w:rPr>
          <w:rStyle w:val="StyleUnderline"/>
        </w:rPr>
        <w:t>Given the public-private policy implementer structure and the lower levels of social services in the US refugee system, this type of support is necessary</w:t>
      </w:r>
      <w:r>
        <w:t xml:space="preserve">. Low levels of governmental support are supplemented by private support. But, what does this have to do with refugee political activities? In the following section, I demonstrate the second step in this two-step process of policy feedback. I show how due to these different compositions of policy implementers, </w:t>
      </w:r>
      <w:r w:rsidRPr="00CD3AB7">
        <w:rPr>
          <w:rStyle w:val="StyleUnderline"/>
        </w:rPr>
        <w:t>refugees are privy to different social networks. These networks influence the political trajectories of refugee political leaders</w:t>
      </w:r>
      <w:r>
        <w:t xml:space="preserve">. </w:t>
      </w:r>
    </w:p>
    <w:p w:rsidR="00777ADC" w:rsidRPr="00777ADC" w:rsidRDefault="00777ADC" w:rsidP="00777ADC"/>
    <w:p w:rsidR="00D34C48" w:rsidRDefault="00D34C48" w:rsidP="00D34C48">
      <w:pPr>
        <w:pStyle w:val="Heading2"/>
      </w:pPr>
      <w:r>
        <w:t xml:space="preserve">foreign aid </w:t>
      </w:r>
      <w:r w:rsidR="00336923">
        <w:t>CP</w:t>
      </w:r>
      <w:r>
        <w:t xml:space="preserve"> </w:t>
      </w:r>
    </w:p>
    <w:p w:rsidR="00D34C48" w:rsidRDefault="00D34C48" w:rsidP="00D34C48">
      <w:pPr>
        <w:pStyle w:val="Heading3"/>
      </w:pPr>
      <w:r>
        <w:t xml:space="preserve">2ac – self-determination deficit </w:t>
      </w:r>
    </w:p>
    <w:p w:rsidR="00D34C48" w:rsidRDefault="00D34C48" w:rsidP="00D34C48">
      <w:pPr>
        <w:pStyle w:val="Heading4"/>
      </w:pPr>
      <w:r w:rsidRPr="00A06035">
        <w:rPr>
          <w:u w:val="single"/>
        </w:rPr>
        <w:t>Self-Determination DA</w:t>
      </w:r>
      <w:r>
        <w:t xml:space="preserve"> – the idea that South Sudanese people can’t run their own nation is rooted in </w:t>
      </w:r>
      <w:r w:rsidRPr="00A06035">
        <w:rPr>
          <w:u w:val="single"/>
        </w:rPr>
        <w:t>racist</w:t>
      </w:r>
      <w:r>
        <w:t xml:space="preserve"> and </w:t>
      </w:r>
      <w:r w:rsidRPr="00A06035">
        <w:rPr>
          <w:u w:val="single"/>
        </w:rPr>
        <w:t>colonial</w:t>
      </w:r>
      <w:r>
        <w:t xml:space="preserve"> logics. </w:t>
      </w:r>
    </w:p>
    <w:p w:rsidR="00D34C48" w:rsidRPr="00A06035" w:rsidRDefault="00D34C48" w:rsidP="00D34C48">
      <w:r w:rsidRPr="00F82D81">
        <w:rPr>
          <w:rStyle w:val="Style13ptBold"/>
        </w:rPr>
        <w:t>Idris 18</w:t>
      </w:r>
      <w:r>
        <w:t xml:space="preserve"> – Amir Idris, Professor of African History and Politics and Chair of the Department of African and African American Studies at Fordham University, Ph.D. in African History from Queen's University in Canada, 2018 (“Unpacking South Sudan’s political violence: History, identity, and citizenship,” </w:t>
      </w:r>
      <w:r w:rsidRPr="00F82D81">
        <w:rPr>
          <w:i/>
        </w:rPr>
        <w:t>South Sudan: Post-Independence Dilemmas</w:t>
      </w:r>
      <w:r>
        <w:t xml:space="preserve">, Edited by Amir Idris, Published by </w:t>
      </w:r>
      <w:r w:rsidRPr="00F82D81">
        <w:rPr>
          <w:i/>
        </w:rPr>
        <w:t>Routledge</w:t>
      </w:r>
      <w:r>
        <w:t xml:space="preserve">, </w:t>
      </w:r>
      <w:r w:rsidRPr="00F82D81">
        <w:t>ISBN: 978-1-315-16263-8</w:t>
      </w:r>
      <w:r>
        <w:t>, January 18</w:t>
      </w:r>
      <w:r w:rsidRPr="00F82D81">
        <w:rPr>
          <w:vertAlign w:val="superscript"/>
        </w:rPr>
        <w:t>th</w:t>
      </w:r>
      <w:r>
        <w:t xml:space="preserve">, Available Online at </w:t>
      </w:r>
      <w:hyperlink r:id="rId54" w:history="1">
        <w:r w:rsidRPr="00D636EF">
          <w:rPr>
            <w:rStyle w:val="Hyperlink"/>
          </w:rPr>
          <w:t>https://www.taylorfrancis.com/books/e/9781351668804</w:t>
        </w:r>
      </w:hyperlink>
      <w:r>
        <w:t xml:space="preserve">, Accessed 7/22/18, pp. 1-18) MR </w:t>
      </w:r>
    </w:p>
    <w:p w:rsidR="00D34C48" w:rsidRDefault="00D34C48" w:rsidP="00D34C48">
      <w:r w:rsidRPr="00A06035">
        <w:rPr>
          <w:rStyle w:val="StyleUnderline"/>
        </w:rPr>
        <w:t>The right to self-determination for the peoples of South Sudan</w:t>
      </w:r>
      <w:r>
        <w:t xml:space="preserve">, which was stipulated in the CPA, </w:t>
      </w:r>
      <w:r w:rsidRPr="00A06035">
        <w:rPr>
          <w:rStyle w:val="StyleUnderline"/>
        </w:rPr>
        <w:t xml:space="preserve">was not a </w:t>
      </w:r>
      <w:proofErr w:type="spellStart"/>
      <w:r w:rsidRPr="00A06035">
        <w:rPr>
          <w:rStyle w:val="StyleUnderline"/>
        </w:rPr>
        <w:t>racialised</w:t>
      </w:r>
      <w:proofErr w:type="spellEnd"/>
      <w:r w:rsidRPr="00A06035">
        <w:rPr>
          <w:rStyle w:val="StyleUnderline"/>
        </w:rPr>
        <w:t xml:space="preserve"> right</w:t>
      </w:r>
      <w:r>
        <w:t xml:space="preserve"> as nationalists on both sides of the debate presented. </w:t>
      </w:r>
      <w:r w:rsidRPr="00A06035">
        <w:rPr>
          <w:rStyle w:val="StyleUnderline"/>
        </w:rPr>
        <w:t>Rather, it was a political right</w:t>
      </w:r>
      <w:r>
        <w:t xml:space="preserve"> designed to address a political problem – the failure of the postcolonial “Sudanese state” in formulating an inclusive national project that would have embraced unity in diversity. Consequently, two types of debate emerged. The first type of debate argued for unity; the second argued for separation. However, both were driven by the nationalist understanding of history.</w:t>
      </w:r>
    </w:p>
    <w:p w:rsidR="00D34C48" w:rsidRDefault="00D34C48" w:rsidP="00D34C48">
      <w:r>
        <w:t xml:space="preserve">Those who argued for a united Sudan were overwhelmingly from the North, and they accepted the territorial unity of Sudan without </w:t>
      </w:r>
      <w:proofErr w:type="spellStart"/>
      <w:r>
        <w:t>problematising</w:t>
      </w:r>
      <w:proofErr w:type="spellEnd"/>
      <w:r>
        <w:t xml:space="preserve"> the </w:t>
      </w:r>
      <w:proofErr w:type="spellStart"/>
      <w:r>
        <w:t>Arabised</w:t>
      </w:r>
      <w:proofErr w:type="spellEnd"/>
      <w:r>
        <w:t xml:space="preserve"> and </w:t>
      </w:r>
      <w:proofErr w:type="spellStart"/>
      <w:r>
        <w:t>Islamised</w:t>
      </w:r>
      <w:proofErr w:type="spellEnd"/>
      <w:r>
        <w:t xml:space="preserve"> nature of the state. Conversely, South Sudanese nationalists who argued for separation asserted a history of encounters that had manifested in memories of slavery, forced </w:t>
      </w:r>
      <w:proofErr w:type="spellStart"/>
      <w:r>
        <w:t>Islamisation</w:t>
      </w:r>
      <w:proofErr w:type="spellEnd"/>
      <w:r>
        <w:t xml:space="preserve"> and </w:t>
      </w:r>
      <w:proofErr w:type="spellStart"/>
      <w:r>
        <w:t>Arabisation</w:t>
      </w:r>
      <w:proofErr w:type="spellEnd"/>
      <w:r>
        <w:t xml:space="preserve">, and civil wars. A handful of northern nationalists campaigned for the separation of the South to ensure the formation of a “purified Arab Islamic state” in the North. Both sides of the debate on separation </w:t>
      </w:r>
      <w:proofErr w:type="spellStart"/>
      <w:r>
        <w:t>emphasised</w:t>
      </w:r>
      <w:proofErr w:type="spellEnd"/>
      <w:r>
        <w:t xml:space="preserve"> the separateness of their histories and cultures at the expense of their shared historical and cultural heritages. </w:t>
      </w:r>
    </w:p>
    <w:p w:rsidR="00D34C48" w:rsidRPr="00A06035" w:rsidRDefault="00D34C48" w:rsidP="00D34C48">
      <w:pPr>
        <w:rPr>
          <w:sz w:val="24"/>
          <w:u w:val="single"/>
        </w:rPr>
      </w:pPr>
      <w:r w:rsidRPr="00A06035">
        <w:rPr>
          <w:rStyle w:val="StyleUnderline"/>
        </w:rPr>
        <w:t>The debate on the unity of the country not only asserted the territorial integrity of the country but also conveyed doubt about the viability of an independent state in the South</w:t>
      </w:r>
      <w:r>
        <w:t xml:space="preserve">. Indeed, there are two lines of thinking advanced by the supporters of this position. The first argument </w:t>
      </w:r>
      <w:proofErr w:type="spellStart"/>
      <w:r>
        <w:t>emphasises</w:t>
      </w:r>
      <w:proofErr w:type="spellEnd"/>
      <w:r>
        <w:t xml:space="preserve"> the importance of keeping the country united; however, it lacks a national strategy wherethrough consensual unity could be translated into political reality. The supporters of this position have failed to </w:t>
      </w:r>
      <w:proofErr w:type="spellStart"/>
      <w:r>
        <w:t>recognise</w:t>
      </w:r>
      <w:proofErr w:type="spellEnd"/>
      <w:r>
        <w:t xml:space="preserve"> that </w:t>
      </w:r>
      <w:r w:rsidRPr="00B825D4">
        <w:rPr>
          <w:rStyle w:val="StyleUnderline"/>
          <w:highlight w:val="yellow"/>
        </w:rPr>
        <w:t xml:space="preserve">the </w:t>
      </w:r>
      <w:r w:rsidRPr="00B825D4">
        <w:rPr>
          <w:rStyle w:val="Emphasis"/>
          <w:highlight w:val="yellow"/>
        </w:rPr>
        <w:t>demand</w:t>
      </w:r>
      <w:r w:rsidRPr="00B825D4">
        <w:rPr>
          <w:rStyle w:val="StyleUnderline"/>
          <w:highlight w:val="yellow"/>
        </w:rPr>
        <w:t xml:space="preserve"> for the right of </w:t>
      </w:r>
      <w:r w:rsidRPr="00B825D4">
        <w:rPr>
          <w:rStyle w:val="Emphasis"/>
          <w:highlight w:val="yellow"/>
        </w:rPr>
        <w:t>self-determination</w:t>
      </w:r>
      <w:r w:rsidRPr="00A06035">
        <w:rPr>
          <w:rStyle w:val="StyleUnderline"/>
        </w:rPr>
        <w:t xml:space="preserve">, </w:t>
      </w:r>
      <w:r w:rsidRPr="00B825D4">
        <w:rPr>
          <w:rStyle w:val="StyleUnderline"/>
          <w:highlight w:val="yellow"/>
        </w:rPr>
        <w:t>by</w:t>
      </w:r>
      <w:r w:rsidRPr="00A06035">
        <w:rPr>
          <w:rStyle w:val="StyleUnderline"/>
        </w:rPr>
        <w:t xml:space="preserve"> the people of </w:t>
      </w:r>
      <w:r w:rsidRPr="00B825D4">
        <w:rPr>
          <w:rStyle w:val="StyleUnderline"/>
          <w:highlight w:val="yellow"/>
        </w:rPr>
        <w:t>South Sudan</w:t>
      </w:r>
      <w:r w:rsidRPr="00A06035">
        <w:rPr>
          <w:rStyle w:val="StyleUnderline"/>
        </w:rPr>
        <w:t xml:space="preserve">, </w:t>
      </w:r>
      <w:r w:rsidRPr="00B825D4">
        <w:rPr>
          <w:rStyle w:val="StyleUnderline"/>
          <w:highlight w:val="yellow"/>
        </w:rPr>
        <w:t>was a product of</w:t>
      </w:r>
      <w:r w:rsidRPr="00A06035">
        <w:rPr>
          <w:rStyle w:val="StyleUnderline"/>
        </w:rPr>
        <w:t xml:space="preserve"> long </w:t>
      </w:r>
      <w:r w:rsidRPr="00B825D4">
        <w:rPr>
          <w:rStyle w:val="StyleUnderline"/>
          <w:highlight w:val="yellow"/>
        </w:rPr>
        <w:t>historical</w:t>
      </w:r>
      <w:r w:rsidRPr="00A06035">
        <w:rPr>
          <w:rStyle w:val="StyleUnderline"/>
        </w:rPr>
        <w:t xml:space="preserve"> and political </w:t>
      </w:r>
      <w:r w:rsidRPr="00B825D4">
        <w:rPr>
          <w:rStyle w:val="StyleUnderline"/>
          <w:highlight w:val="yellow"/>
        </w:rPr>
        <w:t>processes shaped by</w:t>
      </w:r>
      <w:r w:rsidRPr="00A06035">
        <w:rPr>
          <w:rStyle w:val="StyleUnderline"/>
        </w:rPr>
        <w:t xml:space="preserve"> </w:t>
      </w:r>
      <w:r>
        <w:t xml:space="preserve">the histories of </w:t>
      </w:r>
      <w:r w:rsidRPr="00B825D4">
        <w:rPr>
          <w:rStyle w:val="StyleUnderline"/>
          <w:highlight w:val="yellow"/>
        </w:rPr>
        <w:t>slavery</w:t>
      </w:r>
      <w:r>
        <w:t xml:space="preserve">, European </w:t>
      </w:r>
      <w:r w:rsidRPr="00B825D4">
        <w:rPr>
          <w:rStyle w:val="StyleUnderline"/>
          <w:highlight w:val="yellow"/>
        </w:rPr>
        <w:t>colonialism</w:t>
      </w:r>
      <w:r>
        <w:t xml:space="preserve">, </w:t>
      </w:r>
      <w:r w:rsidRPr="00B825D4">
        <w:rPr>
          <w:rStyle w:val="StyleUnderline"/>
          <w:highlight w:val="yellow"/>
        </w:rPr>
        <w:t>and</w:t>
      </w:r>
      <w:r>
        <w:t xml:space="preserve"> </w:t>
      </w:r>
      <w:r w:rsidRPr="00B825D4">
        <w:rPr>
          <w:rStyle w:val="StyleUnderline"/>
          <w:highlight w:val="yellow"/>
        </w:rPr>
        <w:t>northern</w:t>
      </w:r>
      <w:r>
        <w:t xml:space="preserve">-based </w:t>
      </w:r>
      <w:r w:rsidRPr="00B825D4">
        <w:rPr>
          <w:rStyle w:val="StyleUnderline"/>
          <w:highlight w:val="yellow"/>
        </w:rPr>
        <w:t>nationalism</w:t>
      </w:r>
      <w:r>
        <w:t xml:space="preserve">. Robert Collins rightly </w:t>
      </w:r>
      <w:proofErr w:type="spellStart"/>
      <w:r>
        <w:t>summarised</w:t>
      </w:r>
      <w:proofErr w:type="spellEnd"/>
      <w:r>
        <w:t xml:space="preserve"> these historical grievances as follows:</w:t>
      </w:r>
    </w:p>
    <w:p w:rsidR="00D34C48" w:rsidRDefault="00D34C48" w:rsidP="00D34C48">
      <w:pPr>
        <w:ind w:left="720"/>
      </w:pPr>
      <w:r w:rsidRPr="00B825D4">
        <w:rPr>
          <w:rStyle w:val="StyleUnderline"/>
          <w:highlight w:val="yellow"/>
        </w:rPr>
        <w:t>The</w:t>
      </w:r>
      <w:r w:rsidRPr="00A06035">
        <w:rPr>
          <w:rStyle w:val="StyleUnderline"/>
        </w:rPr>
        <w:t xml:space="preserve"> history of </w:t>
      </w:r>
      <w:r w:rsidRPr="00B825D4">
        <w:rPr>
          <w:rStyle w:val="Emphasis"/>
          <w:highlight w:val="yellow"/>
        </w:rPr>
        <w:t>exploitation</w:t>
      </w:r>
      <w:r w:rsidRPr="00B825D4">
        <w:rPr>
          <w:rStyle w:val="StyleUnderline"/>
          <w:highlight w:val="yellow"/>
        </w:rPr>
        <w:t xml:space="preserve"> of</w:t>
      </w:r>
      <w:r w:rsidRPr="00A06035">
        <w:rPr>
          <w:rStyle w:val="StyleUnderline"/>
        </w:rPr>
        <w:t xml:space="preserve"> the </w:t>
      </w:r>
      <w:r w:rsidRPr="00B825D4">
        <w:rPr>
          <w:rStyle w:val="StyleUnderline"/>
          <w:highlight w:val="yellow"/>
        </w:rPr>
        <w:t>southern Sudanese is 150 years old</w:t>
      </w:r>
      <w:r w:rsidRPr="00A06035">
        <w:rPr>
          <w:rStyle w:val="StyleUnderline"/>
        </w:rPr>
        <w:t xml:space="preserve">, </w:t>
      </w:r>
      <w:r w:rsidRPr="00B825D4">
        <w:rPr>
          <w:rStyle w:val="StyleUnderline"/>
          <w:highlight w:val="yellow"/>
        </w:rPr>
        <w:t>beginning with</w:t>
      </w:r>
      <w:r w:rsidRPr="00A06035">
        <w:rPr>
          <w:rStyle w:val="StyleUnderline"/>
        </w:rPr>
        <w:t xml:space="preserve"> the </w:t>
      </w:r>
      <w:r w:rsidRPr="00B825D4">
        <w:rPr>
          <w:rStyle w:val="StyleUnderline"/>
          <w:highlight w:val="yellow"/>
        </w:rPr>
        <w:t>taking of slaves and ivory in the 19th century</w:t>
      </w:r>
      <w:r w:rsidRPr="00A06035">
        <w:rPr>
          <w:rStyle w:val="StyleUnderline"/>
        </w:rPr>
        <w:t>, the subsequent isolation of the south during the Anglo-Egyptian Condominium, the disparity in education and economic development between the northern and southern Sudan following independence in 1956</w:t>
      </w:r>
      <w:r>
        <w:t xml:space="preserve">, the 17 years of conflict and killing between southerners and government forces from 1955–1972, </w:t>
      </w:r>
      <w:r w:rsidRPr="00A06035">
        <w:rPr>
          <w:rStyle w:val="StyleUnderline"/>
        </w:rPr>
        <w:t xml:space="preserve">the </w:t>
      </w:r>
      <w:r w:rsidRPr="00B825D4">
        <w:rPr>
          <w:rStyle w:val="StyleUnderline"/>
        </w:rPr>
        <w:t>political ineptness of the Sudan Government by</w:t>
      </w:r>
      <w:r w:rsidRPr="00A06035">
        <w:rPr>
          <w:rStyle w:val="StyleUnderline"/>
        </w:rPr>
        <w:t xml:space="preserve"> unilateral dissolution of the Addis Ababa Agreement of 1972 which had given the south abroad degree of autonomy</w:t>
      </w:r>
      <w:r>
        <w:t xml:space="preserve">, and the rising tide of militant Islam in the north which threatened the traditional and Christian religions of the south. Perhaps, most important, </w:t>
      </w:r>
      <w:r w:rsidRPr="00A06035">
        <w:rPr>
          <w:rStyle w:val="StyleUnderline"/>
        </w:rPr>
        <w:t xml:space="preserve">was the growing realization by the </w:t>
      </w:r>
      <w:r w:rsidRPr="00B825D4">
        <w:rPr>
          <w:rStyle w:val="StyleUnderline"/>
          <w:highlight w:val="yellow"/>
        </w:rPr>
        <w:t>southern Sudanese</w:t>
      </w:r>
      <w:r w:rsidRPr="00A06035">
        <w:rPr>
          <w:rStyle w:val="StyleUnderline"/>
        </w:rPr>
        <w:t xml:space="preserve"> that they </w:t>
      </w:r>
      <w:r w:rsidRPr="00B825D4">
        <w:rPr>
          <w:rStyle w:val="StyleUnderline"/>
          <w:highlight w:val="yellow"/>
        </w:rPr>
        <w:t xml:space="preserve">were </w:t>
      </w:r>
      <w:r w:rsidRPr="00B825D4">
        <w:rPr>
          <w:rStyle w:val="Emphasis"/>
          <w:highlight w:val="yellow"/>
        </w:rPr>
        <w:t>second class citizens</w:t>
      </w:r>
      <w:r w:rsidRPr="00B825D4">
        <w:rPr>
          <w:rStyle w:val="StyleUnderline"/>
          <w:highlight w:val="yellow"/>
        </w:rPr>
        <w:t xml:space="preserve"> in their own land subject to</w:t>
      </w:r>
      <w:r w:rsidRPr="00A06035">
        <w:rPr>
          <w:rStyle w:val="StyleUnderline"/>
        </w:rPr>
        <w:t xml:space="preserve"> all forms of discrimination, both overt and subtle, despite no differences in pigmentation</w:t>
      </w:r>
      <w:r>
        <w:t xml:space="preserve"> (Collins 1993, 30).</w:t>
      </w:r>
    </w:p>
    <w:p w:rsidR="00D34C48" w:rsidRPr="00A06035" w:rsidRDefault="00D34C48" w:rsidP="00D34C48">
      <w:pPr>
        <w:rPr>
          <w:rStyle w:val="StyleUnderline"/>
        </w:rPr>
      </w:pPr>
      <w:r>
        <w:t xml:space="preserve">These different </w:t>
      </w:r>
      <w:r w:rsidRPr="00B825D4">
        <w:rPr>
          <w:rStyle w:val="StyleUnderline"/>
          <w:highlight w:val="yellow"/>
        </w:rPr>
        <w:t>discriminatory policies and practices</w:t>
      </w:r>
      <w:r w:rsidRPr="00A06035">
        <w:rPr>
          <w:rStyle w:val="StyleUnderline"/>
        </w:rPr>
        <w:t xml:space="preserve"> not only defined the relationships among South Sudanese but have also led the people of South Sudan to formulate political views and responses about the North</w:t>
      </w:r>
      <w:r>
        <w:t xml:space="preserve"> – the hegemonic center of economic and political power. </w:t>
      </w:r>
      <w:r w:rsidRPr="00A06035">
        <w:rPr>
          <w:rStyle w:val="StyleUnderline"/>
          <w:highlight w:val="yellow"/>
        </w:rPr>
        <w:t>The</w:t>
      </w:r>
      <w:r w:rsidRPr="00A06035">
        <w:rPr>
          <w:rStyle w:val="StyleUnderline"/>
        </w:rPr>
        <w:t xml:space="preserve"> </w:t>
      </w:r>
      <w:r w:rsidRPr="00A06035">
        <w:t>second</w:t>
      </w:r>
      <w:r w:rsidRPr="00A06035">
        <w:rPr>
          <w:rStyle w:val="StyleUnderline"/>
        </w:rPr>
        <w:t xml:space="preserve"> </w:t>
      </w:r>
      <w:r w:rsidRPr="00A06035">
        <w:rPr>
          <w:rStyle w:val="StyleUnderline"/>
          <w:highlight w:val="yellow"/>
        </w:rPr>
        <w:t>argument</w:t>
      </w:r>
      <w:r w:rsidRPr="00A06035">
        <w:rPr>
          <w:rStyle w:val="StyleUnderline"/>
        </w:rPr>
        <w:t xml:space="preserve"> claims </w:t>
      </w:r>
      <w:r w:rsidRPr="00A06035">
        <w:rPr>
          <w:rStyle w:val="StyleUnderline"/>
          <w:highlight w:val="yellow"/>
        </w:rPr>
        <w:t xml:space="preserve">that the people of South Sudan will not be able to run </w:t>
      </w:r>
      <w:r w:rsidRPr="00A06035">
        <w:rPr>
          <w:rStyle w:val="Emphasis"/>
          <w:highlight w:val="yellow"/>
        </w:rPr>
        <w:t>their own affairs</w:t>
      </w:r>
      <w:r w:rsidRPr="00A06035">
        <w:rPr>
          <w:rStyle w:val="StyleUnderline"/>
        </w:rPr>
        <w:t xml:space="preserve"> in an independent state</w:t>
      </w:r>
      <w:r>
        <w:t xml:space="preserve">; however, this </w:t>
      </w:r>
      <w:r w:rsidRPr="00A06035">
        <w:rPr>
          <w:rStyle w:val="Emphasis"/>
          <w:highlight w:val="yellow"/>
        </w:rPr>
        <w:t>is not</w:t>
      </w:r>
      <w:r w:rsidRPr="00A06035">
        <w:rPr>
          <w:rStyle w:val="Emphasis"/>
        </w:rPr>
        <w:t xml:space="preserve"> a new </w:t>
      </w:r>
      <w:r w:rsidRPr="00A06035">
        <w:rPr>
          <w:rStyle w:val="Emphasis"/>
          <w:highlight w:val="yellow"/>
        </w:rPr>
        <w:t>claim</w:t>
      </w:r>
      <w:r>
        <w:t xml:space="preserve">. Indeed, </w:t>
      </w:r>
      <w:r w:rsidRPr="00A06035">
        <w:rPr>
          <w:rStyle w:val="StyleUnderline"/>
          <w:highlight w:val="yellow"/>
        </w:rPr>
        <w:t xml:space="preserve">it has been </w:t>
      </w:r>
      <w:r w:rsidRPr="00A06035">
        <w:rPr>
          <w:rStyle w:val="Emphasis"/>
          <w:highlight w:val="yellow"/>
        </w:rPr>
        <w:t>directly adopted</w:t>
      </w:r>
      <w:r w:rsidRPr="00A06035">
        <w:rPr>
          <w:rStyle w:val="StyleUnderline"/>
          <w:highlight w:val="yellow"/>
        </w:rPr>
        <w:t xml:space="preserve"> from the</w:t>
      </w:r>
      <w:r w:rsidRPr="00A06035">
        <w:rPr>
          <w:rStyle w:val="StyleUnderline"/>
        </w:rPr>
        <w:t xml:space="preserve"> </w:t>
      </w:r>
      <w:r w:rsidRPr="00A06035">
        <w:rPr>
          <w:rStyle w:val="Emphasis"/>
        </w:rPr>
        <w:t xml:space="preserve">European </w:t>
      </w:r>
      <w:r w:rsidRPr="00A06035">
        <w:rPr>
          <w:rStyle w:val="Emphasis"/>
          <w:highlight w:val="yellow"/>
        </w:rPr>
        <w:t>colonial library</w:t>
      </w:r>
      <w:r w:rsidRPr="00A06035">
        <w:rPr>
          <w:rStyle w:val="StyleUnderline"/>
        </w:rPr>
        <w:t xml:space="preserve"> about the </w:t>
      </w:r>
      <w:proofErr w:type="spellStart"/>
      <w:r w:rsidRPr="00A06035">
        <w:rPr>
          <w:rStyle w:val="StyleUnderline"/>
        </w:rPr>
        <w:t>colonised</w:t>
      </w:r>
      <w:proofErr w:type="spellEnd"/>
      <w:r w:rsidRPr="00A06035">
        <w:rPr>
          <w:rStyle w:val="StyleUnderline"/>
        </w:rPr>
        <w:t xml:space="preserve"> people</w:t>
      </w:r>
      <w:r>
        <w:t xml:space="preserve"> – </w:t>
      </w:r>
      <w:proofErr w:type="gramStart"/>
      <w:r w:rsidRPr="00A06035">
        <w:rPr>
          <w:rStyle w:val="StyleUnderline"/>
        </w:rPr>
        <w:t>in particular Africans</w:t>
      </w:r>
      <w:proofErr w:type="gramEnd"/>
      <w:r w:rsidRPr="00A06035">
        <w:rPr>
          <w:rStyle w:val="StyleUnderline"/>
        </w:rPr>
        <w:t xml:space="preserve">. </w:t>
      </w:r>
      <w:r w:rsidRPr="00A06035">
        <w:rPr>
          <w:rStyle w:val="StyleUnderline"/>
          <w:highlight w:val="yellow"/>
        </w:rPr>
        <w:t>In the colonial mind, South Sudan was</w:t>
      </w:r>
      <w:r w:rsidRPr="00A06035">
        <w:rPr>
          <w:rStyle w:val="StyleUnderline"/>
        </w:rPr>
        <w:t xml:space="preserve"> depicted as:</w:t>
      </w:r>
    </w:p>
    <w:p w:rsidR="00D34C48" w:rsidRDefault="00D34C48" w:rsidP="00D34C48">
      <w:pPr>
        <w:ind w:left="720"/>
      </w:pPr>
      <w:r w:rsidRPr="00A06035">
        <w:rPr>
          <w:rStyle w:val="StyleUnderline"/>
          <w:highlight w:val="yellow"/>
        </w:rPr>
        <w:t xml:space="preserve">A </w:t>
      </w:r>
      <w:proofErr w:type="spellStart"/>
      <w:r w:rsidRPr="00A06035">
        <w:rPr>
          <w:rStyle w:val="StyleUnderline"/>
          <w:highlight w:val="yellow"/>
        </w:rPr>
        <w:t>hotch-potch</w:t>
      </w:r>
      <w:proofErr w:type="spellEnd"/>
      <w:r w:rsidRPr="00A06035">
        <w:rPr>
          <w:rStyle w:val="StyleUnderline"/>
          <w:highlight w:val="yellow"/>
        </w:rPr>
        <w:t xml:space="preserve"> of peoples with</w:t>
      </w:r>
      <w:r w:rsidRPr="00A06035">
        <w:rPr>
          <w:rStyle w:val="StyleUnderline"/>
        </w:rPr>
        <w:t xml:space="preserve"> very </w:t>
      </w:r>
      <w:r w:rsidRPr="00A06035">
        <w:rPr>
          <w:rStyle w:val="StyleUnderline"/>
          <w:highlight w:val="yellow"/>
        </w:rPr>
        <w:t>little in common, living in a land with</w:t>
      </w:r>
      <w:r w:rsidRPr="00A06035">
        <w:rPr>
          <w:rStyle w:val="StyleUnderline"/>
        </w:rPr>
        <w:t xml:space="preserve"> very </w:t>
      </w:r>
      <w:r w:rsidRPr="00A06035">
        <w:rPr>
          <w:rStyle w:val="StyleUnderline"/>
          <w:highlight w:val="yellow"/>
        </w:rPr>
        <w:t>poor communications and</w:t>
      </w:r>
      <w:r w:rsidRPr="00A06035">
        <w:rPr>
          <w:rStyle w:val="StyleUnderline"/>
        </w:rPr>
        <w:t xml:space="preserve"> having </w:t>
      </w:r>
      <w:r w:rsidRPr="00A06035">
        <w:rPr>
          <w:rStyle w:val="StyleUnderline"/>
          <w:highlight w:val="yellow"/>
        </w:rPr>
        <w:t>nothing to bind them</w:t>
      </w:r>
      <w:r w:rsidRPr="00A06035">
        <w:rPr>
          <w:rStyle w:val="StyleUnderline"/>
        </w:rPr>
        <w:t xml:space="preserve"> into a common culture</w:t>
      </w:r>
      <w:r>
        <w:t xml:space="preserve">. </w:t>
      </w:r>
      <w:r w:rsidRPr="00A06035">
        <w:rPr>
          <w:rStyle w:val="StyleUnderline"/>
          <w:highlight w:val="yellow"/>
        </w:rPr>
        <w:t xml:space="preserve">There could be no bond between this </w:t>
      </w:r>
      <w:r w:rsidRPr="00A06035">
        <w:rPr>
          <w:rStyle w:val="Emphasis"/>
          <w:highlight w:val="yellow"/>
        </w:rPr>
        <w:t>cattle culture</w:t>
      </w:r>
      <w:r w:rsidRPr="00A06035">
        <w:rPr>
          <w:rStyle w:val="StyleUnderline"/>
        </w:rPr>
        <w:t xml:space="preserve"> of the Nilotic people, living on the vast grass covered plains </w:t>
      </w:r>
      <w:r w:rsidRPr="00A06035">
        <w:rPr>
          <w:rStyle w:val="StyleUnderline"/>
          <w:highlight w:val="yellow"/>
        </w:rPr>
        <w:t>liable to devastating floods,</w:t>
      </w:r>
      <w:r w:rsidRPr="00A06035">
        <w:rPr>
          <w:rStyle w:val="StyleUnderline"/>
        </w:rPr>
        <w:t xml:space="preserve"> </w:t>
      </w:r>
      <w:r w:rsidRPr="00A06035">
        <w:rPr>
          <w:rStyle w:val="StyleUnderline"/>
          <w:highlight w:val="yellow"/>
        </w:rPr>
        <w:t>and those living in forest</w:t>
      </w:r>
      <w:r w:rsidRPr="00A06035">
        <w:rPr>
          <w:rStyle w:val="StyleUnderline"/>
        </w:rPr>
        <w:t xml:space="preserve"> or heavily bushed country</w:t>
      </w:r>
      <w:r>
        <w:t xml:space="preserve"> (Lavin 1991, 17).</w:t>
      </w:r>
    </w:p>
    <w:p w:rsidR="00D34C48" w:rsidRPr="00A06035" w:rsidRDefault="00D34C48" w:rsidP="00D34C48">
      <w:r w:rsidRPr="00A06035">
        <w:rPr>
          <w:rStyle w:val="StyleUnderline"/>
          <w:highlight w:val="yellow"/>
        </w:rPr>
        <w:t>G. N. Sanderson</w:t>
      </w:r>
      <w:r>
        <w:t xml:space="preserve"> has also </w:t>
      </w:r>
      <w:r w:rsidRPr="00A06035">
        <w:rPr>
          <w:rStyle w:val="StyleUnderline"/>
          <w:highlight w:val="yellow"/>
        </w:rPr>
        <w:t>claimed</w:t>
      </w:r>
      <w:r w:rsidRPr="00A06035">
        <w:rPr>
          <w:rStyle w:val="StyleUnderline"/>
        </w:rPr>
        <w:t xml:space="preserve"> that “[most] </w:t>
      </w:r>
      <w:r w:rsidRPr="00A06035">
        <w:rPr>
          <w:rStyle w:val="StyleUnderline"/>
          <w:highlight w:val="yellow"/>
        </w:rPr>
        <w:t>southern societies were</w:t>
      </w:r>
      <w:r w:rsidRPr="00A06035">
        <w:rPr>
          <w:rStyle w:val="StyleUnderline"/>
        </w:rPr>
        <w:t xml:space="preserve"> quite </w:t>
      </w:r>
      <w:r w:rsidRPr="00A06035">
        <w:rPr>
          <w:rStyle w:val="StyleUnderline"/>
          <w:highlight w:val="yellow"/>
        </w:rPr>
        <w:t>incapable of developing into</w:t>
      </w:r>
      <w:r w:rsidRPr="00A06035">
        <w:rPr>
          <w:rStyle w:val="StyleUnderline"/>
        </w:rPr>
        <w:t xml:space="preserve"> the </w:t>
      </w:r>
      <w:r w:rsidRPr="00A06035">
        <w:rPr>
          <w:rStyle w:val="StyleUnderline"/>
          <w:highlight w:val="yellow"/>
        </w:rPr>
        <w:t>Indian-style native states</w:t>
      </w:r>
      <w:r>
        <w:t xml:space="preserve"> . . . </w:t>
      </w:r>
      <w:r w:rsidRPr="00A06035">
        <w:rPr>
          <w:rStyle w:val="StyleUnderline"/>
        </w:rPr>
        <w:t>southern chiefs who could be groomed for an effective administrative role were very hard to find”</w:t>
      </w:r>
      <w:r>
        <w:t xml:space="preserve"> (Sanderson 1976, 109–110). However, </w:t>
      </w:r>
      <w:r w:rsidRPr="00A06035">
        <w:rPr>
          <w:rStyle w:val="StyleUnderline"/>
          <w:highlight w:val="yellow"/>
        </w:rPr>
        <w:t xml:space="preserve">this representation of South Sudan is </w:t>
      </w:r>
      <w:r w:rsidRPr="00A06035">
        <w:rPr>
          <w:rStyle w:val="Emphasis"/>
          <w:highlight w:val="yellow"/>
        </w:rPr>
        <w:t>purely racist</w:t>
      </w:r>
      <w:r w:rsidRPr="00A06035">
        <w:rPr>
          <w:rStyle w:val="StyleUnderline"/>
          <w:highlight w:val="yellow"/>
        </w:rPr>
        <w:t xml:space="preserve">, based on the denial of the existence of a </w:t>
      </w:r>
      <w:r w:rsidRPr="00A06035">
        <w:rPr>
          <w:rStyle w:val="Emphasis"/>
          <w:highlight w:val="yellow"/>
        </w:rPr>
        <w:t>rich institutional history</w:t>
      </w:r>
      <w:r w:rsidRPr="00A06035">
        <w:rPr>
          <w:rStyle w:val="StyleUnderline"/>
        </w:rPr>
        <w:t xml:space="preserve"> in the region, </w:t>
      </w:r>
      <w:r w:rsidRPr="00A06035">
        <w:rPr>
          <w:rStyle w:val="StyleUnderline"/>
          <w:highlight w:val="yellow"/>
        </w:rPr>
        <w:t xml:space="preserve">and claims that the South had </w:t>
      </w:r>
      <w:r w:rsidRPr="00A06035">
        <w:rPr>
          <w:rStyle w:val="Emphasis"/>
          <w:highlight w:val="yellow"/>
        </w:rPr>
        <w:t>no history of its own</w:t>
      </w:r>
      <w:r w:rsidRPr="00A06035">
        <w:rPr>
          <w:rStyle w:val="StyleUnderline"/>
          <w:highlight w:val="yellow"/>
        </w:rPr>
        <w:t xml:space="preserve"> prior to the arrival of</w:t>
      </w:r>
      <w:r w:rsidRPr="00A06035">
        <w:rPr>
          <w:rStyle w:val="StyleUnderline"/>
        </w:rPr>
        <w:t xml:space="preserve"> the Arabs and </w:t>
      </w:r>
      <w:r w:rsidRPr="00A06035">
        <w:rPr>
          <w:rStyle w:val="StyleUnderline"/>
          <w:highlight w:val="yellow"/>
        </w:rPr>
        <w:t>Europeans</w:t>
      </w:r>
      <w:r>
        <w:t xml:space="preserve">. Hence, </w:t>
      </w:r>
      <w:r w:rsidRPr="00A06035">
        <w:rPr>
          <w:rStyle w:val="StyleUnderline"/>
          <w:highlight w:val="yellow"/>
        </w:rPr>
        <w:t xml:space="preserve">the South has been portrayed as an </w:t>
      </w:r>
      <w:r w:rsidRPr="00A06035">
        <w:rPr>
          <w:rStyle w:val="Emphasis"/>
          <w:highlight w:val="yellow"/>
        </w:rPr>
        <w:t>empty historical space</w:t>
      </w:r>
      <w:r>
        <w:t xml:space="preserve">, </w:t>
      </w:r>
      <w:r w:rsidRPr="00A06035">
        <w:rPr>
          <w:rStyle w:val="StyleUnderline"/>
          <w:highlight w:val="yellow"/>
        </w:rPr>
        <w:t xml:space="preserve">which has needed to be </w:t>
      </w:r>
      <w:r w:rsidRPr="00A06035">
        <w:rPr>
          <w:rStyle w:val="Emphasis"/>
          <w:highlight w:val="yellow"/>
        </w:rPr>
        <w:t>filled</w:t>
      </w:r>
      <w:r w:rsidRPr="00A06035">
        <w:rPr>
          <w:rStyle w:val="StyleUnderline"/>
          <w:highlight w:val="yellow"/>
        </w:rPr>
        <w:t xml:space="preserve"> and </w:t>
      </w:r>
      <w:r w:rsidRPr="00A06035">
        <w:rPr>
          <w:rStyle w:val="Emphasis"/>
          <w:highlight w:val="yellow"/>
        </w:rPr>
        <w:t>shaped</w:t>
      </w:r>
      <w:r w:rsidRPr="00A06035">
        <w:rPr>
          <w:rStyle w:val="StyleUnderline"/>
        </w:rPr>
        <w:t xml:space="preserve"> </w:t>
      </w:r>
      <w:r w:rsidRPr="00A06035">
        <w:rPr>
          <w:rStyle w:val="StyleUnderline"/>
          <w:highlight w:val="yellow"/>
        </w:rPr>
        <w:t>by</w:t>
      </w:r>
      <w:r w:rsidRPr="00A06035">
        <w:rPr>
          <w:rStyle w:val="StyleUnderline"/>
        </w:rPr>
        <w:t xml:space="preserve"> Islam, Arab culture, Christianity, and </w:t>
      </w:r>
      <w:r w:rsidRPr="00A06035">
        <w:rPr>
          <w:rStyle w:val="StyleUnderline"/>
          <w:highlight w:val="yellow"/>
        </w:rPr>
        <w:t>European</w:t>
      </w:r>
      <w:r w:rsidRPr="00A06035">
        <w:rPr>
          <w:rStyle w:val="StyleUnderline"/>
        </w:rPr>
        <w:t xml:space="preserve"> cultural </w:t>
      </w:r>
      <w:r w:rsidRPr="00A06035">
        <w:rPr>
          <w:rStyle w:val="StyleUnderline"/>
          <w:highlight w:val="yellow"/>
        </w:rPr>
        <w:t>values</w:t>
      </w:r>
      <w:r>
        <w:t xml:space="preserve">. </w:t>
      </w:r>
      <w:r w:rsidRPr="00A06035">
        <w:rPr>
          <w:rStyle w:val="StyleUnderline"/>
          <w:highlight w:val="yellow"/>
        </w:rPr>
        <w:t>This</w:t>
      </w:r>
      <w:r w:rsidRPr="00A06035">
        <w:rPr>
          <w:rStyle w:val="StyleUnderline"/>
        </w:rPr>
        <w:t xml:space="preserve"> mistaken </w:t>
      </w:r>
      <w:r w:rsidRPr="00A06035">
        <w:rPr>
          <w:rStyle w:val="StyleUnderline"/>
          <w:highlight w:val="yellow"/>
        </w:rPr>
        <w:t xml:space="preserve">assumption has been used to question the ability of the South Sudanese to </w:t>
      </w:r>
      <w:r w:rsidRPr="00A06035">
        <w:rPr>
          <w:rStyle w:val="Emphasis"/>
          <w:highlight w:val="yellow"/>
        </w:rPr>
        <w:t>independently run their</w:t>
      </w:r>
      <w:r w:rsidRPr="00A06035">
        <w:rPr>
          <w:rStyle w:val="Emphasis"/>
        </w:rPr>
        <w:t xml:space="preserve"> independent </w:t>
      </w:r>
      <w:r w:rsidRPr="00A06035">
        <w:rPr>
          <w:rStyle w:val="Emphasis"/>
          <w:highlight w:val="yellow"/>
        </w:rPr>
        <w:t>state</w:t>
      </w:r>
      <w:r>
        <w:t xml:space="preserve"> (Idris 2005).</w:t>
      </w:r>
    </w:p>
    <w:p w:rsidR="00D34C48" w:rsidRDefault="00D34C48" w:rsidP="00D34C48">
      <w:pPr>
        <w:pStyle w:val="Heading3"/>
      </w:pPr>
      <w:r>
        <w:t xml:space="preserve">1ar – self-determination deficit </w:t>
      </w:r>
    </w:p>
    <w:p w:rsidR="00D34C48" w:rsidRDefault="00D34C48" w:rsidP="00D34C48">
      <w:pPr>
        <w:pStyle w:val="Heading4"/>
      </w:pPr>
      <w:r>
        <w:t xml:space="preserve">Self-determination is vital to South Sudanese governance — political autonomy of citizens is key. </w:t>
      </w:r>
    </w:p>
    <w:p w:rsidR="00D34C48" w:rsidRPr="00631184" w:rsidRDefault="00D34C48" w:rsidP="00D34C48">
      <w:r w:rsidRPr="00631184">
        <w:rPr>
          <w:rStyle w:val="Style13ptBold"/>
        </w:rPr>
        <w:t xml:space="preserve">Vries and </w:t>
      </w:r>
      <w:proofErr w:type="spellStart"/>
      <w:r w:rsidRPr="00631184">
        <w:rPr>
          <w:rStyle w:val="Style13ptBold"/>
        </w:rPr>
        <w:t>Schomerus</w:t>
      </w:r>
      <w:proofErr w:type="spellEnd"/>
      <w:r w:rsidRPr="00631184">
        <w:rPr>
          <w:rStyle w:val="Style13ptBold"/>
        </w:rPr>
        <w:t xml:space="preserve"> 17 </w:t>
      </w:r>
      <w:r>
        <w:t xml:space="preserve">— </w:t>
      </w:r>
      <w:proofErr w:type="spellStart"/>
      <w:r>
        <w:t>Lotje</w:t>
      </w:r>
      <w:proofErr w:type="spellEnd"/>
      <w:r>
        <w:t xml:space="preserve"> de Vries, assistant professor at the Sociology of Development and Change Group of Wageningen University, Ph.D. degree from Wageningen University, and </w:t>
      </w:r>
      <w:proofErr w:type="spellStart"/>
      <w:r>
        <w:t>Mareike</w:t>
      </w:r>
      <w:proofErr w:type="spellEnd"/>
      <w:r>
        <w:t xml:space="preserve"> </w:t>
      </w:r>
      <w:proofErr w:type="spellStart"/>
      <w:r>
        <w:t>Schomerus</w:t>
      </w:r>
      <w:proofErr w:type="spellEnd"/>
      <w:r>
        <w:t xml:space="preserve">, acting Head of </w:t>
      </w:r>
      <w:proofErr w:type="spellStart"/>
      <w:r>
        <w:t>Programme</w:t>
      </w:r>
      <w:proofErr w:type="spellEnd"/>
      <w:r>
        <w:t xml:space="preserve"> Politics and Governance, Research Director of the Secure Livelihoods Research Consortium, Senior Research Fellow in Politics and Governance, 2017 (“Fettered Self-determination: South Sudan’s Narrowed Path to Secession,” </w:t>
      </w:r>
      <w:r>
        <w:rPr>
          <w:i/>
        </w:rPr>
        <w:t xml:space="preserve">Civil Wars, </w:t>
      </w:r>
      <w:r>
        <w:t>June 20</w:t>
      </w:r>
      <w:r w:rsidRPr="00631184">
        <w:rPr>
          <w:vertAlign w:val="superscript"/>
        </w:rPr>
        <w:t>th</w:t>
      </w:r>
      <w:r>
        <w:t xml:space="preserve">, Available Online At </w:t>
      </w:r>
      <w:hyperlink r:id="rId55" w:history="1">
        <w:r w:rsidRPr="00D27A1B">
          <w:rPr>
            <w:rStyle w:val="Hyperlink"/>
          </w:rPr>
          <w:t>https://www.tandfonline.com/doi/pdf/10.1080/13698249.2017.1342442</w:t>
        </w:r>
      </w:hyperlink>
      <w:r>
        <w:t>, Accessed 7-22-2018, pp. 41-42)</w:t>
      </w:r>
    </w:p>
    <w:p w:rsidR="00D34C48" w:rsidRDefault="00D34C48" w:rsidP="00D34C48">
      <w:r>
        <w:t>Conclusion</w:t>
      </w:r>
    </w:p>
    <w:p w:rsidR="00D34C48" w:rsidRPr="00631184" w:rsidRDefault="00D34C48" w:rsidP="00D34C48">
      <w:pPr>
        <w:rPr>
          <w:rStyle w:val="StyleUnderline"/>
        </w:rPr>
      </w:pPr>
      <w:r w:rsidRPr="00631184">
        <w:rPr>
          <w:rStyle w:val="StyleUnderline"/>
        </w:rPr>
        <w:t xml:space="preserve">It is fair to say that </w:t>
      </w:r>
      <w:proofErr w:type="gramStart"/>
      <w:r w:rsidRPr="00631184">
        <w:rPr>
          <w:rStyle w:val="StyleUnderline"/>
        </w:rPr>
        <w:t>the majority of</w:t>
      </w:r>
      <w:proofErr w:type="gramEnd"/>
      <w:r w:rsidRPr="00631184">
        <w:rPr>
          <w:rStyle w:val="StyleUnderline"/>
        </w:rPr>
        <w:t xml:space="preserve"> South Sudanese supported independence.</w:t>
      </w:r>
      <w:r>
        <w:t xml:space="preserve"> </w:t>
      </w:r>
      <w:r w:rsidRPr="00631184">
        <w:rPr>
          <w:rStyle w:val="Emphasis"/>
        </w:rPr>
        <w:t>Yet</w:t>
      </w:r>
      <w:r>
        <w:t xml:space="preserve">, </w:t>
      </w:r>
      <w:r w:rsidRPr="00631184">
        <w:rPr>
          <w:rStyle w:val="StyleUnderline"/>
        </w:rPr>
        <w:t>the way in which it was achieved – with complete disregard of the process</w:t>
      </w:r>
      <w:r>
        <w:t xml:space="preserve"> – </w:t>
      </w:r>
      <w:r w:rsidRPr="00631184">
        <w:rPr>
          <w:rStyle w:val="StyleUnderline"/>
        </w:rPr>
        <w:t>was an indication that the political and military leadership of South Sudan was pursuing its goal without putting much weight on developing a relationship of trust with</w:t>
      </w:r>
      <w:r>
        <w:t xml:space="preserve"> South Sudan’s </w:t>
      </w:r>
      <w:r w:rsidRPr="00631184">
        <w:rPr>
          <w:rStyle w:val="StyleUnderline"/>
        </w:rPr>
        <w:t>citizens</w:t>
      </w:r>
      <w:r>
        <w:t xml:space="preserve">. </w:t>
      </w:r>
      <w:r w:rsidRPr="00631184">
        <w:rPr>
          <w:rStyle w:val="Emphasis"/>
        </w:rPr>
        <w:t xml:space="preserve">With self-determination reduced to meaning one vote during the referendum and secession branded as the only possible choice for that vote, the regime in South Sudan denied its people the process of self-determination that </w:t>
      </w:r>
      <w:proofErr w:type="spellStart"/>
      <w:r w:rsidRPr="00631184">
        <w:rPr>
          <w:rStyle w:val="Emphasis"/>
        </w:rPr>
        <w:t>Garang</w:t>
      </w:r>
      <w:proofErr w:type="spellEnd"/>
      <w:r w:rsidRPr="00631184">
        <w:rPr>
          <w:rStyle w:val="Emphasis"/>
        </w:rPr>
        <w:t xml:space="preserve"> had envisioned</w:t>
      </w:r>
      <w:r>
        <w:t xml:space="preserve">. Southerners supported independence, but </w:t>
      </w:r>
      <w:r w:rsidRPr="00631184">
        <w:rPr>
          <w:rStyle w:val="Emphasis"/>
        </w:rPr>
        <w:t>their right to self-determination as a process in which they are invited to jointly decide on what system of government, constitution and political leadership they would prefer has been denied</w:t>
      </w:r>
      <w:r>
        <w:t xml:space="preserve">. </w:t>
      </w:r>
      <w:r w:rsidRPr="00631184">
        <w:rPr>
          <w:rStyle w:val="StyleUnderline"/>
        </w:rPr>
        <w:t>As their voice became curtailed, South Sudan paved its way towards violent conflict as a means of expression of political discontent.</w:t>
      </w:r>
    </w:p>
    <w:p w:rsidR="00D34C48" w:rsidRDefault="00D34C48" w:rsidP="00D34C48">
      <w:r>
        <w:t xml:space="preserve">In academic and policy circles, discussions about the right to self-determination tend to focus on why the international system struggles with supporting the principle. What internal conditions are necessary to make exercising the principle meaningful is rarely the subject of debate. </w:t>
      </w:r>
      <w:r w:rsidRPr="00631184">
        <w:rPr>
          <w:rStyle w:val="StyleUnderline"/>
        </w:rPr>
        <w:t xml:space="preserve">South Sudan managed to cross the hurdle of achieving international recognition, but the world’s youngest nation is fighting a war against itself. </w:t>
      </w:r>
      <w:r>
        <w:t xml:space="preserve">The six-year Interim Period would have allowed the </w:t>
      </w:r>
      <w:proofErr w:type="spellStart"/>
      <w:r>
        <w:t>GoSS</w:t>
      </w:r>
      <w:proofErr w:type="spellEnd"/>
      <w:r>
        <w:t xml:space="preserve"> and its international partners to focus the broader interpretation of self-determination as such a process in which the </w:t>
      </w:r>
      <w:r w:rsidRPr="00631184">
        <w:rPr>
          <w:rStyle w:val="StyleUnderline"/>
        </w:rPr>
        <w:t>primacy of the free will gives all citizens the chance to decide on the system of government.</w:t>
      </w:r>
      <w:r>
        <w:t xml:space="preserve"> It is very likely that the outcome of a non-</w:t>
      </w:r>
      <w:proofErr w:type="spellStart"/>
      <w:r>
        <w:t>repressice</w:t>
      </w:r>
      <w:proofErr w:type="spellEnd"/>
      <w:r>
        <w:t xml:space="preserve"> political process would have been just the same with the SPLM as the voted-in ruling party and South Sudan an independent country. Instead, self-determination was reduced to the single vote in the referendum in which the outcome was predetermined, </w:t>
      </w:r>
      <w:proofErr w:type="spellStart"/>
      <w:r>
        <w:t>marginalising</w:t>
      </w:r>
      <w:proofErr w:type="spellEnd"/>
      <w:r>
        <w:t xml:space="preserve"> those that had hoped for a democratic process. Because the former liberation movement came to view secession as the only acceptable outcome of self-determination, it disposed of the principles of self-determination it had fought for.</w:t>
      </w:r>
    </w:p>
    <w:p w:rsidR="00D34C48" w:rsidRDefault="00D34C48" w:rsidP="00D34C48">
      <w:r>
        <w:t xml:space="preserve">Although secession was achieved, </w:t>
      </w:r>
      <w:r w:rsidRPr="00631184">
        <w:rPr>
          <w:rStyle w:val="StyleUnderline"/>
        </w:rPr>
        <w:t>the more comprehensive interpretation of self-determination for South Sudanese people – meaning that they would be citizens of an accountable, inclusive and democratic state with a government acting in their interests – was abused.</w:t>
      </w:r>
      <w:r>
        <w:t xml:space="preserve"> This article showed how the carefully crafted political principles that were supposed to accompany the SPLM/A’s transition from a liberation movement to democracy took a different trajectory than what the party suggested in its declared intentions. International actors and the South Sudanese people had wanted to believe that the military methods of the SPLM/A were a means to a democratic end, </w:t>
      </w:r>
      <w:proofErr w:type="gramStart"/>
      <w:r>
        <w:t>assuming that</w:t>
      </w:r>
      <w:proofErr w:type="gramEnd"/>
      <w:r>
        <w:t xml:space="preserve"> the rebel movement of the SPLA would transform into a democratic political party. But a long history of war cannot simply be wiped away. </w:t>
      </w:r>
      <w:r w:rsidRPr="00631184">
        <w:rPr>
          <w:rStyle w:val="StyleUnderline"/>
        </w:rPr>
        <w:t>While there were warning signs along the way, hindsight allows the clear insight that using the principle of the right to self-determination – here reduced to mean secession – enabled the political-military elite to deny its people what they had fought and hoped for: in inclusive, democratic and peaceful South Sudan</w:t>
      </w:r>
      <w:r>
        <w:t xml:space="preserve">. </w:t>
      </w:r>
    </w:p>
    <w:p w:rsidR="001818F5" w:rsidRDefault="001818F5" w:rsidP="001818F5">
      <w:pPr>
        <w:pStyle w:val="Heading2"/>
      </w:pPr>
      <w:r>
        <w:t>Canada CP</w:t>
      </w:r>
    </w:p>
    <w:p w:rsidR="001818F5" w:rsidRDefault="001818F5" w:rsidP="001818F5">
      <w:pPr>
        <w:pStyle w:val="Heading3"/>
      </w:pPr>
      <w:r>
        <w:t xml:space="preserve">2ac – AT Canada CP </w:t>
      </w:r>
    </w:p>
    <w:p w:rsidR="001818F5" w:rsidRDefault="001818F5" w:rsidP="001818F5">
      <w:pPr>
        <w:pStyle w:val="Heading4"/>
      </w:pPr>
      <w:r>
        <w:t>Both Canada and Australia fail — their systems don’t emphasize self-sufficiency, use enough private work, and grant autonomy to refugee political organizations.</w:t>
      </w:r>
    </w:p>
    <w:p w:rsidR="001818F5" w:rsidRPr="00AE591B" w:rsidRDefault="001818F5" w:rsidP="001818F5">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56" w:history="1">
        <w:r w:rsidRPr="008559E2">
          <w:rPr>
            <w:rStyle w:val="Hyperlink"/>
          </w:rPr>
          <w:t>https://surface.syr.edu/cgi/viewcontent.cgi?article=1100&amp;context=psc_etd</w:t>
        </w:r>
      </w:hyperlink>
      <w:r>
        <w:t xml:space="preserve">, Accessed 7-22-2018) </w:t>
      </w:r>
    </w:p>
    <w:p w:rsidR="001818F5" w:rsidRDefault="001818F5" w:rsidP="001818F5">
      <w:r w:rsidRPr="00CD3AB7">
        <w:rPr>
          <w:rStyle w:val="StyleUnderline"/>
        </w:rPr>
        <w:t>In Australia, the system to settle refugees seeks to ensure full access to the Australian welfare state.</w:t>
      </w:r>
      <w:r>
        <w:t xml:space="preserve"> </w:t>
      </w:r>
      <w:proofErr w:type="gramStart"/>
      <w:r>
        <w:t>Thus</w:t>
      </w:r>
      <w:proofErr w:type="gramEnd"/>
      <w:r>
        <w:t xml:space="preserve"> </w:t>
      </w:r>
      <w:r w:rsidRPr="00CD3AB7">
        <w:rPr>
          <w:rStyle w:val="Emphasis"/>
        </w:rPr>
        <w:t>the system builds refugee skills for an extended period before expecting them to be self-</w:t>
      </w:r>
      <w:r w:rsidRPr="00A100EA">
        <w:rPr>
          <w:rStyle w:val="Emphasis"/>
        </w:rPr>
        <w:t>sufficient</w:t>
      </w:r>
      <w:r>
        <w:t>. To this end</w:t>
      </w:r>
      <w:r w:rsidRPr="00CD3AB7">
        <w:rPr>
          <w:rStyle w:val="StyleUnderline"/>
        </w:rPr>
        <w:t>, the country provides more extensive social services</w:t>
      </w:r>
      <w:r>
        <w:t xml:space="preserve"> including language services, employment skill training and job seeking services, healthcare and longer access to financial assistance. Ethnic community capacity building programs help refugee communities mobilize together, form organizations and help themselves. From this more organized place, these communities are encouraged through various consultative channels to be </w:t>
      </w:r>
      <w:proofErr w:type="spellStart"/>
      <w:r>
        <w:t>apart</w:t>
      </w:r>
      <w:proofErr w:type="spellEnd"/>
      <w:r>
        <w:t xml:space="preserve"> of the policy-evaluating and policy-making processes in Australia. As I demonstrate in Chapter 6, these greatly influence the domestic-focused trajectory of southern Sudanese political activities in Australia.</w:t>
      </w:r>
    </w:p>
    <w:p w:rsidR="001818F5" w:rsidRDefault="001818F5" w:rsidP="001818F5">
      <w:r w:rsidRPr="00CD3AB7">
        <w:rPr>
          <w:rStyle w:val="StyleUnderline"/>
        </w:rPr>
        <w:t>In the United States, economic integration and self-sufficiency of refugees is emphasized</w:t>
      </w:r>
      <w:r>
        <w:t xml:space="preserve">. The </w:t>
      </w:r>
      <w:r w:rsidRPr="00CD3AB7">
        <w:rPr>
          <w:rStyle w:val="StyleUnderline"/>
        </w:rPr>
        <w:t>program does not systematically include migrant organizational development programs.</w:t>
      </w:r>
      <w:r>
        <w:t xml:space="preserve"> The underlying assumption of this settlement model is that </w:t>
      </w:r>
      <w:r w:rsidRPr="00CD3AB7">
        <w:rPr>
          <w:rStyle w:val="StyleUnderline"/>
        </w:rPr>
        <w:t>refugees who are on their feet financially will be able to meet other integration goals</w:t>
      </w:r>
      <w:r>
        <w:t xml:space="preserve">, 39 such as physical and financial security, healthcare and connection with citizens and host country institutions. These programs, while present in the United States are not prioritized. Thus, </w:t>
      </w:r>
      <w:r w:rsidRPr="00CD3AB7">
        <w:rPr>
          <w:rStyle w:val="StyleUnderline"/>
        </w:rPr>
        <w:t>many refugees do not receive government-support to create organizations. One unintentional</w:t>
      </w:r>
      <w:r>
        <w:t xml:space="preserve"> </w:t>
      </w:r>
      <w:r w:rsidRPr="00CD3AB7">
        <w:rPr>
          <w:rStyle w:val="StyleUnderline"/>
        </w:rPr>
        <w:t>effect</w:t>
      </w:r>
      <w:r>
        <w:t xml:space="preserve"> of this lack of management of refugee political organization in the United States is that </w:t>
      </w:r>
      <w:r w:rsidRPr="00CD3AB7">
        <w:rPr>
          <w:rStyle w:val="Emphasis"/>
        </w:rPr>
        <w:t>refugee leaders are free to do what they want with the organizations that they create</w:t>
      </w:r>
      <w:r>
        <w:t xml:space="preserve">, so long as they </w:t>
      </w:r>
      <w:proofErr w:type="gramStart"/>
      <w:r>
        <w:t>are able to</w:t>
      </w:r>
      <w:proofErr w:type="gramEnd"/>
      <w:r>
        <w:t xml:space="preserve"> get them off the ground.</w:t>
      </w:r>
    </w:p>
    <w:p w:rsidR="001818F5" w:rsidRDefault="001818F5" w:rsidP="001818F5">
      <w:r>
        <w:t xml:space="preserve">Across these receiving country contexts, the nature of actors engaged in settlement services and their relationship with the national government also varies. </w:t>
      </w:r>
      <w:r w:rsidRPr="00CD3AB7">
        <w:rPr>
          <w:rStyle w:val="StyleUnderline"/>
        </w:rPr>
        <w:t>Australian and Canadian settlement service providers are primarily secular nongovernmental organizations that have historically-rooted institutional and contemporary financial connections to the national government</w:t>
      </w:r>
      <w:r>
        <w:t xml:space="preserve">, thus providing real and perceived barriers to autonomy in settlement practices. In contrast, </w:t>
      </w:r>
      <w:r w:rsidRPr="00CD3AB7">
        <w:rPr>
          <w:rStyle w:val="StyleUnderline"/>
        </w:rPr>
        <w:t>the U.S. sector is comprised overwhelmingly by religious organizations, with social networks, funding streams and mandates that expand beyond the purview of the national government</w:t>
      </w:r>
      <w:r>
        <w:t xml:space="preserve"> (</w:t>
      </w:r>
      <w:proofErr w:type="spellStart"/>
      <w:r>
        <w:t>Nawyn</w:t>
      </w:r>
      <w:proofErr w:type="spellEnd"/>
      <w:r>
        <w:t xml:space="preserve"> 2006). It is possible then, that </w:t>
      </w:r>
      <w:r w:rsidRPr="00A100EA">
        <w:rPr>
          <w:rStyle w:val="Emphasis"/>
        </w:rPr>
        <w:t>these organizations (relative to their Australian and Canadian counterparts) may be more open to reconstruction and development goals of refugees</w:t>
      </w:r>
      <w:r>
        <w:t xml:space="preserve">. These specific policy and policy implementer attributes will be explored in this dissertation. In the following section, I detail two sets of specific research questions that guide the project. </w:t>
      </w:r>
    </w:p>
    <w:p w:rsidR="001818F5" w:rsidRPr="001818F5" w:rsidRDefault="001818F5" w:rsidP="001818F5"/>
    <w:p w:rsidR="00D34C48" w:rsidRDefault="00D34C48" w:rsidP="00D34C48">
      <w:pPr>
        <w:pStyle w:val="Heading2"/>
      </w:pPr>
      <w:r>
        <w:t>US intervention/regime change CP</w:t>
      </w:r>
    </w:p>
    <w:p w:rsidR="00D34C48" w:rsidRDefault="00D34C48" w:rsidP="00D34C48">
      <w:pPr>
        <w:pStyle w:val="Heading3"/>
      </w:pPr>
      <w:r>
        <w:t xml:space="preserve">2ac – china da </w:t>
      </w:r>
    </w:p>
    <w:p w:rsidR="00D34C48" w:rsidRDefault="00D34C48" w:rsidP="00D34C48">
      <w:pPr>
        <w:pStyle w:val="Heading4"/>
      </w:pPr>
      <w:r>
        <w:t xml:space="preserve">Independent US action will cross a Chinese redline. </w:t>
      </w:r>
    </w:p>
    <w:p w:rsidR="00D34C48" w:rsidRPr="005B0CF4" w:rsidRDefault="00D34C48" w:rsidP="00D34C48">
      <w:r w:rsidRPr="00DF5770">
        <w:rPr>
          <w:rStyle w:val="Style13ptBold"/>
        </w:rPr>
        <w:t>ICG 17</w:t>
      </w:r>
      <w:r>
        <w:t xml:space="preserve"> — International Crisis Group, 2017 (“China’s Foreign Policy Experiment in South Sudan,” no byline, July 10</w:t>
      </w:r>
      <w:r w:rsidRPr="00DF5770">
        <w:rPr>
          <w:vertAlign w:val="superscript"/>
        </w:rPr>
        <w:t>th</w:t>
      </w:r>
      <w:r>
        <w:t xml:space="preserve">, Available Online At </w:t>
      </w:r>
      <w:hyperlink r:id="rId57" w:history="1">
        <w:r w:rsidRPr="00D27A1B">
          <w:rPr>
            <w:rStyle w:val="Hyperlink"/>
          </w:rPr>
          <w:t>https://www.crisisgroup.org/africa/horn-africa/south-sudan/288-china-s-foreign-policy-experiment-south-sudan</w:t>
        </w:r>
      </w:hyperlink>
      <w:r>
        <w:t>, Accessed 7-22-2018)</w:t>
      </w:r>
    </w:p>
    <w:p w:rsidR="00D34C48" w:rsidRDefault="00D34C48" w:rsidP="00D34C48">
      <w:r>
        <w:t>VI. Conclusion: Engagement with Chinese Characteristics</w:t>
      </w:r>
    </w:p>
    <w:p w:rsidR="00D34C48" w:rsidRDefault="00D34C48" w:rsidP="00D34C48">
      <w:r w:rsidRPr="005B0CF4">
        <w:rPr>
          <w:rStyle w:val="StyleUnderline"/>
        </w:rPr>
        <w:t>Although China remains largely risk-averse, the degree of its involvement in South Sudan would have been “beyond imagination” even a few years ago</w:t>
      </w:r>
      <w:r>
        <w:t>. Its experience in the field will continue to inform the debate in Beijing about what level and kind of policy approach is possible, consistent with the non-interference principle.</w:t>
      </w:r>
    </w:p>
    <w:p w:rsidR="00D34C48" w:rsidRPr="005B0CF4" w:rsidRDefault="00D34C48" w:rsidP="00D34C48">
      <w:r>
        <w:t xml:space="preserve">The new </w:t>
      </w:r>
      <w:r w:rsidRPr="005B0CF4">
        <w:t xml:space="preserve">boundaries of Beijing’s interpretation of this principle are yet to be officially delineated, but its rhetoric and actions in South Sudan suggest a rough outline. Specifically, </w:t>
      </w:r>
      <w:r w:rsidRPr="005B0CF4">
        <w:rPr>
          <w:rStyle w:val="StyleUnderline"/>
        </w:rPr>
        <w:t>Beijing appears to see direct involvement as legitimate when</w:t>
      </w:r>
      <w:r w:rsidRPr="005B0CF4">
        <w:t>:</w:t>
      </w:r>
    </w:p>
    <w:p w:rsidR="00D34C48" w:rsidRPr="005B0CF4" w:rsidRDefault="00D34C48" w:rsidP="00D34C48">
      <w:r w:rsidRPr="005B0CF4">
        <w:t xml:space="preserve">Civil conflicts threaten to spill over across borders, </w:t>
      </w:r>
      <w:proofErr w:type="spellStart"/>
      <w:r w:rsidRPr="005B0CF4">
        <w:t>jeopardise</w:t>
      </w:r>
      <w:proofErr w:type="spellEnd"/>
      <w:r w:rsidRPr="005B0CF4">
        <w:t xml:space="preserve"> regional security and stability and cause large-scale humanitarian crises. They are then “no longer internal political affairs but regional security affairs”. </w:t>
      </w:r>
    </w:p>
    <w:p w:rsidR="00D34C48" w:rsidRDefault="00D34C48" w:rsidP="00D34C48">
      <w:r w:rsidRPr="005B0CF4">
        <w:t xml:space="preserve">UN </w:t>
      </w:r>
      <w:proofErr w:type="spellStart"/>
      <w:r w:rsidRPr="005B0CF4">
        <w:t>author</w:t>
      </w:r>
      <w:r>
        <w:t>isation</w:t>
      </w:r>
      <w:proofErr w:type="spellEnd"/>
      <w:r>
        <w:t xml:space="preserve">, regional approval and local consent are obtained. </w:t>
      </w:r>
    </w:p>
    <w:p w:rsidR="00D34C48" w:rsidRPr="005B0CF4" w:rsidRDefault="00D34C48" w:rsidP="00D34C48">
      <w:pPr>
        <w:rPr>
          <w:rStyle w:val="StyleUnderline"/>
        </w:rPr>
      </w:pPr>
      <w:r w:rsidRPr="005B0CF4">
        <w:rPr>
          <w:rStyle w:val="StyleUnderline"/>
        </w:rPr>
        <w:t>Actions are taken to facilitate political dialogue without imposing outcomes. “We would not meddle with … who should be the president and who should not. We only care about achieving a ceasefire and getting everyone to the table”.</w:t>
      </w:r>
    </w:p>
    <w:p w:rsidR="00D34C48" w:rsidRDefault="00D34C48" w:rsidP="00D34C48">
      <w:r>
        <w:t xml:space="preserve">In contrast, </w:t>
      </w:r>
      <w:r w:rsidRPr="005B0CF4">
        <w:rPr>
          <w:rStyle w:val="StyleUnderline"/>
        </w:rPr>
        <w:t>Beijing sees intervention as illegitimate interference when</w:t>
      </w:r>
      <w:r>
        <w:t>:</w:t>
      </w:r>
    </w:p>
    <w:p w:rsidR="00D34C48" w:rsidRDefault="00D34C48" w:rsidP="00D34C48">
      <w:r w:rsidRPr="005B0CF4">
        <w:rPr>
          <w:rStyle w:val="StyleUnderline"/>
        </w:rPr>
        <w:t>Attempts are made to influence domestic politics, such as dictating regime types, siding with political parties or figures or shaping political outcomes</w:t>
      </w:r>
      <w:r>
        <w:t xml:space="preserve">. </w:t>
      </w:r>
    </w:p>
    <w:p w:rsidR="00D34C48" w:rsidRDefault="00D34C48" w:rsidP="00D34C48">
      <w:r>
        <w:t xml:space="preserve">Demands are made on governance issues, such as revenue, spending, political freedom and accountability. </w:t>
      </w:r>
    </w:p>
    <w:p w:rsidR="00D34C48" w:rsidRPr="005B0CF4" w:rsidRDefault="00D34C48" w:rsidP="00D34C48">
      <w:pPr>
        <w:rPr>
          <w:rStyle w:val="StyleUnderline"/>
        </w:rPr>
      </w:pPr>
      <w:r w:rsidRPr="005B0CF4">
        <w:rPr>
          <w:rStyle w:val="StyleUnderline"/>
        </w:rPr>
        <w:t xml:space="preserve">Intervention is made unilaterally or with a minority group of nations without UN </w:t>
      </w:r>
      <w:proofErr w:type="spellStart"/>
      <w:r w:rsidRPr="005B0CF4">
        <w:rPr>
          <w:rStyle w:val="StyleUnderline"/>
        </w:rPr>
        <w:t>authorisation</w:t>
      </w:r>
      <w:proofErr w:type="spellEnd"/>
      <w:r w:rsidRPr="005B0CF4">
        <w:rPr>
          <w:rStyle w:val="StyleUnderline"/>
        </w:rPr>
        <w:t xml:space="preserve"> or regional consent.</w:t>
      </w:r>
    </w:p>
    <w:p w:rsidR="00D34C48" w:rsidRPr="005B0CF4" w:rsidRDefault="00D34C48" w:rsidP="00D34C48">
      <w:pPr>
        <w:rPr>
          <w:rStyle w:val="StyleUnderline"/>
        </w:rPr>
      </w:pPr>
      <w:r w:rsidRPr="005B0CF4">
        <w:rPr>
          <w:rStyle w:val="StyleUnderline"/>
        </w:rPr>
        <w:t>Finally, China considers that a “red line” is crossed with the initiation of:</w:t>
      </w:r>
    </w:p>
    <w:p w:rsidR="00D34C48" w:rsidRDefault="00D34C48" w:rsidP="00D34C48">
      <w:r>
        <w:t>Unilateral military intervention in a country’s domestic affairs.</w:t>
      </w:r>
    </w:p>
    <w:p w:rsidR="00D34C48" w:rsidRPr="005B0CF4" w:rsidRDefault="00D34C48" w:rsidP="00D34C48">
      <w:pPr>
        <w:rPr>
          <w:rStyle w:val="Emphasis"/>
        </w:rPr>
      </w:pPr>
      <w:r w:rsidRPr="005B0CF4">
        <w:rPr>
          <w:rStyle w:val="Emphasis"/>
        </w:rPr>
        <w:t>Regime change.</w:t>
      </w:r>
    </w:p>
    <w:p w:rsidR="00D34C48" w:rsidRDefault="00D34C48" w:rsidP="00D34C48">
      <w:r>
        <w:t xml:space="preserve">For the most part, China’s engagement is driven by self-interest although to a lesser degree it has </w:t>
      </w:r>
      <w:proofErr w:type="gramStart"/>
      <w:r>
        <w:t>taken into account</w:t>
      </w:r>
      <w:proofErr w:type="gramEnd"/>
      <w:r>
        <w:t xml:space="preserve"> the desire to export its own governance and development model and shape global norms. Such a distinction increasingly may blur if Beijing comes to see cultivating local political allies who share its views as the most effective means to protect Chinese interests and if it gains the confidence and capability to do so. </w:t>
      </w:r>
      <w:r w:rsidRPr="005B0CF4">
        <w:rPr>
          <w:rStyle w:val="StyleUnderline"/>
        </w:rPr>
        <w:t xml:space="preserve">In South Sudan and the wider Horn of Africa, where Beijing senses political affinity with governments, China has been discreetly promoting its model of governance and development </w:t>
      </w:r>
      <w:r>
        <w:t>through exchanges and training while resisting actions advancing Western values and political models.</w:t>
      </w:r>
    </w:p>
    <w:p w:rsidR="00D34C48" w:rsidRDefault="00D34C48" w:rsidP="00D34C48">
      <w:r>
        <w:t>Rather than the hard-edged doctrine its official rhetoric may suggest, non-inter­ference is likely to remain elastic and will continue evolving as China balances newfound activism and traditional risk-avoidance and maintains theoretical flexibility to accommodate experimentation.</w:t>
      </w:r>
    </w:p>
    <w:p w:rsidR="00D34C48" w:rsidRDefault="00D34C48" w:rsidP="00D34C48">
      <w:r>
        <w:t xml:space="preserve">As this evolution occurs, contradictions and tensions are bound to surface, in South Sudan and elsewhere, among competing Chinese interests, but also between China’s approach and values and those espoused by the West. At a minimum, </w:t>
      </w:r>
      <w:r w:rsidRPr="005B0CF4">
        <w:rPr>
          <w:rStyle w:val="StyleUnderline"/>
        </w:rPr>
        <w:t>Beijing will need more sophisticated expertise on peace and security issues, including peacebuilding and complex emergencies</w:t>
      </w:r>
      <w:r>
        <w:t xml:space="preserve">. China has a ready-made rationale and means for doing so – its increased engagement in UN peacekeeping as well as the China-UN Peace and Development Trust Fund, which could be accompanied by funding for more training, research and international exchange opportunities for Chinese practitioners and scholars. China increasingly is being called upon to act, perhaps more than it would like. South Sudan is a first test case and, so far, it has illustrated a simple point: that, by working together and melding </w:t>
      </w:r>
      <w:proofErr w:type="gramStart"/>
      <w:r>
        <w:t>their</w:t>
      </w:r>
      <w:proofErr w:type="gramEnd"/>
      <w:r>
        <w:t xml:space="preserve"> at times distinct approaches, China and the West can form a more effective force for stability than either could separately. </w:t>
      </w:r>
    </w:p>
    <w:p w:rsidR="00D34C48" w:rsidRDefault="00D34C48" w:rsidP="00D34C48"/>
    <w:p w:rsidR="00D34C48" w:rsidRDefault="00D34C48" w:rsidP="00D34C48">
      <w:pPr>
        <w:pStyle w:val="Heading4"/>
      </w:pPr>
      <w:r>
        <w:t xml:space="preserve">US interventions are perceived to be self-interested. </w:t>
      </w:r>
    </w:p>
    <w:p w:rsidR="00D34C48" w:rsidRPr="00191FE9" w:rsidRDefault="00D34C48" w:rsidP="00D34C48">
      <w:r w:rsidRPr="00191FE9">
        <w:rPr>
          <w:rStyle w:val="Style13ptBold"/>
        </w:rPr>
        <w:t>RT 15</w:t>
      </w:r>
      <w:r>
        <w:t xml:space="preserve"> — Reuters, 2015 (“South Sudan, Another US Intervention Resulting in Violent Chaos,” </w:t>
      </w:r>
      <w:proofErr w:type="spellStart"/>
      <w:r>
        <w:rPr>
          <w:i/>
        </w:rPr>
        <w:t>Telesur</w:t>
      </w:r>
      <w:proofErr w:type="spellEnd"/>
      <w:r>
        <w:rPr>
          <w:i/>
        </w:rPr>
        <w:t xml:space="preserve"> TV, </w:t>
      </w:r>
      <w:r>
        <w:t>February 21</w:t>
      </w:r>
      <w:r w:rsidRPr="00191FE9">
        <w:rPr>
          <w:vertAlign w:val="superscript"/>
        </w:rPr>
        <w:t>st</w:t>
      </w:r>
      <w:r>
        <w:t xml:space="preserve">, Available Online At </w:t>
      </w:r>
      <w:hyperlink r:id="rId58" w:history="1">
        <w:r w:rsidRPr="00D27A1B">
          <w:rPr>
            <w:rStyle w:val="Hyperlink"/>
          </w:rPr>
          <w:t>https://www.telesurtv.net/english/news/South-Sudan-Another-US-Intervention-Resulting-in-Violent-Chaos-20150221-0010.html</w:t>
        </w:r>
      </w:hyperlink>
      <w:r>
        <w:t>, Accessed 7-22-2018)</w:t>
      </w:r>
    </w:p>
    <w:p w:rsidR="00D34C48" w:rsidRDefault="00D34C48" w:rsidP="00D34C48">
      <w:r w:rsidRPr="00191FE9">
        <w:rPr>
          <w:rStyle w:val="StyleUnderline"/>
        </w:rPr>
        <w:t>Washington was more interested in weakening the Republic in Sudan and encouraged the Republic of South Sudan to break away</w:t>
      </w:r>
      <w:r>
        <w:t xml:space="preserve">, </w:t>
      </w:r>
      <w:r w:rsidRPr="00191FE9">
        <w:rPr>
          <w:rStyle w:val="StyleUnderline"/>
        </w:rPr>
        <w:t>but the looming civil war will damage U.S. interests in the region,”</w:t>
      </w:r>
      <w:r>
        <w:t xml:space="preserve"> Abayomi Azikiwe, editor of Pan-African news wire, told RT a few days after violence erupted in the country.</w:t>
      </w:r>
    </w:p>
    <w:p w:rsidR="00D34C48" w:rsidRDefault="00D34C48" w:rsidP="00D34C48">
      <w:r>
        <w:t>“</w:t>
      </w:r>
      <w:r w:rsidRPr="00191FE9">
        <w:rPr>
          <w:rStyle w:val="Emphasis"/>
        </w:rPr>
        <w:t>The U.S. has a lot invested politically in the Republic of South Sudan and they were the main forces behind encouraging the Sudan People’s Liberation Movement to break away</w:t>
      </w:r>
      <w:r>
        <w:t xml:space="preserve"> from the Republic of Sudan in the north of the country. </w:t>
      </w:r>
      <w:r w:rsidRPr="00191FE9">
        <w:rPr>
          <w:rStyle w:val="StyleUnderline"/>
        </w:rPr>
        <w:t>Therefore, they have a lot to say about developments that are going on right now in this troubled nation,”</w:t>
      </w:r>
      <w:r>
        <w:t xml:space="preserve"> the expert said in an interview with RT.</w:t>
      </w:r>
    </w:p>
    <w:p w:rsidR="00D34C48" w:rsidRPr="00191FE9" w:rsidRDefault="00D34C48" w:rsidP="00D34C48">
      <w:pPr>
        <w:rPr>
          <w:rStyle w:val="StyleUnderline"/>
        </w:rPr>
      </w:pPr>
      <w:r>
        <w:t xml:space="preserve">He also explained that </w:t>
      </w:r>
      <w:r w:rsidRPr="00191FE9">
        <w:rPr>
          <w:rStyle w:val="Emphasis"/>
        </w:rPr>
        <w:t>the motives of the U.S. intervention in Sudan are linked to their interest, as always, in oil, as the country was producing over 500,000 barrels per day,</w:t>
      </w:r>
      <w:r>
        <w:t xml:space="preserve"> w</w:t>
      </w:r>
      <w:r w:rsidRPr="00191FE9">
        <w:rPr>
          <w:rStyle w:val="StyleUnderline"/>
        </w:rPr>
        <w:t>hich were held by China, therefore, the subsequent motive in causing destabilization in the nation was to weaken the anti-U.S. government of Khartoum, Republic of Sudan, and lessen the influence of China.</w:t>
      </w:r>
    </w:p>
    <w:p w:rsidR="00D34C48" w:rsidRDefault="00D34C48" w:rsidP="00D34C48">
      <w:r w:rsidRPr="00191FE9">
        <w:rPr>
          <w:rStyle w:val="StyleUnderline"/>
        </w:rPr>
        <w:t>The result of Washington's intervention has been the country's deterioration into a civil war,</w:t>
      </w:r>
      <w:r>
        <w:t xml:space="preserve"> which threatens to spread to other countries throughout Central and East Africa, and the despair of the people who now face potential famine.</w:t>
      </w:r>
    </w:p>
    <w:p w:rsidR="00D34C48" w:rsidRPr="00191FE9" w:rsidRDefault="00D34C48" w:rsidP="00D34C48">
      <w:pPr>
        <w:rPr>
          <w:rStyle w:val="Emphasis"/>
        </w:rPr>
      </w:pPr>
      <w:r w:rsidRPr="00191FE9">
        <w:rPr>
          <w:rStyle w:val="Emphasis"/>
        </w:rPr>
        <w:t>Another common practice by the U.S. is to impose sanctions on countries, as it recently has done in South Sudan.</w:t>
      </w:r>
    </w:p>
    <w:p w:rsidR="00D34C48" w:rsidRPr="00B55AD5" w:rsidRDefault="00D34C48" w:rsidP="00D34C48"/>
    <w:p w:rsidR="00D34C48" w:rsidRPr="00216B39" w:rsidRDefault="00D34C48" w:rsidP="00D34C48"/>
    <w:p w:rsidR="000722DF" w:rsidRDefault="0041283C" w:rsidP="000722DF">
      <w:pPr>
        <w:pStyle w:val="Heading2"/>
      </w:pPr>
      <w:r>
        <w:t xml:space="preserve">“refugee” </w:t>
      </w:r>
      <w:r w:rsidR="000722DF">
        <w:t xml:space="preserve">word </w:t>
      </w:r>
      <w:r w:rsidR="00336923">
        <w:t>PIC</w:t>
      </w:r>
    </w:p>
    <w:p w:rsidR="000722DF" w:rsidRDefault="0041283C" w:rsidP="0041283C">
      <w:pPr>
        <w:pStyle w:val="Heading3"/>
      </w:pPr>
      <w:r>
        <w:t>2ac – d</w:t>
      </w:r>
      <w:r w:rsidR="000722DF">
        <w:t>efense of “refugee”</w:t>
      </w:r>
    </w:p>
    <w:p w:rsidR="000722DF" w:rsidRDefault="000722DF" w:rsidP="000722DF">
      <w:pPr>
        <w:pStyle w:val="Heading4"/>
      </w:pPr>
      <w:r>
        <w:t xml:space="preserve">While imperfect, the term refugee is </w:t>
      </w:r>
      <w:r w:rsidRPr="007612FA">
        <w:rPr>
          <w:u w:val="single"/>
        </w:rPr>
        <w:t>precise</w:t>
      </w:r>
      <w:r>
        <w:t xml:space="preserve"> and reflects a </w:t>
      </w:r>
      <w:r w:rsidRPr="007612FA">
        <w:rPr>
          <w:u w:val="single"/>
        </w:rPr>
        <w:t>humanitarian obligation</w:t>
      </w:r>
      <w:r>
        <w:t xml:space="preserve"> – those leaving war-torn homes are seeking refugee designation and small distinctions become </w:t>
      </w:r>
      <w:r w:rsidRPr="007612FA">
        <w:rPr>
          <w:u w:val="single"/>
        </w:rPr>
        <w:t>irrelevant</w:t>
      </w:r>
    </w:p>
    <w:p w:rsidR="000722DF" w:rsidRPr="007612FA" w:rsidRDefault="000722DF" w:rsidP="000722DF">
      <w:r>
        <w:rPr>
          <w:rStyle w:val="Style13ptBold"/>
        </w:rPr>
        <w:t xml:space="preserve">Lind, 15 </w:t>
      </w:r>
      <w:r w:rsidRPr="007612FA">
        <w:t>– Dara Lind is a Senior Reporter at Vox and has covered immigration for about a decade, having explained everything from federal data on police shootings to the enduring appeal of "moving to Canada" fantasies, while keeping a close eye on the theory and reality behind American immigration policy. Dara was a 2014 fellow with John Jay College's Center for Media, Crime and Justice, and a 2017 reporting fellow with the University of Southern California Center for Health Journalism.</w:t>
      </w:r>
    </w:p>
    <w:p w:rsidR="000722DF" w:rsidRPr="007612FA" w:rsidRDefault="000722DF" w:rsidP="000722DF">
      <w:r w:rsidRPr="007612FA">
        <w:t>(“Migrant vs. refugee: what the terms mean, and why they matter,” Vox, September 14, 2015, https://www.vox.com/2015/9/14/9319695/refugee-migrant-difference, SRA)</w:t>
      </w:r>
    </w:p>
    <w:p w:rsidR="000722DF" w:rsidRPr="00AC449F" w:rsidRDefault="000722DF" w:rsidP="000722DF">
      <w:pPr>
        <w:rPr>
          <w:sz w:val="16"/>
        </w:rPr>
      </w:pPr>
      <w:r w:rsidRPr="00AC449F">
        <w:rPr>
          <w:rStyle w:val="StyleUnderline"/>
        </w:rPr>
        <w:t>"Refugee": an official designation for someone forced to flee</w:t>
      </w:r>
      <w:r>
        <w:rPr>
          <w:rStyle w:val="StyleUnderline"/>
        </w:rPr>
        <w:t xml:space="preserve"> </w:t>
      </w:r>
      <w:r w:rsidRPr="00AC449F">
        <w:rPr>
          <w:rStyle w:val="Emphasis"/>
        </w:rPr>
        <w:t>Legally speaking, "migrant" is a very general term, but "refugee" is a very specific one.</w:t>
      </w:r>
      <w:r w:rsidRPr="00AC449F">
        <w:rPr>
          <w:sz w:val="16"/>
        </w:rPr>
        <w:t xml:space="preserve"> </w:t>
      </w:r>
      <w:r w:rsidRPr="00AC449F">
        <w:rPr>
          <w:rStyle w:val="StyleUnderline"/>
        </w:rPr>
        <w:t>The 1951 Geneva Convention</w:t>
      </w:r>
      <w:r w:rsidRPr="00AC449F">
        <w:rPr>
          <w:sz w:val="16"/>
        </w:rPr>
        <w:t xml:space="preserve">, which is </w:t>
      </w:r>
      <w:r w:rsidRPr="00AC449F">
        <w:rPr>
          <w:rStyle w:val="Emphasis"/>
        </w:rPr>
        <w:t>the basis for the international refugee system</w:t>
      </w:r>
      <w:r w:rsidRPr="00AC449F">
        <w:rPr>
          <w:rStyle w:val="StyleUnderline"/>
        </w:rPr>
        <w:t>, defines a refugee as someone who's forced to leave her country due to persecution based on her "race, religion, nationality, membership of a particular social group or political opinion."</w:t>
      </w:r>
      <w:r>
        <w:rPr>
          <w:rStyle w:val="StyleUnderline"/>
        </w:rPr>
        <w:t xml:space="preserve"> </w:t>
      </w:r>
      <w:r w:rsidRPr="00AC449F">
        <w:rPr>
          <w:rStyle w:val="StyleUnderline"/>
        </w:rPr>
        <w:t>That applies to many people displaced by war</w:t>
      </w:r>
      <w:r w:rsidRPr="00AC449F">
        <w:rPr>
          <w:sz w:val="16"/>
        </w:rPr>
        <w:t xml:space="preserve">, but not all of them — and it </w:t>
      </w:r>
      <w:proofErr w:type="gramStart"/>
      <w:r w:rsidRPr="00AC449F">
        <w:rPr>
          <w:sz w:val="16"/>
        </w:rPr>
        <w:t>definitely doesn't</w:t>
      </w:r>
      <w:proofErr w:type="gramEnd"/>
      <w:r w:rsidRPr="00AC449F">
        <w:rPr>
          <w:sz w:val="16"/>
        </w:rPr>
        <w:t xml:space="preserve"> apply to people who are forced to migrate due to, say, natural disasters. Furthermore, someone isn't officially a refugee until he or she is given that status by some official entity (either an individual country or the office of the UN High Commissioner for Refugees itself). Think of it as an official term, like "citizen" or "permanent resident" — you can't just say you are unless you have the documentation proving it. </w:t>
      </w:r>
      <w:r w:rsidRPr="00AC449F">
        <w:rPr>
          <w:rStyle w:val="StyleUnderline"/>
        </w:rPr>
        <w:t>This can get very confusing</w:t>
      </w:r>
      <w:r w:rsidRPr="00AC449F">
        <w:rPr>
          <w:sz w:val="16"/>
        </w:rPr>
        <w:t xml:space="preserve"> very quickly. </w:t>
      </w:r>
      <w:r w:rsidRPr="00AC449F">
        <w:rPr>
          <w:rStyle w:val="StyleUnderline"/>
        </w:rPr>
        <w:t>The camps in Lebanon, Jordan, and Turkey hosting people who have fled the Syrian civil war are refugee camps, and the people in them are considered refugees. But if someone leaves one of those camps to go to Europe</w:t>
      </w:r>
      <w:r w:rsidRPr="00AC449F">
        <w:rPr>
          <w:sz w:val="16"/>
        </w:rPr>
        <w:t xml:space="preserve"> before being individually processed — or if someone leaves Syria directly for Europe — </w:t>
      </w:r>
      <w:r w:rsidRPr="00AC449F">
        <w:rPr>
          <w:rStyle w:val="StyleUnderline"/>
        </w:rPr>
        <w:t>she's not technically a refugee.</w:t>
      </w:r>
      <w:r>
        <w:rPr>
          <w:rStyle w:val="StyleUnderline"/>
        </w:rPr>
        <w:t xml:space="preserve"> </w:t>
      </w:r>
      <w:r w:rsidRPr="00AC449F">
        <w:rPr>
          <w:sz w:val="16"/>
        </w:rPr>
        <w:t xml:space="preserve">Are the people coming to Europe migrants or refugees? In political debates, this nuance tends to get lost. Just like some call it a "migrant crisis" to emphasize that it's Europe's right to decide whether they get to come, </w:t>
      </w:r>
      <w:r w:rsidRPr="00AC449F">
        <w:rPr>
          <w:rStyle w:val="Emphasis"/>
        </w:rPr>
        <w:t>others call it a "refugee crisis" to imply that there is a humanitarian (and international law) obligation for countries to take them in.</w:t>
      </w:r>
      <w:r w:rsidRPr="00AC449F">
        <w:rPr>
          <w:sz w:val="16"/>
        </w:rPr>
        <w:t xml:space="preserve"> Furthermore, they'll often refer to it as a "Syrian refugee crisis," to emphasize that people are fleeing one of the worst civil wars on Earth right now — and which can misleadingly imply that everyone trying to enter Europe right now is Syrian. This insistence on using "refugee crisis" has extended to media outlets as well. In August, Al Jazeera made a big deal of announcing that it wasn't going to refer to the "Mediterranean migrant crisis" anymore — instead, it would call it a "refugee crisis." And 72,000 people have signed a Change.org petition urging the BBC to "use the correct term Refugee Crisis instead of Migrant Crisis." These statements make it seem clear-cut: These people are refugees, and this is a refugee crisis, and anyone who calls it anything else is agreeing with the right-wingers who want to close the borders. But it simply isn't that straightforward. </w:t>
      </w:r>
      <w:r w:rsidRPr="00AC449F">
        <w:rPr>
          <w:rStyle w:val="StyleUnderline"/>
        </w:rPr>
        <w:t>The first problem with trying to decide whether the people coming to Europe right now are migrants or refugees is that they're not all the same.</w:t>
      </w:r>
      <w:r w:rsidRPr="00AC449F">
        <w:rPr>
          <w:sz w:val="16"/>
        </w:rPr>
        <w:t xml:space="preserve"> People who are leaving their home countries because they're being persecuted often travel alongside those migrating to make a better living. Maybe a smuggling network has realized there's a group of people desperate to leave their home countries to flee persecution and willing to pay lots of money. Then once smugglers have established the route, they're willing to drop prices to transport people who might not need to leave as urgently. Or maybe people forced to migrate will figure out on their own how to get to a </w:t>
      </w:r>
      <w:proofErr w:type="gramStart"/>
      <w:r w:rsidRPr="00AC449F">
        <w:rPr>
          <w:sz w:val="16"/>
        </w:rPr>
        <w:t>particular country</w:t>
      </w:r>
      <w:proofErr w:type="gramEnd"/>
      <w:r w:rsidRPr="00AC449F">
        <w:rPr>
          <w:sz w:val="16"/>
        </w:rPr>
        <w:t xml:space="preserve"> — using smartphones, for example — and once they've been welcomed, people from other countries will be inspired to follow in their footsteps. </w:t>
      </w:r>
      <w:proofErr w:type="gramStart"/>
      <w:r w:rsidRPr="00AC449F">
        <w:rPr>
          <w:rStyle w:val="StyleUnderline"/>
        </w:rPr>
        <w:t>So</w:t>
      </w:r>
      <w:proofErr w:type="gramEnd"/>
      <w:r w:rsidRPr="00AC449F">
        <w:rPr>
          <w:rStyle w:val="StyleUnderline"/>
        </w:rPr>
        <w:t xml:space="preserve"> in practice, countries aren't just deciding whether everyone is a refugee or everyone is a migrant — they're trying to separate one from the other, so that they can let the refugees in and keep the migrants out.</w:t>
      </w:r>
      <w:r>
        <w:rPr>
          <w:rStyle w:val="StyleUnderline"/>
        </w:rPr>
        <w:t xml:space="preserve"> </w:t>
      </w:r>
      <w:r w:rsidRPr="00AC449F">
        <w:rPr>
          <w:sz w:val="16"/>
        </w:rPr>
        <w:t xml:space="preserve">That said, </w:t>
      </w:r>
      <w:r w:rsidRPr="00AC449F">
        <w:rPr>
          <w:rStyle w:val="StyleUnderline"/>
        </w:rPr>
        <w:t xml:space="preserve">the plurality, if not the majority, of people coming to Europe right now are coming from Syria, Afghanistan, and Iraq — in other words, they've been forced to leave the war-torn countries they came from. And they're overwhelmingly trying to get to the European Union </w:t>
      </w:r>
      <w:proofErr w:type="gramStart"/>
      <w:r w:rsidRPr="00AC449F">
        <w:rPr>
          <w:rStyle w:val="StyleUnderline"/>
        </w:rPr>
        <w:t>for the purpose of</w:t>
      </w:r>
      <w:proofErr w:type="gramEnd"/>
      <w:r w:rsidRPr="00AC449F">
        <w:rPr>
          <w:rStyle w:val="StyleUnderline"/>
        </w:rPr>
        <w:t xml:space="preserve"> getting designated officially as refugees.</w:t>
      </w:r>
      <w:r>
        <w:rPr>
          <w:rStyle w:val="StyleUnderline"/>
        </w:rPr>
        <w:t xml:space="preserve"> </w:t>
      </w:r>
      <w:r w:rsidRPr="00AC449F">
        <w:rPr>
          <w:sz w:val="16"/>
        </w:rPr>
        <w:t xml:space="preserve">Legally speaking, someone who's trying to get refugee status is called an asylum seeker. </w:t>
      </w:r>
      <w:proofErr w:type="gramStart"/>
      <w:r w:rsidRPr="00AC449F">
        <w:rPr>
          <w:sz w:val="16"/>
        </w:rPr>
        <w:t>So</w:t>
      </w:r>
      <w:proofErr w:type="gramEnd"/>
      <w:r w:rsidRPr="00AC449F">
        <w:rPr>
          <w:sz w:val="16"/>
        </w:rPr>
        <w:t xml:space="preserve"> it actually would be correct — at least more correct than anything else — to refer to the current European crisis as an "asylum-seeker crisis." But that doesn't roll off the tongue as easily as "migrant" or "refugee." Furthermore, it implies that some people might not actually deserve asylum — that they might be migrants pretending to be refugees, trying to abuse the system and European hospitality. </w:t>
      </w:r>
      <w:r w:rsidRPr="00AC449F">
        <w:rPr>
          <w:rStyle w:val="StyleUnderline"/>
        </w:rPr>
        <w:t>The deeper problem: How do you draw the line between "coerced" and "forced?"</w:t>
      </w:r>
      <w:r>
        <w:rPr>
          <w:rStyle w:val="StyleUnderline"/>
        </w:rPr>
        <w:t xml:space="preserve"> </w:t>
      </w:r>
      <w:r w:rsidRPr="00AC449F">
        <w:rPr>
          <w:sz w:val="16"/>
        </w:rPr>
        <w:t xml:space="preserve">The reason that "migrant" and "refugee" aren't perfect opposites to begin with is that even though countries' immigration policies rely on drawing a firm line between forced and voluntary migration, </w:t>
      </w:r>
      <w:r w:rsidRPr="00AC449F">
        <w:rPr>
          <w:rStyle w:val="Emphasis"/>
          <w:sz w:val="24"/>
        </w:rPr>
        <w:t xml:space="preserve">to the people doing the migrating, that distinction might not exist. </w:t>
      </w:r>
      <w:r w:rsidRPr="00AC449F">
        <w:rPr>
          <w:sz w:val="16"/>
        </w:rPr>
        <w:t xml:space="preserve">The UNESCO website says that migrants (as opposed to refugees, asylum seekers, or other people forced to migrate) are "people who make choices about when to leave and where to go." But ultimately, asylum seekers make the choice to leave, too. When people are literally taken from their home countries against their will, they're not called asylum seekers — they're called victims of human trafficking. </w:t>
      </w:r>
      <w:r w:rsidRPr="00AC449F">
        <w:rPr>
          <w:rStyle w:val="StyleUnderline"/>
        </w:rPr>
        <w:t>Everyone</w:t>
      </w:r>
      <w:r w:rsidRPr="00AC449F">
        <w:rPr>
          <w:sz w:val="16"/>
        </w:rPr>
        <w:t xml:space="preserve"> else —</w:t>
      </w:r>
      <w:r w:rsidRPr="00AC449F">
        <w:rPr>
          <w:rStyle w:val="StyleUnderline"/>
        </w:rPr>
        <w:t xml:space="preserve"> whether they're fleeing war, persecution, or poverty — makes the decision that it's better for them to go somewhere else.</w:t>
      </w:r>
      <w:r>
        <w:rPr>
          <w:rStyle w:val="StyleUnderline"/>
        </w:rPr>
        <w:t xml:space="preserve"> </w:t>
      </w:r>
      <w:r w:rsidRPr="00AC449F">
        <w:rPr>
          <w:sz w:val="16"/>
        </w:rPr>
        <w:t xml:space="preserve">At the same time, though, no one leaves her home country because her life is awesome. </w:t>
      </w:r>
      <w:r w:rsidRPr="00AC449F">
        <w:rPr>
          <w:rStyle w:val="StyleUnderline"/>
        </w:rPr>
        <w:t xml:space="preserve">Many humanitarians and refugee advocates have explained the current crisis using a quote from the British-Somali poet </w:t>
      </w:r>
      <w:proofErr w:type="spellStart"/>
      <w:r w:rsidRPr="00AC449F">
        <w:rPr>
          <w:rStyle w:val="StyleUnderline"/>
        </w:rPr>
        <w:t>Warsan</w:t>
      </w:r>
      <w:proofErr w:type="spellEnd"/>
      <w:r w:rsidRPr="00AC449F">
        <w:rPr>
          <w:rStyle w:val="StyleUnderline"/>
        </w:rPr>
        <w:t xml:space="preserve"> Shire:</w:t>
      </w:r>
      <w:r>
        <w:rPr>
          <w:rStyle w:val="StyleUnderline"/>
        </w:rPr>
        <w:t xml:space="preserve"> </w:t>
      </w:r>
      <w:r w:rsidRPr="00AC449F">
        <w:rPr>
          <w:rStyle w:val="StyleUnderline"/>
        </w:rPr>
        <w:t xml:space="preserve">You </w:t>
      </w:r>
      <w:proofErr w:type="gramStart"/>
      <w:r w:rsidRPr="00AC449F">
        <w:rPr>
          <w:rStyle w:val="StyleUnderline"/>
        </w:rPr>
        <w:t>have to</w:t>
      </w:r>
      <w:proofErr w:type="gramEnd"/>
      <w:r w:rsidRPr="00AC449F">
        <w:rPr>
          <w:rStyle w:val="StyleUnderline"/>
        </w:rPr>
        <w:t xml:space="preserve"> understand,</w:t>
      </w:r>
      <w:r>
        <w:rPr>
          <w:rStyle w:val="StyleUnderline"/>
        </w:rPr>
        <w:t xml:space="preserve"> </w:t>
      </w:r>
      <w:r w:rsidRPr="00AC449F">
        <w:rPr>
          <w:rStyle w:val="StyleUnderline"/>
        </w:rPr>
        <w:t>No one puts their children in a boat</w:t>
      </w:r>
      <w:r>
        <w:rPr>
          <w:rStyle w:val="StyleUnderline"/>
        </w:rPr>
        <w:t xml:space="preserve"> </w:t>
      </w:r>
      <w:r w:rsidRPr="00AC449F">
        <w:rPr>
          <w:rStyle w:val="StyleUnderline"/>
        </w:rPr>
        <w:t>Unless the water is safer than the land</w:t>
      </w:r>
      <w:r>
        <w:rPr>
          <w:rStyle w:val="StyleUnderline"/>
        </w:rPr>
        <w:t xml:space="preserve"> </w:t>
      </w:r>
      <w:r w:rsidRPr="00AC449F">
        <w:rPr>
          <w:sz w:val="16"/>
        </w:rPr>
        <w:t xml:space="preserve">According to international law, </w:t>
      </w:r>
      <w:r w:rsidRPr="00AC449F">
        <w:rPr>
          <w:rStyle w:val="StyleUnderline"/>
        </w:rPr>
        <w:t>if you're fleeing physical danger</w:t>
      </w:r>
      <w:r w:rsidRPr="00AC449F">
        <w:rPr>
          <w:sz w:val="16"/>
        </w:rPr>
        <w:t xml:space="preserve"> — especially if that physical danger is based on persecution — </w:t>
      </w:r>
      <w:r w:rsidRPr="00AC449F">
        <w:rPr>
          <w:rStyle w:val="StyleUnderline"/>
        </w:rPr>
        <w:t>it's forced migration</w:t>
      </w:r>
      <w:r w:rsidRPr="00AC449F">
        <w:rPr>
          <w:sz w:val="16"/>
        </w:rPr>
        <w:t xml:space="preserve">. If you're fleeing crushing poverty, even if that poverty threatens your health, it's voluntary migration. But many people may feel "the water is safer than the land" because they can no longer trust that their family will survive on the money they can make in their home countries. Or they are leaving countries torn by war and persecution, but only because they don't have the money to protect themselves or to rebuild their homes after the conflict ends. And while someone might leave Syria because she's fleeing civil war, she might decide to head to Europe rather than stopping in Lebanon because Europe offers her a better chance to provide for her family. There ought to be a term for people who migrate that doesn't automatically judge whether their motives are legitimate What's really needed is a single term that doesn't try to sort people who are migrating into distinct categories. "Migrant" is the most general term that exists — and </w:t>
      </w:r>
      <w:r w:rsidRPr="00AC449F">
        <w:rPr>
          <w:rStyle w:val="StyleUnderline"/>
        </w:rPr>
        <w:t xml:space="preserve">in a perfect world, you could simply call someone a "migrant" without making any insinuations about why she's migrating. In this </w:t>
      </w:r>
      <w:r w:rsidRPr="00AC449F">
        <w:rPr>
          <w:rStyle w:val="Emphasis"/>
        </w:rPr>
        <w:t>imperfect world</w:t>
      </w:r>
      <w:r w:rsidRPr="00AC449F">
        <w:rPr>
          <w:rStyle w:val="StyleUnderline"/>
        </w:rPr>
        <w:t>, though, it's developed the connotation of someone who is living acceptably in her home country and wants to come to another country just to make some more money</w:t>
      </w:r>
      <w:r w:rsidRPr="00AC449F">
        <w:rPr>
          <w:sz w:val="16"/>
        </w:rPr>
        <w:t xml:space="preserve"> (which doesn't exactly describe even most people who are migrating strictly for economic reasons). The people who call this a "migrant crisis," like London Mayor Boris Johnson, tend to have their facts wrong — they ignore where people are coming from to say that because they're "relatively young [and] able-bodied" they must be coming to Europe to work. </w:t>
      </w:r>
      <w:r w:rsidRPr="00AC449F">
        <w:rPr>
          <w:rStyle w:val="Emphasis"/>
        </w:rPr>
        <w:t>People who call it a "refugee crisis,"</w:t>
      </w:r>
      <w:r w:rsidRPr="00AC449F">
        <w:rPr>
          <w:sz w:val="16"/>
        </w:rPr>
        <w:t xml:space="preserve"> on the other hand, </w:t>
      </w:r>
      <w:r w:rsidRPr="00AC449F">
        <w:rPr>
          <w:rStyle w:val="Emphasis"/>
        </w:rPr>
        <w:t>tend to be more accurate about who is coming and where they are coming from.</w:t>
      </w:r>
      <w:r w:rsidRPr="00AC449F">
        <w:rPr>
          <w:sz w:val="16"/>
        </w:rPr>
        <w:t xml:space="preserve"> But they're using a term that doesn't yet apply to most of these people. Furthermore, they're encouraging the distinction between "refugee" and "migrant" — and ignoring the fact that everyone who migrates is making choices, but that those choices are always at least partly coerced.</w:t>
      </w:r>
    </w:p>
    <w:p w:rsidR="000722DF" w:rsidRDefault="000722DF" w:rsidP="000722DF"/>
    <w:p w:rsidR="000722DF" w:rsidRDefault="000722DF" w:rsidP="000722DF">
      <w:pPr>
        <w:pStyle w:val="Heading4"/>
      </w:pPr>
      <w:r>
        <w:t xml:space="preserve">Their author concludes that </w:t>
      </w:r>
      <w:r w:rsidRPr="00BC586B">
        <w:rPr>
          <w:u w:val="single"/>
        </w:rPr>
        <w:t>political activism</w:t>
      </w:r>
      <w:r>
        <w:t xml:space="preserve"> is the </w:t>
      </w:r>
      <w:r w:rsidRPr="00BC586B">
        <w:rPr>
          <w:u w:val="single"/>
        </w:rPr>
        <w:t>best corrective</w:t>
      </w:r>
      <w:r>
        <w:t xml:space="preserve"> for better futures – the plan is that </w:t>
      </w:r>
      <w:r w:rsidRPr="00BC586B">
        <w:rPr>
          <w:u w:val="single"/>
        </w:rPr>
        <w:t>expansion</w:t>
      </w:r>
      <w:r>
        <w:t xml:space="preserve"> of South Sudanese </w:t>
      </w:r>
      <w:r w:rsidRPr="00BC586B">
        <w:rPr>
          <w:u w:val="single"/>
        </w:rPr>
        <w:t>influence</w:t>
      </w:r>
    </w:p>
    <w:p w:rsidR="000722DF" w:rsidRPr="00BC586B" w:rsidRDefault="000722DF" w:rsidP="000722DF">
      <w:r>
        <w:rPr>
          <w:rStyle w:val="Style13ptBold"/>
        </w:rPr>
        <w:t>Al-</w:t>
      </w:r>
      <w:proofErr w:type="spellStart"/>
      <w:r>
        <w:rPr>
          <w:rStyle w:val="Style13ptBold"/>
        </w:rPr>
        <w:t>Saadi</w:t>
      </w:r>
      <w:proofErr w:type="spellEnd"/>
      <w:r>
        <w:rPr>
          <w:rStyle w:val="Style13ptBold"/>
        </w:rPr>
        <w:t xml:space="preserve">, 15 </w:t>
      </w:r>
      <w:r w:rsidRPr="00BC586B">
        <w:t>– Yazan al-</w:t>
      </w:r>
      <w:proofErr w:type="spellStart"/>
      <w:r w:rsidRPr="00BC586B">
        <w:t>Saadi</w:t>
      </w:r>
      <w:proofErr w:type="spellEnd"/>
      <w:r w:rsidRPr="00BC586B">
        <w:t xml:space="preserve"> is a Syrian-Canadian writer and researcher based in Beirut.</w:t>
      </w:r>
    </w:p>
    <w:p w:rsidR="000722DF" w:rsidRPr="00BC586B" w:rsidRDefault="000722DF" w:rsidP="000722DF">
      <w:r w:rsidRPr="00BC586B">
        <w:t>(“</w:t>
      </w:r>
      <w:r w:rsidRPr="00BC586B">
        <w:rPr>
          <w:rStyle w:val="StyleUnderline"/>
        </w:rPr>
        <w:t>How ‘refugee’ became a bad word and how to reclaim it</w:t>
      </w:r>
      <w:r w:rsidRPr="00BC586B">
        <w:t xml:space="preserve">,” </w:t>
      </w:r>
      <w:proofErr w:type="spellStart"/>
      <w:r w:rsidRPr="00BC586B">
        <w:t>OpenCanada</w:t>
      </w:r>
      <w:proofErr w:type="spellEnd"/>
      <w:r w:rsidRPr="00BC586B">
        <w:t>, October 28, 2015, https://www.opencanada.org/features/unhcr-legacy-how-refugee-became-bad-word-and-how-reclaim-it/, SRA)</w:t>
      </w:r>
    </w:p>
    <w:p w:rsidR="000722DF" w:rsidRDefault="000722DF" w:rsidP="000722DF">
      <w:pPr>
        <w:rPr>
          <w:rStyle w:val="StyleUnderline"/>
        </w:rPr>
      </w:pPr>
      <w:r w:rsidRPr="0013552A">
        <w:rPr>
          <w:sz w:val="16"/>
        </w:rPr>
        <w:t xml:space="preserve">It is not simply about the lack of funds, the “outrageous” demands of the refugee, or a naïve sense of idealism that has created a crisis within the international aid system. </w:t>
      </w:r>
      <w:r w:rsidRPr="0013552A">
        <w:rPr>
          <w:rStyle w:val="StyleUnderline"/>
        </w:rPr>
        <w:t>Something deeper is amiss.</w:t>
      </w:r>
      <w:r>
        <w:rPr>
          <w:rStyle w:val="StyleUnderline"/>
        </w:rPr>
        <w:t xml:space="preserve"> </w:t>
      </w:r>
      <w:r w:rsidRPr="0013552A">
        <w:rPr>
          <w:rStyle w:val="StyleUnderline"/>
        </w:rPr>
        <w:t xml:space="preserve">But all is not lost. “Refugee” is and should not be a bad word. </w:t>
      </w:r>
      <w:r w:rsidRPr="0013552A">
        <w:rPr>
          <w:rStyle w:val="Emphasis"/>
        </w:rPr>
        <w:t>Refugees are human beings</w:t>
      </w:r>
      <w:r w:rsidRPr="0013552A">
        <w:rPr>
          <w:rStyle w:val="StyleUnderline"/>
        </w:rPr>
        <w:t xml:space="preserve"> who are going through extraordinary and difficult situations, and they deserve supreme solidarity and impactful action not blunted by traditional politics or by the concerns of nation-state donors</w:t>
      </w:r>
      <w:r w:rsidRPr="0013552A">
        <w:rPr>
          <w:sz w:val="16"/>
        </w:rPr>
        <w:t xml:space="preserve"> (who also play a key role in creating ‘</w:t>
      </w:r>
      <w:proofErr w:type="spellStart"/>
      <w:r w:rsidRPr="0013552A">
        <w:rPr>
          <w:sz w:val="16"/>
        </w:rPr>
        <w:t>refugeeness</w:t>
      </w:r>
      <w:proofErr w:type="spellEnd"/>
      <w:r w:rsidRPr="0013552A">
        <w:rPr>
          <w:sz w:val="16"/>
        </w:rPr>
        <w:t xml:space="preserve">’ with their various military, economic, and social policies). </w:t>
      </w:r>
      <w:r w:rsidRPr="0013552A">
        <w:rPr>
          <w:rStyle w:val="Emphasis"/>
        </w:rPr>
        <w:t>The term’s salvation ultimately lies in self-determination.</w:t>
      </w:r>
      <w:r>
        <w:rPr>
          <w:rStyle w:val="Emphasis"/>
        </w:rPr>
        <w:t xml:space="preserve"> </w:t>
      </w:r>
      <w:r w:rsidRPr="0013552A">
        <w:rPr>
          <w:rStyle w:val="StyleUnderline"/>
        </w:rPr>
        <w:t>A refugee must be able to play an important role in deciding their fates</w:t>
      </w:r>
      <w:r w:rsidRPr="0013552A">
        <w:rPr>
          <w:sz w:val="16"/>
        </w:rPr>
        <w:t xml:space="preserve">. The solution to these dilemmas requires an uprising of sorts — or at the most extreme, a downfall of the regime as it were. It is more vital that UNHCR be radically restructured and redefined in </w:t>
      </w:r>
      <w:proofErr w:type="gramStart"/>
      <w:r w:rsidRPr="0013552A">
        <w:rPr>
          <w:sz w:val="16"/>
        </w:rPr>
        <w:t>a manner in which</w:t>
      </w:r>
      <w:proofErr w:type="gramEnd"/>
      <w:r w:rsidRPr="0013552A">
        <w:rPr>
          <w:sz w:val="16"/>
        </w:rPr>
        <w:t xml:space="preserve"> </w:t>
      </w:r>
      <w:r w:rsidRPr="0013552A">
        <w:rPr>
          <w:rStyle w:val="StyleUnderline"/>
        </w:rPr>
        <w:t>the refugee defines and plays a role in their own salvation</w:t>
      </w:r>
      <w:r w:rsidRPr="0013552A">
        <w:rPr>
          <w:sz w:val="16"/>
        </w:rPr>
        <w:t xml:space="preserve">. And if that cannot happen, then perhaps it is time to develop and establish an international refugee body that is representative of, voiced by, and acts for the refugees as an alternative to the UNHCR. </w:t>
      </w:r>
      <w:r w:rsidRPr="0013552A">
        <w:rPr>
          <w:rStyle w:val="StyleUnderline"/>
        </w:rPr>
        <w:t>Anything far short of that is not realistic of the situation faced by millions on the ground, at sea, and everywhere else in between.</w:t>
      </w:r>
    </w:p>
    <w:p w:rsidR="000722DF" w:rsidRDefault="000722DF" w:rsidP="000722DF">
      <w:pPr>
        <w:rPr>
          <w:rStyle w:val="StyleUnderline"/>
          <w:b/>
          <w:bCs/>
        </w:rPr>
      </w:pPr>
    </w:p>
    <w:p w:rsidR="00F524CD" w:rsidRDefault="00F524CD" w:rsidP="00F524CD">
      <w:pPr>
        <w:pStyle w:val="Heading3"/>
      </w:pPr>
      <w:r>
        <w:t xml:space="preserve">1ar – defense of “refugee” </w:t>
      </w:r>
    </w:p>
    <w:p w:rsidR="000722DF" w:rsidRPr="00F66A28" w:rsidRDefault="000722DF" w:rsidP="000722DF">
      <w:pPr>
        <w:pStyle w:val="Heading4"/>
      </w:pPr>
      <w:r>
        <w:t xml:space="preserve">The term “refugee” is just a </w:t>
      </w:r>
      <w:r w:rsidRPr="00F66A28">
        <w:rPr>
          <w:u w:val="single"/>
        </w:rPr>
        <w:t>broad descriptive rubric</w:t>
      </w:r>
      <w:r>
        <w:t xml:space="preserve">, not a call to essentialism – our form of refugee studies is </w:t>
      </w:r>
      <w:r w:rsidRPr="00F66A28">
        <w:rPr>
          <w:u w:val="single"/>
        </w:rPr>
        <w:t>interdisciplinary</w:t>
      </w:r>
      <w:r>
        <w:t xml:space="preserve"> and </w:t>
      </w:r>
      <w:r w:rsidRPr="00F66A28">
        <w:rPr>
          <w:u w:val="single"/>
        </w:rPr>
        <w:t>self-reflexive</w:t>
      </w:r>
    </w:p>
    <w:p w:rsidR="000722DF" w:rsidRPr="00F66A28" w:rsidRDefault="000722DF" w:rsidP="000722DF">
      <w:proofErr w:type="spellStart"/>
      <w:r>
        <w:rPr>
          <w:rStyle w:val="Style13ptBold"/>
        </w:rPr>
        <w:t>Malkki</w:t>
      </w:r>
      <w:proofErr w:type="spellEnd"/>
      <w:r>
        <w:rPr>
          <w:rStyle w:val="Style13ptBold"/>
        </w:rPr>
        <w:t xml:space="preserve">, 95 </w:t>
      </w:r>
      <w:r w:rsidRPr="00F66A28">
        <w:t>– </w:t>
      </w:r>
      <w:proofErr w:type="spellStart"/>
      <w:r w:rsidRPr="00F66A28">
        <w:t>Liisa</w:t>
      </w:r>
      <w:proofErr w:type="spellEnd"/>
      <w:r w:rsidRPr="00F66A28">
        <w:t xml:space="preserve"> H. </w:t>
      </w:r>
      <w:proofErr w:type="spellStart"/>
      <w:r w:rsidRPr="00F66A28">
        <w:t>Malkki</w:t>
      </w:r>
      <w:proofErr w:type="spellEnd"/>
      <w:r w:rsidRPr="00F66A28">
        <w:t xml:space="preserve"> is Professor of Anthropology at Stanford University. She is the author of Purity and Exile: Violence, Memory, and National Cosmology among Hutu Refugees in Tanzania, and the coauthor of Improvising Theory: Process and Temporality in Ethnographic Fieldwork.</w:t>
      </w:r>
    </w:p>
    <w:p w:rsidR="000722DF" w:rsidRPr="00F66A28" w:rsidRDefault="000722DF" w:rsidP="000722DF">
      <w:r w:rsidRPr="00F66A28">
        <w:t>(“REFUGEES AND EXILE: From "Refugee Studies" to the N</w:t>
      </w:r>
      <w:r>
        <w:t>ational</w:t>
      </w:r>
      <w:r w:rsidRPr="00F66A28">
        <w:t xml:space="preserve"> Order of Things,” Annual Review of Anthropology, Volume 24, 1995, https://doi.org/10.1146/annurev.an.24.100195.002431, SRA)</w:t>
      </w:r>
    </w:p>
    <w:p w:rsidR="000722DF" w:rsidRPr="005825DA" w:rsidRDefault="000722DF" w:rsidP="000722DF">
      <w:pPr>
        <w:rPr>
          <w:rStyle w:val="StyleUnderline"/>
        </w:rPr>
      </w:pPr>
      <w:r w:rsidRPr="005825DA">
        <w:rPr>
          <w:sz w:val="16"/>
        </w:rPr>
        <w:t xml:space="preserve">It has become common to observe that the </w:t>
      </w:r>
      <w:r w:rsidRPr="005825DA">
        <w:rPr>
          <w:rStyle w:val="StyleUnderline"/>
        </w:rPr>
        <w:t>spatial and social displacement of</w:t>
      </w:r>
      <w:r>
        <w:rPr>
          <w:rStyle w:val="StyleUnderline"/>
        </w:rPr>
        <w:t xml:space="preserve"> </w:t>
      </w:r>
      <w:r w:rsidRPr="005825DA">
        <w:rPr>
          <w:rStyle w:val="StyleUnderline"/>
        </w:rPr>
        <w:t>people has been accelerating around the world at a fast pace and that these</w:t>
      </w:r>
      <w:r>
        <w:rPr>
          <w:rStyle w:val="StyleUnderline"/>
        </w:rPr>
        <w:t xml:space="preserve"> </w:t>
      </w:r>
      <w:r w:rsidRPr="005825DA">
        <w:rPr>
          <w:rStyle w:val="StyleUnderline"/>
        </w:rPr>
        <w:t xml:space="preserve">movements include enormous numbers of people </w:t>
      </w:r>
      <w:r w:rsidRPr="00F66A28">
        <w:rPr>
          <w:sz w:val="16"/>
          <w:szCs w:val="16"/>
        </w:rPr>
        <w:t>who are</w:t>
      </w:r>
      <w:r w:rsidRPr="005825DA">
        <w:rPr>
          <w:rStyle w:val="StyleUnderline"/>
        </w:rPr>
        <w:t xml:space="preserve"> legally classifiable</w:t>
      </w:r>
      <w:r>
        <w:rPr>
          <w:rStyle w:val="StyleUnderline"/>
        </w:rPr>
        <w:t xml:space="preserve"> </w:t>
      </w:r>
      <w:r w:rsidRPr="005825DA">
        <w:rPr>
          <w:rStyle w:val="StyleUnderline"/>
        </w:rPr>
        <w:t>as refugees.</w:t>
      </w:r>
      <w:r w:rsidRPr="005825DA">
        <w:rPr>
          <w:sz w:val="16"/>
        </w:rPr>
        <w:t xml:space="preserve"> Watching current media coverage on refugees from Rwanda, Burundi, Haiti, Cuba, Bosnia, and elsewhere, </w:t>
      </w:r>
      <w:r w:rsidRPr="005825DA">
        <w:rPr>
          <w:rStyle w:val="StyleUnderline"/>
        </w:rPr>
        <w:t>one could easily conclude-as</w:t>
      </w:r>
      <w:r>
        <w:rPr>
          <w:rStyle w:val="StyleUnderline"/>
        </w:rPr>
        <w:t xml:space="preserve"> </w:t>
      </w:r>
      <w:proofErr w:type="gramStart"/>
      <w:r w:rsidRPr="005825DA">
        <w:rPr>
          <w:rStyle w:val="StyleUnderline"/>
        </w:rPr>
        <w:t>has</w:t>
      </w:r>
      <w:proofErr w:type="gramEnd"/>
      <w:r w:rsidRPr="005825DA">
        <w:rPr>
          <w:rStyle w:val="StyleUnderline"/>
        </w:rPr>
        <w:t xml:space="preserve"> increasingly been done-that the term refugees denotes an objectively</w:t>
      </w:r>
      <w:r>
        <w:rPr>
          <w:rStyle w:val="StyleUnderline"/>
        </w:rPr>
        <w:t xml:space="preserve"> </w:t>
      </w:r>
      <w:r w:rsidRPr="005825DA">
        <w:rPr>
          <w:rStyle w:val="StyleUnderline"/>
        </w:rPr>
        <w:t>self-delimiting field of study for anthropologists.</w:t>
      </w:r>
      <w:r w:rsidRPr="005825DA">
        <w:rPr>
          <w:sz w:val="16"/>
        </w:rPr>
        <w:t xml:space="preserve"> This review begins from the contrary premise: that </w:t>
      </w:r>
      <w:r w:rsidRPr="005825DA">
        <w:rPr>
          <w:rStyle w:val="Emphasis"/>
        </w:rPr>
        <w:t>"refugees" do not constitute a naturally self-delimiting</w:t>
      </w:r>
      <w:r>
        <w:rPr>
          <w:rStyle w:val="Emphasis"/>
        </w:rPr>
        <w:t xml:space="preserve"> </w:t>
      </w:r>
      <w:r w:rsidRPr="005825DA">
        <w:rPr>
          <w:rStyle w:val="Emphasis"/>
        </w:rPr>
        <w:t>domain</w:t>
      </w:r>
      <w:r w:rsidRPr="005825DA">
        <w:t xml:space="preserve"> </w:t>
      </w:r>
      <w:r w:rsidRPr="005825DA">
        <w:rPr>
          <w:sz w:val="16"/>
          <w:szCs w:val="16"/>
        </w:rPr>
        <w:t>of anthropological knowledge.</w:t>
      </w:r>
      <w:r w:rsidRPr="005825DA">
        <w:t xml:space="preserve"> </w:t>
      </w:r>
      <w:r w:rsidRPr="005825DA">
        <w:rPr>
          <w:rStyle w:val="Emphasis"/>
        </w:rPr>
        <w:t>Forced population movements have</w:t>
      </w:r>
      <w:r>
        <w:rPr>
          <w:rStyle w:val="Emphasis"/>
        </w:rPr>
        <w:t xml:space="preserve"> </w:t>
      </w:r>
      <w:r w:rsidRPr="005825DA">
        <w:rPr>
          <w:rStyle w:val="Emphasis"/>
        </w:rPr>
        <w:t xml:space="preserve">extraordinarily diverse historical and political causes </w:t>
      </w:r>
      <w:r w:rsidRPr="00F91AC7">
        <w:rPr>
          <w:rStyle w:val="StyleUnderline"/>
        </w:rPr>
        <w:t>and involve people who</w:t>
      </w:r>
      <w:r w:rsidRPr="005825DA">
        <w:rPr>
          <w:sz w:val="16"/>
          <w:szCs w:val="16"/>
        </w:rPr>
        <w:t>, while all displaced,</w:t>
      </w:r>
      <w:r w:rsidRPr="005825DA">
        <w:rPr>
          <w:rStyle w:val="Emphasis"/>
        </w:rPr>
        <w:t xml:space="preserve"> </w:t>
      </w:r>
      <w:r w:rsidRPr="00F91AC7">
        <w:rPr>
          <w:rStyle w:val="StyleUnderline"/>
        </w:rPr>
        <w:t>find themselves in qualitatively different situations and predicaments.</w:t>
      </w:r>
      <w:r w:rsidRPr="005825DA">
        <w:rPr>
          <w:sz w:val="16"/>
        </w:rPr>
        <w:t xml:space="preserve"> Thus, </w:t>
      </w:r>
      <w:proofErr w:type="gramStart"/>
      <w:r w:rsidRPr="005825DA">
        <w:rPr>
          <w:sz w:val="16"/>
        </w:rPr>
        <w:t xml:space="preserve">it would seem that </w:t>
      </w:r>
      <w:r w:rsidRPr="005825DA">
        <w:rPr>
          <w:rStyle w:val="Emphasis"/>
        </w:rPr>
        <w:t>the</w:t>
      </w:r>
      <w:proofErr w:type="gramEnd"/>
      <w:r w:rsidRPr="005825DA">
        <w:rPr>
          <w:rStyle w:val="Emphasis"/>
        </w:rPr>
        <w:t xml:space="preserve"> term refugee has analytical usefulness</w:t>
      </w:r>
      <w:r>
        <w:rPr>
          <w:rStyle w:val="Emphasis"/>
        </w:rPr>
        <w:t xml:space="preserve"> </w:t>
      </w:r>
      <w:r w:rsidRPr="005825DA">
        <w:rPr>
          <w:rStyle w:val="Emphasis"/>
        </w:rPr>
        <w:t>not as a label for a special, generalizable "kind" or "type" of person or</w:t>
      </w:r>
      <w:r>
        <w:rPr>
          <w:rStyle w:val="Emphasis"/>
        </w:rPr>
        <w:t xml:space="preserve"> </w:t>
      </w:r>
      <w:r w:rsidRPr="005825DA">
        <w:rPr>
          <w:rStyle w:val="Emphasis"/>
        </w:rPr>
        <w:t>situation, but only as a broad legal or descriptive rubric that includes within it a</w:t>
      </w:r>
      <w:r>
        <w:rPr>
          <w:rStyle w:val="Emphasis"/>
        </w:rPr>
        <w:t xml:space="preserve"> </w:t>
      </w:r>
      <w:r w:rsidRPr="005825DA">
        <w:rPr>
          <w:rStyle w:val="Emphasis"/>
        </w:rPr>
        <w:t>world of different socioeconomic statuses, personal histories, and psychological</w:t>
      </w:r>
      <w:r>
        <w:rPr>
          <w:rStyle w:val="Emphasis"/>
        </w:rPr>
        <w:t xml:space="preserve"> </w:t>
      </w:r>
      <w:r w:rsidRPr="005825DA">
        <w:rPr>
          <w:rStyle w:val="Emphasis"/>
        </w:rPr>
        <w:t>or spiritual situations.</w:t>
      </w:r>
      <w:r w:rsidRPr="005825DA">
        <w:rPr>
          <w:sz w:val="16"/>
        </w:rPr>
        <w:t xml:space="preserve"> </w:t>
      </w:r>
      <w:r w:rsidRPr="005825DA">
        <w:rPr>
          <w:rStyle w:val="StyleUnderline"/>
        </w:rPr>
        <w:t>Involuntary or forced movements of people are</w:t>
      </w:r>
      <w:r>
        <w:rPr>
          <w:rStyle w:val="StyleUnderline"/>
        </w:rPr>
        <w:t xml:space="preserve"> </w:t>
      </w:r>
      <w:r w:rsidRPr="005825DA">
        <w:rPr>
          <w:rStyle w:val="StyleUnderline"/>
        </w:rPr>
        <w:t>always only one aspect of much larger constellations of sociopolitical and</w:t>
      </w:r>
      <w:r>
        <w:rPr>
          <w:rStyle w:val="StyleUnderline"/>
        </w:rPr>
        <w:t xml:space="preserve"> </w:t>
      </w:r>
      <w:r w:rsidRPr="005825DA">
        <w:rPr>
          <w:rStyle w:val="StyleUnderline"/>
        </w:rPr>
        <w:t>cultural processes and practices.</w:t>
      </w:r>
      <w:r w:rsidRPr="005825DA">
        <w:rPr>
          <w:sz w:val="16"/>
        </w:rPr>
        <w:t xml:space="preserve"> Nationalism and racism, xenophobia and immigration policies, state practices of violence and war, censorship and silencing, human rights and challenges to state sovereignty, "development" discourse and humanitarian interventions, citizenship and cultural or religious identities, travel and diaspora, and memory and historicity are just some of the issues and practices that generate the inescapably relevant context of human displacement today. In many studies of refugees, however, these are the kinds of </w:t>
      </w:r>
      <w:r w:rsidRPr="005825DA">
        <w:rPr>
          <w:rStyle w:val="StyleUnderline"/>
        </w:rPr>
        <w:t>"background information" or "root causes"</w:t>
      </w:r>
      <w:r w:rsidRPr="005825DA">
        <w:rPr>
          <w:sz w:val="16"/>
        </w:rPr>
        <w:t xml:space="preserve"> that </w:t>
      </w:r>
      <w:r w:rsidRPr="005825DA">
        <w:rPr>
          <w:rStyle w:val="StyleUnderline"/>
        </w:rPr>
        <w:t>sometimes have been considered,</w:t>
      </w:r>
      <w:r>
        <w:rPr>
          <w:rStyle w:val="StyleUnderline"/>
        </w:rPr>
        <w:t xml:space="preserve"> </w:t>
      </w:r>
      <w:r w:rsidRPr="005825DA">
        <w:rPr>
          <w:rStyle w:val="StyleUnderline"/>
        </w:rPr>
        <w:t>for many reasons, beyond the scope of study.</w:t>
      </w:r>
    </w:p>
    <w:p w:rsidR="000722DF" w:rsidRDefault="000722DF" w:rsidP="000722DF">
      <w:pPr>
        <w:rPr>
          <w:rStyle w:val="StyleUnderline"/>
        </w:rPr>
      </w:pPr>
    </w:p>
    <w:p w:rsidR="000722DF" w:rsidRPr="00320D64" w:rsidRDefault="000722DF" w:rsidP="000722DF">
      <w:pPr>
        <w:pStyle w:val="Heading4"/>
      </w:pPr>
      <w:r>
        <w:t xml:space="preserve">The inevitable existence of labels doesn’t deny individual humanity </w:t>
      </w:r>
    </w:p>
    <w:p w:rsidR="000722DF" w:rsidRPr="00120C82" w:rsidRDefault="000722DF" w:rsidP="000722DF">
      <w:r>
        <w:rPr>
          <w:rStyle w:val="Style13ptBold"/>
        </w:rPr>
        <w:t xml:space="preserve">Simon, 15 </w:t>
      </w:r>
      <w:r w:rsidRPr="00120C82">
        <w:t xml:space="preserve">– Scott Simon has reported from all fifty states, five continents, and ten wars, from El Salvador to Sarajevo to Afghanistan and Iraq. His books have chronicled character and characters, in war and peace, sports and art, tragedy and comedy. He has won every major award in broadcasting, including the Peabody, the Emmy, the Columbia-DuPont, the Ohio State Award, the Robert F. Kennedy Journalism Award, and the Sidney Hillman Award. </w:t>
      </w:r>
    </w:p>
    <w:p w:rsidR="000722DF" w:rsidRPr="00120C82" w:rsidRDefault="000722DF" w:rsidP="000722DF">
      <w:r w:rsidRPr="00120C82">
        <w:t>(“What Do You Think Of When You Hear The Word 'Refugee</w:t>
      </w:r>
      <w:proofErr w:type="gramStart"/>
      <w:r w:rsidRPr="00120C82">
        <w:t>'?,</w:t>
      </w:r>
      <w:proofErr w:type="gramEnd"/>
      <w:r w:rsidRPr="00120C82">
        <w:t>” NPR, June 20, 2015, https://www.npr.org/2015/06/20/415824321/what-do-you-think-of-when-you-hear-the-word-refugee, SRA)</w:t>
      </w:r>
    </w:p>
    <w:p w:rsidR="000722DF" w:rsidRDefault="000722DF" w:rsidP="000722DF">
      <w:pPr>
        <w:rPr>
          <w:rStyle w:val="Emphasis"/>
        </w:rPr>
      </w:pPr>
      <w:r w:rsidRPr="00320D64">
        <w:rPr>
          <w:sz w:val="16"/>
        </w:rPr>
        <w:t xml:space="preserve">Many refugees around the world </w:t>
      </w:r>
      <w:proofErr w:type="gramStart"/>
      <w:r w:rsidRPr="00320D64">
        <w:rPr>
          <w:sz w:val="16"/>
        </w:rPr>
        <w:t>have to</w:t>
      </w:r>
      <w:proofErr w:type="gramEnd"/>
      <w:r w:rsidRPr="00320D64">
        <w:rPr>
          <w:sz w:val="16"/>
        </w:rPr>
        <w:t xml:space="preserve"> make a grim decision: what few things can they carry in their arms and on their backs as they try to run for safety and freedom? </w:t>
      </w:r>
      <w:r w:rsidRPr="00320D64">
        <w:rPr>
          <w:rStyle w:val="StyleUnderline"/>
        </w:rPr>
        <w:t>This week the U</w:t>
      </w:r>
      <w:r w:rsidRPr="00320D64">
        <w:rPr>
          <w:sz w:val="16"/>
        </w:rPr>
        <w:t xml:space="preserve">nited </w:t>
      </w:r>
      <w:r w:rsidRPr="00320D64">
        <w:rPr>
          <w:rStyle w:val="StyleUnderline"/>
        </w:rPr>
        <w:t>N</w:t>
      </w:r>
      <w:r w:rsidRPr="00320D64">
        <w:rPr>
          <w:sz w:val="16"/>
        </w:rPr>
        <w:t xml:space="preserve">ations </w:t>
      </w:r>
      <w:r w:rsidRPr="00320D64">
        <w:rPr>
          <w:rStyle w:val="StyleUnderline"/>
        </w:rPr>
        <w:t>refugee agency said the number of people forced to flee their homes by war and oppression is now as large as a major nation: nearly 60 million people, or a little larger than the population of Italy. It may be the largest number of refugees ever recorded.</w:t>
      </w:r>
      <w:r>
        <w:rPr>
          <w:rStyle w:val="StyleUnderline"/>
        </w:rPr>
        <w:t xml:space="preserve"> </w:t>
      </w:r>
      <w:r w:rsidRPr="00320D64">
        <w:rPr>
          <w:sz w:val="16"/>
        </w:rPr>
        <w:t xml:space="preserve">They include people from Afghanistan and Ukraine, Burundi and Congo, Eritrea, Haiti, Libya, and Myanmar, Syria, South Sudan, Yemen, and many more places. </w:t>
      </w:r>
      <w:r w:rsidRPr="00320D64">
        <w:rPr>
          <w:rStyle w:val="StyleUnderline"/>
        </w:rPr>
        <w:t>Half of them are children. And thousands have died trying to sail across rough seas in flimsy boats, or of hunger, sickness, or slaughter before they could claw their way across a border.</w:t>
      </w:r>
      <w:r>
        <w:rPr>
          <w:rStyle w:val="StyleUnderline"/>
        </w:rPr>
        <w:t xml:space="preserve"> </w:t>
      </w:r>
      <w:r w:rsidRPr="00320D64">
        <w:rPr>
          <w:rStyle w:val="StyleUnderline"/>
        </w:rPr>
        <w:t>Almost every continent in the world, including our own, has refugees. But how often when we hear the word do we pause to remind ourselves what being a refugee means?</w:t>
      </w:r>
      <w:r>
        <w:rPr>
          <w:rStyle w:val="StyleUnderline"/>
        </w:rPr>
        <w:t xml:space="preserve"> </w:t>
      </w:r>
      <w:r w:rsidRPr="00320D64">
        <w:rPr>
          <w:sz w:val="16"/>
        </w:rPr>
        <w:t xml:space="preserve">I've talked to people in refugee camps, in the Middle East, the Caribbean, and Eastern Europe. </w:t>
      </w:r>
      <w:r w:rsidRPr="00320D64">
        <w:rPr>
          <w:rStyle w:val="StyleUnderline"/>
        </w:rPr>
        <w:t>"I'm an engineer,"</w:t>
      </w:r>
      <w:r w:rsidRPr="00320D64">
        <w:rPr>
          <w:sz w:val="16"/>
        </w:rPr>
        <w:t xml:space="preserve"> they'll say as you meet them, or, </w:t>
      </w:r>
      <w:r w:rsidRPr="00320D64">
        <w:rPr>
          <w:rStyle w:val="StyleUnderline"/>
        </w:rPr>
        <w:t>"Really, I'm a teacher,"</w:t>
      </w:r>
      <w:r w:rsidRPr="00320D64">
        <w:rPr>
          <w:sz w:val="16"/>
        </w:rPr>
        <w:t xml:space="preserve"> or, </w:t>
      </w:r>
      <w:r w:rsidRPr="00320D64">
        <w:rPr>
          <w:rStyle w:val="StyleUnderline"/>
        </w:rPr>
        <w:t>"I'm a mother,"</w:t>
      </w:r>
      <w:r w:rsidRPr="00320D64">
        <w:rPr>
          <w:sz w:val="16"/>
        </w:rPr>
        <w:t xml:space="preserve"> or, </w:t>
      </w:r>
      <w:r w:rsidRPr="00320D64">
        <w:rPr>
          <w:rStyle w:val="StyleUnderline"/>
        </w:rPr>
        <w:t>"I grow rice,"</w:t>
      </w:r>
      <w:r w:rsidRPr="00320D64">
        <w:rPr>
          <w:sz w:val="16"/>
        </w:rPr>
        <w:t xml:space="preserve"> or, </w:t>
      </w:r>
      <w:r w:rsidRPr="00320D64">
        <w:rPr>
          <w:rStyle w:val="StyleUnderline"/>
        </w:rPr>
        <w:t>"I go to school." It's often what they tell you first, even though they've just survived bombs, raids, famines or massacres. They want you to know they are full, flesh and blood human beings, not just men and women who bear a label: survivor, victim, migrant, refugee.</w:t>
      </w:r>
      <w:r>
        <w:rPr>
          <w:rStyle w:val="StyleUnderline"/>
        </w:rPr>
        <w:t xml:space="preserve"> </w:t>
      </w:r>
      <w:r w:rsidRPr="00320D64">
        <w:rPr>
          <w:sz w:val="16"/>
        </w:rPr>
        <w:t xml:space="preserve">Most of them have left their homes with just the clothes they have on, and suddenly possess only what they can carry. They've had to leave behind </w:t>
      </w:r>
      <w:proofErr w:type="spellStart"/>
      <w:proofErr w:type="gramStart"/>
      <w:r w:rsidRPr="00320D64">
        <w:rPr>
          <w:sz w:val="16"/>
        </w:rPr>
        <w:t>every thing</w:t>
      </w:r>
      <w:proofErr w:type="spellEnd"/>
      <w:proofErr w:type="gramEnd"/>
      <w:r w:rsidRPr="00320D64">
        <w:rPr>
          <w:sz w:val="16"/>
        </w:rPr>
        <w:t xml:space="preserve"> they have ever worked to have, and all they've saved for their children. They might have gotten out with a few baby pictures in a pocket, a photo of their parents, or a Bible, a Koran, or a book of poems in a language they might never hear again in an alien country in which they hope to be safe. </w:t>
      </w:r>
      <w:r w:rsidRPr="00320D64">
        <w:rPr>
          <w:rStyle w:val="StyleUnderline"/>
        </w:rPr>
        <w:t xml:space="preserve">But refugees are not only victims. They are people who have escaped places and circumstances most of us would consider hell through daring, valor, and determination. Joseph Conrad, Victor Hugo, Madeleine Albright, Sitting Bull, Marc Chagall, Miriam </w:t>
      </w:r>
      <w:proofErr w:type="spellStart"/>
      <w:r w:rsidRPr="00320D64">
        <w:rPr>
          <w:rStyle w:val="StyleUnderline"/>
        </w:rPr>
        <w:t>Makeba</w:t>
      </w:r>
      <w:proofErr w:type="spellEnd"/>
      <w:r w:rsidRPr="00320D64">
        <w:rPr>
          <w:rStyle w:val="StyleUnderline"/>
        </w:rPr>
        <w:t xml:space="preserve">, Albert Einstein, Maria Von Trapp, and the Dalai Lama are just a few of the accomplished people who have been labeled, and </w:t>
      </w:r>
      <w:r w:rsidRPr="00320D64">
        <w:rPr>
          <w:rStyle w:val="Emphasis"/>
        </w:rPr>
        <w:t>proud to be, refugees. They have nourished the world.</w:t>
      </w:r>
    </w:p>
    <w:p w:rsidR="000722DF" w:rsidRDefault="000722DF" w:rsidP="000722DF">
      <w:pPr>
        <w:rPr>
          <w:rStyle w:val="Emphasis"/>
        </w:rPr>
      </w:pPr>
    </w:p>
    <w:p w:rsidR="000722DF" w:rsidRPr="00E96141" w:rsidRDefault="000722DF" w:rsidP="000722DF">
      <w:pPr>
        <w:pStyle w:val="Heading4"/>
      </w:pPr>
      <w:r>
        <w:t xml:space="preserve">There is a </w:t>
      </w:r>
      <w:r w:rsidRPr="00E96141">
        <w:rPr>
          <w:u w:val="single"/>
        </w:rPr>
        <w:t>global refugee crisis</w:t>
      </w:r>
      <w:r>
        <w:t xml:space="preserve"> – nuanced language </w:t>
      </w:r>
      <w:r w:rsidRPr="00E96141">
        <w:rPr>
          <w:u w:val="single"/>
        </w:rPr>
        <w:t>matters</w:t>
      </w:r>
      <w:r>
        <w:t xml:space="preserve"> – the term “refugee” also has the capacity to </w:t>
      </w:r>
      <w:r w:rsidRPr="00E96141">
        <w:rPr>
          <w:u w:val="single"/>
        </w:rPr>
        <w:t>expand</w:t>
      </w:r>
      <w:r>
        <w:t xml:space="preserve"> over time which proves it’s not all bad</w:t>
      </w:r>
    </w:p>
    <w:p w:rsidR="000722DF" w:rsidRPr="00E96141" w:rsidRDefault="000722DF" w:rsidP="000722DF">
      <w:r>
        <w:rPr>
          <w:rStyle w:val="Style13ptBold"/>
        </w:rPr>
        <w:t xml:space="preserve">Curtis, 15 </w:t>
      </w:r>
      <w:r w:rsidRPr="00E96141">
        <w:t>– Kimberly Curtis is a lawyer and freelance journalist based in Washington, DC with background in human rights, international law and transitional justice. In 2006 she co-founded the Women’s Empowerment Institute Cameroon to promote economic and democratic development at the grassroots level. She has also worked at the mayor’s office of Kigali, Rwanda and with the ABA’s Rule of Law Initiative. She earned her BA in history from the University of New South Wales in 2003 and a JD and MA in international affairs from American University in 2008.</w:t>
      </w:r>
    </w:p>
    <w:p w:rsidR="000722DF" w:rsidRPr="00E96141" w:rsidRDefault="000722DF" w:rsidP="000722DF">
      <w:r w:rsidRPr="00E96141">
        <w:t xml:space="preserve">(“REFUGEES VS. MIGRANTS? THE WORD CHOICE MATTERS,” </w:t>
      </w:r>
      <w:proofErr w:type="spellStart"/>
      <w:r w:rsidRPr="00E96141">
        <w:t>Undispatch</w:t>
      </w:r>
      <w:proofErr w:type="spellEnd"/>
      <w:r w:rsidRPr="00E96141">
        <w:t>, September 2, 2015, https://www.undispatch.com/refugees-vs-migrants-the-word-choice-matters/, SRA)</w:t>
      </w:r>
    </w:p>
    <w:p w:rsidR="000722DF" w:rsidRPr="00E96141" w:rsidRDefault="000722DF" w:rsidP="000722DF">
      <w:pPr>
        <w:rPr>
          <w:rStyle w:val="Emphasis"/>
        </w:rPr>
      </w:pPr>
      <w:r w:rsidRPr="00E96141">
        <w:rPr>
          <w:rStyle w:val="StyleUnderline"/>
        </w:rPr>
        <w:t xml:space="preserve">What’s in a name? </w:t>
      </w:r>
      <w:r w:rsidRPr="00E96141">
        <w:rPr>
          <w:sz w:val="16"/>
        </w:rPr>
        <w:t xml:space="preserve">That is a question journalists, politicians and policymakers are asking themselves in addressing the Mediterranean refugee crisis. </w:t>
      </w:r>
      <w:r w:rsidRPr="00E96141">
        <w:rPr>
          <w:rStyle w:val="StyleUnderline"/>
        </w:rPr>
        <w:t>Although the terms “refugee” and “migrant” are often used interchangeably, the terms have very different meanings and attach different rights and responsibilities.</w:t>
      </w:r>
      <w:r w:rsidRPr="00E96141">
        <w:rPr>
          <w:sz w:val="16"/>
        </w:rPr>
        <w:t xml:space="preserve"> As a result, it is important to understand what we are talking about when discussing how to deal with the crisis. In the simplest terms, a migrant is a person who travels, often for work or economic reasons, while </w:t>
      </w:r>
      <w:r w:rsidRPr="00E96141">
        <w:rPr>
          <w:rStyle w:val="StyleUnderline"/>
        </w:rPr>
        <w:t>a refugee is a person fleeing armed conflict or prosecution</w:t>
      </w:r>
      <w:r w:rsidRPr="00E96141">
        <w:rPr>
          <w:sz w:val="16"/>
        </w:rPr>
        <w:t xml:space="preserve">. </w:t>
      </w:r>
      <w:proofErr w:type="gramStart"/>
      <w:r w:rsidRPr="00E96141">
        <w:rPr>
          <w:sz w:val="16"/>
        </w:rPr>
        <w:t>Thus</w:t>
      </w:r>
      <w:proofErr w:type="gramEnd"/>
      <w:r w:rsidRPr="00E96141">
        <w:rPr>
          <w:sz w:val="16"/>
        </w:rPr>
        <w:t xml:space="preserve"> while both migrants and refugees may leave their home country out of necessity, </w:t>
      </w:r>
      <w:r w:rsidRPr="00E96141">
        <w:rPr>
          <w:rStyle w:val="StyleUnderline"/>
        </w:rPr>
        <w:t>the rights they are entitled to vary depending on the reason for their departure.</w:t>
      </w:r>
      <w:r>
        <w:rPr>
          <w:rStyle w:val="StyleUnderline"/>
        </w:rPr>
        <w:t xml:space="preserve"> </w:t>
      </w:r>
      <w:r w:rsidRPr="00E96141">
        <w:rPr>
          <w:sz w:val="16"/>
        </w:rPr>
        <w:t xml:space="preserve">The rights of refugees – and the responsibility of states towards them – are covered under the 1951 Refugee Convention. Article 1 of the convention (as amended in 1967) defines a refugee as: A person who owing to a well-founded fear of being persecuted for reasons of race, religion, nationality, membership of a particular social group or political opinion, is outside the country of his nationality and is unable or, owing to such fear, is unwilling to avail himself of the protection of that country; or who, not having a nationality and being outside the country of his former habitual residence as a result of such events, is unable or, owing to such fear, is unwilling to return to it. </w:t>
      </w:r>
      <w:r w:rsidRPr="00E96141">
        <w:rPr>
          <w:rStyle w:val="StyleUnderline"/>
        </w:rPr>
        <w:t>Although the definition is broad, there are many realities today that could not be foreseen in 1951. Over the last 75 years since the convention was first created to handle the influx of European refugees from World War II, the world has changed a lot.</w:t>
      </w:r>
      <w:r w:rsidRPr="00E96141">
        <w:rPr>
          <w:sz w:val="16"/>
        </w:rPr>
        <w:t xml:space="preserve"> Some </w:t>
      </w:r>
      <w:r w:rsidRPr="00E96141">
        <w:rPr>
          <w:rStyle w:val="Emphasis"/>
        </w:rPr>
        <w:t>states have expanded their definition of refugees</w:t>
      </w:r>
      <w:r w:rsidRPr="00E96141">
        <w:rPr>
          <w:sz w:val="16"/>
        </w:rPr>
        <w:t xml:space="preserve"> or asylum seekers </w:t>
      </w:r>
      <w:r w:rsidRPr="00E96141">
        <w:rPr>
          <w:rStyle w:val="Emphasis"/>
        </w:rPr>
        <w:t>to include women fleeing domestic violence or female genital mutilation, and there is a growing understanding that climate change refugees</w:t>
      </w:r>
      <w:r w:rsidRPr="00E96141">
        <w:rPr>
          <w:sz w:val="16"/>
        </w:rPr>
        <w:t xml:space="preserve"> – or those who are forced to leave their home country due to inhabitability – </w:t>
      </w:r>
      <w:r w:rsidRPr="00E96141">
        <w:rPr>
          <w:rStyle w:val="Emphasis"/>
        </w:rPr>
        <w:t>will need to be covered</w:t>
      </w:r>
      <w:r w:rsidRPr="00E96141">
        <w:rPr>
          <w:sz w:val="16"/>
        </w:rPr>
        <w:t xml:space="preserve"> under the convention in the future. </w:t>
      </w:r>
      <w:proofErr w:type="gramStart"/>
      <w:r w:rsidRPr="00E96141">
        <w:rPr>
          <w:sz w:val="16"/>
        </w:rPr>
        <w:t>However</w:t>
      </w:r>
      <w:proofErr w:type="gramEnd"/>
      <w:r w:rsidRPr="00E96141">
        <w:rPr>
          <w:sz w:val="16"/>
        </w:rPr>
        <w:t xml:space="preserve"> as some states expand their definition and the protection available for refugees, there are others that have narrowed the definition in an attempt to skirt the responsibility foreign governments have towards refugees. This is where the debate over who is a migrant and who is a refugee comes into play. </w:t>
      </w:r>
      <w:r w:rsidRPr="00E96141">
        <w:rPr>
          <w:rStyle w:val="StyleUnderline"/>
        </w:rPr>
        <w:t>By calling people fleeing war “migrants”, politicians hope to downplay their responsibility in caring for them.</w:t>
      </w:r>
      <w:r w:rsidRPr="00E96141">
        <w:rPr>
          <w:sz w:val="16"/>
        </w:rPr>
        <w:t xml:space="preserve"> Deporting a refugee is illegal under most circumstances and looks bad; deporting an unauthorized economic migrant is merely a state protecting its borders and economies from those who have no right to be there under domestic law. </w:t>
      </w:r>
      <w:proofErr w:type="gramStart"/>
      <w:r w:rsidRPr="00E96141">
        <w:rPr>
          <w:rStyle w:val="Emphasis"/>
        </w:rPr>
        <w:t>This is why</w:t>
      </w:r>
      <w:proofErr w:type="gramEnd"/>
      <w:r w:rsidRPr="00E96141">
        <w:rPr>
          <w:rStyle w:val="Emphasis"/>
        </w:rPr>
        <w:t xml:space="preserve"> words matter.</w:t>
      </w:r>
      <w:r w:rsidRPr="00E96141">
        <w:rPr>
          <w:sz w:val="16"/>
        </w:rPr>
        <w:t xml:space="preserve"> </w:t>
      </w:r>
      <w:proofErr w:type="gramStart"/>
      <w:r w:rsidRPr="00E96141">
        <w:rPr>
          <w:rStyle w:val="Emphasis"/>
        </w:rPr>
        <w:t>The</w:t>
      </w:r>
      <w:r w:rsidRPr="00E96141">
        <w:rPr>
          <w:rStyle w:val="StyleUnderline"/>
        </w:rPr>
        <w:t xml:space="preserve"> majority of</w:t>
      </w:r>
      <w:proofErr w:type="gramEnd"/>
      <w:r w:rsidRPr="00E96141">
        <w:rPr>
          <w:rStyle w:val="StyleUnderline"/>
        </w:rPr>
        <w:t xml:space="preserve"> people reaching Europe’s shores are </w:t>
      </w:r>
      <w:r w:rsidRPr="00E96141">
        <w:rPr>
          <w:rStyle w:val="Emphasis"/>
        </w:rPr>
        <w:t>people fleeing war</w:t>
      </w:r>
      <w:r w:rsidRPr="00E96141">
        <w:rPr>
          <w:rStyle w:val="StyleUnderline"/>
        </w:rPr>
        <w:t xml:space="preserve"> in Syria, Libya and Afghanistan, </w:t>
      </w:r>
      <w:r w:rsidRPr="00E96141">
        <w:rPr>
          <w:rStyle w:val="Emphasis"/>
        </w:rPr>
        <w:t>and</w:t>
      </w:r>
      <w:r w:rsidRPr="00E96141">
        <w:rPr>
          <w:rStyle w:val="StyleUnderline"/>
        </w:rPr>
        <w:t xml:space="preserve"> to a lesser extent people fleeing </w:t>
      </w:r>
      <w:r w:rsidRPr="00E96141">
        <w:rPr>
          <w:rStyle w:val="Emphasis"/>
        </w:rPr>
        <w:t>gross human rights abuses</w:t>
      </w:r>
      <w:r w:rsidRPr="00E96141">
        <w:rPr>
          <w:rStyle w:val="StyleUnderline"/>
        </w:rPr>
        <w:t xml:space="preserve"> in countries such as Eritrea. They </w:t>
      </w:r>
      <w:r w:rsidRPr="00E96141">
        <w:rPr>
          <w:rStyle w:val="Emphasis"/>
        </w:rPr>
        <w:t>are refugees.</w:t>
      </w:r>
      <w:r w:rsidRPr="00E96141">
        <w:rPr>
          <w:sz w:val="16"/>
        </w:rPr>
        <w:t xml:space="preserve"> Although much like economic migrants they are in search of a better life, the fact that </w:t>
      </w:r>
      <w:r w:rsidRPr="00E96141">
        <w:rPr>
          <w:rStyle w:val="StyleUnderline"/>
        </w:rPr>
        <w:t>they are fighting for basic survival</w:t>
      </w:r>
      <w:r w:rsidRPr="00E96141">
        <w:rPr>
          <w:sz w:val="16"/>
        </w:rPr>
        <w:t xml:space="preserve"> means that European countries have an obligation to uphold their rights as refugees and let them in, at least temporarily. Al Jazeera’s online editor Barry Malone argued last month that the terminology we use goes beyond just legal considerations </w:t>
      </w:r>
      <w:proofErr w:type="gramStart"/>
      <w:r w:rsidRPr="00E96141">
        <w:rPr>
          <w:sz w:val="16"/>
        </w:rPr>
        <w:t>and also</w:t>
      </w:r>
      <w:proofErr w:type="gramEnd"/>
      <w:r w:rsidRPr="00E96141">
        <w:rPr>
          <w:sz w:val="16"/>
        </w:rPr>
        <w:t xml:space="preserve"> goes to what agency we give refugees when talking about the obstacles they are facing. </w:t>
      </w:r>
      <w:r w:rsidRPr="00E96141">
        <w:rPr>
          <w:rStyle w:val="StyleUnderline"/>
        </w:rPr>
        <w:t xml:space="preserve">By calling them migrants when they are clearly refugees takes away their </w:t>
      </w:r>
      <w:proofErr w:type="gramStart"/>
      <w:r w:rsidRPr="00E96141">
        <w:rPr>
          <w:rStyle w:val="StyleUnderline"/>
        </w:rPr>
        <w:t>voice, and</w:t>
      </w:r>
      <w:proofErr w:type="gramEnd"/>
      <w:r w:rsidRPr="00E96141">
        <w:rPr>
          <w:rStyle w:val="StyleUnderline"/>
        </w:rPr>
        <w:t xml:space="preserve"> makes it easier to ignore the problems they are fleeing.</w:t>
      </w:r>
      <w:r w:rsidRPr="00E96141">
        <w:rPr>
          <w:sz w:val="16"/>
        </w:rPr>
        <w:t xml:space="preserve"> For those of us who write and talk about these issues, </w:t>
      </w:r>
      <w:r w:rsidRPr="00E96141">
        <w:rPr>
          <w:rStyle w:val="StyleUnderline"/>
        </w:rPr>
        <w:t xml:space="preserve">we have a responsibility to use the right terminology. With more refugees in the world today than any point since World War II, we are not facing a migrant crisis; </w:t>
      </w:r>
      <w:r w:rsidRPr="00E96141">
        <w:rPr>
          <w:rStyle w:val="Emphasis"/>
        </w:rPr>
        <w:t>we are facing a global refugee crisis that needs to be discussed.</w:t>
      </w:r>
    </w:p>
    <w:p w:rsidR="000722DF" w:rsidRDefault="000722DF" w:rsidP="000722DF"/>
    <w:p w:rsidR="000722DF" w:rsidRDefault="00F524CD" w:rsidP="000722DF">
      <w:pPr>
        <w:pStyle w:val="Heading3"/>
      </w:pPr>
      <w:r>
        <w:t>2ac – perm/</w:t>
      </w:r>
      <w:r w:rsidR="000722DF">
        <w:t>competition</w:t>
      </w:r>
    </w:p>
    <w:p w:rsidR="000722DF" w:rsidRDefault="000722DF" w:rsidP="000722DF">
      <w:pPr>
        <w:pStyle w:val="Heading4"/>
      </w:pPr>
      <w:r>
        <w:t xml:space="preserve">Perm do both – the narratives of “refugee” and “exile” inform one another and maintain a focus on the </w:t>
      </w:r>
      <w:proofErr w:type="gramStart"/>
      <w:r>
        <w:t>particular experiences</w:t>
      </w:r>
      <w:proofErr w:type="gramEnd"/>
      <w:r>
        <w:t xml:space="preserve"> that uproot people</w:t>
      </w:r>
    </w:p>
    <w:p w:rsidR="000722DF" w:rsidRPr="0042002C" w:rsidRDefault="000722DF" w:rsidP="000722DF">
      <w:pPr>
        <w:rPr>
          <w:sz w:val="19"/>
          <w:szCs w:val="19"/>
        </w:rPr>
      </w:pPr>
      <w:r w:rsidRPr="0042002C">
        <w:rPr>
          <w:sz w:val="19"/>
          <w:szCs w:val="19"/>
        </w:rPr>
        <w:t xml:space="preserve">[if the alt is “exile” / but could also hypothetically be read as a reason why word pics are bad – they distract from the historical context the </w:t>
      </w:r>
      <w:proofErr w:type="spellStart"/>
      <w:r w:rsidRPr="0042002C">
        <w:rPr>
          <w:sz w:val="19"/>
          <w:szCs w:val="19"/>
        </w:rPr>
        <w:t>aff</w:t>
      </w:r>
      <w:proofErr w:type="spellEnd"/>
      <w:r w:rsidRPr="0042002C">
        <w:rPr>
          <w:sz w:val="19"/>
          <w:szCs w:val="19"/>
        </w:rPr>
        <w:t xml:space="preserve"> forwards]</w:t>
      </w:r>
    </w:p>
    <w:p w:rsidR="000722DF" w:rsidRPr="00A70517" w:rsidRDefault="000722DF" w:rsidP="000722DF">
      <w:proofErr w:type="spellStart"/>
      <w:r w:rsidRPr="00A70517">
        <w:rPr>
          <w:rStyle w:val="Style13ptBold"/>
        </w:rPr>
        <w:t>Coundouriotis</w:t>
      </w:r>
      <w:proofErr w:type="spellEnd"/>
      <w:r>
        <w:rPr>
          <w:rStyle w:val="Style13ptBold"/>
        </w:rPr>
        <w:t xml:space="preserve">, 3/2 </w:t>
      </w:r>
      <w:r w:rsidRPr="00A70517">
        <w:t xml:space="preserve">– Eleni </w:t>
      </w:r>
      <w:proofErr w:type="spellStart"/>
      <w:r w:rsidRPr="00A70517">
        <w:t>Coundouriotis</w:t>
      </w:r>
      <w:proofErr w:type="spellEnd"/>
      <w:r w:rsidRPr="00A70517">
        <w:t xml:space="preserve"> (University of Connecticut) is the author of Claiming History: Colonialism, Ethnography, and the Novel (Columbia UP, 1999) and The People's Right to the Novel: War Fiction in the </w:t>
      </w:r>
      <w:proofErr w:type="spellStart"/>
      <w:r w:rsidRPr="00A70517">
        <w:t>Postcolony</w:t>
      </w:r>
      <w:proofErr w:type="spellEnd"/>
      <w:r w:rsidRPr="00A70517">
        <w:t xml:space="preserve"> (Fordham UP, 2014). She specializes in human rights and literature, African and postcolonial literature, realism, and related subjects. Her current research deals with "The Hospital and the State" and “Narratives of Torture through History: The Empathic Reader in Context.”</w:t>
      </w:r>
    </w:p>
    <w:p w:rsidR="000722DF" w:rsidRPr="00A70517" w:rsidRDefault="000722DF" w:rsidP="000722DF">
      <w:r w:rsidRPr="00A70517">
        <w:t>(“Between the Exile and the Refugee: An Ethics of Reading,” Politics Slash Letters, March 2, 2018, http://politicsslashletters.org/exile-refugee-ethics-reading/, SRA)</w:t>
      </w:r>
    </w:p>
    <w:p w:rsidR="000722DF" w:rsidRPr="0042002C" w:rsidRDefault="000722DF" w:rsidP="000722DF">
      <w:pPr>
        <w:rPr>
          <w:sz w:val="16"/>
        </w:rPr>
      </w:pPr>
      <w:r w:rsidRPr="0042002C">
        <w:rPr>
          <w:rStyle w:val="StyleUnderline"/>
        </w:rPr>
        <w:t>Edward Said theorized his own situation as a Palestinian</w:t>
      </w:r>
      <w:r w:rsidRPr="0042002C">
        <w:rPr>
          <w:sz w:val="16"/>
        </w:rPr>
        <w:t xml:space="preserve"> in the United States academy </w:t>
      </w:r>
      <w:r w:rsidRPr="0042002C">
        <w:rPr>
          <w:rStyle w:val="StyleUnderline"/>
        </w:rPr>
        <w:t>in terms of the exilic experience, but he struck a decidedly more conflicted and pained tone, and this tone is more useful to us at this moment.</w:t>
      </w:r>
      <w:r w:rsidRPr="0042002C">
        <w:rPr>
          <w:sz w:val="16"/>
        </w:rPr>
        <w:t xml:space="preserve"> A condition of permanent sorrow, exile for Said could not be overcome: “the achievements of exile,” he wrote, “are permanently undermined by the loss of something left behind forever.” Indeed, the term “refugee” haunts Said’s articulation of exile. In “Reflections on Exile,” he alludes to a widely held paradigm that links exile and emigration to the production of “Modern Western culture,” citing such figures as George Steiner, whose thesis about the “‘extraterritorial’” genre of twentieth-century literature is glossed by Said as a “literature by and about exiles, symbolizing the age of the refugee” (emphasis added). With this paradigm in mind, </w:t>
      </w:r>
      <w:proofErr w:type="gramStart"/>
      <w:r w:rsidRPr="0042002C">
        <w:rPr>
          <w:rStyle w:val="StyleUnderline"/>
        </w:rPr>
        <w:t>Said</w:t>
      </w:r>
      <w:proofErr w:type="gramEnd"/>
      <w:r w:rsidRPr="0042002C">
        <w:rPr>
          <w:rStyle w:val="StyleUnderline"/>
        </w:rPr>
        <w:t xml:space="preserve"> strikes a strong cautionary note, warning against allowing “exile to serve notions of humanism.”</w:t>
      </w:r>
      <w:r w:rsidRPr="0042002C">
        <w:rPr>
          <w:sz w:val="16"/>
        </w:rPr>
        <w:t xml:space="preserve"> He continues: “at most the literature of exile objectifies an anguish and a predicament most people rarely experience firsthand; but to think of the exile as beneficially humanistic is to banalize its mutilations, the losses it inflicts on those who suffer them, the muteness with which it responds to any attempts to understand it as ‘good for us’” (emphasis added). </w:t>
      </w:r>
      <w:proofErr w:type="gramStart"/>
      <w:r w:rsidRPr="0042002C">
        <w:rPr>
          <w:sz w:val="16"/>
        </w:rPr>
        <w:t>Thus</w:t>
      </w:r>
      <w:proofErr w:type="gramEnd"/>
      <w:r w:rsidRPr="0042002C">
        <w:rPr>
          <w:sz w:val="16"/>
        </w:rPr>
        <w:t xml:space="preserve"> </w:t>
      </w:r>
      <w:r w:rsidRPr="0042002C">
        <w:rPr>
          <w:rStyle w:val="Emphasis"/>
        </w:rPr>
        <w:t>not only does Said think of refugee and exile together, but what he means in his reflection can help us tease out how refugee law shapes the narratives of refugee experience.</w:t>
      </w:r>
      <w:r w:rsidRPr="0042002C">
        <w:rPr>
          <w:sz w:val="16"/>
        </w:rPr>
        <w:t xml:space="preserve"> </w:t>
      </w:r>
      <w:r w:rsidRPr="0042002C">
        <w:rPr>
          <w:rStyle w:val="StyleUnderline"/>
        </w:rPr>
        <w:t>Bridging the distance between the figure of the refugee in law and the real, historical persons who, once displaced, struggle to attain</w:t>
      </w:r>
      <w:r w:rsidRPr="0042002C">
        <w:rPr>
          <w:sz w:val="16"/>
        </w:rPr>
        <w:t xml:space="preserve"> the status of this </w:t>
      </w:r>
      <w:r w:rsidRPr="0042002C">
        <w:rPr>
          <w:rStyle w:val="StyleUnderline"/>
        </w:rPr>
        <w:t>legal protection</w:t>
      </w:r>
      <w:r w:rsidRPr="0042002C">
        <w:rPr>
          <w:sz w:val="16"/>
        </w:rPr>
        <w:t xml:space="preserve"> and </w:t>
      </w:r>
      <w:proofErr w:type="gramStart"/>
      <w:r w:rsidRPr="0042002C">
        <w:rPr>
          <w:sz w:val="16"/>
        </w:rPr>
        <w:t>more often than not</w:t>
      </w:r>
      <w:proofErr w:type="gramEnd"/>
      <w:r w:rsidRPr="0042002C">
        <w:rPr>
          <w:sz w:val="16"/>
        </w:rPr>
        <w:t xml:space="preserve"> illustrate its shortcomings and failure, </w:t>
      </w:r>
      <w:r w:rsidRPr="0042002C">
        <w:rPr>
          <w:rStyle w:val="StyleUnderline"/>
        </w:rPr>
        <w:t>is in some significant measure a function of storytelling. The exile, as understood by Said, works to challenge and frustrate the too easy passage of the real into story.</w:t>
      </w:r>
      <w:r>
        <w:rPr>
          <w:rStyle w:val="StyleUnderline"/>
        </w:rPr>
        <w:t xml:space="preserve"> </w:t>
      </w:r>
      <w:r w:rsidRPr="0042002C">
        <w:rPr>
          <w:rStyle w:val="StyleUnderline"/>
        </w:rPr>
        <w:t>Said reframes the implicit muting that occurs when refugees become symbols in a project of exilic literature.</w:t>
      </w:r>
      <w:r w:rsidRPr="0042002C">
        <w:rPr>
          <w:sz w:val="16"/>
        </w:rPr>
        <w:t xml:space="preserve"> For Said, muteness is a more intentional gesture: the exiled subject’s refusal to yield, a refusal to be available for easy appropriation. Said draws attention to a differently configured literature of the exile that brings to the fore realities that are difficult to assimilate, mute, resistant to our desire to coopt them “as ‘good for us,’” or morally (</w:t>
      </w:r>
      <w:proofErr w:type="spellStart"/>
      <w:r w:rsidRPr="0042002C">
        <w:rPr>
          <w:sz w:val="16"/>
        </w:rPr>
        <w:t>humanistically</w:t>
      </w:r>
      <w:proofErr w:type="spellEnd"/>
      <w:r w:rsidRPr="0042002C">
        <w:rPr>
          <w:sz w:val="16"/>
        </w:rPr>
        <w:t xml:space="preserve">) uplifting. To be reminded that reading should recognize this muteness as pushing back against our tendency to consume “Good Reads” of war and the refugee experience is a timely caution. </w:t>
      </w:r>
      <w:r w:rsidRPr="0042002C">
        <w:rPr>
          <w:rStyle w:val="StyleUnderline"/>
        </w:rPr>
        <w:t>Although Said discusses exile in terms of the refugee experience, he stresses discontinuity and rupture. It is precisely this space between the exile and the refugee that we should widen a bit.</w:t>
      </w:r>
      <w:r>
        <w:rPr>
          <w:rStyle w:val="StyleUnderline"/>
        </w:rPr>
        <w:t xml:space="preserve"> </w:t>
      </w:r>
      <w:r w:rsidRPr="0042002C">
        <w:rPr>
          <w:sz w:val="16"/>
        </w:rPr>
        <w:t xml:space="preserve">Acutely aware that refugees are voiceless (he </w:t>
      </w:r>
      <w:proofErr w:type="gramStart"/>
      <w:r w:rsidRPr="0042002C">
        <w:rPr>
          <w:sz w:val="16"/>
        </w:rPr>
        <w:t>tell</w:t>
      </w:r>
      <w:proofErr w:type="gramEnd"/>
      <w:r w:rsidRPr="0042002C">
        <w:rPr>
          <w:sz w:val="16"/>
        </w:rPr>
        <w:t xml:space="preserve"> us: “You must first set aside Joyce and Nabokov and think instead of the uncountable masses for whom the UN agencies have been created”), </w:t>
      </w:r>
      <w:r w:rsidRPr="0042002C">
        <w:rPr>
          <w:rStyle w:val="Emphasis"/>
        </w:rPr>
        <w:t>Said remains steadfastly focused on the real, the inexorable historical experiences that violently uproot people.</w:t>
      </w:r>
      <w:r w:rsidRPr="0042002C">
        <w:rPr>
          <w:sz w:val="16"/>
        </w:rPr>
        <w:t xml:space="preserve"> </w:t>
      </w:r>
      <w:r w:rsidRPr="0042002C">
        <w:rPr>
          <w:rStyle w:val="StyleUnderline"/>
        </w:rPr>
        <w:t xml:space="preserve">If the passage from refugee to exile also maps onto a passage from </w:t>
      </w:r>
      <w:proofErr w:type="spellStart"/>
      <w:r w:rsidRPr="0042002C">
        <w:rPr>
          <w:rStyle w:val="StyleUnderline"/>
        </w:rPr>
        <w:t>voicelessness</w:t>
      </w:r>
      <w:proofErr w:type="spellEnd"/>
      <w:r w:rsidRPr="0042002C">
        <w:rPr>
          <w:rStyle w:val="StyleUnderline"/>
        </w:rPr>
        <w:t xml:space="preserve"> to a particularly </w:t>
      </w:r>
      <w:r w:rsidRPr="0042002C">
        <w:rPr>
          <w:sz w:val="16"/>
        </w:rPr>
        <w:t xml:space="preserve">(peculiarly) </w:t>
      </w:r>
      <w:r w:rsidRPr="0042002C">
        <w:rPr>
          <w:rStyle w:val="StyleUnderline"/>
        </w:rPr>
        <w:t>privileged form of utterance for some</w:t>
      </w:r>
      <w:r w:rsidRPr="0042002C">
        <w:rPr>
          <w:sz w:val="16"/>
        </w:rPr>
        <w:t xml:space="preserve"> (e.g. the exiled intellectual), </w:t>
      </w:r>
      <w:r w:rsidRPr="0042002C">
        <w:rPr>
          <w:rStyle w:val="StyleUnderline"/>
        </w:rPr>
        <w:t xml:space="preserve">the literary text that captures the experience of dislocation must return us to the reality of violent rupture and irreparable loss in such a way that it conveys the distance between us and the </w:t>
      </w:r>
      <w:proofErr w:type="gramStart"/>
      <w:r w:rsidRPr="0042002C">
        <w:rPr>
          <w:rStyle w:val="StyleUnderline"/>
        </w:rPr>
        <w:t>events, and</w:t>
      </w:r>
      <w:proofErr w:type="gramEnd"/>
      <w:r w:rsidRPr="0042002C">
        <w:rPr>
          <w:rStyle w:val="StyleUnderline"/>
        </w:rPr>
        <w:t xml:space="preserve"> discomfits us rather than consoles us.</w:t>
      </w:r>
      <w:r w:rsidRPr="0042002C">
        <w:rPr>
          <w:sz w:val="16"/>
        </w:rPr>
        <w:t xml:space="preserve"> There should be no “good for us” take away, or else this would be a failure of reading. </w:t>
      </w:r>
      <w:r w:rsidRPr="0042002C">
        <w:rPr>
          <w:rStyle w:val="Emphasis"/>
        </w:rPr>
        <w:t>If the ethics of reading parallel an ethics of recognition, it is incumbent upon us to do the work of contextualization that illuminates the particularity of what we read in the frame of its historical circumstance.</w:t>
      </w:r>
    </w:p>
    <w:p w:rsidR="000722DF" w:rsidRDefault="000722DF" w:rsidP="000722DF"/>
    <w:p w:rsidR="00216B39" w:rsidRPr="001C6B20" w:rsidRDefault="00F524CD" w:rsidP="00216B39">
      <w:pPr>
        <w:pStyle w:val="Heading3"/>
      </w:pPr>
      <w:r>
        <w:t xml:space="preserve">2ac – at: </w:t>
      </w:r>
      <w:proofErr w:type="spellStart"/>
      <w:r>
        <w:t>agamben</w:t>
      </w:r>
      <w:proofErr w:type="spellEnd"/>
      <w:r>
        <w:t xml:space="preserve"> </w:t>
      </w:r>
    </w:p>
    <w:p w:rsidR="00216B39" w:rsidRDefault="00216B39" w:rsidP="00216B39">
      <w:pPr>
        <w:pStyle w:val="Heading4"/>
      </w:pPr>
      <w:r>
        <w:t>Agamben over-romanticizes “refugee.”</w:t>
      </w:r>
    </w:p>
    <w:p w:rsidR="00216B39" w:rsidRPr="00522628" w:rsidRDefault="00216B39" w:rsidP="00216B39">
      <w:proofErr w:type="spellStart"/>
      <w:r w:rsidRPr="00522628">
        <w:rPr>
          <w:rStyle w:val="Style13ptBold"/>
        </w:rPr>
        <w:t>Ek</w:t>
      </w:r>
      <w:proofErr w:type="spellEnd"/>
      <w:r w:rsidRPr="00522628">
        <w:rPr>
          <w:rStyle w:val="Style13ptBold"/>
        </w:rPr>
        <w:t xml:space="preserve"> 6</w:t>
      </w:r>
      <w:r>
        <w:t xml:space="preserve"> — Richard </w:t>
      </w:r>
      <w:proofErr w:type="spellStart"/>
      <w:r>
        <w:t>Ek</w:t>
      </w:r>
      <w:proofErr w:type="spellEnd"/>
      <w:r>
        <w:t xml:space="preserve">, senior lecturer and assistant professor at Department of Service Management and Service Studies, editor for </w:t>
      </w:r>
      <w:proofErr w:type="spellStart"/>
      <w:r>
        <w:t>Geografiska</w:t>
      </w:r>
      <w:proofErr w:type="spellEnd"/>
      <w:r>
        <w:t xml:space="preserve"> </w:t>
      </w:r>
      <w:proofErr w:type="spellStart"/>
      <w:r>
        <w:t>Annaler</w:t>
      </w:r>
      <w:proofErr w:type="spellEnd"/>
      <w:r>
        <w:t xml:space="preserve"> B: Human Geography, 2006 (“GIORGIO AGAMBEN AND THE SPATIALITIES OF THE CAMP: AN INTRODUCTION, </w:t>
      </w:r>
      <w:r>
        <w:rPr>
          <w:i/>
        </w:rPr>
        <w:t xml:space="preserve">Online Wiley, </w:t>
      </w:r>
      <w:r>
        <w:t xml:space="preserve">Available Online At </w:t>
      </w:r>
      <w:hyperlink r:id="rId59" w:history="1">
        <w:r w:rsidRPr="00D27A1B">
          <w:rPr>
            <w:rStyle w:val="Hyperlink"/>
          </w:rPr>
          <w:t>https://onlinelibrary.wiley.com/doi/pdf/10.1111/j.0435-3684.2006.00228.x</w:t>
        </w:r>
      </w:hyperlink>
      <w:r>
        <w:t>, Accessed 7-22-2018, pp. 371-372)</w:t>
      </w:r>
    </w:p>
    <w:p w:rsidR="00216B39" w:rsidRPr="00522628" w:rsidRDefault="00216B39" w:rsidP="00216B39">
      <w:pPr>
        <w:rPr>
          <w:rStyle w:val="Emphasis"/>
        </w:rPr>
      </w:pPr>
      <w:r w:rsidRPr="00522628">
        <w:rPr>
          <w:rStyle w:val="Emphasis"/>
        </w:rPr>
        <w:t>Agamben has also been criticized for being dualistic in his approach</w:t>
      </w:r>
      <w:r>
        <w:t xml:space="preserve">, particularly as he reads Foucault structurally rather than genealogically (Neal, 2006). </w:t>
      </w:r>
      <w:r w:rsidRPr="00522628">
        <w:rPr>
          <w:rStyle w:val="StyleUnderline"/>
        </w:rPr>
        <w:t xml:space="preserve">You are either homo </w:t>
      </w:r>
      <w:proofErr w:type="spellStart"/>
      <w:r w:rsidRPr="00522628">
        <w:rPr>
          <w:rStyle w:val="StyleUnderline"/>
        </w:rPr>
        <w:t>sacer</w:t>
      </w:r>
      <w:proofErr w:type="spellEnd"/>
      <w:r w:rsidRPr="00522628">
        <w:rPr>
          <w:rStyle w:val="StyleUnderline"/>
        </w:rPr>
        <w:t xml:space="preserve"> or potentially homo </w:t>
      </w:r>
      <w:proofErr w:type="spellStart"/>
      <w:r w:rsidRPr="00522628">
        <w:rPr>
          <w:rStyle w:val="StyleUnderline"/>
        </w:rPr>
        <w:t>sacer</w:t>
      </w:r>
      <w:proofErr w:type="spellEnd"/>
      <w:r>
        <w:t xml:space="preserve">; there is no in-between. Instead, homo </w:t>
      </w:r>
      <w:proofErr w:type="spellStart"/>
      <w:r>
        <w:t>sacer</w:t>
      </w:r>
      <w:proofErr w:type="spellEnd"/>
      <w:r>
        <w:t xml:space="preserve"> and the sovereign should be regarded as being far less solid and stable than Agamben suggests (Long, 2006). </w:t>
      </w:r>
      <w:r w:rsidRPr="00522628">
        <w:rPr>
          <w:rStyle w:val="Emphasis"/>
        </w:rPr>
        <w:t>Another point of critique is that Agamben romanticizes the refugee as the figure of naked life par excellence.</w:t>
      </w:r>
      <w:r>
        <w:t xml:space="preserve"> To Agamben, </w:t>
      </w:r>
      <w:r w:rsidRPr="00522628">
        <w:rPr>
          <w:rStyle w:val="Emphasis"/>
        </w:rPr>
        <w:t>the refugee becomes a sentimental trope or key to the very codes of political power:</w:t>
      </w:r>
    </w:p>
    <w:p w:rsidR="00216B39" w:rsidRDefault="00216B39" w:rsidP="00216B39">
      <w:r>
        <w:t xml:space="preserve">For him, </w:t>
      </w:r>
      <w:r w:rsidRPr="00522628">
        <w:rPr>
          <w:rStyle w:val="StyleUnderline"/>
        </w:rPr>
        <w:t>the radical political potential of the refugee resides in the fact that when they appear, ‘our’ collective belief in democracy might fail as power is forced to reveal itself in its ‘true’ and pure form</w:t>
      </w:r>
      <w:r>
        <w:t xml:space="preserve"> (biopolitics). This Wizard of Oz scenario, in which the curtain of illusion falls back to reveal the operations of power, is incredibly simplistic despite Agamben’s theoretical complexity.</w:t>
      </w:r>
    </w:p>
    <w:p w:rsidR="00F524CD" w:rsidRDefault="00F524CD" w:rsidP="00F524CD">
      <w:pPr>
        <w:pStyle w:val="Heading3"/>
      </w:pPr>
      <w:r>
        <w:t xml:space="preserve">2ac – </w:t>
      </w:r>
      <w:r w:rsidR="00D34C48">
        <w:t xml:space="preserve">plan solves agency </w:t>
      </w:r>
    </w:p>
    <w:p w:rsidR="00216B39" w:rsidRDefault="00F524CD" w:rsidP="00216B39">
      <w:pPr>
        <w:pStyle w:val="Heading4"/>
      </w:pPr>
      <w:r>
        <w:t>The plan recognizes the agency of refugees – that solves</w:t>
      </w:r>
    </w:p>
    <w:p w:rsidR="00216B39" w:rsidRPr="00F1336A" w:rsidRDefault="00216B39" w:rsidP="00216B39">
      <w:r w:rsidRPr="00F1336A">
        <w:rPr>
          <w:rStyle w:val="Style13ptBold"/>
        </w:rPr>
        <w:t>Chatty 8</w:t>
      </w:r>
      <w:r>
        <w:t xml:space="preserve"> — Dawn Chatty, emerita professor of anthropology, 2016 (“Refuge,” </w:t>
      </w:r>
      <w:r>
        <w:rPr>
          <w:i/>
        </w:rPr>
        <w:t xml:space="preserve">Canada’s Journal on Refugees, </w:t>
      </w:r>
      <w:r>
        <w:t>Vol. 32, No. 1, Available Online through Displacements of Memory, Accessed 7-22-2018)</w:t>
      </w:r>
    </w:p>
    <w:p w:rsidR="00216B39" w:rsidRDefault="00216B39" w:rsidP="00216B39">
      <w:r>
        <w:t xml:space="preserve">In March 2014, </w:t>
      </w:r>
      <w:r w:rsidRPr="00D05FAE">
        <w:rPr>
          <w:rStyle w:val="StyleUnderline"/>
        </w:rPr>
        <w:t>the Refugee Studies Centre</w:t>
      </w:r>
      <w:r>
        <w:t xml:space="preserve"> at the University of Oxford </w:t>
      </w:r>
      <w:r w:rsidRPr="00D05FAE">
        <w:rPr>
          <w:rStyle w:val="StyleUnderline"/>
        </w:rPr>
        <w:t>held a conference to explore refugee “aesthetic expression.”</w:t>
      </w:r>
      <w:r>
        <w:t xml:space="preserve"> </w:t>
      </w:r>
      <w:r w:rsidRPr="00D05FAE">
        <w:rPr>
          <w:rStyle w:val="Emphasis"/>
        </w:rPr>
        <w:t>It was the first time that an academic institution focused on the refugees themselves as producers of knowledge</w:t>
      </w:r>
      <w:r>
        <w:t xml:space="preserve"> rather than as subjects of inquiry. Some of the questions around which the conference was organized included: Under what circumstances do refugees, exiles, and forced migrants leave a nation-state that is collapsing? How do they cope with existence outside the nation-state? How are resilience and resistance to the “bare life” of the refugee and exile expressed across different refugee experiences? What mechanisms and mediums are used to express loss, perseverance, and hope? </w:t>
      </w:r>
      <w:r w:rsidRPr="00D05FAE">
        <w:rPr>
          <w:rStyle w:val="StyleUnderline"/>
        </w:rPr>
        <w:t>How do they perceive their futures and manipulate systems outside the nation-state to achieve their goals of dignity, justice, and freedom (i.e., well-being</w:t>
      </w:r>
      <w:r>
        <w:t xml:space="preserve">)? How does cultural expression (e.g., aesthetic expression through art, music, literature, and storytelling) contextualize our understanding of refugee experiences? </w:t>
      </w:r>
      <w:r w:rsidRPr="00D05FAE">
        <w:rPr>
          <w:rStyle w:val="StyleUnderline"/>
        </w:rPr>
        <w:t>What are common refugee socio-legal and political expressions (e.g., refugees’ preferences not to be put in camps [Syria]), or their preferences for durable solutions (e.g., when should repatriation happen for refugees from Burma)? What are the meanings of voice</w:t>
      </w:r>
      <w:r>
        <w:t xml:space="preserve"> (e.g., the need not only for articulation but also for dialogue/conversation; the difference between having voice and being heard—soliciting refugees’ voices is one dimension, but genuinely listening to what those voices say is a much deeper phenomenological process)?</w:t>
      </w:r>
    </w:p>
    <w:p w:rsidR="00216B39" w:rsidRDefault="00216B39" w:rsidP="00216B39">
      <w:r>
        <w:t>A call for papers resulted with more than 250 submissions, suggesting that a very rich area of interest had been tapped. From these submissions thirty abstracts were selected for development into presentations at the two-day conference. From these excellent presentations, seven were selected for their coherence to form a special issue of the journal Refuge. The authors of these articles span the social sciences and humanities, and each is involved in giving voice to refugees though scholarly publications, print media, and other aesthetic forms of expression.</w:t>
      </w:r>
    </w:p>
    <w:p w:rsidR="00216B39" w:rsidRDefault="00216B39" w:rsidP="00216B39">
      <w:r w:rsidRPr="00DF5770">
        <w:rPr>
          <w:rStyle w:val="Emphasis"/>
        </w:rPr>
        <w:t>These articles challenge preconceived notions of passivity and acquiescence of displaced and dispossessed people and communities, by encouraging the articulation of their perspectives and subjectivities.</w:t>
      </w:r>
      <w:r>
        <w:t xml:space="preserve"> The seven articles in this special issue all have an interest in the aesthetic expressions of the displaced, the dispossessed, and the migrant, both the mobility of the forced migrant and the universal aesthetics of expression. They offer a unique perspective on the rebuilt lives, identities, and expressions of displaced people in their newly defined worlds in the grey zone between nation-states. </w:t>
      </w:r>
    </w:p>
    <w:p w:rsidR="00634A8B" w:rsidRDefault="00634A8B" w:rsidP="00634A8B">
      <w:pPr>
        <w:pStyle w:val="Heading2"/>
      </w:pPr>
      <w:r>
        <w:t xml:space="preserve">temporary </w:t>
      </w:r>
      <w:r w:rsidR="00336923">
        <w:t>CP</w:t>
      </w:r>
    </w:p>
    <w:p w:rsidR="00634A8B" w:rsidRDefault="00634A8B" w:rsidP="00634A8B">
      <w:pPr>
        <w:pStyle w:val="Heading3"/>
      </w:pPr>
      <w:r>
        <w:t xml:space="preserve">2ac – AT: temporary </w:t>
      </w:r>
      <w:r w:rsidR="00336923">
        <w:t>CP</w:t>
      </w:r>
      <w:r>
        <w:t xml:space="preserve"> </w:t>
      </w:r>
    </w:p>
    <w:p w:rsidR="00634A8B" w:rsidRDefault="00634A8B" w:rsidP="00634A8B">
      <w:pPr>
        <w:pStyle w:val="Heading4"/>
      </w:pPr>
      <w:r>
        <w:t xml:space="preserve">Temporary residence </w:t>
      </w:r>
      <w:r w:rsidRPr="00577F83">
        <w:rPr>
          <w:u w:val="single"/>
        </w:rPr>
        <w:t>discourages</w:t>
      </w:r>
      <w:r>
        <w:t xml:space="preserve"> refugee political activism – leaving them </w:t>
      </w:r>
      <w:r w:rsidRPr="000478C4">
        <w:rPr>
          <w:u w:val="single"/>
        </w:rPr>
        <w:t>in limbo</w:t>
      </w:r>
      <w:r>
        <w:t xml:space="preserve"> shreds certainty and confidence. </w:t>
      </w:r>
    </w:p>
    <w:p w:rsidR="00634A8B" w:rsidRPr="00AE591B" w:rsidRDefault="00634A8B" w:rsidP="00634A8B">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60" w:history="1">
        <w:r w:rsidRPr="008559E2">
          <w:rPr>
            <w:rStyle w:val="Hyperlink"/>
          </w:rPr>
          <w:t>https://surface.syr.edu/cgi/viewcontent.cgi?article=1100&amp;context=psc_etd</w:t>
        </w:r>
      </w:hyperlink>
      <w:r>
        <w:t xml:space="preserve">, Accessed 7/14/18) MR </w:t>
      </w:r>
    </w:p>
    <w:p w:rsidR="00634A8B" w:rsidRDefault="00634A8B" w:rsidP="00634A8B">
      <w:r w:rsidRPr="000478C4">
        <w:rPr>
          <w:rStyle w:val="StyleUnderline"/>
          <w:highlight w:val="yellow"/>
        </w:rPr>
        <w:t>Policies</w:t>
      </w:r>
      <w:r>
        <w:t xml:space="preserve"> specifically </w:t>
      </w:r>
      <w:r w:rsidRPr="000478C4">
        <w:rPr>
          <w:rStyle w:val="StyleUnderline"/>
          <w:highlight w:val="yellow"/>
        </w:rPr>
        <w:t>pertaining to</w:t>
      </w:r>
      <w:r>
        <w:t xml:space="preserve"> both immigrants and </w:t>
      </w:r>
      <w:r w:rsidRPr="000478C4">
        <w:rPr>
          <w:rStyle w:val="StyleUnderline"/>
          <w:highlight w:val="yellow"/>
        </w:rPr>
        <w:t xml:space="preserve">refugees have an </w:t>
      </w:r>
      <w:r w:rsidRPr="000478C4">
        <w:rPr>
          <w:rStyle w:val="Emphasis"/>
          <w:highlight w:val="yellow"/>
        </w:rPr>
        <w:t>enormous influence</w:t>
      </w:r>
      <w:r w:rsidRPr="000478C4">
        <w:rPr>
          <w:rStyle w:val="StyleUnderline"/>
          <w:highlight w:val="yellow"/>
        </w:rPr>
        <w:t xml:space="preserve"> on migrant political activities</w:t>
      </w:r>
      <w:r>
        <w:t xml:space="preserve">. </w:t>
      </w:r>
      <w:r w:rsidRPr="000478C4">
        <w:rPr>
          <w:rStyle w:val="StyleUnderline"/>
          <w:highlight w:val="yellow"/>
        </w:rPr>
        <w:t>Rules, regulations and programs for incorporating newcomers into the</w:t>
      </w:r>
      <w:r>
        <w:t xml:space="preserve"> political, social and economic </w:t>
      </w:r>
      <w:r w:rsidRPr="000478C4">
        <w:rPr>
          <w:rStyle w:val="StyleUnderline"/>
          <w:highlight w:val="yellow"/>
        </w:rPr>
        <w:t>fabric of the host society can encourage or bar migrant access to the policy proces</w:t>
      </w:r>
      <w:r>
        <w:t xml:space="preserve">s. Citizenship and naturalization policies and eligibility requirements with lower residency time limits, and fewer requirements ease this significant prerequisite to engaging in any type of migrant political activities (Koopmans 2004). Furthermore, </w:t>
      </w:r>
      <w:r w:rsidRPr="000478C4">
        <w:rPr>
          <w:rStyle w:val="StyleUnderline"/>
          <w:highlight w:val="yellow"/>
        </w:rPr>
        <w:t xml:space="preserve">newcomer legal status that places migrants </w:t>
      </w:r>
      <w:r w:rsidRPr="000478C4">
        <w:rPr>
          <w:rStyle w:val="Emphasis"/>
          <w:highlight w:val="yellow"/>
        </w:rPr>
        <w:t>in limbo</w:t>
      </w:r>
      <w:r w:rsidRPr="000478C4">
        <w:rPr>
          <w:rStyle w:val="StyleUnderline"/>
          <w:highlight w:val="yellow"/>
        </w:rPr>
        <w:t xml:space="preserve">, such as </w:t>
      </w:r>
      <w:r w:rsidRPr="000478C4">
        <w:rPr>
          <w:rStyle w:val="Emphasis"/>
          <w:highlight w:val="yellow"/>
        </w:rPr>
        <w:t>temporary protection status</w:t>
      </w:r>
      <w:r w:rsidRPr="000478C4">
        <w:rPr>
          <w:rStyle w:val="StyleUnderline"/>
          <w:highlight w:val="yellow"/>
        </w:rPr>
        <w:t xml:space="preserve">, serves to </w:t>
      </w:r>
      <w:r w:rsidRPr="000478C4">
        <w:rPr>
          <w:rStyle w:val="Emphasis"/>
          <w:highlight w:val="yellow"/>
        </w:rPr>
        <w:t>weaken the confidence to engage in political activities</w:t>
      </w:r>
      <w:r>
        <w:t xml:space="preserve"> (Al-Ali et al 2001; Mountz et al 2002; Bailey, Wright, Mountz, </w:t>
      </w:r>
      <w:proofErr w:type="spellStart"/>
      <w:r>
        <w:t>Miyares</w:t>
      </w:r>
      <w:proofErr w:type="spellEnd"/>
      <w:r>
        <w:t xml:space="preserve"> 2002).</w:t>
      </w:r>
    </w:p>
    <w:p w:rsidR="00634A8B" w:rsidRPr="00634A8B" w:rsidRDefault="00634A8B" w:rsidP="00634A8B"/>
    <w:p w:rsidR="007E0177" w:rsidRDefault="007E0177" w:rsidP="007E0177">
      <w:pPr>
        <w:pStyle w:val="Heading2"/>
      </w:pPr>
      <w:r>
        <w:t>transitional administration CP</w:t>
      </w:r>
    </w:p>
    <w:p w:rsidR="007E0177" w:rsidRDefault="007E0177" w:rsidP="007E0177">
      <w:pPr>
        <w:pStyle w:val="Heading3"/>
      </w:pPr>
      <w:r>
        <w:t>2ac – delay deficit</w:t>
      </w:r>
    </w:p>
    <w:p w:rsidR="007E0177" w:rsidRDefault="007E0177" w:rsidP="007E0177">
      <w:pPr>
        <w:pStyle w:val="Heading4"/>
      </w:pPr>
      <w:r>
        <w:t xml:space="preserve">The counterplan is incredibly </w:t>
      </w:r>
      <w:r w:rsidRPr="00F14953">
        <w:rPr>
          <w:u w:val="single"/>
        </w:rPr>
        <w:t>long-term</w:t>
      </w:r>
      <w:r>
        <w:t xml:space="preserve"> – massive suffering occurs in the meantime</w:t>
      </w:r>
    </w:p>
    <w:p w:rsidR="007E0177" w:rsidRPr="00C24EAD" w:rsidRDefault="007E0177" w:rsidP="007E0177">
      <w:r>
        <w:rPr>
          <w:rStyle w:val="Style13ptBold"/>
        </w:rPr>
        <w:t xml:space="preserve">Knopf, 16 </w:t>
      </w:r>
      <w:r w:rsidRPr="00C24EAD">
        <w:t xml:space="preserve">– Kate </w:t>
      </w:r>
      <w:proofErr w:type="spellStart"/>
      <w:r w:rsidRPr="00C24EAD">
        <w:t>Almquist</w:t>
      </w:r>
      <w:proofErr w:type="spellEnd"/>
      <w:r w:rsidRPr="00C24EAD">
        <w:t xml:space="preserve"> Knopf has served as director of the Africa Center for Strategic Studies, an academic institution within the U.S. Department of </w:t>
      </w:r>
      <w:proofErr w:type="gramStart"/>
      <w:r w:rsidRPr="00C24EAD">
        <w:t>Defense, since</w:t>
      </w:r>
      <w:proofErr w:type="gramEnd"/>
      <w:r w:rsidRPr="00C24EAD">
        <w:t xml:space="preserve"> July 2014. Ms. Knopf holds an M.A. in international relations with concentrations in African studies and conflict management from Johns Hopkins University’s Paul H. </w:t>
      </w:r>
      <w:proofErr w:type="spellStart"/>
      <w:r w:rsidRPr="00C24EAD">
        <w:t>Nitze</w:t>
      </w:r>
      <w:proofErr w:type="spellEnd"/>
      <w:r w:rsidRPr="00C24EAD">
        <w:t xml:space="preserve"> School of Advanced International Studies in Washington, DC, and a B.A. in international relations from Johns Hopkins University in Baltimore, MD.</w:t>
      </w:r>
    </w:p>
    <w:p w:rsidR="007E0177" w:rsidRPr="00C24EAD" w:rsidRDefault="007E0177" w:rsidP="007E0177">
      <w:r w:rsidRPr="00C24EAD">
        <w:t xml:space="preserve">(“Ending South Sudan’s Civil War,” CFR Council Special Report No. 77, </w:t>
      </w:r>
      <w:proofErr w:type="gramStart"/>
      <w:r w:rsidRPr="00C24EAD">
        <w:t>November,</w:t>
      </w:r>
      <w:proofErr w:type="gramEnd"/>
      <w:r w:rsidRPr="00C24EAD">
        <w:t xml:space="preserve"> 2016, https://cfrd8-files.cfr.org/sites/default/files/pdf/2016/11/CSR77_Knopf_South%20Sudan.pdf, SRA)</w:t>
      </w:r>
    </w:p>
    <w:p w:rsidR="007E0177" w:rsidRPr="00F14953" w:rsidRDefault="007E0177" w:rsidP="007E0177">
      <w:pPr>
        <w:rPr>
          <w:sz w:val="16"/>
        </w:rPr>
      </w:pPr>
      <w:r w:rsidRPr="00F14953">
        <w:rPr>
          <w:sz w:val="16"/>
        </w:rPr>
        <w:t xml:space="preserve">Given the extreme degree of South Sudan’s state failure, the only remaining path to protect its sovereignty and territorial integrity, restore its legitimacy, and politically empower its citizens is through an inter- national transitional administration, established by the United Nations and the African Union (AU), to run the country for a finite period. Though seemingly radical, international administrations are not unprecedented and have been previously employed to guide Cambodia, Kosovo, East Timor, and other countries out of conflict. Because </w:t>
      </w:r>
      <w:r w:rsidRPr="00F14953">
        <w:rPr>
          <w:rStyle w:val="Emphasis"/>
        </w:rPr>
        <w:t>it will realistically take ten to fifteen years for the South Sudanese to develop a new vision for their state and the institutions to manage politics non- violently</w:t>
      </w:r>
      <w:r w:rsidRPr="00F14953">
        <w:rPr>
          <w:rStyle w:val="StyleUnderline"/>
        </w:rPr>
        <w:t>, it is more sensible to plan for a long duration</w:t>
      </w:r>
      <w:r w:rsidRPr="00F14953">
        <w:rPr>
          <w:sz w:val="16"/>
        </w:rPr>
        <w:t xml:space="preserve"> at the outset than to drift into an accumulation of one-year mandates over decades, as has happened in the eastern Democratic Republic of Congo (DRC), and elsewhere. </w:t>
      </w:r>
      <w:r w:rsidRPr="00F14953">
        <w:rPr>
          <w:rStyle w:val="StyleUnderline"/>
        </w:rPr>
        <w:t xml:space="preserve">Opposition to a UN and AU transitional </w:t>
      </w:r>
      <w:proofErr w:type="spellStart"/>
      <w:r w:rsidRPr="00F14953">
        <w:rPr>
          <w:rStyle w:val="StyleUnderline"/>
        </w:rPr>
        <w:t>administra</w:t>
      </w:r>
      <w:proofErr w:type="spellEnd"/>
      <w:r w:rsidRPr="00F14953">
        <w:rPr>
          <w:rStyle w:val="StyleUnderline"/>
        </w:rPr>
        <w:t xml:space="preserve">- </w:t>
      </w:r>
      <w:proofErr w:type="spellStart"/>
      <w:r w:rsidRPr="00F14953">
        <w:rPr>
          <w:rStyle w:val="StyleUnderline"/>
        </w:rPr>
        <w:t>tion</w:t>
      </w:r>
      <w:proofErr w:type="spellEnd"/>
      <w:r w:rsidRPr="00F14953">
        <w:rPr>
          <w:rStyle w:val="StyleUnderline"/>
        </w:rPr>
        <w:t xml:space="preserve"> could be mitigated </w:t>
      </w:r>
      <w:r w:rsidRPr="00F14953">
        <w:rPr>
          <w:sz w:val="16"/>
        </w:rPr>
        <w:t xml:space="preserve">through a combination of politics and force— by working with important South Sudanese constituencies frustrated with President Salva </w:t>
      </w:r>
      <w:proofErr w:type="spellStart"/>
      <w:r w:rsidRPr="00F14953">
        <w:rPr>
          <w:sz w:val="16"/>
        </w:rPr>
        <w:t>Kiir</w:t>
      </w:r>
      <w:proofErr w:type="spellEnd"/>
      <w:r w:rsidRPr="00F14953">
        <w:rPr>
          <w:sz w:val="16"/>
        </w:rPr>
        <w:t xml:space="preserve">, former First Vice President </w:t>
      </w:r>
      <w:proofErr w:type="spellStart"/>
      <w:r w:rsidRPr="00F14953">
        <w:rPr>
          <w:sz w:val="16"/>
        </w:rPr>
        <w:t>Riek</w:t>
      </w:r>
      <w:proofErr w:type="spellEnd"/>
      <w:r w:rsidRPr="00F14953">
        <w:rPr>
          <w:sz w:val="16"/>
        </w:rPr>
        <w:t xml:space="preserve"> Machar, and their cronies; and then deploying a lean and agile peace intervention force to combat and deter the remaining spoilers once they have been politically isolated. </w:t>
      </w:r>
      <w:r w:rsidRPr="00F14953">
        <w:rPr>
          <w:rStyle w:val="StyleUnderline"/>
        </w:rPr>
        <w:t>Brokering such a transition will require committed diplomacy by the U</w:t>
      </w:r>
      <w:r w:rsidRPr="00F14953">
        <w:rPr>
          <w:sz w:val="16"/>
        </w:rPr>
        <w:t xml:space="preserve">nited </w:t>
      </w:r>
      <w:r w:rsidRPr="00F14953">
        <w:rPr>
          <w:rStyle w:val="StyleUnderline"/>
        </w:rPr>
        <w:t>S</w:t>
      </w:r>
      <w:r w:rsidRPr="00F14953">
        <w:rPr>
          <w:sz w:val="16"/>
        </w:rPr>
        <w:t xml:space="preserve">tates in close partnership with African governments. This </w:t>
      </w:r>
      <w:proofErr w:type="spellStart"/>
      <w:r w:rsidRPr="00F14953">
        <w:rPr>
          <w:sz w:val="16"/>
        </w:rPr>
        <w:t>tran</w:t>
      </w:r>
      <w:proofErr w:type="spellEnd"/>
      <w:r w:rsidRPr="00F14953">
        <w:rPr>
          <w:sz w:val="16"/>
        </w:rPr>
        <w:t xml:space="preserve">- </w:t>
      </w:r>
      <w:proofErr w:type="spellStart"/>
      <w:r w:rsidRPr="00F14953">
        <w:rPr>
          <w:sz w:val="16"/>
        </w:rPr>
        <w:t>sition</w:t>
      </w:r>
      <w:proofErr w:type="spellEnd"/>
      <w:r w:rsidRPr="00F14953">
        <w:rPr>
          <w:sz w:val="16"/>
        </w:rPr>
        <w:t xml:space="preserve"> would not, however, necessitate an investment costlier than the current approach and, in fact, promises a better chance of success. Like a patient in critical condition, South Sudan can be restored to viability only by putting it on life support and then gradually withdrawing assistance.</w:t>
      </w:r>
    </w:p>
    <w:p w:rsidR="007E0177" w:rsidRPr="00F14953" w:rsidRDefault="007E0177" w:rsidP="007E0177">
      <w:pPr>
        <w:rPr>
          <w:rStyle w:val="Style13ptBold"/>
        </w:rPr>
      </w:pPr>
    </w:p>
    <w:p w:rsidR="007E0177" w:rsidRPr="007E0177" w:rsidRDefault="007E0177" w:rsidP="007E0177"/>
    <w:p w:rsidR="00A95652" w:rsidRDefault="00216B39" w:rsidP="004B7E0D">
      <w:pPr>
        <w:pStyle w:val="Heading1"/>
      </w:pPr>
      <w:r>
        <w:t xml:space="preserve">AT: </w:t>
      </w:r>
      <w:proofErr w:type="spellStart"/>
      <w:r>
        <w:t>k</w:t>
      </w:r>
      <w:r w:rsidR="00486B4C">
        <w:t>ritiks</w:t>
      </w:r>
      <w:proofErr w:type="spellEnd"/>
      <w:r w:rsidR="00486B4C">
        <w:t xml:space="preserve"> </w:t>
      </w:r>
    </w:p>
    <w:p w:rsidR="00777ADC" w:rsidRDefault="00272EEE" w:rsidP="002D4754">
      <w:pPr>
        <w:pStyle w:val="Heading2"/>
      </w:pPr>
      <w:proofErr w:type="spellStart"/>
      <w:r>
        <w:t>topshelf</w:t>
      </w:r>
      <w:proofErr w:type="spellEnd"/>
      <w:r>
        <w:t xml:space="preserve"> </w:t>
      </w:r>
    </w:p>
    <w:p w:rsidR="00922DD2" w:rsidRDefault="00922DD2" w:rsidP="00922DD2">
      <w:pPr>
        <w:pStyle w:val="Heading3"/>
      </w:pPr>
      <w:r>
        <w:t>2ac – reps good</w:t>
      </w:r>
    </w:p>
    <w:p w:rsidR="00922DD2" w:rsidRDefault="00922DD2" w:rsidP="00922DD2">
      <w:pPr>
        <w:pStyle w:val="Heading4"/>
      </w:pPr>
      <w:r>
        <w:t xml:space="preserve">Our framing and rhetoric is good — examining refugees as political agents emphasizes their individual power. </w:t>
      </w:r>
    </w:p>
    <w:p w:rsidR="00922DD2" w:rsidRPr="00AE591B" w:rsidRDefault="00922DD2" w:rsidP="00922DD2">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61" w:history="1">
        <w:r w:rsidRPr="008559E2">
          <w:rPr>
            <w:rStyle w:val="Hyperlink"/>
          </w:rPr>
          <w:t>https://surface.syr.edu/cgi/viewcontent.cgi?article=1100&amp;context=psc_etd</w:t>
        </w:r>
      </w:hyperlink>
      <w:r>
        <w:t xml:space="preserve">, Accessed 7-22-2018) </w:t>
      </w:r>
    </w:p>
    <w:p w:rsidR="00922DD2" w:rsidRDefault="00922DD2" w:rsidP="00922DD2">
      <w:r>
        <w:t xml:space="preserve">Finally, with both practical and theoretical implications, </w:t>
      </w:r>
      <w:r w:rsidRPr="00A100EA">
        <w:rPr>
          <w:rStyle w:val="StyleUnderline"/>
        </w:rPr>
        <w:t>I aim to broaden the lens that is used to study refugees to include the political nature of refugees and their communities.</w:t>
      </w:r>
      <w:r>
        <w:t xml:space="preserve"> While much of the refugee studies literature concentrates on how settlement effects the economic and personal wellbeing of refugees, </w:t>
      </w:r>
      <w:r w:rsidRPr="00A100EA">
        <w:rPr>
          <w:rStyle w:val="StyleUnderline"/>
        </w:rPr>
        <w:t>I am interested in the impact of settlement context on refugee collective political goals and the activities they engage in to achieve these goals</w:t>
      </w:r>
      <w:r>
        <w:t xml:space="preserve">. </w:t>
      </w:r>
      <w:r w:rsidRPr="00A100EA">
        <w:rPr>
          <w:rStyle w:val="Emphasis"/>
        </w:rPr>
        <w:t>This is important because it directly relates to the self-perceived efficacy of refugees</w:t>
      </w:r>
      <w:r>
        <w:t xml:space="preserve"> – </w:t>
      </w:r>
      <w:r w:rsidRPr="00A100EA">
        <w:rPr>
          <w:rStyle w:val="Emphasis"/>
        </w:rPr>
        <w:t>of their own sense of power to change their lives in positive directions</w:t>
      </w:r>
      <w:r>
        <w:t xml:space="preserve">. I hope that this research can aid settlement policymakers and providers in creating policies and programs that build and sustain refugee efficacy. </w:t>
      </w:r>
      <w:r w:rsidRPr="00A100EA">
        <w:rPr>
          <w:rStyle w:val="StyleUnderline"/>
        </w:rPr>
        <w:t>This can increase not only refugee empowerment but refugee integration.</w:t>
      </w:r>
      <w:r>
        <w:t xml:space="preserve"> As refugee integration becomes more successful, host country citizens and migrants will be equally benefited. This could encourage the creation of new resettlement programs or expand on current ones. This research suggests also the importance of further studies of the effects of settlement and other social </w:t>
      </w:r>
      <w:proofErr w:type="spellStart"/>
      <w:r>
        <w:t>polices</w:t>
      </w:r>
      <w:proofErr w:type="spellEnd"/>
      <w:r>
        <w:t xml:space="preserve"> on the development of self-determination and the empowerment of individuals who are being served by the policies. </w:t>
      </w:r>
    </w:p>
    <w:p w:rsidR="00922DD2" w:rsidRDefault="00922DD2" w:rsidP="00922DD2">
      <w:r>
        <w:t>1.5: Migrant, Immigrant and Refugee Political Activity Literature</w:t>
      </w:r>
    </w:p>
    <w:p w:rsidR="00922DD2" w:rsidRDefault="00922DD2" w:rsidP="00922DD2">
      <w:r>
        <w:t xml:space="preserve">How are scholars discussing refugee political activities? What are these activities, and how do they differ among various refugee groups in diverse cities and countries and in distinct time periods? What are the factors that influence refugee political activities? Does any of this scholarship identify </w:t>
      </w:r>
      <w:proofErr w:type="gramStart"/>
      <w:r>
        <w:t>whether or not</w:t>
      </w:r>
      <w:proofErr w:type="gramEnd"/>
      <w:r>
        <w:t xml:space="preserve"> refugee activities differ based upon the contexts of the varying receiving countries into which 13 they have been resettled? If so, why? Has scholarship addressed how national and local institutions, policies and policy implementers impact the direction of refugee political activities (domestic, transnational, or both)?</w:t>
      </w:r>
    </w:p>
    <w:p w:rsidR="00922DD2" w:rsidRDefault="00922DD2" w:rsidP="00922DD2">
      <w:r>
        <w:t>1.5.1: Scholarship on Refugee Political Activities</w:t>
      </w:r>
    </w:p>
    <w:p w:rsidR="00922DD2" w:rsidRDefault="00922DD2" w:rsidP="00922DD2">
      <w:r w:rsidRPr="00A100EA">
        <w:rPr>
          <w:rStyle w:val="StyleUnderline"/>
        </w:rPr>
        <w:t>Refugee political activities have received scant scholarly attention</w:t>
      </w:r>
      <w:r>
        <w:t xml:space="preserve">. Refugee studies by political researchers have examined the political reasons why refugees have had to escape from invasion, persecution and oppression and the politics of their protection. </w:t>
      </w:r>
      <w:r w:rsidRPr="00A100EA">
        <w:rPr>
          <w:rStyle w:val="Emphasis"/>
        </w:rPr>
        <w:t>In the rare instances where refugees are studied as agents</w:t>
      </w:r>
      <w:r>
        <w:t xml:space="preserve">, </w:t>
      </w:r>
      <w:r w:rsidRPr="00A100EA">
        <w:rPr>
          <w:rStyle w:val="StyleUnderline"/>
        </w:rPr>
        <w:t>with the ability to effect change in their own lives, rather than as objects created by war-torn nation-states or as service recipients</w:t>
      </w:r>
      <w:r>
        <w:t xml:space="preserve">, </w:t>
      </w:r>
      <w:r w:rsidRPr="00A100EA">
        <w:rPr>
          <w:rStyle w:val="StyleUnderline"/>
        </w:rPr>
        <w:t>the scholarship looks primarily at “warrior” refugees who are both refugee and rebel fighter</w:t>
      </w:r>
      <w:r>
        <w:t xml:space="preserve"> (</w:t>
      </w:r>
      <w:proofErr w:type="spellStart"/>
      <w:r>
        <w:t>Loescher</w:t>
      </w:r>
      <w:proofErr w:type="spellEnd"/>
      <w:r>
        <w:t xml:space="preserve"> 2001). Several notable exceptions prove the rule: scholars have studied Eritrean and Bosnian refugees (</w:t>
      </w:r>
      <w:proofErr w:type="spellStart"/>
      <w:r>
        <w:t>AlAli</w:t>
      </w:r>
      <w:proofErr w:type="spellEnd"/>
      <w:r>
        <w:t xml:space="preserve">, Black and </w:t>
      </w:r>
      <w:proofErr w:type="spellStart"/>
      <w:r>
        <w:t>Koser</w:t>
      </w:r>
      <w:proofErr w:type="spellEnd"/>
      <w:r>
        <w:t xml:space="preserve"> 2001), Haitian exiles (</w:t>
      </w:r>
      <w:proofErr w:type="spellStart"/>
      <w:r>
        <w:t>Basch</w:t>
      </w:r>
      <w:proofErr w:type="spellEnd"/>
      <w:r>
        <w:t xml:space="preserve"> et al 1994), Kurdish refugees (</w:t>
      </w:r>
      <w:proofErr w:type="spellStart"/>
      <w:r>
        <w:t>Wahlbeck</w:t>
      </w:r>
      <w:proofErr w:type="spellEnd"/>
      <w:r>
        <w:t xml:space="preserve"> 1998), Salvadorans (</w:t>
      </w:r>
      <w:proofErr w:type="spellStart"/>
      <w:r>
        <w:t>Landolt</w:t>
      </w:r>
      <w:proofErr w:type="spellEnd"/>
      <w:r>
        <w:t xml:space="preserve"> 1999: </w:t>
      </w:r>
      <w:proofErr w:type="spellStart"/>
      <w:r>
        <w:t>Guarnizo</w:t>
      </w:r>
      <w:proofErr w:type="spellEnd"/>
      <w:r>
        <w:t xml:space="preserve">, </w:t>
      </w:r>
      <w:proofErr w:type="spellStart"/>
      <w:r>
        <w:t>Portes</w:t>
      </w:r>
      <w:proofErr w:type="spellEnd"/>
      <w:r>
        <w:t xml:space="preserve"> and Haller 2003), Vietnamese refugees (</w:t>
      </w:r>
      <w:proofErr w:type="spellStart"/>
      <w:r>
        <w:t>Bloemraad</w:t>
      </w:r>
      <w:proofErr w:type="spellEnd"/>
      <w:r>
        <w:t xml:space="preserve"> 2006) and refugees in Denmark (</w:t>
      </w:r>
      <w:proofErr w:type="spellStart"/>
      <w:r>
        <w:t>Togeby</w:t>
      </w:r>
      <w:proofErr w:type="spellEnd"/>
      <w:r>
        <w:t xml:space="preserve"> 1999).</w:t>
      </w:r>
    </w:p>
    <w:p w:rsidR="00922DD2" w:rsidRPr="00577F83" w:rsidRDefault="00922DD2" w:rsidP="00922DD2">
      <w:r w:rsidRPr="00A100EA">
        <w:rPr>
          <w:rStyle w:val="StyleUnderline"/>
        </w:rPr>
        <w:t>These studies identify a wealth of refugee political activities directed toward both the origin and receiving countries</w:t>
      </w:r>
      <w:r>
        <w:t xml:space="preserve">. Directing their energies to their origin countries, </w:t>
      </w:r>
      <w:r w:rsidRPr="00A100EA">
        <w:rPr>
          <w:rStyle w:val="StyleUnderline"/>
        </w:rPr>
        <w:t>refugees engage in electoral politic</w:t>
      </w:r>
      <w:r>
        <w:t xml:space="preserve">s (Al-Ali et al 2001, </w:t>
      </w:r>
      <w:proofErr w:type="spellStart"/>
      <w:r>
        <w:t>Guarnizo</w:t>
      </w:r>
      <w:proofErr w:type="spellEnd"/>
      <w:r>
        <w:t xml:space="preserve"> et al 2003), </w:t>
      </w:r>
      <w:r w:rsidRPr="00A100EA">
        <w:rPr>
          <w:rStyle w:val="StyleUnderline"/>
        </w:rPr>
        <w:t>membership in political parties</w:t>
      </w:r>
      <w:r>
        <w:t xml:space="preserve"> (Al-Ali et al 2001; </w:t>
      </w:r>
      <w:proofErr w:type="spellStart"/>
      <w:r>
        <w:t>Guarnizo</w:t>
      </w:r>
      <w:proofErr w:type="spellEnd"/>
      <w:r>
        <w:t xml:space="preserve"> et al 2003; </w:t>
      </w:r>
      <w:proofErr w:type="spellStart"/>
      <w:r>
        <w:t>Landolt</w:t>
      </w:r>
      <w:proofErr w:type="spellEnd"/>
      <w:r>
        <w:t xml:space="preserve"> 1999) </w:t>
      </w:r>
      <w:r w:rsidRPr="00A100EA">
        <w:rPr>
          <w:rStyle w:val="StyleUnderline"/>
        </w:rPr>
        <w:t>and the creation of organizations to advance socio-economic development in origin country towns and villages</w:t>
      </w:r>
      <w:r>
        <w:t xml:space="preserve"> known in the literature as Hometown Associations (HTAs) (</w:t>
      </w:r>
      <w:proofErr w:type="spellStart"/>
      <w:r>
        <w:t>Landolt</w:t>
      </w:r>
      <w:proofErr w:type="spellEnd"/>
      <w:r>
        <w:t xml:space="preserve"> 1999; </w:t>
      </w:r>
      <w:proofErr w:type="spellStart"/>
      <w:r>
        <w:t>Guarnizo</w:t>
      </w:r>
      <w:proofErr w:type="spellEnd"/>
      <w:r>
        <w:t xml:space="preserve">, </w:t>
      </w:r>
      <w:proofErr w:type="spellStart"/>
      <w:r>
        <w:t>Portes</w:t>
      </w:r>
      <w:proofErr w:type="spellEnd"/>
      <w:r>
        <w:t xml:space="preserve"> and Haller 2003). 14 </w:t>
      </w:r>
      <w:r w:rsidRPr="00A100EA">
        <w:rPr>
          <w:rStyle w:val="StyleUnderline"/>
        </w:rPr>
        <w:t>Political activities</w:t>
      </w:r>
      <w:r>
        <w:t xml:space="preserve"> directed toward receiving countries </w:t>
      </w:r>
      <w:r w:rsidRPr="00A100EA">
        <w:rPr>
          <w:rStyle w:val="StyleUnderline"/>
        </w:rPr>
        <w:t>include attending political rallies and demonstrations, mobilizing political officials</w:t>
      </w:r>
      <w:r>
        <w:t xml:space="preserve"> (Al-Ali et al 2001), </w:t>
      </w:r>
      <w:r w:rsidRPr="00A100EA">
        <w:rPr>
          <w:rStyle w:val="StyleUnderline"/>
        </w:rPr>
        <w:t>making public claims regarding minority rights and discrimination</w:t>
      </w:r>
      <w:r>
        <w:t xml:space="preserve"> (Koopmans 2004), </w:t>
      </w:r>
      <w:r w:rsidRPr="00A100EA">
        <w:rPr>
          <w:rStyle w:val="StyleUnderline"/>
        </w:rPr>
        <w:t>becoming public officials and naturalizing</w:t>
      </w:r>
      <w:r>
        <w:t xml:space="preserve"> (</w:t>
      </w:r>
      <w:proofErr w:type="spellStart"/>
      <w:r>
        <w:t>Bloemraad</w:t>
      </w:r>
      <w:proofErr w:type="spellEnd"/>
      <w:r>
        <w:t xml:space="preserve"> 2006). Within this literature, political activities have been defined narrowly and more broadly. More narrow definitions do not include financial or economic support for communities in the origin country as a “political” activity, while others do (</w:t>
      </w:r>
      <w:proofErr w:type="spellStart"/>
      <w:r>
        <w:t>Guarnizo</w:t>
      </w:r>
      <w:proofErr w:type="spellEnd"/>
      <w:r>
        <w:t xml:space="preserve"> et al 2003). In this dissertation, I understand political activities in the broader sense, to include activities such as creating organizations with the objective to raise funds for specific development objectives in the origin country (along with more conventional political activities). </w:t>
      </w:r>
    </w:p>
    <w:p w:rsidR="00922DD2" w:rsidRDefault="00922DD2" w:rsidP="00922DD2">
      <w:pPr>
        <w:pStyle w:val="Heading4"/>
      </w:pPr>
      <w:r>
        <w:t xml:space="preserve">Our framing is good — it realizes refugees’ political goals and improves their well-being. </w:t>
      </w:r>
    </w:p>
    <w:p w:rsidR="00922DD2" w:rsidRPr="00AE591B" w:rsidRDefault="00922DD2" w:rsidP="00922DD2">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62" w:history="1">
        <w:r w:rsidRPr="008559E2">
          <w:rPr>
            <w:rStyle w:val="Hyperlink"/>
          </w:rPr>
          <w:t>https://surface.syr.edu/cgi/viewcontent.cgi?article=1100&amp;context=psc_etd</w:t>
        </w:r>
      </w:hyperlink>
      <w:r>
        <w:t xml:space="preserve">, Accessed 7-22-2018) </w:t>
      </w:r>
    </w:p>
    <w:p w:rsidR="00922DD2" w:rsidRDefault="00922DD2" w:rsidP="00922DD2">
      <w:r w:rsidRPr="00B06941">
        <w:t xml:space="preserve">Finally, given my findings, </w:t>
      </w:r>
      <w:r w:rsidRPr="00A100EA">
        <w:rPr>
          <w:rStyle w:val="StyleUnderline"/>
        </w:rPr>
        <w:t xml:space="preserve">refugee studies can benefit greatly by expanding scholarship that examines the refugee as </w:t>
      </w:r>
      <w:r w:rsidRPr="00B06941">
        <w:rPr>
          <w:rStyle w:val="Emphasis"/>
        </w:rPr>
        <w:t>a political agent.</w:t>
      </w:r>
      <w:r w:rsidRPr="00B06941">
        <w:t xml:space="preserve"> This is important because</w:t>
      </w:r>
      <w:r>
        <w:t xml:space="preserve"> </w:t>
      </w:r>
      <w:r w:rsidRPr="00A100EA">
        <w:rPr>
          <w:rStyle w:val="StyleUnderline"/>
        </w:rPr>
        <w:t>refugees</w:t>
      </w:r>
      <w:r w:rsidRPr="00B06941">
        <w:t xml:space="preserve">, </w:t>
      </w:r>
      <w:r w:rsidRPr="00A100EA">
        <w:rPr>
          <w:rStyle w:val="StyleUnderline"/>
        </w:rPr>
        <w:t>like all other populations of humans, have political ambitions.</w:t>
      </w:r>
      <w:r w:rsidRPr="00B06941">
        <w:t xml:space="preserve"> </w:t>
      </w:r>
      <w:r w:rsidRPr="00A100EA">
        <w:rPr>
          <w:rStyle w:val="StyleUnderline"/>
        </w:rPr>
        <w:t xml:space="preserve">The extent to which communities </w:t>
      </w:r>
      <w:proofErr w:type="gramStart"/>
      <w:r w:rsidRPr="00A100EA">
        <w:rPr>
          <w:rStyle w:val="StyleUnderline"/>
        </w:rPr>
        <w:t>are able to</w:t>
      </w:r>
      <w:proofErr w:type="gramEnd"/>
      <w:r w:rsidRPr="00A100EA">
        <w:rPr>
          <w:rStyle w:val="StyleUnderline"/>
        </w:rPr>
        <w:t xml:space="preserve"> pursue these ambitions</w:t>
      </w:r>
      <w:r w:rsidRPr="00B06941">
        <w:t xml:space="preserve"> directly </w:t>
      </w:r>
      <w:r w:rsidRPr="00A100EA">
        <w:rPr>
          <w:rStyle w:val="StyleUnderline"/>
        </w:rPr>
        <w:t xml:space="preserve">relates to the </w:t>
      </w:r>
      <w:proofErr w:type="spellStart"/>
      <w:r w:rsidRPr="00A100EA">
        <w:rPr>
          <w:rStyle w:val="StyleUnderline"/>
        </w:rPr>
        <w:t>selfperceived</w:t>
      </w:r>
      <w:proofErr w:type="spellEnd"/>
      <w:r w:rsidRPr="00A100EA">
        <w:rPr>
          <w:rStyle w:val="StyleUnderline"/>
        </w:rPr>
        <w:t xml:space="preserve"> efficacy of refugees</w:t>
      </w:r>
      <w:r w:rsidRPr="00B06941">
        <w:t xml:space="preserve"> – </w:t>
      </w:r>
      <w:r w:rsidRPr="00A100EA">
        <w:rPr>
          <w:rStyle w:val="StyleUnderline"/>
        </w:rPr>
        <w:t>their own sense of their power to change their lives in positive directions</w:t>
      </w:r>
      <w:r w:rsidRPr="00B06941">
        <w:t xml:space="preserve">. </w:t>
      </w:r>
      <w:r w:rsidRPr="00A100EA">
        <w:rPr>
          <w:rStyle w:val="Emphasis"/>
        </w:rPr>
        <w:t>This is vital not only for the realization of the refugees’ political goals, but also for the refugees’ wellbeing more broadly.</w:t>
      </w:r>
      <w:r w:rsidRPr="00B06941">
        <w:t xml:space="preserve"> More research</w:t>
      </w:r>
      <w:r>
        <w:t xml:space="preserve"> </w:t>
      </w:r>
      <w:r w:rsidRPr="00B06941">
        <w:t>could examine how refugee processing, and domestic assistance for refugees</w:t>
      </w:r>
      <w:r>
        <w:t xml:space="preserve"> </w:t>
      </w:r>
      <w:r w:rsidRPr="00B06941">
        <w:t>independently influence refugee efficacy. Further research could examine as well, in</w:t>
      </w:r>
      <w:r>
        <w:t xml:space="preserve"> </w:t>
      </w:r>
      <w:r w:rsidRPr="00B06941">
        <w:t xml:space="preserve">what ways these may (dis) empower refugees. </w:t>
      </w:r>
    </w:p>
    <w:p w:rsidR="00922DD2" w:rsidRDefault="00922DD2" w:rsidP="00922DD2"/>
    <w:p w:rsidR="00922DD2" w:rsidRDefault="00922DD2" w:rsidP="00922DD2">
      <w:pPr>
        <w:pStyle w:val="Heading4"/>
      </w:pPr>
      <w:r>
        <w:t xml:space="preserve">K doesn’t turn the case — discourse isn’t relevant and political activism is inevitable </w:t>
      </w:r>
      <w:proofErr w:type="gramStart"/>
      <w:r>
        <w:t>as long as</w:t>
      </w:r>
      <w:proofErr w:type="gramEnd"/>
      <w:r>
        <w:t xml:space="preserve"> South Sudanese refugees have access to the US. </w:t>
      </w:r>
    </w:p>
    <w:p w:rsidR="00922DD2" w:rsidRPr="00AE591B" w:rsidRDefault="00922DD2" w:rsidP="00922DD2">
      <w:proofErr w:type="spellStart"/>
      <w:r w:rsidRPr="00AE591B">
        <w:rPr>
          <w:rStyle w:val="Style13ptBold"/>
        </w:rPr>
        <w:t>Allerdice</w:t>
      </w:r>
      <w:proofErr w:type="spellEnd"/>
      <w:r w:rsidRPr="00AE591B">
        <w:rPr>
          <w:rStyle w:val="Style13ptBold"/>
        </w:rPr>
        <w:t xml:space="preserve"> 11</w:t>
      </w:r>
      <w:r>
        <w:t xml:space="preserve"> – Hannah </w:t>
      </w:r>
      <w:proofErr w:type="spellStart"/>
      <w:r>
        <w:t>Allerdice</w:t>
      </w:r>
      <w:proofErr w:type="spellEnd"/>
      <w:r>
        <w:t xml:space="preserve">, Professor of Stress Management at George Washington University, Ph.D. in Political Science from Syracuse University, 2011 (“The Effects of Settlement Policy on Refugee Political Activism: Sudanese Refugees in Australia and the US,” </w:t>
      </w:r>
      <w:r w:rsidRPr="00AE591B">
        <w:rPr>
          <w:i/>
        </w:rPr>
        <w:t>Political Science</w:t>
      </w:r>
      <w:r>
        <w:rPr>
          <w:i/>
        </w:rPr>
        <w:t xml:space="preserve"> </w:t>
      </w:r>
      <w:r w:rsidRPr="00AE591B">
        <w:rPr>
          <w:i/>
        </w:rPr>
        <w:t>- Dissertations</w:t>
      </w:r>
      <w:r>
        <w:t xml:space="preserve">, Paper 101, May, Available Online at </w:t>
      </w:r>
      <w:hyperlink r:id="rId63" w:history="1">
        <w:r w:rsidRPr="008559E2">
          <w:rPr>
            <w:rStyle w:val="Hyperlink"/>
          </w:rPr>
          <w:t>https://surface.syr.edu/cgi/viewcontent.cgi?article=1100&amp;context=psc_etd</w:t>
        </w:r>
      </w:hyperlink>
      <w:r>
        <w:t>, Accessed 7-22-2018)</w:t>
      </w:r>
    </w:p>
    <w:p w:rsidR="00922DD2" w:rsidRDefault="00922DD2" w:rsidP="00922DD2">
      <w:r>
        <w:t xml:space="preserve">The Policy Feedback model offers new insights and begs new questions. Many scholars have utilized an all too broad or vague political opportunity structure approach to examine refugee and migrant political activity outcomes. They have focused either on institutions governing the processing and admittance of refugees, or on more macro-level institutions within a context (like media rhetoric, and national government leadership). </w:t>
      </w:r>
      <w:proofErr w:type="gramStart"/>
      <w:r w:rsidRPr="00A100EA">
        <w:rPr>
          <w:rStyle w:val="StyleUnderline"/>
        </w:rPr>
        <w:t>With the exception of</w:t>
      </w:r>
      <w:proofErr w:type="gramEnd"/>
      <w:r w:rsidRPr="00A100EA">
        <w:rPr>
          <w:rStyle w:val="StyleUnderline"/>
        </w:rPr>
        <w:t xml:space="preserve"> citizenship and naturalization policies and regulations, they do not focus on specific policies and programs targeted toward migrants</w:t>
      </w:r>
      <w:r>
        <w:t xml:space="preserve">. This work has presented evidence that, as the Policy Feedback model would suggest, settlement policies, programs and policy implementers have political effects. I find that in the first stage refugee settlement, </w:t>
      </w:r>
      <w:r w:rsidRPr="00A100EA">
        <w:rPr>
          <w:rStyle w:val="StyleUnderline"/>
        </w:rPr>
        <w:t>specialized policy implementers and programs guiding the settlement process are the institutions that matter to refugee political activities the most</w:t>
      </w:r>
      <w:r>
        <w:t>. What implications do these findings have for previous scholarship?</w:t>
      </w:r>
    </w:p>
    <w:p w:rsidR="00922DD2" w:rsidRDefault="00922DD2" w:rsidP="00922DD2">
      <w:proofErr w:type="gramStart"/>
      <w:r>
        <w:t>With regard to</w:t>
      </w:r>
      <w:proofErr w:type="gramEnd"/>
      <w:r>
        <w:t xml:space="preserve"> other institutionalist theories, my findings suggest that </w:t>
      </w:r>
      <w:r w:rsidRPr="00A100EA">
        <w:rPr>
          <w:rStyle w:val="Emphasis"/>
        </w:rPr>
        <w:t>the reception inclusion/exclusion model remains overly simplistic and underspecified</w:t>
      </w:r>
      <w:r>
        <w:t xml:space="preserve">. Rhetoric pertaining to migrants certainly influences newcomer access to the </w:t>
      </w:r>
      <w:proofErr w:type="gramStart"/>
      <w:r>
        <w:t>213 policymaking</w:t>
      </w:r>
      <w:proofErr w:type="gramEnd"/>
      <w:r>
        <w:t xml:space="preserve"> arena, and their resultant political outcomes. My findings, however suggest that the Koopmans model should be revised in two key ways. First, </w:t>
      </w:r>
      <w:r w:rsidRPr="00A100EA">
        <w:rPr>
          <w:rStyle w:val="StyleUnderline"/>
        </w:rPr>
        <w:t>at least in the case of South Sudanese refugees, both pro- and anti-migrant rhetoric spawned political mobilization on the part of South Sudanese.</w:t>
      </w:r>
      <w:r>
        <w:t xml:space="preserve"> Exclusionary and inclusionary media served to create attention around this </w:t>
      </w:r>
      <w:proofErr w:type="gramStart"/>
      <w:r>
        <w:t>particular population</w:t>
      </w:r>
      <w:proofErr w:type="gramEnd"/>
      <w:r>
        <w:t xml:space="preserve"> that was ultimately used to its favor. Thus, </w:t>
      </w:r>
      <w:r w:rsidRPr="00A100EA">
        <w:rPr>
          <w:rStyle w:val="StyleUnderline"/>
        </w:rPr>
        <w:t>this model would benefit from a slightly more complex understanding of the interaction between societal rhetoric, newcomer political mobilization and newcomer political outcomes</w:t>
      </w:r>
      <w:r>
        <w:t>.</w:t>
      </w:r>
    </w:p>
    <w:p w:rsidR="00922DD2" w:rsidRDefault="00922DD2" w:rsidP="00922DD2">
      <w:r>
        <w:t xml:space="preserve">This brings me to my second point: </w:t>
      </w:r>
      <w:r w:rsidRPr="00A100EA">
        <w:rPr>
          <w:rStyle w:val="StyleUnderline"/>
        </w:rPr>
        <w:t>the reception model is underspecified</w:t>
      </w:r>
      <w:r>
        <w:t xml:space="preserve">. Here again, I do not discount the notion that pro- or anti-minority rhetoric influences migrant political outcomes. But how does this happen? What is the process? And for whom does this matter? Is it that in anti-minority contexts media elites will not allow newcomers to voice their grievances? Or do societal members engage in acts of discrimination in multiple public venues, thus generally sending a message of exclusion? My findings suggest two key things. First, </w:t>
      </w:r>
      <w:r w:rsidRPr="00203484">
        <w:rPr>
          <w:rStyle w:val="StyleUnderline"/>
        </w:rPr>
        <w:t>in the case of South Sudanese refugees in the US, host country policy implementers played a key role in shaping rhetoric.</w:t>
      </w:r>
      <w:r>
        <w:t xml:space="preserve"> Second, </w:t>
      </w:r>
      <w:r w:rsidRPr="00203484">
        <w:rPr>
          <w:rStyle w:val="StyleUnderline"/>
        </w:rPr>
        <w:t>in both countries, it was these policy implementers (and refugee capacity building initiatives in Australia) that provided refugees with social, financial and emotional resources necessary for South Sudanese political activities</w:t>
      </w:r>
      <w:r>
        <w:t xml:space="preserve">. Revised reception models could take these institutions as the central aspects of ‘reception.’ Using a Policy Feedback model, future research could answer other important questions. What other newcomer political activities are influenced by these policies, 214 and their implementation? How do these policies and implementers influence the issue area on which newcomers focus? Or the ways that refugees group (or do not group) together to realize their political goals? This type of examination requires the researcher to look for the ways in which newcomers and their contexts were changed by their interactions with one another. Thus, the analyst does not see the receiving context as solely a political opportunity structure that migrants navigate through </w:t>
      </w:r>
      <w:proofErr w:type="gramStart"/>
      <w:r>
        <w:t>in order to</w:t>
      </w:r>
      <w:proofErr w:type="gramEnd"/>
      <w:r>
        <w:t xml:space="preserve"> implement their goals. My research findings suggest that this type of approach is beneficial. </w:t>
      </w:r>
      <w:r w:rsidRPr="00203484">
        <w:rPr>
          <w:rStyle w:val="StyleUnderline"/>
        </w:rPr>
        <w:t>When material and social support was lacking, Sudanese refugees sought it out. They mobilized volunteers.</w:t>
      </w:r>
      <w:r>
        <w:t xml:space="preserve"> They endeared themselves to Americans and Australians to achieve their goals. In some </w:t>
      </w:r>
      <w:proofErr w:type="gramStart"/>
      <w:r>
        <w:t>instances</w:t>
      </w:r>
      <w:proofErr w:type="gramEnd"/>
      <w:r>
        <w:t xml:space="preserve"> they also took steps back from their original, transnational objectives, when resources and messages indicated that domestic-focused activities were the best choice for their political trajectory.</w:t>
      </w:r>
    </w:p>
    <w:p w:rsidR="00922DD2" w:rsidRDefault="00922DD2" w:rsidP="00922DD2">
      <w:r w:rsidRPr="00203484">
        <w:rPr>
          <w:rStyle w:val="StyleUnderline"/>
        </w:rPr>
        <w:t>Refugees, and all recipients of policies, are not simply navigating through a system</w:t>
      </w:r>
      <w:r>
        <w:t xml:space="preserve"> (or a ‘political opportunity structure’). </w:t>
      </w:r>
      <w:r w:rsidRPr="00203484">
        <w:rPr>
          <w:rStyle w:val="StyleUnderline"/>
        </w:rPr>
        <w:t>They have agency and are malleable</w:t>
      </w:r>
      <w:r>
        <w:t xml:space="preserve"> – they make the best decisions for themselves, but this notion of ‘best’ changes due to environmental circumstances. This includes changing their goals, and courses of action. A </w:t>
      </w:r>
      <w:proofErr w:type="gramStart"/>
      <w:r>
        <w:t>particular context</w:t>
      </w:r>
      <w:proofErr w:type="gramEnd"/>
      <w:r>
        <w:t xml:space="preserve"> then will not be a maze through which refugees wander, trying to achieve their pre-defined goals. Instead, the refugee and his/her context can be likened to a person making his/her path through life, in which the “</w:t>
      </w:r>
      <w:proofErr w:type="spellStart"/>
      <w:r>
        <w:t>whos</w:t>
      </w:r>
      <w:proofErr w:type="spellEnd"/>
      <w:r>
        <w:t>” and “</w:t>
      </w:r>
      <w:proofErr w:type="spellStart"/>
      <w:r>
        <w:t>whats</w:t>
      </w:r>
      <w:proofErr w:type="spellEnd"/>
      <w:r>
        <w:t>” that are encountered alter the path-maker’s understandings and desires. The “</w:t>
      </w:r>
      <w:proofErr w:type="spellStart"/>
      <w:r>
        <w:t>whos</w:t>
      </w:r>
      <w:proofErr w:type="spellEnd"/>
      <w:r>
        <w:t xml:space="preserve">” and </w:t>
      </w:r>
      <w:proofErr w:type="spellStart"/>
      <w:r>
        <w:t>whats</w:t>
      </w:r>
      <w:proofErr w:type="spellEnd"/>
      <w:r>
        <w:t>” are in turn altered by the path-maker. 215</w:t>
      </w:r>
    </w:p>
    <w:p w:rsidR="00922DD2" w:rsidRPr="00B06941" w:rsidRDefault="00922DD2" w:rsidP="00922DD2">
      <w:r>
        <w:t xml:space="preserve">Additionally, </w:t>
      </w:r>
      <w:r w:rsidRPr="00203484">
        <w:rPr>
          <w:rStyle w:val="StyleUnderline"/>
        </w:rPr>
        <w:t>like the policy feedback literature suggests, my research indicates that theories should be sensitive to how these systems and relationships may change over time</w:t>
      </w:r>
      <w:r>
        <w:t xml:space="preserve">. Many migrant political participation scholars have noted the correlation between political activity (both domestic and transnational) and length of residence in a context. </w:t>
      </w:r>
      <w:r w:rsidRPr="00203484">
        <w:rPr>
          <w:rStyle w:val="StyleUnderline"/>
        </w:rPr>
        <w:t>My research</w:t>
      </w:r>
      <w:r>
        <w:t xml:space="preserve">, which focuses on a population that is recently resettled, </w:t>
      </w:r>
      <w:r w:rsidRPr="00203484">
        <w:rPr>
          <w:rStyle w:val="StyleUnderline"/>
        </w:rPr>
        <w:t>highlights the potential for different circumstances to shape migrants in different periods of their settlement, particularly because they are interacting with different government institutions over time</w:t>
      </w:r>
      <w:r>
        <w:t xml:space="preserve">. </w:t>
      </w:r>
    </w:p>
    <w:p w:rsidR="00922DD2" w:rsidRPr="00922DD2" w:rsidRDefault="00922DD2" w:rsidP="00922DD2"/>
    <w:p w:rsidR="00272EEE" w:rsidRDefault="00C15BEC" w:rsidP="00272EEE">
      <w:pPr>
        <w:pStyle w:val="Heading3"/>
      </w:pPr>
      <w:r>
        <w:t xml:space="preserve">2ac – radical optimism good </w:t>
      </w:r>
    </w:p>
    <w:p w:rsidR="00272EEE" w:rsidRDefault="00272EEE" w:rsidP="00272EEE">
      <w:r>
        <w:t xml:space="preserve">This is like a defense of fiat, optimism, and answer to cruel optimism. Maybe even use it as an answer to alt causes/when negs start ranting about south </w:t>
      </w:r>
      <w:proofErr w:type="spellStart"/>
      <w:r>
        <w:t>sudan</w:t>
      </w:r>
      <w:proofErr w:type="spellEnd"/>
      <w:r>
        <w:t xml:space="preserve"> being a failed state. </w:t>
      </w:r>
    </w:p>
    <w:p w:rsidR="00272EEE" w:rsidRDefault="00272EEE" w:rsidP="00272EEE">
      <w:pPr>
        <w:pStyle w:val="Heading4"/>
      </w:pPr>
      <w:r w:rsidRPr="00650946">
        <w:rPr>
          <w:u w:val="single"/>
        </w:rPr>
        <w:t>Radical optimism</w:t>
      </w:r>
      <w:r>
        <w:t xml:space="preserve"> is good </w:t>
      </w:r>
      <w:r w:rsidRPr="008A00D6">
        <w:rPr>
          <w:u w:val="single"/>
        </w:rPr>
        <w:t>in this context</w:t>
      </w:r>
      <w:r>
        <w:t xml:space="preserve"> – Our unyielding faith in the political agency and capacity of South Sudanese refugees both exercises and encourages the </w:t>
      </w:r>
      <w:r w:rsidRPr="008A00D6">
        <w:rPr>
          <w:u w:val="single"/>
        </w:rPr>
        <w:t>utopian imaginary</w:t>
      </w:r>
      <w:r>
        <w:t xml:space="preserve"> – even if we fail to achieve our aims, the </w:t>
      </w:r>
      <w:r w:rsidRPr="00555F47">
        <w:t>process of envisioning better futures</w:t>
      </w:r>
      <w:r>
        <w:t xml:space="preserve"> enables better policy creation.  </w:t>
      </w:r>
    </w:p>
    <w:p w:rsidR="00272EEE" w:rsidRPr="00650946" w:rsidRDefault="00272EEE" w:rsidP="00272EEE">
      <w:proofErr w:type="spellStart"/>
      <w:r w:rsidRPr="003269FC">
        <w:rPr>
          <w:rStyle w:val="Style13ptBold"/>
        </w:rPr>
        <w:t>Badiey</w:t>
      </w:r>
      <w:proofErr w:type="spellEnd"/>
      <w:r w:rsidRPr="003269FC">
        <w:rPr>
          <w:rStyle w:val="Style13ptBold"/>
        </w:rPr>
        <w:t xml:space="preserve"> and Doll 18</w:t>
      </w:r>
      <w:r>
        <w:t xml:space="preserve"> – Naseem </w:t>
      </w:r>
      <w:proofErr w:type="spellStart"/>
      <w:r>
        <w:t>Badiey</w:t>
      </w:r>
      <w:proofErr w:type="spellEnd"/>
      <w:r>
        <w:t xml:space="preserve">, Assistant Professor of Global Studies at California State University Monterey Bay, Ph.D. and MPhil from the Oxford Department of International Development at Oxford University, Christian Doll, PhD Candidate and Teaching Assistant in Sociocultural Anthropology at the University of California at Davis, M.A. in Social Sciences from the University of Chicago, 2018 (“Planning amidst precarity: utopian imaginings in South Sudan,” </w:t>
      </w:r>
      <w:r w:rsidRPr="003269FC">
        <w:rPr>
          <w:i/>
        </w:rPr>
        <w:t>Journal of East African Studies</w:t>
      </w:r>
      <w:r>
        <w:t xml:space="preserve">, Volume 12, Issue 2, Available Online via Taylor &amp; Francis, Accessed 7/16/18) MR </w:t>
      </w:r>
    </w:p>
    <w:p w:rsidR="00272EEE" w:rsidRDefault="00272EEE" w:rsidP="00272EEE">
      <w:r w:rsidRPr="00555F47">
        <w:rPr>
          <w:rStyle w:val="StyleUnderline"/>
          <w:highlight w:val="yellow"/>
        </w:rPr>
        <w:t>Since</w:t>
      </w:r>
      <w:r w:rsidRPr="00A163FF">
        <w:rPr>
          <w:rStyle w:val="StyleUnderline"/>
        </w:rPr>
        <w:t xml:space="preserve"> its </w:t>
      </w:r>
      <w:r w:rsidRPr="00555F47">
        <w:rPr>
          <w:rStyle w:val="StyleUnderline"/>
          <w:highlight w:val="yellow"/>
        </w:rPr>
        <w:t>independence</w:t>
      </w:r>
      <w:r w:rsidRPr="00A163FF">
        <w:rPr>
          <w:rStyle w:val="StyleUnderline"/>
        </w:rPr>
        <w:t xml:space="preserve">, </w:t>
      </w:r>
      <w:r w:rsidRPr="00555F47">
        <w:rPr>
          <w:rStyle w:val="StyleUnderline"/>
          <w:highlight w:val="yellow"/>
        </w:rPr>
        <w:t>South Sudan has been plagued by shrinking revenue, economic instability,</w:t>
      </w:r>
      <w:r w:rsidRPr="00A163FF">
        <w:rPr>
          <w:rStyle w:val="StyleUnderline"/>
        </w:rPr>
        <w:t xml:space="preserve"> political maneuvering among leaders, corruption scandals, </w:t>
      </w:r>
      <w:r w:rsidRPr="00555F47">
        <w:rPr>
          <w:rStyle w:val="StyleUnderline"/>
          <w:highlight w:val="yellow"/>
        </w:rPr>
        <w:t>and violent conflict</w:t>
      </w:r>
      <w:r>
        <w:t>.</w:t>
      </w:r>
      <w:r w:rsidRPr="00A163FF">
        <w:rPr>
          <w:rStyle w:val="StyleUnderline"/>
        </w:rPr>
        <w:t>5 In 2013, a crisis</w:t>
      </w:r>
      <w:r>
        <w:t xml:space="preserve"> in the senior leadership of </w:t>
      </w:r>
      <w:proofErr w:type="spellStart"/>
      <w:r>
        <w:t>GoSS</w:t>
      </w:r>
      <w:proofErr w:type="spellEnd"/>
      <w:r>
        <w:t xml:space="preserve"> involving </w:t>
      </w:r>
      <w:r w:rsidRPr="00A163FF">
        <w:rPr>
          <w:rStyle w:val="StyleUnderline"/>
        </w:rPr>
        <w:t xml:space="preserve">ousted Vice President </w:t>
      </w:r>
      <w:proofErr w:type="spellStart"/>
      <w:r w:rsidRPr="00A163FF">
        <w:rPr>
          <w:rStyle w:val="StyleUnderline"/>
        </w:rPr>
        <w:t>Riek</w:t>
      </w:r>
      <w:proofErr w:type="spellEnd"/>
      <w:r w:rsidRPr="00A163FF">
        <w:rPr>
          <w:rStyle w:val="StyleUnderline"/>
        </w:rPr>
        <w:t xml:space="preserve"> Machar led the country into</w:t>
      </w:r>
      <w:r>
        <w:t xml:space="preserve"> a </w:t>
      </w:r>
      <w:r w:rsidRPr="00A163FF">
        <w:rPr>
          <w:rStyle w:val="StyleUnderline"/>
        </w:rPr>
        <w:t>bloody civil conflict</w:t>
      </w:r>
      <w:r>
        <w:t xml:space="preserve">. Since the crisis, </w:t>
      </w:r>
      <w:r w:rsidRPr="00555F47">
        <w:rPr>
          <w:rStyle w:val="StyleUnderline"/>
          <w:highlight w:val="yellow"/>
        </w:rPr>
        <w:t>forecasts for South Sudan have grown increasingly bleak, with some</w:t>
      </w:r>
      <w:r w:rsidRPr="00A163FF">
        <w:rPr>
          <w:rStyle w:val="StyleUnderline"/>
        </w:rPr>
        <w:t xml:space="preserve"> analysts </w:t>
      </w:r>
      <w:r w:rsidRPr="00555F47">
        <w:rPr>
          <w:rStyle w:val="StyleUnderline"/>
          <w:highlight w:val="yellow"/>
        </w:rPr>
        <w:t>labeling the</w:t>
      </w:r>
      <w:r>
        <w:t xml:space="preserve"> new </w:t>
      </w:r>
      <w:r w:rsidRPr="00555F47">
        <w:rPr>
          <w:rStyle w:val="StyleUnderline"/>
          <w:highlight w:val="yellow"/>
        </w:rPr>
        <w:t>country a “failed state</w:t>
      </w:r>
      <w:r>
        <w:t>.” 6 One article summarized a widespread sentiment: “those affected say their dreams of building a new nation are shattered.”</w:t>
      </w:r>
    </w:p>
    <w:p w:rsidR="00272EEE" w:rsidRDefault="00272EEE" w:rsidP="00272EEE">
      <w:proofErr w:type="gramStart"/>
      <w:r w:rsidRPr="00555F47">
        <w:rPr>
          <w:rStyle w:val="StyleUnderline"/>
          <w:highlight w:val="yellow"/>
        </w:rPr>
        <w:t>In spite of</w:t>
      </w:r>
      <w:proofErr w:type="gramEnd"/>
      <w:r w:rsidRPr="00A163FF">
        <w:rPr>
          <w:rStyle w:val="StyleUnderline"/>
        </w:rPr>
        <w:t xml:space="preserve"> such continued uncertainty, and counter to</w:t>
      </w:r>
      <w:r>
        <w:t xml:space="preserve"> the </w:t>
      </w:r>
      <w:r w:rsidRPr="00555F47">
        <w:rPr>
          <w:rStyle w:val="Emphasis"/>
          <w:highlight w:val="yellow"/>
        </w:rPr>
        <w:t>increasingly pessimistic forecasts</w:t>
      </w:r>
      <w:r w:rsidRPr="00A163FF">
        <w:rPr>
          <w:rStyle w:val="StyleUnderline"/>
        </w:rPr>
        <w:t xml:space="preserve"> of analysts, </w:t>
      </w:r>
      <w:r w:rsidRPr="00555F47">
        <w:rPr>
          <w:rStyle w:val="Emphasis"/>
          <w:highlight w:val="yellow"/>
        </w:rPr>
        <w:t>hopeful visions of the future</w:t>
      </w:r>
      <w:r w:rsidRPr="00555F47">
        <w:rPr>
          <w:rStyle w:val="StyleUnderline"/>
          <w:highlight w:val="yellow"/>
        </w:rPr>
        <w:t xml:space="preserve"> and </w:t>
      </w:r>
      <w:r w:rsidRPr="00555F47">
        <w:rPr>
          <w:rStyle w:val="Emphasis"/>
          <w:highlight w:val="yellow"/>
        </w:rPr>
        <w:t>plans</w:t>
      </w:r>
      <w:r w:rsidRPr="00555F47">
        <w:rPr>
          <w:rStyle w:val="StyleUnderline"/>
          <w:highlight w:val="yellow"/>
        </w:rPr>
        <w:t xml:space="preserve"> aimed at making these</w:t>
      </w:r>
      <w:r>
        <w:t xml:space="preserve"> visions </w:t>
      </w:r>
      <w:r w:rsidRPr="00555F47">
        <w:rPr>
          <w:rStyle w:val="StyleUnderline"/>
          <w:highlight w:val="yellow"/>
        </w:rPr>
        <w:t>a reality</w:t>
      </w:r>
      <w:r>
        <w:t xml:space="preserve">, </w:t>
      </w:r>
      <w:r w:rsidRPr="00555F47">
        <w:rPr>
          <w:rStyle w:val="StyleUnderline"/>
          <w:highlight w:val="yellow"/>
        </w:rPr>
        <w:t>endure amongst South Sudanese</w:t>
      </w:r>
      <w:r>
        <w:t xml:space="preserve"> – SPLM leaders, lower-level officials, and local residents alike. </w:t>
      </w:r>
      <w:r w:rsidRPr="00A163FF">
        <w:rPr>
          <w:rStyle w:val="StyleUnderline"/>
        </w:rPr>
        <w:t xml:space="preserve">The </w:t>
      </w:r>
      <w:r w:rsidRPr="00555F47">
        <w:rPr>
          <w:rStyle w:val="StyleUnderline"/>
          <w:highlight w:val="yellow"/>
        </w:rPr>
        <w:t xml:space="preserve">persistence of </w:t>
      </w:r>
      <w:r w:rsidRPr="00555F47">
        <w:rPr>
          <w:rStyle w:val="Emphasis"/>
          <w:highlight w:val="yellow"/>
        </w:rPr>
        <w:t>optimistic plans</w:t>
      </w:r>
      <w:r>
        <w:t xml:space="preserve">, </w:t>
      </w:r>
      <w:proofErr w:type="gramStart"/>
      <w:r w:rsidRPr="00555F47">
        <w:rPr>
          <w:rStyle w:val="StyleUnderline"/>
          <w:highlight w:val="yellow"/>
        </w:rPr>
        <w:t>in spite of</w:t>
      </w:r>
      <w:proofErr w:type="gramEnd"/>
      <w:r w:rsidRPr="00A163FF">
        <w:rPr>
          <w:rStyle w:val="StyleUnderline"/>
        </w:rPr>
        <w:t xml:space="preserve"> past and current </w:t>
      </w:r>
      <w:r w:rsidRPr="00555F47">
        <w:rPr>
          <w:rStyle w:val="StyleUnderline"/>
          <w:highlight w:val="yellow"/>
        </w:rPr>
        <w:t>conflict</w:t>
      </w:r>
      <w:r w:rsidRPr="00A163FF">
        <w:rPr>
          <w:rStyle w:val="StyleUnderline"/>
        </w:rPr>
        <w:t xml:space="preserve">s, </w:t>
      </w:r>
      <w:r w:rsidRPr="00555F47">
        <w:rPr>
          <w:rStyle w:val="StyleUnderline"/>
          <w:highlight w:val="yellow"/>
        </w:rPr>
        <w:t>expose</w:t>
      </w:r>
      <w:r w:rsidRPr="00A163FF">
        <w:rPr>
          <w:rStyle w:val="StyleUnderline"/>
        </w:rPr>
        <w:t xml:space="preserve">s </w:t>
      </w:r>
      <w:r w:rsidRPr="00555F47">
        <w:rPr>
          <w:rStyle w:val="StyleUnderline"/>
          <w:highlight w:val="yellow"/>
        </w:rPr>
        <w:t>an alternative to viewing South Sudan as</w:t>
      </w:r>
      <w:r w:rsidRPr="00A163FF">
        <w:rPr>
          <w:rStyle w:val="StyleUnderline"/>
        </w:rPr>
        <w:t xml:space="preserve"> a state </w:t>
      </w:r>
      <w:r w:rsidRPr="00555F47">
        <w:rPr>
          <w:rStyle w:val="StyleUnderline"/>
          <w:highlight w:val="yellow"/>
        </w:rPr>
        <w:t>defined solely by</w:t>
      </w:r>
      <w:r>
        <w:t xml:space="preserve"> political </w:t>
      </w:r>
      <w:r w:rsidRPr="00555F47">
        <w:rPr>
          <w:rStyle w:val="StyleUnderline"/>
          <w:highlight w:val="yellow"/>
        </w:rPr>
        <w:t>turmoil</w:t>
      </w:r>
      <w:r w:rsidRPr="00A163FF">
        <w:rPr>
          <w:rStyle w:val="StyleUnderline"/>
        </w:rPr>
        <w:t xml:space="preserve">. </w:t>
      </w:r>
      <w:r w:rsidRPr="00555F47">
        <w:rPr>
          <w:rStyle w:val="StyleUnderline"/>
          <w:highlight w:val="yellow"/>
        </w:rPr>
        <w:t>Concrete efforts to pursue “</w:t>
      </w:r>
      <w:r w:rsidRPr="00555F47">
        <w:rPr>
          <w:rStyle w:val="Emphasis"/>
          <w:highlight w:val="yellow"/>
        </w:rPr>
        <w:t>utopian imaginings</w:t>
      </w:r>
      <w:r w:rsidRPr="00A163FF">
        <w:rPr>
          <w:rStyle w:val="StyleUnderline"/>
        </w:rPr>
        <w:t>,”</w:t>
      </w:r>
      <w:r>
        <w:t xml:space="preserve"> which we highlight here, </w:t>
      </w:r>
      <w:r w:rsidRPr="00555F47">
        <w:rPr>
          <w:rStyle w:val="StyleUnderline"/>
          <w:highlight w:val="yellow"/>
        </w:rPr>
        <w:t>position political leaders</w:t>
      </w:r>
      <w:r w:rsidRPr="00A163FF">
        <w:rPr>
          <w:rStyle w:val="StyleUnderline"/>
        </w:rPr>
        <w:t xml:space="preserve"> in South Sudan </w:t>
      </w:r>
      <w:r w:rsidRPr="00555F47">
        <w:rPr>
          <w:rStyle w:val="StyleUnderline"/>
          <w:highlight w:val="yellow"/>
        </w:rPr>
        <w:t>as global actors</w:t>
      </w:r>
      <w:r>
        <w:t xml:space="preserve"> actively </w:t>
      </w:r>
      <w:r w:rsidRPr="00A163FF">
        <w:rPr>
          <w:rStyle w:val="StyleUnderline"/>
        </w:rPr>
        <w:t>participating in shaping the future of the South Sudanese state</w:t>
      </w:r>
      <w:r>
        <w:t xml:space="preserve">. </w:t>
      </w:r>
      <w:r w:rsidRPr="00A163FF">
        <w:rPr>
          <w:rStyle w:val="StyleUnderline"/>
        </w:rPr>
        <w:t>The optimism these plans contain suggests that</w:t>
      </w:r>
      <w:r>
        <w:t xml:space="preserve"> political </w:t>
      </w:r>
      <w:r w:rsidRPr="00A163FF">
        <w:rPr>
          <w:rStyle w:val="StyleUnderline"/>
        </w:rPr>
        <w:t>actors are not simply obstructionists or warlords</w:t>
      </w:r>
      <w:r>
        <w:t xml:space="preserve"> deriving </w:t>
      </w:r>
      <w:proofErr w:type="gramStart"/>
      <w:r>
        <w:t>all of</w:t>
      </w:r>
      <w:proofErr w:type="gramEnd"/>
      <w:r>
        <w:t xml:space="preserve"> their power from conflict. </w:t>
      </w:r>
      <w:r w:rsidRPr="00A163FF">
        <w:rPr>
          <w:rStyle w:val="StyleUnderline"/>
        </w:rPr>
        <w:t>It demonstrates that,</w:t>
      </w:r>
      <w:r>
        <w:t xml:space="preserve"> to some degree, </w:t>
      </w:r>
      <w:r w:rsidRPr="00A163FF">
        <w:rPr>
          <w:rStyle w:val="StyleUnderline"/>
        </w:rPr>
        <w:t xml:space="preserve">South Sudan’s leaders feel that they </w:t>
      </w:r>
      <w:proofErr w:type="gramStart"/>
      <w:r w:rsidRPr="00A163FF">
        <w:rPr>
          <w:rStyle w:val="StyleUnderline"/>
        </w:rPr>
        <w:t>have to</w:t>
      </w:r>
      <w:proofErr w:type="gramEnd"/>
      <w:r w:rsidRPr="00A163FF">
        <w:rPr>
          <w:rStyle w:val="StyleUnderline"/>
        </w:rPr>
        <w:t xml:space="preserve"> deliver something to the South Sudanese people</w:t>
      </w:r>
      <w:r>
        <w:t>, something that transcends political or ethnic alliances. What they imagine offering reveals something about their interests and motivations.</w:t>
      </w:r>
    </w:p>
    <w:p w:rsidR="00272EEE" w:rsidRPr="00B72C58" w:rsidRDefault="00272EEE" w:rsidP="00272EEE">
      <w:pPr>
        <w:rPr>
          <w:rStyle w:val="StyleUnderline"/>
        </w:rPr>
      </w:pPr>
      <w:r>
        <w:t xml:space="preserve">The various planning processes pursued since the 2005 Comprehensive Peace Agreement (CPA), which ended Sudan’s second civil war (1983–2004) and established the new </w:t>
      </w:r>
      <w:proofErr w:type="spellStart"/>
      <w:r>
        <w:t>GoSS</w:t>
      </w:r>
      <w:proofErr w:type="spellEnd"/>
      <w:r>
        <w:t xml:space="preserve">, range from complex master planning projects to mid-sized plans for commercial districts and tourism ventures. Added to these are the individual plans of citizens from all walks of life – for guesthouses, transportation services, and commercial enterprises. Whatever their scale, all these plans propound visions of the future based on utopian imaginings – ethnic comingling and cooperation, community development, economic prosperity, and above all lasting peace. </w:t>
      </w:r>
      <w:r w:rsidRPr="00B72C58">
        <w:rPr>
          <w:rStyle w:val="StyleUnderline"/>
        </w:rPr>
        <w:t>They</w:t>
      </w:r>
      <w:r>
        <w:t xml:space="preserve"> also </w:t>
      </w:r>
      <w:r w:rsidRPr="00B72C58">
        <w:rPr>
          <w:rStyle w:val="StyleUnderline"/>
        </w:rPr>
        <w:t>demonstrate planners’ attempts to shape the state in response to the needs of diverse citizens.</w:t>
      </w:r>
    </w:p>
    <w:p w:rsidR="00272EEE" w:rsidRDefault="00272EEE" w:rsidP="00272EEE">
      <w:r>
        <w:t xml:space="preserve">In this article,8 we argue </w:t>
      </w:r>
      <w:r w:rsidRPr="00B72C58">
        <w:rPr>
          <w:rStyle w:val="StyleUnderline"/>
        </w:rPr>
        <w:t xml:space="preserve">that utopian urban planning – the </w:t>
      </w:r>
      <w:r w:rsidRPr="00555F47">
        <w:rPr>
          <w:rStyle w:val="StyleUnderline"/>
          <w:highlight w:val="yellow"/>
        </w:rPr>
        <w:t>dreaming up of</w:t>
      </w:r>
      <w:r w:rsidRPr="00B72C58">
        <w:rPr>
          <w:rStyle w:val="StyleUnderline"/>
        </w:rPr>
        <w:t xml:space="preserve"> such </w:t>
      </w:r>
      <w:r w:rsidRPr="00555F47">
        <w:rPr>
          <w:rStyle w:val="StyleUnderline"/>
          <w:highlight w:val="yellow"/>
        </w:rPr>
        <w:t>plans and the actions taken to bring them about</w:t>
      </w:r>
      <w:r w:rsidRPr="00B72C58">
        <w:rPr>
          <w:rStyle w:val="StyleUnderline"/>
        </w:rPr>
        <w:t xml:space="preserve"> – </w:t>
      </w:r>
      <w:r w:rsidRPr="00555F47">
        <w:rPr>
          <w:rStyle w:val="StyleUnderline"/>
          <w:highlight w:val="yellow"/>
        </w:rPr>
        <w:t xml:space="preserve">demonstrate the ways in which South Sudanese think outside the present, </w:t>
      </w:r>
      <w:r w:rsidRPr="00555F47">
        <w:rPr>
          <w:rStyle w:val="Emphasis"/>
          <w:highlight w:val="yellow"/>
        </w:rPr>
        <w:t>break with the past</w:t>
      </w:r>
      <w:r w:rsidRPr="00B72C58">
        <w:rPr>
          <w:rStyle w:val="Emphasis"/>
        </w:rPr>
        <w:t>,</w:t>
      </w:r>
      <w:r w:rsidRPr="00B72C58">
        <w:rPr>
          <w:rStyle w:val="StyleUnderline"/>
        </w:rPr>
        <w:t xml:space="preserve">9 </w:t>
      </w:r>
      <w:r w:rsidRPr="00555F47">
        <w:rPr>
          <w:rStyle w:val="StyleUnderline"/>
          <w:highlight w:val="yellow"/>
        </w:rPr>
        <w:t>and formulate solutions to the</w:t>
      </w:r>
      <w:r w:rsidRPr="00555F47">
        <w:rPr>
          <w:rStyle w:val="StyleUnderline"/>
        </w:rPr>
        <w:t xml:space="preserve"> present</w:t>
      </w:r>
      <w:r w:rsidRPr="00B72C58">
        <w:rPr>
          <w:rStyle w:val="StyleUnderline"/>
        </w:rPr>
        <w:t xml:space="preserve"> </w:t>
      </w:r>
      <w:r w:rsidRPr="00555F47">
        <w:rPr>
          <w:rStyle w:val="StyleUnderline"/>
          <w:highlight w:val="yellow"/>
        </w:rPr>
        <w:t>challenges of</w:t>
      </w:r>
      <w:r w:rsidRPr="00B72C58">
        <w:rPr>
          <w:rStyle w:val="StyleUnderline"/>
        </w:rPr>
        <w:t xml:space="preserve"> post-conflict </w:t>
      </w:r>
      <w:r w:rsidRPr="00555F47">
        <w:rPr>
          <w:rStyle w:val="StyleUnderline"/>
          <w:highlight w:val="yellow"/>
        </w:rPr>
        <w:t>state-building</w:t>
      </w:r>
      <w:r w:rsidRPr="00B72C58">
        <w:rPr>
          <w:rStyle w:val="StyleUnderline"/>
        </w:rPr>
        <w:t xml:space="preserve">. Such </w:t>
      </w:r>
      <w:r w:rsidRPr="00555F47">
        <w:rPr>
          <w:rStyle w:val="StyleUnderline"/>
          <w:highlight w:val="yellow"/>
        </w:rPr>
        <w:t xml:space="preserve">plans offer ways to </w:t>
      </w:r>
      <w:r w:rsidRPr="00555F47">
        <w:rPr>
          <w:rStyle w:val="Emphasis"/>
          <w:highlight w:val="yellow"/>
        </w:rPr>
        <w:t>envision a possible future</w:t>
      </w:r>
      <w:r w:rsidRPr="00B72C58">
        <w:rPr>
          <w:rStyle w:val="StyleUnderline"/>
        </w:rPr>
        <w:t>, and to work out conflicting notions of South Sudanese national identity</w:t>
      </w:r>
      <w:r>
        <w:t xml:space="preserve">. They are a revelatory lens for viewing the messy process of state-making and for investigating the issues that disrupt the lives of ordinary South Sudanese.10 We maintain that </w:t>
      </w:r>
      <w:r w:rsidRPr="00555F47">
        <w:rPr>
          <w:rStyle w:val="StyleUnderline"/>
          <w:highlight w:val="yellow"/>
        </w:rPr>
        <w:t xml:space="preserve">these plans are </w:t>
      </w:r>
      <w:r w:rsidRPr="00555F47">
        <w:rPr>
          <w:rStyle w:val="Emphasis"/>
          <w:highlight w:val="yellow"/>
        </w:rPr>
        <w:t>not merely aspirational fantasies</w:t>
      </w:r>
      <w:r w:rsidRPr="00B72C58">
        <w:rPr>
          <w:rStyle w:val="StyleUnderline"/>
        </w:rPr>
        <w:t xml:space="preserve">. Insofar as </w:t>
      </w:r>
      <w:r w:rsidRPr="00555F47">
        <w:rPr>
          <w:rStyle w:val="StyleUnderline"/>
          <w:highlight w:val="yellow"/>
        </w:rPr>
        <w:t xml:space="preserve">they provide a </w:t>
      </w:r>
      <w:r w:rsidRPr="00555F47">
        <w:rPr>
          <w:rStyle w:val="Emphasis"/>
          <w:highlight w:val="yellow"/>
        </w:rPr>
        <w:t>platform</w:t>
      </w:r>
      <w:r w:rsidRPr="00555F47">
        <w:rPr>
          <w:rStyle w:val="StyleUnderline"/>
          <w:highlight w:val="yellow"/>
        </w:rPr>
        <w:t xml:space="preserve"> for </w:t>
      </w:r>
      <w:r w:rsidRPr="00555F47">
        <w:rPr>
          <w:rStyle w:val="Emphasis"/>
          <w:highlight w:val="yellow"/>
        </w:rPr>
        <w:t>debating the past and present</w:t>
      </w:r>
      <w:r w:rsidRPr="00B72C58">
        <w:rPr>
          <w:rStyle w:val="StyleUnderline"/>
        </w:rPr>
        <w:t xml:space="preserve">, </w:t>
      </w:r>
      <w:r w:rsidRPr="00555F47">
        <w:rPr>
          <w:rStyle w:val="StyleUnderline"/>
          <w:highlight w:val="yellow"/>
        </w:rPr>
        <w:t>and engaging i</w:t>
      </w:r>
      <w:r w:rsidRPr="00B72C58">
        <w:rPr>
          <w:rStyle w:val="StyleUnderline"/>
        </w:rPr>
        <w:t xml:space="preserve">n a </w:t>
      </w:r>
      <w:r w:rsidRPr="00555F47">
        <w:rPr>
          <w:rStyle w:val="StyleUnderline"/>
          <w:highlight w:val="yellow"/>
        </w:rPr>
        <w:t>national dialogue about the future</w:t>
      </w:r>
      <w:r w:rsidRPr="00B72C58">
        <w:rPr>
          <w:rStyle w:val="StyleUnderline"/>
        </w:rPr>
        <w:t xml:space="preserve">, they have important </w:t>
      </w:r>
      <w:r w:rsidRPr="00B72C58">
        <w:rPr>
          <w:rStyle w:val="Emphasis"/>
        </w:rPr>
        <w:t xml:space="preserve">symbolic power </w:t>
      </w:r>
      <w:r w:rsidRPr="00B72C58">
        <w:rPr>
          <w:rStyle w:val="StyleUnderline"/>
        </w:rPr>
        <w:t>and significant influence</w:t>
      </w:r>
      <w:r>
        <w:t xml:space="preserve">. </w:t>
      </w:r>
      <w:r w:rsidRPr="00555F47">
        <w:rPr>
          <w:rStyle w:val="StyleUnderline"/>
          <w:highlight w:val="yellow"/>
        </w:rPr>
        <w:t>While top-down in their</w:t>
      </w:r>
      <w:r w:rsidRPr="00B72C58">
        <w:rPr>
          <w:rStyle w:val="StyleUnderline"/>
        </w:rPr>
        <w:t xml:space="preserve"> initial </w:t>
      </w:r>
      <w:r w:rsidRPr="00555F47">
        <w:rPr>
          <w:rStyle w:val="StyleUnderline"/>
          <w:highlight w:val="yellow"/>
        </w:rPr>
        <w:t xml:space="preserve">processes, these plans </w:t>
      </w:r>
      <w:r w:rsidRPr="00555F47">
        <w:rPr>
          <w:rStyle w:val="Emphasis"/>
          <w:highlight w:val="yellow"/>
        </w:rPr>
        <w:t xml:space="preserve">empower </w:t>
      </w:r>
      <w:proofErr w:type="gramStart"/>
      <w:r w:rsidRPr="00555F47">
        <w:rPr>
          <w:rStyle w:val="Emphasis"/>
          <w:highlight w:val="yellow"/>
        </w:rPr>
        <w:t>local residents</w:t>
      </w:r>
      <w:proofErr w:type="gramEnd"/>
      <w:r w:rsidRPr="00B72C58">
        <w:rPr>
          <w:rStyle w:val="StyleUnderline"/>
        </w:rPr>
        <w:t xml:space="preserve"> </w:t>
      </w:r>
      <w:r w:rsidRPr="00555F47">
        <w:rPr>
          <w:rStyle w:val="StyleUnderline"/>
          <w:highlight w:val="yellow"/>
        </w:rPr>
        <w:t>to participate</w:t>
      </w:r>
      <w:r w:rsidRPr="00B72C58">
        <w:rPr>
          <w:rStyle w:val="StyleUnderline"/>
        </w:rPr>
        <w:t>, to forge new connections and launch new business ventures based on them</w:t>
      </w:r>
      <w:r>
        <w:t xml:space="preserve">. As such, </w:t>
      </w:r>
      <w:r w:rsidRPr="00B72C58">
        <w:rPr>
          <w:rStyle w:val="StyleUnderline"/>
        </w:rPr>
        <w:t>they contain meaningful constructive potential and cause material effects in the present</w:t>
      </w:r>
      <w:r>
        <w:t>. We argue that making them into account offers a view of values and aspirations that would otherwise remain invisible.</w:t>
      </w:r>
    </w:p>
    <w:p w:rsidR="00272EEE" w:rsidRDefault="00272EEE" w:rsidP="00272EEE">
      <w:r>
        <w:t xml:space="preserve">We examine three utopian urban plans in chronological order. Each one aimed at remaking or relocating South Sudan’s capital city </w:t>
      </w:r>
      <w:proofErr w:type="gramStart"/>
      <w:r>
        <w:t>in order to</w:t>
      </w:r>
      <w:proofErr w:type="gramEnd"/>
      <w:r>
        <w:t xml:space="preserve"> bring about political change centered on new urban spatial configurations. These plans emerged during two particularly heightened moments of hope and expectation: during the post-CPA period following the cessation of the second Sudanese civil war; and in the years following South Sudan’s independence from Sudan in 2011. The first plan envisaged remaking Juba into a multi-ethnic capital city. It was backed by </w:t>
      </w:r>
      <w:proofErr w:type="spellStart"/>
      <w:r>
        <w:t>GoSS</w:t>
      </w:r>
      <w:proofErr w:type="spellEnd"/>
      <w:r>
        <w:t xml:space="preserve">, drawn up by an international development agency, and eventually shelved as its proponents were forced to contend with resistance from the local Bari community and their leaders in the Central </w:t>
      </w:r>
      <w:proofErr w:type="spellStart"/>
      <w:r>
        <w:t>Equatoria</w:t>
      </w:r>
      <w:proofErr w:type="spellEnd"/>
      <w:r>
        <w:t xml:space="preserve"> State Government, both of whom lay claim to the land in and around Juba. The second and third plans, consequences of the failure of planning efforts in Juba, entailed the abandonment of Juba for an entirely new capital city – on </w:t>
      </w:r>
      <w:proofErr w:type="spellStart"/>
      <w:r>
        <w:t>Gondokoro</w:t>
      </w:r>
      <w:proofErr w:type="spellEnd"/>
      <w:r>
        <w:t xml:space="preserve"> Island in one case and in the village of Ramciel in the other. By moving the capital elsewhere, these plans sought to evade local land politics. Both were spearheaded by high-ranking </w:t>
      </w:r>
      <w:proofErr w:type="spellStart"/>
      <w:r>
        <w:t>GoSS</w:t>
      </w:r>
      <w:proofErr w:type="spellEnd"/>
      <w:r>
        <w:t xml:space="preserve"> officials and sparked debate throughout the country, but the reactions of the local communities in the two proposed sites for the development of a new capital varied. Where </w:t>
      </w:r>
      <w:proofErr w:type="spellStart"/>
      <w:r>
        <w:t>Gondokoro’s</w:t>
      </w:r>
      <w:proofErr w:type="spellEnd"/>
      <w:r>
        <w:t xml:space="preserve"> Bari residents saw an incursion that threatened the autonomy and livelihood of their local community, Ramciel’s Dinka residents saw an opportunity to gain greater access to the South Sudanese state and the resources offered by the state-building process.</w:t>
      </w:r>
    </w:p>
    <w:p w:rsidR="00272EEE" w:rsidRDefault="00272EEE" w:rsidP="00272EEE">
      <w:r w:rsidRPr="00555F47">
        <w:rPr>
          <w:rStyle w:val="StyleUnderline"/>
          <w:highlight w:val="yellow"/>
        </w:rPr>
        <w:t>Like all utopian</w:t>
      </w:r>
      <w:r w:rsidRPr="00B72C58">
        <w:rPr>
          <w:rStyle w:val="StyleUnderline"/>
        </w:rPr>
        <w:t xml:space="preserve"> visions or </w:t>
      </w:r>
      <w:r w:rsidRPr="00555F47">
        <w:rPr>
          <w:rStyle w:val="StyleUnderline"/>
          <w:highlight w:val="yellow"/>
        </w:rPr>
        <w:t>imaginings</w:t>
      </w:r>
      <w:r w:rsidRPr="00B72C58">
        <w:rPr>
          <w:rStyle w:val="StyleUnderline"/>
        </w:rPr>
        <w:t xml:space="preserve"> of the future</w:t>
      </w:r>
      <w:r>
        <w:t xml:space="preserve">, these </w:t>
      </w:r>
      <w:r w:rsidRPr="00555F47">
        <w:rPr>
          <w:rStyle w:val="StyleUnderline"/>
          <w:highlight w:val="yellow"/>
        </w:rPr>
        <w:t>plans are</w:t>
      </w:r>
      <w:r w:rsidRPr="00B72C58">
        <w:rPr>
          <w:rStyle w:val="StyleUnderline"/>
        </w:rPr>
        <w:t xml:space="preserve"> critiques of the present, diagnoses of extant problems, and </w:t>
      </w:r>
      <w:r w:rsidRPr="00555F47">
        <w:rPr>
          <w:rStyle w:val="StyleUnderline"/>
          <w:highlight w:val="yellow"/>
        </w:rPr>
        <w:t>prescriptions for ways to break from seemingly intractable conflicts</w:t>
      </w:r>
      <w:r w:rsidRPr="00B72C58">
        <w:rPr>
          <w:rStyle w:val="StyleUnderline"/>
        </w:rPr>
        <w:t xml:space="preserve"> and initiate activities </w:t>
      </w:r>
      <w:r w:rsidRPr="00555F47">
        <w:rPr>
          <w:rStyle w:val="StyleUnderline"/>
          <w:highlight w:val="yellow"/>
        </w:rPr>
        <w:t>that will hasten the</w:t>
      </w:r>
      <w:r w:rsidRPr="00B72C58">
        <w:rPr>
          <w:rStyle w:val="StyleUnderline"/>
        </w:rPr>
        <w:t xml:space="preserve"> realization of an </w:t>
      </w:r>
      <w:r w:rsidRPr="00555F47">
        <w:rPr>
          <w:rStyle w:val="StyleUnderline"/>
          <w:highlight w:val="yellow"/>
        </w:rPr>
        <w:t>imagined future.</w:t>
      </w:r>
      <w:r w:rsidRPr="00B72C58">
        <w:rPr>
          <w:rStyle w:val="StyleUnderline"/>
        </w:rPr>
        <w:t xml:space="preserve"> They attempt to move beyond the devastation o</w:t>
      </w:r>
      <w:r>
        <w:rPr>
          <w:rStyle w:val="StyleUnderline"/>
        </w:rPr>
        <w:t>f conflict and simply</w:t>
      </w:r>
      <w:r w:rsidRPr="00B72C58">
        <w:rPr>
          <w:rStyle w:val="StyleUnderline"/>
        </w:rPr>
        <w:t xml:space="preserve"> build anew. They suggest that the civil conflict was not inevitable</w:t>
      </w:r>
      <w:r>
        <w:t xml:space="preserve">; it was not an inescapable event in the path of chronic conflict. On the contrary, more constructive outcomes were being actively pursued and planned, at times by the same actors involved in the conflict. The </w:t>
      </w:r>
      <w:r w:rsidRPr="00B72C58">
        <w:rPr>
          <w:rStyle w:val="StyleUnderline"/>
        </w:rPr>
        <w:t>persistence of these plans adds complexity to analyses of the motivations of leaders, and challenges assumptions that they seek only the advancement of their personal power, with no regard for the future of the South Sudanese state.</w:t>
      </w:r>
      <w:r>
        <w:t xml:space="preserve"> Certainly, utopian urban plans do not necessarily indicate that their proponents are pursuing constructive outcomes or even have positive hopes, for that matter. Indeed, the economic growth centered on a </w:t>
      </w:r>
      <w:proofErr w:type="gramStart"/>
      <w:r>
        <w:t>particular urban</w:t>
      </w:r>
      <w:proofErr w:type="gramEnd"/>
      <w:r>
        <w:t xml:space="preserve"> vision may end up being exclusionary or rest on an unequal distribution of resources. Still, it is significant that the plans were all premised on the creation of multi-ethnic spaces for citizens, not “communities.” Even if the personal ambitions of South Sudan’s political leaders have directly fomented instability, their actions in pursuing utopian visions of South Sudanese cities, whatever their underlying motives, have symbolic effects on a wider segment of South Sudanese society, who are also participating in various ways in state-building. These plans and the activities surrounding them, therefore, must be added to diagnoses of the challenges and assessments of the situation in South Sudan. Doing so will offer a richer understanding of state-building processes in similar contexts, because analyses of such situations cannot be complete if they do not grapple with the hopes, ambitions, and projected possibilities operating within contexts of precarity.</w:t>
      </w:r>
    </w:p>
    <w:p w:rsidR="00272EEE" w:rsidRDefault="00272EEE" w:rsidP="00272EEE">
      <w:r>
        <w:t>Utopian planning, urban space, and state-making</w:t>
      </w:r>
    </w:p>
    <w:p w:rsidR="00272EEE" w:rsidRPr="00B72C58" w:rsidRDefault="00272EEE" w:rsidP="00272EEE">
      <w:pPr>
        <w:rPr>
          <w:rStyle w:val="Emphasis"/>
        </w:rPr>
      </w:pPr>
      <w:r w:rsidRPr="00B72C58">
        <w:rPr>
          <w:rStyle w:val="StyleUnderline"/>
        </w:rPr>
        <w:t>Utopian imagining has been prevalent across different historical moments and political contexts</w:t>
      </w:r>
      <w:r>
        <w:t xml:space="preserve">, evident in stories of a “golden age” set either in a distant past or in an anticipated future.11 </w:t>
      </w:r>
      <w:r w:rsidRPr="00B72C58">
        <w:rPr>
          <w:rStyle w:val="StyleUnderline"/>
        </w:rPr>
        <w:t>Even before</w:t>
      </w:r>
      <w:r>
        <w:t xml:space="preserve"> Thomas </w:t>
      </w:r>
      <w:r w:rsidRPr="00B72C58">
        <w:rPr>
          <w:rStyle w:val="StyleUnderline"/>
        </w:rPr>
        <w:t>More</w:t>
      </w:r>
      <w:r>
        <w:t xml:space="preserve"> described a fictional island society in his book Utopia in 1516, the imagined ideal city offered the possibility of a future free from the problems of the present.12 Such </w:t>
      </w:r>
      <w:r w:rsidRPr="00555F47">
        <w:rPr>
          <w:rStyle w:val="StyleUnderline"/>
          <w:highlight w:val="yellow"/>
        </w:rPr>
        <w:t>Utopian imaginings</w:t>
      </w:r>
      <w:r w:rsidRPr="00B72C58">
        <w:rPr>
          <w:rStyle w:val="StyleUnderline"/>
        </w:rPr>
        <w:t xml:space="preserve"> seem to persist because they </w:t>
      </w:r>
      <w:r w:rsidRPr="00555F47">
        <w:rPr>
          <w:rStyle w:val="StyleUnderline"/>
          <w:highlight w:val="yellow"/>
        </w:rPr>
        <w:t>serve as a way to contextualize and imagine something outside of present situations, especially when the present is characterized</w:t>
      </w:r>
      <w:r w:rsidRPr="00B72C58">
        <w:rPr>
          <w:rStyle w:val="StyleUnderline"/>
        </w:rPr>
        <w:t xml:space="preserve"> </w:t>
      </w:r>
      <w:r w:rsidRPr="00555F47">
        <w:rPr>
          <w:rStyle w:val="StyleUnderline"/>
          <w:highlight w:val="yellow"/>
        </w:rPr>
        <w:t>by deprivation</w:t>
      </w:r>
      <w:r w:rsidRPr="00B72C58">
        <w:rPr>
          <w:rStyle w:val="StyleUnderline"/>
        </w:rPr>
        <w:t>, conflict, or precarity</w:t>
      </w:r>
      <w:r>
        <w:t xml:space="preserve">. In such contexts, </w:t>
      </w:r>
      <w:r w:rsidRPr="00555F47">
        <w:rPr>
          <w:rStyle w:val="Emphasis"/>
          <w:highlight w:val="yellow"/>
        </w:rPr>
        <w:t>a utopian future can elucidate the problems of the past and present while suggesting a path out of them</w:t>
      </w:r>
      <w:r w:rsidRPr="00B72C58">
        <w:rPr>
          <w:rStyle w:val="Emphasis"/>
        </w:rPr>
        <w:t>.</w:t>
      </w:r>
    </w:p>
    <w:p w:rsidR="00272EEE" w:rsidRPr="00555F47" w:rsidRDefault="00272EEE" w:rsidP="00272EEE">
      <w:r>
        <w:t xml:space="preserve">As </w:t>
      </w:r>
      <w:proofErr w:type="spellStart"/>
      <w:r>
        <w:t>Gordin</w:t>
      </w:r>
      <w:proofErr w:type="spellEnd"/>
      <w:r>
        <w:t xml:space="preserve">, Tilley, and Prakash note, </w:t>
      </w:r>
      <w:r w:rsidRPr="00B72C58">
        <w:rPr>
          <w:rStyle w:val="StyleUnderline"/>
        </w:rPr>
        <w:t>“</w:t>
      </w:r>
      <w:r w:rsidRPr="00555F47">
        <w:rPr>
          <w:rStyle w:val="Emphasis"/>
          <w:highlight w:val="yellow"/>
        </w:rPr>
        <w:t>Projecting a better world into the future renders present-day problems more clearly</w:t>
      </w:r>
      <w:r w:rsidRPr="00B72C58">
        <w:rPr>
          <w:rStyle w:val="StyleUnderline"/>
        </w:rPr>
        <w:t>.”</w:t>
      </w:r>
      <w:r>
        <w:t xml:space="preserve"> </w:t>
      </w:r>
      <w:r w:rsidRPr="00555F47">
        <w:t>13 Utopian models, they assert, “seek to alter the social order on a fundamental, systemic level. They address root causes and offer revolutionary solutions.” 14 Utopian urban plans can be understood as what Foucault calls a “heterotopia,” distinguished as being something separate</w:t>
      </w:r>
      <w:r>
        <w:t xml:space="preserve"> from recognizable reality, something wholly other, but in direct relation to what it is mirroring and altering.15 </w:t>
      </w:r>
      <w:proofErr w:type="spellStart"/>
      <w:r>
        <w:t>Soja</w:t>
      </w:r>
      <w:proofErr w:type="spellEnd"/>
      <w:r>
        <w:t xml:space="preserve"> notes that a heterotopia involves not simply a space, but includes a “habitus of social practices,” </w:t>
      </w:r>
      <w:r w:rsidRPr="00555F47">
        <w:t>creating values and social orders rather than the mere physicality an urban plan suggests.16 Physical spaces, then, create new social realities.</w:t>
      </w:r>
    </w:p>
    <w:p w:rsidR="00272EEE" w:rsidRDefault="00272EEE" w:rsidP="00272EEE">
      <w:pPr>
        <w:pStyle w:val="Heading4"/>
      </w:pPr>
      <w:r>
        <w:t xml:space="preserve">Utopian imaginings </w:t>
      </w:r>
      <w:r w:rsidRPr="003269FC">
        <w:rPr>
          <w:u w:val="single"/>
        </w:rPr>
        <w:t>in this context</w:t>
      </w:r>
      <w:r>
        <w:t xml:space="preserve"> are good even if they “fail” in the traditional sense – we must alter our conception of failure to consider the </w:t>
      </w:r>
      <w:r w:rsidRPr="00322446">
        <w:rPr>
          <w:u w:val="single"/>
        </w:rPr>
        <w:t>long-term outlook</w:t>
      </w:r>
      <w:r>
        <w:t xml:space="preserve"> and knowledge generated by alternative renderings of the future. </w:t>
      </w:r>
    </w:p>
    <w:p w:rsidR="00272EEE" w:rsidRPr="003269FC" w:rsidRDefault="00272EEE" w:rsidP="00272EEE">
      <w:proofErr w:type="spellStart"/>
      <w:r w:rsidRPr="003269FC">
        <w:rPr>
          <w:rStyle w:val="Style13ptBold"/>
        </w:rPr>
        <w:t>Badiey</w:t>
      </w:r>
      <w:proofErr w:type="spellEnd"/>
      <w:r w:rsidRPr="003269FC">
        <w:rPr>
          <w:rStyle w:val="Style13ptBold"/>
        </w:rPr>
        <w:t xml:space="preserve"> and Doll 18</w:t>
      </w:r>
      <w:r>
        <w:t xml:space="preserve"> – Naseem </w:t>
      </w:r>
      <w:proofErr w:type="spellStart"/>
      <w:r>
        <w:t>Badiey</w:t>
      </w:r>
      <w:proofErr w:type="spellEnd"/>
      <w:r>
        <w:t xml:space="preserve">, Assistant Professor of Global Studies at California State University Monterey Bay, Ph.D. and MPhil from the Oxford Department of International Development at Oxford University, Christian Doll, PhD Candidate and Teaching Assistant in Sociocultural Anthropology at the University of California at Davis, M.A. in Social Sciences from the University of Chicago, 2018 (“Planning amidst precarity: utopian imaginings in South Sudan,” </w:t>
      </w:r>
      <w:r w:rsidRPr="003269FC">
        <w:rPr>
          <w:i/>
        </w:rPr>
        <w:t>Journal of East African Studies</w:t>
      </w:r>
      <w:r>
        <w:t xml:space="preserve">, Volume 12, Issue 2, Available Online via Taylor &amp; Francis, Accessed 7/16/18) MR </w:t>
      </w:r>
    </w:p>
    <w:p w:rsidR="00272EEE" w:rsidRDefault="00272EEE" w:rsidP="00272EEE">
      <w:r>
        <w:t>Conclusion</w:t>
      </w:r>
    </w:p>
    <w:p w:rsidR="00272EEE" w:rsidRPr="00140F99" w:rsidRDefault="00272EEE" w:rsidP="00272EEE">
      <w:pPr>
        <w:rPr>
          <w:rStyle w:val="StyleUnderline"/>
        </w:rPr>
      </w:pPr>
      <w:r w:rsidRPr="0008292D">
        <w:rPr>
          <w:rStyle w:val="StyleUnderline"/>
          <w:highlight w:val="yellow"/>
        </w:rPr>
        <w:t>None of the reconstruction plans</w:t>
      </w:r>
      <w:r>
        <w:t xml:space="preserve"> for Juba </w:t>
      </w:r>
      <w:r w:rsidRPr="0008292D">
        <w:rPr>
          <w:rStyle w:val="StyleUnderline"/>
          <w:highlight w:val="yellow"/>
        </w:rPr>
        <w:t>were able to overcome</w:t>
      </w:r>
      <w:r w:rsidRPr="00140F99">
        <w:rPr>
          <w:rStyle w:val="StyleUnderline"/>
        </w:rPr>
        <w:t xml:space="preserve"> the </w:t>
      </w:r>
      <w:r w:rsidRPr="0008292D">
        <w:rPr>
          <w:rStyle w:val="StyleUnderline"/>
          <w:highlight w:val="yellow"/>
        </w:rPr>
        <w:t>intractable debates over land rights and political jurisdiction</w:t>
      </w:r>
      <w:r>
        <w:t xml:space="preserve"> that stymied reconstruction efforts in the town. Likewise, the first plan to relocate the capital city – on </w:t>
      </w:r>
      <w:proofErr w:type="spellStart"/>
      <w:r>
        <w:t>Gondokoro</w:t>
      </w:r>
      <w:proofErr w:type="spellEnd"/>
      <w:r>
        <w:t xml:space="preserve"> – was never implemented, and the plan to build a new capital in Ramciel was indefinitely halted by new political conflict. </w:t>
      </w:r>
      <w:r w:rsidRPr="00140F99">
        <w:rPr>
          <w:rStyle w:val="StyleUnderline"/>
        </w:rPr>
        <w:t>Nevertheless,</w:t>
      </w:r>
      <w:r>
        <w:t xml:space="preserve"> these </w:t>
      </w:r>
      <w:r w:rsidRPr="0008292D">
        <w:rPr>
          <w:rStyle w:val="Emphasis"/>
          <w:highlight w:val="yellow"/>
        </w:rPr>
        <w:t>plans, premised on utopian visions of the future, represent an important facet of state-building in the</w:t>
      </w:r>
      <w:r w:rsidRPr="0008292D">
        <w:rPr>
          <w:rStyle w:val="Emphasis"/>
        </w:rPr>
        <w:t xml:space="preserve"> precarious </w:t>
      </w:r>
      <w:r w:rsidRPr="0008292D">
        <w:rPr>
          <w:rStyle w:val="Emphasis"/>
          <w:highlight w:val="yellow"/>
        </w:rPr>
        <w:t>context of South Sudan</w:t>
      </w:r>
      <w:r w:rsidRPr="00140F99">
        <w:rPr>
          <w:rStyle w:val="StyleUnderline"/>
        </w:rPr>
        <w:t>.</w:t>
      </w:r>
      <w:r>
        <w:t xml:space="preserve"> </w:t>
      </w:r>
      <w:r w:rsidRPr="0008292D">
        <w:rPr>
          <w:rStyle w:val="StyleUnderline"/>
        </w:rPr>
        <w:t>The picture of South Sudan’s future that has the resources and technology for hovercraft ferries and solar power stations, and cities that c</w:t>
      </w:r>
      <w:r w:rsidRPr="00140F99">
        <w:rPr>
          <w:rStyle w:val="StyleUnderline"/>
        </w:rPr>
        <w:t xml:space="preserve">an expand without being challenged by disputes over land rights, is very different from the one propounded by analysts who look at the war-torn country from afar. </w:t>
      </w:r>
      <w:r w:rsidRPr="0008292D">
        <w:rPr>
          <w:rStyle w:val="StyleUnderline"/>
          <w:highlight w:val="yellow"/>
        </w:rPr>
        <w:t xml:space="preserve">It demonstrates an </w:t>
      </w:r>
      <w:r w:rsidRPr="0008292D">
        <w:rPr>
          <w:rStyle w:val="Emphasis"/>
          <w:highlight w:val="yellow"/>
        </w:rPr>
        <w:t>alternative rendering of the future</w:t>
      </w:r>
      <w:r w:rsidRPr="0008292D">
        <w:rPr>
          <w:rStyle w:val="StyleUnderline"/>
          <w:highlight w:val="yellow"/>
        </w:rPr>
        <w:t xml:space="preserve"> than the inevitability of post-independence conflict</w:t>
      </w:r>
      <w:r>
        <w:t xml:space="preserve">. These </w:t>
      </w:r>
      <w:r w:rsidRPr="0008292D">
        <w:rPr>
          <w:rStyle w:val="StyleUnderline"/>
          <w:highlight w:val="yellow"/>
        </w:rPr>
        <w:t>plans demonstrate that optimism about a brighter future</w:t>
      </w:r>
      <w:r w:rsidRPr="00140F99">
        <w:rPr>
          <w:rStyle w:val="StyleUnderline"/>
        </w:rPr>
        <w:t>,</w:t>
      </w:r>
      <w:r>
        <w:t xml:space="preserve"> and actions aimed at making that future a reality, </w:t>
      </w:r>
      <w:r w:rsidRPr="0008292D">
        <w:rPr>
          <w:rStyle w:val="StyleUnderline"/>
          <w:highlight w:val="yellow"/>
        </w:rPr>
        <w:t>exist alongside the cynical plotting</w:t>
      </w:r>
      <w:r w:rsidRPr="00140F99">
        <w:rPr>
          <w:rStyle w:val="StyleUnderline"/>
        </w:rPr>
        <w:t xml:space="preserve">, endemic corruption, </w:t>
      </w:r>
      <w:r w:rsidRPr="0008292D">
        <w:rPr>
          <w:rStyle w:val="StyleUnderline"/>
          <w:highlight w:val="yellow"/>
        </w:rPr>
        <w:t>and chronic violence</w:t>
      </w:r>
      <w:r w:rsidRPr="00140F99">
        <w:rPr>
          <w:rStyle w:val="StyleUnderline"/>
        </w:rPr>
        <w:t xml:space="preserve"> that is increasingly the public face of South Sudan</w:t>
      </w:r>
      <w:r>
        <w:t xml:space="preserve">. </w:t>
      </w:r>
      <w:r w:rsidRPr="0008292D">
        <w:rPr>
          <w:rStyle w:val="StyleUnderline"/>
          <w:highlight w:val="yellow"/>
        </w:rPr>
        <w:t>The paradox of positive hopes existing</w:t>
      </w:r>
      <w:r w:rsidRPr="00140F99">
        <w:rPr>
          <w:rStyle w:val="StyleUnderline"/>
        </w:rPr>
        <w:t xml:space="preserve"> simultaneously </w:t>
      </w:r>
      <w:r w:rsidRPr="0008292D">
        <w:rPr>
          <w:rStyle w:val="StyleUnderline"/>
          <w:highlight w:val="yellow"/>
        </w:rPr>
        <w:t>with destructive actions is not captured in characterizations of “state failure”</w:t>
      </w:r>
      <w:r w:rsidRPr="00140F99">
        <w:rPr>
          <w:rStyle w:val="StyleUnderline"/>
        </w:rPr>
        <w:t xml:space="preserve"> that pervade analyses of the current political crisis</w:t>
      </w:r>
      <w:r>
        <w:t xml:space="preserve">, and which allow the worst actions to stand for the whole of the situation. Indeed, the various cases of planning presented in this article indicate that some of the same people in the Government of South Sudan who were involved in the recent political crisis and subsequent violence also actively planned for a future premised on sustainable peace and prosperity, and dared to imagine ways to produce infrastructure development, new types of international partnerships, new economic opportunities, and tourism and leisure. This suggests that </w:t>
      </w:r>
      <w:r w:rsidRPr="00140F99">
        <w:rPr>
          <w:rStyle w:val="StyleUnderline"/>
        </w:rPr>
        <w:t xml:space="preserve">in spite of clashing over who is able to assume control over the government, political leaders and locals agree on what the future of South Sudan should look </w:t>
      </w:r>
      <w:proofErr w:type="gramStart"/>
      <w:r w:rsidRPr="00140F99">
        <w:rPr>
          <w:rStyle w:val="StyleUnderline"/>
        </w:rPr>
        <w:t>like, and</w:t>
      </w:r>
      <w:proofErr w:type="gramEnd"/>
      <w:r w:rsidRPr="00140F99">
        <w:rPr>
          <w:rStyle w:val="StyleUnderline"/>
        </w:rPr>
        <w:t xml:space="preserve"> have concrete plans for bringing it about.</w:t>
      </w:r>
    </w:p>
    <w:p w:rsidR="00272EEE" w:rsidRPr="00D324CD" w:rsidRDefault="00272EEE" w:rsidP="00272EEE">
      <w:r w:rsidRPr="00140F99">
        <w:rPr>
          <w:rStyle w:val="StyleUnderline"/>
        </w:rPr>
        <w:t>The persistence of planning that envisions a utopian future in South Sudan suggests an alternative to continuous conflict</w:t>
      </w:r>
      <w:r>
        <w:t xml:space="preserve">. </w:t>
      </w:r>
      <w:r w:rsidRPr="00140F99">
        <w:rPr>
          <w:rStyle w:val="StyleUnderline"/>
        </w:rPr>
        <w:t xml:space="preserve">The fact that such optimistic and hopeful visions can exist alongside cynical power grabs and pragmatic acquiescence demonstrates that there is not a single vision for South Sudan; different plans for the future of the country can be </w:t>
      </w:r>
      <w:r w:rsidRPr="001B4BEA">
        <w:rPr>
          <w:rStyle w:val="Emphasis"/>
        </w:rPr>
        <w:t>dreamed and acted on simultaneously</w:t>
      </w:r>
      <w:r w:rsidRPr="00140F99">
        <w:rPr>
          <w:rStyle w:val="StyleUnderline"/>
        </w:rPr>
        <w:t>, often by the same people. Wh</w:t>
      </w:r>
      <w:r w:rsidRPr="001B4BEA">
        <w:rPr>
          <w:rStyle w:val="StyleUnderline"/>
          <w:highlight w:val="yellow"/>
        </w:rPr>
        <w:t>ere reports in the international media can only see the failure of South Sudan to live up to its aims, South Sudanese individuals are able to see future possibilities that are peaceful, prosperous, and collaborative,</w:t>
      </w:r>
      <w:r w:rsidRPr="00140F99">
        <w:rPr>
          <w:rStyle w:val="StyleUnderline"/>
        </w:rPr>
        <w:t xml:space="preserve"> not only in the broader political situation but in everyday life</w:t>
      </w:r>
      <w:r>
        <w:t xml:space="preserve">. Often, ways are found to bring these possibilities into fruition. This is evident in urban spaces and the daily interaction contained within them, and in urban plans that propose new, improved spaces that would facilitate collaborations, and build international partnerships. The expectations for Ramciel included not only building a more viable and responsive state than South Sudanese people had experienced before, but also economic opportunities for private companies, and services such as schools and clinics. A central aim for both elites and local people was using the new city to build lasting, collaborative relationships with the outside world, demonstrating a vision of South Sudan not as a recipient of aid or victim of sanctions but as a member nation. The plans for Juba, meanwhile, imagined ways to integrate South Sudan into the local and international economy. These </w:t>
      </w:r>
      <w:r w:rsidRPr="001B4BEA">
        <w:rPr>
          <w:rStyle w:val="StyleUnderline"/>
          <w:highlight w:val="yellow"/>
        </w:rPr>
        <w:t>plans reveal</w:t>
      </w:r>
      <w:r>
        <w:t xml:space="preserve"> both long-term aspirations and short-term strategies. They prove that </w:t>
      </w:r>
      <w:r w:rsidRPr="001B4BEA">
        <w:rPr>
          <w:rStyle w:val="StyleUnderline"/>
          <w:highlight w:val="yellow"/>
        </w:rPr>
        <w:t>the tropes of</w:t>
      </w:r>
      <w:r w:rsidRPr="00140F99">
        <w:rPr>
          <w:rStyle w:val="StyleUnderline"/>
        </w:rPr>
        <w:t xml:space="preserve"> African states and societies, from backwardness to irrationality, from failure to underdevelopment, are </w:t>
      </w:r>
      <w:r w:rsidRPr="001B4BEA">
        <w:rPr>
          <w:rStyle w:val="StyleUnderline"/>
          <w:highlight w:val="yellow"/>
        </w:rPr>
        <w:t>overly simple and almost wholly</w:t>
      </w:r>
      <w:r w:rsidRPr="00140F99">
        <w:rPr>
          <w:rStyle w:val="StyleUnderline"/>
        </w:rPr>
        <w:t xml:space="preserve"> </w:t>
      </w:r>
      <w:r w:rsidRPr="001B4BEA">
        <w:rPr>
          <w:rStyle w:val="StyleUnderline"/>
          <w:highlight w:val="yellow"/>
        </w:rPr>
        <w:t>exogenous</w:t>
      </w:r>
      <w:r w:rsidRPr="00140F99">
        <w:rPr>
          <w:rStyle w:val="StyleUnderline"/>
        </w:rPr>
        <w:t xml:space="preserve"> interpretations. </w:t>
      </w:r>
      <w:r w:rsidRPr="001B4BEA">
        <w:rPr>
          <w:rStyle w:val="StyleUnderline"/>
          <w:highlight w:val="yellow"/>
        </w:rPr>
        <w:t xml:space="preserve">Even if these plans have </w:t>
      </w:r>
      <w:r w:rsidRPr="001B4BEA">
        <w:rPr>
          <w:rStyle w:val="Emphasis"/>
          <w:highlight w:val="yellow"/>
        </w:rPr>
        <w:t>“failed”</w:t>
      </w:r>
      <w:r w:rsidRPr="001B4BEA">
        <w:rPr>
          <w:rStyle w:val="StyleUnderline"/>
          <w:highlight w:val="yellow"/>
        </w:rPr>
        <w:t xml:space="preserve"> </w:t>
      </w:r>
      <w:r w:rsidRPr="001B4BEA">
        <w:rPr>
          <w:rStyle w:val="StyleUnderline"/>
        </w:rPr>
        <w:t>in producing the</w:t>
      </w:r>
      <w:r w:rsidRPr="00140F99">
        <w:rPr>
          <w:rStyle w:val="StyleUnderline"/>
        </w:rPr>
        <w:t xml:space="preserve"> planned cities </w:t>
      </w:r>
      <w:r w:rsidRPr="001B4BEA">
        <w:rPr>
          <w:rStyle w:val="StyleUnderline"/>
          <w:highlight w:val="yellow"/>
        </w:rPr>
        <w:t>in the short term</w:t>
      </w:r>
      <w:r w:rsidRPr="001B4BEA">
        <w:rPr>
          <w:highlight w:val="yellow"/>
        </w:rPr>
        <w:t>,</w:t>
      </w:r>
      <w:r>
        <w:t xml:space="preserve"> we believe </w:t>
      </w:r>
      <w:r w:rsidRPr="00140F99">
        <w:rPr>
          <w:rStyle w:val="StyleUnderline"/>
        </w:rPr>
        <w:t>the above demonstrates that they are still productive.</w:t>
      </w:r>
      <w:r>
        <w:t xml:space="preserve"> </w:t>
      </w:r>
      <w:r w:rsidRPr="001B4BEA">
        <w:rPr>
          <w:rStyle w:val="StyleUnderline"/>
          <w:highlight w:val="yellow"/>
        </w:rPr>
        <w:t xml:space="preserve">They offer a </w:t>
      </w:r>
      <w:r w:rsidRPr="001B4BEA">
        <w:rPr>
          <w:rStyle w:val="Emphasis"/>
          <w:highlight w:val="yellow"/>
        </w:rPr>
        <w:t>long-term outlook</w:t>
      </w:r>
      <w:r w:rsidRPr="001B4BEA">
        <w:rPr>
          <w:rStyle w:val="StyleUnderline"/>
          <w:highlight w:val="yellow"/>
        </w:rPr>
        <w:t xml:space="preserve"> rarely seen in intervention strategies or analyses</w:t>
      </w:r>
      <w:r>
        <w:t xml:space="preserve">. </w:t>
      </w:r>
      <w:r w:rsidRPr="001B4BEA">
        <w:rPr>
          <w:rStyle w:val="StyleUnderline"/>
          <w:highlight w:val="yellow"/>
        </w:rPr>
        <w:t xml:space="preserve">They generate </w:t>
      </w:r>
      <w:r w:rsidRPr="00322446">
        <w:rPr>
          <w:rStyle w:val="Emphasis"/>
          <w:highlight w:val="yellow"/>
        </w:rPr>
        <w:t>excitement</w:t>
      </w:r>
      <w:r w:rsidRPr="001B4BEA">
        <w:rPr>
          <w:rStyle w:val="StyleUnderline"/>
          <w:highlight w:val="yellow"/>
        </w:rPr>
        <w:t xml:space="preserve">, </w:t>
      </w:r>
      <w:r w:rsidRPr="00322446">
        <w:rPr>
          <w:rStyle w:val="Emphasis"/>
          <w:highlight w:val="yellow"/>
        </w:rPr>
        <w:t>action</w:t>
      </w:r>
      <w:r w:rsidRPr="001B4BEA">
        <w:rPr>
          <w:rStyle w:val="StyleUnderline"/>
          <w:highlight w:val="yellow"/>
        </w:rPr>
        <w:t xml:space="preserve">, and </w:t>
      </w:r>
      <w:r w:rsidRPr="00322446">
        <w:rPr>
          <w:rStyle w:val="Emphasis"/>
          <w:highlight w:val="yellow"/>
        </w:rPr>
        <w:t>international investment</w:t>
      </w:r>
      <w:r w:rsidRPr="001B4BEA">
        <w:rPr>
          <w:rStyle w:val="StyleUnderline"/>
          <w:highlight w:val="yellow"/>
        </w:rPr>
        <w:t xml:space="preserve">, and they produce new </w:t>
      </w:r>
      <w:r w:rsidRPr="00322446">
        <w:rPr>
          <w:rStyle w:val="Emphasis"/>
          <w:highlight w:val="yellow"/>
        </w:rPr>
        <w:t>opportunities</w:t>
      </w:r>
      <w:r w:rsidRPr="001B4BEA">
        <w:rPr>
          <w:rStyle w:val="StyleUnderline"/>
          <w:highlight w:val="yellow"/>
        </w:rPr>
        <w:t xml:space="preserve">, </w:t>
      </w:r>
      <w:r w:rsidRPr="00322446">
        <w:rPr>
          <w:rStyle w:val="Emphasis"/>
          <w:highlight w:val="yellow"/>
        </w:rPr>
        <w:t>relationships</w:t>
      </w:r>
      <w:r w:rsidRPr="001B4BEA">
        <w:rPr>
          <w:rStyle w:val="StyleUnderline"/>
          <w:highlight w:val="yellow"/>
        </w:rPr>
        <w:t xml:space="preserve">, </w:t>
      </w:r>
      <w:r w:rsidRPr="00322446">
        <w:rPr>
          <w:rStyle w:val="Emphasis"/>
          <w:highlight w:val="yellow"/>
        </w:rPr>
        <w:t>symbolisms</w:t>
      </w:r>
      <w:r w:rsidRPr="001B4BEA">
        <w:rPr>
          <w:rStyle w:val="StyleUnderline"/>
          <w:highlight w:val="yellow"/>
        </w:rPr>
        <w:t xml:space="preserve">, and </w:t>
      </w:r>
      <w:r w:rsidRPr="00322446">
        <w:rPr>
          <w:rStyle w:val="Emphasis"/>
          <w:highlight w:val="yellow"/>
        </w:rPr>
        <w:t>notions of nationalism</w:t>
      </w:r>
      <w:r w:rsidRPr="002A00D1">
        <w:rPr>
          <w:rStyle w:val="StyleUnderline"/>
          <w:highlight w:val="yellow"/>
        </w:rPr>
        <w:t>.</w:t>
      </w:r>
      <w:r w:rsidRPr="002A00D1">
        <w:rPr>
          <w:rStyle w:val="StyleUnderline"/>
        </w:rPr>
        <w:t xml:space="preserve"> Even if they do not end conflicts in the short term, they play a role in unfolding socio-political dynamics, and they influence the decisions of key leaders</w:t>
      </w:r>
      <w:r>
        <w:t xml:space="preserve">. As such, </w:t>
      </w:r>
      <w:r w:rsidRPr="00322446">
        <w:rPr>
          <w:rStyle w:val="StyleUnderline"/>
          <w:highlight w:val="yellow"/>
        </w:rPr>
        <w:t xml:space="preserve">plans expand our ability to </w:t>
      </w:r>
      <w:r w:rsidRPr="00322446">
        <w:rPr>
          <w:rStyle w:val="Emphasis"/>
          <w:highlight w:val="yellow"/>
        </w:rPr>
        <w:t>analyze prospects for peace</w:t>
      </w:r>
      <w:r w:rsidRPr="00322446">
        <w:rPr>
          <w:rStyle w:val="StyleUnderline"/>
          <w:highlight w:val="yellow"/>
        </w:rPr>
        <w:t xml:space="preserve"> in the long term</w:t>
      </w:r>
      <w:r>
        <w:t xml:space="preserve">. </w:t>
      </w:r>
      <w:r w:rsidRPr="002A00D1">
        <w:rPr>
          <w:rStyle w:val="StyleUnderline"/>
        </w:rPr>
        <w:t xml:space="preserve">They express self-understandings at odds with exogenous snapshots, produce actions alongside them with immediate consequences, bring national imaginings and debates into high relief, and reveal the motivations and ambitions of state actors to be more complex and multifaceted than the sketches commonly offered. </w:t>
      </w:r>
      <w:r w:rsidRPr="00322446">
        <w:rPr>
          <w:rStyle w:val="StyleUnderline"/>
          <w:highlight w:val="yellow"/>
        </w:rPr>
        <w:t xml:space="preserve">It is through understanding the </w:t>
      </w:r>
      <w:r w:rsidRPr="00322446">
        <w:rPr>
          <w:rStyle w:val="Emphasis"/>
          <w:highlight w:val="yellow"/>
        </w:rPr>
        <w:t>futures</w:t>
      </w:r>
      <w:r w:rsidRPr="002A00D1">
        <w:rPr>
          <w:rStyle w:val="StyleUnderline"/>
        </w:rPr>
        <w:t xml:space="preserve"> offered in these plans </w:t>
      </w:r>
      <w:r w:rsidRPr="00322446">
        <w:rPr>
          <w:rStyle w:val="StyleUnderline"/>
          <w:highlight w:val="yellow"/>
        </w:rPr>
        <w:t xml:space="preserve">that we can come to a </w:t>
      </w:r>
      <w:r w:rsidRPr="00322446">
        <w:rPr>
          <w:rStyle w:val="Emphasis"/>
          <w:highlight w:val="yellow"/>
        </w:rPr>
        <w:t>meaningful understanding of the present</w:t>
      </w:r>
      <w:r w:rsidRPr="002A00D1">
        <w:rPr>
          <w:rStyle w:val="StyleUnderline"/>
        </w:rPr>
        <w:t xml:space="preserve"> realities and future potential of the sites where they were produced</w:t>
      </w:r>
      <w:r>
        <w:t>.</w:t>
      </w:r>
    </w:p>
    <w:p w:rsidR="00272EEE" w:rsidRDefault="00272EEE" w:rsidP="00272EEE">
      <w:pPr>
        <w:pStyle w:val="Heading4"/>
      </w:pPr>
      <w:r>
        <w:t xml:space="preserve">State-phobia is </w:t>
      </w:r>
      <w:r w:rsidRPr="00995638">
        <w:rPr>
          <w:u w:val="single"/>
        </w:rPr>
        <w:t>illogical</w:t>
      </w:r>
      <w:r>
        <w:t xml:space="preserve"> – the state is an </w:t>
      </w:r>
      <w:r w:rsidRPr="00995638">
        <w:rPr>
          <w:u w:val="single"/>
        </w:rPr>
        <w:t>incomplete project</w:t>
      </w:r>
      <w:r>
        <w:t xml:space="preserve"> composed of </w:t>
      </w:r>
      <w:r>
        <w:rPr>
          <w:u w:val="single"/>
        </w:rPr>
        <w:t>complex multiplicitie</w:t>
      </w:r>
      <w:r w:rsidRPr="00995638">
        <w:rPr>
          <w:u w:val="single"/>
        </w:rPr>
        <w:t>s</w:t>
      </w:r>
      <w:r>
        <w:rPr>
          <w:u w:val="single"/>
        </w:rPr>
        <w:t>.</w:t>
      </w:r>
      <w:r>
        <w:t xml:space="preserve"> Their logic replicates the discourse of “state failure.” </w:t>
      </w:r>
    </w:p>
    <w:p w:rsidR="00272EEE" w:rsidRPr="008A00D6" w:rsidRDefault="00272EEE" w:rsidP="00272EEE">
      <w:proofErr w:type="spellStart"/>
      <w:r w:rsidRPr="003269FC">
        <w:rPr>
          <w:rStyle w:val="Style13ptBold"/>
        </w:rPr>
        <w:t>Badiey</w:t>
      </w:r>
      <w:proofErr w:type="spellEnd"/>
      <w:r w:rsidRPr="003269FC">
        <w:rPr>
          <w:rStyle w:val="Style13ptBold"/>
        </w:rPr>
        <w:t xml:space="preserve"> and Doll 18</w:t>
      </w:r>
      <w:r>
        <w:t xml:space="preserve"> – Naseem </w:t>
      </w:r>
      <w:proofErr w:type="spellStart"/>
      <w:r>
        <w:t>Badiey</w:t>
      </w:r>
      <w:proofErr w:type="spellEnd"/>
      <w:r>
        <w:t xml:space="preserve">, Assistant Professor of Global Studies at California State University Monterey Bay, Ph.D. and MPhil from the Oxford Department of International Development at Oxford University, Christian Doll, PhD Candidate and Teaching Assistant in Sociocultural Anthropology at the University of California at Davis, M.A. in Social Sciences from the University of Chicago, 2018 (“Planning amidst precarity: utopian imaginings in South Sudan,” </w:t>
      </w:r>
      <w:r w:rsidRPr="003269FC">
        <w:rPr>
          <w:i/>
        </w:rPr>
        <w:t>Journal of East African Studies</w:t>
      </w:r>
      <w:r>
        <w:t xml:space="preserve">, Volume 12, Issue 2, Available Online via Taylor &amp; Francis, Accessed 7/16/18) MR </w:t>
      </w:r>
    </w:p>
    <w:p w:rsidR="00272EEE" w:rsidRPr="00D324CD" w:rsidRDefault="00272EEE" w:rsidP="00272EEE">
      <w:r>
        <w:t xml:space="preserve">*Maybe an answer to state bad or critiques of failed states etc. </w:t>
      </w:r>
    </w:p>
    <w:p w:rsidR="00272EEE" w:rsidRPr="00B72C58" w:rsidRDefault="00272EEE" w:rsidP="00272EEE">
      <w:pPr>
        <w:rPr>
          <w:rStyle w:val="StyleUnderline"/>
        </w:rPr>
      </w:pPr>
      <w:r w:rsidRPr="00995638">
        <w:rPr>
          <w:rStyle w:val="StyleUnderline"/>
          <w:highlight w:val="yellow"/>
        </w:rPr>
        <w:t>Important in understanding</w:t>
      </w:r>
      <w:r w:rsidRPr="00B72C58">
        <w:rPr>
          <w:rStyle w:val="StyleUnderline"/>
        </w:rPr>
        <w:t xml:space="preserve"> these </w:t>
      </w:r>
      <w:r w:rsidRPr="00995638">
        <w:rPr>
          <w:rStyle w:val="StyleUnderline"/>
          <w:highlight w:val="yellow"/>
        </w:rPr>
        <w:t>plans and their relationship to state-making is</w:t>
      </w:r>
      <w:r>
        <w:t xml:space="preserve"> understanding </w:t>
      </w:r>
      <w:r w:rsidRPr="00995638">
        <w:rPr>
          <w:rStyle w:val="StyleUnderline"/>
          <w:highlight w:val="yellow"/>
        </w:rPr>
        <w:t>that</w:t>
      </w:r>
      <w:r w:rsidRPr="00B72C58">
        <w:rPr>
          <w:rStyle w:val="StyleUnderline"/>
        </w:rPr>
        <w:t xml:space="preserve"> </w:t>
      </w:r>
      <w:r w:rsidRPr="00995638">
        <w:rPr>
          <w:rStyle w:val="StyleUnderline"/>
          <w:highlight w:val="yellow"/>
        </w:rPr>
        <w:t>the reified</w:t>
      </w:r>
      <w:r w:rsidRPr="00B72C58">
        <w:rPr>
          <w:rStyle w:val="StyleUnderline"/>
        </w:rPr>
        <w:t xml:space="preserve">, </w:t>
      </w:r>
      <w:r w:rsidRPr="00995638">
        <w:rPr>
          <w:rStyle w:val="StyleUnderline"/>
          <w:highlight w:val="yellow"/>
        </w:rPr>
        <w:t>singular</w:t>
      </w:r>
      <w:r w:rsidRPr="00B72C58">
        <w:rPr>
          <w:rStyle w:val="StyleUnderline"/>
        </w:rPr>
        <w:t xml:space="preserve"> bureaucratic </w:t>
      </w:r>
      <w:r w:rsidRPr="00995638">
        <w:rPr>
          <w:rStyle w:val="StyleUnderline"/>
          <w:highlight w:val="yellow"/>
        </w:rPr>
        <w:t>nation-state is more</w:t>
      </w:r>
      <w:r w:rsidRPr="00B72C58">
        <w:rPr>
          <w:rStyle w:val="StyleUnderline"/>
        </w:rPr>
        <w:t xml:space="preserve"> an </w:t>
      </w:r>
      <w:r w:rsidRPr="00995638">
        <w:rPr>
          <w:rStyle w:val="StyleUnderline"/>
          <w:highlight w:val="yellow"/>
        </w:rPr>
        <w:t>aspiration than</w:t>
      </w:r>
      <w:r w:rsidRPr="00B72C58">
        <w:rPr>
          <w:rStyle w:val="StyleUnderline"/>
        </w:rPr>
        <w:t xml:space="preserve"> an </w:t>
      </w:r>
      <w:r w:rsidRPr="00995638">
        <w:rPr>
          <w:rStyle w:val="StyleUnderline"/>
          <w:highlight w:val="yellow"/>
        </w:rPr>
        <w:t>experienced reality</w:t>
      </w:r>
      <w:r w:rsidRPr="00B72C58">
        <w:rPr>
          <w:rStyle w:val="StyleUnderline"/>
        </w:rPr>
        <w:t>.</w:t>
      </w:r>
      <w:r>
        <w:t xml:space="preserve"> Particularly in the context of globalization, </w:t>
      </w:r>
      <w:r w:rsidRPr="00995638">
        <w:rPr>
          <w:rStyle w:val="StyleUnderline"/>
          <w:highlight w:val="yellow"/>
        </w:rPr>
        <w:t xml:space="preserve">states must be understood as </w:t>
      </w:r>
      <w:r w:rsidRPr="00995638">
        <w:rPr>
          <w:rStyle w:val="Emphasis"/>
          <w:highlight w:val="yellow"/>
        </w:rPr>
        <w:t>complex multiplicities of ideas and practices</w:t>
      </w:r>
      <w:r w:rsidRPr="00B72C58">
        <w:rPr>
          <w:rStyle w:val="StyleUnderline"/>
        </w:rPr>
        <w:t xml:space="preserve">, </w:t>
      </w:r>
      <w:r w:rsidRPr="00995638">
        <w:rPr>
          <w:rStyle w:val="StyleUnderline"/>
          <w:highlight w:val="yellow"/>
        </w:rPr>
        <w:t>not</w:t>
      </w:r>
      <w:r w:rsidRPr="00B72C58">
        <w:rPr>
          <w:rStyle w:val="StyleUnderline"/>
        </w:rPr>
        <w:t xml:space="preserve"> the </w:t>
      </w:r>
      <w:r w:rsidRPr="00995638">
        <w:rPr>
          <w:rStyle w:val="StyleUnderline"/>
          <w:highlight w:val="yellow"/>
        </w:rPr>
        <w:t>rational or unified entities</w:t>
      </w:r>
      <w:r w:rsidRPr="00B72C58">
        <w:rPr>
          <w:rStyle w:val="StyleUnderline"/>
        </w:rPr>
        <w:t xml:space="preserve"> they are often conceptualized a</w:t>
      </w:r>
      <w:r>
        <w:t xml:space="preserve">s.42 </w:t>
      </w:r>
      <w:r w:rsidRPr="00B72C58">
        <w:rPr>
          <w:rStyle w:val="StyleUnderline"/>
        </w:rPr>
        <w:t xml:space="preserve">Scholars have demonstrated that </w:t>
      </w:r>
      <w:r w:rsidRPr="00995638">
        <w:rPr>
          <w:rStyle w:val="StyleUnderline"/>
          <w:highlight w:val="yellow"/>
        </w:rPr>
        <w:t xml:space="preserve">we must understand the state as </w:t>
      </w:r>
      <w:r w:rsidRPr="00995638">
        <w:rPr>
          <w:rStyle w:val="Emphasis"/>
          <w:highlight w:val="yellow"/>
        </w:rPr>
        <w:t>imperfectly realized</w:t>
      </w:r>
      <w:r w:rsidRPr="00B72C58">
        <w:rPr>
          <w:rStyle w:val="StyleUnderline"/>
        </w:rPr>
        <w:t xml:space="preserve"> and highly varied when viewed from local social encounters.</w:t>
      </w:r>
      <w:r>
        <w:t xml:space="preserve">43 </w:t>
      </w:r>
      <w:r w:rsidRPr="00B72C58">
        <w:rPr>
          <w:rStyle w:val="StyleUnderline"/>
        </w:rPr>
        <w:t>Insofar as urban planning processes reflect and constitute such daily imaginings and practices, they are part of the state-making process</w:t>
      </w:r>
      <w:r>
        <w:t xml:space="preserve">. </w:t>
      </w:r>
      <w:r w:rsidRPr="00995638">
        <w:rPr>
          <w:rStyle w:val="StyleUnderline"/>
          <w:highlight w:val="yellow"/>
        </w:rPr>
        <w:t>Normative assessments of “</w:t>
      </w:r>
      <w:r w:rsidRPr="00995638">
        <w:rPr>
          <w:rStyle w:val="Emphasis"/>
          <w:highlight w:val="yellow"/>
        </w:rPr>
        <w:t>state failure</w:t>
      </w:r>
      <w:r w:rsidRPr="00995638">
        <w:rPr>
          <w:rStyle w:val="StyleUnderline"/>
          <w:highlight w:val="yellow"/>
        </w:rPr>
        <w:t>” elide the fact that</w:t>
      </w:r>
      <w:r w:rsidRPr="00B72C58">
        <w:rPr>
          <w:rStyle w:val="StyleUnderline"/>
        </w:rPr>
        <w:t xml:space="preserve"> </w:t>
      </w:r>
      <w:r w:rsidRPr="00995638">
        <w:rPr>
          <w:rStyle w:val="StyleUnderline"/>
          <w:highlight w:val="yellow"/>
        </w:rPr>
        <w:t xml:space="preserve">what constitutes the state </w:t>
      </w:r>
      <w:r w:rsidRPr="00995638">
        <w:rPr>
          <w:rStyle w:val="Emphasis"/>
          <w:highlight w:val="yellow"/>
        </w:rPr>
        <w:t>depends on one’s vantage point</w:t>
      </w:r>
      <w:r>
        <w:t xml:space="preserve">. This explains why </w:t>
      </w:r>
      <w:r w:rsidRPr="00B72C58">
        <w:rPr>
          <w:rStyle w:val="StyleUnderline"/>
        </w:rPr>
        <w:t xml:space="preserve">the possibility of a “blank slate” offers an enticing alternative for making a singular ideal state, </w:t>
      </w:r>
      <w:proofErr w:type="gramStart"/>
      <w:r w:rsidRPr="00B72C58">
        <w:rPr>
          <w:rStyle w:val="StyleUnderline"/>
        </w:rPr>
        <w:t xml:space="preserve">and </w:t>
      </w:r>
      <w:r>
        <w:t>also</w:t>
      </w:r>
      <w:proofErr w:type="gramEnd"/>
      <w:r>
        <w:t xml:space="preserve"> </w:t>
      </w:r>
      <w:r w:rsidRPr="00B72C58">
        <w:rPr>
          <w:rStyle w:val="StyleUnderline"/>
        </w:rPr>
        <w:t xml:space="preserve">why urban </w:t>
      </w:r>
      <w:r w:rsidRPr="00995638">
        <w:rPr>
          <w:rStyle w:val="StyleUnderline"/>
          <w:highlight w:val="yellow"/>
        </w:rPr>
        <w:t>plans to remake the state</w:t>
      </w:r>
      <w:r w:rsidRPr="00B72C58">
        <w:rPr>
          <w:rStyle w:val="StyleUnderline"/>
        </w:rPr>
        <w:t xml:space="preserve"> in a particular image </w:t>
      </w:r>
      <w:r w:rsidRPr="00995638">
        <w:rPr>
          <w:rStyle w:val="StyleUnderline"/>
          <w:highlight w:val="yellow"/>
        </w:rPr>
        <w:t xml:space="preserve">perpetually brush up against </w:t>
      </w:r>
      <w:r w:rsidRPr="00995638">
        <w:rPr>
          <w:rStyle w:val="Emphasis"/>
          <w:highlight w:val="yellow"/>
        </w:rPr>
        <w:t>complex local realities</w:t>
      </w:r>
      <w:r>
        <w:t xml:space="preserve">. </w:t>
      </w:r>
      <w:r w:rsidRPr="00995638">
        <w:rPr>
          <w:rStyle w:val="StyleUnderline"/>
          <w:highlight w:val="yellow"/>
        </w:rPr>
        <w:t>It is within this</w:t>
      </w:r>
      <w:r w:rsidRPr="00B72C58">
        <w:rPr>
          <w:rStyle w:val="StyleUnderline"/>
        </w:rPr>
        <w:t xml:space="preserve"> understanding of the </w:t>
      </w:r>
      <w:r w:rsidRPr="00995638">
        <w:rPr>
          <w:rStyle w:val="Emphasis"/>
          <w:highlight w:val="yellow"/>
        </w:rPr>
        <w:t>multivalent nature</w:t>
      </w:r>
      <w:r w:rsidRPr="00B72C58">
        <w:rPr>
          <w:rStyle w:val="StyleUnderline"/>
        </w:rPr>
        <w:t xml:space="preserve"> and experiences </w:t>
      </w:r>
      <w:r w:rsidRPr="00995638">
        <w:rPr>
          <w:rStyle w:val="StyleUnderline"/>
          <w:highlight w:val="yellow"/>
        </w:rPr>
        <w:t>of the state</w:t>
      </w:r>
      <w:r w:rsidRPr="00B72C58">
        <w:rPr>
          <w:rStyle w:val="StyleUnderline"/>
        </w:rPr>
        <w:t>,</w:t>
      </w:r>
      <w:r>
        <w:t xml:space="preserve"> and the open possibility offered by urban space, </w:t>
      </w:r>
      <w:r w:rsidRPr="00995638">
        <w:rPr>
          <w:rStyle w:val="StyleUnderline"/>
          <w:highlight w:val="yellow"/>
        </w:rPr>
        <w:t>that we aim to situate</w:t>
      </w:r>
      <w:r w:rsidRPr="00B72C58">
        <w:rPr>
          <w:rStyle w:val="StyleUnderline"/>
        </w:rPr>
        <w:t xml:space="preserve"> utopian urban planning and </w:t>
      </w:r>
      <w:r w:rsidRPr="00995638">
        <w:rPr>
          <w:rStyle w:val="Emphasis"/>
          <w:highlight w:val="yellow"/>
        </w:rPr>
        <w:t>future-oriented thinking</w:t>
      </w:r>
      <w:r w:rsidRPr="00995638">
        <w:rPr>
          <w:rStyle w:val="StyleUnderline"/>
          <w:highlight w:val="yellow"/>
        </w:rPr>
        <w:t xml:space="preserve"> within South Sudan</w:t>
      </w:r>
      <w:r w:rsidRPr="00B72C58">
        <w:rPr>
          <w:rStyle w:val="StyleUnderline"/>
        </w:rPr>
        <w:t>.</w:t>
      </w:r>
    </w:p>
    <w:p w:rsidR="002D4754" w:rsidRDefault="002D4754" w:rsidP="002D4754">
      <w:pPr>
        <w:pStyle w:val="Heading2"/>
      </w:pPr>
      <w:r>
        <w:t>specific</w:t>
      </w:r>
    </w:p>
    <w:p w:rsidR="00272EEE" w:rsidRDefault="00FA564B" w:rsidP="00272EEE">
      <w:pPr>
        <w:pStyle w:val="Heading3"/>
      </w:pPr>
      <w:r>
        <w:t xml:space="preserve">AT: citizenship K </w:t>
      </w:r>
    </w:p>
    <w:p w:rsidR="00272EEE" w:rsidRPr="00ED7E0C" w:rsidRDefault="00272EEE" w:rsidP="00272EEE">
      <w:pPr>
        <w:pStyle w:val="Heading4"/>
      </w:pPr>
      <w:r>
        <w:t xml:space="preserve">South Sudanese refugees and ethnic groups have </w:t>
      </w:r>
      <w:r w:rsidRPr="00AA14AB">
        <w:rPr>
          <w:u w:val="single"/>
        </w:rPr>
        <w:t>already been denied citizenship</w:t>
      </w:r>
      <w:r>
        <w:t xml:space="preserve"> and are suffering the consequences.  “Citizenship bad” in this context </w:t>
      </w:r>
      <w:r w:rsidRPr="00555F47">
        <w:rPr>
          <w:u w:val="single"/>
        </w:rPr>
        <w:t>reproduces the legal</w:t>
      </w:r>
      <w:r w:rsidRPr="004F2B3C">
        <w:rPr>
          <w:u w:val="single"/>
        </w:rPr>
        <w:t xml:space="preserve"> logic of colonialism</w:t>
      </w:r>
      <w:r>
        <w:t xml:space="preserve">. </w:t>
      </w:r>
    </w:p>
    <w:p w:rsidR="00272EEE" w:rsidRDefault="00272EEE" w:rsidP="00272EEE">
      <w:proofErr w:type="spellStart"/>
      <w:r w:rsidRPr="00ED7E0C">
        <w:rPr>
          <w:rStyle w:val="Style13ptBold"/>
        </w:rPr>
        <w:t>Zambakari</w:t>
      </w:r>
      <w:proofErr w:type="spellEnd"/>
      <w:r w:rsidRPr="00ED7E0C">
        <w:rPr>
          <w:rStyle w:val="Style13ptBold"/>
        </w:rPr>
        <w:t xml:space="preserve"> 12</w:t>
      </w:r>
      <w:r>
        <w:t xml:space="preserve"> – Christopher </w:t>
      </w:r>
      <w:proofErr w:type="spellStart"/>
      <w:r>
        <w:t>Zambakari</w:t>
      </w:r>
      <w:proofErr w:type="spellEnd"/>
      <w:r>
        <w:t xml:space="preserve">, Professor in the College of Global Studies at Cambridge Graduate University International, Member of the Board of Directors of The Sudan Studies Association (SSA) and Chairman of the Board of Directors for The Nile Institute for Peace and Development (NIPD), Ph.D. in Law and Policy from Northeastern University, 2012 (“South Sudan: institutional legacy of colonialism and the making of a new state,” </w:t>
      </w:r>
      <w:r w:rsidRPr="00ED7E0C">
        <w:rPr>
          <w:i/>
        </w:rPr>
        <w:t>The Journal of North African Studies</w:t>
      </w:r>
      <w:r>
        <w:t xml:space="preserve">, Volume 17, Issue 3, June, Available Online via Taylor &amp; Francis, Accessed 7/15/18) MR </w:t>
      </w:r>
    </w:p>
    <w:p w:rsidR="00272EEE" w:rsidRDefault="00272EEE" w:rsidP="00272EEE">
      <w:r>
        <w:t>Colonialism: a legal project</w:t>
      </w:r>
    </w:p>
    <w:p w:rsidR="00272EEE" w:rsidRDefault="00272EEE" w:rsidP="00272EEE">
      <w:r>
        <w:t xml:space="preserve">While there is abundant scholarship on the social, economic, and political effect of colonialism in Africa, there is a gap in academic writing on colonialism as a legal project. Mamdani (2011c) has argued that ‘colonialism began with a program of ethnic cleansing’. </w:t>
      </w:r>
      <w:proofErr w:type="gramStart"/>
      <w:r>
        <w:t>In order to</w:t>
      </w:r>
      <w:proofErr w:type="gramEnd"/>
      <w:r>
        <w:t xml:space="preserve"> make sense of the post-colonial crisis of citizenship, it is imperative to go beyond the paradigm of viewing colonialism simply as a system of economic exploitation to viewing colonialism as a legal project. This expands the scope of inquiry and enables one to understand how the colonial state uses law to de-</w:t>
      </w:r>
      <w:proofErr w:type="spellStart"/>
      <w:r>
        <w:t>nationalise</w:t>
      </w:r>
      <w:proofErr w:type="spellEnd"/>
      <w:r>
        <w:t xml:space="preserve"> individuals, thereby depriving them of political rights. The conceptual framework of political economy does not provide adequate tools to fully grasp a political crisis primarily rooted in law. Scholars need to go beyond the socio-economic analysis of the crisis of citizenship. A look at the post-colonial crisis of citizenship reveals that law remains the instrument used to de-</w:t>
      </w:r>
      <w:proofErr w:type="spellStart"/>
      <w:r>
        <w:t>nationalise</w:t>
      </w:r>
      <w:proofErr w:type="spellEnd"/>
      <w:r>
        <w:t xml:space="preserve"> individuals, thereby depriving them of two key rights: right to participate in the political system and the right to access land. This plays out at the national and local levels and generates crises that are observable throughout institutions of governance. The study of the role of law in the post-colonial state is instructive for </w:t>
      </w:r>
      <w:proofErr w:type="gramStart"/>
      <w:r>
        <w:t>a number of</w:t>
      </w:r>
      <w:proofErr w:type="gramEnd"/>
      <w:r>
        <w:t xml:space="preserve"> reasons highlighted by Mamdani (2001a):</w:t>
      </w:r>
    </w:p>
    <w:p w:rsidR="00272EEE" w:rsidRDefault="00272EEE" w:rsidP="00272EEE">
      <w:pPr>
        <w:ind w:left="720"/>
      </w:pPr>
      <w:r>
        <w:t>The modern state stands up to time by giving itself both a past and a future, both history and laws. Between the two quests, there is a connection. The modern state seeks to define the future through laws which define group identities, and which are enforced on individual subjects, thereby institutionalizing a group life.</w:t>
      </w:r>
    </w:p>
    <w:p w:rsidR="00272EEE" w:rsidRPr="00A30CE2" w:rsidRDefault="00272EEE" w:rsidP="00272EEE">
      <w:pPr>
        <w:rPr>
          <w:rStyle w:val="StyleUnderline"/>
        </w:rPr>
      </w:pPr>
      <w:r w:rsidRPr="00A30CE2">
        <w:rPr>
          <w:rStyle w:val="StyleUnderline"/>
          <w:highlight w:val="yellow"/>
        </w:rPr>
        <w:t xml:space="preserve">The post-colonial state in Africa </w:t>
      </w:r>
      <w:r w:rsidRPr="00A30CE2">
        <w:rPr>
          <w:rStyle w:val="Emphasis"/>
          <w:highlight w:val="yellow"/>
        </w:rPr>
        <w:t>enforces political identities</w:t>
      </w:r>
      <w:r>
        <w:t xml:space="preserve">,4 </w:t>
      </w:r>
      <w:r w:rsidRPr="00A30CE2">
        <w:rPr>
          <w:rStyle w:val="StyleUnderline"/>
          <w:highlight w:val="yellow"/>
        </w:rPr>
        <w:t>inscribed in law</w:t>
      </w:r>
      <w:r>
        <w:t xml:space="preserve"> through its institutions. Political identities then are enforced as legal identities. The outcome is that identities cease to be consensual and become exclusionary (Mamdani 2001a). Law is the instrument of choice for the modern state. </w:t>
      </w:r>
      <w:r w:rsidRPr="00A30CE2">
        <w:rPr>
          <w:rStyle w:val="StyleUnderline"/>
          <w:highlight w:val="yellow"/>
        </w:rPr>
        <w:t xml:space="preserve">Those who are </w:t>
      </w:r>
      <w:proofErr w:type="spellStart"/>
      <w:r w:rsidRPr="00A30CE2">
        <w:rPr>
          <w:rStyle w:val="StyleUnderline"/>
          <w:highlight w:val="yellow"/>
        </w:rPr>
        <w:t>penalised</w:t>
      </w:r>
      <w:proofErr w:type="spellEnd"/>
      <w:r>
        <w:t xml:space="preserve"> by the colonial state </w:t>
      </w:r>
      <w:r w:rsidRPr="00A30CE2">
        <w:rPr>
          <w:rStyle w:val="StyleUnderline"/>
        </w:rPr>
        <w:t>are IDPs</w:t>
      </w:r>
      <w:r w:rsidRPr="00A30CE2">
        <w:t xml:space="preserve"> (IDMC/Norwegian Refugee Council 2009), </w:t>
      </w:r>
      <w:r w:rsidRPr="00A30CE2">
        <w:rPr>
          <w:rStyle w:val="StyleUnderline"/>
        </w:rPr>
        <w:t>refugees</w:t>
      </w:r>
      <w:r w:rsidRPr="00A30CE2">
        <w:t>, migrant workers, and immigrants (Mamdani 1990, Abdullah 2003). The next section analyses the dilemma of citizens that are deprived</w:t>
      </w:r>
      <w:r>
        <w:t xml:space="preserve"> of political rights: </w:t>
      </w:r>
      <w:r w:rsidRPr="00A30CE2">
        <w:rPr>
          <w:rStyle w:val="StyleUnderline"/>
          <w:highlight w:val="yellow"/>
        </w:rPr>
        <w:t>IDPs and refugees</w:t>
      </w:r>
    </w:p>
    <w:p w:rsidR="00272EEE" w:rsidRPr="00127FD2" w:rsidRDefault="00272EEE" w:rsidP="00272EEE">
      <w:r w:rsidRPr="00127FD2">
        <w:t>Citizens without a country: the plight of IDPs and refugees</w:t>
      </w:r>
    </w:p>
    <w:p w:rsidR="00272EEE" w:rsidRPr="00127FD2" w:rsidRDefault="00272EEE" w:rsidP="00272EEE">
      <w:proofErr w:type="gramStart"/>
      <w:r w:rsidRPr="00ED7E0C">
        <w:rPr>
          <w:rStyle w:val="StyleUnderline"/>
          <w:highlight w:val="yellow"/>
        </w:rPr>
        <w:t>A number of</w:t>
      </w:r>
      <w:proofErr w:type="gramEnd"/>
      <w:r w:rsidRPr="00ED7E0C">
        <w:rPr>
          <w:rStyle w:val="StyleUnderline"/>
          <w:highlight w:val="yellow"/>
        </w:rPr>
        <w:t xml:space="preserve"> countries in Africa have citizenship laws that </w:t>
      </w:r>
      <w:r w:rsidRPr="00ED7E0C">
        <w:rPr>
          <w:rStyle w:val="Emphasis"/>
          <w:highlight w:val="yellow"/>
        </w:rPr>
        <w:t>discriminate</w:t>
      </w:r>
      <w:r w:rsidRPr="00ED7E0C">
        <w:rPr>
          <w:rStyle w:val="StyleUnderline"/>
          <w:highlight w:val="yellow"/>
        </w:rPr>
        <w:t xml:space="preserve"> against certain segments of the population</w:t>
      </w:r>
      <w:r w:rsidRPr="00127FD2">
        <w:t xml:space="preserve">. The discrimination is legal and enshrined in the constitution. </w:t>
      </w:r>
      <w:r w:rsidRPr="00ED7E0C">
        <w:rPr>
          <w:rStyle w:val="StyleUnderline"/>
        </w:rPr>
        <w:t xml:space="preserve">In Sierra Leone, Liberia, Malawi, and </w:t>
      </w:r>
      <w:proofErr w:type="spellStart"/>
      <w:r w:rsidRPr="00ED7E0C">
        <w:rPr>
          <w:rStyle w:val="StyleUnderline"/>
        </w:rPr>
        <w:t>Coˆte</w:t>
      </w:r>
      <w:proofErr w:type="spellEnd"/>
      <w:r w:rsidRPr="00ED7E0C">
        <w:rPr>
          <w:rStyle w:val="StyleUnderline"/>
        </w:rPr>
        <w:t xml:space="preserve"> d’Ivoire, the state has enacted laws that mandate that persons ‘of negro descent’ or ‘of African race’ can be citizens by birth; in Liberia, people not ‘of negro African descent’ cannot be citizens at all</w:t>
      </w:r>
      <w:r w:rsidRPr="00127FD2">
        <w:t xml:space="preserve"> (</w:t>
      </w:r>
      <w:proofErr w:type="spellStart"/>
      <w:r w:rsidRPr="00127FD2">
        <w:t>Manby</w:t>
      </w:r>
      <w:proofErr w:type="spellEnd"/>
      <w:r w:rsidRPr="00127FD2">
        <w:t xml:space="preserve"> 2011). </w:t>
      </w:r>
      <w:r w:rsidRPr="00ED7E0C">
        <w:rPr>
          <w:rStyle w:val="StyleUnderline"/>
        </w:rPr>
        <w:t>In Kenya, Sudanese (Nubians) and Somalis who ended up in the country during the colonial era have found it difficult to get identity cards. They are not considered natives or indigenous to Kenya</w:t>
      </w:r>
      <w:r w:rsidRPr="00127FD2">
        <w:t xml:space="preserve">. </w:t>
      </w:r>
      <w:r w:rsidRPr="00ED7E0C">
        <w:rPr>
          <w:rStyle w:val="StyleUnderline"/>
          <w:highlight w:val="yellow"/>
        </w:rPr>
        <w:t xml:space="preserve">The basis of discrimination is </w:t>
      </w:r>
      <w:r w:rsidRPr="00ED7E0C">
        <w:rPr>
          <w:rStyle w:val="Emphasis"/>
          <w:highlight w:val="yellow"/>
        </w:rPr>
        <w:t>inscribed in law</w:t>
      </w:r>
      <w:r w:rsidRPr="00ED7E0C">
        <w:rPr>
          <w:rStyle w:val="StyleUnderline"/>
          <w:highlight w:val="yellow"/>
        </w:rPr>
        <w:t>.</w:t>
      </w:r>
      <w:r w:rsidRPr="00127FD2">
        <w:t xml:space="preserve"> </w:t>
      </w:r>
      <w:r w:rsidRPr="00ED7E0C">
        <w:rPr>
          <w:rStyle w:val="StyleUnderline"/>
        </w:rPr>
        <w:t>The creation of ethnic federalism, a constellation of tribes with corresponding local governments, can be seen in the case of Nigeria</w:t>
      </w:r>
      <w:r w:rsidRPr="00127FD2">
        <w:t xml:space="preserve"> (The Federal Republic of Nigeria 1999),</w:t>
      </w:r>
      <w:r>
        <w:t xml:space="preserve"> </w:t>
      </w:r>
      <w:r w:rsidRPr="00127FD2">
        <w:t>which has a provision in its constitution, called the federal character,5 in addition to the Ethiopian</w:t>
      </w:r>
      <w:r>
        <w:t xml:space="preserve"> </w:t>
      </w:r>
      <w:r w:rsidRPr="00127FD2">
        <w:t xml:space="preserve">constitution (Haile 1997, Mamdani 2005), which stipulates that </w:t>
      </w:r>
      <w:r w:rsidRPr="00ED7E0C">
        <w:rPr>
          <w:rStyle w:val="StyleUnderline"/>
        </w:rPr>
        <w:t>each tribe must have a homeland</w:t>
      </w:r>
      <w:r w:rsidRPr="00127FD2">
        <w:t xml:space="preserve">. </w:t>
      </w:r>
      <w:r w:rsidRPr="00C07C99">
        <w:rPr>
          <w:rStyle w:val="StyleUnderline"/>
          <w:highlight w:val="yellow"/>
        </w:rPr>
        <w:t>In South Sudan, this is referred to as ‘</w:t>
      </w:r>
      <w:r w:rsidRPr="00C07C99">
        <w:rPr>
          <w:rStyle w:val="Emphasis"/>
          <w:highlight w:val="yellow"/>
        </w:rPr>
        <w:t>One County-One Tribe Rule’</w:t>
      </w:r>
      <w:r w:rsidRPr="00ED7E0C">
        <w:rPr>
          <w:rStyle w:val="StyleUnderline"/>
        </w:rPr>
        <w:t xml:space="preserve"> (</w:t>
      </w:r>
      <w:proofErr w:type="spellStart"/>
      <w:r w:rsidRPr="00ED7E0C">
        <w:rPr>
          <w:rStyle w:val="StyleUnderline"/>
        </w:rPr>
        <w:t>Zambakari</w:t>
      </w:r>
      <w:proofErr w:type="spellEnd"/>
      <w:r w:rsidRPr="00ED7E0C">
        <w:rPr>
          <w:rStyle w:val="StyleUnderline"/>
        </w:rPr>
        <w:t xml:space="preserve"> 2011).</w:t>
      </w:r>
      <w:r w:rsidRPr="00127FD2">
        <w:t xml:space="preserve"> In all these cases, </w:t>
      </w:r>
      <w:r w:rsidRPr="00ED7E0C">
        <w:rPr>
          <w:rStyle w:val="StyleUnderline"/>
        </w:rPr>
        <w:t xml:space="preserve">law has emerged as the tool that distinguishes between two types of persons: those said to be natives and thus entitled to political rights and access to resources and those considered non-native for whom political rights and access to resources are withheld. For those forcefully displaced by conflict (IDPs and refugees) or those who move in search of a better future (migrant workers and immigrants), the modern state is less accommodating. IDPs, </w:t>
      </w:r>
      <w:r w:rsidRPr="006572F8">
        <w:rPr>
          <w:rStyle w:val="StyleUnderline"/>
          <w:highlight w:val="yellow"/>
        </w:rPr>
        <w:t>refugees</w:t>
      </w:r>
      <w:r w:rsidRPr="00127FD2">
        <w:t xml:space="preserve">, migrant workers, and immigrants </w:t>
      </w:r>
      <w:r w:rsidRPr="006572F8">
        <w:rPr>
          <w:rStyle w:val="StyleUnderline"/>
          <w:highlight w:val="yellow"/>
        </w:rPr>
        <w:t xml:space="preserve">often find themselves </w:t>
      </w:r>
      <w:r w:rsidRPr="006572F8">
        <w:rPr>
          <w:rStyle w:val="Emphasis"/>
          <w:highlight w:val="yellow"/>
        </w:rPr>
        <w:t>outside the realm of protection and legal framework of citizenship</w:t>
      </w:r>
      <w:r w:rsidRPr="00ED7E0C">
        <w:rPr>
          <w:rStyle w:val="StyleUnderline"/>
        </w:rPr>
        <w:t xml:space="preserve"> </w:t>
      </w:r>
      <w:r w:rsidRPr="006572F8">
        <w:rPr>
          <w:rStyle w:val="StyleUnderline"/>
          <w:highlight w:val="yellow"/>
        </w:rPr>
        <w:t>because they do not have</w:t>
      </w:r>
      <w:r w:rsidRPr="00ED7E0C">
        <w:rPr>
          <w:rStyle w:val="StyleUnderline"/>
        </w:rPr>
        <w:t xml:space="preserve"> </w:t>
      </w:r>
      <w:r w:rsidRPr="006572F8">
        <w:rPr>
          <w:rStyle w:val="StyleUnderline"/>
          <w:highlight w:val="yellow"/>
        </w:rPr>
        <w:t>the right to protection and entitlements</w:t>
      </w:r>
      <w:r w:rsidRPr="00ED7E0C">
        <w:rPr>
          <w:rStyle w:val="StyleUnderline"/>
        </w:rPr>
        <w:t xml:space="preserve"> that accompany civil citizenship</w:t>
      </w:r>
      <w:r w:rsidRPr="00127FD2">
        <w:t xml:space="preserve"> (</w:t>
      </w:r>
      <w:proofErr w:type="spellStart"/>
      <w:r w:rsidRPr="00127FD2">
        <w:t>Manby</w:t>
      </w:r>
      <w:proofErr w:type="spellEnd"/>
      <w:r w:rsidRPr="00127FD2">
        <w:t xml:space="preserve"> 2011). The challenge in Africa is how to handle</w:t>
      </w:r>
      <w:r>
        <w:t xml:space="preserve"> </w:t>
      </w:r>
      <w:r w:rsidRPr="00127FD2">
        <w:t>the growing number of IDPs, which was estimated to be 11.1 million at the end of 2010 (IDMC/</w:t>
      </w:r>
      <w:r>
        <w:t xml:space="preserve"> </w:t>
      </w:r>
      <w:r w:rsidRPr="00127FD2">
        <w:t xml:space="preserve">Norwegian Refugee Council 2010). In a global context, </w:t>
      </w:r>
      <w:r w:rsidRPr="006572F8">
        <w:rPr>
          <w:rStyle w:val="StyleUnderline"/>
          <w:highlight w:val="yellow"/>
        </w:rPr>
        <w:t>40% of the world’s IDPs are in Africa, with Sudan accounting for 40%</w:t>
      </w:r>
      <w:r w:rsidRPr="00ED7E0C">
        <w:rPr>
          <w:rStyle w:val="StyleUnderline"/>
        </w:rPr>
        <w:t xml:space="preserve"> of the total for Africa.</w:t>
      </w:r>
      <w:r w:rsidRPr="00127FD2">
        <w:t xml:space="preserve"> </w:t>
      </w:r>
      <w:r w:rsidRPr="006572F8">
        <w:rPr>
          <w:rStyle w:val="StyleUnderline"/>
          <w:highlight w:val="yellow"/>
        </w:rPr>
        <w:t>The problem of statelessness is more acute in Africa given</w:t>
      </w:r>
      <w:r w:rsidRPr="00ED7E0C">
        <w:rPr>
          <w:rStyle w:val="StyleUnderline"/>
        </w:rPr>
        <w:t xml:space="preserve"> its large number of </w:t>
      </w:r>
      <w:r w:rsidRPr="006572F8">
        <w:rPr>
          <w:rStyle w:val="StyleUnderline"/>
          <w:highlight w:val="yellow"/>
        </w:rPr>
        <w:t>IDPs and refugees</w:t>
      </w:r>
      <w:r w:rsidRPr="00ED7E0C">
        <w:rPr>
          <w:rStyle w:val="StyleUnderline"/>
        </w:rPr>
        <w:t xml:space="preserve">, who are </w:t>
      </w:r>
      <w:r w:rsidRPr="006572F8">
        <w:rPr>
          <w:rStyle w:val="StyleUnderline"/>
          <w:highlight w:val="yellow"/>
        </w:rPr>
        <w:t xml:space="preserve">deprived of </w:t>
      </w:r>
      <w:r w:rsidRPr="006572F8">
        <w:rPr>
          <w:rStyle w:val="Emphasis"/>
          <w:highlight w:val="yellow"/>
        </w:rPr>
        <w:t>basic political rights</w:t>
      </w:r>
      <w:r w:rsidRPr="006572F8">
        <w:rPr>
          <w:rStyle w:val="StyleUnderline"/>
          <w:highlight w:val="yellow"/>
        </w:rPr>
        <w:t xml:space="preserve"> and </w:t>
      </w:r>
      <w:r w:rsidRPr="006572F8">
        <w:rPr>
          <w:rStyle w:val="Emphasis"/>
          <w:highlight w:val="yellow"/>
        </w:rPr>
        <w:t>access to land</w:t>
      </w:r>
      <w:r w:rsidRPr="00127FD2">
        <w:t xml:space="preserve">. </w:t>
      </w:r>
      <w:r w:rsidRPr="00ED7E0C">
        <w:rPr>
          <w:rStyle w:val="StyleUnderline"/>
        </w:rPr>
        <w:t>Sub-Saharan Africa,</w:t>
      </w:r>
      <w:r w:rsidRPr="00127FD2">
        <w:t xml:space="preserve"> the region most plagued by conflict, </w:t>
      </w:r>
      <w:r w:rsidRPr="00ED7E0C">
        <w:rPr>
          <w:rStyle w:val="StyleUnderline"/>
        </w:rPr>
        <w:t>is home to</w:t>
      </w:r>
      <w:r w:rsidRPr="00127FD2">
        <w:t xml:space="preserve"> an</w:t>
      </w:r>
      <w:r>
        <w:t xml:space="preserve"> </w:t>
      </w:r>
      <w:r w:rsidRPr="00127FD2">
        <w:t xml:space="preserve">estimated </w:t>
      </w:r>
      <w:r w:rsidRPr="00ED7E0C">
        <w:rPr>
          <w:rStyle w:val="StyleUnderline"/>
        </w:rPr>
        <w:t>2.2 million refugees</w:t>
      </w:r>
      <w:r w:rsidRPr="00127FD2">
        <w:t>, one-fifth of the global population of all refugees6 (UNHCR</w:t>
      </w:r>
      <w:r>
        <w:t xml:space="preserve"> </w:t>
      </w:r>
      <w:r w:rsidRPr="00127FD2">
        <w:t>2010).</w:t>
      </w:r>
    </w:p>
    <w:p w:rsidR="00272EEE" w:rsidRPr="00A30CE2" w:rsidRDefault="00272EEE" w:rsidP="00272EEE">
      <w:pPr>
        <w:rPr>
          <w:sz w:val="24"/>
          <w:u w:val="single"/>
        </w:rPr>
      </w:pPr>
      <w:r w:rsidRPr="00127FD2">
        <w:t xml:space="preserve">The cases of the </w:t>
      </w:r>
      <w:proofErr w:type="spellStart"/>
      <w:r w:rsidRPr="00127FD2">
        <w:t>Banyarwanda</w:t>
      </w:r>
      <w:proofErr w:type="spellEnd"/>
      <w:r w:rsidRPr="00127FD2">
        <w:t xml:space="preserve"> in Uganda and in Eastern Congo (Mamdani 2011b), the</w:t>
      </w:r>
      <w:r>
        <w:t xml:space="preserve"> </w:t>
      </w:r>
      <w:r w:rsidRPr="00127FD2">
        <w:t>Ghanaians in Nigeria, and the Burkinabe in Ivory Coast are illustrative of these tendencies in</w:t>
      </w:r>
      <w:r>
        <w:t xml:space="preserve"> </w:t>
      </w:r>
      <w:r w:rsidRPr="00127FD2">
        <w:t xml:space="preserve">the post-colonial period (Mamdani 1990, Said 2001, Abdullah 2003). </w:t>
      </w:r>
      <w:r w:rsidRPr="00ED7E0C">
        <w:rPr>
          <w:rStyle w:val="StyleUnderline"/>
        </w:rPr>
        <w:t xml:space="preserve">In each of the mentioned cases, </w:t>
      </w:r>
      <w:r w:rsidRPr="00ED7E0C">
        <w:rPr>
          <w:rStyle w:val="Emphasis"/>
        </w:rPr>
        <w:t>violence</w:t>
      </w:r>
      <w:r w:rsidRPr="00ED7E0C">
        <w:rPr>
          <w:rStyle w:val="StyleUnderline"/>
        </w:rPr>
        <w:t xml:space="preserve"> has been the outcome as those defined as natives and indigenous confront those branded as non-natives and non-indigenous</w:t>
      </w:r>
      <w:r w:rsidRPr="00127FD2">
        <w:t xml:space="preserve">. </w:t>
      </w:r>
      <w:r w:rsidRPr="006572F8">
        <w:rPr>
          <w:rStyle w:val="StyleUnderline"/>
          <w:highlight w:val="yellow"/>
        </w:rPr>
        <w:t>Every colony</w:t>
      </w:r>
      <w:r w:rsidRPr="00ED7E0C">
        <w:rPr>
          <w:rStyle w:val="StyleUnderline"/>
        </w:rPr>
        <w:t xml:space="preserve"> since 1492 </w:t>
      </w:r>
      <w:r w:rsidRPr="006572F8">
        <w:rPr>
          <w:rStyle w:val="StyleUnderline"/>
          <w:highlight w:val="yellow"/>
        </w:rPr>
        <w:t xml:space="preserve">has been subjected to a </w:t>
      </w:r>
      <w:r w:rsidRPr="006572F8">
        <w:rPr>
          <w:rStyle w:val="Emphasis"/>
          <w:highlight w:val="yellow"/>
        </w:rPr>
        <w:t>technology of penetration</w:t>
      </w:r>
      <w:r w:rsidRPr="00ED7E0C">
        <w:rPr>
          <w:rStyle w:val="StyleUnderline"/>
        </w:rPr>
        <w:t xml:space="preserve">, which is </w:t>
      </w:r>
      <w:r w:rsidRPr="006572F8">
        <w:rPr>
          <w:rStyle w:val="StyleUnderline"/>
          <w:highlight w:val="yellow"/>
        </w:rPr>
        <w:t>mediated by law</w:t>
      </w:r>
      <w:r w:rsidRPr="00127FD2">
        <w:t xml:space="preserve">. </w:t>
      </w:r>
      <w:r w:rsidRPr="006572F8">
        <w:rPr>
          <w:rStyle w:val="StyleUnderline"/>
          <w:highlight w:val="yellow"/>
        </w:rPr>
        <w:t>Conquest</w:t>
      </w:r>
      <w:r w:rsidRPr="00ED7E0C">
        <w:rPr>
          <w:rStyle w:val="StyleUnderline"/>
        </w:rPr>
        <w:t xml:space="preserve"> always </w:t>
      </w:r>
      <w:r w:rsidRPr="006572F8">
        <w:rPr>
          <w:rStyle w:val="StyleUnderline"/>
          <w:highlight w:val="yellow"/>
        </w:rPr>
        <w:t>began with a discourse</w:t>
      </w:r>
      <w:r w:rsidRPr="00ED7E0C">
        <w:rPr>
          <w:rStyle w:val="StyleUnderline"/>
        </w:rPr>
        <w:t xml:space="preserve">, which was </w:t>
      </w:r>
      <w:r w:rsidRPr="006572F8">
        <w:rPr>
          <w:rStyle w:val="StyleUnderline"/>
          <w:highlight w:val="yellow"/>
        </w:rPr>
        <w:t>translated into laws</w:t>
      </w:r>
      <w:r w:rsidRPr="00ED7E0C">
        <w:rPr>
          <w:rStyle w:val="StyleUnderline"/>
        </w:rPr>
        <w:t xml:space="preserve"> and</w:t>
      </w:r>
      <w:r w:rsidRPr="00127FD2">
        <w:t xml:space="preserve"> later the law was translated into </w:t>
      </w:r>
      <w:r w:rsidRPr="00ED7E0C">
        <w:rPr>
          <w:rStyle w:val="StyleUnderline"/>
        </w:rPr>
        <w:t xml:space="preserve">institutions </w:t>
      </w:r>
      <w:r w:rsidRPr="006572F8">
        <w:rPr>
          <w:rStyle w:val="StyleUnderline"/>
          <w:highlight w:val="yellow"/>
        </w:rPr>
        <w:t xml:space="preserve">that ruled over the </w:t>
      </w:r>
      <w:proofErr w:type="spellStart"/>
      <w:r w:rsidRPr="006572F8">
        <w:rPr>
          <w:rStyle w:val="StyleUnderline"/>
          <w:highlight w:val="yellow"/>
        </w:rPr>
        <w:t>colonised</w:t>
      </w:r>
      <w:proofErr w:type="spellEnd"/>
      <w:r w:rsidRPr="006572F8">
        <w:rPr>
          <w:rStyle w:val="StyleUnderline"/>
          <w:highlight w:val="yellow"/>
        </w:rPr>
        <w:t xml:space="preserve"> mass</w:t>
      </w:r>
      <w:r w:rsidRPr="00127FD2">
        <w:t xml:space="preserve">. </w:t>
      </w:r>
      <w:r w:rsidRPr="006572F8">
        <w:t xml:space="preserve">At the heart of the colonial system of governance was a duality in how the </w:t>
      </w:r>
      <w:proofErr w:type="spellStart"/>
      <w:r w:rsidRPr="006572F8">
        <w:t>colonised</w:t>
      </w:r>
      <w:proofErr w:type="spellEnd"/>
      <w:r w:rsidRPr="006572F8">
        <w:t xml:space="preserve"> were </w:t>
      </w:r>
      <w:proofErr w:type="spellStart"/>
      <w:r w:rsidRPr="006572F8">
        <w:t>organised and how</w:t>
      </w:r>
      <w:proofErr w:type="spellEnd"/>
      <w:r w:rsidRPr="006572F8">
        <w:t xml:space="preserve"> those deemed </w:t>
      </w:r>
      <w:proofErr w:type="spellStart"/>
      <w:r w:rsidRPr="006572F8">
        <w:t>civilised</w:t>
      </w:r>
      <w:proofErr w:type="spellEnd"/>
      <w:r w:rsidRPr="006572F8">
        <w:t xml:space="preserve"> were governed.7 It was a project enforced by law, where the urban </w:t>
      </w:r>
      <w:proofErr w:type="spellStart"/>
      <w:r w:rsidRPr="006572F8">
        <w:t>civilised</w:t>
      </w:r>
      <w:proofErr w:type="spellEnd"/>
      <w:r w:rsidRPr="006572F8">
        <w:t xml:space="preserve"> were governed under common law; the natives were governed under customary law. Customary law in turn discriminated based on membership in an ethnic homeland (Mamdani 1996a). The most effective instrument of penetration was law. The relationship between the </w:t>
      </w:r>
      <w:proofErr w:type="spellStart"/>
      <w:r w:rsidRPr="006572F8">
        <w:t>colonised</w:t>
      </w:r>
      <w:proofErr w:type="spellEnd"/>
      <w:r w:rsidRPr="006572F8">
        <w:t xml:space="preserve"> society and the colonial state was mediated through law. Law thus penetrated every strand and fabric of society. </w:t>
      </w:r>
      <w:r w:rsidRPr="00C07C99">
        <w:rPr>
          <w:rStyle w:val="StyleUnderline"/>
          <w:highlight w:val="yellow"/>
        </w:rPr>
        <w:t>Despite the enduring legacy of colonialism in Africa, there has been successful attempt to reform the state</w:t>
      </w:r>
      <w:r w:rsidRPr="006572F8">
        <w:t>, e.g. Tanzania, Senegal (</w:t>
      </w:r>
      <w:proofErr w:type="spellStart"/>
      <w:r w:rsidRPr="006572F8">
        <w:t>Manby</w:t>
      </w:r>
      <w:proofErr w:type="spellEnd"/>
      <w:r w:rsidRPr="006572F8">
        <w:t xml:space="preserve"> 2011), South Africa (Pillay 2010), and Sudan (</w:t>
      </w:r>
      <w:proofErr w:type="spellStart"/>
      <w:r w:rsidRPr="00C07C99">
        <w:t>Garang</w:t>
      </w:r>
      <w:proofErr w:type="spellEnd"/>
      <w:r w:rsidRPr="00C07C99">
        <w:t xml:space="preserve"> 1992).</w:t>
      </w:r>
    </w:p>
    <w:p w:rsidR="00272EEE" w:rsidRPr="0008586F" w:rsidRDefault="00272EEE" w:rsidP="00272EEE">
      <w:pPr>
        <w:pStyle w:val="Heading4"/>
      </w:pPr>
      <w:r w:rsidRPr="0008586F">
        <w:t>Mobilizing</w:t>
      </w:r>
      <w:r>
        <w:t xml:space="preserve"> South Sudanese nation-building fosters reform to </w:t>
      </w:r>
      <w:r w:rsidRPr="006572F8">
        <w:rPr>
          <w:u w:val="single"/>
        </w:rPr>
        <w:t>escape the clutches of colonial governance</w:t>
      </w:r>
      <w:r>
        <w:t xml:space="preserve"> – “citizenship bad” is incoherent in this context. </w:t>
      </w:r>
    </w:p>
    <w:p w:rsidR="00272EEE" w:rsidRPr="005A3375" w:rsidRDefault="00272EEE" w:rsidP="00272EEE">
      <w:proofErr w:type="spellStart"/>
      <w:r w:rsidRPr="00ED7E0C">
        <w:rPr>
          <w:rStyle w:val="Style13ptBold"/>
        </w:rPr>
        <w:t>Zambakari</w:t>
      </w:r>
      <w:proofErr w:type="spellEnd"/>
      <w:r w:rsidRPr="00ED7E0C">
        <w:rPr>
          <w:rStyle w:val="Style13ptBold"/>
        </w:rPr>
        <w:t xml:space="preserve"> 12</w:t>
      </w:r>
      <w:r>
        <w:t xml:space="preserve"> – Christopher </w:t>
      </w:r>
      <w:proofErr w:type="spellStart"/>
      <w:r>
        <w:t>Zambakari</w:t>
      </w:r>
      <w:proofErr w:type="spellEnd"/>
      <w:r>
        <w:t xml:space="preserve">, Professor in the College of Global Studies at Cambridge Graduate University International, Member of the Board of Directors of The Sudan Studies Association (SSA) and Chairman of the Board of Directors for The Nile Institute for Peace and Development (NIPD), Ph.D. in Law and Policy from Northeastern University, 2012 (“South Sudan: institutional legacy of colonialism and the making of a new state,” </w:t>
      </w:r>
      <w:r w:rsidRPr="00ED7E0C">
        <w:rPr>
          <w:i/>
        </w:rPr>
        <w:t>The Journal of North African Studies</w:t>
      </w:r>
      <w:r>
        <w:t xml:space="preserve">, Volume 17, Issue 3, June, Available Online via Taylor &amp; Francis, Accessed 7/15/18) MR </w:t>
      </w:r>
    </w:p>
    <w:p w:rsidR="00272EEE" w:rsidRPr="00335463" w:rsidRDefault="00272EEE" w:rsidP="00272EEE">
      <w:pPr>
        <w:rPr>
          <w:rStyle w:val="StyleUnderline"/>
        </w:rPr>
      </w:pPr>
      <w:r w:rsidRPr="0046191C">
        <w:t xml:space="preserve">Looking ahead, </w:t>
      </w:r>
      <w:r w:rsidRPr="0046191C">
        <w:rPr>
          <w:rStyle w:val="StyleUnderline"/>
          <w:highlight w:val="yellow"/>
        </w:rPr>
        <w:t xml:space="preserve">there is need to </w:t>
      </w:r>
      <w:r w:rsidRPr="0046191C">
        <w:rPr>
          <w:rStyle w:val="Emphasis"/>
          <w:highlight w:val="yellow"/>
        </w:rPr>
        <w:t>reform</w:t>
      </w:r>
      <w:r w:rsidRPr="0046191C">
        <w:rPr>
          <w:rStyle w:val="StyleUnderline"/>
          <w:highlight w:val="yellow"/>
        </w:rPr>
        <w:t xml:space="preserve"> the colonial state</w:t>
      </w:r>
      <w:r w:rsidRPr="00335463">
        <w:rPr>
          <w:rStyle w:val="StyleUnderline"/>
        </w:rPr>
        <w:t xml:space="preserve"> in both its public and customary spheres</w:t>
      </w:r>
      <w:r>
        <w:t xml:space="preserve">, </w:t>
      </w:r>
      <w:r w:rsidRPr="00335463">
        <w:rPr>
          <w:rStyle w:val="StyleUnderline"/>
        </w:rPr>
        <w:t xml:space="preserve">thereby changing how the mass of peasantry is </w:t>
      </w:r>
      <w:proofErr w:type="spellStart"/>
      <w:r w:rsidRPr="00335463">
        <w:rPr>
          <w:rStyle w:val="StyleUnderline"/>
        </w:rPr>
        <w:t>organised</w:t>
      </w:r>
      <w:proofErr w:type="spellEnd"/>
      <w:r w:rsidRPr="00335463">
        <w:rPr>
          <w:rStyle w:val="StyleUnderline"/>
        </w:rPr>
        <w:t xml:space="preserve">, institute land reform laws that reconcile </w:t>
      </w:r>
      <w:r>
        <w:t xml:space="preserve">the question of </w:t>
      </w:r>
      <w:r w:rsidRPr="00335463">
        <w:rPr>
          <w:rStyle w:val="StyleUnderline"/>
        </w:rPr>
        <w:t>rights with</w:t>
      </w:r>
      <w:r>
        <w:t xml:space="preserve"> that of </w:t>
      </w:r>
      <w:proofErr w:type="gramStart"/>
      <w:r w:rsidRPr="00335463">
        <w:rPr>
          <w:rStyle w:val="StyleUnderline"/>
        </w:rPr>
        <w:t>justice</w:t>
      </w:r>
      <w:r>
        <w:t xml:space="preserve">, </w:t>
      </w:r>
      <w:r w:rsidRPr="0046191C">
        <w:rPr>
          <w:rStyle w:val="StyleUnderline"/>
          <w:highlight w:val="yellow"/>
        </w:rPr>
        <w:t>and</w:t>
      </w:r>
      <w:proofErr w:type="gramEnd"/>
      <w:r w:rsidRPr="0046191C">
        <w:rPr>
          <w:rStyle w:val="StyleUnderline"/>
          <w:highlight w:val="yellow"/>
        </w:rPr>
        <w:t xml:space="preserve"> find a </w:t>
      </w:r>
      <w:r w:rsidRPr="0046191C">
        <w:rPr>
          <w:rStyle w:val="Emphasis"/>
          <w:highlight w:val="yellow"/>
        </w:rPr>
        <w:t>political solution</w:t>
      </w:r>
      <w:r w:rsidRPr="0046191C">
        <w:rPr>
          <w:rStyle w:val="StyleUnderline"/>
          <w:highlight w:val="yellow"/>
        </w:rPr>
        <w:t xml:space="preserve"> to</w:t>
      </w:r>
      <w:r w:rsidRPr="00335463">
        <w:rPr>
          <w:rStyle w:val="StyleUnderline"/>
        </w:rPr>
        <w:t xml:space="preserve"> </w:t>
      </w:r>
      <w:r w:rsidRPr="0046191C">
        <w:rPr>
          <w:rStyle w:val="StyleUnderline"/>
          <w:highlight w:val="yellow"/>
        </w:rPr>
        <w:t>conflict</w:t>
      </w:r>
      <w:r w:rsidRPr="00335463">
        <w:rPr>
          <w:rStyle w:val="StyleUnderline"/>
        </w:rPr>
        <w:t xml:space="preserve"> in the disputed regions.</w:t>
      </w:r>
      <w:r>
        <w:t xml:space="preserve"> </w:t>
      </w:r>
      <w:r w:rsidRPr="0046191C">
        <w:rPr>
          <w:rStyle w:val="StyleUnderline"/>
          <w:highlight w:val="yellow"/>
        </w:rPr>
        <w:t>The task ahead</w:t>
      </w:r>
      <w:r w:rsidRPr="00335463">
        <w:rPr>
          <w:rStyle w:val="StyleUnderline"/>
        </w:rPr>
        <w:t xml:space="preserve"> is not impossible. It simply </w:t>
      </w:r>
      <w:r w:rsidRPr="0046191C">
        <w:rPr>
          <w:rStyle w:val="StyleUnderline"/>
          <w:highlight w:val="yellow"/>
        </w:rPr>
        <w:t xml:space="preserve">demands that South Sudanese </w:t>
      </w:r>
      <w:proofErr w:type="spellStart"/>
      <w:r w:rsidRPr="0046191C">
        <w:rPr>
          <w:rStyle w:val="Emphasis"/>
          <w:highlight w:val="yellow"/>
        </w:rPr>
        <w:t>mobilise</w:t>
      </w:r>
      <w:proofErr w:type="spellEnd"/>
      <w:r w:rsidRPr="0046191C">
        <w:rPr>
          <w:rStyle w:val="Emphasis"/>
          <w:highlight w:val="yellow"/>
        </w:rPr>
        <w:t xml:space="preserve"> to build their country</w:t>
      </w:r>
      <w:r>
        <w:t xml:space="preserve">. </w:t>
      </w:r>
      <w:r w:rsidRPr="0046191C">
        <w:rPr>
          <w:rStyle w:val="StyleUnderline"/>
          <w:highlight w:val="yellow"/>
        </w:rPr>
        <w:t>It demands political imagination</w:t>
      </w:r>
      <w:r w:rsidRPr="00335463">
        <w:rPr>
          <w:rStyle w:val="StyleUnderline"/>
        </w:rPr>
        <w:t xml:space="preserve"> to </w:t>
      </w:r>
      <w:r w:rsidRPr="0046191C">
        <w:rPr>
          <w:rStyle w:val="Emphasis"/>
          <w:highlight w:val="yellow"/>
        </w:rPr>
        <w:t>go beyond the colonial state</w:t>
      </w:r>
      <w:r w:rsidRPr="00335463">
        <w:rPr>
          <w:rStyle w:val="StyleUnderline"/>
        </w:rPr>
        <w:t xml:space="preserve"> and build unity in diversity among the many nationalities in the South.</w:t>
      </w:r>
    </w:p>
    <w:p w:rsidR="00272EEE" w:rsidRDefault="00272EEE" w:rsidP="00272EEE">
      <w:r w:rsidRPr="006572F8">
        <w:rPr>
          <w:rStyle w:val="StyleUnderline"/>
          <w:highlight w:val="yellow"/>
        </w:rPr>
        <w:t>Colonialism continues to shape the post-colonial state</w:t>
      </w:r>
      <w:r w:rsidRPr="006572F8">
        <w:t xml:space="preserve"> particularly </w:t>
      </w:r>
      <w:r w:rsidRPr="006572F8">
        <w:rPr>
          <w:rStyle w:val="StyleUnderline"/>
        </w:rPr>
        <w:t xml:space="preserve">in terms of the use of law as a strategy of </w:t>
      </w:r>
      <w:proofErr w:type="spellStart"/>
      <w:r w:rsidRPr="006572F8">
        <w:rPr>
          <w:rStyle w:val="StyleUnderline"/>
        </w:rPr>
        <w:t>institutionalising</w:t>
      </w:r>
      <w:proofErr w:type="spellEnd"/>
      <w:r w:rsidRPr="006572F8">
        <w:rPr>
          <w:rStyle w:val="StyleUnderline"/>
        </w:rPr>
        <w:t xml:space="preserve"> and legitimating exclusion and discrimination of certain members</w:t>
      </w:r>
      <w:r w:rsidRPr="00335463">
        <w:rPr>
          <w:rStyle w:val="StyleUnderline"/>
        </w:rPr>
        <w:t xml:space="preserve"> of society</w:t>
      </w:r>
      <w:r w:rsidRPr="006572F8">
        <w:t xml:space="preserve">. </w:t>
      </w:r>
      <w:r w:rsidRPr="006572F8">
        <w:rPr>
          <w:rStyle w:val="StyleUnderline"/>
        </w:rPr>
        <w:t xml:space="preserve">Any serious attempt to reform the state and build a more inclusive polity will have to start by </w:t>
      </w:r>
      <w:r w:rsidRPr="006572F8">
        <w:rPr>
          <w:rStyle w:val="Emphasis"/>
        </w:rPr>
        <w:t xml:space="preserve">reforming legal institutions </w:t>
      </w:r>
      <w:r w:rsidRPr="006572F8">
        <w:rPr>
          <w:rStyle w:val="StyleUnderline"/>
        </w:rPr>
        <w:t>of the s</w:t>
      </w:r>
      <w:r w:rsidRPr="0008586F">
        <w:rPr>
          <w:rStyle w:val="StyleUnderline"/>
        </w:rPr>
        <w:t>tate</w:t>
      </w:r>
      <w:r>
        <w:t xml:space="preserve">. </w:t>
      </w:r>
      <w:r w:rsidRPr="0046191C">
        <w:rPr>
          <w:rStyle w:val="StyleUnderline"/>
        </w:rPr>
        <w:t>Any</w:t>
      </w:r>
      <w:r>
        <w:t xml:space="preserve"> </w:t>
      </w:r>
      <w:r w:rsidRPr="0046191C">
        <w:rPr>
          <w:rStyle w:val="StyleUnderline"/>
          <w:highlight w:val="yellow"/>
        </w:rPr>
        <w:t>policy designed to bring lasting peace</w:t>
      </w:r>
      <w:r w:rsidRPr="00335463">
        <w:rPr>
          <w:rStyle w:val="StyleUnderline"/>
        </w:rPr>
        <w:t xml:space="preserve"> in former colonies </w:t>
      </w:r>
      <w:r w:rsidRPr="0046191C">
        <w:rPr>
          <w:rStyle w:val="Emphasis"/>
          <w:highlight w:val="yellow"/>
        </w:rPr>
        <w:t>must begin with the question of citizenship</w:t>
      </w:r>
      <w:r w:rsidRPr="00335463">
        <w:rPr>
          <w:rStyle w:val="StyleUnderline"/>
        </w:rPr>
        <w:t xml:space="preserve"> </w:t>
      </w:r>
      <w:r w:rsidRPr="0046191C">
        <w:rPr>
          <w:rStyle w:val="StyleUnderline"/>
          <w:highlight w:val="yellow"/>
        </w:rPr>
        <w:t>around which</w:t>
      </w:r>
      <w:r w:rsidRPr="00335463">
        <w:rPr>
          <w:rStyle w:val="StyleUnderline"/>
        </w:rPr>
        <w:t xml:space="preserve"> much </w:t>
      </w:r>
      <w:r w:rsidRPr="0046191C">
        <w:rPr>
          <w:rStyle w:val="StyleUnderline"/>
          <w:highlight w:val="yellow"/>
        </w:rPr>
        <w:t>violence revolv</w:t>
      </w:r>
      <w:r w:rsidRPr="0008586F">
        <w:rPr>
          <w:rStyle w:val="StyleUnderline"/>
          <w:highlight w:val="yellow"/>
        </w:rPr>
        <w:t>es</w:t>
      </w:r>
      <w:r>
        <w:t xml:space="preserve">. </w:t>
      </w:r>
      <w:r w:rsidRPr="006572F8">
        <w:rPr>
          <w:rStyle w:val="StyleUnderline"/>
        </w:rPr>
        <w:t xml:space="preserve">At the heart of the colonial system of governance was a duality in how the </w:t>
      </w:r>
      <w:proofErr w:type="spellStart"/>
      <w:r w:rsidRPr="006572F8">
        <w:rPr>
          <w:rStyle w:val="StyleUnderline"/>
        </w:rPr>
        <w:t>colonised</w:t>
      </w:r>
      <w:proofErr w:type="spellEnd"/>
      <w:r w:rsidRPr="006572F8">
        <w:rPr>
          <w:rStyle w:val="StyleUnderline"/>
        </w:rPr>
        <w:t xml:space="preserve"> were </w:t>
      </w:r>
      <w:proofErr w:type="spellStart"/>
      <w:r w:rsidRPr="006572F8">
        <w:rPr>
          <w:rStyle w:val="StyleUnderline"/>
        </w:rPr>
        <w:t>organised</w:t>
      </w:r>
      <w:proofErr w:type="spellEnd"/>
      <w:r w:rsidRPr="006572F8">
        <w:rPr>
          <w:rStyle w:val="StyleUnderline"/>
        </w:rPr>
        <w:t xml:space="preserve"> and how those deemed </w:t>
      </w:r>
      <w:proofErr w:type="spellStart"/>
      <w:r w:rsidRPr="006572F8">
        <w:rPr>
          <w:rStyle w:val="StyleUnderline"/>
        </w:rPr>
        <w:t>civilised</w:t>
      </w:r>
      <w:proofErr w:type="spellEnd"/>
      <w:r w:rsidRPr="006572F8">
        <w:rPr>
          <w:rStyle w:val="StyleUnderline"/>
        </w:rPr>
        <w:t xml:space="preserve"> were governed</w:t>
      </w:r>
      <w:r>
        <w:t xml:space="preserve">. It </w:t>
      </w:r>
      <w:r w:rsidRPr="00335463">
        <w:rPr>
          <w:rStyle w:val="StyleUnderline"/>
        </w:rPr>
        <w:t>was a project enforced by law, where the</w:t>
      </w:r>
      <w:r>
        <w:t xml:space="preserve"> urban </w:t>
      </w:r>
      <w:proofErr w:type="spellStart"/>
      <w:r w:rsidRPr="00335463">
        <w:rPr>
          <w:rStyle w:val="StyleUnderline"/>
        </w:rPr>
        <w:t>civilised</w:t>
      </w:r>
      <w:proofErr w:type="spellEnd"/>
      <w:r w:rsidRPr="00335463">
        <w:rPr>
          <w:rStyle w:val="StyleUnderline"/>
        </w:rPr>
        <w:t xml:space="preserve"> was governed under common law and the native</w:t>
      </w:r>
      <w:r>
        <w:t xml:space="preserve"> was governed </w:t>
      </w:r>
      <w:r w:rsidRPr="00335463">
        <w:rPr>
          <w:rStyle w:val="StyleUnderline"/>
        </w:rPr>
        <w:t>under customary law</w:t>
      </w:r>
      <w:r>
        <w:t xml:space="preserve">. </w:t>
      </w:r>
      <w:r w:rsidRPr="0046191C">
        <w:rPr>
          <w:rStyle w:val="StyleUnderline"/>
          <w:highlight w:val="yellow"/>
        </w:rPr>
        <w:t>Customary law</w:t>
      </w:r>
      <w:r>
        <w:t xml:space="preserve">, in turn, </w:t>
      </w:r>
      <w:r w:rsidRPr="0046191C">
        <w:rPr>
          <w:rStyle w:val="StyleUnderline"/>
          <w:highlight w:val="yellow"/>
        </w:rPr>
        <w:t>discriminated</w:t>
      </w:r>
      <w:r w:rsidRPr="00335463">
        <w:rPr>
          <w:rStyle w:val="StyleUnderline"/>
        </w:rPr>
        <w:t xml:space="preserve"> against individuals </w:t>
      </w:r>
      <w:r w:rsidRPr="0046191C">
        <w:rPr>
          <w:rStyle w:val="StyleUnderline"/>
          <w:highlight w:val="yellow"/>
        </w:rPr>
        <w:t xml:space="preserve">based on </w:t>
      </w:r>
      <w:r w:rsidRPr="0046191C">
        <w:rPr>
          <w:rStyle w:val="Emphasis"/>
          <w:highlight w:val="yellow"/>
        </w:rPr>
        <w:t>membership in an ethnic homeland</w:t>
      </w:r>
      <w:r>
        <w:t xml:space="preserve">. </w:t>
      </w:r>
      <w:r w:rsidRPr="00335463">
        <w:rPr>
          <w:rStyle w:val="StyleUnderline"/>
        </w:rPr>
        <w:t xml:space="preserve">It was a system that </w:t>
      </w:r>
      <w:r w:rsidRPr="0046191C">
        <w:rPr>
          <w:rStyle w:val="Emphasis"/>
          <w:highlight w:val="yellow"/>
        </w:rPr>
        <w:t>privileged those considered natives</w:t>
      </w:r>
      <w:r w:rsidRPr="0046191C">
        <w:rPr>
          <w:highlight w:val="yellow"/>
        </w:rPr>
        <w:t xml:space="preserve"> </w:t>
      </w:r>
      <w:r w:rsidRPr="0046191C">
        <w:rPr>
          <w:rStyle w:val="StyleUnderline"/>
          <w:highlight w:val="yellow"/>
        </w:rPr>
        <w:t xml:space="preserve">and discriminated against those considered </w:t>
      </w:r>
      <w:r w:rsidRPr="0046191C">
        <w:rPr>
          <w:rStyle w:val="Emphasis"/>
          <w:highlight w:val="yellow"/>
        </w:rPr>
        <w:t>aliens</w:t>
      </w:r>
      <w:r w:rsidRPr="0046191C">
        <w:rPr>
          <w:rStyle w:val="StyleUnderline"/>
          <w:highlight w:val="yellow"/>
        </w:rPr>
        <w:t xml:space="preserve">, </w:t>
      </w:r>
      <w:r w:rsidRPr="0046191C">
        <w:rPr>
          <w:rStyle w:val="Emphasis"/>
          <w:highlight w:val="yellow"/>
        </w:rPr>
        <w:t>foreigners</w:t>
      </w:r>
      <w:r w:rsidRPr="0046191C">
        <w:rPr>
          <w:rStyle w:val="StyleUnderline"/>
          <w:highlight w:val="yellow"/>
        </w:rPr>
        <w:t xml:space="preserve">, and </w:t>
      </w:r>
      <w:r w:rsidRPr="0046191C">
        <w:rPr>
          <w:rStyle w:val="Emphasis"/>
          <w:highlight w:val="yellow"/>
        </w:rPr>
        <w:t>non-natives</w:t>
      </w:r>
      <w:r w:rsidRPr="0046191C">
        <w:rPr>
          <w:rStyle w:val="Emphasis"/>
        </w:rPr>
        <w:t>.</w:t>
      </w:r>
      <w:r>
        <w:t xml:space="preserve"> </w:t>
      </w:r>
      <w:r w:rsidRPr="00335463">
        <w:rPr>
          <w:rStyle w:val="StyleUnderline"/>
        </w:rPr>
        <w:t xml:space="preserve">The challenge for African scholars is to rethink the institutional legacy of late colonialism by going beyond the paradigm which sees colonialism simply as an economic system of exploitation or </w:t>
      </w:r>
      <w:r>
        <w:t xml:space="preserve">a </w:t>
      </w:r>
      <w:r w:rsidRPr="00335463">
        <w:rPr>
          <w:rStyle w:val="StyleUnderline"/>
        </w:rPr>
        <w:t>political system of domination</w:t>
      </w:r>
      <w:r>
        <w:t xml:space="preserve">. </w:t>
      </w:r>
      <w:r w:rsidRPr="0046191C">
        <w:rPr>
          <w:rStyle w:val="StyleUnderline"/>
        </w:rPr>
        <w:t>By expanding the scope of inquiry, it enables one to understand how</w:t>
      </w:r>
      <w:r>
        <w:t xml:space="preserve"> </w:t>
      </w:r>
      <w:r w:rsidRPr="0046191C">
        <w:rPr>
          <w:rStyle w:val="StyleUnderline"/>
          <w:highlight w:val="yellow"/>
        </w:rPr>
        <w:t xml:space="preserve">the colonial state uses law to </w:t>
      </w:r>
      <w:r w:rsidRPr="0046191C">
        <w:rPr>
          <w:rStyle w:val="Emphasis"/>
          <w:highlight w:val="yellow"/>
        </w:rPr>
        <w:t>de-</w:t>
      </w:r>
      <w:proofErr w:type="spellStart"/>
      <w:r w:rsidRPr="0046191C">
        <w:rPr>
          <w:rStyle w:val="Emphasis"/>
          <w:highlight w:val="yellow"/>
        </w:rPr>
        <w:t>nationalise</w:t>
      </w:r>
      <w:proofErr w:type="spellEnd"/>
      <w:r w:rsidRPr="0046191C">
        <w:rPr>
          <w:rStyle w:val="StyleUnderline"/>
          <w:highlight w:val="yellow"/>
        </w:rPr>
        <w:t xml:space="preserve"> individuals</w:t>
      </w:r>
      <w:r w:rsidRPr="00335463">
        <w:rPr>
          <w:rStyle w:val="StyleUnderline"/>
        </w:rPr>
        <w:t xml:space="preserve">, thereby </w:t>
      </w:r>
      <w:r w:rsidRPr="0046191C">
        <w:rPr>
          <w:rStyle w:val="Emphasis"/>
          <w:highlight w:val="yellow"/>
        </w:rPr>
        <w:t>depriving them of political rights</w:t>
      </w:r>
      <w:r>
        <w:t>.</w:t>
      </w:r>
    </w:p>
    <w:p w:rsidR="00272EEE" w:rsidRPr="005A3375" w:rsidRDefault="00272EEE" w:rsidP="00272EEE">
      <w:r>
        <w:t xml:space="preserve">The conceptual framework of </w:t>
      </w:r>
      <w:r w:rsidRPr="006572F8">
        <w:t xml:space="preserve">the New Sudan remains the most progressive attempt at reforming the colonial state in Sudan. It </w:t>
      </w:r>
      <w:proofErr w:type="spellStart"/>
      <w:r w:rsidRPr="006572F8">
        <w:t>theorises</w:t>
      </w:r>
      <w:proofErr w:type="spellEnd"/>
      <w:r w:rsidRPr="006572F8">
        <w:t xml:space="preserve"> a political reform of the colonial state in Sudan that is rooted in history of state formation. In taking as a starting point the social fabric that makes up the country, the multiplicity of nationalities, and situating the nation-building project in context and history of state formation, the New Sudan vision sets to move beyond the institutional legacy of colonialism by forging the different nationalities into a nation. This project </w:t>
      </w:r>
      <w:proofErr w:type="spellStart"/>
      <w:r w:rsidRPr="006572F8">
        <w:t>recognises</w:t>
      </w:r>
      <w:proofErr w:type="spellEnd"/>
      <w:r w:rsidRPr="006572F8">
        <w:t xml:space="preserve"> multiple histories, identities, diversity of religions and races in a plural society. It provides a common future for the people of South Sudan.</w:t>
      </w:r>
      <w:r w:rsidRPr="00335463">
        <w:rPr>
          <w:rStyle w:val="StyleUnderline"/>
        </w:rPr>
        <w:t xml:space="preserve"> Race, </w:t>
      </w:r>
      <w:r w:rsidRPr="0046191C">
        <w:rPr>
          <w:rStyle w:val="StyleUnderline"/>
          <w:highlight w:val="yellow"/>
        </w:rPr>
        <w:t xml:space="preserve">ethnicity, and history defined the solutions in the past; but race and ethnicity </w:t>
      </w:r>
      <w:r w:rsidRPr="0046191C">
        <w:rPr>
          <w:rStyle w:val="Emphasis"/>
          <w:highlight w:val="yellow"/>
        </w:rPr>
        <w:t>will not define solutions in the future</w:t>
      </w:r>
      <w:r w:rsidRPr="00335463">
        <w:rPr>
          <w:rStyle w:val="Emphasis"/>
        </w:rPr>
        <w:t>.</w:t>
      </w:r>
      <w:r>
        <w:t xml:space="preserve"> </w:t>
      </w:r>
      <w:r w:rsidRPr="0046191C">
        <w:rPr>
          <w:rStyle w:val="StyleUnderline"/>
          <w:highlight w:val="yellow"/>
        </w:rPr>
        <w:t>The success of the nation-building project will depend on how</w:t>
      </w:r>
      <w:r>
        <w:t xml:space="preserve"> the Government of </w:t>
      </w:r>
      <w:r w:rsidRPr="0046191C">
        <w:rPr>
          <w:rStyle w:val="StyleUnderline"/>
          <w:highlight w:val="yellow"/>
        </w:rPr>
        <w:t>South Sudan</w:t>
      </w:r>
      <w:r>
        <w:t xml:space="preserve"> and the Government of Sudan </w:t>
      </w:r>
      <w:r w:rsidRPr="0046191C">
        <w:rPr>
          <w:rStyle w:val="StyleUnderline"/>
          <w:highlight w:val="yellow"/>
        </w:rPr>
        <w:t xml:space="preserve">reform the colonial state </w:t>
      </w:r>
      <w:r w:rsidRPr="0008586F">
        <w:rPr>
          <w:rStyle w:val="StyleUnderline"/>
          <w:highlight w:val="yellow"/>
        </w:rPr>
        <w:t>inherited at independence</w:t>
      </w:r>
      <w:r w:rsidRPr="00335463">
        <w:rPr>
          <w:rStyle w:val="StyleUnderline"/>
        </w:rPr>
        <w:t xml:space="preserve"> </w:t>
      </w:r>
      <w:r w:rsidRPr="0046191C">
        <w:rPr>
          <w:rStyle w:val="StyleUnderline"/>
          <w:highlight w:val="yellow"/>
        </w:rPr>
        <w:t>and</w:t>
      </w:r>
      <w:r>
        <w:t xml:space="preserve"> how both countries </w:t>
      </w:r>
      <w:r w:rsidRPr="00335463">
        <w:rPr>
          <w:rStyle w:val="StyleUnderline"/>
        </w:rPr>
        <w:t xml:space="preserve">manage to </w:t>
      </w:r>
      <w:r w:rsidRPr="0046191C">
        <w:rPr>
          <w:rStyle w:val="StyleUnderline"/>
          <w:highlight w:val="yellow"/>
        </w:rPr>
        <w:t>build a</w:t>
      </w:r>
      <w:r w:rsidRPr="00335463">
        <w:rPr>
          <w:rStyle w:val="StyleUnderline"/>
        </w:rPr>
        <w:t xml:space="preserve"> more </w:t>
      </w:r>
      <w:r w:rsidRPr="0046191C">
        <w:rPr>
          <w:rStyle w:val="StyleUnderline"/>
          <w:highlight w:val="yellow"/>
        </w:rPr>
        <w:t>inclusive state, which addresses</w:t>
      </w:r>
      <w:r w:rsidRPr="00335463">
        <w:rPr>
          <w:rStyle w:val="StyleUnderline"/>
        </w:rPr>
        <w:t xml:space="preserve"> the </w:t>
      </w:r>
      <w:r w:rsidRPr="0008586F">
        <w:rPr>
          <w:rStyle w:val="Emphasis"/>
          <w:highlight w:val="yellow"/>
        </w:rPr>
        <w:t>citizenship</w:t>
      </w:r>
      <w:r w:rsidRPr="00335463">
        <w:rPr>
          <w:rStyle w:val="StyleUnderline"/>
        </w:rPr>
        <w:t xml:space="preserve"> question</w:t>
      </w:r>
      <w:r>
        <w:t xml:space="preserve">. In today’s context, </w:t>
      </w:r>
      <w:r w:rsidRPr="00335463">
        <w:rPr>
          <w:rStyle w:val="StyleUnderline"/>
        </w:rPr>
        <w:t>that</w:t>
      </w:r>
      <w:r>
        <w:t xml:space="preserve"> also </w:t>
      </w:r>
      <w:r w:rsidRPr="00335463">
        <w:rPr>
          <w:rStyle w:val="StyleUnderline"/>
        </w:rPr>
        <w:t xml:space="preserve">includes a political solution to the problem of </w:t>
      </w:r>
      <w:proofErr w:type="spellStart"/>
      <w:r w:rsidRPr="00335463">
        <w:rPr>
          <w:rStyle w:val="StyleUnderline"/>
        </w:rPr>
        <w:t>Abyei</w:t>
      </w:r>
      <w:proofErr w:type="spellEnd"/>
      <w:r w:rsidRPr="00335463">
        <w:rPr>
          <w:rStyle w:val="StyleUnderline"/>
        </w:rPr>
        <w:t>, Southern Kordofan, and Blue Nile State.</w:t>
      </w:r>
    </w:p>
    <w:p w:rsidR="00486B4C" w:rsidRDefault="00486B4C">
      <w:pPr>
        <w:rPr>
          <w:rFonts w:asciiTheme="minorHAnsi" w:hAnsiTheme="minorHAnsi" w:cstheme="minorBidi"/>
        </w:rPr>
      </w:pPr>
    </w:p>
    <w:sectPr w:rsidR="00486B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C16B9B"/>
    <w:rsid w:val="000139A3"/>
    <w:rsid w:val="00031388"/>
    <w:rsid w:val="00037A18"/>
    <w:rsid w:val="000722DF"/>
    <w:rsid w:val="000D046E"/>
    <w:rsid w:val="00100833"/>
    <w:rsid w:val="00104529"/>
    <w:rsid w:val="00105942"/>
    <w:rsid w:val="00107396"/>
    <w:rsid w:val="00144A4C"/>
    <w:rsid w:val="001726B9"/>
    <w:rsid w:val="00176AB0"/>
    <w:rsid w:val="00177489"/>
    <w:rsid w:val="00177B7D"/>
    <w:rsid w:val="001818F5"/>
    <w:rsid w:val="00182AAA"/>
    <w:rsid w:val="0018322D"/>
    <w:rsid w:val="001B5776"/>
    <w:rsid w:val="001C2DBA"/>
    <w:rsid w:val="001E527A"/>
    <w:rsid w:val="001F78CE"/>
    <w:rsid w:val="0020310A"/>
    <w:rsid w:val="00216B39"/>
    <w:rsid w:val="00251FC7"/>
    <w:rsid w:val="00272EEE"/>
    <w:rsid w:val="002855A7"/>
    <w:rsid w:val="002B146A"/>
    <w:rsid w:val="002B5E17"/>
    <w:rsid w:val="002D4754"/>
    <w:rsid w:val="00315690"/>
    <w:rsid w:val="00316B75"/>
    <w:rsid w:val="00325646"/>
    <w:rsid w:val="00336923"/>
    <w:rsid w:val="003460F2"/>
    <w:rsid w:val="0038158C"/>
    <w:rsid w:val="003902BA"/>
    <w:rsid w:val="003A09E2"/>
    <w:rsid w:val="00407037"/>
    <w:rsid w:val="0041283C"/>
    <w:rsid w:val="00451FAE"/>
    <w:rsid w:val="004605D6"/>
    <w:rsid w:val="00486B4C"/>
    <w:rsid w:val="004925DF"/>
    <w:rsid w:val="004B7E0D"/>
    <w:rsid w:val="004C60E8"/>
    <w:rsid w:val="004D1442"/>
    <w:rsid w:val="004E3579"/>
    <w:rsid w:val="004E728B"/>
    <w:rsid w:val="004F39E0"/>
    <w:rsid w:val="005019DC"/>
    <w:rsid w:val="00531D7E"/>
    <w:rsid w:val="00537BD5"/>
    <w:rsid w:val="0057268A"/>
    <w:rsid w:val="005D2912"/>
    <w:rsid w:val="006065BD"/>
    <w:rsid w:val="00634A8B"/>
    <w:rsid w:val="00645FA9"/>
    <w:rsid w:val="00647866"/>
    <w:rsid w:val="00665003"/>
    <w:rsid w:val="006A2AD0"/>
    <w:rsid w:val="006C2375"/>
    <w:rsid w:val="006D4ECC"/>
    <w:rsid w:val="00722258"/>
    <w:rsid w:val="007243E5"/>
    <w:rsid w:val="0076470F"/>
    <w:rsid w:val="00766EA0"/>
    <w:rsid w:val="00777ADC"/>
    <w:rsid w:val="007A2226"/>
    <w:rsid w:val="007C3B64"/>
    <w:rsid w:val="007E0177"/>
    <w:rsid w:val="007E73A2"/>
    <w:rsid w:val="007F3309"/>
    <w:rsid w:val="007F5B66"/>
    <w:rsid w:val="00823A1C"/>
    <w:rsid w:val="00845B9D"/>
    <w:rsid w:val="00860984"/>
    <w:rsid w:val="00874185"/>
    <w:rsid w:val="008B3ECB"/>
    <w:rsid w:val="008B4E85"/>
    <w:rsid w:val="008C1B2E"/>
    <w:rsid w:val="008E3309"/>
    <w:rsid w:val="0091627E"/>
    <w:rsid w:val="00922DD2"/>
    <w:rsid w:val="0097032B"/>
    <w:rsid w:val="00974E57"/>
    <w:rsid w:val="009B5F4A"/>
    <w:rsid w:val="009D2EAD"/>
    <w:rsid w:val="009D54B2"/>
    <w:rsid w:val="009E1922"/>
    <w:rsid w:val="009F7ED2"/>
    <w:rsid w:val="00A03721"/>
    <w:rsid w:val="00A21E79"/>
    <w:rsid w:val="00A6354A"/>
    <w:rsid w:val="00A93661"/>
    <w:rsid w:val="00A95652"/>
    <w:rsid w:val="00AC0AB8"/>
    <w:rsid w:val="00B33C6D"/>
    <w:rsid w:val="00B4508F"/>
    <w:rsid w:val="00B55AD5"/>
    <w:rsid w:val="00B56367"/>
    <w:rsid w:val="00B618DD"/>
    <w:rsid w:val="00B64CA9"/>
    <w:rsid w:val="00B8057C"/>
    <w:rsid w:val="00BD6238"/>
    <w:rsid w:val="00BF593B"/>
    <w:rsid w:val="00BF773A"/>
    <w:rsid w:val="00BF7E81"/>
    <w:rsid w:val="00C13773"/>
    <w:rsid w:val="00C15BEC"/>
    <w:rsid w:val="00C16B9B"/>
    <w:rsid w:val="00C17CC8"/>
    <w:rsid w:val="00C27F7A"/>
    <w:rsid w:val="00C83417"/>
    <w:rsid w:val="00C9604F"/>
    <w:rsid w:val="00CA19AA"/>
    <w:rsid w:val="00CC5298"/>
    <w:rsid w:val="00CD736E"/>
    <w:rsid w:val="00CD798D"/>
    <w:rsid w:val="00CE161E"/>
    <w:rsid w:val="00CF59A8"/>
    <w:rsid w:val="00D325A9"/>
    <w:rsid w:val="00D334F1"/>
    <w:rsid w:val="00D34C48"/>
    <w:rsid w:val="00D36A8A"/>
    <w:rsid w:val="00D40A3F"/>
    <w:rsid w:val="00D61409"/>
    <w:rsid w:val="00D6691E"/>
    <w:rsid w:val="00D71170"/>
    <w:rsid w:val="00DA1C92"/>
    <w:rsid w:val="00DA25D4"/>
    <w:rsid w:val="00DA6538"/>
    <w:rsid w:val="00DA6599"/>
    <w:rsid w:val="00E15E75"/>
    <w:rsid w:val="00E5262C"/>
    <w:rsid w:val="00E5332A"/>
    <w:rsid w:val="00E740D7"/>
    <w:rsid w:val="00EC7DC4"/>
    <w:rsid w:val="00ED30CF"/>
    <w:rsid w:val="00ED7EBA"/>
    <w:rsid w:val="00F176EF"/>
    <w:rsid w:val="00F3319F"/>
    <w:rsid w:val="00F40E56"/>
    <w:rsid w:val="00F45E10"/>
    <w:rsid w:val="00F524CD"/>
    <w:rsid w:val="00F62A4C"/>
    <w:rsid w:val="00F6364A"/>
    <w:rsid w:val="00F9113A"/>
    <w:rsid w:val="00FA564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53FEA"/>
  <w15:chartTrackingRefBased/>
  <w15:docId w15:val="{A9887381-1F79-4568-AF81-BDB890660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618DD"/>
    <w:rPr>
      <w:rFonts w:ascii="Calibri" w:hAnsi="Calibri" w:cs="Calibri"/>
    </w:rPr>
  </w:style>
  <w:style w:type="paragraph" w:styleId="Heading1">
    <w:name w:val="heading 1"/>
    <w:aliases w:val="Pocket"/>
    <w:basedOn w:val="Normal"/>
    <w:next w:val="Normal"/>
    <w:link w:val="Heading1Char"/>
    <w:qFormat/>
    <w:rsid w:val="00B618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618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618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no read,No Spacing12,No Spacing211,No Spacing2111,small text,Heading 2 Char2 Char,Heading 2 Char1 Char Char,Heading 2 Char Char Char Char,TAG,Ch,No Spacing111111,No Spacing4,No Spacing11111,Card,ta,Ta"/>
    <w:basedOn w:val="Normal"/>
    <w:next w:val="Normal"/>
    <w:link w:val="Heading4Char"/>
    <w:uiPriority w:val="3"/>
    <w:unhideWhenUsed/>
    <w:qFormat/>
    <w:rsid w:val="00B618D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618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18DD"/>
  </w:style>
  <w:style w:type="character" w:customStyle="1" w:styleId="Heading1Char">
    <w:name w:val="Heading 1 Char"/>
    <w:aliases w:val="Pocket Char"/>
    <w:basedOn w:val="DefaultParagraphFont"/>
    <w:link w:val="Heading1"/>
    <w:rsid w:val="00B618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18D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618D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 Ch Char,no read Char,No Spacing12 Char,No Spacing211 Char,No Spacing2111 Char,small text Char,Heading 2 Char2 Char Char,Heading 2 Char1 Char Char Char,TAG Char,Ch Char"/>
    <w:basedOn w:val="DefaultParagraphFont"/>
    <w:link w:val="Heading4"/>
    <w:uiPriority w:val="3"/>
    <w:rsid w:val="00B618DD"/>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B,s"/>
    <w:basedOn w:val="DefaultParagraphFont"/>
    <w:link w:val="textbold"/>
    <w:uiPriority w:val="7"/>
    <w:qFormat/>
    <w:rsid w:val="00B618D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618DD"/>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6"/>
    <w:qFormat/>
    <w:rsid w:val="00B618DD"/>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B618DD"/>
    <w:rPr>
      <w:color w:val="auto"/>
      <w:u w:val="none"/>
    </w:rPr>
  </w:style>
  <w:style w:type="character" w:styleId="FollowedHyperlink">
    <w:name w:val="FollowedHyperlink"/>
    <w:basedOn w:val="DefaultParagraphFont"/>
    <w:uiPriority w:val="99"/>
    <w:semiHidden/>
    <w:unhideWhenUsed/>
    <w:rsid w:val="00B618DD"/>
    <w:rPr>
      <w:color w:val="auto"/>
      <w:u w:val="none"/>
    </w:rPr>
  </w:style>
  <w:style w:type="character" w:customStyle="1" w:styleId="nlmarticle-title">
    <w:name w:val="nlm_article-title"/>
    <w:basedOn w:val="DefaultParagraphFont"/>
    <w:rsid w:val="00C16B9B"/>
  </w:style>
  <w:style w:type="paragraph" w:styleId="PlainText">
    <w:name w:val="Plain Text"/>
    <w:basedOn w:val="Normal"/>
    <w:link w:val="PlainTextChar"/>
    <w:uiPriority w:val="99"/>
    <w:unhideWhenUsed/>
    <w:rsid w:val="00C16B9B"/>
    <w:rPr>
      <w:rFonts w:ascii="Courier" w:eastAsia="MS Mincho" w:hAnsi="Courier"/>
      <w:sz w:val="21"/>
      <w:szCs w:val="21"/>
    </w:rPr>
  </w:style>
  <w:style w:type="character" w:customStyle="1" w:styleId="PlainTextChar">
    <w:name w:val="Plain Text Char"/>
    <w:basedOn w:val="DefaultParagraphFont"/>
    <w:link w:val="PlainText"/>
    <w:uiPriority w:val="99"/>
    <w:rsid w:val="00C16B9B"/>
    <w:rPr>
      <w:rFonts w:ascii="Courier" w:eastAsia="MS Mincho" w:hAnsi="Courier" w:cs="Times New Roman"/>
      <w:sz w:val="21"/>
      <w:szCs w:val="21"/>
    </w:rPr>
  </w:style>
  <w:style w:type="paragraph" w:styleId="FootnoteText">
    <w:name w:val="footnote text"/>
    <w:basedOn w:val="Normal"/>
    <w:link w:val="FootnoteTextChar"/>
    <w:uiPriority w:val="99"/>
    <w:unhideWhenUsed/>
    <w:rsid w:val="00C16B9B"/>
    <w:rPr>
      <w:rFonts w:asciiTheme="minorHAnsi" w:eastAsiaTheme="minorEastAsia" w:hAnsiTheme="minorHAnsi" w:cstheme="minorBidi"/>
      <w:sz w:val="24"/>
      <w:szCs w:val="24"/>
    </w:rPr>
  </w:style>
  <w:style w:type="character" w:customStyle="1" w:styleId="FootnoteTextChar">
    <w:name w:val="Footnote Text Char"/>
    <w:basedOn w:val="DefaultParagraphFont"/>
    <w:link w:val="FootnoteText"/>
    <w:uiPriority w:val="99"/>
    <w:rsid w:val="00C16B9B"/>
    <w:rPr>
      <w:rFonts w:eastAsiaTheme="minorEastAsia"/>
      <w:sz w:val="24"/>
      <w:szCs w:val="24"/>
    </w:rPr>
  </w:style>
  <w:style w:type="character" w:styleId="FootnoteReference">
    <w:name w:val="footnote reference"/>
    <w:basedOn w:val="DefaultParagraphFont"/>
    <w:uiPriority w:val="99"/>
    <w:unhideWhenUsed/>
    <w:rsid w:val="00C16B9B"/>
    <w:rPr>
      <w:vertAlign w:val="superscript"/>
    </w:rPr>
  </w:style>
  <w:style w:type="paragraph" w:customStyle="1" w:styleId="textbold">
    <w:name w:val="text bold"/>
    <w:basedOn w:val="Normal"/>
    <w:link w:val="Emphasis"/>
    <w:uiPriority w:val="7"/>
    <w:qFormat/>
    <w:rsid w:val="00C16B9B"/>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conversation.com/south-sudan-why-the-international-community-needs-to-act-urgently-70777" TargetMode="External"/><Relationship Id="rId18" Type="http://schemas.openxmlformats.org/officeDocument/2006/relationships/hyperlink" Target="https://www.bosch-stiftung.de/sites/default/files/publications/pdf/2018-04/Political-participation-of-refugees-bridging-the-gaps.pdf" TargetMode="External"/><Relationship Id="rId26" Type="http://schemas.openxmlformats.org/officeDocument/2006/relationships/hyperlink" Target="https://files.eric.ed.gov/fulltext/EJ1170471.pdf" TargetMode="External"/><Relationship Id="rId39" Type="http://schemas.openxmlformats.org/officeDocument/2006/relationships/hyperlink" Target="http://www.monitor.co.ug/OpEd/Commentary/Why-should-worry-Uganda-economy-growing/689364-4312910-qm74r7z/index.html" TargetMode="External"/><Relationship Id="rId21" Type="http://schemas.openxmlformats.org/officeDocument/2006/relationships/hyperlink" Target="http://www.inquiriesjournal.com/articles/1712/food-insecurity-and-the-threat-to-global-stability-and-security-in-the-21st-century" TargetMode="External"/><Relationship Id="rId34" Type="http://schemas.openxmlformats.org/officeDocument/2006/relationships/hyperlink" Target="https://www.bosch-stiftung.de/sites/default/files/publications/pdf/2018-04/Political-participation-of-refugees-bridging-the-gaps.pdf" TargetMode="External"/><Relationship Id="rId42" Type="http://schemas.openxmlformats.org/officeDocument/2006/relationships/hyperlink" Target="https://www.theelephant.info/features/2017/07/06/is-ugandas-economy-in-terminal-decline/" TargetMode="External"/><Relationship Id="rId47" Type="http://schemas.openxmlformats.org/officeDocument/2006/relationships/hyperlink" Target="http://www.coastweek.com/4005-International-takeover-not-good-idea-for-South-Sudan-experts.html" TargetMode="External"/><Relationship Id="rId50" Type="http://schemas.openxmlformats.org/officeDocument/2006/relationships/hyperlink" Target="https://surface.syr.edu/cgi/viewcontent.cgi?article=1100&amp;context=psc_etd" TargetMode="External"/><Relationship Id="rId55" Type="http://schemas.openxmlformats.org/officeDocument/2006/relationships/hyperlink" Target="https://www.tandfonline.com/doi/pdf/10.1080/13698249.2017.1342442" TargetMode="External"/><Relationship Id="rId63" Type="http://schemas.openxmlformats.org/officeDocument/2006/relationships/hyperlink" Target="https://surface.syr.edu/cgi/viewcontent.cgi?article=1100&amp;context=psc_etd" TargetMode="External"/><Relationship Id="rId7" Type="http://schemas.openxmlformats.org/officeDocument/2006/relationships/hyperlink" Target="https://www.washingtonpost.com/opinions/america-has-turned-its-back-on-refugees-heres-how-trump-can-fix-that/2018/02/20/4b1867e6-11b2-11e8-8ea1-c1d91fcec3fe_story.html?utm_term=.7cf4339137e0" TargetMode="External"/><Relationship Id="rId2" Type="http://schemas.openxmlformats.org/officeDocument/2006/relationships/numbering" Target="numbering.xml"/><Relationship Id="rId16" Type="http://schemas.openxmlformats.org/officeDocument/2006/relationships/hyperlink" Target="https://surface.syr.edu/cgi/viewcontent.cgi?article=1100&amp;context=psc_etd" TargetMode="External"/><Relationship Id="rId20" Type="http://schemas.openxmlformats.org/officeDocument/2006/relationships/hyperlink" Target="http://www.inquiriesjournal.com/articles/1692/the-effects-of-institutional-and-political-instability-on-civil-war-in-south-sudan" TargetMode="External"/><Relationship Id="rId29" Type="http://schemas.openxmlformats.org/officeDocument/2006/relationships/hyperlink" Target="https://surface.syr.edu/cgi/viewcontent.cgi?article=1100&amp;context=psc_etd" TargetMode="External"/><Relationship Id="rId41" Type="http://schemas.openxmlformats.org/officeDocument/2006/relationships/hyperlink" Target="https://www.theelephant.info/features/2017/07/06/is-ugandas-economy-in-terminal-decline/" TargetMode="External"/><Relationship Id="rId54" Type="http://schemas.openxmlformats.org/officeDocument/2006/relationships/hyperlink" Target="https://www.taylorfrancis.com/books/e/9781351668804" TargetMode="External"/><Relationship Id="rId62" Type="http://schemas.openxmlformats.org/officeDocument/2006/relationships/hyperlink" Target="https://surface.syr.edu/cgi/viewcontent.cgi?article=1100&amp;context=psc_etd" TargetMode="External"/><Relationship Id="rId1" Type="http://schemas.openxmlformats.org/officeDocument/2006/relationships/customXml" Target="../customXml/item1.xml"/><Relationship Id="rId6" Type="http://schemas.openxmlformats.org/officeDocument/2006/relationships/hyperlink" Target="http://foundationppdr.org/wp-content/uploads/2017/08/Letter-to-the-USA-Congress-about-refugees-here-in-Uganda.docx" TargetMode="External"/><Relationship Id="rId11" Type="http://schemas.openxmlformats.org/officeDocument/2006/relationships/image" Target="media/image1.jpeg"/><Relationship Id="rId24" Type="http://schemas.openxmlformats.org/officeDocument/2006/relationships/hyperlink" Target="https://www.academicresearchjournals.org/IJPSD/PDF/2017/January/Geleta.pdf" TargetMode="External"/><Relationship Id="rId32" Type="http://schemas.openxmlformats.org/officeDocument/2006/relationships/hyperlink" Target="https://surface.syr.edu/cgi/viewcontent.cgi?article=1100&amp;context=psc_etd" TargetMode="External"/><Relationship Id="rId37" Type="http://schemas.openxmlformats.org/officeDocument/2006/relationships/hyperlink" Target="https://www.bosch-stiftung.de/sites/default/files/publications/pdf/2018-04/Political-participation-of-refugees-bridging-the-gaps.pdf" TargetMode="External"/><Relationship Id="rId40" Type="http://schemas.openxmlformats.org/officeDocument/2006/relationships/hyperlink" Target="https://allafrica.com/stories/201704170200.html" TargetMode="External"/><Relationship Id="rId45" Type="http://schemas.openxmlformats.org/officeDocument/2006/relationships/hyperlink" Target="https://www.bosch-stiftung.de/sites/default/files/publications/pdf/2018-04/Political-participation-of-refugees-bridging-the-gaps.pdf" TargetMode="External"/><Relationship Id="rId53" Type="http://schemas.openxmlformats.org/officeDocument/2006/relationships/hyperlink" Target="https://surface.syr.edu/cgi/viewcontent.cgi?article=1100&amp;context=psc_etd" TargetMode="External"/><Relationship Id="rId58" Type="http://schemas.openxmlformats.org/officeDocument/2006/relationships/hyperlink" Target="https://www.telesurtv.net/english/news/South-Sudan-Another-US-Intervention-Resulting-in-Violent-Chaos-20150221-0010.html" TargetMode="External"/><Relationship Id="rId5" Type="http://schemas.openxmlformats.org/officeDocument/2006/relationships/webSettings" Target="webSettings.xml"/><Relationship Id="rId15" Type="http://schemas.openxmlformats.org/officeDocument/2006/relationships/hyperlink" Target="https://surface.syr.edu/cgi/viewcontent.cgi?article=1100&amp;context=psc_etd" TargetMode="External"/><Relationship Id="rId23" Type="http://schemas.openxmlformats.org/officeDocument/2006/relationships/hyperlink" Target="https://www.belfercenter.org/sites/default/files/files/publication/JTA%20eng%20web2.pdf" TargetMode="External"/><Relationship Id="rId28" Type="http://schemas.openxmlformats.org/officeDocument/2006/relationships/hyperlink" Target="https://surface.syr.edu/cgi/viewcontent.cgi?article=1100&amp;context=psc_etd" TargetMode="External"/><Relationship Id="rId36" Type="http://schemas.openxmlformats.org/officeDocument/2006/relationships/hyperlink" Target="https://files.eric.ed.gov/fulltext/EJ1170471.pdf" TargetMode="External"/><Relationship Id="rId49" Type="http://schemas.openxmlformats.org/officeDocument/2006/relationships/hyperlink" Target="https://www.thenewamerican.com/world-news/africa/item/25305-un-and-cfr-seek-to-impose-un-regime-on-south-sudan" TargetMode="External"/><Relationship Id="rId57" Type="http://schemas.openxmlformats.org/officeDocument/2006/relationships/hyperlink" Target="https://www.crisisgroup.org/africa/horn-africa/south-sudan/288-china-s-foreign-policy-experiment-south-sudan" TargetMode="External"/><Relationship Id="rId61" Type="http://schemas.openxmlformats.org/officeDocument/2006/relationships/hyperlink" Target="https://surface.syr.edu/cgi/viewcontent.cgi?article=1100&amp;context=psc_etd" TargetMode="External"/><Relationship Id="rId10" Type="http://schemas.openxmlformats.org/officeDocument/2006/relationships/hyperlink" Target="http://guardianlv.com/2014/02/media-coverage-of-conflict-in-africa-inadequate/" TargetMode="External"/><Relationship Id="rId19" Type="http://schemas.openxmlformats.org/officeDocument/2006/relationships/hyperlink" Target="https://www.taylorfrancis.com/books/e/9781351668804" TargetMode="External"/><Relationship Id="rId31" Type="http://schemas.openxmlformats.org/officeDocument/2006/relationships/hyperlink" Target="https://surface.syr.edu/cgi/viewcontent.cgi?article=1100&amp;context=psc_etd" TargetMode="External"/><Relationship Id="rId44" Type="http://schemas.openxmlformats.org/officeDocument/2006/relationships/hyperlink" Target="http://country.eiu.com/article.aspx?articleid=1931453177&amp;Country=Sudan&amp;topic=Politics&amp;subtopic=Forecast&amp;subsubtopic=International+relations&amp;u=1&amp;pid=1261278910&amp;oid=1261278910" TargetMode="External"/><Relationship Id="rId52" Type="http://schemas.openxmlformats.org/officeDocument/2006/relationships/hyperlink" Target="https://surface.syr.edu/cgi/viewcontent.cgi?article=1100&amp;context=psc_etd" TargetMode="External"/><Relationship Id="rId60" Type="http://schemas.openxmlformats.org/officeDocument/2006/relationships/hyperlink" Target="https://surface.syr.edu/cgi/viewcontent.cgi?article=1100&amp;context=psc_etd"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nn.com/2017/03/21/opinions/save-south-sudan-opinion-whitaker/index.html" TargetMode="External"/><Relationship Id="rId14" Type="http://schemas.openxmlformats.org/officeDocument/2006/relationships/hyperlink" Target="https://newrepublic.com/article/139271/america-must-act-stop-genocide-south-sudan" TargetMode="External"/><Relationship Id="rId22" Type="http://schemas.openxmlformats.org/officeDocument/2006/relationships/hyperlink" Target="http://www.futuredirections.org.au/publication/international-conflict-triggers-and-potential-conflict-points-resulting-from-food-and-water-insecurity/" TargetMode="External"/><Relationship Id="rId27" Type="http://schemas.openxmlformats.org/officeDocument/2006/relationships/hyperlink" Target="https://files.eric.ed.gov/fulltext/EJ1170471.pdf" TargetMode="External"/><Relationship Id="rId30" Type="http://schemas.openxmlformats.org/officeDocument/2006/relationships/hyperlink" Target="https://surface.syr.edu/cgi/viewcontent.cgi?article=1100&amp;context=psc_etd" TargetMode="External"/><Relationship Id="rId35" Type="http://schemas.openxmlformats.org/officeDocument/2006/relationships/hyperlink" Target="https://www.bosch-stiftung.de/sites/default/files/publications/pdf/2018-04/Political-participation-of-refugees-bridging-the-gaps.pdf" TargetMode="External"/><Relationship Id="rId43" Type="http://schemas.openxmlformats.org/officeDocument/2006/relationships/hyperlink" Target="https://www.academicresearchjournals.org/IJPSD/PDF/2017/January/Geleta.pdf" TargetMode="External"/><Relationship Id="rId48" Type="http://schemas.openxmlformats.org/officeDocument/2006/relationships/hyperlink" Target="https://www.thenewamerican.com/world-news/africa/item/25305-un-and-cfr-seek-to-impose-un-regime-on-south-sudan" TargetMode="External"/><Relationship Id="rId56" Type="http://schemas.openxmlformats.org/officeDocument/2006/relationships/hyperlink" Target="https://surface.syr.edu/cgi/viewcontent.cgi?article=1100&amp;context=psc_etd" TargetMode="External"/><Relationship Id="rId64" Type="http://schemas.openxmlformats.org/officeDocument/2006/relationships/fontTable" Target="fontTable.xml"/><Relationship Id="rId8" Type="http://schemas.openxmlformats.org/officeDocument/2006/relationships/hyperlink" Target="https://www.irinnews.org/analysis/2017/07/10/new-refugee-framework-dead-water-without-more-international-support" TargetMode="External"/><Relationship Id="rId51" Type="http://schemas.openxmlformats.org/officeDocument/2006/relationships/hyperlink" Target="https://surface.syr.edu/cgi/viewcontent.cgi?article=1100&amp;context=psc_etd" TargetMode="External"/><Relationship Id="rId3" Type="http://schemas.openxmlformats.org/officeDocument/2006/relationships/styles" Target="styles.xml"/><Relationship Id="rId12" Type="http://schemas.openxmlformats.org/officeDocument/2006/relationships/hyperlink" Target="http://www.newsudanvision.com/columns/2696-the-case-for-moral-re-armament-waging-war-on-social-issues-in-south-sudan" TargetMode="External"/><Relationship Id="rId17" Type="http://schemas.openxmlformats.org/officeDocument/2006/relationships/hyperlink" Target="https://surface.syr.edu/cgi/viewcontent.cgi?article=1100&amp;context=psc_etd" TargetMode="External"/><Relationship Id="rId25" Type="http://schemas.openxmlformats.org/officeDocument/2006/relationships/hyperlink" Target="https://www.tralac.org/images/docs/12314/south-sudan-economic-update-world-bank-october-2017.pdf" TargetMode="External"/><Relationship Id="rId33" Type="http://schemas.openxmlformats.org/officeDocument/2006/relationships/hyperlink" Target="https://surface.syr.edu/cgi/viewcontent.cgi?article=1100&amp;context=psc_etd" TargetMode="External"/><Relationship Id="rId38" Type="http://schemas.openxmlformats.org/officeDocument/2006/relationships/hyperlink" Target="https://www.washingtonpost.com/news/global-opinions/wp/2016/11/03/obsessing-over-europes-refugee-crisis-while-ignoring-africas-is-white-privilege-at-work/?noredirect=on&amp;utm_term=.5f703ef5470c" TargetMode="External"/><Relationship Id="rId46" Type="http://schemas.openxmlformats.org/officeDocument/2006/relationships/hyperlink" Target="https://everydayfeminism.com/2017/10/anti-blackness-african-refugees/" TargetMode="External"/><Relationship Id="rId59" Type="http://schemas.openxmlformats.org/officeDocument/2006/relationships/hyperlink" Target="https://onlinelibrary.wiley.com/doi/pdf/10.1111/j.0435-3684.2006.00228.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20pujo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8ECAF-271F-4A44-9D2E-0BC77446A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62</TotalTime>
  <Pages>1</Pages>
  <Words>50879</Words>
  <Characters>290013</Characters>
  <Application>Microsoft Office Word</Application>
  <DocSecurity>0</DocSecurity>
  <Lines>2416</Lines>
  <Paragraphs>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Malachi Robinson</dc:creator>
  <cp:keywords>5.1.1</cp:keywords>
  <dc:description/>
  <cp:lastModifiedBy>Allison Pujol</cp:lastModifiedBy>
  <cp:revision>51</cp:revision>
  <dcterms:created xsi:type="dcterms:W3CDTF">2018-07-23T00:00:00Z</dcterms:created>
  <dcterms:modified xsi:type="dcterms:W3CDTF">2018-07-23T02:50:00Z</dcterms:modified>
</cp:coreProperties>
</file>