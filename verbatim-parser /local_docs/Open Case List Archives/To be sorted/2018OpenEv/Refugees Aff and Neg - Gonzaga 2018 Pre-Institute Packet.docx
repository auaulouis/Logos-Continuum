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0E65" w:rsidRDefault="00E90E65" w:rsidP="00A14913">
      <w:pPr>
        <w:pStyle w:val="Heading1"/>
        <w:spacing w:before="0"/>
      </w:pPr>
      <w:r>
        <w:t xml:space="preserve">Refugee </w:t>
      </w:r>
      <w:proofErr w:type="spellStart"/>
      <w:r>
        <w:t>Aff</w:t>
      </w:r>
      <w:proofErr w:type="spellEnd"/>
    </w:p>
    <w:p w:rsidR="00E645D6" w:rsidRDefault="00E645D6" w:rsidP="00A14913">
      <w:pPr>
        <w:pStyle w:val="Heading2"/>
        <w:spacing w:before="0"/>
      </w:pPr>
      <w:bookmarkStart w:id="0" w:name="_Hlk516580802"/>
      <w:r>
        <w:lastRenderedPageBreak/>
        <w:t>Sample 1AC</w:t>
      </w:r>
    </w:p>
    <w:p w:rsidR="00E645D6" w:rsidRPr="00E645D6" w:rsidRDefault="00E645D6" w:rsidP="00E645D6"/>
    <w:p w:rsidR="00E645D6" w:rsidRDefault="00E645D6" w:rsidP="00E645D6">
      <w:pPr>
        <w:pStyle w:val="Heading3"/>
      </w:pPr>
      <w:r>
        <w:lastRenderedPageBreak/>
        <w:t>Soft Power</w:t>
      </w:r>
    </w:p>
    <w:p w:rsidR="00E645D6" w:rsidRDefault="00E645D6" w:rsidP="00E645D6">
      <w:pPr>
        <w:pStyle w:val="Heading4"/>
      </w:pPr>
      <w:r>
        <w:t>Advantage 1: Soft Power</w:t>
      </w:r>
    </w:p>
    <w:p w:rsidR="00E645D6" w:rsidRPr="001C27C3" w:rsidRDefault="00E645D6" w:rsidP="00E645D6"/>
    <w:p w:rsidR="00E645D6" w:rsidRPr="00857B3A" w:rsidRDefault="00E645D6" w:rsidP="00E645D6">
      <w:pPr>
        <w:pStyle w:val="Heading4"/>
        <w:spacing w:before="0"/>
      </w:pPr>
      <w:r>
        <w:t>Trump policies have wrecked global credibility in the refugee crisis</w:t>
      </w:r>
    </w:p>
    <w:p w:rsidR="00E645D6" w:rsidRPr="00E132A7" w:rsidRDefault="00E645D6" w:rsidP="00E645D6">
      <w:r w:rsidRPr="000C05CA">
        <w:rPr>
          <w:rStyle w:val="Style13ptBold"/>
        </w:rPr>
        <w:t xml:space="preserve">Weinstein, Freeman </w:t>
      </w:r>
      <w:proofErr w:type="spellStart"/>
      <w:r w:rsidRPr="000C05CA">
        <w:rPr>
          <w:rStyle w:val="Style13ptBold"/>
        </w:rPr>
        <w:t>Spogli</w:t>
      </w:r>
      <w:proofErr w:type="spellEnd"/>
      <w:r w:rsidRPr="000C05CA">
        <w:rPr>
          <w:rStyle w:val="Style13ptBold"/>
        </w:rPr>
        <w:t xml:space="preserve"> Institute for International Studies Senior Fellow, and </w:t>
      </w:r>
      <w:proofErr w:type="spellStart"/>
      <w:r w:rsidRPr="000C05CA">
        <w:rPr>
          <w:rStyle w:val="Style13ptBold"/>
        </w:rPr>
        <w:t>Ferwerda</w:t>
      </w:r>
      <w:proofErr w:type="spellEnd"/>
      <w:r w:rsidRPr="000C05CA">
        <w:rPr>
          <w:rStyle w:val="Style13ptBold"/>
        </w:rPr>
        <w:t xml:space="preserve">, </w:t>
      </w:r>
      <w:proofErr w:type="spellStart"/>
      <w:r w:rsidRPr="000C05CA">
        <w:rPr>
          <w:rStyle w:val="Style13ptBold"/>
        </w:rPr>
        <w:t>Darthmouth</w:t>
      </w:r>
      <w:proofErr w:type="spellEnd"/>
      <w:r w:rsidRPr="000C05CA">
        <w:rPr>
          <w:rStyle w:val="Style13ptBold"/>
        </w:rPr>
        <w:t xml:space="preserve"> Government Professor, 18 </w:t>
      </w:r>
      <w:r>
        <w:t>[Jeremy; Jeremy; Foreign Policy; 2-12-18; "Trump Has Undercut U.S. Refugee Resettlement. Here's One Way to Restore It."; foreignpolicy.com/2018/02/12/trump-has-undercut-u-s-refugee-resettlement-heres-one-way-to-restore-it/; accessed 5-20-18; PAC]</w:t>
      </w:r>
    </w:p>
    <w:p w:rsidR="00E645D6" w:rsidRPr="004A7B72" w:rsidRDefault="00E645D6" w:rsidP="00E645D6">
      <w:pPr>
        <w:rPr>
          <w:rStyle w:val="StyleUnderline"/>
        </w:rPr>
      </w:pPr>
      <w:r w:rsidRPr="004A7B72">
        <w:rPr>
          <w:rStyle w:val="StyleUnderline"/>
        </w:rPr>
        <w:t>The first year of the</w:t>
      </w:r>
      <w:r>
        <w:t xml:space="preserve"> Donald </w:t>
      </w:r>
      <w:r w:rsidRPr="004A7B72">
        <w:rPr>
          <w:rStyle w:val="StyleUnderline"/>
        </w:rPr>
        <w:t xml:space="preserve">Trump presidency brought a significant amount of attention to a program that hadn’t previously made much news: </w:t>
      </w:r>
      <w:proofErr w:type="gramStart"/>
      <w:r w:rsidRPr="004A7B72">
        <w:rPr>
          <w:rStyle w:val="StyleUnderline"/>
        </w:rPr>
        <w:t>the</w:t>
      </w:r>
      <w:proofErr w:type="gramEnd"/>
      <w:r w:rsidRPr="004A7B72">
        <w:rPr>
          <w:rStyle w:val="StyleUnderline"/>
        </w:rPr>
        <w:t xml:space="preserve"> U.S. refugee resettlement program. Since the end of the Vietnam War, under both Republican and Democratic administrations, the United States has been the world’s leader in resettling refugees — offering a new life to those who have been persecuted at the hands of repressive governments or warring armies.</w:t>
      </w:r>
    </w:p>
    <w:p w:rsidR="00E645D6" w:rsidRPr="00824149" w:rsidRDefault="00E645D6" w:rsidP="00E645D6">
      <w:pPr>
        <w:rPr>
          <w:rStyle w:val="StyleUnderline"/>
        </w:rPr>
      </w:pPr>
      <w:r>
        <w:t xml:space="preserve">Yet </w:t>
      </w:r>
      <w:r w:rsidRPr="00824149">
        <w:rPr>
          <w:rStyle w:val="StyleUnderline"/>
        </w:rPr>
        <w:t>at a time when there are more refugees globally than at any time since World War II, the Trump administration has abandoned America’s traditional leadership role. The State Department has slashed refugee admissions by more than half,</w:t>
      </w:r>
      <w:r>
        <w:t xml:space="preserve"> to 45,000, a historic low. </w:t>
      </w:r>
      <w:r w:rsidRPr="00824149">
        <w:rPr>
          <w:rStyle w:val="StyleUnderline"/>
        </w:rPr>
        <w:t>The United States has walked away from the United Nations’ efforts to coordinate an international response. And with fiery rhetoric and provocative travel bans, the administration has stoked anti-immigrant sentiment by playing to people’s fears about terrorism and cultural difference, especially when it comes to the possible admission of Muslim refugees.</w:t>
      </w:r>
    </w:p>
    <w:p w:rsidR="00E645D6" w:rsidRDefault="00E645D6" w:rsidP="00E645D6">
      <w:r>
        <w:t xml:space="preserve">While </w:t>
      </w:r>
      <w:r w:rsidRPr="00F4055B">
        <w:rPr>
          <w:rStyle w:val="StyleUnderline"/>
        </w:rPr>
        <w:t xml:space="preserve">there is no evidence that refugees pose a security threat to the United States </w:t>
      </w:r>
      <w:r>
        <w:t xml:space="preserve">— in fact, </w:t>
      </w:r>
      <w:r w:rsidRPr="00F4055B">
        <w:rPr>
          <w:rStyle w:val="StyleUnderline"/>
        </w:rPr>
        <w:t>refugees undergo the most onerous and thorough background checks of anyone entering the United States</w:t>
      </w:r>
      <w:r>
        <w:t xml:space="preserve"> — the Trump administration’s focus on culture isn’t accidental. For many Americans, the arrival of foreigners who speak another language or belong to another religion surfaces deeply-rooted concerns about integration.</w:t>
      </w:r>
    </w:p>
    <w:p w:rsidR="00E645D6" w:rsidRPr="00E95CD0" w:rsidRDefault="00E645D6" w:rsidP="00E645D6">
      <w:pPr>
        <w:pStyle w:val="Heading4"/>
        <w:spacing w:before="0"/>
      </w:pPr>
      <w:r>
        <w:t>Trump’s refugee policy undermines soft power – key to US security</w:t>
      </w:r>
    </w:p>
    <w:p w:rsidR="00E645D6" w:rsidRPr="00E95CD0" w:rsidRDefault="00E645D6" w:rsidP="00E645D6">
      <w:proofErr w:type="spellStart"/>
      <w:r w:rsidRPr="00E95CD0">
        <w:rPr>
          <w:rStyle w:val="Style13ptBold"/>
        </w:rPr>
        <w:t>Sciubba</w:t>
      </w:r>
      <w:proofErr w:type="spellEnd"/>
      <w:r w:rsidRPr="00E95CD0">
        <w:rPr>
          <w:rStyle w:val="Style13ptBold"/>
        </w:rPr>
        <w:t>, Rhodes College International Studies Associate Professor, 17</w:t>
      </w:r>
      <w:r>
        <w:t xml:space="preserve"> [Jennifer Dabbs; The Inquirer; 10-4-17; "Trump's new refugee ceiling endangers the U.S."; www.philly.com/philly/opinion/commentary/trump-refugees-extremists-soft-power-20171004.html; accessed 6-4-18; PAC]</w:t>
      </w:r>
    </w:p>
    <w:p w:rsidR="00E645D6" w:rsidRPr="00E95CD0" w:rsidRDefault="00E645D6" w:rsidP="00E645D6">
      <w:pPr>
        <w:contextualSpacing/>
        <w:rPr>
          <w:rStyle w:val="StyleUnderline"/>
        </w:rPr>
      </w:pPr>
      <w:r>
        <w:t xml:space="preserve">The </w:t>
      </w:r>
      <w:r w:rsidRPr="00E95CD0">
        <w:rPr>
          <w:rStyle w:val="StyleUnderline"/>
        </w:rPr>
        <w:t>Trump</w:t>
      </w:r>
      <w:r>
        <w:t xml:space="preserve"> administration </w:t>
      </w:r>
      <w:r w:rsidRPr="00E95CD0">
        <w:rPr>
          <w:rStyle w:val="StyleUnderline"/>
        </w:rPr>
        <w:t>announced</w:t>
      </w:r>
      <w:r>
        <w:t xml:space="preserve"> last </w:t>
      </w:r>
      <w:r w:rsidRPr="00E95CD0">
        <w:rPr>
          <w:rStyle w:val="StyleUnderline"/>
        </w:rPr>
        <w:t>week a maximum of 45,000 refugees to be allowed resettlement in the United States</w:t>
      </w:r>
      <w:r>
        <w:t xml:space="preserve"> in 2018. </w:t>
      </w:r>
      <w:r w:rsidRPr="00E95CD0">
        <w:rPr>
          <w:rStyle w:val="StyleUnderline"/>
        </w:rPr>
        <w:t>The justifications for this antagonism toward resettling refugees are that they might be terrorists and that resettlement costs too much money. The administration misses the mark on both counts.</w:t>
      </w:r>
    </w:p>
    <w:p w:rsidR="00E645D6" w:rsidRDefault="00E645D6" w:rsidP="00E645D6">
      <w:pPr>
        <w:contextualSpacing/>
      </w:pPr>
      <w:r>
        <w:t>The Refugee Act of 1980 gave the president, in consultation with Congress, the power to set an annual cap, which in 1980 was 231,700, more than five times the current level of 45,000.</w:t>
      </w:r>
    </w:p>
    <w:p w:rsidR="00E645D6" w:rsidRPr="00E95CD0" w:rsidRDefault="00E645D6" w:rsidP="00E645D6">
      <w:pPr>
        <w:contextualSpacing/>
        <w:rPr>
          <w:rStyle w:val="StyleUnderline"/>
        </w:rPr>
      </w:pPr>
      <w:r>
        <w:t xml:space="preserve">After 9/11, the trend has been toward a lower annual ceiling for refugees resettled in the United States. Still, since the 1980 act gave them authority, </w:t>
      </w:r>
      <w:r w:rsidRPr="00E95CD0">
        <w:rPr>
          <w:rStyle w:val="StyleUnderline"/>
        </w:rPr>
        <w:t>no U.S. president has set a cap as low as Donald Trump has.</w:t>
      </w:r>
    </w:p>
    <w:p w:rsidR="00E645D6" w:rsidRDefault="00E645D6" w:rsidP="00E645D6">
      <w:pPr>
        <w:contextualSpacing/>
      </w:pPr>
      <w:r>
        <w:lastRenderedPageBreak/>
        <w:t xml:space="preserve">The world in 2017 is turbulent, but I believe </w:t>
      </w:r>
      <w:r w:rsidRPr="00E95CD0">
        <w:rPr>
          <w:rStyle w:val="StyleUnderline"/>
        </w:rPr>
        <w:t>this policy further endangers America.</w:t>
      </w:r>
    </w:p>
    <w:p w:rsidR="00E645D6" w:rsidRPr="00E95CD0" w:rsidRDefault="00E645D6" w:rsidP="00E645D6">
      <w:pPr>
        <w:contextualSpacing/>
        <w:rPr>
          <w:rStyle w:val="StyleUnderline"/>
        </w:rPr>
      </w:pPr>
      <w:r w:rsidRPr="00E95CD0">
        <w:rPr>
          <w:rStyle w:val="StyleUnderline"/>
        </w:rPr>
        <w:t>Make no mistake, we are threatened by extremists bent on destroying democracies like ours. But allowing an abnormally low number of refugees to enter the United States hurts far more than it helps the cause in the fight against terrorism, because it will diminish America’s soft power in the world.</w:t>
      </w:r>
    </w:p>
    <w:p w:rsidR="00E645D6" w:rsidRDefault="00E645D6" w:rsidP="00E645D6">
      <w:pPr>
        <w:contextualSpacing/>
      </w:pPr>
      <w:r>
        <w:t>Hard power is the kind of power used to coerce others into doing what you want them to do: threats of violence, economic sanctions, and so on. Hard power hasn’t helped us much in the fight against extremism; the threats today from groups like ISIS are arguably greater than ever.</w:t>
      </w:r>
    </w:p>
    <w:p w:rsidR="00E645D6" w:rsidRPr="00E95CD0" w:rsidRDefault="00E645D6" w:rsidP="00E645D6">
      <w:pPr>
        <w:contextualSpacing/>
        <w:rPr>
          <w:rStyle w:val="StyleUnderline"/>
        </w:rPr>
      </w:pPr>
      <w:r w:rsidRPr="00E95CD0">
        <w:rPr>
          <w:rStyle w:val="Emphasis"/>
        </w:rPr>
        <w:t xml:space="preserve">To effectively fight violent </w:t>
      </w:r>
      <w:proofErr w:type="gramStart"/>
      <w:r w:rsidRPr="00E95CD0">
        <w:rPr>
          <w:rStyle w:val="Emphasis"/>
        </w:rPr>
        <w:t>extremism</w:t>
      </w:r>
      <w:proofErr w:type="gramEnd"/>
      <w:r w:rsidRPr="00E95CD0">
        <w:rPr>
          <w:rStyle w:val="Emphasis"/>
        </w:rPr>
        <w:t xml:space="preserve"> we need soft power</w:t>
      </w:r>
      <w:r>
        <w:t xml:space="preserve">. </w:t>
      </w:r>
      <w:r w:rsidRPr="00E95CD0">
        <w:rPr>
          <w:rStyle w:val="StyleUnderline"/>
        </w:rPr>
        <w:t>Soft power helps us recruit allies and friends who sign on to our international agenda — they want the kind of world we want. When we slam the door on refugees, we legitimize fear of Muslims and nonwhites in America and foster hatred and resentment toward America abroad. We feed the motivation of would-be terrorists.</w:t>
      </w:r>
    </w:p>
    <w:p w:rsidR="00E645D6" w:rsidRPr="00E95CD0" w:rsidRDefault="00E645D6" w:rsidP="00E645D6">
      <w:pPr>
        <w:contextualSpacing/>
        <w:rPr>
          <w:rStyle w:val="StyleUnderline"/>
        </w:rPr>
      </w:pPr>
      <w:r w:rsidRPr="00E95CD0">
        <w:rPr>
          <w:rStyle w:val="StyleUnderline"/>
        </w:rPr>
        <w:t>When the United States welcomed refugees from communist countries during the Cold War, it did so to shame communism. We sent an ideological message about how much more desirable life in the United States was than in countries under the communist thumb.</w:t>
      </w:r>
    </w:p>
    <w:p w:rsidR="00E645D6" w:rsidRDefault="00E645D6" w:rsidP="00E645D6">
      <w:pPr>
        <w:contextualSpacing/>
      </w:pPr>
      <w:r>
        <w:t>After the 1979 Geneva Conference on refugees had drawn attention to thousands dying as they fled Cambodia, Laos, and Vietnam, we accepted nearly half of the 2.5 million refugees.</w:t>
      </w:r>
    </w:p>
    <w:p w:rsidR="00E645D6" w:rsidRDefault="00E645D6" w:rsidP="00E645D6">
      <w:pPr>
        <w:contextualSpacing/>
      </w:pPr>
      <w:r>
        <w:t>In the early 1990s, the United States again increased its refugee ceiling to accommodate those fleeing the explosion of civil wars worldwide, from Yugoslavia to Republic of Congo.</w:t>
      </w:r>
    </w:p>
    <w:p w:rsidR="00E645D6" w:rsidRPr="00E95CD0" w:rsidRDefault="00E645D6" w:rsidP="00E645D6">
      <w:pPr>
        <w:contextualSpacing/>
        <w:rPr>
          <w:rStyle w:val="StyleUnderline"/>
        </w:rPr>
      </w:pPr>
      <w:r w:rsidRPr="00E95CD0">
        <w:rPr>
          <w:rStyle w:val="StyleUnderline"/>
        </w:rPr>
        <w:t>Each time, we made friends and influenced people. We increased our soft power globally and showcased American leadership.</w:t>
      </w:r>
    </w:p>
    <w:p w:rsidR="00E645D6" w:rsidRPr="00E95CD0" w:rsidRDefault="00E645D6" w:rsidP="00E645D6">
      <w:pPr>
        <w:contextualSpacing/>
        <w:rPr>
          <w:rStyle w:val="StyleUnderline"/>
        </w:rPr>
      </w:pPr>
      <w:r w:rsidRPr="00E95CD0">
        <w:rPr>
          <w:rStyle w:val="StyleUnderline"/>
        </w:rPr>
        <w:t>During the wars in Afghanistan and Iraq that displaced millions, we took too few refugees.</w:t>
      </w:r>
    </w:p>
    <w:p w:rsidR="00E645D6" w:rsidRPr="00E95CD0" w:rsidRDefault="00E645D6" w:rsidP="00E645D6">
      <w:pPr>
        <w:contextualSpacing/>
        <w:rPr>
          <w:rStyle w:val="StyleUnderline"/>
        </w:rPr>
      </w:pPr>
      <w:r w:rsidRPr="00E95CD0">
        <w:rPr>
          <w:rStyle w:val="StyleUnderline"/>
        </w:rPr>
        <w:t>Now, amid the worst global refugee crisis since World War II, America is slamming the door on some of the world’s most desperate victims.</w:t>
      </w:r>
    </w:p>
    <w:p w:rsidR="00E645D6" w:rsidRPr="00E95CD0" w:rsidRDefault="00E645D6" w:rsidP="00E645D6">
      <w:pPr>
        <w:contextualSpacing/>
        <w:rPr>
          <w:rStyle w:val="StyleUnderline"/>
        </w:rPr>
      </w:pPr>
      <w:r w:rsidRPr="00E95CD0">
        <w:rPr>
          <w:rStyle w:val="StyleUnderline"/>
        </w:rPr>
        <w:t>Is this the wise response to a situation in which refugees flow by the thousands into countries that neighbor the world’s worst conflicts?</w:t>
      </w:r>
      <w:r>
        <w:t xml:space="preserve"> Syria, with a population of only 18 million, took in more than 1.2 million Iraqi refugees in the years before the current conflict erupted there, according to one estimate. </w:t>
      </w:r>
      <w:r w:rsidRPr="00E95CD0">
        <w:rPr>
          <w:rStyle w:val="StyleUnderline"/>
        </w:rPr>
        <w:t>Do we really want to foist the burden of refugees on countries already teetering on the brink of failure?</w:t>
      </w:r>
    </w:p>
    <w:p w:rsidR="00E645D6" w:rsidRPr="00E95CD0" w:rsidRDefault="00E645D6" w:rsidP="00E645D6">
      <w:pPr>
        <w:contextualSpacing/>
        <w:rPr>
          <w:rStyle w:val="StyleUnderline"/>
        </w:rPr>
      </w:pPr>
      <w:r w:rsidRPr="00E95CD0">
        <w:rPr>
          <w:rStyle w:val="StyleUnderline"/>
        </w:rPr>
        <w:t>As to the debate over whether or not refugees are a net economic drain or benefit, a recent report commissioned by the administration — but later rejected by it — has persuasive evidence of refugees’ net contribution.</w:t>
      </w:r>
    </w:p>
    <w:p w:rsidR="00E645D6" w:rsidRPr="00E95CD0" w:rsidRDefault="00E645D6" w:rsidP="00E645D6">
      <w:pPr>
        <w:contextualSpacing/>
        <w:rPr>
          <w:rStyle w:val="StyleUnderline"/>
        </w:rPr>
      </w:pPr>
      <w:r w:rsidRPr="00E95CD0">
        <w:rPr>
          <w:rStyle w:val="StyleUnderline"/>
        </w:rPr>
        <w:t>Ignored in the debate is our historic responsibility to meet our moral obligations, given our military involvement abroad. It’s an obligation that needs to be discussed urgently. Yes, we are driven by an understandable passion to root out terrorists, but I believe there is ample evidence that shows refugee reductions have reduced our soft power and made America less safe.</w:t>
      </w:r>
    </w:p>
    <w:p w:rsidR="00E645D6" w:rsidRPr="00E95CD0" w:rsidRDefault="00E645D6" w:rsidP="00E645D6">
      <w:pPr>
        <w:contextualSpacing/>
        <w:rPr>
          <w:rStyle w:val="StyleUnderline"/>
        </w:rPr>
      </w:pPr>
      <w:r w:rsidRPr="00E95CD0">
        <w:rPr>
          <w:rStyle w:val="StyleUnderline"/>
        </w:rPr>
        <w:t>During and after the Cold War, we accepted refugees from communist countries even though many were afraid they would export that “subversive and dangerous” ideology and put the United States at risk. Now, we are letting similar fears — this time about terrorism — get the best of us.</w:t>
      </w:r>
    </w:p>
    <w:p w:rsidR="00E645D6" w:rsidRPr="00E95CD0" w:rsidRDefault="00E645D6" w:rsidP="00E645D6">
      <w:pPr>
        <w:contextualSpacing/>
        <w:rPr>
          <w:rStyle w:val="StyleUnderline"/>
        </w:rPr>
      </w:pPr>
      <w:r w:rsidRPr="00E95CD0">
        <w:rPr>
          <w:rStyle w:val="StyleUnderline"/>
        </w:rPr>
        <w:t>By disdaining refugees in the name of national security and economics, America comes across as less of a global leader. A recent Pew Research Center poll showed G-20 countries to be more confident in German Chancellor Angela Merkel than in President Trump.</w:t>
      </w:r>
    </w:p>
    <w:p w:rsidR="00E645D6" w:rsidRPr="00E95CD0" w:rsidRDefault="00E645D6" w:rsidP="00E645D6">
      <w:pPr>
        <w:contextualSpacing/>
        <w:rPr>
          <w:rStyle w:val="StyleUnderline"/>
        </w:rPr>
      </w:pPr>
      <w:r w:rsidRPr="00E95CD0">
        <w:rPr>
          <w:rStyle w:val="Emphasis"/>
        </w:rPr>
        <w:t>Resettling just 110,000 refugees,</w:t>
      </w:r>
      <w:r>
        <w:t xml:space="preserve"> the number set by Barack Obama before he left office, out of 21 million stateless people worldwide, </w:t>
      </w:r>
      <w:r w:rsidRPr="00E95CD0">
        <w:rPr>
          <w:rStyle w:val="Emphasis"/>
        </w:rPr>
        <w:t>would be a strong, symbolic gesture</w:t>
      </w:r>
      <w:r>
        <w:t xml:space="preserve">. </w:t>
      </w:r>
      <w:r w:rsidRPr="00E95CD0">
        <w:rPr>
          <w:rStyle w:val="StyleUnderline"/>
        </w:rPr>
        <w:t>Through our commitment to freedom and our compassion, we would gain soft power, and ultimately help advance the American agenda abroad.</w:t>
      </w:r>
    </w:p>
    <w:p w:rsidR="00E645D6" w:rsidRDefault="00E645D6" w:rsidP="00E645D6">
      <w:pPr>
        <w:contextualSpacing/>
        <w:rPr>
          <w:rStyle w:val="StyleUnderline"/>
        </w:rPr>
      </w:pPr>
      <w:r w:rsidRPr="00E95CD0">
        <w:rPr>
          <w:rStyle w:val="StyleUnderline"/>
        </w:rPr>
        <w:lastRenderedPageBreak/>
        <w:t>With our large military footprint, we play a role in exacerbating dozens of the current conflicts that rage around the globe and displace millions. Not only are we morally bound to welcome more refugees — doing so is also good for American national security. Win-win.</w:t>
      </w:r>
    </w:p>
    <w:p w:rsidR="00E645D6" w:rsidRDefault="00E645D6" w:rsidP="00E645D6">
      <w:pPr>
        <w:pStyle w:val="Heading4"/>
        <w:spacing w:before="0"/>
      </w:pPr>
      <w:r>
        <w:t>Loss of soft power from Trump signals greenlights revisionist powers and hurts our global influence</w:t>
      </w:r>
    </w:p>
    <w:p w:rsidR="00E645D6" w:rsidRDefault="00E645D6" w:rsidP="00E645D6">
      <w:proofErr w:type="spellStart"/>
      <w:r w:rsidRPr="00D1563E">
        <w:rPr>
          <w:rStyle w:val="Style13ptBold"/>
        </w:rPr>
        <w:t>Daalder</w:t>
      </w:r>
      <w:proofErr w:type="spellEnd"/>
      <w:r w:rsidRPr="00D1563E">
        <w:rPr>
          <w:rStyle w:val="Style13ptBold"/>
        </w:rPr>
        <w:t>, Chicago Council on Global Affairs President, 17</w:t>
      </w:r>
      <w:r>
        <w:t xml:space="preserve"> [Ivo H; 3-29-17; "This Week's Reads - The Decline of American Soft Power"; https://www.thechicagocouncil.org/blog/global-insight/ivo-daalder-weeks-reads-decline-american-soft-power; accessed 6-4-18; PAC]</w:t>
      </w:r>
    </w:p>
    <w:p w:rsidR="00E645D6" w:rsidRPr="00D1563E" w:rsidRDefault="00E645D6" w:rsidP="00E645D6">
      <w:pPr>
        <w:rPr>
          <w:rStyle w:val="StyleUnderline"/>
        </w:rPr>
      </w:pPr>
      <w:r w:rsidRPr="00D1563E">
        <w:rPr>
          <w:rStyle w:val="StyleUnderline"/>
        </w:rPr>
        <w:t xml:space="preserve">The nature of American power today is in flux. Not because of a lack of military might – the United States still maintains by far the most powerful military in the world. And not because of a lack of economic prowess – despite all of its problems, the strength, reach, and dynamism of the American economy remains unmatched. Instead, it is America’s political and cultural appeal, </w:t>
      </w:r>
      <w:r>
        <w:t xml:space="preserve">what Joseph Nye has called </w:t>
      </w:r>
      <w:r w:rsidRPr="00D1563E">
        <w:rPr>
          <w:rStyle w:val="StyleUnderline"/>
        </w:rPr>
        <w:t>“soft power,” that is fading, thus reshaping American influence around the world.</w:t>
      </w:r>
    </w:p>
    <w:p w:rsidR="00E645D6" w:rsidRDefault="00E645D6" w:rsidP="00E645D6">
      <w:r w:rsidRPr="006B4FB2">
        <w:rPr>
          <w:rStyle w:val="StyleUnderline"/>
        </w:rPr>
        <w:t>Take immigration. In recent months, the Trump administration’s hostile rhetoric toward immigrants, coupled with its controversial travel ban, has represented a significant departure – not just in terms of policy but from the belief in the power of international exchange. This power is evident in the fact that immigrants comprise 30 percent of all American Nobel Prize winners and the founders of 90 American Fortune 500 companies</w:t>
      </w:r>
      <w:r>
        <w:t>, as Bret Stephens points out in a recent Wall Street Journal column. It should be cause for concern, then, that amid this new political climate, nearly 40 percent of American colleges and universities are seeing an overall drop in foreign applicants.</w:t>
      </w:r>
    </w:p>
    <w:p w:rsidR="00E645D6" w:rsidRDefault="00E645D6" w:rsidP="00E645D6">
      <w:r>
        <w:t xml:space="preserve">America’s declining soft power can also be seen in the Trump administration’s approach to global health. The new White House budget calls for dramatic funding cuts in organizations that fight infectious disease – from the National Institutes of Health to USAID to the Prevention and Public Health Fund. These cuts belie America’s role as a global health leader but more importantly, as Michael T. </w:t>
      </w:r>
      <w:proofErr w:type="spellStart"/>
      <w:r>
        <w:t>Osterholm</w:t>
      </w:r>
      <w:proofErr w:type="spellEnd"/>
      <w:r>
        <w:t xml:space="preserve"> and Mark </w:t>
      </w:r>
      <w:proofErr w:type="spellStart"/>
      <w:r>
        <w:t>Olshaker</w:t>
      </w:r>
      <w:proofErr w:type="spellEnd"/>
      <w:r>
        <w:t xml:space="preserve"> write in The New York Times, they threaten American citizens and population centers across the globe with the prospect of unpreparedness for the next outbreak.</w:t>
      </w:r>
    </w:p>
    <w:p w:rsidR="00E645D6" w:rsidRPr="006B4FB2" w:rsidRDefault="00E645D6" w:rsidP="00E645D6">
      <w:pPr>
        <w:rPr>
          <w:rStyle w:val="StyleUnderline"/>
        </w:rPr>
      </w:pPr>
      <w:r w:rsidRPr="006B4FB2">
        <w:rPr>
          <w:rStyle w:val="StyleUnderline"/>
        </w:rPr>
        <w:t>As American soft power fades, so too will America’s influence in the global order it helped create. Soft power has traditionally ensured that American interests are reflected in international institutions. But as the United States turns inward and makes significant cuts to its diplomatic resources, its influence – and thus its interests – will be diminished.</w:t>
      </w:r>
    </w:p>
    <w:p w:rsidR="00E645D6" w:rsidRPr="00A14913" w:rsidRDefault="00E645D6" w:rsidP="00E645D6">
      <w:pPr>
        <w:rPr>
          <w:rStyle w:val="StyleUnderline"/>
        </w:rPr>
      </w:pPr>
      <w:r w:rsidRPr="00A14913">
        <w:rPr>
          <w:rStyle w:val="StyleUnderline"/>
        </w:rPr>
        <w:t>Importantly, this comes at a time when rival powers are attempting to undo the American-centric order. Look at Russian efforts to undermine the European Union or its attempts to recreate an order based on traditional spheres-of-influence. Or consider China’s development of the Asian Infrastructure and Investment Bank or its championing of the Regional Comprehensive Economic Trade Partnership, both of which would create a more robust Chinese political orbit.</w:t>
      </w:r>
    </w:p>
    <w:p w:rsidR="00E645D6" w:rsidRPr="00A14913" w:rsidRDefault="00E645D6" w:rsidP="00E645D6">
      <w:pPr>
        <w:rPr>
          <w:rStyle w:val="StyleUnderline"/>
        </w:rPr>
      </w:pPr>
      <w:r w:rsidRPr="00A14913">
        <w:rPr>
          <w:rStyle w:val="StyleUnderline"/>
        </w:rPr>
        <w:t>The bottom line is that America’s soft power is declining precisely when it is needed the most. The many global challenges facing the United States today require not just hard military power but the wise application of American political, cultural, and diplomatic force. This week’s reads explore some of these challenges, as well as the changing dynamics of American power.</w:t>
      </w:r>
    </w:p>
    <w:p w:rsidR="00E645D6" w:rsidRPr="00A14913" w:rsidRDefault="00E645D6" w:rsidP="00E645D6">
      <w:pPr>
        <w:pStyle w:val="Heading4"/>
        <w:spacing w:before="0"/>
      </w:pPr>
      <w:r>
        <w:lastRenderedPageBreak/>
        <w:t>Regional powers crowding out the United States guarantees multiple scenarios for war</w:t>
      </w:r>
    </w:p>
    <w:p w:rsidR="00E645D6" w:rsidRPr="00A14913" w:rsidRDefault="00E645D6" w:rsidP="00E645D6">
      <w:r w:rsidRPr="00A14913">
        <w:rPr>
          <w:rStyle w:val="Style13ptBold"/>
        </w:rPr>
        <w:t>Twining, German Marshall Fund Asia Director, 17</w:t>
      </w:r>
      <w:r>
        <w:t xml:space="preserve"> [Daniel; Out of Order; 3-21-17; "Abandoning the Liberal International Order for a Spheres-of-Influence World is a Trap for America and its Allies"; https://outoforder.gmfus.org/abandoning-the-liberal-international-order-for-a-spheres-of-influence-world-is-a-trap-for-america-7bfcdbb83df4; accessed 6-4-18; PAC]</w:t>
      </w:r>
    </w:p>
    <w:p w:rsidR="00E645D6" w:rsidRPr="00A14913" w:rsidRDefault="00E645D6" w:rsidP="00E645D6">
      <w:pPr>
        <w:rPr>
          <w:rStyle w:val="StyleUnderline"/>
        </w:rPr>
      </w:pPr>
      <w:r w:rsidRPr="00A14913">
        <w:rPr>
          <w:rStyle w:val="StyleUnderline"/>
        </w:rPr>
        <w:t>The liberal world order is under assault</w:t>
      </w:r>
      <w:r>
        <w:t xml:space="preserve">. Polls suggest an </w:t>
      </w:r>
      <w:r w:rsidRPr="00A14913">
        <w:rPr>
          <w:rStyle w:val="StyleUnderline"/>
        </w:rPr>
        <w:t>American ambivalence about upholding the rules-based global system. Populists are besieging governing elites in the West while Russia works strategically to destabilize European and American governments through propaganda and proxies. A rising China wants to create a global system that is not U.S.-centric, one in which smaller powers defer to bigger ones and norms of democracy and rule of law do not prevail. Meanwhile, the U.S. alliance system looks adrift while competitors in China and Russia appear to be on the march.</w:t>
      </w:r>
    </w:p>
    <w:p w:rsidR="00E645D6" w:rsidRPr="00A14913" w:rsidRDefault="00E645D6" w:rsidP="00E645D6">
      <w:pPr>
        <w:rPr>
          <w:rStyle w:val="StyleUnderline"/>
        </w:rPr>
      </w:pPr>
      <w:r w:rsidRPr="00A14913">
        <w:rPr>
          <w:rStyle w:val="StyleUnderline"/>
        </w:rPr>
        <w:t>If it holds, this trend could produce a spheres-of-influence world</w:t>
      </w:r>
      <w:r w:rsidRPr="00A14913">
        <w:rPr>
          <w:rStyle w:val="StyleUnderline"/>
          <w:rFonts w:ascii="Times New Roman" w:hAnsi="Times New Roman" w:cs="Times New Roman"/>
        </w:rPr>
        <w:t> </w:t>
      </w:r>
      <w:r w:rsidRPr="00A14913">
        <w:rPr>
          <w:rStyle w:val="StyleUnderline"/>
          <w:rFonts w:cs="Georgia"/>
        </w:rPr>
        <w:t>—</w:t>
      </w:r>
      <w:r w:rsidRPr="00A14913">
        <w:rPr>
          <w:rStyle w:val="StyleUnderline"/>
          <w:rFonts w:ascii="Times New Roman" w:hAnsi="Times New Roman" w:cs="Times New Roman"/>
        </w:rPr>
        <w:t> </w:t>
      </w:r>
      <w:r w:rsidRPr="00A14913">
        <w:rPr>
          <w:rStyle w:val="StyleUnderline"/>
        </w:rPr>
        <w:t>which many, including the current presidents of the United States, China, and Russia, find intuitively attractive. But were such an order to replace one based on global integration and American leadership in the geopolitical cockpits of Europe and Asia, it would only engender insecurity and conflict.</w:t>
      </w:r>
    </w:p>
    <w:p w:rsidR="00E645D6" w:rsidRPr="00A14913" w:rsidRDefault="00E645D6" w:rsidP="00E645D6">
      <w:pPr>
        <w:rPr>
          <w:rStyle w:val="StyleUnderline"/>
        </w:rPr>
      </w:pPr>
      <w:r w:rsidRPr="00A14913">
        <w:rPr>
          <w:rStyle w:val="StyleUnderline"/>
        </w:rPr>
        <w:t>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w:t>
      </w:r>
    </w:p>
    <w:p w:rsidR="00E645D6" w:rsidRPr="00A14913" w:rsidRDefault="00E645D6" w:rsidP="00E645D6">
      <w:pPr>
        <w:rPr>
          <w:rStyle w:val="StyleUnderline"/>
        </w:rPr>
      </w:pPr>
      <w:r w:rsidRPr="00A14913">
        <w:rPr>
          <w:rStyle w:val="StyleUnderline"/>
        </w:rPr>
        <w:t>Too many spheres overlap in ways that would generate conflict rather than clean lines of responsibility. Japan would oppose Chinese suzerainty in East Asia, including by developing nuclear weapons; India and China would compete vigorously in Southeast Asia; Russia and China would contest the resources and loyalties of Central Asia; Europe and Russia would clash over primacy of Central and Eastern Europe. The Middle East would be an even more likely arena for hot war between Saudi Arabia and Iran, and Turkey would contest regions also claimed by Russia, Europe, and possibly China.</w:t>
      </w:r>
    </w:p>
    <w:p w:rsidR="00E645D6" w:rsidRDefault="00E645D6" w:rsidP="00E645D6">
      <w:r w:rsidRPr="00A14913">
        <w:rPr>
          <w:rStyle w:val="StyleUnderline"/>
        </w:rPr>
        <w:t>A spheres of influence world would also sharpen great power competition outside of each region. Regional hegemony is a springboard for global contestation. China would be more likely to challenge the United States out-of-area if it had subdued strategic competition in its own region. Russia, like the Soviet Empire before it, would keep pushing west until it met enough hard power to stop it</w:t>
      </w:r>
      <w:r>
        <w:t>. (The fact that Russian troops marched through Paris during the Napoleonic Wars demonstrates that the limits of Russian power need not be confined to the former Warsaw Pact).</w:t>
      </w:r>
    </w:p>
    <w:p w:rsidR="00E645D6" w:rsidRPr="00A14913" w:rsidRDefault="00E645D6" w:rsidP="00E645D6">
      <w:pPr>
        <w:rPr>
          <w:rStyle w:val="StyleUnderline"/>
        </w:rPr>
      </w:pPr>
      <w:r w:rsidRPr="00A14913">
        <w:rPr>
          <w:rStyle w:val="StyleUnderline"/>
        </w:rPr>
        <w:t>American leaders have long understood that a “Fortress America” approach is a source of national insecurity.</w:t>
      </w:r>
      <w:r>
        <w:t xml:space="preserve"> Franklin Roosevelt made this case in a series of “fireside chats” in the run-up to America’s participation in World War II</w:t>
      </w:r>
      <w:r>
        <w:rPr>
          <w:rFonts w:ascii="Times New Roman" w:hAnsi="Times New Roman" w:cs="Times New Roman"/>
        </w:rPr>
        <w:t> </w:t>
      </w:r>
      <w:r>
        <w:rPr>
          <w:rFonts w:cs="Georgia"/>
        </w:rPr>
        <w:t>—</w:t>
      </w:r>
      <w:r>
        <w:rPr>
          <w:rFonts w:ascii="Times New Roman" w:hAnsi="Times New Roman" w:cs="Times New Roman"/>
        </w:rPr>
        <w:t> </w:t>
      </w:r>
      <w:r>
        <w:t xml:space="preserve">even before the advent of the far more sophisticated power-projection technologies that exist today. Roosevelt and his generals well understood that </w:t>
      </w:r>
      <w:r w:rsidRPr="00A14913">
        <w:rPr>
          <w:rStyle w:val="StyleUnderline"/>
        </w:rPr>
        <w:t>the United States could not be safe if hostile powers controlled Europe and Asia, despite the wide oceans separating North America from both theaters.</w:t>
      </w:r>
    </w:p>
    <w:p w:rsidR="00E645D6" w:rsidRPr="00A14913" w:rsidRDefault="00E645D6" w:rsidP="00E645D6">
      <w:pPr>
        <w:rPr>
          <w:rStyle w:val="StyleUnderline"/>
        </w:rPr>
      </w:pPr>
      <w:r w:rsidRPr="00A14913">
        <w:rPr>
          <w:rStyle w:val="StyleUnderline"/>
        </w:rPr>
        <w:t xml:space="preserve">A spheres-of-influence world would also crack up the integrated global economy that underlies the miracle in human welfare that has lifted billions out of poverty in past decades. It would replicate the </w:t>
      </w:r>
      <w:r w:rsidRPr="00A14913">
        <w:rPr>
          <w:rStyle w:val="StyleUnderline"/>
        </w:rPr>
        <w:lastRenderedPageBreak/>
        <w:t>exclusive economic blocs of the 1930s, including an East Asia “co-prosperity sphere,” seeding conflict and undercutting prosperity.</w:t>
      </w:r>
    </w:p>
    <w:p w:rsidR="00E645D6" w:rsidRPr="00A14913" w:rsidRDefault="00E645D6" w:rsidP="00E645D6">
      <w:pPr>
        <w:rPr>
          <w:rStyle w:val="StyleUnderline"/>
        </w:rPr>
      </w:pPr>
      <w:r w:rsidRPr="00A14913">
        <w:rPr>
          <w:rStyle w:val="StyleUnderline"/>
        </w:rPr>
        <w:t>A real-world and real-time example of what happens when American power retreats in an effort to encourage regional powers to solve their own problems is the mess in Syria. It has produced the greatest refugee crisis since 1945</w:t>
      </w:r>
      <w:r w:rsidRPr="00A14913">
        <w:rPr>
          <w:rStyle w:val="StyleUnderline"/>
          <w:rFonts w:ascii="Times New Roman" w:hAnsi="Times New Roman" w:cs="Times New Roman"/>
        </w:rPr>
        <w:t> </w:t>
      </w:r>
      <w:r w:rsidRPr="00A14913">
        <w:rPr>
          <w:rStyle w:val="StyleUnderline"/>
          <w:rFonts w:cs="Georgia"/>
        </w:rPr>
        <w:t>—</w:t>
      </w:r>
      <w:r w:rsidRPr="00A14913">
        <w:rPr>
          <w:rStyle w:val="StyleUnderline"/>
          <w:rFonts w:ascii="Times New Roman" w:hAnsi="Times New Roman" w:cs="Times New Roman"/>
        </w:rPr>
        <w:t> </w:t>
      </w:r>
      <w:r w:rsidRPr="00A14913">
        <w:rPr>
          <w:rStyle w:val="StyleUnderline"/>
        </w:rPr>
        <w:t>a stain on the consciousness of human civilization</w:t>
      </w:r>
      <w:r w:rsidRPr="00A14913">
        <w:rPr>
          <w:rStyle w:val="StyleUnderline"/>
          <w:rFonts w:ascii="Times New Roman" w:hAnsi="Times New Roman" w:cs="Times New Roman"/>
        </w:rPr>
        <w:t> </w:t>
      </w:r>
      <w:r w:rsidRPr="00A14913">
        <w:rPr>
          <w:rStyle w:val="StyleUnderline"/>
          <w:rFonts w:cs="Georgia"/>
        </w:rPr>
        <w:t>—</w:t>
      </w:r>
      <w:r w:rsidRPr="00A14913">
        <w:rPr>
          <w:rStyle w:val="StyleUnderline"/>
          <w:rFonts w:ascii="Times New Roman" w:hAnsi="Times New Roman" w:cs="Times New Roman"/>
        </w:rPr>
        <w:t> </w:t>
      </w:r>
      <w:r w:rsidRPr="00A14913">
        <w:rPr>
          <w:rStyle w:val="StyleUnderline"/>
        </w:rPr>
        <w:t>and has led many to conclude that the Middle Eastern order of states dating to the end of World War 1 is collapsing.</w:t>
      </w:r>
    </w:p>
    <w:p w:rsidR="00E645D6" w:rsidRDefault="00E645D6" w:rsidP="00E645D6">
      <w:r>
        <w:t>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p>
    <w:p w:rsidR="00E645D6" w:rsidRPr="00A14913" w:rsidRDefault="00E645D6" w:rsidP="00E645D6">
      <w:pPr>
        <w:rPr>
          <w:rStyle w:val="StyleUnderline"/>
        </w:rPr>
      </w:pPr>
      <w:r w:rsidRPr="00A14913">
        <w:rPr>
          <w:rStyle w:val="StyleUnderline"/>
        </w:rPr>
        <w:t>This flawed, amoral, and un-strategic approach has led to a series of hot wars</w:t>
      </w:r>
      <w:r w:rsidRPr="00A14913">
        <w:rPr>
          <w:rStyle w:val="StyleUnderline"/>
          <w:rFonts w:ascii="Times New Roman" w:hAnsi="Times New Roman" w:cs="Times New Roman"/>
        </w:rPr>
        <w:t> </w:t>
      </w:r>
      <w:r w:rsidRPr="00A14913">
        <w:rPr>
          <w:rStyle w:val="StyleUnderline"/>
          <w:rFonts w:cs="Georgia"/>
        </w:rPr>
        <w:t>—</w:t>
      </w:r>
      <w:r w:rsidRPr="00A14913">
        <w:rPr>
          <w:rStyle w:val="StyleUnderline"/>
          <w:rFonts w:ascii="Times New Roman" w:hAnsi="Times New Roman" w:cs="Times New Roman"/>
        </w:rPr>
        <w:t> </w:t>
      </w:r>
      <w:r w:rsidRPr="00A14913">
        <w:rPr>
          <w:rStyle w:val="StyleUnderline"/>
        </w:rPr>
        <w:t>in Syria, Iraq, and Yemen</w:t>
      </w:r>
      <w:r w:rsidRPr="00A14913">
        <w:rPr>
          <w:rStyle w:val="StyleUnderline"/>
          <w:rFonts w:ascii="Times New Roman" w:hAnsi="Times New Roman" w:cs="Times New Roman"/>
        </w:rPr>
        <w:t> </w:t>
      </w:r>
      <w:r w:rsidRPr="00A14913">
        <w:rPr>
          <w:rStyle w:val="StyleUnderline"/>
          <w:rFonts w:cs="Georgia"/>
        </w:rPr>
        <w:t>—</w:t>
      </w:r>
      <w:r w:rsidRPr="00A14913">
        <w:rPr>
          <w:rStyle w:val="StyleUnderline"/>
          <w:rFonts w:ascii="Times New Roman" w:hAnsi="Times New Roman" w:cs="Times New Roman"/>
        </w:rPr>
        <w:t> </w:t>
      </w:r>
      <w:r w:rsidRPr="00A14913">
        <w:rPr>
          <w:rStyle w:val="StyleUnderline"/>
        </w:rPr>
        <w:t>the collapse of Arab allies</w:t>
      </w:r>
      <w:r w:rsidRPr="00A14913">
        <w:rPr>
          <w:rStyle w:val="StyleUnderline"/>
          <w:rFonts w:cs="Georgia"/>
        </w:rPr>
        <w:t>’</w:t>
      </w:r>
      <w:r w:rsidRPr="00A14913">
        <w:rPr>
          <w:rStyle w:val="StyleUnderline"/>
        </w:rPr>
        <w:t xml:space="preserve">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w:t>
      </w:r>
    </w:p>
    <w:p w:rsidR="00E645D6" w:rsidRPr="00A14913" w:rsidRDefault="00E645D6" w:rsidP="00E645D6">
      <w:pPr>
        <w:rPr>
          <w:rStyle w:val="StyleUnderline"/>
        </w:rPr>
      </w:pPr>
      <w:r w:rsidRPr="00A14913">
        <w:rPr>
          <w:rStyle w:val="StyleUnderline"/>
        </w:rPr>
        <w:t>This</w:t>
      </w:r>
      <w:r>
        <w:t xml:space="preserve"> experience </w:t>
      </w:r>
      <w:r w:rsidRPr="00A14913">
        <w:rPr>
          <w:rStyle w:val="StyleUnderline"/>
        </w:rPr>
        <w:t>underlines a core problem with a spheres-of-influence world. It leaves weaker states to become the victims of stronger or more aggressive ones, and it seeds insecurity by removing the reassuring variable of American military guarantees and presence. It emboldens American adversaries and leads American allies to take self-help measures that themselves may undercut American security interests.</w:t>
      </w:r>
      <w:r w:rsidRPr="001C27C3">
        <w:t xml:space="preserve"> </w:t>
      </w:r>
      <w:r>
        <w:rPr>
          <w:rStyle w:val="StyleUnderline"/>
        </w:rPr>
        <w:t>30</w:t>
      </w:r>
    </w:p>
    <w:p w:rsidR="00E645D6" w:rsidRDefault="00E645D6" w:rsidP="00E645D6">
      <w:pPr>
        <w:spacing w:line="240" w:lineRule="auto"/>
      </w:pPr>
      <w:r w:rsidRPr="005C08F2">
        <w:rPr>
          <w:rStyle w:val="StyleUnderline"/>
        </w:rPr>
        <w:t xml:space="preserve">A spheres-of-influence world would also produce contestation of the open global commons that are the basis for the unprecedented prosperity produced by the liberal international economic order. Should the Indian and Pacific Oceans, or the Arctic and Mediterranean Seas, become arenas of great-power conflict </w:t>
      </w:r>
      <w:r>
        <w:t xml:space="preserve">(like the South China Sea already has thanks to China’s militarization and unilateral assertion of sovereignty over it) </w:t>
      </w:r>
      <w:r w:rsidRPr="005C08F2">
        <w:rPr>
          <w:rStyle w:val="StyleUnderline"/>
        </w:rPr>
        <w:t>as leading states seek to incorporate them into their privileged zones of control, economic globalization would collapse, harming the economies of every major power</w:t>
      </w:r>
      <w:r>
        <w:t>.</w:t>
      </w:r>
    </w:p>
    <w:p w:rsidR="00E645D6" w:rsidRPr="005C08F2" w:rsidRDefault="00E645D6" w:rsidP="00E645D6">
      <w:pPr>
        <w:rPr>
          <w:rStyle w:val="StyleUnderline"/>
        </w:rPr>
      </w:pPr>
      <w:r w:rsidRPr="005C08F2">
        <w:rPr>
          <w:rStyle w:val="StyleUnderline"/>
        </w:rPr>
        <w:t>The United States, because of its sheer power and resource base as well as its relative geographical isolation, might do OK in a spheres-of-influence world. Most of America’s friends and allies would not. Their weakening and insecurity would in turn render the United States weaker and more insecure</w:t>
      </w:r>
      <w:r w:rsidRPr="005C08F2">
        <w:rPr>
          <w:rStyle w:val="StyleUnderline"/>
          <w:rFonts w:ascii="Times New Roman" w:hAnsi="Times New Roman" w:cs="Times New Roman"/>
        </w:rPr>
        <w:t> </w:t>
      </w:r>
      <w:r w:rsidRPr="005C08F2">
        <w:rPr>
          <w:rStyle w:val="StyleUnderline"/>
          <w:rFonts w:cs="Georgia"/>
        </w:rPr>
        <w:t>—</w:t>
      </w:r>
      <w:r w:rsidRPr="005C08F2">
        <w:rPr>
          <w:rStyle w:val="StyleUnderline"/>
          <w:rFonts w:ascii="Times New Roman" w:hAnsi="Times New Roman" w:cs="Times New Roman"/>
        </w:rPr>
        <w:t> </w:t>
      </w:r>
      <w:r w:rsidRPr="005C08F2">
        <w:rPr>
          <w:rStyle w:val="StyleUnderline"/>
        </w:rPr>
        <w:t>since U.S. allies are force-multipliers for American hard and soft power, and since norms like freedom of the global commons are in fact underwritten by that power.</w:t>
      </w:r>
    </w:p>
    <w:p w:rsidR="00E645D6" w:rsidRDefault="00E645D6" w:rsidP="00E645D6">
      <w:r>
        <w:t xml:space="preserve">More broadly, </w:t>
      </w:r>
      <w:r w:rsidRPr="005C595E">
        <w:rPr>
          <w:rStyle w:val="Emphasis"/>
        </w:rPr>
        <w:t>such a transition would also likely lead to the kind of hot wars that reorder the international balance of power</w:t>
      </w:r>
      <w:r>
        <w:t xml:space="preserve">, </w:t>
      </w:r>
      <w:r w:rsidRPr="005C595E">
        <w:rPr>
          <w:rStyle w:val="StyleUnderline"/>
        </w:rPr>
        <w:t>including by incentivizing aggressive states to push out and assert regional dominion, knowing that America does not have the will or interest to oppose them.</w:t>
      </w:r>
    </w:p>
    <w:p w:rsidR="00E645D6" w:rsidRPr="005C595E" w:rsidRDefault="00E645D6" w:rsidP="00E645D6">
      <w:pPr>
        <w:rPr>
          <w:rStyle w:val="StyleUnderline"/>
        </w:rPr>
      </w:pPr>
      <w:r w:rsidRPr="005C595E">
        <w:rPr>
          <w:rStyle w:val="StyleUnderline"/>
        </w:rPr>
        <w:t>The fact that U.S. competitors such as Russia, China, and Iran</w:t>
      </w:r>
      <w:r w:rsidRPr="005C595E">
        <w:rPr>
          <w:rStyle w:val="StyleUnderline"/>
          <w:rFonts w:ascii="Times New Roman" w:hAnsi="Times New Roman" w:cs="Times New Roman"/>
        </w:rPr>
        <w:t> </w:t>
      </w:r>
      <w:r w:rsidRPr="005C595E">
        <w:rPr>
          <w:rStyle w:val="StyleUnderline"/>
          <w:rFonts w:cs="Georgia"/>
        </w:rPr>
        <w:t>—</w:t>
      </w:r>
      <w:r w:rsidRPr="005C595E">
        <w:rPr>
          <w:rStyle w:val="StyleUnderline"/>
          <w:rFonts w:ascii="Times New Roman" w:hAnsi="Times New Roman" w:cs="Times New Roman"/>
        </w:rPr>
        <w:t> </w:t>
      </w:r>
      <w:r w:rsidRPr="005C595E">
        <w:rPr>
          <w:rStyle w:val="StyleUnderline"/>
        </w:rPr>
        <w:t>all of whom want to weaken the American-led world order</w:t>
      </w:r>
      <w:r w:rsidRPr="005C595E">
        <w:rPr>
          <w:rStyle w:val="StyleUnderline"/>
          <w:rFonts w:ascii="Times New Roman" w:hAnsi="Times New Roman" w:cs="Times New Roman"/>
        </w:rPr>
        <w:t> </w:t>
      </w:r>
      <w:r w:rsidRPr="005C595E">
        <w:rPr>
          <w:rStyle w:val="StyleUnderline"/>
          <w:rFonts w:cs="Georgia"/>
        </w:rPr>
        <w:t>—</w:t>
      </w:r>
      <w:r w:rsidRPr="005C595E">
        <w:rPr>
          <w:rStyle w:val="StyleUnderline"/>
          <w:rFonts w:ascii="Times New Roman" w:hAnsi="Times New Roman" w:cs="Times New Roman"/>
        </w:rPr>
        <w:t> </w:t>
      </w:r>
      <w:r w:rsidRPr="005C595E">
        <w:rPr>
          <w:rStyle w:val="StyleUnderline"/>
        </w:rPr>
        <w:t xml:space="preserve">would welcome a spheres-of-influence world is another reason for Americans to oppose it. It would also be ironic if the United States were to back away from its historic </w:t>
      </w:r>
      <w:r w:rsidRPr="005C595E">
        <w:rPr>
          <w:rStyle w:val="StyleUnderline"/>
        </w:rPr>
        <w:lastRenderedPageBreak/>
        <w:t>commitment to shaping a world that is an idealized vision of America itself</w:t>
      </w:r>
      <w:r w:rsidRPr="005C595E">
        <w:rPr>
          <w:rStyle w:val="StyleUnderline"/>
          <w:rFonts w:ascii="Times New Roman" w:hAnsi="Times New Roman" w:cs="Times New Roman"/>
        </w:rPr>
        <w:t> </w:t>
      </w:r>
      <w:r w:rsidRPr="005C595E">
        <w:rPr>
          <w:rStyle w:val="StyleUnderline"/>
          <w:rFonts w:cs="Georgia"/>
        </w:rPr>
        <w:t>—</w:t>
      </w:r>
      <w:r w:rsidRPr="005C595E">
        <w:rPr>
          <w:rStyle w:val="StyleUnderline"/>
          <w:rFonts w:ascii="Times New Roman" w:hAnsi="Times New Roman" w:cs="Times New Roman"/>
        </w:rPr>
        <w:t> </w:t>
      </w:r>
      <w:r w:rsidRPr="005C595E">
        <w:rPr>
          <w:rStyle w:val="StyleUnderline"/>
        </w:rPr>
        <w:t>one ruled by laws, norms, institutions, markets, and peaceful settlement of disputes.</w:t>
      </w:r>
    </w:p>
    <w:p w:rsidR="00E645D6" w:rsidRPr="001C27C3" w:rsidRDefault="00E645D6" w:rsidP="00E645D6"/>
    <w:p w:rsidR="00E645D6" w:rsidRDefault="00E645D6" w:rsidP="00E645D6">
      <w:pPr>
        <w:pStyle w:val="Heading3"/>
      </w:pPr>
      <w:bookmarkStart w:id="1" w:name="_GoBack"/>
      <w:bookmarkEnd w:id="1"/>
      <w:r>
        <w:lastRenderedPageBreak/>
        <w:t>Stability</w:t>
      </w:r>
    </w:p>
    <w:p w:rsidR="00E645D6" w:rsidRPr="00B547F1" w:rsidRDefault="00E645D6" w:rsidP="00E645D6">
      <w:pPr>
        <w:pStyle w:val="Heading4"/>
      </w:pPr>
      <w:r>
        <w:t>Advantage 2: Stability</w:t>
      </w:r>
    </w:p>
    <w:p w:rsidR="00E645D6" w:rsidRPr="003204B6" w:rsidRDefault="00E645D6" w:rsidP="00E645D6">
      <w:pPr>
        <w:pStyle w:val="Heading4"/>
      </w:pPr>
      <w:r>
        <w:t>Inaction on the global refugee crisis creates local and global destabilization</w:t>
      </w:r>
    </w:p>
    <w:p w:rsidR="00E645D6" w:rsidRPr="003204B6" w:rsidRDefault="00E645D6" w:rsidP="00E645D6">
      <w:proofErr w:type="spellStart"/>
      <w:r w:rsidRPr="003204B6">
        <w:rPr>
          <w:rStyle w:val="Style13ptBold"/>
        </w:rPr>
        <w:t>Strasser</w:t>
      </w:r>
      <w:proofErr w:type="spellEnd"/>
      <w:r w:rsidRPr="003204B6">
        <w:rPr>
          <w:rStyle w:val="Style13ptBold"/>
        </w:rPr>
        <w:t xml:space="preserve">, United States Institute of Peace Consulting Editor, 16 </w:t>
      </w:r>
      <w:r w:rsidRPr="003204B6">
        <w:t>[Fred; 6-29-16; "Refugee Crisis Threatens Global Stability, Power Says"; https://www.usip.org/publications/2016/06/refugee-crisis-threatens-global-stability-power-says; accessed 6-4-18; PAC]</w:t>
      </w:r>
    </w:p>
    <w:p w:rsidR="00E645D6" w:rsidRPr="00AC3C37" w:rsidRDefault="00E645D6" w:rsidP="00E645D6">
      <w:pPr>
        <w:rPr>
          <w:rStyle w:val="StyleUnderline"/>
        </w:rPr>
      </w:pPr>
      <w:r>
        <w:t xml:space="preserve">While economic and security risks are subject to overblown debate, Power said, </w:t>
      </w:r>
      <w:r w:rsidRPr="00AC3C37">
        <w:rPr>
          <w:rStyle w:val="StyleUnderline"/>
        </w:rPr>
        <w:t>the risk of inaction in supporting and resettling refugees is largely ignored.</w:t>
      </w:r>
    </w:p>
    <w:p w:rsidR="00E645D6" w:rsidRPr="00AC3C37" w:rsidRDefault="00E645D6" w:rsidP="00E645D6">
      <w:pPr>
        <w:rPr>
          <w:rStyle w:val="StyleUnderline"/>
        </w:rPr>
      </w:pPr>
      <w:r w:rsidRPr="00AC3C37">
        <w:rPr>
          <w:rStyle w:val="StyleUnderline"/>
        </w:rPr>
        <w:t>Small, frontline countries shouldering a major share of the displaced have seen already-stretched public services and institutions overwhelmed, raising the specter of sectarian tensions, popular resentment and government collapse. Tiny Lebanon,</w:t>
      </w:r>
    </w:p>
    <w:p w:rsidR="00E645D6" w:rsidRPr="00AC3C37" w:rsidRDefault="00E645D6" w:rsidP="00E645D6">
      <w:pPr>
        <w:rPr>
          <w:rStyle w:val="StyleUnderline"/>
        </w:rPr>
      </w:pPr>
      <w:r w:rsidRPr="00AC3C37">
        <w:rPr>
          <w:rStyle w:val="StyleUnderline"/>
        </w:rPr>
        <w:t>Syria's neighbor</w:t>
      </w:r>
      <w:r>
        <w:t xml:space="preserve">, for example, </w:t>
      </w:r>
      <w:r w:rsidRPr="00AC3C37">
        <w:rPr>
          <w:rStyle w:val="StyleUnderline"/>
        </w:rPr>
        <w:t>is host to a million refugees, the equivalent of adding 64 million people in the U.S.</w:t>
      </w:r>
    </w:p>
    <w:p w:rsidR="00E645D6" w:rsidRPr="00AC3C37" w:rsidRDefault="00E645D6" w:rsidP="00E645D6">
      <w:pPr>
        <w:rPr>
          <w:rStyle w:val="StyleUnderline"/>
        </w:rPr>
      </w:pPr>
      <w:r w:rsidRPr="00AC3C37">
        <w:rPr>
          <w:rStyle w:val="StyleUnderline"/>
        </w:rPr>
        <w:t>Consequences of Failure to Act</w:t>
      </w:r>
    </w:p>
    <w:p w:rsidR="00E645D6" w:rsidRDefault="00E645D6" w:rsidP="00E645D6">
      <w:r w:rsidRPr="00AC3C37">
        <w:rPr>
          <w:rStyle w:val="StyleUnderline"/>
        </w:rPr>
        <w:t>Failing to do more for the 65 million people displaced worldwide means they will turn to organized crime smuggling groups to seek safety and work—a business that INTERPOL estimated produced $5 billion to $6 billion</w:t>
      </w:r>
      <w:r>
        <w:t xml:space="preserve"> in revenue last year, according to Power. </w:t>
      </w:r>
      <w:r w:rsidRPr="00B547F1">
        <w:rPr>
          <w:rStyle w:val="StyleUnderline"/>
        </w:rPr>
        <w:t>Illicit</w:t>
      </w:r>
      <w:r w:rsidRPr="00AC3C37">
        <w:rPr>
          <w:rStyle w:val="StyleUnderline"/>
        </w:rPr>
        <w:t xml:space="preserve"> arms, drugs and human trafficking move by the same networks along the same routes</w:t>
      </w:r>
      <w:r>
        <w:t>, Power said.</w:t>
      </w:r>
    </w:p>
    <w:p w:rsidR="00E645D6" w:rsidRDefault="00E645D6" w:rsidP="00E645D6">
      <w:r w:rsidRPr="00AC3C37">
        <w:rPr>
          <w:rStyle w:val="StyleUnderline"/>
        </w:rPr>
        <w:t>Leaving the refugee crisis to fester provides extremist groups including ISIL, al-Qaeda and Boko Haram with fodder for their propaganda</w:t>
      </w:r>
      <w:r>
        <w:t>, Power warned.</w:t>
      </w:r>
    </w:p>
    <w:p w:rsidR="00E645D6" w:rsidRPr="00AC3C37" w:rsidRDefault="00E645D6" w:rsidP="00E645D6">
      <w:pPr>
        <w:rPr>
          <w:rStyle w:val="StyleUnderline"/>
        </w:rPr>
      </w:pPr>
      <w:r w:rsidRPr="00AC3C37">
        <w:rPr>
          <w:rStyle w:val="StyleUnderline"/>
        </w:rPr>
        <w:t>“A central part of the narrative of these groups is that the West is a war with Islam</w:t>
      </w:r>
      <w:r>
        <w:t>,” she said. By</w:t>
      </w:r>
      <w:r w:rsidRPr="00AC3C37">
        <w:rPr>
          <w:rStyle w:val="StyleUnderline"/>
        </w:rPr>
        <w:t xml:space="preserve"> turning away people fleeing these groups or repressive governments, “we play into that narrative,”</w:t>
      </w:r>
      <w:r>
        <w:t xml:space="preserve"> she said. </w:t>
      </w:r>
      <w:r w:rsidRPr="00AC3C37">
        <w:rPr>
          <w:rStyle w:val="StyleUnderline"/>
        </w:rPr>
        <w:t>Providing aid and refuge to Muslims deflates the myth of a religious and cultural clash.</w:t>
      </w:r>
    </w:p>
    <w:p w:rsidR="00E645D6" w:rsidRPr="00AC3C37" w:rsidRDefault="00E645D6" w:rsidP="00E645D6">
      <w:pPr>
        <w:rPr>
          <w:rStyle w:val="StyleUnderline"/>
        </w:rPr>
      </w:pPr>
      <w:r>
        <w:t xml:space="preserve">The scope of the need is daunting. In Syria alone, about half of the pre-war population of 23 million has been displaced, Power said, with 5 million now in other countries. At least 15 conflicts have started or reignited since 2010, forcing more and more people from their homes. </w:t>
      </w:r>
      <w:r w:rsidRPr="00AC3C37">
        <w:rPr>
          <w:rStyle w:val="StyleUnderline"/>
        </w:rPr>
        <w:t>The humanitarian system is strained to the breaking point: in 2015, only $11 billion of the U.N.'s requested $20 billion was funded. This year, less than 25 percent of the $21 billion sought is funded.</w:t>
      </w:r>
    </w:p>
    <w:p w:rsidR="00E645D6" w:rsidRDefault="00E645D6" w:rsidP="00E645D6">
      <w:pPr>
        <w:rPr>
          <w:rStyle w:val="StyleUnderline"/>
        </w:rPr>
      </w:pPr>
      <w:r w:rsidRPr="00AC3C37">
        <w:rPr>
          <w:rStyle w:val="StyleUnderline"/>
        </w:rPr>
        <w:t>The scale of the challenge is global, Power said. “Anything less than a global response will fall short of addressing it.”</w:t>
      </w:r>
    </w:p>
    <w:p w:rsidR="00E645D6" w:rsidRPr="00B547F1" w:rsidRDefault="00E645D6" w:rsidP="00E645D6"/>
    <w:p w:rsidR="00E645D6" w:rsidRDefault="00E645D6" w:rsidP="00E645D6">
      <w:pPr>
        <w:pStyle w:val="Heading4"/>
      </w:pPr>
      <w:r>
        <w:t>Scenario 1: Syria</w:t>
      </w:r>
    </w:p>
    <w:p w:rsidR="00E645D6" w:rsidRPr="00B547F1" w:rsidRDefault="00E645D6" w:rsidP="00E645D6">
      <w:pPr>
        <w:pStyle w:val="Heading4"/>
      </w:pPr>
      <w:r>
        <w:t>Countries are forcing Syrian refugees back prematurely</w:t>
      </w:r>
    </w:p>
    <w:p w:rsidR="00E645D6" w:rsidRPr="00B547F1" w:rsidRDefault="00E645D6" w:rsidP="00E645D6">
      <w:r w:rsidRPr="00B547F1">
        <w:rPr>
          <w:rStyle w:val="Style13ptBold"/>
        </w:rPr>
        <w:t>Marks</w:t>
      </w:r>
      <w:r>
        <w:rPr>
          <w:rStyle w:val="Style13ptBold"/>
        </w:rPr>
        <w:t>,</w:t>
      </w:r>
      <w:r w:rsidRPr="00B547F1">
        <w:rPr>
          <w:rStyle w:val="Style13ptBold"/>
        </w:rPr>
        <w:t xml:space="preserve"> Carnegie Fulbright Fellow, 18 </w:t>
      </w:r>
      <w:r>
        <w:t xml:space="preserve">[Jesse; 10-24-17; World Politics Review; "The Premature Return of Syrian Refugees Would Set Off Another Humanitarian Crisis"; </w:t>
      </w:r>
      <w:r>
        <w:lastRenderedPageBreak/>
        <w:t>https://www.worldpoliticsreview.com/articles/23443/the-premature-return-of-syrian-refugees-would-set-off-another-humanitarian-crisis; accessed 6-12-18; PAC]</w:t>
      </w:r>
    </w:p>
    <w:p w:rsidR="00E645D6" w:rsidRPr="00B547F1" w:rsidRDefault="00E645D6" w:rsidP="00E645D6">
      <w:pPr>
        <w:rPr>
          <w:rStyle w:val="StyleUnderline"/>
        </w:rPr>
      </w:pPr>
      <w:r>
        <w:t>AMMAN, Jordan—</w:t>
      </w:r>
      <w:r w:rsidRPr="00B547F1">
        <w:rPr>
          <w:rStyle w:val="StyleUnderline"/>
        </w:rPr>
        <w:t>A new humanitarian catastrophe is looming on the horizon as thousands of refugees and internally displaced people return to their homes in Syria, by choice or by force. Changes in the course of Syria’s civil war and developments in fragile peace talks are making return a reality and, in some cases, a nightmare, as conditions inside Syria are still dire. The widespread, premature return of Syrians to their towns and cities could undermine the country’s long-term stability and hinder the hopes of more Syrians coming back.</w:t>
      </w:r>
    </w:p>
    <w:p w:rsidR="00E645D6" w:rsidRDefault="00E645D6" w:rsidP="00E645D6">
      <w:r w:rsidRPr="00B547F1">
        <w:rPr>
          <w:rStyle w:val="StyleUnderline"/>
        </w:rPr>
        <w:t xml:space="preserve">Throughout the war, there has been a constant trickle of refugees returning to Syria, even in the early days of the conflict, owing to dynamics on the ground and the fluid situation on Syria’s borders. But now, many more are returning due to perceptions of improved security following a cease-fire in southern Syria, backed by the United States, Russia and Jordan, along with various other local cease-fires under Russia’s so-called de-escalation plan. </w:t>
      </w:r>
      <w:r>
        <w:t>For the first time in years, some refugees have the confidence to return to check on the condition of their homes and to reunite with family members. For other refugees, conditions in their host country—the lack of economic opportunity, high costs of living and expensive medical care—are driving them home. According to a United Nations survey published in June, three out of four Syrian refugees expressed interest in going back if conditions improved inside Syria.</w:t>
      </w:r>
    </w:p>
    <w:p w:rsidR="00E645D6" w:rsidRDefault="00E645D6" w:rsidP="00E645D6">
      <w:r w:rsidRPr="00B547F1">
        <w:rPr>
          <w:rStyle w:val="StyleUnderline"/>
        </w:rPr>
        <w:t>Return is still dangerous due to the precarious nature of the war. The U.N.’s refugee agency, UNHCR, maintains that it will neither promote nor facilitate refugees going back because the “conditions for refugees to return in safety and dignity are not yet in place in Syria.</w:t>
      </w:r>
      <w:r>
        <w:t xml:space="preserve">” UNHCR country offices play a principal role in educating refugees on the conditions in Syria, outlining the potential dangers of returning. </w:t>
      </w:r>
    </w:p>
    <w:p w:rsidR="00E645D6" w:rsidRDefault="00E645D6" w:rsidP="00E645D6">
      <w:r w:rsidRPr="00B547F1">
        <w:rPr>
          <w:rStyle w:val="StyleUnderline"/>
        </w:rPr>
        <w:t>Yet so far this year, some 31,000 Syrian refugees have journeyed home, along with 260,000 internally displaced persons, or IDPs, according to the United Nations. Most Syrians are going back to Aleppo, Hama, Homs and Damascus governorates</w:t>
      </w:r>
      <w:r>
        <w:t xml:space="preserve">, the UNHCR says, while </w:t>
      </w:r>
      <w:proofErr w:type="spellStart"/>
      <w:r>
        <w:t>Daraa</w:t>
      </w:r>
      <w:proofErr w:type="spellEnd"/>
      <w:r>
        <w:t>—where the southern cease-fire has held since in July—has seen over 6,500 Syrian refugees return from Jordan. Jordan’s Al-</w:t>
      </w:r>
      <w:proofErr w:type="spellStart"/>
      <w:r>
        <w:t>Ghad</w:t>
      </w:r>
      <w:proofErr w:type="spellEnd"/>
      <w:r>
        <w:t xml:space="preserve"> newspaper estimates that as many as 200 Syrians return from Jordan every three days. </w:t>
      </w:r>
    </w:p>
    <w:p w:rsidR="00E645D6" w:rsidRPr="00B547F1" w:rsidRDefault="00E645D6" w:rsidP="00E645D6">
      <w:pPr>
        <w:rPr>
          <w:rStyle w:val="StyleUnderline"/>
        </w:rPr>
      </w:pPr>
      <w:r w:rsidRPr="00B547F1">
        <w:rPr>
          <w:rStyle w:val="StyleUnderline"/>
        </w:rPr>
        <w:t>These trends are emboldening neighboring states to both help Syrian refugees who want to return and coerce others to leave, even if there is nowhere to go. States are spurred on by the economic hardship of hosting so many Syrians, funding shortages to support refugees, and the threat of instability. If these trends continue, it is only a matter of time before Jordan, Lebanon and Turkey consider more drastic measures, like forcing refugees out, a viable if not politically acceptable option.</w:t>
      </w:r>
    </w:p>
    <w:p w:rsidR="00E645D6" w:rsidRPr="00B547F1" w:rsidRDefault="00E645D6" w:rsidP="00E645D6"/>
    <w:p w:rsidR="00E645D6" w:rsidRPr="00E70216" w:rsidRDefault="00E645D6" w:rsidP="00E645D6">
      <w:pPr>
        <w:pStyle w:val="Heading4"/>
      </w:pPr>
      <w:r>
        <w:t>Premature return of Syrian refugees will destabilize its reconstruction</w:t>
      </w:r>
    </w:p>
    <w:p w:rsidR="00E645D6" w:rsidRPr="00E70216" w:rsidRDefault="00E645D6" w:rsidP="00E645D6">
      <w:r w:rsidRPr="00E70216">
        <w:rPr>
          <w:rStyle w:val="Style13ptBold"/>
        </w:rPr>
        <w:t xml:space="preserve">Marks, Carnegie Fulbright Fellow, 18 </w:t>
      </w:r>
      <w:r>
        <w:t>[Jesse; 3-1-18; Carnegie Endowment for International Peace; "Under increasing financial pressure, states hosting Syrian refugees are pressuring them to return whether conditions in Syria are safe or not."; https://carnegieendowment.org/sada/75684; accessed 6-12-18; PAC]</w:t>
      </w:r>
    </w:p>
    <w:p w:rsidR="00E645D6" w:rsidRPr="003E7DED" w:rsidRDefault="00E645D6" w:rsidP="00E645D6">
      <w:pPr>
        <w:rPr>
          <w:rStyle w:val="StyleUnderline"/>
        </w:rPr>
      </w:pPr>
      <w:r>
        <w:lastRenderedPageBreak/>
        <w:t xml:space="preserve">Likewise, </w:t>
      </w:r>
      <w:r w:rsidRPr="003E7DED">
        <w:rPr>
          <w:rStyle w:val="StyleUnderline"/>
        </w:rPr>
        <w:t xml:space="preserve">after the Islamic State carried out deadly attacks in </w:t>
      </w:r>
      <w:proofErr w:type="spellStart"/>
      <w:r w:rsidRPr="003E7DED">
        <w:rPr>
          <w:rStyle w:val="StyleUnderline"/>
        </w:rPr>
        <w:t>Karak</w:t>
      </w:r>
      <w:proofErr w:type="spellEnd"/>
      <w:r w:rsidRPr="003E7DED">
        <w:rPr>
          <w:rStyle w:val="StyleUnderline"/>
        </w:rPr>
        <w:t xml:space="preserve"> and </w:t>
      </w:r>
      <w:proofErr w:type="spellStart"/>
      <w:r w:rsidRPr="003E7DED">
        <w:rPr>
          <w:rStyle w:val="StyleUnderline"/>
        </w:rPr>
        <w:t>Rukban</w:t>
      </w:r>
      <w:proofErr w:type="spellEnd"/>
      <w:r w:rsidRPr="003E7DED">
        <w:rPr>
          <w:rStyle w:val="StyleUnderline"/>
        </w:rPr>
        <w:t xml:space="preserve"> in 2016, Jordan continues to tighten restrictions on Syrians out of security concerns, creating an unwelcome environment for them. Many of the nearly 80 percent of Syrian refugees living outside of refugee camps fear that if they are caught, Jordanian authorities will detain and transfer them to the camps.</w:t>
      </w:r>
      <w:r>
        <w:t xml:space="preserve"> Approximately 8500 refugees that the Jordanian authorities transferred to the </w:t>
      </w:r>
      <w:proofErr w:type="spellStart"/>
      <w:r>
        <w:t>Azraq</w:t>
      </w:r>
      <w:proofErr w:type="spellEnd"/>
      <w:r>
        <w:t xml:space="preserve"> refugee camp from </w:t>
      </w:r>
      <w:proofErr w:type="spellStart"/>
      <w:r>
        <w:t>Rukban</w:t>
      </w:r>
      <w:proofErr w:type="spellEnd"/>
      <w:r>
        <w:t xml:space="preserve">—an informal IDP camp on Jordan’s northern border where many Syrians fled from areas held by the Islamic State—are reportedly also being detained in a separate section within the camp with little to no freedom of mobility until security checks confirm they do not pose a security threat—an effort to mitigate the infiltration of potential Syrians with terrorist links. But aid organizations in Jordan also estimate that half of </w:t>
      </w:r>
      <w:proofErr w:type="spellStart"/>
      <w:r>
        <w:t>Azraq</w:t>
      </w:r>
      <w:proofErr w:type="spellEnd"/>
      <w:r>
        <w:t xml:space="preserve"> camp’s 50,000 Syrian refugees were forcibly transferred to the desert camp from around Jordan, including many refugees caught by Jordanian authorities without proper paperwork and those targeted for communication with family in Syria. </w:t>
      </w:r>
      <w:r w:rsidRPr="003E7DED">
        <w:rPr>
          <w:rStyle w:val="StyleUnderline"/>
        </w:rPr>
        <w:t>Jordan’s efforts to curb terrorist activity are producing a precarious environment for Syrians, which combined with increasing economic difficulties and high costs of living could push many to return home.</w:t>
      </w:r>
    </w:p>
    <w:p w:rsidR="00E645D6" w:rsidRDefault="00E645D6" w:rsidP="00E645D6">
      <w:r w:rsidRPr="003E7DED">
        <w:rPr>
          <w:rStyle w:val="StyleUnderline"/>
        </w:rPr>
        <w:t xml:space="preserve">These coercive tactics are supplemented by additional cases of deportation, which are regularly documented in Lebanon, Jordan, and Turkey. According to Human Rights Watch, the number of Syrians deported from Jordan spiked in early 2017 with nearly 400 refugees sent back per month in the first half of 2017, the second major spike since the beginning of 2016. Many of their relatives “voluntarily” returned to Syria alongside their deported family members. </w:t>
      </w:r>
      <w:r>
        <w:t>Because man</w:t>
      </w:r>
      <w:r w:rsidRPr="003E7DED">
        <w:rPr>
          <w:rStyle w:val="StyleUnderline"/>
        </w:rPr>
        <w:t>y Syrian refugees are not registered with the government, there is also fear that Jordan’s push to detain more refugees within camps will lead to further deportations. In Turkey, human rights groups have documented cases of deportation since 2016, as many as 100 per day.</w:t>
      </w:r>
      <w:r>
        <w:t xml:space="preserve"> Although there is limited available information, this trend appears to be continuing, and Prime Minister </w:t>
      </w:r>
      <w:proofErr w:type="spellStart"/>
      <w:r>
        <w:t>Binali</w:t>
      </w:r>
      <w:proofErr w:type="spellEnd"/>
      <w:r>
        <w:t xml:space="preserve"> </w:t>
      </w:r>
      <w:proofErr w:type="spellStart"/>
      <w:r>
        <w:t>Yildirim</w:t>
      </w:r>
      <w:proofErr w:type="spellEnd"/>
      <w:r>
        <w:t xml:space="preserve"> further claimed in July 2017 that refugees who commit crimes will be deported.</w:t>
      </w:r>
    </w:p>
    <w:p w:rsidR="00E645D6" w:rsidRPr="003E7DED" w:rsidRDefault="00E645D6" w:rsidP="00E645D6">
      <w:pPr>
        <w:rPr>
          <w:rStyle w:val="StyleUnderline"/>
        </w:rPr>
      </w:pPr>
      <w:r w:rsidRPr="003E7DED">
        <w:rPr>
          <w:rStyle w:val="StyleUnderline"/>
        </w:rPr>
        <w:t xml:space="preserve">These policies force the UNHCR into a difficult position: accede to unsafe repatriations or stand by as returnees go back in a chaotic and potentially harmful manner. </w:t>
      </w:r>
      <w:r>
        <w:t>In August 2017, the UNHCR began to scale up its operations in Syria to facilitate the resettlement of Syrians who return, expanding its staff and seeking $150 million for these operations. The refugee agency announced in June that they are making the necessary preparations for managing the increasing returns, even though they do not promote or facilitate refugee returns to Syria due to ongoing instability. Sustainable return—which requires extensive collaboration between the UNHCR, donor countries, international organizations, refugees, and officials of the host country—is not feasible. T</w:t>
      </w:r>
      <w:r w:rsidRPr="003E7DED">
        <w:rPr>
          <w:rStyle w:val="StyleUnderline"/>
        </w:rPr>
        <w:t>he majority of Syria’s refugees fled the Syrian government and cannot return to “safe areas” due to the widespread destruction, continuing violence, and the risk of retaliatory violence. Since 2011, the Syrian army has led widespread military operations against residential neighborhoods, villages, and, in some cases, entire cities with egregious bombing campaigns, chemical weapons attacks, sieges, and forced displacement campaigns producing the majority of Syria’s refugees. Furthermore, the widespread destruction of property and infrastructure, lack of available services, and unexploded mines left by retreating fighters creates extensive security risks for returnees.</w:t>
      </w:r>
    </w:p>
    <w:p w:rsidR="00E645D6" w:rsidRDefault="00E645D6" w:rsidP="00E645D6">
      <w:pPr>
        <w:rPr>
          <w:rStyle w:val="StyleUnderline"/>
        </w:rPr>
      </w:pPr>
      <w:r w:rsidRPr="003E7DED">
        <w:rPr>
          <w:rStyle w:val="StyleUnderline"/>
        </w:rPr>
        <w:t xml:space="preserve">Sending refugees home prematurely—before the conditions are conducive for a safe and sustainable return—will exacerbate already-deteriorating humanitarian conditions in Syria, placing stress on what limited services and fragile governance is left in areas to which refugees return and forcing returnees to </w:t>
      </w:r>
      <w:r w:rsidRPr="003E7DED">
        <w:rPr>
          <w:rStyle w:val="StyleUnderline"/>
        </w:rPr>
        <w:lastRenderedPageBreak/>
        <w:t>compete with the those who remained for jobs, resources, and shelter. Returnees could become internally displaced again if violent conflict breaks out the displacement would start all over again.</w:t>
      </w:r>
    </w:p>
    <w:p w:rsidR="00E645D6" w:rsidRDefault="00E645D6" w:rsidP="00E645D6">
      <w:pPr>
        <w:pStyle w:val="Heading4"/>
      </w:pPr>
      <w:r>
        <w:t>That guarantees unnecessary deaths of innocent people</w:t>
      </w:r>
    </w:p>
    <w:p w:rsidR="00E645D6" w:rsidRPr="00C21BCA" w:rsidRDefault="00E645D6" w:rsidP="00E645D6">
      <w:r w:rsidRPr="00C21BCA">
        <w:rPr>
          <w:rStyle w:val="Style13ptBold"/>
        </w:rPr>
        <w:t xml:space="preserve">Marks, Carnegie Fulbright Fellow, and </w:t>
      </w:r>
      <w:proofErr w:type="spellStart"/>
      <w:r w:rsidRPr="00C21BCA">
        <w:rPr>
          <w:rStyle w:val="Style13ptBold"/>
        </w:rPr>
        <w:t>Decina</w:t>
      </w:r>
      <w:proofErr w:type="spellEnd"/>
      <w:r w:rsidRPr="00C21BCA">
        <w:rPr>
          <w:rStyle w:val="Style13ptBold"/>
        </w:rPr>
        <w:t xml:space="preserve">, Council on Foreign Relations Research Associate, 17 </w:t>
      </w:r>
      <w:r>
        <w:t>[Jesse; Alexander; 7-6-17; Foreign Affairs; "Making Syria Safe for Refugees"; https://www.foreignaffairs.com/articles/syria/2017-07-06/making-syria-safe-refugees; accessed 6-12-18; PAC]</w:t>
      </w:r>
    </w:p>
    <w:p w:rsidR="00E645D6" w:rsidRDefault="00E645D6" w:rsidP="00E645D6">
      <w:r w:rsidRPr="003C28FB">
        <w:rPr>
          <w:rStyle w:val="StyleUnderline"/>
        </w:rPr>
        <w:t>The core challenge in creating genuine safe zones in the four proposed areas—</w:t>
      </w:r>
      <w:proofErr w:type="spellStart"/>
      <w:r w:rsidRPr="003C28FB">
        <w:rPr>
          <w:rStyle w:val="StyleUnderline"/>
        </w:rPr>
        <w:t>Idlib</w:t>
      </w:r>
      <w:proofErr w:type="spellEnd"/>
      <w:r w:rsidRPr="003C28FB">
        <w:rPr>
          <w:rStyle w:val="StyleUnderline"/>
        </w:rPr>
        <w:t xml:space="preserve"> province, the northern Homs countryside, east </w:t>
      </w:r>
      <w:proofErr w:type="spellStart"/>
      <w:r w:rsidRPr="003C28FB">
        <w:rPr>
          <w:rStyle w:val="StyleUnderline"/>
        </w:rPr>
        <w:t>Ghouta</w:t>
      </w:r>
      <w:proofErr w:type="spellEnd"/>
      <w:r w:rsidRPr="003C28FB">
        <w:rPr>
          <w:rStyle w:val="StyleUnderline"/>
        </w:rPr>
        <w:t xml:space="preserve">, and parts of </w:t>
      </w:r>
      <w:proofErr w:type="spellStart"/>
      <w:r w:rsidRPr="003C28FB">
        <w:rPr>
          <w:rStyle w:val="StyleUnderline"/>
        </w:rPr>
        <w:t>Dara’a</w:t>
      </w:r>
      <w:proofErr w:type="spellEnd"/>
      <w:r w:rsidRPr="003C28FB">
        <w:rPr>
          <w:rStyle w:val="StyleUnderline"/>
        </w:rPr>
        <w:t>—is ensuring that the dominant groups there will abide by ceasefires and that they will eventually accept and uphold a more comprehensive peace agreement.</w:t>
      </w:r>
      <w:r>
        <w:t xml:space="preserve"> To this end, i</w:t>
      </w:r>
      <w:r w:rsidRPr="003C28FB">
        <w:rPr>
          <w:rStyle w:val="StyleUnderline"/>
        </w:rPr>
        <w:t>rreconcilable groups</w:t>
      </w:r>
      <w:proofErr w:type="gramStart"/>
      <w:r w:rsidRPr="003C28FB">
        <w:rPr>
          <w:rStyle w:val="StyleUnderline"/>
        </w:rPr>
        <w:t>—“</w:t>
      </w:r>
      <w:proofErr w:type="gramEnd"/>
      <w:r w:rsidRPr="003C28FB">
        <w:rPr>
          <w:rStyle w:val="StyleUnderline"/>
        </w:rPr>
        <w:t>terrorist groups,” as Russia’s plan calls them—must be identified and then isolated, defeated, or removed from the safe zones</w:t>
      </w:r>
      <w:r>
        <w:t>. Russia’s plan stipulates that “guarantors”—Russia, Turkey, and Iran for now—and agreed-upon partners on the ground should fight these irreconcilables.</w:t>
      </w:r>
    </w:p>
    <w:p w:rsidR="00E645D6" w:rsidRDefault="00E645D6" w:rsidP="00E645D6">
      <w:r>
        <w:t>Which groups will be reliable partners and which groups qualify as irreconcilables remain unclear. Moreover, at present, Turkey is the only pro-opposition guarantor state. Greater international participation—especially by the opposition’s other backers—will be necessary for the plan to be successful. Once these details are worked out among international powers, extensive military campaigns will be necessary to remove extremists from the safe zones. These campaigns will vary from area to area.</w:t>
      </w:r>
    </w:p>
    <w:p w:rsidR="00E645D6" w:rsidRPr="00B547F1" w:rsidRDefault="00E645D6" w:rsidP="00E645D6">
      <w:pPr>
        <w:rPr>
          <w:rStyle w:val="StyleUnderline"/>
        </w:rPr>
      </w:pPr>
      <w:r w:rsidRPr="00B547F1">
        <w:rPr>
          <w:rStyle w:val="StyleUnderline"/>
        </w:rPr>
        <w:t xml:space="preserve">In </w:t>
      </w:r>
      <w:proofErr w:type="spellStart"/>
      <w:r w:rsidRPr="00B547F1">
        <w:rPr>
          <w:rStyle w:val="StyleUnderline"/>
        </w:rPr>
        <w:t>Idlib</w:t>
      </w:r>
      <w:proofErr w:type="spellEnd"/>
      <w:r w:rsidRPr="00B547F1">
        <w:rPr>
          <w:rStyle w:val="StyleUnderline"/>
        </w:rPr>
        <w:t xml:space="preserve"> province</w:t>
      </w:r>
      <w:r>
        <w:t xml:space="preserve">, for example, </w:t>
      </w:r>
      <w:r w:rsidRPr="00B547F1">
        <w:rPr>
          <w:rStyle w:val="StyleUnderline"/>
        </w:rPr>
        <w:t>extremists</w:t>
      </w:r>
      <w:r>
        <w:t xml:space="preserve"> such as </w:t>
      </w:r>
      <w:proofErr w:type="spellStart"/>
      <w:r>
        <w:t>Hay’at</w:t>
      </w:r>
      <w:proofErr w:type="spellEnd"/>
      <w:r>
        <w:t xml:space="preserve"> </w:t>
      </w:r>
      <w:proofErr w:type="spellStart"/>
      <w:r>
        <w:t>Tahrir</w:t>
      </w:r>
      <w:proofErr w:type="spellEnd"/>
      <w:r>
        <w:t xml:space="preserve"> al-Sham (HTS, the latest iteration of Syria’s al Qaeda affiliate, </w:t>
      </w:r>
      <w:proofErr w:type="spellStart"/>
      <w:r>
        <w:t>Jabhat</w:t>
      </w:r>
      <w:proofErr w:type="spellEnd"/>
      <w:r>
        <w:t xml:space="preserve"> al-</w:t>
      </w:r>
      <w:proofErr w:type="spellStart"/>
      <w:r>
        <w:t>Nusra</w:t>
      </w:r>
      <w:proofErr w:type="spellEnd"/>
      <w:r>
        <w:t>) a</w:t>
      </w:r>
      <w:r w:rsidRPr="00B547F1">
        <w:rPr>
          <w:rStyle w:val="StyleUnderline"/>
        </w:rPr>
        <w:t xml:space="preserve">re far more dominant, and substantial foreign intervention on the ground and in the air will be necessary to defeat them. For this, Turkey, Russia, and Iran have already discussed the deployment of Turkish troops. </w:t>
      </w:r>
      <w:r>
        <w:t xml:space="preserve">In </w:t>
      </w:r>
      <w:proofErr w:type="spellStart"/>
      <w:r>
        <w:t>Dara’a</w:t>
      </w:r>
      <w:proofErr w:type="spellEnd"/>
      <w:r>
        <w:t xml:space="preserve">, extremist groups are not as dominant, but they nonetheless have a significant presence, and Jordanian and U.S. backing will likely be necessary to remove them given that Turkey has little if any influence in the south and cannot provide an adequate support role. </w:t>
      </w:r>
      <w:r w:rsidRPr="00B547F1">
        <w:rPr>
          <w:rStyle w:val="StyleUnderline"/>
        </w:rPr>
        <w:t xml:space="preserve">The other two safe zones, in the northern Homs countryside and eastern </w:t>
      </w:r>
      <w:proofErr w:type="spellStart"/>
      <w:r w:rsidRPr="00B547F1">
        <w:rPr>
          <w:rStyle w:val="StyleUnderline"/>
        </w:rPr>
        <w:t>Ghouta</w:t>
      </w:r>
      <w:proofErr w:type="spellEnd"/>
      <w:r w:rsidRPr="00B547F1">
        <w:rPr>
          <w:rStyle w:val="StyleUnderline"/>
        </w:rPr>
        <w:t>, will be more difficult to establish and protect because they are surrounded by regime-controlled territory and harder for outside powers to access. These areas will require even further cooperation with Russia and the regime to operate.</w:t>
      </w:r>
    </w:p>
    <w:p w:rsidR="00E645D6" w:rsidRPr="00B547F1" w:rsidRDefault="00E645D6" w:rsidP="00E645D6">
      <w:pPr>
        <w:rPr>
          <w:rStyle w:val="StyleUnderline"/>
        </w:rPr>
      </w:pPr>
      <w:r w:rsidRPr="00B547F1">
        <w:rPr>
          <w:rStyle w:val="StyleUnderline"/>
        </w:rPr>
        <w:t>As Jordan, Turkey, the United States, and their partners in Syria combat extremists, they will be forced to fight in Syria’s cities. Necessary as these battles are, they do not bode well for Syria’s civilians, especially since hundreds of thousands of displaced persons have fled to major urban centers over the past six years of conflict. Civilian homes will be the battlefield, and the civilians will be the first casualties of both operational mistakes and deliberate targeting.</w:t>
      </w:r>
    </w:p>
    <w:p w:rsidR="00E645D6" w:rsidRPr="00B547F1" w:rsidRDefault="00E645D6" w:rsidP="00E645D6">
      <w:pPr>
        <w:rPr>
          <w:rStyle w:val="StyleUnderline"/>
        </w:rPr>
      </w:pPr>
      <w:r w:rsidRPr="00B547F1">
        <w:rPr>
          <w:rStyle w:val="StyleUnderline"/>
        </w:rPr>
        <w:t xml:space="preserve">There is no realistic way to avoid casualties and displacement in the next stage of the war, but guarantors should borrow some lessons from the U.S.-led coalition’s experience in its offensives in Raqqa and Mosul. First, guarantors must provide safe settlement options in the countryside—accessible by UN aid agencies—that offer displaced Syrians security, shelter, services (including healthcare, hygiene, and sanitation), food, water, and core relief items. If such settlements are provided closer to </w:t>
      </w:r>
      <w:r w:rsidRPr="00B547F1">
        <w:rPr>
          <w:rStyle w:val="StyleUnderline"/>
        </w:rPr>
        <w:lastRenderedPageBreak/>
        <w:t>civilians’ areas of origin, they will be more likely to return to their homes when the conflict subsides and conditions improve.</w:t>
      </w:r>
    </w:p>
    <w:p w:rsidR="00E645D6" w:rsidRPr="00B547F1" w:rsidRDefault="00E645D6" w:rsidP="00E645D6">
      <w:pPr>
        <w:rPr>
          <w:rStyle w:val="StyleUnderline"/>
        </w:rPr>
      </w:pPr>
      <w:r w:rsidRPr="00B547F1">
        <w:rPr>
          <w:rStyle w:val="StyleUnderline"/>
        </w:rPr>
        <w:t xml:space="preserve">Second, guarantors must try to contain the fighting to urban environments as much as possible to prevent the spillover of violence in the </w:t>
      </w:r>
      <w:proofErr w:type="spellStart"/>
      <w:r w:rsidRPr="00B547F1">
        <w:rPr>
          <w:rStyle w:val="StyleUnderline"/>
        </w:rPr>
        <w:t>countrysides</w:t>
      </w:r>
      <w:proofErr w:type="spellEnd"/>
      <w:r w:rsidRPr="00B547F1">
        <w:rPr>
          <w:rStyle w:val="StyleUnderline"/>
        </w:rPr>
        <w:t xml:space="preserve"> and to secure humanitarian corridors that allow the retreat of civilians from cities. The degree of displacement will depend on the extent to which military operators consider the management of civilian populations prior to and in the midst of combat.</w:t>
      </w:r>
    </w:p>
    <w:p w:rsidR="00E645D6" w:rsidRDefault="00E645D6" w:rsidP="00E645D6">
      <w:pPr>
        <w:pStyle w:val="Heading4"/>
      </w:pPr>
      <w:r>
        <w:t>Scenario 2: Lebanon</w:t>
      </w:r>
    </w:p>
    <w:p w:rsidR="00E645D6" w:rsidRPr="00B77E2E" w:rsidRDefault="00E645D6" w:rsidP="00E645D6">
      <w:pPr>
        <w:pStyle w:val="Heading4"/>
      </w:pPr>
      <w:r>
        <w:t>Lebanon is at its breaking point</w:t>
      </w:r>
    </w:p>
    <w:p w:rsidR="00E645D6" w:rsidRPr="00B77E2E" w:rsidRDefault="00E645D6" w:rsidP="00E645D6">
      <w:r w:rsidRPr="00B77E2E">
        <w:rPr>
          <w:rStyle w:val="Style13ptBold"/>
        </w:rPr>
        <w:t>Reuters 17</w:t>
      </w:r>
      <w:r>
        <w:t xml:space="preserve"> [3-31-17; "Lebanon near 'breaking point' over Syrian refugee crisis: PM Hariri"; https://www.reuters.com/article/us-mideast-crisis-syria-lebanon/lebanon-near-breaking-point-over-syrian-refugee-crisis-pm-hariri-idUSKBN1722JM; accessed 6-4-18; PAC]</w:t>
      </w:r>
    </w:p>
    <w:p w:rsidR="00E645D6" w:rsidRDefault="00E645D6" w:rsidP="00E645D6">
      <w:r>
        <w:t>BEIRUT (Reuters) - Pri</w:t>
      </w:r>
      <w:r w:rsidRPr="00B77E2E">
        <w:rPr>
          <w:rStyle w:val="StyleUnderline"/>
        </w:rPr>
        <w:t xml:space="preserve">me Minister </w:t>
      </w:r>
      <w:proofErr w:type="spellStart"/>
      <w:r w:rsidRPr="00B77E2E">
        <w:rPr>
          <w:rStyle w:val="StyleUnderline"/>
        </w:rPr>
        <w:t>Saad</w:t>
      </w:r>
      <w:proofErr w:type="spellEnd"/>
      <w:r w:rsidRPr="00B77E2E">
        <w:rPr>
          <w:rStyle w:val="StyleUnderline"/>
        </w:rPr>
        <w:t xml:space="preserve"> al-Hariri said Lebanon was close to “breaking point” due to the strains of hosting 1.5 million Syrian refugees, and he feared unrest could spiral from tensions between them and Lebanese communities.</w:t>
      </w:r>
    </w:p>
    <w:p w:rsidR="00E645D6" w:rsidRPr="00B77E2E" w:rsidRDefault="00E645D6" w:rsidP="00E645D6">
      <w:pPr>
        <w:rPr>
          <w:rStyle w:val="StyleUnderline"/>
        </w:rPr>
      </w:pPr>
      <w:r w:rsidRPr="00B77E2E">
        <w:rPr>
          <w:rStyle w:val="StyleUnderline"/>
        </w:rPr>
        <w:t>Refugees who fled the six-year-long conflict in neighboring Syria make up a quarter of Lebanon’s population, and most live in severe poverty in makeshift camps across the country as the government opposes the creation of formal ones.</w:t>
      </w:r>
    </w:p>
    <w:p w:rsidR="00E645D6" w:rsidRDefault="00E645D6" w:rsidP="00E645D6">
      <w:r w:rsidRPr="00B77E2E">
        <w:rPr>
          <w:rStyle w:val="StyleUnderline"/>
        </w:rPr>
        <w:t>“Today if you go around most of the host communities, there is a huge tension between the Lebanese and the Syrians... I fear civil unrest,</w:t>
      </w:r>
      <w:r>
        <w:t>” Hariri told journalists working for foreign media on Friday.</w:t>
      </w:r>
    </w:p>
    <w:p w:rsidR="00E645D6" w:rsidRDefault="00E645D6" w:rsidP="00E645D6">
      <w:r>
        <w:t>He will urge the international community to boost financial support for Lebanon at a conference on Syria in Brussels next week. “I am going ... to make sure that the world understands that Lebanon is on the verge of a breaking point,” he said.</w:t>
      </w:r>
    </w:p>
    <w:p w:rsidR="00E645D6" w:rsidRDefault="00E645D6" w:rsidP="00E645D6">
      <w:r>
        <w:t>Hariri said the country has been “extremely lucky in making sure this crisis has not affected host communities, but we have stretched our luck”.</w:t>
      </w:r>
    </w:p>
    <w:p w:rsidR="00E645D6" w:rsidRDefault="00E645D6" w:rsidP="00E645D6">
      <w:pPr>
        <w:rPr>
          <w:rStyle w:val="StyleUnderline"/>
        </w:rPr>
      </w:pPr>
      <w:r w:rsidRPr="000E69AC">
        <w:rPr>
          <w:rStyle w:val="StyleUnderline"/>
        </w:rPr>
        <w:t xml:space="preserve">The Syria war has weakened Lebanon’s economy, fueled tension among Lebanese allied to the rival sides, and triggered a number of jihadist attacks. But there has so far been no significant violence between Syrian refugees and Lebanese host communities. </w:t>
      </w:r>
    </w:p>
    <w:p w:rsidR="00E645D6" w:rsidRPr="0046049D" w:rsidRDefault="00E645D6" w:rsidP="00E645D6">
      <w:pPr>
        <w:pStyle w:val="Heading4"/>
      </w:pPr>
      <w:r>
        <w:t>Refugees create instability and Hezbollah power pushes in Lebanon</w:t>
      </w:r>
    </w:p>
    <w:p w:rsidR="00E645D6" w:rsidRDefault="00E645D6" w:rsidP="00E645D6">
      <w:proofErr w:type="spellStart"/>
      <w:r w:rsidRPr="0046049D">
        <w:rPr>
          <w:rStyle w:val="Style13ptBold"/>
        </w:rPr>
        <w:t>Turak</w:t>
      </w:r>
      <w:proofErr w:type="spellEnd"/>
      <w:r w:rsidRPr="0046049D">
        <w:rPr>
          <w:rStyle w:val="Style13ptBold"/>
        </w:rPr>
        <w:t>, CNBC, 17</w:t>
      </w:r>
      <w:r>
        <w:t xml:space="preserve"> [Natasha; 11-21-17; "What's happening in Lebanon, and why its stability matters"; https://www.cnbc.com/2017/11/21/whats-happening-in-lebanon-and-why-its-stability-matters.html; accessed 6-4-18; PAC]</w:t>
      </w:r>
    </w:p>
    <w:p w:rsidR="00E645D6" w:rsidRDefault="00E645D6" w:rsidP="00E645D6">
      <w:r>
        <w:t>Amid the confusion, many now fear Lebanon is once again on the brink of turmoil.</w:t>
      </w:r>
    </w:p>
    <w:p w:rsidR="00E645D6" w:rsidRPr="0046049D" w:rsidRDefault="00E645D6" w:rsidP="00E645D6">
      <w:pPr>
        <w:rPr>
          <w:rStyle w:val="StyleUnderline"/>
        </w:rPr>
      </w:pPr>
      <w:r w:rsidRPr="0046049D">
        <w:rPr>
          <w:rStyle w:val="StyleUnderline"/>
        </w:rPr>
        <w:t xml:space="preserve">"The U.S. and EU worry that increasing instability in Lebanon will further destabilize an already volatile region," said Marianne </w:t>
      </w:r>
      <w:proofErr w:type="spellStart"/>
      <w:r w:rsidRPr="0046049D">
        <w:rPr>
          <w:rStyle w:val="StyleUnderline"/>
        </w:rPr>
        <w:t>Knaevelsrud</w:t>
      </w:r>
      <w:proofErr w:type="spellEnd"/>
      <w:r w:rsidRPr="0046049D">
        <w:rPr>
          <w:rStyle w:val="StyleUnderline"/>
        </w:rPr>
        <w:t>, Middle East analyst at Protection Group International.</w:t>
      </w:r>
    </w:p>
    <w:p w:rsidR="00E645D6" w:rsidRDefault="00E645D6" w:rsidP="00E645D6">
      <w:r w:rsidRPr="0046049D">
        <w:rPr>
          <w:rStyle w:val="StyleUnderline"/>
        </w:rPr>
        <w:t xml:space="preserve">"Lebanon hosts more refugees per capita than any other country, a huge economic burden and potential source of insecurity. The West is concerned that political uncertainty could exacerbate the </w:t>
      </w:r>
      <w:r w:rsidRPr="0046049D">
        <w:rPr>
          <w:rStyle w:val="StyleUnderline"/>
        </w:rPr>
        <w:lastRenderedPageBreak/>
        <w:t xml:space="preserve">refugee situation or allow militant groups to expand their influence." </w:t>
      </w:r>
      <w:r>
        <w:t>Lebanon hosts nearly 2 million Syrian refugees.</w:t>
      </w:r>
    </w:p>
    <w:p w:rsidR="00E645D6" w:rsidRDefault="00E645D6" w:rsidP="00E645D6">
      <w:r w:rsidRPr="0046049D">
        <w:rPr>
          <w:rStyle w:val="Emphasis"/>
        </w:rPr>
        <w:t>Further fears concern escalating tensions between Hezbollah and neighboring Israel</w:t>
      </w:r>
      <w:r>
        <w:t>, which in 2006 led to a month-long war.</w:t>
      </w:r>
    </w:p>
    <w:p w:rsidR="00E645D6" w:rsidRDefault="00E645D6" w:rsidP="00E645D6">
      <w:r>
        <w:t>"An attack on our independence"</w:t>
      </w:r>
    </w:p>
    <w:p w:rsidR="00E645D6" w:rsidRDefault="00E645D6" w:rsidP="00E645D6">
      <w:r>
        <w:t xml:space="preserve">"We will not accept (Hariri) remaining a hostage whose reason for detention we do not know," Lebanese President Michel </w:t>
      </w:r>
      <w:proofErr w:type="spellStart"/>
      <w:r>
        <w:t>Aoun</w:t>
      </w:r>
      <w:proofErr w:type="spellEnd"/>
      <w:r>
        <w:t xml:space="preserve"> said in response to the resignation, accusing Saudi Arabia of "an attack on our independence." In his initial speech from Riyadh, Hariri, who is Sunni Muslim and holds Saudi citizenship, accused Iran of interfering in his country's affairs and claimed he feared for his life.</w:t>
      </w:r>
    </w:p>
    <w:p w:rsidR="00E645D6" w:rsidRDefault="00E645D6" w:rsidP="00E645D6">
      <w:r>
        <w:t>After more than a week of silence, Hariri gave a tense televised interview suggesting he may not resign if Hezbollah, the most powerful wing of the Lebanese government, agreed to disarm and withdraw from regional conflicts.</w:t>
      </w:r>
    </w:p>
    <w:p w:rsidR="00E645D6" w:rsidRDefault="00E645D6" w:rsidP="00E645D6">
      <w:r>
        <w:t>This appeared to mark the manifestation of Saudi foreign policy objectives through coercion — through Hariri, it aims to isolate Hezbollah and push it out of war zones like Syria and Yemen where the Islamic kingdom has its own interests.</w:t>
      </w:r>
    </w:p>
    <w:p w:rsidR="00E645D6" w:rsidRPr="0046049D" w:rsidRDefault="00E645D6" w:rsidP="00E645D6">
      <w:pPr>
        <w:rPr>
          <w:rStyle w:val="StyleUnderline"/>
        </w:rPr>
      </w:pPr>
      <w:r w:rsidRPr="0046049D">
        <w:rPr>
          <w:rStyle w:val="StyleUnderline"/>
        </w:rPr>
        <w:t>In Syria</w:t>
      </w:r>
      <w:r>
        <w:t>, for instance, Iranian-backed Hezb</w:t>
      </w:r>
      <w:r w:rsidRPr="0046049D">
        <w:rPr>
          <w:rStyle w:val="StyleUnderline"/>
        </w:rPr>
        <w:t>ollah militants fight alongside President Bashar al Assad's forces against a myriad of Sunni militant groups, some of which are funded by the Saudis.</w:t>
      </w:r>
    </w:p>
    <w:p w:rsidR="00E645D6" w:rsidRPr="0046049D" w:rsidRDefault="00E645D6" w:rsidP="00E645D6">
      <w:pPr>
        <w:rPr>
          <w:rStyle w:val="StyleUnderline"/>
        </w:rPr>
      </w:pPr>
      <w:r w:rsidRPr="0046049D">
        <w:rPr>
          <w:rStyle w:val="StyleUnderline"/>
        </w:rPr>
        <w:t xml:space="preserve">"Lebanese politics has always been defined by competition and cooperation between sects," said </w:t>
      </w:r>
      <w:proofErr w:type="spellStart"/>
      <w:r w:rsidRPr="0046049D">
        <w:rPr>
          <w:rStyle w:val="StyleUnderline"/>
        </w:rPr>
        <w:t>Faysal</w:t>
      </w:r>
      <w:proofErr w:type="spellEnd"/>
      <w:r w:rsidRPr="0046049D">
        <w:rPr>
          <w:rStyle w:val="StyleUnderline"/>
        </w:rPr>
        <w:t xml:space="preserve"> </w:t>
      </w:r>
      <w:proofErr w:type="spellStart"/>
      <w:r w:rsidRPr="0046049D">
        <w:rPr>
          <w:rStyle w:val="StyleUnderline"/>
        </w:rPr>
        <w:t>Itani</w:t>
      </w:r>
      <w:proofErr w:type="spellEnd"/>
      <w:r w:rsidRPr="0046049D">
        <w:rPr>
          <w:rStyle w:val="StyleUnderline"/>
        </w:rPr>
        <w:t xml:space="preserve">, a senior fellow at the Atlantic Council's </w:t>
      </w:r>
      <w:proofErr w:type="spellStart"/>
      <w:r w:rsidRPr="0046049D">
        <w:rPr>
          <w:rStyle w:val="StyleUnderline"/>
        </w:rPr>
        <w:t>Rafik</w:t>
      </w:r>
      <w:proofErr w:type="spellEnd"/>
      <w:r w:rsidRPr="0046049D">
        <w:rPr>
          <w:rStyle w:val="StyleUnderline"/>
        </w:rPr>
        <w:t xml:space="preserve"> Hariri Center for the Middle East. "The fault line today is Sunni-Shia, centered on the status of Hezbollah and its militia specifically."</w:t>
      </w:r>
    </w:p>
    <w:p w:rsidR="00E645D6" w:rsidRDefault="00E645D6" w:rsidP="00E645D6">
      <w:r>
        <w:t xml:space="preserve">The only group to maintain a paramilitary force since the end of Lebanon's bloody 15-year civil war in 1990, </w:t>
      </w:r>
      <w:r w:rsidRPr="0046049D">
        <w:rPr>
          <w:rStyle w:val="StyleUnderline"/>
        </w:rPr>
        <w:t>Hezbollah, which is financially and militarily supported by Iran, ignores the official Lebanese policy of staying out of regional conflicts.</w:t>
      </w:r>
      <w:r>
        <w:t xml:space="preserve"> When this backfires, Lebanon suffers.</w:t>
      </w:r>
    </w:p>
    <w:p w:rsidR="00E645D6" w:rsidRDefault="00E645D6" w:rsidP="00E645D6">
      <w:r>
        <w:t>"</w:t>
      </w:r>
      <w:r w:rsidRPr="0046049D">
        <w:rPr>
          <w:rStyle w:val="StyleUnderline"/>
        </w:rPr>
        <w:t>I don't think anyone</w:t>
      </w:r>
      <w:r>
        <w:t xml:space="preserve">, including Saudi Arabia, </w:t>
      </w:r>
      <w:r w:rsidRPr="0046049D">
        <w:rPr>
          <w:rStyle w:val="StyleUnderline"/>
        </w:rPr>
        <w:t>is under the illusion that the Lebanese government has any control over Hezbollah's behavior abroad,</w:t>
      </w:r>
      <w:r>
        <w:t xml:space="preserve">" </w:t>
      </w:r>
      <w:proofErr w:type="spellStart"/>
      <w:r>
        <w:t>Itani</w:t>
      </w:r>
      <w:proofErr w:type="spellEnd"/>
      <w:r>
        <w:t xml:space="preserve"> said, noting that part of the group's popularity in Lebanon's Shia areas stems from its substantial provision of social services neglected by the state.</w:t>
      </w:r>
    </w:p>
    <w:p w:rsidR="00E645D6" w:rsidRPr="0046049D" w:rsidRDefault="00E645D6" w:rsidP="00E645D6">
      <w:r>
        <w:t>"</w:t>
      </w:r>
      <w:r w:rsidRPr="0046049D">
        <w:rPr>
          <w:rStyle w:val="StyleUnderline"/>
        </w:rPr>
        <w:t>There is no Lebanese 'government' separate from its constituent parts because Lebanon's sectarian elites are the government, essentially, and Hezbollah is the most certainly powerful of those elites.</w:t>
      </w:r>
      <w:r>
        <w:t>"</w:t>
      </w:r>
    </w:p>
    <w:p w:rsidR="00E645D6" w:rsidRDefault="00E645D6" w:rsidP="00E645D6">
      <w:pPr>
        <w:pStyle w:val="Heading4"/>
      </w:pPr>
      <w:r>
        <w:t>Instability combined with Hezbollah influence causes war with Israel – great powers get drawn in</w:t>
      </w:r>
    </w:p>
    <w:p w:rsidR="00E645D6" w:rsidRDefault="00E645D6" w:rsidP="00E645D6">
      <w:proofErr w:type="spellStart"/>
      <w:r w:rsidRPr="00B84010">
        <w:rPr>
          <w:rStyle w:val="Style13ptBold"/>
        </w:rPr>
        <w:t>Karlin</w:t>
      </w:r>
      <w:proofErr w:type="spellEnd"/>
      <w:r w:rsidRPr="00B84010">
        <w:rPr>
          <w:rStyle w:val="Style13ptBold"/>
        </w:rPr>
        <w:t>, Brookings Institution Nonresident Senior Fellow, 18</w:t>
      </w:r>
      <w:r>
        <w:t xml:space="preserve"> [Mara; Foreign Affairs; 2-21-18; "Israel's Coming War </w:t>
      </w:r>
      <w:proofErr w:type="gramStart"/>
      <w:r>
        <w:t>With</w:t>
      </w:r>
      <w:proofErr w:type="gramEnd"/>
      <w:r>
        <w:t xml:space="preserve"> Hezbollah"; https://www.foreignaffairs.com/articles/israel/2018-02-21/israels-coming-war-hezbollah; accessed 6-4-18; PAC]</w:t>
      </w:r>
    </w:p>
    <w:p w:rsidR="00E645D6" w:rsidRPr="00B84010" w:rsidRDefault="00E645D6" w:rsidP="00E645D6">
      <w:pPr>
        <w:rPr>
          <w:rStyle w:val="StyleUnderline"/>
        </w:rPr>
      </w:pPr>
      <w:r w:rsidRPr="00B84010">
        <w:rPr>
          <w:rStyle w:val="StyleUnderline"/>
        </w:rPr>
        <w:t xml:space="preserve">Hezbollah’s and Israel’s long-term strategic goals are thus entirely at odds. </w:t>
      </w:r>
      <w:r>
        <w:t xml:space="preserve">Nevertheless, as of today, neither Hezbollah nor Israel wants to trigger a war. Israel is facing the potential collapse of the Palestinian Authority, a humanitarian crisis in Gaza, and profound instability on its northern border, to say nothing of the political crisis surrounding Prime Minister Benjamin Netanyahu, who may soon be </w:t>
      </w:r>
      <w:r>
        <w:lastRenderedPageBreak/>
        <w:t xml:space="preserve">indicted for corruption. Nevertheless, </w:t>
      </w:r>
      <w:r w:rsidRPr="00B84010">
        <w:rPr>
          <w:rStyle w:val="StyleUnderline"/>
        </w:rPr>
        <w:t xml:space="preserve">concerns about Hezbollah’s growing capabilities inside </w:t>
      </w:r>
      <w:r w:rsidRPr="00B84010">
        <w:rPr>
          <w:rStyle w:val="Emphasis"/>
        </w:rPr>
        <w:t>Lebanon</w:t>
      </w:r>
      <w:r w:rsidRPr="00B84010">
        <w:rPr>
          <w:rStyle w:val="StyleUnderline"/>
        </w:rPr>
        <w:t>—namely, its potential construction of weapons factories—may leave the Israeli leadership feeling that it has no choice but to act.</w:t>
      </w:r>
    </w:p>
    <w:p w:rsidR="00E645D6" w:rsidRDefault="00E645D6" w:rsidP="00E645D6">
      <w:r w:rsidRPr="00B84010">
        <w:rPr>
          <w:rStyle w:val="StyleUnderline"/>
        </w:rPr>
        <w:t>Hezbollah</w:t>
      </w:r>
      <w:r>
        <w:t xml:space="preserve">, for its part, </w:t>
      </w:r>
      <w:r w:rsidRPr="00B84010">
        <w:rPr>
          <w:rStyle w:val="StyleUnderline"/>
        </w:rPr>
        <w:t xml:space="preserve">would also probably like time to recover from a long and hard conflict in Syria. Yet the group’s regional popularity has plummeted, and its anti-Israel credentials, which have been tarnished by years of killing Syrians, need burnishing. </w:t>
      </w:r>
      <w:r>
        <w:t>Perhaps some of its newfound partners in Syria would even be willing to assist in the next war with Israel, as at least two Iraqi militia leaders have suggested in recent months. And as the Assad regime consolidates its hold, Hezbollah’s attention will increasingly be drawn away from Syria.</w:t>
      </w:r>
    </w:p>
    <w:p w:rsidR="00E645D6" w:rsidRPr="00B84010" w:rsidRDefault="00E645D6" w:rsidP="00E645D6">
      <w:pPr>
        <w:rPr>
          <w:rStyle w:val="StyleUnderline"/>
        </w:rPr>
      </w:pPr>
      <w:r w:rsidRPr="00B84010">
        <w:rPr>
          <w:rStyle w:val="StyleUnderline"/>
        </w:rPr>
        <w:t>A deliberate escalation by Israel or Hezbollah</w:t>
      </w:r>
      <w:r>
        <w:t xml:space="preserve"> is unlikely to occur in the near term; an inadvertent one, however, i</w:t>
      </w:r>
      <w:r w:rsidRPr="00B84010">
        <w:rPr>
          <w:rStyle w:val="StyleUnderline"/>
        </w:rPr>
        <w:t xml:space="preserve">s possible, as is an escalation courtesy of other actors currently tearing up the Levant, such as Iran, the Assad regime, or Russia. All three could benefit in different ways from such a conflict. Iran and the Assad regime could use it to distract from the horrific state of affairs in Syria while rallying regional support against Israel. The Russians could use a conflict to solidify their regional leadership role by brokering a cessation of hostilities and to further demonstrate their entrenchment vis-à-vis the United States. At a very tactical level, the narrowing battlefield in Syria almost surely will facilitate an inadvertent mishap among some combination of these actors. How they choose to respond will be crucial, but it is less predictable as the rules of engagement have become murkier. </w:t>
      </w:r>
    </w:p>
    <w:p w:rsidR="00E645D6" w:rsidRDefault="00E645D6" w:rsidP="00E645D6">
      <w:r>
        <w:t>LOCATION, LOCATION, LOCATION</w:t>
      </w:r>
    </w:p>
    <w:p w:rsidR="00E645D6" w:rsidRDefault="00E645D6" w:rsidP="00E645D6">
      <w:r>
        <w:t xml:space="preserve">A further question is the location of a future war. Historically, conflicts between Israel and Hezbollah have largely—though not entirely—been confined to Lebanese territory. Since 1978, Israel’s invasions of and sporadic attacks on Lebanon have targeted violent </w:t>
      </w:r>
      <w:proofErr w:type="spellStart"/>
      <w:r>
        <w:t>nonstate</w:t>
      </w:r>
      <w:proofErr w:type="spellEnd"/>
      <w:r>
        <w:t xml:space="preserve"> actors who destabilized its northern border, including the Palestine Liberation Organization and Hezbollah. Hezbollah, however, has occasionally sought to take the conflict to Israel’s citizens overseas (and Jewish communities more broadly). A few notable examples include the 1992 Israeli embassy bombing in Buenos Aires, the 2012 bus attack on Israeli tourists in Bulgaria, and a foiled 2015 attack on Jewish and Israeli sites in Cyprus.</w:t>
      </w:r>
    </w:p>
    <w:p w:rsidR="00E645D6" w:rsidRPr="00B84010" w:rsidRDefault="00E645D6" w:rsidP="00E645D6">
      <w:pPr>
        <w:rPr>
          <w:rStyle w:val="StyleUnderline"/>
        </w:rPr>
      </w:pPr>
      <w:r w:rsidRPr="00B84010">
        <w:rPr>
          <w:rStyle w:val="StyleUnderline"/>
        </w:rPr>
        <w:t xml:space="preserve">The next conflict will also probably be fought within Lebanon, although it will likely go beyond southern Lebanon into Beirut. It will also, given the </w:t>
      </w:r>
      <w:proofErr w:type="spellStart"/>
      <w:r w:rsidRPr="00B84010">
        <w:rPr>
          <w:rStyle w:val="StyleUnderline"/>
        </w:rPr>
        <w:t>Dahiya</w:t>
      </w:r>
      <w:proofErr w:type="spellEnd"/>
      <w:r w:rsidRPr="00B84010">
        <w:rPr>
          <w:rStyle w:val="StyleUnderline"/>
        </w:rPr>
        <w:t xml:space="preserve"> Doctrine, involve the destruction of much more than just alleged Hezbollah military targets—the IDF could easily destroy Lebanese state infrastructure and military sites as well. And it is difficult to imagine how an Israeli effort to bring ruin to Hezbollah inside Lebanon would not similarly bring it to scores of Lebanese civilians. </w:t>
      </w:r>
      <w:r>
        <w:t>For its part,</w:t>
      </w:r>
      <w:r w:rsidRPr="00B84010">
        <w:rPr>
          <w:rStyle w:val="StyleUnderline"/>
        </w:rPr>
        <w:t xml:space="preserve"> Hezbollah is no doubt counting on the international condemnation of Israel that will invariably arise in such a situation.</w:t>
      </w:r>
    </w:p>
    <w:p w:rsidR="00E645D6" w:rsidRDefault="00E645D6" w:rsidP="00E645D6">
      <w:r>
        <w:t xml:space="preserve">Unlike past conflicts, however, </w:t>
      </w:r>
      <w:r w:rsidRPr="00B84010">
        <w:rPr>
          <w:rStyle w:val="StyleUnderline"/>
        </w:rPr>
        <w:t>a new round of Israeli-Hezbollah fighting could involve military operations in Syria, too.</w:t>
      </w:r>
      <w:r>
        <w:t xml:space="preserve"> Since the beginning of the Syrian war, Israeli air strikes against Hezbollah have been largely confined to Syrian territory, and to date, Hezbollah has mostly refrained from responding. Yet the group’s entrenchment inside Syria has made that territory vulnerable to further attacks by Israel. Israeli planners will be paying careful attention to how the group’s presence in Syria continues to evolve as Assad’s dependence on it decreases; they will also note Hezbollah’s location, its weapons, the number of its personnel, and the extent of its infrastructure in Syria, particularly in southwest Syria near the Israeli border. Netanyahu has warned that Iran cannot “entrench itself militarily in Syria,” but the </w:t>
      </w:r>
      <w:r>
        <w:lastRenderedPageBreak/>
        <w:t>real debate will be over the extent of this entrenchment—such as how close Iranian and Hezbollah personnel can be to the Israeli border—not whether it exists at all.</w:t>
      </w:r>
    </w:p>
    <w:p w:rsidR="00E645D6" w:rsidRDefault="00E645D6" w:rsidP="00E645D6">
      <w:r>
        <w:t>A WAITING GAME</w:t>
      </w:r>
    </w:p>
    <w:p w:rsidR="00E645D6" w:rsidRPr="00B547F1" w:rsidRDefault="00E645D6" w:rsidP="00E645D6">
      <w:pPr>
        <w:rPr>
          <w:u w:val="single"/>
        </w:rPr>
      </w:pPr>
      <w:r>
        <w:t xml:space="preserve">Although the next Israeli-Hezbollah war remains on the horizon for now, it is almost certain to occur eventually, given both the risks of accidental escalation and the two sides’ long-term strategic goals. </w:t>
      </w:r>
      <w:r w:rsidRPr="0046049D">
        <w:rPr>
          <w:rStyle w:val="StyleUnderline"/>
        </w:rPr>
        <w:t>When it does happen, it will be ugly and will almost surely drag in external actors, willingly or not. Levantine security may then reach a new nadir, and the Lebanese and Syrian people will lose even more as their countries are further turned into playgrounds for others’ agendas.</w:t>
      </w:r>
    </w:p>
    <w:p w:rsidR="00E645D6" w:rsidRPr="00B547F1" w:rsidRDefault="00E645D6" w:rsidP="00E645D6"/>
    <w:p w:rsidR="00E645D6" w:rsidRPr="00E645D6" w:rsidRDefault="00E645D6" w:rsidP="00E645D6">
      <w:pPr>
        <w:pStyle w:val="Heading3"/>
        <w:spacing w:before="0"/>
      </w:pPr>
      <w:r>
        <w:lastRenderedPageBreak/>
        <w:t>Plan</w:t>
      </w:r>
    </w:p>
    <w:p w:rsidR="00E645D6" w:rsidRDefault="00E645D6" w:rsidP="00E645D6">
      <w:pPr>
        <w:pStyle w:val="Heading4"/>
      </w:pPr>
      <w:r>
        <w:t xml:space="preserve">Thus the Plan: The United States federal government should substantially reduce its restrictions on legal </w:t>
      </w:r>
      <w:r w:rsidR="00BD7F9D">
        <w:t xml:space="preserve">Syrian </w:t>
      </w:r>
      <w:r>
        <w:t>refugee immigration to the United States.</w:t>
      </w:r>
    </w:p>
    <w:p w:rsidR="00E645D6" w:rsidRPr="00E645D6" w:rsidRDefault="00E645D6" w:rsidP="00E645D6">
      <w:pPr>
        <w:pStyle w:val="Heading3"/>
      </w:pPr>
      <w:r>
        <w:lastRenderedPageBreak/>
        <w:t>Solvency</w:t>
      </w:r>
    </w:p>
    <w:p w:rsidR="00E645D6" w:rsidRDefault="00E645D6" w:rsidP="00E645D6">
      <w:pPr>
        <w:pStyle w:val="Heading4"/>
        <w:spacing w:before="0"/>
      </w:pPr>
      <w:r>
        <w:t>Restoring asylum commitments through innovation restores credibility</w:t>
      </w:r>
    </w:p>
    <w:p w:rsidR="00E645D6" w:rsidRDefault="00E645D6" w:rsidP="00E645D6">
      <w:r w:rsidRPr="000C05CA">
        <w:rPr>
          <w:rStyle w:val="Style13ptBold"/>
        </w:rPr>
        <w:t xml:space="preserve">Weinstein, Freeman </w:t>
      </w:r>
      <w:proofErr w:type="spellStart"/>
      <w:r w:rsidRPr="000C05CA">
        <w:rPr>
          <w:rStyle w:val="Style13ptBold"/>
        </w:rPr>
        <w:t>Spogli</w:t>
      </w:r>
      <w:proofErr w:type="spellEnd"/>
      <w:r w:rsidRPr="000C05CA">
        <w:rPr>
          <w:rStyle w:val="Style13ptBold"/>
        </w:rPr>
        <w:t xml:space="preserve"> Institute for International Studies Senior Fellow, and </w:t>
      </w:r>
      <w:proofErr w:type="spellStart"/>
      <w:r w:rsidRPr="000C05CA">
        <w:rPr>
          <w:rStyle w:val="Style13ptBold"/>
        </w:rPr>
        <w:t>Ferwerda</w:t>
      </w:r>
      <w:proofErr w:type="spellEnd"/>
      <w:r w:rsidRPr="000C05CA">
        <w:rPr>
          <w:rStyle w:val="Style13ptBold"/>
        </w:rPr>
        <w:t xml:space="preserve">, Dartmouth Government Professor, 18 </w:t>
      </w:r>
      <w:r>
        <w:t>[Jeremy; Jeremy; Foreign Policy; 2-12-18; "Trump Has Undercut U.S. Refugee Resettlement. Here's One Way to Restore It."; foreignpolicy.com/2018/02/12/trump-has-undercut-u-s-refugee-resettlement-heres-one-way-to-restore-it/; accessed 5-20-18; PAC]</w:t>
      </w:r>
    </w:p>
    <w:p w:rsidR="00E645D6" w:rsidRPr="00857B3A" w:rsidRDefault="00E645D6" w:rsidP="00E645D6">
      <w:pPr>
        <w:rPr>
          <w:rStyle w:val="StyleUnderline"/>
        </w:rPr>
      </w:pPr>
      <w:r>
        <w:t xml:space="preserve">But </w:t>
      </w:r>
      <w:r w:rsidRPr="00857B3A">
        <w:rPr>
          <w:rStyle w:val="StyleUnderline"/>
        </w:rPr>
        <w:t>while one response to this political reality is to close the doors and pull back from global leadership, there is an alternative. The administration could back up its commitment to innovation and efficiency by embracing critical reforms that more cost-effectively facilitate the integration of refugees into American communities.</w:t>
      </w:r>
    </w:p>
    <w:p w:rsidR="00E645D6" w:rsidRPr="00615BE5" w:rsidRDefault="00E645D6" w:rsidP="00E645D6">
      <w:pPr>
        <w:rPr>
          <w:rStyle w:val="StyleUnderline"/>
        </w:rPr>
      </w:pPr>
      <w:r>
        <w:t xml:space="preserve">In a recent paper from the Immigration Policy Lab at Stanford, published in Science, </w:t>
      </w:r>
      <w:r w:rsidRPr="00615BE5">
        <w:rPr>
          <w:rStyle w:val="StyleUnderline"/>
        </w:rPr>
        <w:t>we offer one place to start: optimizing the process that assigns refugees to resettlement locations across the United States.</w:t>
      </w:r>
    </w:p>
    <w:p w:rsidR="00E645D6" w:rsidRPr="00615BE5" w:rsidRDefault="00E645D6" w:rsidP="00E645D6">
      <w:pPr>
        <w:rPr>
          <w:rStyle w:val="StyleUnderline"/>
        </w:rPr>
      </w:pPr>
      <w:r w:rsidRPr="00615BE5">
        <w:rPr>
          <w:rStyle w:val="StyleUnderline"/>
        </w:rPr>
        <w:t>That destination is one of the first policy decisions to affect newly admitted refugees who don’t already have ties to the United States, and it turns out to be highly consequential for successful integration. Taking employment as one key measure of integration, we find that a refugee’s likelihood of finding work depends on at least three different factors: personal characteristics like education and language skills; local conditions, such as housing availability, job opportunities, and co-ethnic networks; and harmony between personal characteristics and local conditions, such that different types of refugees do better in different locations.</w:t>
      </w:r>
    </w:p>
    <w:p w:rsidR="00E645D6" w:rsidRPr="00615BE5" w:rsidRDefault="00E645D6" w:rsidP="00E645D6">
      <w:pPr>
        <w:rPr>
          <w:rStyle w:val="StyleUnderline"/>
        </w:rPr>
      </w:pPr>
      <w:r w:rsidRPr="00615BE5">
        <w:rPr>
          <w:rStyle w:val="StyleUnderline"/>
        </w:rPr>
        <w:t>Allocating refugees to the locations where they are most likely to find quality employment sets them up for successful integration, and this should be a critical element of the U.S. policy approach. Yet the United States currently allocates refugees to locations without systematically assessing how refugees with similar profiles have fared. It would be nearly costless to adopt a flexible, data-driven algorithm that would match new refugee arrivals to the locations where others with comparable characteristics have prospered in the past, without changing the total number of refugees allocated to any particular community.</w:t>
      </w:r>
    </w:p>
    <w:p w:rsidR="00E645D6" w:rsidRPr="00615BE5" w:rsidRDefault="00E645D6" w:rsidP="00E645D6">
      <w:pPr>
        <w:rPr>
          <w:rStyle w:val="StyleUnderline"/>
        </w:rPr>
      </w:pPr>
      <w:r>
        <w:t xml:space="preserve">In our paper, we demonstrate that </w:t>
      </w:r>
      <w:r w:rsidRPr="00615BE5">
        <w:rPr>
          <w:rStyle w:val="StyleUnderline"/>
        </w:rPr>
        <w:t>this simple policy change would have a large impact, doubling the predicted probability of employment from 25 to 50 percent for the median refugee three months after arrival, increasing the average employment rate by 41 percent, and improving employment outcomes in nearly every geographic location. It is difficult to think of another policy intervention — education, job training, or language classes — that could produce such a sizeable effect at such a small cost.</w:t>
      </w:r>
    </w:p>
    <w:p w:rsidR="00E645D6" w:rsidRDefault="00E645D6" w:rsidP="00E645D6">
      <w:r>
        <w:t>We also show that algorithmic assignment would yield substantial improvements in refugee integration beyond the United States context. In Switzerland, asylum seekers are currently allocated to regions randomly and proportionally, so that different areas share the burden and the benefits of managing new arrivals. Tests suggest that our algorithm would increase asylum seeker employment by about 73 percent three years after arrival. This data-driven approach to refugee assignment holds great promise for any country that must make difficult decisions about how to allocate refugees across resettlement locations.</w:t>
      </w:r>
    </w:p>
    <w:p w:rsidR="00E645D6" w:rsidRDefault="00E645D6" w:rsidP="00E645D6">
      <w:pPr>
        <w:rPr>
          <w:rStyle w:val="StyleUnderline"/>
        </w:rPr>
      </w:pPr>
      <w:r w:rsidRPr="00E12DAF">
        <w:rPr>
          <w:rStyle w:val="StyleUnderline"/>
        </w:rPr>
        <w:lastRenderedPageBreak/>
        <w:t>The refugee crisis demands a generous and effective response. Instead of closing refugee resettlement offices and blocking the entry of people from war-ravaged countries, the United States should maintain its historical commitment to welcoming the most vulnerable, while embracing innovations that can improve the lives of both refugees and the communities that host them. A modern system of matching refugees to the communities where they are most likely to succeed could reduce costs and improve outcomes, forming a critical element of a global reform agenda for refugee resettlement.</w:t>
      </w:r>
    </w:p>
    <w:p w:rsidR="00E645D6" w:rsidRPr="00D9315B" w:rsidRDefault="00E645D6" w:rsidP="00E645D6">
      <w:pPr>
        <w:pStyle w:val="Heading4"/>
      </w:pPr>
      <w:r>
        <w:t xml:space="preserve">US is key – global leadership encourages others to relieve closer countries </w:t>
      </w:r>
    </w:p>
    <w:p w:rsidR="00E645D6" w:rsidRPr="00D53051" w:rsidRDefault="00E645D6" w:rsidP="00E645D6">
      <w:r w:rsidRPr="00D9315B">
        <w:rPr>
          <w:rStyle w:val="Style13ptBold"/>
        </w:rPr>
        <w:t xml:space="preserve">International Rescue Committee 17 </w:t>
      </w:r>
      <w:r>
        <w:t>[9-11-17; "Why should America take in more refugees? Get the facts on the refugee cap."; https://www.rescue.org/article/why-should-america-take-more-refugees-get-facts-refugee-cap; accessed 6-12-18; PAC]</w:t>
      </w:r>
    </w:p>
    <w:p w:rsidR="00E645D6" w:rsidRPr="00D9315B" w:rsidRDefault="00E645D6" w:rsidP="00E645D6">
      <w:pPr>
        <w:rPr>
          <w:rStyle w:val="StyleUnderline"/>
        </w:rPr>
      </w:pPr>
      <w:r w:rsidRPr="00D9315B">
        <w:rPr>
          <w:rStyle w:val="StyleUnderline"/>
        </w:rPr>
        <w:t xml:space="preserve">Welcoming refugees helps our allies hosting more than their fair share. In war-torn Syria's neighbor Jordan, </w:t>
      </w:r>
      <w:r>
        <w:t>for example,</w:t>
      </w:r>
      <w:r w:rsidRPr="00D9315B">
        <w:rPr>
          <w:rStyle w:val="StyleUnderline"/>
        </w:rPr>
        <w:t xml:space="preserve"> 1 of every 6 residents is a refugee. Jordan is one of 10 countries, with 2.5 percent of global GDP, that host over half of all refugees; the 6 wealthiest countries host fewer than 9 percent. </w:t>
      </w:r>
    </w:p>
    <w:p w:rsidR="00E645D6" w:rsidRDefault="00E645D6" w:rsidP="00E645D6">
      <w:pPr>
        <w:rPr>
          <w:rStyle w:val="StyleUnderline"/>
        </w:rPr>
      </w:pPr>
      <w:r w:rsidRPr="00D9315B">
        <w:rPr>
          <w:rStyle w:val="StyleUnderline"/>
        </w:rPr>
        <w:t>If the U.S. refuses to do its part, we risk other countries closing their borders, shutting down refugee camps and forcing refugees to return. This would have catastrophic consequences for regional stability and security. But if the U.S. continues to lead on resettlement, this encourages other countries to do more.</w:t>
      </w:r>
    </w:p>
    <w:p w:rsidR="00E645D6" w:rsidRPr="003A55F1" w:rsidRDefault="00E645D6" w:rsidP="00E645D6">
      <w:pPr>
        <w:pStyle w:val="Heading4"/>
        <w:spacing w:before="0"/>
      </w:pPr>
      <w:r>
        <w:t>New technology allows for streamlined integration</w:t>
      </w:r>
    </w:p>
    <w:p w:rsidR="00E645D6" w:rsidRPr="00951170" w:rsidRDefault="00E645D6" w:rsidP="00E645D6">
      <w:proofErr w:type="spellStart"/>
      <w:r w:rsidRPr="003A55F1">
        <w:rPr>
          <w:rStyle w:val="Style13ptBold"/>
        </w:rPr>
        <w:t>Bansak</w:t>
      </w:r>
      <w:proofErr w:type="spellEnd"/>
      <w:r w:rsidRPr="003A55F1">
        <w:rPr>
          <w:rStyle w:val="Style13ptBold"/>
        </w:rPr>
        <w:t>, Stanford Political Science Professor, et al, 18</w:t>
      </w:r>
      <w:r>
        <w:t xml:space="preserve"> [Kirk; Jeremy </w:t>
      </w:r>
      <w:proofErr w:type="spellStart"/>
      <w:r>
        <w:t>Ferwerda</w:t>
      </w:r>
      <w:proofErr w:type="spellEnd"/>
      <w:r>
        <w:t xml:space="preserve">, Immigration Policy Lab, Stanford University; Jens </w:t>
      </w:r>
      <w:proofErr w:type="spellStart"/>
      <w:r>
        <w:t>Hainmueller</w:t>
      </w:r>
      <w:proofErr w:type="spellEnd"/>
      <w:r>
        <w:t xml:space="preserve">, Department of Political Science; Andrea Dillon,; Dominik </w:t>
      </w:r>
      <w:proofErr w:type="spellStart"/>
      <w:r>
        <w:t>Hangartner</w:t>
      </w:r>
      <w:proofErr w:type="spellEnd"/>
      <w:r>
        <w:t>; Duncan Lawrence; Jeremy Weinstein, Stanford Immigration Policy Lab; 1-19-18; “</w:t>
      </w:r>
      <w:r w:rsidRPr="00D40222">
        <w:t>Improving refugee integration through data-driven algorithmic assignment</w:t>
      </w:r>
      <w:r>
        <w:t xml:space="preserve">”; Science; Vol 359 </w:t>
      </w:r>
      <w:proofErr w:type="spellStart"/>
      <w:r>
        <w:t>Iss</w:t>
      </w:r>
      <w:proofErr w:type="spellEnd"/>
      <w:r>
        <w:t xml:space="preserve"> 6373; </w:t>
      </w:r>
      <w:hyperlink r:id="rId6" w:history="1">
        <w:r w:rsidRPr="00953041">
          <w:rPr>
            <w:rStyle w:val="Hyperlink"/>
          </w:rPr>
          <w:t>http://science.sciencemag.org/content/359/6373/325.full</w:t>
        </w:r>
      </w:hyperlink>
      <w:r>
        <w:t>; accessed 5-30-18; PAC]</w:t>
      </w:r>
    </w:p>
    <w:p w:rsidR="00E645D6" w:rsidRDefault="00E645D6" w:rsidP="00E645D6">
      <w:r w:rsidRPr="002D29F6">
        <w:rPr>
          <w:rStyle w:val="StyleUnderline"/>
        </w:rPr>
        <w:t>Host countries’ current procedures for determining how to allocate refugees across domestic resettlement sites do not fully leverage synergies between refugees and geographic locations. For instance, in the United States, refugees without existing U.S. ties are primarily assigned to resettlement locations according to the capacity of local resettlement offices at the time of arrival, without a systematic assessment of the local employment rate for refugees of similar profiles.</w:t>
      </w:r>
      <w:r>
        <w:t xml:space="preserve"> In Switzerland, where most refugees initially enter as asylum seekers, the federal government attempts to reduce fiscal and social strain on individual localities by making assignment random and proportional across regions.</w:t>
      </w:r>
    </w:p>
    <w:p w:rsidR="00E645D6" w:rsidRPr="00D738E0" w:rsidRDefault="00E645D6" w:rsidP="00E645D6">
      <w:pPr>
        <w:rPr>
          <w:rStyle w:val="StyleUnderline"/>
        </w:rPr>
      </w:pPr>
      <w:r w:rsidRPr="00D738E0">
        <w:rPr>
          <w:rStyle w:val="StyleUnderline"/>
        </w:rPr>
        <w:t>Prior research has proposed different schemes for refugee assignment both across countries</w:t>
      </w:r>
      <w:r>
        <w:t xml:space="preserve"> (10, 11) and within countries (12, 13). </w:t>
      </w:r>
      <w:r w:rsidRPr="00D738E0">
        <w:rPr>
          <w:rStyle w:val="StyleUnderline"/>
        </w:rPr>
        <w:t>These proposals include two-sided matching markets in which an optimized assignment is determined on the basis of match efficiency and/or the preferences of refugees and host locations</w:t>
      </w:r>
      <w:r>
        <w:t xml:space="preserve"> (14). </w:t>
      </w:r>
      <w:r w:rsidRPr="00D738E0">
        <w:rPr>
          <w:rStyle w:val="StyleUnderline"/>
        </w:rPr>
        <w:t>Although these approaches are theoretically appealing, there are practical barriers to their implementation, including a lack of systematic data on refugee preferences and the need for extensive political coordination.</w:t>
      </w:r>
    </w:p>
    <w:p w:rsidR="00E645D6" w:rsidRDefault="00E645D6" w:rsidP="00E645D6">
      <w:pPr>
        <w:rPr>
          <w:rStyle w:val="StyleUnderline"/>
        </w:rPr>
      </w:pPr>
      <w:r w:rsidRPr="00D738E0">
        <w:rPr>
          <w:rStyle w:val="StyleUnderline"/>
        </w:rPr>
        <w:t xml:space="preserve">We have developed a data-driven approach that, in contrast, can be immediately implemented by using existing data to optimize integration outcomes. Our algorithm has three stages: modeling, mapping, and matching. The modeling stage involves a supervised machine learning process that predicts the expected success for any quantifiable metric—for example, early employment—of new refugee arrivals </w:t>
      </w:r>
      <w:r w:rsidRPr="00D738E0">
        <w:rPr>
          <w:rStyle w:val="StyleUnderline"/>
        </w:rPr>
        <w:lastRenderedPageBreak/>
        <w:t>across all possible resettlement locations. We designated historical resettlement data for model training, in which the unit of observation was a single refugee and which contained information on the refugees’ background characteristics</w:t>
      </w:r>
      <w:r>
        <w:t xml:space="preserve"> (e.g., country of origin, language skills, gender, age, etc.), </w:t>
      </w:r>
      <w:r w:rsidRPr="00D738E0">
        <w:rPr>
          <w:rStyle w:val="StyleUnderline"/>
        </w:rPr>
        <w:t>time of arrival, assigned location, and measured employment success. These training data were then used to build a bundle of supervised learning models that predicted refugees’ expected employment success as a function of their background characteristics. A separate model was fit for subgroups of refugees assigned to each location, thus yielding different models for each location and allowing for the discovery of refugee/location synergies. These fitted models were then applied to new, out-of-sample refugee arrival data to predict the expected employment success of each new arrival at each possible resettlement location.</w:t>
      </w:r>
    </w:p>
    <w:p w:rsidR="00E645D6" w:rsidRPr="00D9315B" w:rsidRDefault="00E645D6" w:rsidP="00E645D6">
      <w:pPr>
        <w:rPr>
          <w:rStyle w:val="StyleUnderline"/>
        </w:rPr>
      </w:pPr>
    </w:p>
    <w:bookmarkEnd w:id="0"/>
    <w:p w:rsidR="00E645D6" w:rsidRPr="00B547F1" w:rsidRDefault="00E645D6" w:rsidP="00E645D6"/>
    <w:p w:rsidR="00E645D6" w:rsidRPr="00B547F1" w:rsidRDefault="00E645D6" w:rsidP="00E645D6"/>
    <w:p w:rsidR="001C5474" w:rsidRDefault="001C5474" w:rsidP="00A14913">
      <w:pPr>
        <w:pStyle w:val="Heading2"/>
        <w:spacing w:before="0"/>
      </w:pPr>
      <w:r>
        <w:lastRenderedPageBreak/>
        <w:t xml:space="preserve">Credibility </w:t>
      </w:r>
      <w:proofErr w:type="spellStart"/>
      <w:r>
        <w:t>Adv</w:t>
      </w:r>
      <w:proofErr w:type="spellEnd"/>
    </w:p>
    <w:p w:rsidR="00E95CD0" w:rsidRPr="00E95CD0" w:rsidRDefault="00E95CD0" w:rsidP="00A14913">
      <w:pPr>
        <w:pStyle w:val="Heading3"/>
        <w:spacing w:before="0"/>
      </w:pPr>
      <w:r>
        <w:lastRenderedPageBreak/>
        <w:t>Uniqueness – Trump Policy Hurts Cred</w:t>
      </w:r>
    </w:p>
    <w:p w:rsidR="00217CBC" w:rsidRPr="00857B3A" w:rsidRDefault="00217CBC" w:rsidP="00A14913">
      <w:pPr>
        <w:pStyle w:val="Heading4"/>
        <w:spacing w:before="0"/>
      </w:pPr>
      <w:r>
        <w:t>Trump policies have wrecked global credibility in the refugee crisis</w:t>
      </w:r>
    </w:p>
    <w:p w:rsidR="00217CBC" w:rsidRPr="00E132A7" w:rsidRDefault="00217CBC" w:rsidP="00A14913">
      <w:r w:rsidRPr="000C05CA">
        <w:rPr>
          <w:rStyle w:val="Style13ptBold"/>
        </w:rPr>
        <w:t xml:space="preserve">Weinstein, Freeman </w:t>
      </w:r>
      <w:proofErr w:type="spellStart"/>
      <w:r w:rsidRPr="000C05CA">
        <w:rPr>
          <w:rStyle w:val="Style13ptBold"/>
        </w:rPr>
        <w:t>Spogli</w:t>
      </w:r>
      <w:proofErr w:type="spellEnd"/>
      <w:r w:rsidRPr="000C05CA">
        <w:rPr>
          <w:rStyle w:val="Style13ptBold"/>
        </w:rPr>
        <w:t xml:space="preserve"> Institute for International Studies Senior Fellow, and </w:t>
      </w:r>
      <w:proofErr w:type="spellStart"/>
      <w:r w:rsidRPr="000C05CA">
        <w:rPr>
          <w:rStyle w:val="Style13ptBold"/>
        </w:rPr>
        <w:t>Ferwerda</w:t>
      </w:r>
      <w:proofErr w:type="spellEnd"/>
      <w:r w:rsidRPr="000C05CA">
        <w:rPr>
          <w:rStyle w:val="Style13ptBold"/>
        </w:rPr>
        <w:t xml:space="preserve">, </w:t>
      </w:r>
      <w:proofErr w:type="spellStart"/>
      <w:r w:rsidRPr="000C05CA">
        <w:rPr>
          <w:rStyle w:val="Style13ptBold"/>
        </w:rPr>
        <w:t>Darthmouth</w:t>
      </w:r>
      <w:proofErr w:type="spellEnd"/>
      <w:r w:rsidRPr="000C05CA">
        <w:rPr>
          <w:rStyle w:val="Style13ptBold"/>
        </w:rPr>
        <w:t xml:space="preserve"> Government Professor, 18 </w:t>
      </w:r>
      <w:r>
        <w:t>[Jeremy; Jeremy; Foreign Policy; 2-12-18; "Trump Has Undercut U.S. Refugee Resettlement. Here's One Way to Restore It."; foreignpolicy.com/2018/02/12/trump-has-undercut-u-s-refugee-resettlement-heres-one-way-to-restore-it/; accessed 5-20-18; PAC]</w:t>
      </w:r>
    </w:p>
    <w:p w:rsidR="00217CBC" w:rsidRPr="004A7B72" w:rsidRDefault="00217CBC" w:rsidP="00A14913">
      <w:pPr>
        <w:rPr>
          <w:rStyle w:val="StyleUnderline"/>
        </w:rPr>
      </w:pPr>
      <w:r w:rsidRPr="004A7B72">
        <w:rPr>
          <w:rStyle w:val="StyleUnderline"/>
        </w:rPr>
        <w:t>The first year of the</w:t>
      </w:r>
      <w:r>
        <w:t xml:space="preserve"> Donald </w:t>
      </w:r>
      <w:r w:rsidRPr="004A7B72">
        <w:rPr>
          <w:rStyle w:val="StyleUnderline"/>
        </w:rPr>
        <w:t xml:space="preserve">Trump presidency brought a significant amount of attention to a program that hadn’t previously made much news: </w:t>
      </w:r>
      <w:proofErr w:type="gramStart"/>
      <w:r w:rsidRPr="004A7B72">
        <w:rPr>
          <w:rStyle w:val="StyleUnderline"/>
        </w:rPr>
        <w:t>the</w:t>
      </w:r>
      <w:proofErr w:type="gramEnd"/>
      <w:r w:rsidRPr="004A7B72">
        <w:rPr>
          <w:rStyle w:val="StyleUnderline"/>
        </w:rPr>
        <w:t xml:space="preserve"> U.S. refugee resettlement program. Since the end of the Vietnam War, under both Republican and Democratic administrations, the United States has been the world’s leader in resettling refugees — offering a new life to those who have been persecuted at the hands of repressive governments or warring armies.</w:t>
      </w:r>
    </w:p>
    <w:p w:rsidR="00217CBC" w:rsidRPr="00824149" w:rsidRDefault="00217CBC" w:rsidP="00A14913">
      <w:pPr>
        <w:rPr>
          <w:rStyle w:val="StyleUnderline"/>
        </w:rPr>
      </w:pPr>
      <w:r>
        <w:t xml:space="preserve">Yet </w:t>
      </w:r>
      <w:r w:rsidRPr="00824149">
        <w:rPr>
          <w:rStyle w:val="StyleUnderline"/>
        </w:rPr>
        <w:t>at a time when there are more refugees globally than at any time since World War II, the Trump administration has abandoned America’s traditional leadership role. The State Department has slashed refugee admissions by more than half,</w:t>
      </w:r>
      <w:r>
        <w:t xml:space="preserve"> to 45,000, a historic low. </w:t>
      </w:r>
      <w:r w:rsidRPr="00824149">
        <w:rPr>
          <w:rStyle w:val="StyleUnderline"/>
        </w:rPr>
        <w:t>The United States has walked away from the United Nations’ efforts to coordinate an international response. And with fiery rhetoric and provocative travel bans, the administration has stoked anti-immigrant sentiment by playing to people’s fears about terrorism and cultural difference, especially when it comes to the possible admission of Muslim refugees.</w:t>
      </w:r>
    </w:p>
    <w:p w:rsidR="00217CBC" w:rsidRDefault="00217CBC" w:rsidP="00A14913">
      <w:r>
        <w:t xml:space="preserve">While </w:t>
      </w:r>
      <w:r w:rsidRPr="00F4055B">
        <w:rPr>
          <w:rStyle w:val="StyleUnderline"/>
        </w:rPr>
        <w:t xml:space="preserve">there is no evidence that refugees pose a security threat to the United States </w:t>
      </w:r>
      <w:r>
        <w:t xml:space="preserve">— in fact, </w:t>
      </w:r>
      <w:r w:rsidRPr="00F4055B">
        <w:rPr>
          <w:rStyle w:val="StyleUnderline"/>
        </w:rPr>
        <w:t>refugees undergo the most onerous and thorough background checks of anyone entering the United States</w:t>
      </w:r>
      <w:r>
        <w:t xml:space="preserve"> — the Trump administration’s focus on culture isn’t accidental. For many Americans, the arrival of foreigners who speak another language or belong to another religion surfaces deeply-rooted concerns about integration.</w:t>
      </w:r>
    </w:p>
    <w:p w:rsidR="00C75F57" w:rsidRDefault="00021584" w:rsidP="00A14913">
      <w:pPr>
        <w:pStyle w:val="Heading4"/>
        <w:spacing w:before="0"/>
      </w:pPr>
      <w:r>
        <w:t>Denial of re</w:t>
      </w:r>
      <w:r w:rsidR="00B8065D">
        <w:t>fugees undermines credibility</w:t>
      </w:r>
    </w:p>
    <w:p w:rsidR="008B7C00" w:rsidRDefault="008B7C00" w:rsidP="00A14913">
      <w:r w:rsidRPr="00873021">
        <w:rPr>
          <w:rStyle w:val="Style13ptBold"/>
        </w:rPr>
        <w:t>Mullen, Former Joint Chiefs of Staff Chairman, 17</w:t>
      </w:r>
      <w:r>
        <w:t xml:space="preserve"> [Michael G; 9-29-17; New York Times; "The Wrong Time to Cut Back on Refugees"; https://www.nytimes.com/2017/09/29/opinion/refugee-resettlement-trump.html; accessed 5-30-18; PAC]</w:t>
      </w:r>
    </w:p>
    <w:p w:rsidR="00C75F57" w:rsidRPr="00E22B64" w:rsidRDefault="00C75F57" w:rsidP="00A14913">
      <w:pPr>
        <w:rPr>
          <w:rStyle w:val="StyleUnderline"/>
        </w:rPr>
      </w:pPr>
      <w:r w:rsidRPr="00E22B64">
        <w:rPr>
          <w:rStyle w:val="StyleUnderline"/>
        </w:rPr>
        <w:t>Over the years, the United States has lived up to its ideals and brought millions of refugees to safety and freedom.</w:t>
      </w:r>
      <w:r>
        <w:t xml:space="preserve"> It didn’t become a resettlement leader out of pure altruism. </w:t>
      </w:r>
      <w:r w:rsidRPr="00E22B64">
        <w:rPr>
          <w:rStyle w:val="StyleUnderline"/>
        </w:rPr>
        <w:t>By welcoming refugees, the United States revitalizes its democracy and its economy, helps preserve or restore stability in volatile regions of the world, and builds respect.</w:t>
      </w:r>
    </w:p>
    <w:p w:rsidR="00C75F57" w:rsidRPr="00E22B64" w:rsidRDefault="00C75F57" w:rsidP="00A14913">
      <w:pPr>
        <w:rPr>
          <w:rStyle w:val="StyleUnderline"/>
        </w:rPr>
      </w:pPr>
      <w:r w:rsidRPr="00E22B64">
        <w:rPr>
          <w:rStyle w:val="StyleUnderline"/>
        </w:rPr>
        <w:t>In slashing resettlement, the president is taking a recklessly narrow view of how best to put America first. Shutting out refugees would not only increase human suffering; it would also weaken the country and undermine its foreign policy.</w:t>
      </w:r>
    </w:p>
    <w:p w:rsidR="00C75F57" w:rsidRDefault="00C75F57" w:rsidP="00A14913">
      <w:r>
        <w:t xml:space="preserve">There are more than 22 million refugees in the world, the highest number since World War II. </w:t>
      </w:r>
      <w:r w:rsidRPr="00AA06FE">
        <w:rPr>
          <w:rStyle w:val="StyleUnderline"/>
        </w:rPr>
        <w:t>Even before the Trump presidency, the United States response to this crisis was relatively modest.</w:t>
      </w:r>
      <w:r>
        <w:t xml:space="preserve"> In fiscal year 2016, the United States resettled about 84,000 refugees, the most of any year under President </w:t>
      </w:r>
      <w:r>
        <w:lastRenderedPageBreak/>
        <w:t>Barack Obama. For comparison’s sake, the country took in roughly 200,000 refugees a year in the early 1980s under President Ronald Reagan.</w:t>
      </w:r>
    </w:p>
    <w:p w:rsidR="00C75F57" w:rsidRPr="00AA06FE" w:rsidRDefault="00C75F57" w:rsidP="00A14913">
      <w:pPr>
        <w:rPr>
          <w:rStyle w:val="StyleUnderline"/>
        </w:rPr>
      </w:pPr>
      <w:r>
        <w:t xml:space="preserve">Nonetheless, </w:t>
      </w:r>
      <w:r w:rsidRPr="00AA06FE">
        <w:rPr>
          <w:rStyle w:val="StyleUnderline"/>
        </w:rPr>
        <w:t>the resettlement effort under President Obama served American interests. For one thing, it helped the states that host the vast majority of Syrian refugees: Jordan, Turkey and Lebanon</w:t>
      </w:r>
      <w:r>
        <w:t xml:space="preserve">. (In fiscal year 2016, 12,500 of the refugees resettled by the United States came from Jordan, a key American ally in a strategically crucial region.) </w:t>
      </w:r>
      <w:r w:rsidRPr="00AA06FE">
        <w:rPr>
          <w:rStyle w:val="StyleUnderline"/>
        </w:rPr>
        <w:t>The huge influx of refugees into these nations has strained their resources and infrastructure, becoming a potential source of instability and even conflict. By resettling refugees, the United States helps preserve stability and sends a message of support to countries whose cooperation it needs on a range of issues.</w:t>
      </w:r>
    </w:p>
    <w:p w:rsidR="00C75F57" w:rsidRPr="008C249C" w:rsidRDefault="00C75F57" w:rsidP="00A14913">
      <w:pPr>
        <w:rPr>
          <w:rStyle w:val="StyleUnderline"/>
        </w:rPr>
      </w:pPr>
      <w:r w:rsidRPr="008C249C">
        <w:rPr>
          <w:rStyle w:val="Emphasis"/>
        </w:rPr>
        <w:t>The Trump administration’s cuts to resettlement send the exact opposite message</w:t>
      </w:r>
      <w:r>
        <w:t xml:space="preserve">. </w:t>
      </w:r>
      <w:r w:rsidRPr="008C249C">
        <w:rPr>
          <w:rStyle w:val="StyleUnderline"/>
        </w:rPr>
        <w:t>It is a message heard across the region, by enemies as well as friends of the United States. Restricting resettlement, especially in the context of the travel ban, appears to validate the propaganda of the Islamic State and other extremist groups, which claims that the United States is hostile to Muslims. The battle against violent extremism must be fought with guns, but also with ideas. Slamming the door on refugees is a significant strategic blunder.</w:t>
      </w:r>
    </w:p>
    <w:p w:rsidR="00C75F57" w:rsidRPr="00021584" w:rsidRDefault="00C75F57" w:rsidP="00A14913">
      <w:pPr>
        <w:rPr>
          <w:rStyle w:val="StyleUnderline"/>
        </w:rPr>
      </w:pPr>
      <w:r w:rsidRPr="008C249C">
        <w:rPr>
          <w:rStyle w:val="StyleUnderline"/>
        </w:rPr>
        <w:t xml:space="preserve">Opponents of refugee resettlement would have you believe that the country’s enemies are exploiting the program. </w:t>
      </w:r>
      <w:r w:rsidRPr="008C249C">
        <w:rPr>
          <w:rStyle w:val="Emphasis"/>
        </w:rPr>
        <w:t>There is no factual basis for this claim</w:t>
      </w:r>
      <w:r>
        <w:t xml:space="preserve">. In fact, </w:t>
      </w:r>
      <w:r w:rsidRPr="00021584">
        <w:rPr>
          <w:rStyle w:val="StyleUnderline"/>
        </w:rPr>
        <w:t>of all the people who enter the United States, refugees are the most thoroughly vetted</w:t>
      </w:r>
      <w:r>
        <w:t xml:space="preserve">. The screening process is exhaustive and lengthy, and involves numerous agencies. </w:t>
      </w:r>
      <w:r w:rsidRPr="00021584">
        <w:rPr>
          <w:rStyle w:val="StyleUnderline"/>
        </w:rPr>
        <w:t>Our intelligence and national security professionals can both vet refugees and protect Americans. Indeed, they’ve done just that for years.</w:t>
      </w:r>
    </w:p>
    <w:p w:rsidR="00C75F57" w:rsidRDefault="00C75F57" w:rsidP="00A14913">
      <w:r>
        <w:t>Refugees are victims of extremist groups and brutal governments. They become patriotic, hard-working Americans. Refugees are us. They are teachers, police officers, doctors, factory workers and soldiers. There are thousands of former refugees and children of refugees in the United States military. I served alongside many who were eager and proud to give back to the country that helped them in their time of need.</w:t>
      </w:r>
    </w:p>
    <w:p w:rsidR="00C75F57" w:rsidRPr="00021584" w:rsidRDefault="00C75F57" w:rsidP="00A14913">
      <w:pPr>
        <w:rPr>
          <w:rStyle w:val="StyleUnderline"/>
        </w:rPr>
      </w:pPr>
      <w:r w:rsidRPr="00021584">
        <w:rPr>
          <w:rStyle w:val="StyleUnderline"/>
        </w:rPr>
        <w:t>It’s no wonder that numerous studies have found that refugees are a net benefit to the American economy. The administration’s own study — which the president solicited from the Department of Health and Human Resources — concluded that refugees added $63 billion to the economy between 2005 and 2014.</w:t>
      </w:r>
    </w:p>
    <w:p w:rsidR="00C75F57" w:rsidRPr="00021584" w:rsidRDefault="00C75F57" w:rsidP="00A14913">
      <w:pPr>
        <w:rPr>
          <w:rStyle w:val="StyleUnderline"/>
        </w:rPr>
      </w:pPr>
      <w:r w:rsidRPr="00021584">
        <w:rPr>
          <w:rStyle w:val="StyleUnderline"/>
        </w:rPr>
        <w:t>Support for refugees creates another form of currency for the United States. Call it respect or admiration or credibility, this currency accrues when the United States leads by example and champions human rights on the world stage. It’s an invaluable and fungible resource, amassed over many decades. It enables the United States to forge ties with democratic movements. It also helps Washington persuade allies to do difficult things and pressure foes to stop their bad behavior. It is crucial to forging trade pacts, military coalitions and peace deals.</w:t>
      </w:r>
    </w:p>
    <w:p w:rsidR="00E95CD0" w:rsidRDefault="00C75F57" w:rsidP="00A14913">
      <w:pPr>
        <w:rPr>
          <w:rStyle w:val="StyleUnderline"/>
        </w:rPr>
      </w:pPr>
      <w:r w:rsidRPr="00021584">
        <w:rPr>
          <w:rStyle w:val="StyleUnderline"/>
        </w:rPr>
        <w:t>More than any other resource — including military and economic might — this accounts for American greatness. We sacrifice it at our peril.</w:t>
      </w:r>
    </w:p>
    <w:p w:rsidR="00E95CD0" w:rsidRPr="00E95CD0" w:rsidRDefault="00E95CD0" w:rsidP="00A14913">
      <w:pPr>
        <w:pStyle w:val="Heading3"/>
        <w:spacing w:before="0"/>
      </w:pPr>
      <w:r>
        <w:lastRenderedPageBreak/>
        <w:t>Internal Link – Soft Power</w:t>
      </w:r>
    </w:p>
    <w:p w:rsidR="00E95CD0" w:rsidRPr="00E95CD0" w:rsidRDefault="00E95CD0" w:rsidP="00A14913">
      <w:pPr>
        <w:pStyle w:val="Heading4"/>
        <w:spacing w:before="0"/>
      </w:pPr>
      <w:r>
        <w:t>Trump’s refugee policy undermines soft power – key to US security</w:t>
      </w:r>
    </w:p>
    <w:p w:rsidR="00E95CD0" w:rsidRPr="00E95CD0" w:rsidRDefault="00E95CD0" w:rsidP="00A14913">
      <w:proofErr w:type="spellStart"/>
      <w:r w:rsidRPr="00E95CD0">
        <w:rPr>
          <w:rStyle w:val="Style13ptBold"/>
        </w:rPr>
        <w:t>Sciubba</w:t>
      </w:r>
      <w:proofErr w:type="spellEnd"/>
      <w:r w:rsidRPr="00E95CD0">
        <w:rPr>
          <w:rStyle w:val="Style13ptBold"/>
        </w:rPr>
        <w:t>, Rhodes College International Studies Associate Professor, 17</w:t>
      </w:r>
      <w:r>
        <w:t xml:space="preserve"> [Jennifer Dabbs; The Inquirer; 10-4-17; "Trump's new refugee ceiling endangers the U.S."; www.philly.com/philly/opinion/commentary/trump-refugees-extremists-soft-power-20171004.html; accessed 6-4-18; PAC]</w:t>
      </w:r>
    </w:p>
    <w:p w:rsidR="00E95CD0" w:rsidRPr="00E95CD0" w:rsidRDefault="00F20430" w:rsidP="00A14913">
      <w:pPr>
        <w:contextualSpacing/>
        <w:rPr>
          <w:rStyle w:val="StyleUnderline"/>
        </w:rPr>
      </w:pPr>
      <w:r>
        <w:t xml:space="preserve">The </w:t>
      </w:r>
      <w:r w:rsidRPr="00E95CD0">
        <w:rPr>
          <w:rStyle w:val="StyleUnderline"/>
        </w:rPr>
        <w:t>Trump</w:t>
      </w:r>
      <w:r>
        <w:t xml:space="preserve"> administration </w:t>
      </w:r>
      <w:r w:rsidRPr="00E95CD0">
        <w:rPr>
          <w:rStyle w:val="StyleUnderline"/>
        </w:rPr>
        <w:t>announced</w:t>
      </w:r>
      <w:r>
        <w:t xml:space="preserve"> last </w:t>
      </w:r>
      <w:r w:rsidRPr="00E95CD0">
        <w:rPr>
          <w:rStyle w:val="StyleUnderline"/>
        </w:rPr>
        <w:t>week a maximum of 45,000 refugees to be allowed resettlement in the United States</w:t>
      </w:r>
      <w:r>
        <w:t xml:space="preserve"> in 2018. </w:t>
      </w:r>
      <w:r w:rsidRPr="00E95CD0">
        <w:rPr>
          <w:rStyle w:val="StyleUnderline"/>
        </w:rPr>
        <w:t>The justifications for this antagonism toward resettling refugees are that they might be terrorists and that resettlement costs too much money. The administration misses the mark on both counts.</w:t>
      </w:r>
    </w:p>
    <w:p w:rsidR="00E95CD0" w:rsidRDefault="00F20430" w:rsidP="00A14913">
      <w:pPr>
        <w:contextualSpacing/>
      </w:pPr>
      <w:r>
        <w:t>The Refugee Act of 1980 gave the president, in consultation with Congress, the power to set an annual cap, which in 1980 was 231,700, more than five times the current level of 45,000.</w:t>
      </w:r>
    </w:p>
    <w:p w:rsidR="00E95CD0" w:rsidRPr="00E95CD0" w:rsidRDefault="00F20430" w:rsidP="00A14913">
      <w:pPr>
        <w:contextualSpacing/>
        <w:rPr>
          <w:rStyle w:val="StyleUnderline"/>
        </w:rPr>
      </w:pPr>
      <w:r>
        <w:t xml:space="preserve">After 9/11, the trend has been toward a lower annual ceiling for refugees resettled in the United States. Still, since the 1980 act gave them authority, </w:t>
      </w:r>
      <w:r w:rsidRPr="00E95CD0">
        <w:rPr>
          <w:rStyle w:val="StyleUnderline"/>
        </w:rPr>
        <w:t>no U.S. president has set a cap as low as Donald Trump has.</w:t>
      </w:r>
    </w:p>
    <w:p w:rsidR="00E95CD0" w:rsidRDefault="00F20430" w:rsidP="00A14913">
      <w:pPr>
        <w:contextualSpacing/>
      </w:pPr>
      <w:r>
        <w:t xml:space="preserve">The world in 2017 is turbulent, but I believe </w:t>
      </w:r>
      <w:r w:rsidRPr="00E95CD0">
        <w:rPr>
          <w:rStyle w:val="StyleUnderline"/>
        </w:rPr>
        <w:t>this policy further endangers America.</w:t>
      </w:r>
    </w:p>
    <w:p w:rsidR="00E95CD0" w:rsidRPr="00E95CD0" w:rsidRDefault="00F20430" w:rsidP="00A14913">
      <w:pPr>
        <w:contextualSpacing/>
        <w:rPr>
          <w:rStyle w:val="StyleUnderline"/>
        </w:rPr>
      </w:pPr>
      <w:r w:rsidRPr="00E95CD0">
        <w:rPr>
          <w:rStyle w:val="StyleUnderline"/>
        </w:rPr>
        <w:t>Make no mistake, we are threatened by extremists bent on destroying democracies like ours. But allowing an abnormally low number of refugees to enter the United States hurts far more than it helps the cause in the fight against terrorism, because it will diminish America’s soft power in the world.</w:t>
      </w:r>
    </w:p>
    <w:p w:rsidR="00E95CD0" w:rsidRDefault="00F20430" w:rsidP="00A14913">
      <w:pPr>
        <w:contextualSpacing/>
      </w:pPr>
      <w:r>
        <w:t>Hard power is the kind of power used to coerce others into doing what you want them to do: threats of violence, economic sanctions, and so on. Hard power hasn’t helped us much in the fight against extremism; the threats today from groups like ISIS are arguably greater than ever.</w:t>
      </w:r>
    </w:p>
    <w:p w:rsidR="00E95CD0" w:rsidRPr="00E95CD0" w:rsidRDefault="00F20430" w:rsidP="00A14913">
      <w:pPr>
        <w:contextualSpacing/>
        <w:rPr>
          <w:rStyle w:val="StyleUnderline"/>
        </w:rPr>
      </w:pPr>
      <w:r w:rsidRPr="00E95CD0">
        <w:rPr>
          <w:rStyle w:val="Emphasis"/>
        </w:rPr>
        <w:t xml:space="preserve">To effectively fight violent </w:t>
      </w:r>
      <w:proofErr w:type="gramStart"/>
      <w:r w:rsidRPr="00E95CD0">
        <w:rPr>
          <w:rStyle w:val="Emphasis"/>
        </w:rPr>
        <w:t>extremism</w:t>
      </w:r>
      <w:proofErr w:type="gramEnd"/>
      <w:r w:rsidRPr="00E95CD0">
        <w:rPr>
          <w:rStyle w:val="Emphasis"/>
        </w:rPr>
        <w:t xml:space="preserve"> we need soft power</w:t>
      </w:r>
      <w:r>
        <w:t xml:space="preserve">. </w:t>
      </w:r>
      <w:r w:rsidRPr="00E95CD0">
        <w:rPr>
          <w:rStyle w:val="StyleUnderline"/>
        </w:rPr>
        <w:t>Soft power helps us recruit allies and friends who sign on to our international agenda — they want the kind of world we want. When we slam the door on refugees, we legitimize fear of Muslims and nonwhites in America and foster hatred and resentment toward America abroad. We feed the motivation of would-be terrorists.</w:t>
      </w:r>
    </w:p>
    <w:p w:rsidR="00E95CD0" w:rsidRPr="00E95CD0" w:rsidRDefault="00F20430" w:rsidP="00A14913">
      <w:pPr>
        <w:contextualSpacing/>
        <w:rPr>
          <w:rStyle w:val="StyleUnderline"/>
        </w:rPr>
      </w:pPr>
      <w:r w:rsidRPr="00E95CD0">
        <w:rPr>
          <w:rStyle w:val="StyleUnderline"/>
        </w:rPr>
        <w:t>When the United States welcomed refugees from communist countries during the Cold War, it did so to shame communism. We sent an ideological message about how much more desirable life in the United States was than in countries under the communist thumb.</w:t>
      </w:r>
    </w:p>
    <w:p w:rsidR="00E95CD0" w:rsidRDefault="00F20430" w:rsidP="00A14913">
      <w:pPr>
        <w:contextualSpacing/>
      </w:pPr>
      <w:r>
        <w:t>After the 1979 Geneva Conference on refugees had drawn attention to thousands dying as they fled Cambodia, Laos, and Vietnam, we accepted nearly half of the 2.5 million refugees.</w:t>
      </w:r>
    </w:p>
    <w:p w:rsidR="00E95CD0" w:rsidRDefault="00F20430" w:rsidP="00A14913">
      <w:pPr>
        <w:contextualSpacing/>
      </w:pPr>
      <w:r>
        <w:t>In the early 1990s, the United States again increased its refugee ceiling to accommodate those fleeing the explosion of civil wars worldwide, from Yugoslavia to Republic of Congo.</w:t>
      </w:r>
    </w:p>
    <w:p w:rsidR="00E95CD0" w:rsidRPr="00E95CD0" w:rsidRDefault="00F20430" w:rsidP="00A14913">
      <w:pPr>
        <w:contextualSpacing/>
        <w:rPr>
          <w:rStyle w:val="StyleUnderline"/>
        </w:rPr>
      </w:pPr>
      <w:r w:rsidRPr="00E95CD0">
        <w:rPr>
          <w:rStyle w:val="StyleUnderline"/>
        </w:rPr>
        <w:t>Each time, we made friends and influenced people. We increased our soft power globally and showcased American leadership.</w:t>
      </w:r>
    </w:p>
    <w:p w:rsidR="00E95CD0" w:rsidRPr="00E95CD0" w:rsidRDefault="00F20430" w:rsidP="00A14913">
      <w:pPr>
        <w:contextualSpacing/>
        <w:rPr>
          <w:rStyle w:val="StyleUnderline"/>
        </w:rPr>
      </w:pPr>
      <w:r w:rsidRPr="00E95CD0">
        <w:rPr>
          <w:rStyle w:val="StyleUnderline"/>
        </w:rPr>
        <w:t>During the wars in Afghanistan and Iraq that displaced millions, we took too few refugees.</w:t>
      </w:r>
    </w:p>
    <w:p w:rsidR="00E95CD0" w:rsidRPr="00E95CD0" w:rsidRDefault="00F20430" w:rsidP="00A14913">
      <w:pPr>
        <w:contextualSpacing/>
        <w:rPr>
          <w:rStyle w:val="StyleUnderline"/>
        </w:rPr>
      </w:pPr>
      <w:r w:rsidRPr="00E95CD0">
        <w:rPr>
          <w:rStyle w:val="StyleUnderline"/>
        </w:rPr>
        <w:t>Now, amid the worst global refugee crisis since World War II, America is slamming the door on some of the world’s most desperate victims.</w:t>
      </w:r>
    </w:p>
    <w:p w:rsidR="00E95CD0" w:rsidRPr="00E95CD0" w:rsidRDefault="00F20430" w:rsidP="00A14913">
      <w:pPr>
        <w:contextualSpacing/>
        <w:rPr>
          <w:rStyle w:val="StyleUnderline"/>
        </w:rPr>
      </w:pPr>
      <w:r w:rsidRPr="00E95CD0">
        <w:rPr>
          <w:rStyle w:val="StyleUnderline"/>
        </w:rPr>
        <w:t>Is this the wise response to a situation in which refugees flow by the thousands into countries that neighbor the world’s worst conflicts?</w:t>
      </w:r>
      <w:r>
        <w:t xml:space="preserve"> Syria, with a population of only 18 million, took in more than 1.2 million Iraqi refugees in the years before the current conflict erupted there, according to one estimate. </w:t>
      </w:r>
      <w:r w:rsidRPr="00E95CD0">
        <w:rPr>
          <w:rStyle w:val="StyleUnderline"/>
        </w:rPr>
        <w:t>Do we really want to foist the burden of refugees on countries already teetering on the brink of failure?</w:t>
      </w:r>
    </w:p>
    <w:p w:rsidR="00E95CD0" w:rsidRPr="00E95CD0" w:rsidRDefault="00F20430" w:rsidP="00A14913">
      <w:pPr>
        <w:contextualSpacing/>
        <w:rPr>
          <w:rStyle w:val="StyleUnderline"/>
        </w:rPr>
      </w:pPr>
      <w:r w:rsidRPr="00E95CD0">
        <w:rPr>
          <w:rStyle w:val="StyleUnderline"/>
        </w:rPr>
        <w:lastRenderedPageBreak/>
        <w:t>As to the debate over whether or not refugees are a net economic drain or benefit, a recent report commissioned by the administration — but later rejected by it — has persuasive evidence of refugees’ net contribution.</w:t>
      </w:r>
    </w:p>
    <w:p w:rsidR="00E95CD0" w:rsidRPr="00E95CD0" w:rsidRDefault="00F20430" w:rsidP="00A14913">
      <w:pPr>
        <w:contextualSpacing/>
        <w:rPr>
          <w:rStyle w:val="StyleUnderline"/>
        </w:rPr>
      </w:pPr>
      <w:r w:rsidRPr="00E95CD0">
        <w:rPr>
          <w:rStyle w:val="StyleUnderline"/>
        </w:rPr>
        <w:t>Ignored in the debate is our historic responsibility to meet our moral obligations, given our military involvement abroad. It’s an obligation that needs to be discussed urgently. Yes, we are driven by an understandable passion to root out terrorists, but I believe there is ample evidence that shows refugee reductions have reduced our soft power and made America less safe.</w:t>
      </w:r>
    </w:p>
    <w:p w:rsidR="00E95CD0" w:rsidRPr="00E95CD0" w:rsidRDefault="00F20430" w:rsidP="00A14913">
      <w:pPr>
        <w:contextualSpacing/>
        <w:rPr>
          <w:rStyle w:val="StyleUnderline"/>
        </w:rPr>
      </w:pPr>
      <w:r w:rsidRPr="00E95CD0">
        <w:rPr>
          <w:rStyle w:val="StyleUnderline"/>
        </w:rPr>
        <w:t>During and after the Cold War, we accepted refugees from communist countries even though many were afraid they would export that “subversive and dangerous” ideology and put the United States at risk. Now, we are letting similar fears — this time about terrorism — get the best of us.</w:t>
      </w:r>
    </w:p>
    <w:p w:rsidR="00E95CD0" w:rsidRPr="00E95CD0" w:rsidRDefault="00F20430" w:rsidP="00A14913">
      <w:pPr>
        <w:contextualSpacing/>
        <w:rPr>
          <w:rStyle w:val="StyleUnderline"/>
        </w:rPr>
      </w:pPr>
      <w:r w:rsidRPr="00E95CD0">
        <w:rPr>
          <w:rStyle w:val="StyleUnderline"/>
        </w:rPr>
        <w:t>By disdaining refugees in the name of national security and economics, America comes across as less of a global leader. A recent Pew Research Center poll showed G-20 countries to be more confident in German Chancellor Angela Merkel than in President Trump.</w:t>
      </w:r>
    </w:p>
    <w:p w:rsidR="00F20430" w:rsidRPr="00E95CD0" w:rsidRDefault="00F20430" w:rsidP="00A14913">
      <w:pPr>
        <w:contextualSpacing/>
        <w:rPr>
          <w:rStyle w:val="StyleUnderline"/>
        </w:rPr>
      </w:pPr>
      <w:r w:rsidRPr="00E95CD0">
        <w:rPr>
          <w:rStyle w:val="Emphasis"/>
        </w:rPr>
        <w:t>Resettling just 110,000 refugees,</w:t>
      </w:r>
      <w:r>
        <w:t xml:space="preserve"> the number set by Barack Obama before he left office, out of 21 million stateless people worldwide, </w:t>
      </w:r>
      <w:r w:rsidRPr="00E95CD0">
        <w:rPr>
          <w:rStyle w:val="Emphasis"/>
        </w:rPr>
        <w:t>would be a strong, symbolic gesture</w:t>
      </w:r>
      <w:r>
        <w:t xml:space="preserve">. </w:t>
      </w:r>
      <w:r w:rsidRPr="00E95CD0">
        <w:rPr>
          <w:rStyle w:val="StyleUnderline"/>
        </w:rPr>
        <w:t>Through our commitment to freedom and our compassion, we would gain soft power, and ultimately help advance the American agenda abroad.</w:t>
      </w:r>
    </w:p>
    <w:p w:rsidR="00F20430" w:rsidRDefault="00F20430" w:rsidP="00A14913">
      <w:pPr>
        <w:contextualSpacing/>
        <w:rPr>
          <w:rStyle w:val="StyleUnderline"/>
        </w:rPr>
      </w:pPr>
      <w:r w:rsidRPr="00E95CD0">
        <w:rPr>
          <w:rStyle w:val="StyleUnderline"/>
        </w:rPr>
        <w:t>With our large military footprint, we play a role in exacerbating dozens of the current conflicts that rage around the globe and displace millions. Not only are we morally bound to welcome more refugees — doing so is also good for American national security. Win-win.</w:t>
      </w:r>
    </w:p>
    <w:p w:rsidR="00D35EB5" w:rsidRDefault="00D35EB5" w:rsidP="00A14913">
      <w:pPr>
        <w:pStyle w:val="Heading3"/>
        <w:spacing w:before="0"/>
      </w:pPr>
      <w:r>
        <w:lastRenderedPageBreak/>
        <w:t>Impact – Cooperation</w:t>
      </w:r>
    </w:p>
    <w:p w:rsidR="00D35EB5" w:rsidRPr="008603D5" w:rsidRDefault="00D35EB5" w:rsidP="00D35EB5">
      <w:pPr>
        <w:pStyle w:val="Heading4"/>
        <w:rPr>
          <w:rFonts w:cs="Times New Roman"/>
        </w:rPr>
      </w:pPr>
      <w:r w:rsidRPr="008603D5">
        <w:rPr>
          <w:rFonts w:cs="Times New Roman"/>
        </w:rPr>
        <w:t>Soft power is key to solve every impact—the rise of the rest means hard power alone doesn’t solve</w:t>
      </w:r>
    </w:p>
    <w:p w:rsidR="00D35EB5" w:rsidRDefault="00D35EB5" w:rsidP="00D35EB5">
      <w:r w:rsidRPr="008603D5">
        <w:rPr>
          <w:rStyle w:val="Style13ptBold"/>
        </w:rPr>
        <w:t>Nye, Harvard IR Professor, 9</w:t>
      </w:r>
    </w:p>
    <w:p w:rsidR="00D35EB5" w:rsidRPr="008603D5" w:rsidRDefault="00D35EB5" w:rsidP="00D35EB5">
      <w:pPr>
        <w:rPr>
          <w:color w:val="000000"/>
          <w:sz w:val="24"/>
        </w:rPr>
      </w:pPr>
      <w:r w:rsidRPr="008603D5">
        <w:rPr>
          <w:color w:val="000000"/>
          <w:sz w:val="24"/>
        </w:rPr>
        <w:t>[Joseph S., former Assistant Defense Secretary, 9/10/9, Project Syndicate, “American Power in the Twenty-First Century,” http://www.project-syndicate.org/commentary/american-power-in-the-twenty-first-century, accessed 7/6/14, AC]</w:t>
      </w:r>
    </w:p>
    <w:p w:rsidR="00D35EB5" w:rsidRPr="008603D5" w:rsidRDefault="00D35EB5" w:rsidP="00D35EB5">
      <w:r w:rsidRPr="008603D5">
        <w:t xml:space="preserve">The United States </w:t>
      </w:r>
      <w:proofErr w:type="gramStart"/>
      <w:r w:rsidRPr="008603D5">
        <w:t>government’s</w:t>
      </w:r>
      <w:proofErr w:type="gramEnd"/>
      <w:r w:rsidRPr="008603D5">
        <w:t xml:space="preserve"> National Intelligence Council projects that American dominance will be “much diminished” by 2025, and that the one key area of continued American superiority – military power – will be less significant in the increasingly competitive world of the future. Russian President Dmitri Medvedev has called the 2008 financial crisis a sign that America’s global leadership is coming to an end. The leader of Canada’s opposition Liberal Party, Michael </w:t>
      </w:r>
      <w:proofErr w:type="spellStart"/>
      <w:r w:rsidRPr="008603D5">
        <w:t>Ignatieff</w:t>
      </w:r>
      <w:proofErr w:type="spellEnd"/>
      <w:r w:rsidRPr="008603D5">
        <w:t>, suggests that US power has passed its mid-day. How can we know if these predictions are correct?</w:t>
      </w:r>
    </w:p>
    <w:p w:rsidR="00D35EB5" w:rsidRPr="008603D5" w:rsidRDefault="00D35EB5" w:rsidP="00D35EB5">
      <w:r w:rsidRPr="008603D5">
        <w:rPr>
          <w:rStyle w:val="StyleUnderline"/>
        </w:rPr>
        <w:t>One should beware of misleading metaphors of organic decline. Countries are not like humans with predictable life spans</w:t>
      </w:r>
      <w:r w:rsidRPr="008603D5">
        <w:t>. For example, after Britain lost its American colonies at the end of the eighteenth century, Horace Walpole lamented Britain’s reduction to “as insignificant a country as Denmark or Sardinia.” He failed to foresee that the industrial revolution would give Britain a second century of even greater ascendency.</w:t>
      </w:r>
    </w:p>
    <w:p w:rsidR="00D35EB5" w:rsidRPr="008603D5" w:rsidRDefault="00D35EB5" w:rsidP="00D35EB5">
      <w:r w:rsidRPr="008603D5">
        <w:t xml:space="preserve">Rome remained dominant for more than three centuries after the apogee of Roman power. </w:t>
      </w:r>
      <w:r w:rsidRPr="008603D5">
        <w:rPr>
          <w:rStyle w:val="StyleUnderline"/>
        </w:rPr>
        <w:t>Even then, Rome did not succumb to another state, but suffered a death of a thousand cuts inflicted by various barbarian tribes. Indeed, for all the fashionable predictions of China, India, or Brazil surpassing the US in the coming decades, the classical transition of power among great states may be less of a problem than the rise of modern barbarians – non-state actors.</w:t>
      </w:r>
      <w:r w:rsidRPr="008603D5">
        <w:t xml:space="preserve"> In an information-based world of cyber-insecurity</w:t>
      </w:r>
      <w:r w:rsidRPr="008603D5">
        <w:rPr>
          <w:rStyle w:val="StyleUnderline"/>
        </w:rPr>
        <w:t>, power diffusion may be a greater threat than power transition</w:t>
      </w:r>
      <w:r w:rsidRPr="008603D5">
        <w:t>.</w:t>
      </w:r>
    </w:p>
    <w:p w:rsidR="00D35EB5" w:rsidRPr="008603D5" w:rsidRDefault="00D35EB5" w:rsidP="00D35EB5">
      <w:r w:rsidRPr="008603D5">
        <w:t>So, what will it mean to wield power in the global information age of the twenty-first century? What resources will produce power? In the sixteenth century, control of colonies and gold bullion gave Spain the edge; seventeenth-century Holland profited from trade and finance; eighteenth-century France gained from its larger population and armies; and nineteenth-century British power rested on its industrial primacy and its navy.</w:t>
      </w:r>
    </w:p>
    <w:p w:rsidR="00D35EB5" w:rsidRPr="008603D5" w:rsidRDefault="00D35EB5" w:rsidP="00D35EB5">
      <w:r w:rsidRPr="008603D5">
        <w:rPr>
          <w:rStyle w:val="StyleUnderline"/>
        </w:rPr>
        <w:t>Conventional wisdom has always held that the state with the largest military prevails, but in an information age it may be the state</w:t>
      </w:r>
      <w:r w:rsidRPr="008603D5">
        <w:t xml:space="preserve"> (or non-state) </w:t>
      </w:r>
      <w:r w:rsidRPr="008603D5">
        <w:rPr>
          <w:rStyle w:val="StyleUnderline"/>
        </w:rPr>
        <w:t>with the best story that wins</w:t>
      </w:r>
      <w:r w:rsidRPr="008603D5">
        <w:t>. Today, it is far from clear how the balance of power is measured, much less how to develop successful survival strategies.</w:t>
      </w:r>
    </w:p>
    <w:p w:rsidR="00D35EB5" w:rsidRPr="008603D5" w:rsidRDefault="00D35EB5" w:rsidP="00D35EB5">
      <w:r w:rsidRPr="008603D5">
        <w:t>In his inaugural address in 2009, President Barack Obama stated that “our power grows through its prudent use; our security emanates from the justness of our cause, the force of our example, the tempering qualities of humility and restraint.” Shortly thereafter, Secretary of State Hillary Clinton said, “America cannot solve the most pressing problems on our own, and the world cannot solve them without America. We must use what has been called ‘smart power,’ the full range of tools at our disposal.” Smart power means the combination of the hard power of command and the soft power of attraction.</w:t>
      </w:r>
    </w:p>
    <w:p w:rsidR="00D35EB5" w:rsidRPr="008603D5" w:rsidRDefault="00D35EB5" w:rsidP="00D35EB5">
      <w:r w:rsidRPr="008603D5">
        <w:lastRenderedPageBreak/>
        <w:t>Power always depends on context. The child who dominates on the playground may become a laggard when the context changes to a disciplined classroom. In the middle of the twentieth century, Josef Stalin scornfully asked how many divisions the Pope had, but four decades later, the Papacy was still intact while Stalin’s empire had collapsed.</w:t>
      </w:r>
    </w:p>
    <w:p w:rsidR="00D35EB5" w:rsidRPr="008603D5" w:rsidRDefault="00D35EB5" w:rsidP="00D35EB5">
      <w:r w:rsidRPr="008603D5">
        <w:rPr>
          <w:rStyle w:val="StyleUnderline"/>
        </w:rPr>
        <w:t>In today’s world, the distribution of power varies with the context. It is distributed in a pattern that resembles a three-dimensional chess game. On the top chessboard, military power is largely unipolar, and the US is likely to remain the only superpower for some time. But on the middle chessboard, economic power has already been multi-polar for more than a decade</w:t>
      </w:r>
      <w:r w:rsidRPr="008603D5">
        <w:t>, with the US, Europe, Japan, and China as the major players, and others gaining in importance.</w:t>
      </w:r>
    </w:p>
    <w:p w:rsidR="00D35EB5" w:rsidRPr="008603D5" w:rsidRDefault="00D35EB5" w:rsidP="00D35EB5">
      <w:pPr>
        <w:rPr>
          <w:rStyle w:val="StyleUnderline"/>
        </w:rPr>
      </w:pPr>
      <w:r w:rsidRPr="008603D5">
        <w:rPr>
          <w:rStyle w:val="StyleUnderline"/>
        </w:rPr>
        <w:t>The bottom chessboard is the realm of cross-border transactions that occur outside of government control. It includes diverse non-state actors, such as bankers electronically transferring sums larger than most national budgets, and, at the other extreme, terrorists transferring weapons or hackers threatening cyber-security. It also includes new challenges like pandemics and climate change.</w:t>
      </w:r>
    </w:p>
    <w:p w:rsidR="00D35EB5" w:rsidRPr="008603D5" w:rsidRDefault="00D35EB5" w:rsidP="00D35EB5">
      <w:r w:rsidRPr="008603D5">
        <w:rPr>
          <w:rStyle w:val="StyleUnderline"/>
        </w:rPr>
        <w:t xml:space="preserve">On this bottom board, power is widely dispersed, and it makes no sense to speak of </w:t>
      </w:r>
      <w:proofErr w:type="spellStart"/>
      <w:r w:rsidRPr="008603D5">
        <w:rPr>
          <w:rStyle w:val="StyleUnderline"/>
        </w:rPr>
        <w:t>unipolarity</w:t>
      </w:r>
      <w:proofErr w:type="spellEnd"/>
      <w:r w:rsidRPr="008603D5">
        <w:rPr>
          <w:rStyle w:val="StyleUnderline"/>
        </w:rPr>
        <w:t xml:space="preserve">, </w:t>
      </w:r>
      <w:proofErr w:type="spellStart"/>
      <w:r w:rsidRPr="008603D5">
        <w:rPr>
          <w:rStyle w:val="StyleUnderline"/>
        </w:rPr>
        <w:t>multipolarity</w:t>
      </w:r>
      <w:proofErr w:type="spellEnd"/>
      <w:r w:rsidRPr="008603D5">
        <w:rPr>
          <w:rStyle w:val="StyleUnderline"/>
        </w:rPr>
        <w:t>, hegemony, or any other cliché</w:t>
      </w:r>
      <w:r w:rsidRPr="008603D5">
        <w:t>. Even in the aftermath of the financial crisis, the giddy pace of technological change is likely to continue to drive globalization and transnational challenges.</w:t>
      </w:r>
    </w:p>
    <w:p w:rsidR="00D35EB5" w:rsidRPr="008603D5" w:rsidRDefault="00D35EB5" w:rsidP="00D35EB5">
      <w:pPr>
        <w:rPr>
          <w:rStyle w:val="StyleUnderline"/>
        </w:rPr>
      </w:pPr>
      <w:r w:rsidRPr="008603D5">
        <w:rPr>
          <w:rStyle w:val="StyleUnderline"/>
        </w:rPr>
        <w:t>The problem for American power in the twenty-first century is that there are more and more things outside the control of even the most powerful state. Although the US does well on military measures, there is much going on that those measures fail to capture.</w:t>
      </w:r>
    </w:p>
    <w:p w:rsidR="00D35EB5" w:rsidRPr="008603D5" w:rsidRDefault="00D35EB5" w:rsidP="00D35EB5">
      <w:r w:rsidRPr="008603D5">
        <w:t xml:space="preserve">Under the influence of the information revolution and globalization, </w:t>
      </w:r>
      <w:r w:rsidRPr="008603D5">
        <w:rPr>
          <w:rStyle w:val="StyleUnderline"/>
        </w:rPr>
        <w:t>world politics is changing in a way that prevents America from achieving all its international goals acting alone</w:t>
      </w:r>
      <w:r w:rsidRPr="008603D5">
        <w:t>. For example</w:t>
      </w:r>
      <w:r w:rsidRPr="008603D5">
        <w:rPr>
          <w:rStyle w:val="StyleUnderline"/>
        </w:rPr>
        <w:t>, international financial stability is vital to Americans’ prosperity, but the US needs the cooperation of others to ensure it. Global climate change, too, will affect Americans’ quality of life, but the US cannot manage the problem alone.</w:t>
      </w:r>
    </w:p>
    <w:p w:rsidR="00D35EB5" w:rsidRPr="008603D5" w:rsidRDefault="00D35EB5" w:rsidP="00D35EB5">
      <w:pPr>
        <w:rPr>
          <w:rStyle w:val="StyleUnderline"/>
        </w:rPr>
      </w:pPr>
      <w:r w:rsidRPr="008603D5">
        <w:rPr>
          <w:rStyle w:val="StyleUnderline"/>
        </w:rPr>
        <w:t>In a world where borders are more porous than ever to everything from drugs to infectious diseases to terrorism, America must help build international coalitions and institutions to address shared threats and challenges. In this sense, power becomes a positive sum game.</w:t>
      </w:r>
    </w:p>
    <w:p w:rsidR="00D35EB5" w:rsidRPr="008603D5" w:rsidRDefault="00D35EB5" w:rsidP="00D35EB5">
      <w:pPr>
        <w:rPr>
          <w:rStyle w:val="StyleUnderline"/>
        </w:rPr>
      </w:pPr>
      <w:r w:rsidRPr="008603D5">
        <w:rPr>
          <w:rStyle w:val="StyleUnderline"/>
        </w:rPr>
        <w:t>It is not enough to think in terms of power over others. One must also think in terms of power to accomplish goals. On many transnational issues, empowering others can help to accomplish one’s own goals. In this world, networks and connectedness become an important source of relevant power. The problem of American power in the twenty-first century is not one of decline, but of recognizing that even the most powerful country cannot achieve its aims without the help of others.</w:t>
      </w:r>
    </w:p>
    <w:p w:rsidR="00D35EB5" w:rsidRPr="008603D5" w:rsidRDefault="00D35EB5" w:rsidP="00D35EB5">
      <w:pPr>
        <w:rPr>
          <w:rStyle w:val="StyleUnderline"/>
        </w:rPr>
      </w:pPr>
    </w:p>
    <w:p w:rsidR="00D35EB5" w:rsidRPr="008603D5" w:rsidRDefault="00D35EB5" w:rsidP="00D35EB5">
      <w:pPr>
        <w:pStyle w:val="Heading4"/>
        <w:rPr>
          <w:rFonts w:cs="Times New Roman"/>
        </w:rPr>
      </w:pPr>
      <w:r w:rsidRPr="008603D5">
        <w:rPr>
          <w:rFonts w:cs="Times New Roman"/>
        </w:rPr>
        <w:t>Concerted effort to maintain soft power is key to fostering global cooperation</w:t>
      </w:r>
    </w:p>
    <w:p w:rsidR="00D35EB5" w:rsidRPr="008603D5" w:rsidRDefault="00D35EB5" w:rsidP="00D35EB5">
      <w:pPr>
        <w:rPr>
          <w:rStyle w:val="Style13ptBold"/>
        </w:rPr>
      </w:pPr>
      <w:r w:rsidRPr="008603D5">
        <w:rPr>
          <w:rStyle w:val="Style13ptBold"/>
        </w:rPr>
        <w:t>Nye, Harvard IR Professor, 4</w:t>
      </w:r>
    </w:p>
    <w:p w:rsidR="00D35EB5" w:rsidRPr="008603D5" w:rsidRDefault="00D35EB5" w:rsidP="00D35EB5">
      <w:pPr>
        <w:rPr>
          <w:color w:val="000000"/>
          <w:sz w:val="24"/>
        </w:rPr>
      </w:pPr>
      <w:r w:rsidRPr="008603D5">
        <w:rPr>
          <w:color w:val="000000"/>
          <w:sz w:val="24"/>
        </w:rPr>
        <w:t>[Joseph, Summer 2004, “Soft Power and American Foreign Policy,” Political Science Quarterly, 119:2, 255-270, http://www.pols.boun.edu.tr/uploads%5Cfiles%5C1104.pdf AC]</w:t>
      </w:r>
    </w:p>
    <w:p w:rsidR="00D35EB5" w:rsidRPr="008603D5" w:rsidRDefault="00D35EB5" w:rsidP="00D35EB5">
      <w:pPr>
        <w:rPr>
          <w:rStyle w:val="Style13ptBold"/>
        </w:rPr>
      </w:pPr>
    </w:p>
    <w:p w:rsidR="00D35EB5" w:rsidRPr="008603D5" w:rsidRDefault="00D35EB5" w:rsidP="00D35EB5">
      <w:r w:rsidRPr="008603D5">
        <w:rPr>
          <w:rStyle w:val="IntenseEmphasis"/>
        </w:rPr>
        <w:lastRenderedPageBreak/>
        <w:t>Skeptics about soft power say not to worry. Popularity is ephemeral and should not be a guide for foreign policy in any case</w:t>
      </w:r>
      <w:r w:rsidRPr="008603D5">
        <w:t xml:space="preserve">. The United States can act without the world's applause. </w:t>
      </w:r>
      <w:r w:rsidRPr="008603D5">
        <w:rPr>
          <w:rStyle w:val="IntenseEmphasis"/>
        </w:rPr>
        <w:t>We are so strong we can do as we wish. We are the world's only superpower, and that fact is bound to engender envy and resentment.</w:t>
      </w:r>
      <w:r w:rsidRPr="008603D5">
        <w:t xml:space="preserve"> Fouad </w:t>
      </w:r>
      <w:proofErr w:type="spellStart"/>
      <w:r w:rsidRPr="008603D5">
        <w:t>Ajami</w:t>
      </w:r>
      <w:proofErr w:type="spellEnd"/>
      <w:r w:rsidRPr="008603D5">
        <w:t xml:space="preserve"> has stated recently, "The United States need not worry about hearts and minds in foreign lands." IJ Columnist </w:t>
      </w:r>
      <w:proofErr w:type="spellStart"/>
      <w:r w:rsidRPr="008603D5">
        <w:t>CaI</w:t>
      </w:r>
      <w:proofErr w:type="spellEnd"/>
      <w:r w:rsidRPr="008603D5">
        <w:t xml:space="preserve"> Thomas refers to "</w:t>
      </w:r>
      <w:r w:rsidRPr="008603D5">
        <w:rPr>
          <w:rStyle w:val="IntenseEmphasis"/>
        </w:rPr>
        <w:t>the fiction that our enemies can be made less threatening by what America says and does</w:t>
      </w:r>
      <w:r w:rsidRPr="008603D5">
        <w:t xml:space="preserve">."10 Moreover, </w:t>
      </w:r>
      <w:r w:rsidRPr="008603D5">
        <w:rPr>
          <w:rStyle w:val="IntenseEmphasis"/>
        </w:rPr>
        <w:t>the United States has been unpopular in the past, yet managed to recover.</w:t>
      </w:r>
      <w:r w:rsidRPr="008603D5">
        <w:t xml:space="preserve"> We do not need permanent allies and institutions. We can always pick up a coalition of the willing when we need to. Donald Rumsfeld is wont to say that the issues should determine the coalitions, not vice-versa. </w:t>
      </w:r>
      <w:r w:rsidRPr="008603D5">
        <w:rPr>
          <w:rStyle w:val="IntenseEmphasis"/>
        </w:rPr>
        <w:t>But it would be a mistake to dismiss the recent decline in our attractiveness so lightly. It is true that the United States has recovered from unpopular policies in the past, but that was against the backdrop of the Cold War</w:t>
      </w:r>
      <w:r w:rsidRPr="008603D5">
        <w:t xml:space="preserve">, in which other countries still feared the Soviet Union as the greater evil. Moreover, </w:t>
      </w:r>
      <w:r w:rsidRPr="008603D5">
        <w:rPr>
          <w:rStyle w:val="IntenseEmphasis"/>
        </w:rPr>
        <w:t>while America's size and association with disruptive modernity are real and unavoidable, wise policies can soften the sharp edges of that reality and reduce the resentments that they engender.</w:t>
      </w:r>
      <w:r w:rsidRPr="008603D5">
        <w:t xml:space="preserve"> That is what the United States did after World War II</w:t>
      </w:r>
      <w:r w:rsidRPr="008603D5">
        <w:rPr>
          <w:rStyle w:val="IntenseEmphasis"/>
        </w:rPr>
        <w:t>. We used our soft power resources and co-opted others into a set of alliances and institutions that lasted for sixty years.</w:t>
      </w:r>
      <w:r w:rsidRPr="008603D5">
        <w:t xml:space="preserve"> We won the Cold War against the Soviet Union with a strategy of containment that used our soft power as well as our hard power. </w:t>
      </w:r>
      <w:r w:rsidRPr="008603D5">
        <w:rPr>
          <w:rStyle w:val="IntenseEmphasis"/>
        </w:rPr>
        <w:t>It is true that the new threat of transnational terrorism increased American vulnerability, and some of our unilateralism after September 11 was driven by fear. But the United States cannot meet the new threat identified in the national security strategy without the cooperation of other countries.</w:t>
      </w:r>
      <w:r w:rsidRPr="008603D5">
        <w:t xml:space="preserve"> They will cooperate, up to a point, out of mere self-interest, but their degree of cooperation is also affected by the attractiveness of the United States. Take</w:t>
      </w:r>
      <w:r w:rsidRPr="008603D5">
        <w:rPr>
          <w:sz w:val="12"/>
        </w:rPr>
        <w:t xml:space="preserve"> </w:t>
      </w:r>
      <w:r w:rsidRPr="008603D5">
        <w:t>Pakistan for example. President Pervez Musharraf faces a complex game of cooperating with the United States on terrorism while managing a large anti-American constituency at home. He winds up balancing concessions</w:t>
      </w:r>
      <w:r w:rsidRPr="008603D5">
        <w:rPr>
          <w:sz w:val="12"/>
        </w:rPr>
        <w:t xml:space="preserve"> </w:t>
      </w:r>
      <w:r w:rsidRPr="008603D5">
        <w:t>and retractions. If the United States were more attractive to the Pakistani populace, we would see more concessions in the mix.</w:t>
      </w:r>
    </w:p>
    <w:p w:rsidR="00D35EB5" w:rsidRPr="00D35EB5" w:rsidRDefault="00D35EB5" w:rsidP="00D35EB5"/>
    <w:p w:rsidR="00A14913" w:rsidRDefault="00A14913" w:rsidP="00A14913">
      <w:pPr>
        <w:pStyle w:val="Heading3"/>
        <w:spacing w:before="0"/>
      </w:pPr>
      <w:r>
        <w:lastRenderedPageBreak/>
        <w:t>Impact – Regionalism War</w:t>
      </w:r>
    </w:p>
    <w:p w:rsidR="00F1250E" w:rsidRDefault="00F1250E" w:rsidP="00F1250E">
      <w:pPr>
        <w:pStyle w:val="Heading4"/>
        <w:spacing w:before="0"/>
      </w:pPr>
      <w:r>
        <w:t>Loss of soft power from Trump signals greenlights revisionist powers and hurts our global influence</w:t>
      </w:r>
    </w:p>
    <w:p w:rsidR="00F1250E" w:rsidRDefault="00F1250E" w:rsidP="00F1250E">
      <w:proofErr w:type="spellStart"/>
      <w:r w:rsidRPr="00D1563E">
        <w:rPr>
          <w:rStyle w:val="Style13ptBold"/>
        </w:rPr>
        <w:t>Daalder</w:t>
      </w:r>
      <w:proofErr w:type="spellEnd"/>
      <w:r w:rsidRPr="00D1563E">
        <w:rPr>
          <w:rStyle w:val="Style13ptBold"/>
        </w:rPr>
        <w:t>, Chicago Council on Global Affairs President, 17</w:t>
      </w:r>
      <w:r>
        <w:t xml:space="preserve"> [Ivo H; 3-29-17; "This Week's Reads - The Decline of American Soft Power"; https://www.thechicagocouncil.org/blog/global-insight/ivo-daalder-weeks-reads-decline-american-soft-power; accessed 6-4-18; PAC]</w:t>
      </w:r>
    </w:p>
    <w:p w:rsidR="00F1250E" w:rsidRPr="00D1563E" w:rsidRDefault="00F1250E" w:rsidP="00F1250E">
      <w:pPr>
        <w:rPr>
          <w:rStyle w:val="StyleUnderline"/>
        </w:rPr>
      </w:pPr>
      <w:r w:rsidRPr="00D1563E">
        <w:rPr>
          <w:rStyle w:val="StyleUnderline"/>
        </w:rPr>
        <w:t xml:space="preserve">The nature of American power today is in flux. Not because of a lack of military might – the United States still maintains by far the most powerful military in the world. And not because of a lack of economic prowess – despite all of its problems, the strength, reach, and dynamism of the American economy remains unmatched. Instead, it is America’s political and cultural appeal, </w:t>
      </w:r>
      <w:r>
        <w:t xml:space="preserve">what Joseph Nye has called </w:t>
      </w:r>
      <w:r w:rsidRPr="00D1563E">
        <w:rPr>
          <w:rStyle w:val="StyleUnderline"/>
        </w:rPr>
        <w:t>“soft power,” that is fading, thus reshaping American influence around the world.</w:t>
      </w:r>
    </w:p>
    <w:p w:rsidR="00F1250E" w:rsidRDefault="00F1250E" w:rsidP="00F1250E">
      <w:r w:rsidRPr="006B4FB2">
        <w:rPr>
          <w:rStyle w:val="StyleUnderline"/>
        </w:rPr>
        <w:t>Take immigration. In recent months, the Trump administration’s hostile rhetoric toward immigrants, coupled with its controversial travel ban, has represented a significant departure – not just in terms of policy but from the belief in the power of international exchange. This power is evident in the fact that immigrants comprise 30 percent of all American Nobel Prize winners and the founders of 90 American Fortune 500 companies</w:t>
      </w:r>
      <w:r>
        <w:t>, as Bret Stephens points out in a recent Wall Street Journal column. It should be cause for concern, then, that amid this new political climate, nearly 40 percent of American colleges and universities are seeing an overall drop in foreign applicants.</w:t>
      </w:r>
    </w:p>
    <w:p w:rsidR="00F1250E" w:rsidRDefault="00F1250E" w:rsidP="00F1250E">
      <w:r>
        <w:t xml:space="preserve">America’s declining soft power can also be seen in the Trump administration’s approach to global health. The new White House budget calls for dramatic funding cuts in organizations that fight infectious disease – from the National Institutes of Health to USAID to the Prevention and Public Health Fund. These cuts belie America’s role as a global health leader but more importantly, as Michael T. </w:t>
      </w:r>
      <w:proofErr w:type="spellStart"/>
      <w:r>
        <w:t>Osterholm</w:t>
      </w:r>
      <w:proofErr w:type="spellEnd"/>
      <w:r>
        <w:t xml:space="preserve"> and Mark </w:t>
      </w:r>
      <w:proofErr w:type="spellStart"/>
      <w:r>
        <w:t>Olshaker</w:t>
      </w:r>
      <w:proofErr w:type="spellEnd"/>
      <w:r>
        <w:t xml:space="preserve"> write in The New York Times, they threaten American citizens and population centers across the globe with the prospect of unpreparedness for the next outbreak.</w:t>
      </w:r>
    </w:p>
    <w:p w:rsidR="00F1250E" w:rsidRPr="006B4FB2" w:rsidRDefault="00F1250E" w:rsidP="00F1250E">
      <w:pPr>
        <w:rPr>
          <w:rStyle w:val="StyleUnderline"/>
        </w:rPr>
      </w:pPr>
      <w:r w:rsidRPr="006B4FB2">
        <w:rPr>
          <w:rStyle w:val="StyleUnderline"/>
        </w:rPr>
        <w:t>As American soft power fades, so too will America’s influence in the global order it helped create. Soft power has traditionally ensured that American interests are reflected in international institutions. But as the United States turns inward and makes significant cuts to its diplomatic resources, its influence – and thus its interests – will be diminished.</w:t>
      </w:r>
    </w:p>
    <w:p w:rsidR="00F1250E" w:rsidRPr="00A14913" w:rsidRDefault="00F1250E" w:rsidP="00F1250E">
      <w:pPr>
        <w:rPr>
          <w:rStyle w:val="StyleUnderline"/>
        </w:rPr>
      </w:pPr>
      <w:r w:rsidRPr="00A14913">
        <w:rPr>
          <w:rStyle w:val="StyleUnderline"/>
        </w:rPr>
        <w:t>Importantly, this comes at a time when rival powers are attempting to undo the American-centric order. Look at Russian efforts to undermine the European Union or its attempts to recreate an order based on traditional spheres-of-influence. Or consider China’s development of the Asian Infrastructure and Investment Bank or its championing of the Regional Comprehensive Economic Trade Partnership, both of which would create a more robust Chinese political orbit.</w:t>
      </w:r>
    </w:p>
    <w:p w:rsidR="00F1250E" w:rsidRPr="00A14913" w:rsidRDefault="00F1250E" w:rsidP="00F1250E">
      <w:pPr>
        <w:rPr>
          <w:rStyle w:val="StyleUnderline"/>
        </w:rPr>
      </w:pPr>
      <w:r w:rsidRPr="00A14913">
        <w:rPr>
          <w:rStyle w:val="StyleUnderline"/>
        </w:rPr>
        <w:t>The bottom line is that America’s soft power is declining precisely when it is needed the most. The many global challenges facing the United States today require not just hard military power but the wise application of American political, cultural, and diplomatic force. This week’s reads explore some of these challenges, as well as the changing dynamics of American power.</w:t>
      </w:r>
    </w:p>
    <w:p w:rsidR="00A14913" w:rsidRPr="00A14913" w:rsidRDefault="00A14913" w:rsidP="00A14913">
      <w:pPr>
        <w:pStyle w:val="Heading4"/>
        <w:spacing w:before="0"/>
      </w:pPr>
      <w:r>
        <w:lastRenderedPageBreak/>
        <w:t>Regional powers crowding out the United States guarantees multiple scenarios for war</w:t>
      </w:r>
    </w:p>
    <w:p w:rsidR="00A14913" w:rsidRPr="00A14913" w:rsidRDefault="00A14913" w:rsidP="00A14913">
      <w:r w:rsidRPr="00A14913">
        <w:rPr>
          <w:rStyle w:val="Style13ptBold"/>
        </w:rPr>
        <w:t>Twining, German Marshall Fund Asia Director, 17</w:t>
      </w:r>
      <w:r>
        <w:t xml:space="preserve"> [Daniel; Out of Order; 3-21-17; "Abandoning the Liberal International Order for a Spheres-of-Influence World is a Trap for America and its Allies"; https://outoforder.gmfus.org/abandoning-the-liberal-international-order-for-a-spheres-of-influence-world-is-a-trap-for-america-7bfcdbb83df4; accessed 6-4-18; PAC]</w:t>
      </w:r>
    </w:p>
    <w:p w:rsidR="00A14913" w:rsidRPr="00A14913" w:rsidRDefault="00A14913" w:rsidP="00A14913">
      <w:pPr>
        <w:rPr>
          <w:rStyle w:val="StyleUnderline"/>
        </w:rPr>
      </w:pPr>
      <w:r w:rsidRPr="00A14913">
        <w:rPr>
          <w:rStyle w:val="StyleUnderline"/>
        </w:rPr>
        <w:t>The liberal world order is under assault</w:t>
      </w:r>
      <w:r>
        <w:t xml:space="preserve">. Polls suggest an </w:t>
      </w:r>
      <w:r w:rsidRPr="00A14913">
        <w:rPr>
          <w:rStyle w:val="StyleUnderline"/>
        </w:rPr>
        <w:t>American ambivalence about upholding the rules-based global system. Populists are besieging governing elites in the West while Russia works strategically to destabilize European and American governments through propaganda and proxies. A rising China wants to create a global system that is not U.S.-centric, one in which smaller powers defer to bigger ones and norms of democracy and rule of law do not prevail. Meanwhile, the U.S. alliance system looks adrift while competitors in China and Russia appear to be on the march.</w:t>
      </w:r>
    </w:p>
    <w:p w:rsidR="00A14913" w:rsidRPr="00A14913" w:rsidRDefault="00A14913" w:rsidP="00A14913">
      <w:pPr>
        <w:rPr>
          <w:rStyle w:val="StyleUnderline"/>
        </w:rPr>
      </w:pPr>
      <w:r w:rsidRPr="00A14913">
        <w:rPr>
          <w:rStyle w:val="StyleUnderline"/>
        </w:rPr>
        <w:t>If it holds, this trend could produce a spheres-of-influence world</w:t>
      </w:r>
      <w:r w:rsidRPr="00A14913">
        <w:rPr>
          <w:rStyle w:val="StyleUnderline"/>
          <w:rFonts w:ascii="Times New Roman" w:hAnsi="Times New Roman" w:cs="Times New Roman"/>
        </w:rPr>
        <w:t> </w:t>
      </w:r>
      <w:r w:rsidRPr="00A14913">
        <w:rPr>
          <w:rStyle w:val="StyleUnderline"/>
          <w:rFonts w:cs="Georgia"/>
        </w:rPr>
        <w:t>—</w:t>
      </w:r>
      <w:r w:rsidRPr="00A14913">
        <w:rPr>
          <w:rStyle w:val="StyleUnderline"/>
          <w:rFonts w:ascii="Times New Roman" w:hAnsi="Times New Roman" w:cs="Times New Roman"/>
        </w:rPr>
        <w:t> </w:t>
      </w:r>
      <w:r w:rsidRPr="00A14913">
        <w:rPr>
          <w:rStyle w:val="StyleUnderline"/>
        </w:rPr>
        <w:t>which many, including the current presidents of the United States, China, and Russia, find intuitively attractive. But were such an order to replace one based on global integration and American leadership in the geopolitical cockpits of Europe and Asia, it would only engender insecurity and conflict.</w:t>
      </w:r>
    </w:p>
    <w:p w:rsidR="00A14913" w:rsidRPr="00A14913" w:rsidRDefault="00A14913" w:rsidP="00A14913">
      <w:pPr>
        <w:rPr>
          <w:rStyle w:val="StyleUnderline"/>
        </w:rPr>
      </w:pPr>
      <w:r w:rsidRPr="00A14913">
        <w:rPr>
          <w:rStyle w:val="StyleUnderline"/>
        </w:rPr>
        <w:t>In a spheres-of-influence world, great powers order their regions. The United States would go back to a “Monroe Doctrine” version of grand strategy; Russia would dominate the former Soviet space; China would govern East Asia, and India South Asia. The problem with this kind of order, however, is several-fold.</w:t>
      </w:r>
    </w:p>
    <w:p w:rsidR="00A14913" w:rsidRPr="00A14913" w:rsidRDefault="00A14913" w:rsidP="00A14913">
      <w:pPr>
        <w:rPr>
          <w:rStyle w:val="StyleUnderline"/>
        </w:rPr>
      </w:pPr>
      <w:r w:rsidRPr="00A14913">
        <w:rPr>
          <w:rStyle w:val="StyleUnderline"/>
        </w:rPr>
        <w:t>Too many spheres overlap in ways that would generate conflict rather than clean lines of responsibility. Japan would oppose Chinese suzerainty in East Asia, including by developing nuclear weapons; India and China would compete vigorously in Southeast Asia; Russia and China would contest the resources and loyalties of Central Asia; Europe and Russia would clash over primacy of Central and Eastern Europe. The Middle East would be an even more likely arena for hot war between Saudi Arabia and Iran, and Turkey would contest regions also claimed by Russia, Europe, and possibly China.</w:t>
      </w:r>
    </w:p>
    <w:p w:rsidR="00A14913" w:rsidRDefault="00A14913" w:rsidP="00A14913">
      <w:r w:rsidRPr="00A14913">
        <w:rPr>
          <w:rStyle w:val="StyleUnderline"/>
        </w:rPr>
        <w:t>A spheres of influence world would also sharpen great power competition outside of each region. Regional hegemony is a springboard for global contestation. China would be more likely to challenge the United States out-of-area if it had subdued strategic competition in its own region. Russia, like the Soviet Empire before it, would keep pushing west until it met enough hard power to stop it</w:t>
      </w:r>
      <w:r>
        <w:t>. (The fact that Russian troops marched through Paris during the Napoleonic Wars demonstrates that the limits of Russian power need not be confined to the former Warsaw Pact).</w:t>
      </w:r>
    </w:p>
    <w:p w:rsidR="00A14913" w:rsidRPr="00A14913" w:rsidRDefault="00A14913" w:rsidP="00A14913">
      <w:pPr>
        <w:rPr>
          <w:rStyle w:val="StyleUnderline"/>
        </w:rPr>
      </w:pPr>
      <w:r w:rsidRPr="00A14913">
        <w:rPr>
          <w:rStyle w:val="StyleUnderline"/>
        </w:rPr>
        <w:t>American leaders have long understood that a “Fortress America” approach is a source of national insecurity.</w:t>
      </w:r>
      <w:r>
        <w:t xml:space="preserve"> Franklin Roosevelt made this case in a series of “fireside chats” in the run-up to America’s participation in World War II</w:t>
      </w:r>
      <w:r>
        <w:rPr>
          <w:rFonts w:ascii="Times New Roman" w:hAnsi="Times New Roman" w:cs="Times New Roman"/>
        </w:rPr>
        <w:t> </w:t>
      </w:r>
      <w:r>
        <w:rPr>
          <w:rFonts w:cs="Georgia"/>
        </w:rPr>
        <w:t>—</w:t>
      </w:r>
      <w:r>
        <w:rPr>
          <w:rFonts w:ascii="Times New Roman" w:hAnsi="Times New Roman" w:cs="Times New Roman"/>
        </w:rPr>
        <w:t> </w:t>
      </w:r>
      <w:r>
        <w:t xml:space="preserve">even before the advent of the far more sophisticated power-projection technologies that exist today. Roosevelt and his generals well understood that </w:t>
      </w:r>
      <w:r w:rsidRPr="00A14913">
        <w:rPr>
          <w:rStyle w:val="StyleUnderline"/>
        </w:rPr>
        <w:t>the United States could not be safe if hostile powers controlled Europe and Asia, despite the wide oceans separating North America from both theaters.</w:t>
      </w:r>
    </w:p>
    <w:p w:rsidR="00A14913" w:rsidRPr="00A14913" w:rsidRDefault="00A14913" w:rsidP="00A14913">
      <w:pPr>
        <w:rPr>
          <w:rStyle w:val="StyleUnderline"/>
        </w:rPr>
      </w:pPr>
      <w:r w:rsidRPr="00A14913">
        <w:rPr>
          <w:rStyle w:val="StyleUnderline"/>
        </w:rPr>
        <w:t xml:space="preserve">A spheres-of-influence world would also crack up the integrated global economy that underlies the miracle in human welfare that has lifted billions out of poverty in past decades. It would replicate the </w:t>
      </w:r>
      <w:r w:rsidRPr="00A14913">
        <w:rPr>
          <w:rStyle w:val="StyleUnderline"/>
        </w:rPr>
        <w:lastRenderedPageBreak/>
        <w:t>exclusive economic blocs of the 1930s, including an East Asia “co-prosperity sphere,” seeding conflict and undercutting prosperity.</w:t>
      </w:r>
    </w:p>
    <w:p w:rsidR="00A14913" w:rsidRPr="00A14913" w:rsidRDefault="00A14913" w:rsidP="00A14913">
      <w:pPr>
        <w:rPr>
          <w:rStyle w:val="StyleUnderline"/>
        </w:rPr>
      </w:pPr>
      <w:r w:rsidRPr="00A14913">
        <w:rPr>
          <w:rStyle w:val="StyleUnderline"/>
        </w:rPr>
        <w:t>A real-world and real-time example of what happens when American power retreats in an effort to encourage regional powers to solve their own problems is the mess in Syria. It has produced the greatest refugee crisis since 1945</w:t>
      </w:r>
      <w:r w:rsidRPr="00A14913">
        <w:rPr>
          <w:rStyle w:val="StyleUnderline"/>
          <w:rFonts w:ascii="Times New Roman" w:hAnsi="Times New Roman" w:cs="Times New Roman"/>
        </w:rPr>
        <w:t> </w:t>
      </w:r>
      <w:r w:rsidRPr="00A14913">
        <w:rPr>
          <w:rStyle w:val="StyleUnderline"/>
          <w:rFonts w:cs="Georgia"/>
        </w:rPr>
        <w:t>—</w:t>
      </w:r>
      <w:r w:rsidRPr="00A14913">
        <w:rPr>
          <w:rStyle w:val="StyleUnderline"/>
          <w:rFonts w:ascii="Times New Roman" w:hAnsi="Times New Roman" w:cs="Times New Roman"/>
        </w:rPr>
        <w:t> </w:t>
      </w:r>
      <w:r w:rsidRPr="00A14913">
        <w:rPr>
          <w:rStyle w:val="StyleUnderline"/>
        </w:rPr>
        <w:t>a stain on the consciousness of human civilization</w:t>
      </w:r>
      <w:r w:rsidRPr="00A14913">
        <w:rPr>
          <w:rStyle w:val="StyleUnderline"/>
          <w:rFonts w:ascii="Times New Roman" w:hAnsi="Times New Roman" w:cs="Times New Roman"/>
        </w:rPr>
        <w:t> </w:t>
      </w:r>
      <w:r w:rsidRPr="00A14913">
        <w:rPr>
          <w:rStyle w:val="StyleUnderline"/>
          <w:rFonts w:cs="Georgia"/>
        </w:rPr>
        <w:t>—</w:t>
      </w:r>
      <w:r w:rsidRPr="00A14913">
        <w:rPr>
          <w:rStyle w:val="StyleUnderline"/>
          <w:rFonts w:ascii="Times New Roman" w:hAnsi="Times New Roman" w:cs="Times New Roman"/>
        </w:rPr>
        <w:t> </w:t>
      </w:r>
      <w:r w:rsidRPr="00A14913">
        <w:rPr>
          <w:rStyle w:val="StyleUnderline"/>
        </w:rPr>
        <w:t>and has led many to conclude that the Middle Eastern order of states dating to the end of World War 1 is collapsing.</w:t>
      </w:r>
    </w:p>
    <w:p w:rsidR="00A14913" w:rsidRDefault="00A14913" w:rsidP="00A14913">
      <w:r>
        <w:t>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p>
    <w:p w:rsidR="00A14913" w:rsidRPr="00A14913" w:rsidRDefault="00A14913" w:rsidP="00A14913">
      <w:pPr>
        <w:rPr>
          <w:rStyle w:val="StyleUnderline"/>
        </w:rPr>
      </w:pPr>
      <w:r w:rsidRPr="00A14913">
        <w:rPr>
          <w:rStyle w:val="StyleUnderline"/>
        </w:rPr>
        <w:t>This flawed, amoral, and un-strategic approach has led to a series of hot wars</w:t>
      </w:r>
      <w:r w:rsidRPr="00A14913">
        <w:rPr>
          <w:rStyle w:val="StyleUnderline"/>
          <w:rFonts w:ascii="Times New Roman" w:hAnsi="Times New Roman" w:cs="Times New Roman"/>
        </w:rPr>
        <w:t> </w:t>
      </w:r>
      <w:r w:rsidRPr="00A14913">
        <w:rPr>
          <w:rStyle w:val="StyleUnderline"/>
          <w:rFonts w:cs="Georgia"/>
        </w:rPr>
        <w:t>—</w:t>
      </w:r>
      <w:r w:rsidRPr="00A14913">
        <w:rPr>
          <w:rStyle w:val="StyleUnderline"/>
          <w:rFonts w:ascii="Times New Roman" w:hAnsi="Times New Roman" w:cs="Times New Roman"/>
        </w:rPr>
        <w:t> </w:t>
      </w:r>
      <w:r w:rsidRPr="00A14913">
        <w:rPr>
          <w:rStyle w:val="StyleUnderline"/>
        </w:rPr>
        <w:t>in Syria, Iraq, and Yemen</w:t>
      </w:r>
      <w:r w:rsidRPr="00A14913">
        <w:rPr>
          <w:rStyle w:val="StyleUnderline"/>
          <w:rFonts w:ascii="Times New Roman" w:hAnsi="Times New Roman" w:cs="Times New Roman"/>
        </w:rPr>
        <w:t> </w:t>
      </w:r>
      <w:r w:rsidRPr="00A14913">
        <w:rPr>
          <w:rStyle w:val="StyleUnderline"/>
          <w:rFonts w:cs="Georgia"/>
        </w:rPr>
        <w:t>—</w:t>
      </w:r>
      <w:r w:rsidRPr="00A14913">
        <w:rPr>
          <w:rStyle w:val="StyleUnderline"/>
          <w:rFonts w:ascii="Times New Roman" w:hAnsi="Times New Roman" w:cs="Times New Roman"/>
        </w:rPr>
        <w:t> </w:t>
      </w:r>
      <w:r w:rsidRPr="00A14913">
        <w:rPr>
          <w:rStyle w:val="StyleUnderline"/>
        </w:rPr>
        <w:t>the collapse of Arab allies</w:t>
      </w:r>
      <w:r w:rsidRPr="00A14913">
        <w:rPr>
          <w:rStyle w:val="StyleUnderline"/>
          <w:rFonts w:cs="Georgia"/>
        </w:rPr>
        <w:t>’</w:t>
      </w:r>
      <w:r w:rsidRPr="00A14913">
        <w:rPr>
          <w:rStyle w:val="StyleUnderline"/>
        </w:rPr>
        <w:t xml:space="preserve"> confidence in the United States as an ally, as well as an intensified cold war with Iran. Despite the international agreement freezing Iran’s nuclear program, Iran’s support for terrorism and hostile insurgencies targeting American allies across its region actually intensified during this period.</w:t>
      </w:r>
    </w:p>
    <w:p w:rsidR="00A14913" w:rsidRPr="00A14913" w:rsidRDefault="00A14913" w:rsidP="00A14913">
      <w:pPr>
        <w:rPr>
          <w:rStyle w:val="StyleUnderline"/>
        </w:rPr>
      </w:pPr>
      <w:r w:rsidRPr="00A14913">
        <w:rPr>
          <w:rStyle w:val="StyleUnderline"/>
        </w:rPr>
        <w:t>This</w:t>
      </w:r>
      <w:r>
        <w:t xml:space="preserve"> experience </w:t>
      </w:r>
      <w:r w:rsidRPr="00A14913">
        <w:rPr>
          <w:rStyle w:val="StyleUnderline"/>
        </w:rPr>
        <w:t>underlines a core problem with a spheres-of-influence world. It leaves weaker states to become the victims of stronger or more aggressive ones, and it seeds insecurity by removing the reassuring variable of American military guarantees and presence. It emboldens American adversaries and leads American allies to take self-help measures that themselves may undercut American security interests.</w:t>
      </w:r>
      <w:r w:rsidR="001C27C3" w:rsidRPr="001C27C3">
        <w:t xml:space="preserve"> </w:t>
      </w:r>
      <w:r w:rsidR="001C27C3">
        <w:rPr>
          <w:rStyle w:val="StyleUnderline"/>
        </w:rPr>
        <w:t>30</w:t>
      </w:r>
    </w:p>
    <w:p w:rsidR="00A14913" w:rsidRDefault="00A14913" w:rsidP="00A14913">
      <w:pPr>
        <w:spacing w:line="240" w:lineRule="auto"/>
      </w:pPr>
      <w:r w:rsidRPr="005C08F2">
        <w:rPr>
          <w:rStyle w:val="StyleUnderline"/>
        </w:rPr>
        <w:t xml:space="preserve">A spheres-of-influence world would also produce contestation of the open global commons that are the basis for the unprecedented prosperity produced by the liberal international economic order. Should the Indian and Pacific Oceans, or the Arctic and Mediterranean Seas, become arenas of great-power conflict </w:t>
      </w:r>
      <w:r>
        <w:t xml:space="preserve">(like the South China Sea already has thanks to China’s militarization and unilateral assertion of sovereignty over it) </w:t>
      </w:r>
      <w:r w:rsidRPr="005C08F2">
        <w:rPr>
          <w:rStyle w:val="StyleUnderline"/>
        </w:rPr>
        <w:t>as leading states seek to incorporate them into their privileged zones of control, economic globalization would collapse, harming the economies of every major power</w:t>
      </w:r>
      <w:r>
        <w:t>.</w:t>
      </w:r>
    </w:p>
    <w:p w:rsidR="00A14913" w:rsidRPr="005C08F2" w:rsidRDefault="00A14913" w:rsidP="00A14913">
      <w:pPr>
        <w:rPr>
          <w:rStyle w:val="StyleUnderline"/>
        </w:rPr>
      </w:pPr>
      <w:r w:rsidRPr="005C08F2">
        <w:rPr>
          <w:rStyle w:val="StyleUnderline"/>
        </w:rPr>
        <w:t>The United States, because of its sheer power and resource base as well as its relative geographical isolation, might do OK in a spheres-of-influence world. Most of America’s friends and allies would not. Their weakening and insecurity would in turn render the United States weaker and more insecure</w:t>
      </w:r>
      <w:r w:rsidRPr="005C08F2">
        <w:rPr>
          <w:rStyle w:val="StyleUnderline"/>
          <w:rFonts w:ascii="Times New Roman" w:hAnsi="Times New Roman" w:cs="Times New Roman"/>
        </w:rPr>
        <w:t> </w:t>
      </w:r>
      <w:r w:rsidRPr="005C08F2">
        <w:rPr>
          <w:rStyle w:val="StyleUnderline"/>
          <w:rFonts w:cs="Georgia"/>
        </w:rPr>
        <w:t>—</w:t>
      </w:r>
      <w:r w:rsidRPr="005C08F2">
        <w:rPr>
          <w:rStyle w:val="StyleUnderline"/>
          <w:rFonts w:ascii="Times New Roman" w:hAnsi="Times New Roman" w:cs="Times New Roman"/>
        </w:rPr>
        <w:t> </w:t>
      </w:r>
      <w:r w:rsidRPr="005C08F2">
        <w:rPr>
          <w:rStyle w:val="StyleUnderline"/>
        </w:rPr>
        <w:t>since U.S. allies are force-multipliers for American hard and soft power, and since norms like freedom of the global commons are in fact underwritten by that power.</w:t>
      </w:r>
    </w:p>
    <w:p w:rsidR="00A14913" w:rsidRDefault="00A14913" w:rsidP="00A14913">
      <w:r>
        <w:t xml:space="preserve">More broadly, </w:t>
      </w:r>
      <w:r w:rsidRPr="005C595E">
        <w:rPr>
          <w:rStyle w:val="Emphasis"/>
        </w:rPr>
        <w:t>such a transition would also likely lead to the kind of hot wars that reorder the international balance of power</w:t>
      </w:r>
      <w:r>
        <w:t xml:space="preserve">, </w:t>
      </w:r>
      <w:r w:rsidRPr="005C595E">
        <w:rPr>
          <w:rStyle w:val="StyleUnderline"/>
        </w:rPr>
        <w:t>including by incentivizing aggressive states to push out and assert regional dominion, knowing that America does not have the will or interest to oppose them.</w:t>
      </w:r>
    </w:p>
    <w:p w:rsidR="00A14913" w:rsidRPr="005C595E" w:rsidRDefault="00A14913" w:rsidP="00A14913">
      <w:pPr>
        <w:rPr>
          <w:rStyle w:val="StyleUnderline"/>
        </w:rPr>
      </w:pPr>
      <w:r w:rsidRPr="005C595E">
        <w:rPr>
          <w:rStyle w:val="StyleUnderline"/>
        </w:rPr>
        <w:t>The fact that U.S. competitors such as Russia, China, and Iran</w:t>
      </w:r>
      <w:r w:rsidRPr="005C595E">
        <w:rPr>
          <w:rStyle w:val="StyleUnderline"/>
          <w:rFonts w:ascii="Times New Roman" w:hAnsi="Times New Roman" w:cs="Times New Roman"/>
        </w:rPr>
        <w:t> </w:t>
      </w:r>
      <w:r w:rsidRPr="005C595E">
        <w:rPr>
          <w:rStyle w:val="StyleUnderline"/>
          <w:rFonts w:cs="Georgia"/>
        </w:rPr>
        <w:t>—</w:t>
      </w:r>
      <w:r w:rsidRPr="005C595E">
        <w:rPr>
          <w:rStyle w:val="StyleUnderline"/>
          <w:rFonts w:ascii="Times New Roman" w:hAnsi="Times New Roman" w:cs="Times New Roman"/>
        </w:rPr>
        <w:t> </w:t>
      </w:r>
      <w:r w:rsidRPr="005C595E">
        <w:rPr>
          <w:rStyle w:val="StyleUnderline"/>
        </w:rPr>
        <w:t>all of whom want to weaken the American-led world order</w:t>
      </w:r>
      <w:r w:rsidRPr="005C595E">
        <w:rPr>
          <w:rStyle w:val="StyleUnderline"/>
          <w:rFonts w:ascii="Times New Roman" w:hAnsi="Times New Roman" w:cs="Times New Roman"/>
        </w:rPr>
        <w:t> </w:t>
      </w:r>
      <w:r w:rsidRPr="005C595E">
        <w:rPr>
          <w:rStyle w:val="StyleUnderline"/>
          <w:rFonts w:cs="Georgia"/>
        </w:rPr>
        <w:t>—</w:t>
      </w:r>
      <w:r w:rsidRPr="005C595E">
        <w:rPr>
          <w:rStyle w:val="StyleUnderline"/>
          <w:rFonts w:ascii="Times New Roman" w:hAnsi="Times New Roman" w:cs="Times New Roman"/>
        </w:rPr>
        <w:t> </w:t>
      </w:r>
      <w:r w:rsidRPr="005C595E">
        <w:rPr>
          <w:rStyle w:val="StyleUnderline"/>
        </w:rPr>
        <w:t xml:space="preserve">would welcome a spheres-of-influence world is another reason for Americans to oppose it. It would also be ironic if the United States were to back away from its historic </w:t>
      </w:r>
      <w:r w:rsidRPr="005C595E">
        <w:rPr>
          <w:rStyle w:val="StyleUnderline"/>
        </w:rPr>
        <w:lastRenderedPageBreak/>
        <w:t>commitment to shaping a world that is an idealized vision of America itself</w:t>
      </w:r>
      <w:r w:rsidRPr="005C595E">
        <w:rPr>
          <w:rStyle w:val="StyleUnderline"/>
          <w:rFonts w:ascii="Times New Roman" w:hAnsi="Times New Roman" w:cs="Times New Roman"/>
        </w:rPr>
        <w:t> </w:t>
      </w:r>
      <w:r w:rsidRPr="005C595E">
        <w:rPr>
          <w:rStyle w:val="StyleUnderline"/>
          <w:rFonts w:cs="Georgia"/>
        </w:rPr>
        <w:t>—</w:t>
      </w:r>
      <w:r w:rsidRPr="005C595E">
        <w:rPr>
          <w:rStyle w:val="StyleUnderline"/>
          <w:rFonts w:ascii="Times New Roman" w:hAnsi="Times New Roman" w:cs="Times New Roman"/>
        </w:rPr>
        <w:t> </w:t>
      </w:r>
      <w:r w:rsidRPr="005C595E">
        <w:rPr>
          <w:rStyle w:val="StyleUnderline"/>
        </w:rPr>
        <w:t>one ruled by laws, norms, institutions, markets, and peaceful settlement of disputes.</w:t>
      </w:r>
    </w:p>
    <w:p w:rsidR="00E70216" w:rsidRDefault="001C27C3" w:rsidP="00E70216">
      <w:pPr>
        <w:pStyle w:val="Heading2"/>
        <w:spacing w:before="0"/>
      </w:pPr>
      <w:r>
        <w:lastRenderedPageBreak/>
        <w:t>Stability</w:t>
      </w:r>
    </w:p>
    <w:p w:rsidR="00E70216" w:rsidRDefault="00E70216" w:rsidP="00E70216">
      <w:pPr>
        <w:pStyle w:val="Heading3"/>
      </w:pPr>
      <w:r>
        <w:lastRenderedPageBreak/>
        <w:t>Syria Scenario</w:t>
      </w:r>
    </w:p>
    <w:p w:rsidR="00B547F1" w:rsidRPr="00B547F1" w:rsidRDefault="00B547F1" w:rsidP="00B547F1">
      <w:pPr>
        <w:pStyle w:val="Heading4"/>
      </w:pPr>
      <w:r>
        <w:t>Countries are forcing Syrian refugees back prematurely</w:t>
      </w:r>
    </w:p>
    <w:p w:rsidR="00B547F1" w:rsidRPr="00B547F1" w:rsidRDefault="00B547F1" w:rsidP="00B547F1">
      <w:r w:rsidRPr="00B547F1">
        <w:rPr>
          <w:rStyle w:val="Style13ptBold"/>
        </w:rPr>
        <w:t>Marks</w:t>
      </w:r>
      <w:r>
        <w:rPr>
          <w:rStyle w:val="Style13ptBold"/>
        </w:rPr>
        <w:t>,</w:t>
      </w:r>
      <w:r w:rsidRPr="00B547F1">
        <w:rPr>
          <w:rStyle w:val="Style13ptBold"/>
        </w:rPr>
        <w:t xml:space="preserve"> Carnegie Fulbright Fellow, 18 </w:t>
      </w:r>
      <w:r>
        <w:t>[Jesse; 10-24-17; World Politics Review; "The Premature Return of Syrian Refugees Would Set Off Another Humanitarian Crisis"; https://www.worldpoliticsreview.com/articles/23443/the-premature-return-of-syrian-refugees-would-set-off-another-humanitarian-crisis; accessed 6-12-18; PAC]</w:t>
      </w:r>
    </w:p>
    <w:p w:rsidR="00B547F1" w:rsidRPr="00B547F1" w:rsidRDefault="00B547F1" w:rsidP="00B547F1">
      <w:pPr>
        <w:rPr>
          <w:rStyle w:val="StyleUnderline"/>
        </w:rPr>
      </w:pPr>
      <w:r>
        <w:t>AMMAN, Jordan—</w:t>
      </w:r>
      <w:r w:rsidRPr="00B547F1">
        <w:rPr>
          <w:rStyle w:val="StyleUnderline"/>
        </w:rPr>
        <w:t>A new humanitarian catastrophe is looming on the horizon as thousands of refugees and internally displaced people return to their homes in Syria, by choice or by force. Changes in the course of Syria’s civil war and developments in fragile peace talks are making return a reality and, in some cases, a nightmare, as conditions inside Syria are still dire. The widespread, premature return of Syrians to their towns and cities could undermine the country’s long-term stability and hinder the hopes of more Syrians coming back.</w:t>
      </w:r>
    </w:p>
    <w:p w:rsidR="00B547F1" w:rsidRDefault="00B547F1" w:rsidP="00B547F1">
      <w:r w:rsidRPr="00B547F1">
        <w:rPr>
          <w:rStyle w:val="StyleUnderline"/>
        </w:rPr>
        <w:t xml:space="preserve">Throughout the war, there has been a constant trickle of refugees returning to Syria, even in the early days of the conflict, owing to dynamics on the ground and the fluid situation on Syria’s borders. But now, many more are returning due to perceptions of improved security following a cease-fire in southern Syria, backed by the United States, Russia and Jordan, along with various other local cease-fires under Russia’s so-called de-escalation plan. </w:t>
      </w:r>
      <w:r>
        <w:t>For the first time in years, some refugees have the confidence to return to check on the condition of their homes and to reunite with family members. For other refugees, conditions in their host country—the lack of economic opportunity, high costs of living and expensive medical care—are driving them home. According to a United Nations survey published in June, three out of four Syrian refugees expressed interest in going back if conditions improved inside Syria.</w:t>
      </w:r>
    </w:p>
    <w:p w:rsidR="00B547F1" w:rsidRDefault="00B547F1" w:rsidP="00B547F1">
      <w:r w:rsidRPr="00B547F1">
        <w:rPr>
          <w:rStyle w:val="StyleUnderline"/>
        </w:rPr>
        <w:t>Return is still dangerous due to the precarious nature of the war. The U.N.’s refugee agency, UNHCR, maintains that it will neither promote nor facilitate refugees going back because the “conditions for refugees to return in safety and dignity are not yet in place in Syria.</w:t>
      </w:r>
      <w:r>
        <w:t xml:space="preserve">” UNHCR country offices play a principal role in educating refugees on the conditions in Syria, outlining the potential dangers of returning. </w:t>
      </w:r>
    </w:p>
    <w:p w:rsidR="00B547F1" w:rsidRDefault="00B547F1" w:rsidP="00B547F1">
      <w:r w:rsidRPr="00B547F1">
        <w:rPr>
          <w:rStyle w:val="StyleUnderline"/>
        </w:rPr>
        <w:t>Yet so far this year, some 31,000 Syrian refugees have journeyed home, along with 260,000 internally displaced persons, or IDPs, according to the United Nations. Most Syrians are going back to Aleppo, Hama, Homs and Damascus governorates</w:t>
      </w:r>
      <w:r>
        <w:t xml:space="preserve">, the UNHCR says, while </w:t>
      </w:r>
      <w:proofErr w:type="spellStart"/>
      <w:r>
        <w:t>Daraa</w:t>
      </w:r>
      <w:proofErr w:type="spellEnd"/>
      <w:r>
        <w:t>—where the southern cease-fire has held since in July—has seen over 6,500 Syrian refugees return from Jordan. Jordan’s Al-</w:t>
      </w:r>
      <w:proofErr w:type="spellStart"/>
      <w:r>
        <w:t>Ghad</w:t>
      </w:r>
      <w:proofErr w:type="spellEnd"/>
      <w:r>
        <w:t xml:space="preserve"> newspaper estimates that as many as 200 Syrians return from Jordan every three days. </w:t>
      </w:r>
    </w:p>
    <w:p w:rsidR="00B547F1" w:rsidRPr="00B547F1" w:rsidRDefault="00B547F1" w:rsidP="00B547F1">
      <w:pPr>
        <w:rPr>
          <w:rStyle w:val="StyleUnderline"/>
        </w:rPr>
      </w:pPr>
      <w:r w:rsidRPr="00B547F1">
        <w:rPr>
          <w:rStyle w:val="StyleUnderline"/>
        </w:rPr>
        <w:t>These trends are emboldening neighboring states to both help Syrian refugees who want to return and coerce others to leave, even if there is nowhere to go. States are spurred on by the economic hardship of hosting so many Syrians, funding shortages to support refugees, and the threat of instability. If these trends continue, it is only a matter of time before Jordan, Lebanon and Turkey consider more drastic measures, like forcing refugees out, a viable if not politically acceptable option.</w:t>
      </w:r>
    </w:p>
    <w:p w:rsidR="00B547F1" w:rsidRPr="00B547F1" w:rsidRDefault="00B547F1" w:rsidP="00B547F1"/>
    <w:p w:rsidR="00E70216" w:rsidRPr="00E70216" w:rsidRDefault="00E70216" w:rsidP="00E70216">
      <w:pPr>
        <w:pStyle w:val="Heading4"/>
      </w:pPr>
      <w:r>
        <w:lastRenderedPageBreak/>
        <w:t>Premature return of Syrian refugees will destabilize i</w:t>
      </w:r>
      <w:r w:rsidR="003E7DED">
        <w:t>ts reconstruction</w:t>
      </w:r>
    </w:p>
    <w:p w:rsidR="00E70216" w:rsidRPr="00E70216" w:rsidRDefault="00E70216" w:rsidP="00E70216">
      <w:r w:rsidRPr="00E70216">
        <w:rPr>
          <w:rStyle w:val="Style13ptBold"/>
        </w:rPr>
        <w:t xml:space="preserve">Marks, Carnegie Fulbright Fellow, 18 </w:t>
      </w:r>
      <w:r>
        <w:t>[Jesse; 3-1-18; Carnegie Endowment for International Peace; "Under increasing financial pressure, states hosting Syrian refugees are pressuring them to return whether conditions in Syria are safe or not."; https://carnegieendowment.org/sada/75684; accessed 6-12-18; PAC]</w:t>
      </w:r>
    </w:p>
    <w:p w:rsidR="00E70216" w:rsidRPr="003E7DED" w:rsidRDefault="00E70216" w:rsidP="00E70216">
      <w:pPr>
        <w:rPr>
          <w:rStyle w:val="StyleUnderline"/>
        </w:rPr>
      </w:pPr>
      <w:r>
        <w:t xml:space="preserve">Likewise, </w:t>
      </w:r>
      <w:r w:rsidRPr="003E7DED">
        <w:rPr>
          <w:rStyle w:val="StyleUnderline"/>
        </w:rPr>
        <w:t xml:space="preserve">after the Islamic State carried out deadly attacks in </w:t>
      </w:r>
      <w:proofErr w:type="spellStart"/>
      <w:r w:rsidRPr="003E7DED">
        <w:rPr>
          <w:rStyle w:val="StyleUnderline"/>
        </w:rPr>
        <w:t>Karak</w:t>
      </w:r>
      <w:proofErr w:type="spellEnd"/>
      <w:r w:rsidRPr="003E7DED">
        <w:rPr>
          <w:rStyle w:val="StyleUnderline"/>
        </w:rPr>
        <w:t xml:space="preserve"> and </w:t>
      </w:r>
      <w:proofErr w:type="spellStart"/>
      <w:r w:rsidRPr="003E7DED">
        <w:rPr>
          <w:rStyle w:val="StyleUnderline"/>
        </w:rPr>
        <w:t>Rukban</w:t>
      </w:r>
      <w:proofErr w:type="spellEnd"/>
      <w:r w:rsidRPr="003E7DED">
        <w:rPr>
          <w:rStyle w:val="StyleUnderline"/>
        </w:rPr>
        <w:t xml:space="preserve"> in 2016, Jordan continues to tighten restrictions on Syrians out of security concerns, creating an unwelcome environment for them. Many of the nearly 80 percent of Syrian refugees living outside of refugee camps fear that if they are caught, Jordanian authorities will detain and transfer them to the camps.</w:t>
      </w:r>
      <w:r>
        <w:t xml:space="preserve"> Approximately 8500 refugees that the Jordanian authorities transferred to the </w:t>
      </w:r>
      <w:proofErr w:type="spellStart"/>
      <w:r>
        <w:t>Azraq</w:t>
      </w:r>
      <w:proofErr w:type="spellEnd"/>
      <w:r>
        <w:t xml:space="preserve"> refugee camp from </w:t>
      </w:r>
      <w:proofErr w:type="spellStart"/>
      <w:r>
        <w:t>Rukban</w:t>
      </w:r>
      <w:proofErr w:type="spellEnd"/>
      <w:r>
        <w:t xml:space="preserve">—an informal IDP camp on Jordan’s northern border where many Syrians fled from areas held by the Islamic State—are reportedly also being detained in a separate section within the camp with little to no freedom of mobility until security checks confirm they do not pose a security threat—an effort to mitigate the infiltration of potential Syrians with terrorist links. But aid organizations in Jordan also estimate that half of </w:t>
      </w:r>
      <w:proofErr w:type="spellStart"/>
      <w:r>
        <w:t>Azraq</w:t>
      </w:r>
      <w:proofErr w:type="spellEnd"/>
      <w:r>
        <w:t xml:space="preserve"> camp’s 50,000 Syrian refugees were forcibly transferred to the desert camp from around Jordan, including many refugees caught by Jordanian authorities without proper paperwork and those targeted for communication with family in Syria. </w:t>
      </w:r>
      <w:r w:rsidRPr="003E7DED">
        <w:rPr>
          <w:rStyle w:val="StyleUnderline"/>
        </w:rPr>
        <w:t>Jordan’s efforts to curb terrorist activity are producing a precarious environment for Syrians, which combined with increasing economic difficulties and high costs of living could push many to return home.</w:t>
      </w:r>
    </w:p>
    <w:p w:rsidR="00E70216" w:rsidRDefault="00E70216" w:rsidP="00E70216">
      <w:r w:rsidRPr="003E7DED">
        <w:rPr>
          <w:rStyle w:val="StyleUnderline"/>
        </w:rPr>
        <w:t xml:space="preserve">These coercive tactics are supplemented by additional cases of deportation, which are regularly documented in Lebanon, Jordan, and Turkey. According to Human Rights Watch, the number of Syrians deported from Jordan spiked in early 2017 with nearly 400 refugees sent back per month in the first half of 2017, the second major spike since the beginning of 2016. Many of their relatives “voluntarily” returned to Syria alongside their deported family members. </w:t>
      </w:r>
      <w:r>
        <w:t>Because man</w:t>
      </w:r>
      <w:r w:rsidRPr="003E7DED">
        <w:rPr>
          <w:rStyle w:val="StyleUnderline"/>
        </w:rPr>
        <w:t>y Syrian refugees are not registered with the government, there is also fear that Jordan’s push to detain more refugees within camps will lead to further deportations. In Turkey, human rights groups have documented cases of deportation since 2016, as many as 100 per day.</w:t>
      </w:r>
      <w:r>
        <w:t xml:space="preserve"> Although there is limited available information, this trend appears to be continuing, and Prime Minister </w:t>
      </w:r>
      <w:proofErr w:type="spellStart"/>
      <w:r>
        <w:t>Binali</w:t>
      </w:r>
      <w:proofErr w:type="spellEnd"/>
      <w:r>
        <w:t xml:space="preserve"> </w:t>
      </w:r>
      <w:proofErr w:type="spellStart"/>
      <w:r>
        <w:t>Yildirim</w:t>
      </w:r>
      <w:proofErr w:type="spellEnd"/>
      <w:r>
        <w:t xml:space="preserve"> further claimed in July 2017 that refugees who commit crimes will be deported.</w:t>
      </w:r>
    </w:p>
    <w:p w:rsidR="00E70216" w:rsidRPr="003E7DED" w:rsidRDefault="00E70216" w:rsidP="00E70216">
      <w:pPr>
        <w:rPr>
          <w:rStyle w:val="StyleUnderline"/>
        </w:rPr>
      </w:pPr>
      <w:r w:rsidRPr="003E7DED">
        <w:rPr>
          <w:rStyle w:val="StyleUnderline"/>
        </w:rPr>
        <w:t xml:space="preserve">These policies force the UNHCR into a difficult position: accede to unsafe repatriations or stand by as returnees go back in a chaotic and potentially harmful manner. </w:t>
      </w:r>
      <w:r>
        <w:t>In August 2017, the UNHCR began to scale up its operations in Syria to facilitate the resettlement of Syrians who return, expanding its staff and seeking $150 million for these operations. The refugee agency announced in June that they are making the necessary preparations for managing the increasing returns, even though they do not promote or facilitate refugee returns to Syria due to ongoing instability. Sustainable return—which requires extensive collaboration between the UNHCR, donor countries, international organizations, refugees, and officials of the host country—is not feasible. T</w:t>
      </w:r>
      <w:r w:rsidRPr="003E7DED">
        <w:rPr>
          <w:rStyle w:val="StyleUnderline"/>
        </w:rPr>
        <w:t xml:space="preserve">he majority of Syria’s refugees fled the Syrian government and cannot return to “safe areas” due to the widespread destruction, continuing violence, and the risk of retaliatory violence. Since 2011, the Syrian army has led widespread military operations against residential neighborhoods, villages, and, in some cases, entire cities with egregious bombing campaigns, chemical weapons attacks, sieges, and forced displacement campaigns producing the majority of Syria’s refugees. Furthermore, the widespread destruction of property and </w:t>
      </w:r>
      <w:r w:rsidRPr="003E7DED">
        <w:rPr>
          <w:rStyle w:val="StyleUnderline"/>
        </w:rPr>
        <w:lastRenderedPageBreak/>
        <w:t>infrastructure, lack of available services, and unexploded mines left by retreating fighters creates extensive security risks for returnees.</w:t>
      </w:r>
    </w:p>
    <w:p w:rsidR="00E70216" w:rsidRDefault="00E70216" w:rsidP="00E70216">
      <w:pPr>
        <w:rPr>
          <w:rStyle w:val="StyleUnderline"/>
        </w:rPr>
      </w:pPr>
      <w:r w:rsidRPr="003E7DED">
        <w:rPr>
          <w:rStyle w:val="StyleUnderline"/>
        </w:rPr>
        <w:t>Sending refugees home prematurely—before the conditions are conducive for a safe and sustainable return—will exacerbate already-deteriorating humanitarian conditions in Syria, placing stress on what limited services and fragile governance is left in areas to which refugees return and forcing returnees to compete with the those who remained for jobs, resources, and shelter. Returnees could become internally displaced again if violent conflict breaks out the displacement would start all over again.</w:t>
      </w:r>
    </w:p>
    <w:p w:rsidR="003E7DED" w:rsidRDefault="00C21BCA" w:rsidP="00C21BCA">
      <w:pPr>
        <w:pStyle w:val="Heading4"/>
      </w:pPr>
      <w:r>
        <w:t>That guarantees unnecessary deaths of innocent people</w:t>
      </w:r>
    </w:p>
    <w:p w:rsidR="003E7DED" w:rsidRPr="00C21BCA" w:rsidRDefault="00C21BCA" w:rsidP="00C21BCA">
      <w:r w:rsidRPr="00C21BCA">
        <w:rPr>
          <w:rStyle w:val="Style13ptBold"/>
        </w:rPr>
        <w:t xml:space="preserve">Marks, Carnegie Fulbright Fellow, and </w:t>
      </w:r>
      <w:proofErr w:type="spellStart"/>
      <w:r w:rsidRPr="00C21BCA">
        <w:rPr>
          <w:rStyle w:val="Style13ptBold"/>
        </w:rPr>
        <w:t>Decina</w:t>
      </w:r>
      <w:proofErr w:type="spellEnd"/>
      <w:r w:rsidRPr="00C21BCA">
        <w:rPr>
          <w:rStyle w:val="Style13ptBold"/>
        </w:rPr>
        <w:t xml:space="preserve">, Council on Foreign Relations Research Associate, 17 </w:t>
      </w:r>
      <w:r>
        <w:t>[Jesse; Alexander; 7-6-17; Foreign Affairs; "Making Syria Safe for Refugees"; https://www.foreignaffairs.com/articles/syria/2017-07-06/making-syria-safe-refugees; accessed 6-12-18; PAC]</w:t>
      </w:r>
    </w:p>
    <w:p w:rsidR="003E7DED" w:rsidRDefault="003E7DED" w:rsidP="003E7DED">
      <w:r w:rsidRPr="003C28FB">
        <w:rPr>
          <w:rStyle w:val="StyleUnderline"/>
        </w:rPr>
        <w:t>The core challenge in creating genuine safe zones in the four proposed areas—</w:t>
      </w:r>
      <w:proofErr w:type="spellStart"/>
      <w:r w:rsidRPr="003C28FB">
        <w:rPr>
          <w:rStyle w:val="StyleUnderline"/>
        </w:rPr>
        <w:t>Idlib</w:t>
      </w:r>
      <w:proofErr w:type="spellEnd"/>
      <w:r w:rsidRPr="003C28FB">
        <w:rPr>
          <w:rStyle w:val="StyleUnderline"/>
        </w:rPr>
        <w:t xml:space="preserve"> province, the northern Homs countryside, east </w:t>
      </w:r>
      <w:proofErr w:type="spellStart"/>
      <w:r w:rsidRPr="003C28FB">
        <w:rPr>
          <w:rStyle w:val="StyleUnderline"/>
        </w:rPr>
        <w:t>Ghouta</w:t>
      </w:r>
      <w:proofErr w:type="spellEnd"/>
      <w:r w:rsidRPr="003C28FB">
        <w:rPr>
          <w:rStyle w:val="StyleUnderline"/>
        </w:rPr>
        <w:t xml:space="preserve">, and parts of </w:t>
      </w:r>
      <w:proofErr w:type="spellStart"/>
      <w:r w:rsidRPr="003C28FB">
        <w:rPr>
          <w:rStyle w:val="StyleUnderline"/>
        </w:rPr>
        <w:t>Dara’a</w:t>
      </w:r>
      <w:proofErr w:type="spellEnd"/>
      <w:r w:rsidRPr="003C28FB">
        <w:rPr>
          <w:rStyle w:val="StyleUnderline"/>
        </w:rPr>
        <w:t>—is ensuring that the dominant groups there will abide by ceasefires and that they will eventually accept and uphold a more comprehensive peace agreement.</w:t>
      </w:r>
      <w:r>
        <w:t xml:space="preserve"> To this end, i</w:t>
      </w:r>
      <w:r w:rsidRPr="003C28FB">
        <w:rPr>
          <w:rStyle w:val="StyleUnderline"/>
        </w:rPr>
        <w:t>rreconcilable groups</w:t>
      </w:r>
      <w:proofErr w:type="gramStart"/>
      <w:r w:rsidRPr="003C28FB">
        <w:rPr>
          <w:rStyle w:val="StyleUnderline"/>
        </w:rPr>
        <w:t>—“</w:t>
      </w:r>
      <w:proofErr w:type="gramEnd"/>
      <w:r w:rsidRPr="003C28FB">
        <w:rPr>
          <w:rStyle w:val="StyleUnderline"/>
        </w:rPr>
        <w:t>terrorist groups,” as Russia’s plan calls them—must be identified and then isolated, defeated, or removed from the safe zones</w:t>
      </w:r>
      <w:r>
        <w:t>. Russia’s plan stipulates that “guarantors”—Russia, Turkey, and Iran for now—and agreed-upon partners on the ground should fight these irreconcilables.</w:t>
      </w:r>
    </w:p>
    <w:p w:rsidR="003E7DED" w:rsidRDefault="003E7DED" w:rsidP="003E7DED">
      <w:r>
        <w:t>Which groups will be reliable partners and which groups qualify as irreconcilables remain unclear. Moreover, at present, Turkey is the only pro-opposition guarantor state. Greater international participation—especially by the opposition’s other backers—will be necessary for the plan to be successful. Once these details are worked out among international powers, extensive military campaigns will be necessary to remove extremists from the safe zones. These campaigns will vary from area to area.</w:t>
      </w:r>
    </w:p>
    <w:p w:rsidR="003E7DED" w:rsidRPr="00B547F1" w:rsidRDefault="003E7DED" w:rsidP="003E7DED">
      <w:pPr>
        <w:rPr>
          <w:rStyle w:val="StyleUnderline"/>
        </w:rPr>
      </w:pPr>
      <w:r w:rsidRPr="00B547F1">
        <w:rPr>
          <w:rStyle w:val="StyleUnderline"/>
        </w:rPr>
        <w:t xml:space="preserve">In </w:t>
      </w:r>
      <w:proofErr w:type="spellStart"/>
      <w:r w:rsidRPr="00B547F1">
        <w:rPr>
          <w:rStyle w:val="StyleUnderline"/>
        </w:rPr>
        <w:t>Idlib</w:t>
      </w:r>
      <w:proofErr w:type="spellEnd"/>
      <w:r w:rsidRPr="00B547F1">
        <w:rPr>
          <w:rStyle w:val="StyleUnderline"/>
        </w:rPr>
        <w:t xml:space="preserve"> province</w:t>
      </w:r>
      <w:r>
        <w:t xml:space="preserve">, for example, </w:t>
      </w:r>
      <w:r w:rsidRPr="00B547F1">
        <w:rPr>
          <w:rStyle w:val="StyleUnderline"/>
        </w:rPr>
        <w:t>extremists</w:t>
      </w:r>
      <w:r>
        <w:t xml:space="preserve"> such as </w:t>
      </w:r>
      <w:proofErr w:type="spellStart"/>
      <w:r>
        <w:t>Hay’at</w:t>
      </w:r>
      <w:proofErr w:type="spellEnd"/>
      <w:r>
        <w:t xml:space="preserve"> </w:t>
      </w:r>
      <w:proofErr w:type="spellStart"/>
      <w:r>
        <w:t>Tahrir</w:t>
      </w:r>
      <w:proofErr w:type="spellEnd"/>
      <w:r>
        <w:t xml:space="preserve"> al-Sham (HTS, the latest iteration of Syria’s al Qaeda affiliate, </w:t>
      </w:r>
      <w:proofErr w:type="spellStart"/>
      <w:r>
        <w:t>Jabhat</w:t>
      </w:r>
      <w:proofErr w:type="spellEnd"/>
      <w:r>
        <w:t xml:space="preserve"> al-</w:t>
      </w:r>
      <w:proofErr w:type="spellStart"/>
      <w:r>
        <w:t>Nusra</w:t>
      </w:r>
      <w:proofErr w:type="spellEnd"/>
      <w:r>
        <w:t>) a</w:t>
      </w:r>
      <w:r w:rsidRPr="00B547F1">
        <w:rPr>
          <w:rStyle w:val="StyleUnderline"/>
        </w:rPr>
        <w:t xml:space="preserve">re far more dominant, and substantial foreign intervention on the ground and in the air will be necessary to defeat them. For this, Turkey, Russia, and Iran have already discussed the deployment of Turkish troops. </w:t>
      </w:r>
      <w:r>
        <w:t xml:space="preserve">In </w:t>
      </w:r>
      <w:proofErr w:type="spellStart"/>
      <w:r>
        <w:t>Dara’a</w:t>
      </w:r>
      <w:proofErr w:type="spellEnd"/>
      <w:r>
        <w:t xml:space="preserve">, extremist groups are not as dominant, but they nonetheless have a significant presence, and Jordanian and U.S. backing will likely be necessary to remove them given that Turkey has little if any influence in the south and cannot provide an adequate support role. </w:t>
      </w:r>
      <w:r w:rsidRPr="00B547F1">
        <w:rPr>
          <w:rStyle w:val="StyleUnderline"/>
        </w:rPr>
        <w:t xml:space="preserve">The other two safe zones, in the northern Homs countryside and eastern </w:t>
      </w:r>
      <w:proofErr w:type="spellStart"/>
      <w:r w:rsidRPr="00B547F1">
        <w:rPr>
          <w:rStyle w:val="StyleUnderline"/>
        </w:rPr>
        <w:t>Ghouta</w:t>
      </w:r>
      <w:proofErr w:type="spellEnd"/>
      <w:r w:rsidRPr="00B547F1">
        <w:rPr>
          <w:rStyle w:val="StyleUnderline"/>
        </w:rPr>
        <w:t>, will be more difficult to establish and protect because they are surrounded by regime-controlled territory and harder for outside powers to access. These areas will require even further cooperation with Russia and the regime to operate.</w:t>
      </w:r>
    </w:p>
    <w:p w:rsidR="003E7DED" w:rsidRPr="00B547F1" w:rsidRDefault="003E7DED" w:rsidP="003E7DED">
      <w:pPr>
        <w:rPr>
          <w:rStyle w:val="StyleUnderline"/>
        </w:rPr>
      </w:pPr>
      <w:r w:rsidRPr="00B547F1">
        <w:rPr>
          <w:rStyle w:val="StyleUnderline"/>
        </w:rPr>
        <w:t>As Jordan, Turkey, the United States, and their partners in Syria combat extremists, they will be forced to fight in Syria’s cities. Necessary as these battles are, they do not bode well for Syria’s civilians, especially since hundreds of thousands of displaced persons have fled to major urban centers over the past six years of conflict. Civilian homes will be the battlefield, and the civilians will be the first casualties of both operational mistakes and deliberate targeting.</w:t>
      </w:r>
    </w:p>
    <w:p w:rsidR="003E7DED" w:rsidRPr="00B547F1" w:rsidRDefault="003E7DED" w:rsidP="003E7DED">
      <w:pPr>
        <w:rPr>
          <w:rStyle w:val="StyleUnderline"/>
        </w:rPr>
      </w:pPr>
      <w:r w:rsidRPr="00B547F1">
        <w:rPr>
          <w:rStyle w:val="StyleUnderline"/>
        </w:rPr>
        <w:lastRenderedPageBreak/>
        <w:t>There is no realistic way to avoid casualties and displacement in the next stage of the war, but guarantors should borrow some lessons from the U.S.-led coalition’s experience in its offensives in Raqqa and Mosul. First, guarantors must provide safe settlement options in the countryside—accessible by UN aid agencies—that offer displaced Syrians security, shelter, services (including healthcare, hygiene, and sanitation), food, water, and core relief items. If such settlements are provided closer to civilians’ areas of origin, they will be more likely to return to their homes when the conflict subsides and conditions improve.</w:t>
      </w:r>
    </w:p>
    <w:p w:rsidR="003E7DED" w:rsidRPr="00B547F1" w:rsidRDefault="003E7DED" w:rsidP="003E7DED">
      <w:pPr>
        <w:rPr>
          <w:rStyle w:val="StyleUnderline"/>
        </w:rPr>
      </w:pPr>
      <w:r w:rsidRPr="00B547F1">
        <w:rPr>
          <w:rStyle w:val="StyleUnderline"/>
        </w:rPr>
        <w:t xml:space="preserve">Second, guarantors must try to contain the fighting to urban environments as much as possible to prevent the spillover of violence in the </w:t>
      </w:r>
      <w:proofErr w:type="spellStart"/>
      <w:r w:rsidRPr="00B547F1">
        <w:rPr>
          <w:rStyle w:val="StyleUnderline"/>
        </w:rPr>
        <w:t>countrysides</w:t>
      </w:r>
      <w:proofErr w:type="spellEnd"/>
      <w:r w:rsidRPr="00B547F1">
        <w:rPr>
          <w:rStyle w:val="StyleUnderline"/>
        </w:rPr>
        <w:t xml:space="preserve"> and to secure humanitarian corridors that allow the retreat of civilians from cities. The degree of displacement will depend on the extent to which military operators consider the management of civilian populations prior to and in the midst of combat.</w:t>
      </w:r>
    </w:p>
    <w:p w:rsidR="00123F77" w:rsidRDefault="00123F77" w:rsidP="00AC3C37">
      <w:pPr>
        <w:pStyle w:val="Heading3"/>
      </w:pPr>
      <w:r>
        <w:lastRenderedPageBreak/>
        <w:t>2AC XT: Syria Not Safe</w:t>
      </w:r>
    </w:p>
    <w:p w:rsidR="00B82F2B" w:rsidRPr="00B82F2B" w:rsidRDefault="00B82F2B" w:rsidP="00B82F2B">
      <w:pPr>
        <w:pStyle w:val="Heading4"/>
      </w:pPr>
      <w:r>
        <w:t>Syria isn’t safe for returners</w:t>
      </w:r>
    </w:p>
    <w:p w:rsidR="00B82F2B" w:rsidRPr="00B82F2B" w:rsidRDefault="00B82F2B" w:rsidP="00B82F2B">
      <w:proofErr w:type="spellStart"/>
      <w:r w:rsidRPr="00B82F2B">
        <w:rPr>
          <w:rStyle w:val="Style13ptBold"/>
        </w:rPr>
        <w:t>Khaddour</w:t>
      </w:r>
      <w:proofErr w:type="spellEnd"/>
      <w:r w:rsidRPr="00B82F2B">
        <w:rPr>
          <w:rStyle w:val="Style13ptBold"/>
        </w:rPr>
        <w:t xml:space="preserve">, Carnegie Middle East Center Nonresident Scholar, 18 </w:t>
      </w:r>
      <w:r w:rsidRPr="00B82F2B">
        <w:t>[</w:t>
      </w:r>
      <w:proofErr w:type="spellStart"/>
      <w:r w:rsidRPr="00B82F2B">
        <w:t>Kheder</w:t>
      </w:r>
      <w:proofErr w:type="spellEnd"/>
      <w:r w:rsidRPr="00B82F2B">
        <w:t>; 1-18-18; Carnegie Endowment for International Peace; "Back to What Future? What Remains for Syria's Displaced People"; https://carnegie-mec.org/2018/01/18/back-to-what-future-what-remains-for-syria-s-displaced-people-pub-75306; accessed 1-18-18; PAC]</w:t>
      </w:r>
    </w:p>
    <w:p w:rsidR="00B82F2B" w:rsidRDefault="00B82F2B" w:rsidP="00B82F2B">
      <w:r>
        <w:t>The defeat of the Islamic State will not automatically pave the way for the return of refugees to eastern Syria. In areas where stability is achieved and refugees are encouraged to return home, the parties that control security will have an interest in implementing a system of reintegration that secures their own power and quashes dissent or potential opposition among the population.</w:t>
      </w:r>
    </w:p>
    <w:p w:rsidR="00B82F2B" w:rsidRDefault="00B82F2B" w:rsidP="00B82F2B">
      <w:r>
        <w:t xml:space="preserve">Put another way, the return of those who left will likely become a tool of domination by those who are in positions of authority, with refugees and the internally displaced being used by local power brokers to position themselves in the emerging elite of the new Syria. This process will likely include the rise of new leaders, with prominent members of the community serving as the faces of new administrations and legitimizing the rule of militarized factions loyal either to the Syrian regime or to the SDF. The SDF and the regime are on a collision course in eastern Syria, where each side regards its presence as of strategic—even existential—importance. The regime has its eyes on Raqqa especially, given that its primary goal is to reconnect </w:t>
      </w:r>
      <w:proofErr w:type="spellStart"/>
      <w:r>
        <w:t>Deir</w:t>
      </w:r>
      <w:proofErr w:type="spellEnd"/>
      <w:r>
        <w:t xml:space="preserve"> </w:t>
      </w:r>
      <w:proofErr w:type="spellStart"/>
      <w:r>
        <w:t>Ezzor</w:t>
      </w:r>
      <w:proofErr w:type="spellEnd"/>
      <w:r>
        <w:t xml:space="preserve"> and Aleppo Governorates, with Raqqa the connection point between them. For the SDF, remaining in eastern Syria is equally crucial as it seeks to transform its territorial gains into political legitimacy and durable relations with the United States.</w:t>
      </w:r>
    </w:p>
    <w:p w:rsidR="00B82F2B" w:rsidRPr="00B82F2B" w:rsidRDefault="00B82F2B" w:rsidP="00B82F2B">
      <w:r>
        <w:t xml:space="preserve">A large-scale return of refugees should not be expected as hostility between the regime and the SDF escalates. Many will fear revenge attacks and instability as local actors vie for influence in a heavily fragmented arena. The devastation of Raqqa and </w:t>
      </w:r>
      <w:proofErr w:type="spellStart"/>
      <w:r>
        <w:t>Deir</w:t>
      </w:r>
      <w:proofErr w:type="spellEnd"/>
      <w:r>
        <w:t xml:space="preserve"> </w:t>
      </w:r>
      <w:proofErr w:type="spellStart"/>
      <w:r>
        <w:t>Ezzor</w:t>
      </w:r>
      <w:proofErr w:type="spellEnd"/>
      <w:r>
        <w:t>, both physically and as economic hubs, and the suspicions bred by Kurdish-Arab tensions will further confound those prospects. Any solution seeking to ensure the return of refugees must therefore aim to address such factors. Moreover, if the refugees’ areas of origin have been changed so completely as to have effectively become foreign to them, the high price of an eventual return could convince those who have resettled elsewhere, particularly in Europe, to remain there permanently.</w:t>
      </w:r>
    </w:p>
    <w:p w:rsidR="00B82F2B" w:rsidRPr="00B82F2B" w:rsidRDefault="00B82F2B" w:rsidP="00B82F2B"/>
    <w:p w:rsidR="00123F77" w:rsidRDefault="00123F77" w:rsidP="00123F77">
      <w:pPr>
        <w:pStyle w:val="Heading3"/>
      </w:pPr>
      <w:r>
        <w:lastRenderedPageBreak/>
        <w:t>2AC: Jordan Stability Brink</w:t>
      </w:r>
    </w:p>
    <w:p w:rsidR="005C5C6C" w:rsidRPr="005C5C6C" w:rsidRDefault="005C5C6C" w:rsidP="005C5C6C">
      <w:pPr>
        <w:pStyle w:val="Heading4"/>
      </w:pPr>
      <w:r>
        <w:t>Jordan’s stability is on the brink</w:t>
      </w:r>
    </w:p>
    <w:p w:rsidR="005C5C6C" w:rsidRPr="005C5C6C" w:rsidRDefault="005C5C6C" w:rsidP="005C5C6C">
      <w:proofErr w:type="spellStart"/>
      <w:r w:rsidRPr="005C5C6C">
        <w:rPr>
          <w:rStyle w:val="Style13ptBold"/>
        </w:rPr>
        <w:t>Bar'el</w:t>
      </w:r>
      <w:proofErr w:type="spellEnd"/>
      <w:r w:rsidRPr="005C5C6C">
        <w:rPr>
          <w:rStyle w:val="Style13ptBold"/>
        </w:rPr>
        <w:t xml:space="preserve">, </w:t>
      </w:r>
      <w:proofErr w:type="spellStart"/>
      <w:r w:rsidRPr="005C5C6C">
        <w:rPr>
          <w:rStyle w:val="Style13ptBold"/>
        </w:rPr>
        <w:t>Haaretz</w:t>
      </w:r>
      <w:proofErr w:type="spellEnd"/>
      <w:r w:rsidRPr="005C5C6C">
        <w:rPr>
          <w:rStyle w:val="Style13ptBold"/>
        </w:rPr>
        <w:t>, 18</w:t>
      </w:r>
      <w:r>
        <w:t xml:space="preserve"> [</w:t>
      </w:r>
      <w:proofErr w:type="spellStart"/>
      <w:r>
        <w:t>Zvi</w:t>
      </w:r>
      <w:proofErr w:type="spellEnd"/>
      <w:r>
        <w:t xml:space="preserve">; 3-8-18; "Jordan's Stability at Stake as Fury Over Economic Hardship Rages"; https://www.haaretz.com/middle-east-news/jordan/.premium-jordan-s-calm-could-be-broken-by-discontent-under-the-surface-1.5883896; </w:t>
      </w:r>
      <w:proofErr w:type="spellStart"/>
      <w:r>
        <w:t>accesed</w:t>
      </w:r>
      <w:proofErr w:type="spellEnd"/>
      <w:r>
        <w:t xml:space="preserve"> 6-12-18; PAC]</w:t>
      </w:r>
    </w:p>
    <w:p w:rsidR="005C5C6C" w:rsidRPr="00B82F2B" w:rsidRDefault="005C5C6C" w:rsidP="005C5C6C">
      <w:pPr>
        <w:rPr>
          <w:rStyle w:val="StyleUnderline"/>
        </w:rPr>
      </w:pPr>
      <w:r w:rsidRPr="00B82F2B">
        <w:rPr>
          <w:rStyle w:val="StyleUnderline"/>
        </w:rPr>
        <w:t>The wave of taxes decided upon by the prime minister, with the king’s blessing, has been described in the country as a “tsunami.” In January the government drastically raised taxes on 164 items, including staples. The prices of bread went up dozens of percent when the government canceled the subsidy on it, transportation went up 9 percent, and cigarettes and tobacco jumped more than 20 percent – but salaries remained the same. Political stability is not necessarily calm and the public outrage over the cost of living and difficulties in earning a livelihood is a dynamic force that has threatened several regimes in the Middle East. There is no guarantee that there won’t be an eruption in Jordan as well.</w:t>
      </w:r>
    </w:p>
    <w:p w:rsidR="005C5C6C" w:rsidRPr="00B82F2B" w:rsidRDefault="005C5C6C" w:rsidP="005C5C6C">
      <w:pPr>
        <w:rPr>
          <w:rStyle w:val="StyleUnderline"/>
        </w:rPr>
      </w:pPr>
      <w:r w:rsidRPr="00B82F2B">
        <w:rPr>
          <w:rStyle w:val="StyleUnderline"/>
        </w:rPr>
        <w:t xml:space="preserve">The government’s public debt, </w:t>
      </w:r>
      <w:r>
        <w:t xml:space="preserve">$40 billion, </w:t>
      </w:r>
      <w:r w:rsidRPr="00B82F2B">
        <w:rPr>
          <w:rStyle w:val="StyleUnderline"/>
        </w:rPr>
        <w:t>is now 95 percent of the GDP, compared to 71 percent in 2011. This year’s budget deficit is expected to top a billion dollars (some say it could be as high as $1.7 billion) and the official unemployment rate is almost 18 percent. Jordan is suffering from a financial crisis and a deep recession after a few years of good growth that left the impression that the kingdom had successfully emerged from the upheaval in the region.</w:t>
      </w:r>
    </w:p>
    <w:p w:rsidR="005C5C6C" w:rsidRDefault="005C5C6C" w:rsidP="005C5C6C">
      <w:r>
        <w:t>But only 80 trucks a day go from Jordan to the Iraqi border, compared to 600 before the Islamic State seized control of parts of Iraq. After Saudi Arabia and the United Arab Emirates didn’t renew their five-year $3.6 billion aid plan, which ended in 2017, the horizon looks bleak and Abdullah, who has been on the throne for 19 years, is trying to solicit donations from other places. U.S. President Donald Trump promised to give Jordan $1.25 billion a year for five years, but despite the importance of this assistance, a third is earmarked for military needs while the other two-thirds will apparently go toward paying salaries and not to the development the kingdom sorely needs.</w:t>
      </w:r>
    </w:p>
    <w:p w:rsidR="005C5C6C" w:rsidRPr="00B82F2B" w:rsidRDefault="005C5C6C" w:rsidP="005C5C6C">
      <w:pPr>
        <w:rPr>
          <w:rStyle w:val="StyleUnderline"/>
        </w:rPr>
      </w:pPr>
      <w:r>
        <w:t>“</w:t>
      </w:r>
      <w:r w:rsidRPr="00B82F2B">
        <w:rPr>
          <w:rStyle w:val="StyleUnderline"/>
        </w:rPr>
        <w:t>We are concerned about the moment that the public will not suffice with quiet demonstrations or satirical videos,” said a senior lecturer at an Amman university who completed his master’s degree in Israel. “Jordan knows how to cope with political demonstrations like the ones that broke out after President Trump’s decision to move the embassy to Jerusalem. We also got through the demonstrations during the second intifada with almost no harm done, when the king was at the beginning of his reign. But now we’re talking about different, more dangerous circumstances.”</w:t>
      </w:r>
    </w:p>
    <w:p w:rsidR="005C5C6C" w:rsidRPr="00B82F2B" w:rsidRDefault="005C5C6C" w:rsidP="005C5C6C">
      <w:pPr>
        <w:rPr>
          <w:rStyle w:val="StyleUnderline"/>
        </w:rPr>
      </w:pPr>
      <w:r>
        <w:t xml:space="preserve">The senior lecturer explained that </w:t>
      </w:r>
      <w:r w:rsidRPr="00B82F2B">
        <w:rPr>
          <w:rStyle w:val="StyleUnderline"/>
        </w:rPr>
        <w:t>the demographic makeup of the kingdom is different than it was six years ago. “Jordan is hosting around a million and a half Syrian refuges and if you add to them the Iraqi and Palestinian refugees, almost half of the population is poor refugees with a weak connection to the country. You could expect citizens to be forgiving of economic reforms, but refugees don’t have that patience.”</w:t>
      </w:r>
    </w:p>
    <w:p w:rsidR="005C5C6C" w:rsidRPr="00B82F2B" w:rsidRDefault="005C5C6C" w:rsidP="005C5C6C">
      <w:pPr>
        <w:rPr>
          <w:rStyle w:val="StyleUnderline"/>
        </w:rPr>
      </w:pPr>
      <w:r w:rsidRPr="00B82F2B">
        <w:rPr>
          <w:rStyle w:val="StyleUnderline"/>
        </w:rPr>
        <w:t xml:space="preserve">Most of the Syrian refugees live in the big cities, with only 20 percent living in the large </w:t>
      </w:r>
      <w:proofErr w:type="spellStart"/>
      <w:r w:rsidRPr="00B82F2B">
        <w:rPr>
          <w:rStyle w:val="StyleUnderline"/>
        </w:rPr>
        <w:t>Zaatari</w:t>
      </w:r>
      <w:proofErr w:type="spellEnd"/>
      <w:r w:rsidRPr="00B82F2B">
        <w:rPr>
          <w:rStyle w:val="StyleUnderline"/>
        </w:rPr>
        <w:t xml:space="preserve"> refugee camp in the northern part of the country. According to UN estimates, some 85 percent of the children of these refugees live below the poverty line. This is a dangerously explosive stockpile that could erupt, and it wouldn’t just be refugees against the government but citizens against refugees, who are being </w:t>
      </w:r>
      <w:r w:rsidRPr="00B82F2B">
        <w:rPr>
          <w:rStyle w:val="StyleUnderline"/>
        </w:rPr>
        <w:lastRenderedPageBreak/>
        <w:t>accused of taking the Jordanians’ jobs. The distress has yielded a new phenomenon: bank, gas station and home robberies of a previously unknown scope.</w:t>
      </w:r>
    </w:p>
    <w:p w:rsidR="00123F77" w:rsidRPr="00123F77" w:rsidRDefault="00123F77" w:rsidP="00123F77"/>
    <w:p w:rsidR="00AC3C37" w:rsidRDefault="00AC3C37" w:rsidP="00AC3C37">
      <w:pPr>
        <w:pStyle w:val="Heading3"/>
      </w:pPr>
      <w:r>
        <w:lastRenderedPageBreak/>
        <w:t>Lebanon Scenario</w:t>
      </w:r>
    </w:p>
    <w:p w:rsidR="00B77E2E" w:rsidRPr="00B77E2E" w:rsidRDefault="00B77E2E" w:rsidP="00B77E2E">
      <w:pPr>
        <w:pStyle w:val="Heading4"/>
      </w:pPr>
      <w:r>
        <w:t>Lebanon is at its breaking point</w:t>
      </w:r>
    </w:p>
    <w:p w:rsidR="00B77E2E" w:rsidRPr="00B77E2E" w:rsidRDefault="00B77E2E" w:rsidP="00B77E2E">
      <w:r w:rsidRPr="00B77E2E">
        <w:rPr>
          <w:rStyle w:val="Style13ptBold"/>
        </w:rPr>
        <w:t>Reuters 17</w:t>
      </w:r>
      <w:r>
        <w:t xml:space="preserve"> [3-31-17; "Lebanon near 'breaking point' over Syrian refugee crisis: PM Hariri"; https://www.reuters.com/article/us-mideast-crisis-syria-lebanon/lebanon-near-breaking-point-over-syrian-refugee-crisis-pm-hariri-idUSKBN1722JM; accessed 6-4-18; PAC]</w:t>
      </w:r>
    </w:p>
    <w:p w:rsidR="00AC3C37" w:rsidRDefault="003F3824" w:rsidP="00B77E2E">
      <w:r>
        <w:t>BEIRUT (Reuters) - Pri</w:t>
      </w:r>
      <w:r w:rsidRPr="00B77E2E">
        <w:rPr>
          <w:rStyle w:val="StyleUnderline"/>
        </w:rPr>
        <w:t xml:space="preserve">me Minister </w:t>
      </w:r>
      <w:proofErr w:type="spellStart"/>
      <w:r w:rsidRPr="00B77E2E">
        <w:rPr>
          <w:rStyle w:val="StyleUnderline"/>
        </w:rPr>
        <w:t>Saad</w:t>
      </w:r>
      <w:proofErr w:type="spellEnd"/>
      <w:r w:rsidRPr="00B77E2E">
        <w:rPr>
          <w:rStyle w:val="StyleUnderline"/>
        </w:rPr>
        <w:t xml:space="preserve"> al-Hariri said Lebanon was close to “breaking point” due to the strains of hosting 1.5 million Syrian refugees, and he feared unrest could spiral from tensions between them and Lebanese communities.</w:t>
      </w:r>
    </w:p>
    <w:p w:rsidR="00B77E2E" w:rsidRPr="00B77E2E" w:rsidRDefault="00B77E2E" w:rsidP="00B77E2E">
      <w:pPr>
        <w:rPr>
          <w:rStyle w:val="StyleUnderline"/>
        </w:rPr>
      </w:pPr>
      <w:r w:rsidRPr="00B77E2E">
        <w:rPr>
          <w:rStyle w:val="StyleUnderline"/>
        </w:rPr>
        <w:t>Refugees who fled the six-year-long conflict in neighboring Syria make up a quarter of Lebanon’s population, and most live in severe poverty in makeshift camps across the country as the government opposes the creation of formal ones.</w:t>
      </w:r>
    </w:p>
    <w:p w:rsidR="00B77E2E" w:rsidRDefault="00B77E2E" w:rsidP="00B77E2E">
      <w:r w:rsidRPr="00B77E2E">
        <w:rPr>
          <w:rStyle w:val="StyleUnderline"/>
        </w:rPr>
        <w:t>“Today if you go around most of the host communities, there is a huge tension between the Lebanese and the Syrians... I fear civil unrest,</w:t>
      </w:r>
      <w:r>
        <w:t>” Hariri told journalists working for foreign media on Friday.</w:t>
      </w:r>
    </w:p>
    <w:p w:rsidR="00B77E2E" w:rsidRDefault="00B77E2E" w:rsidP="00B77E2E">
      <w:r>
        <w:t>He will urge the international community to boost financial support for Lebanon at a conference on Syria in Brussels next week. “I am going ... to make sure that the world understands that Lebanon is on the verge of a breaking point,” he said.</w:t>
      </w:r>
    </w:p>
    <w:p w:rsidR="00B77E2E" w:rsidRDefault="00B77E2E" w:rsidP="00B77E2E">
      <w:r>
        <w:t>Hariri said the country has been “extremely lucky in making sure this crisis has not affected host communities, but we have stretched our luck”.</w:t>
      </w:r>
    </w:p>
    <w:p w:rsidR="00B77E2E" w:rsidRDefault="00B77E2E" w:rsidP="00B77E2E">
      <w:pPr>
        <w:rPr>
          <w:rStyle w:val="StyleUnderline"/>
        </w:rPr>
      </w:pPr>
      <w:r w:rsidRPr="000E69AC">
        <w:rPr>
          <w:rStyle w:val="StyleUnderline"/>
        </w:rPr>
        <w:t xml:space="preserve">The Syria war has weakened Lebanon’s economy, fueled tension among Lebanese allied to the rival sides, and triggered a number of jihadist attacks. But there has so far been no significant violence between Syrian refugees and Lebanese host communities. </w:t>
      </w:r>
    </w:p>
    <w:p w:rsidR="0046049D" w:rsidRPr="0046049D" w:rsidRDefault="0046049D" w:rsidP="0046049D">
      <w:pPr>
        <w:pStyle w:val="Heading4"/>
      </w:pPr>
      <w:r>
        <w:t>Refugees create instability and Hezbollah power pushes in Lebanon</w:t>
      </w:r>
    </w:p>
    <w:p w:rsidR="0046049D" w:rsidRDefault="0046049D" w:rsidP="0046049D">
      <w:proofErr w:type="spellStart"/>
      <w:r w:rsidRPr="0046049D">
        <w:rPr>
          <w:rStyle w:val="Style13ptBold"/>
        </w:rPr>
        <w:t>Turak</w:t>
      </w:r>
      <w:proofErr w:type="spellEnd"/>
      <w:r w:rsidRPr="0046049D">
        <w:rPr>
          <w:rStyle w:val="Style13ptBold"/>
        </w:rPr>
        <w:t>, CNBC, 17</w:t>
      </w:r>
      <w:r>
        <w:t xml:space="preserve"> [Natasha; 11-21-17; "What's happening in Lebanon, and why its stability matters"; https://www.cnbc.com/2017/11/21/whats-happening-in-lebanon-and-why-its-stability-matters.html; accessed 6-4-18; PAC]</w:t>
      </w:r>
    </w:p>
    <w:p w:rsidR="0046049D" w:rsidRDefault="0046049D" w:rsidP="0046049D">
      <w:r>
        <w:t>Amid the confusion, many now fear Lebanon is once again on the brink of turmoil.</w:t>
      </w:r>
    </w:p>
    <w:p w:rsidR="0046049D" w:rsidRPr="0046049D" w:rsidRDefault="0046049D" w:rsidP="0046049D">
      <w:pPr>
        <w:rPr>
          <w:rStyle w:val="StyleUnderline"/>
        </w:rPr>
      </w:pPr>
      <w:r w:rsidRPr="0046049D">
        <w:rPr>
          <w:rStyle w:val="StyleUnderline"/>
        </w:rPr>
        <w:t xml:space="preserve">"The U.S. and EU worry that increasing instability in Lebanon will further destabilize an already volatile region," said Marianne </w:t>
      </w:r>
      <w:proofErr w:type="spellStart"/>
      <w:r w:rsidRPr="0046049D">
        <w:rPr>
          <w:rStyle w:val="StyleUnderline"/>
        </w:rPr>
        <w:t>Knaevelsrud</w:t>
      </w:r>
      <w:proofErr w:type="spellEnd"/>
      <w:r w:rsidRPr="0046049D">
        <w:rPr>
          <w:rStyle w:val="StyleUnderline"/>
        </w:rPr>
        <w:t>, Middle East analyst at Protection Group International.</w:t>
      </w:r>
    </w:p>
    <w:p w:rsidR="0046049D" w:rsidRDefault="0046049D" w:rsidP="0046049D">
      <w:r w:rsidRPr="0046049D">
        <w:rPr>
          <w:rStyle w:val="StyleUnderline"/>
        </w:rPr>
        <w:t xml:space="preserve">"Lebanon hosts more refugees per capita than any other country, a huge economic burden and potential source of insecurity. The West is concerned that political uncertainty could exacerbate the refugee situation or allow militant groups to expand their influence." </w:t>
      </w:r>
      <w:r>
        <w:t>Lebanon hosts nearly 2 million Syrian refugees.</w:t>
      </w:r>
    </w:p>
    <w:p w:rsidR="0046049D" w:rsidRDefault="0046049D" w:rsidP="0046049D">
      <w:r w:rsidRPr="0046049D">
        <w:rPr>
          <w:rStyle w:val="Emphasis"/>
        </w:rPr>
        <w:t>Further fears concern escalating tensions between Hezbollah and neighboring Israel</w:t>
      </w:r>
      <w:r>
        <w:t>, which in 2006 led to a month-long war.</w:t>
      </w:r>
    </w:p>
    <w:p w:rsidR="0046049D" w:rsidRDefault="0046049D" w:rsidP="0046049D">
      <w:r>
        <w:t>"An attack on our independence"</w:t>
      </w:r>
    </w:p>
    <w:p w:rsidR="0046049D" w:rsidRDefault="0046049D" w:rsidP="0046049D">
      <w:r>
        <w:lastRenderedPageBreak/>
        <w:t xml:space="preserve">"We will not accept (Hariri) remaining a hostage whose reason for detention we do not know," Lebanese President Michel </w:t>
      </w:r>
      <w:proofErr w:type="spellStart"/>
      <w:r>
        <w:t>Aoun</w:t>
      </w:r>
      <w:proofErr w:type="spellEnd"/>
      <w:r>
        <w:t xml:space="preserve"> said in response to the resignation, accusing Saudi Arabia of "an attack on our independence." In his initial speech from Riyadh, Hariri, who is Sunni Muslim and holds Saudi citizenship, accused Iran of interfering in his country's affairs and claimed he feared for his life.</w:t>
      </w:r>
    </w:p>
    <w:p w:rsidR="0046049D" w:rsidRDefault="0046049D" w:rsidP="0046049D">
      <w:r>
        <w:t>After more than a week of silence, Hariri gave a tense televised interview suggesting he may not resign if Hezbollah, the most powerful wing of the Lebanese government, agreed to disarm and withdraw from regional conflicts.</w:t>
      </w:r>
    </w:p>
    <w:p w:rsidR="0046049D" w:rsidRDefault="0046049D" w:rsidP="0046049D">
      <w:r>
        <w:t>This appeared to mark the manifestation of Saudi foreign policy objectives through coercion — through Hariri, it aims to isolate Hezbollah and push it out of war zones like Syria and Yemen where the Islamic kingdom has its own interests.</w:t>
      </w:r>
    </w:p>
    <w:p w:rsidR="0046049D" w:rsidRPr="0046049D" w:rsidRDefault="0046049D" w:rsidP="0046049D">
      <w:pPr>
        <w:rPr>
          <w:rStyle w:val="StyleUnderline"/>
        </w:rPr>
      </w:pPr>
      <w:r w:rsidRPr="0046049D">
        <w:rPr>
          <w:rStyle w:val="StyleUnderline"/>
        </w:rPr>
        <w:t>In Syria</w:t>
      </w:r>
      <w:r>
        <w:t>, for instance, Iranian-backed Hezb</w:t>
      </w:r>
      <w:r w:rsidRPr="0046049D">
        <w:rPr>
          <w:rStyle w:val="StyleUnderline"/>
        </w:rPr>
        <w:t>ollah militants fight alongside President Bashar al Assad's forces against a myriad of Sunni militant groups, some of which are funded by the Saudis.</w:t>
      </w:r>
    </w:p>
    <w:p w:rsidR="0046049D" w:rsidRPr="0046049D" w:rsidRDefault="0046049D" w:rsidP="0046049D">
      <w:pPr>
        <w:rPr>
          <w:rStyle w:val="StyleUnderline"/>
        </w:rPr>
      </w:pPr>
      <w:r w:rsidRPr="0046049D">
        <w:rPr>
          <w:rStyle w:val="StyleUnderline"/>
        </w:rPr>
        <w:t xml:space="preserve">"Lebanese politics has always been defined by competition and cooperation between sects," said </w:t>
      </w:r>
      <w:proofErr w:type="spellStart"/>
      <w:r w:rsidRPr="0046049D">
        <w:rPr>
          <w:rStyle w:val="StyleUnderline"/>
        </w:rPr>
        <w:t>Faysal</w:t>
      </w:r>
      <w:proofErr w:type="spellEnd"/>
      <w:r w:rsidRPr="0046049D">
        <w:rPr>
          <w:rStyle w:val="StyleUnderline"/>
        </w:rPr>
        <w:t xml:space="preserve"> </w:t>
      </w:r>
      <w:proofErr w:type="spellStart"/>
      <w:r w:rsidRPr="0046049D">
        <w:rPr>
          <w:rStyle w:val="StyleUnderline"/>
        </w:rPr>
        <w:t>Itani</w:t>
      </w:r>
      <w:proofErr w:type="spellEnd"/>
      <w:r w:rsidRPr="0046049D">
        <w:rPr>
          <w:rStyle w:val="StyleUnderline"/>
        </w:rPr>
        <w:t xml:space="preserve">, a senior fellow at the Atlantic Council's </w:t>
      </w:r>
      <w:proofErr w:type="spellStart"/>
      <w:r w:rsidRPr="0046049D">
        <w:rPr>
          <w:rStyle w:val="StyleUnderline"/>
        </w:rPr>
        <w:t>Rafik</w:t>
      </w:r>
      <w:proofErr w:type="spellEnd"/>
      <w:r w:rsidRPr="0046049D">
        <w:rPr>
          <w:rStyle w:val="StyleUnderline"/>
        </w:rPr>
        <w:t xml:space="preserve"> Hariri Center for the Middle East. "The fault line today is Sunni-Shia, centered on the status of Hezbollah and its militia specifically."</w:t>
      </w:r>
    </w:p>
    <w:p w:rsidR="0046049D" w:rsidRDefault="0046049D" w:rsidP="0046049D">
      <w:r>
        <w:t xml:space="preserve">The only group to maintain a paramilitary force since the end of Lebanon's bloody 15-year civil war in 1990, </w:t>
      </w:r>
      <w:r w:rsidRPr="0046049D">
        <w:rPr>
          <w:rStyle w:val="StyleUnderline"/>
        </w:rPr>
        <w:t>Hezbollah, which is financially and militarily supported by Iran, ignores the official Lebanese policy of staying out of regional conflicts.</w:t>
      </w:r>
      <w:r>
        <w:t xml:space="preserve"> When this backfires, Lebanon suffers.</w:t>
      </w:r>
    </w:p>
    <w:p w:rsidR="0046049D" w:rsidRDefault="0046049D" w:rsidP="0046049D">
      <w:r>
        <w:t>"</w:t>
      </w:r>
      <w:r w:rsidRPr="0046049D">
        <w:rPr>
          <w:rStyle w:val="StyleUnderline"/>
        </w:rPr>
        <w:t>I don't think anyone</w:t>
      </w:r>
      <w:r>
        <w:t xml:space="preserve">, including Saudi Arabia, </w:t>
      </w:r>
      <w:r w:rsidRPr="0046049D">
        <w:rPr>
          <w:rStyle w:val="StyleUnderline"/>
        </w:rPr>
        <w:t>is under the illusion that the Lebanese government has any control over Hezbollah's behavior abroad,</w:t>
      </w:r>
      <w:r>
        <w:t xml:space="preserve">" </w:t>
      </w:r>
      <w:proofErr w:type="spellStart"/>
      <w:r>
        <w:t>Itani</w:t>
      </w:r>
      <w:proofErr w:type="spellEnd"/>
      <w:r>
        <w:t xml:space="preserve"> said, noting that part of the group's popularity in Lebanon's Shia areas stems from its substantial provision of social services neglected by the state.</w:t>
      </w:r>
    </w:p>
    <w:p w:rsidR="0046049D" w:rsidRPr="0046049D" w:rsidRDefault="0046049D" w:rsidP="0046049D">
      <w:r>
        <w:t>"</w:t>
      </w:r>
      <w:r w:rsidRPr="0046049D">
        <w:rPr>
          <w:rStyle w:val="StyleUnderline"/>
        </w:rPr>
        <w:t>There is no Lebanese 'government' separate from its constituent parts because Lebanon's sectarian elites are the government, essentially, and Hezbollah is the most certainly powerful of those elites.</w:t>
      </w:r>
      <w:r>
        <w:t>"</w:t>
      </w:r>
    </w:p>
    <w:p w:rsidR="0049726F" w:rsidRDefault="00B84010" w:rsidP="00B84010">
      <w:pPr>
        <w:pStyle w:val="Heading4"/>
      </w:pPr>
      <w:r>
        <w:t>Instability combined with Hezbollah influence causes war with Israel – great powers get drawn in</w:t>
      </w:r>
    </w:p>
    <w:p w:rsidR="00B84010" w:rsidRDefault="00B84010" w:rsidP="0049726F">
      <w:proofErr w:type="spellStart"/>
      <w:r w:rsidRPr="00B84010">
        <w:rPr>
          <w:rStyle w:val="Style13ptBold"/>
        </w:rPr>
        <w:t>Karlin</w:t>
      </w:r>
      <w:proofErr w:type="spellEnd"/>
      <w:r w:rsidRPr="00B84010">
        <w:rPr>
          <w:rStyle w:val="Style13ptBold"/>
        </w:rPr>
        <w:t>, Brookings Institution Nonresident Senior Fellow, 18</w:t>
      </w:r>
      <w:r>
        <w:t xml:space="preserve"> [Mara; Foreign Affairs; 2-21-18; "Israel's Coming War </w:t>
      </w:r>
      <w:proofErr w:type="gramStart"/>
      <w:r>
        <w:t>With</w:t>
      </w:r>
      <w:proofErr w:type="gramEnd"/>
      <w:r>
        <w:t xml:space="preserve"> Hezbollah"; https://www.foreignaffairs.com/articles/israel/2018-02-21/israels-coming-war-hezbollah; accessed 6-4-18; PAC]</w:t>
      </w:r>
    </w:p>
    <w:p w:rsidR="00B84010" w:rsidRPr="00B84010" w:rsidRDefault="00B84010" w:rsidP="00B84010">
      <w:pPr>
        <w:rPr>
          <w:rStyle w:val="StyleUnderline"/>
        </w:rPr>
      </w:pPr>
      <w:r w:rsidRPr="00B84010">
        <w:rPr>
          <w:rStyle w:val="StyleUnderline"/>
        </w:rPr>
        <w:t xml:space="preserve">Hezbollah’s and Israel’s long-term strategic goals are thus entirely at odds. </w:t>
      </w:r>
      <w:r>
        <w:t xml:space="preserve">Nevertheless, as of today, neither Hezbollah nor Israel wants to trigger a war. Israel is facing the potential collapse of the Palestinian Authority, a humanitarian crisis in Gaza, and profound instability on its northern border, to say nothing of the political crisis surrounding Prime Minister Benjamin Netanyahu, who may soon be indicted for corruption. Nevertheless, </w:t>
      </w:r>
      <w:r w:rsidRPr="00B84010">
        <w:rPr>
          <w:rStyle w:val="StyleUnderline"/>
        </w:rPr>
        <w:t xml:space="preserve">concerns about Hezbollah’s growing capabilities inside </w:t>
      </w:r>
      <w:r w:rsidRPr="00B84010">
        <w:rPr>
          <w:rStyle w:val="Emphasis"/>
        </w:rPr>
        <w:t>Lebanon</w:t>
      </w:r>
      <w:r w:rsidRPr="00B84010">
        <w:rPr>
          <w:rStyle w:val="StyleUnderline"/>
        </w:rPr>
        <w:t>—namely, its potential construction of weapons factories—may leave the Israeli leadership feeling that it has no choice but to act.</w:t>
      </w:r>
    </w:p>
    <w:p w:rsidR="00B84010" w:rsidRDefault="00B84010" w:rsidP="00B84010">
      <w:r w:rsidRPr="00B84010">
        <w:rPr>
          <w:rStyle w:val="StyleUnderline"/>
        </w:rPr>
        <w:t>Hezbollah</w:t>
      </w:r>
      <w:r>
        <w:t xml:space="preserve">, for its part, </w:t>
      </w:r>
      <w:r w:rsidRPr="00B84010">
        <w:rPr>
          <w:rStyle w:val="StyleUnderline"/>
        </w:rPr>
        <w:t xml:space="preserve">would also probably like time to recover from a long and hard conflict in Syria. Yet the group’s regional popularity has plummeted, and its anti-Israel credentials, which have been tarnished by years of killing Syrians, need burnishing. </w:t>
      </w:r>
      <w:r>
        <w:t xml:space="preserve">Perhaps some of its newfound partners in Syria </w:t>
      </w:r>
      <w:r>
        <w:lastRenderedPageBreak/>
        <w:t>would even be willing to assist in the next war with Israel, as at least two Iraqi militia leaders have suggested in recent months. And as the Assad regime consolidates its hold, Hezbollah’s attention will increasingly be drawn away from Syria.</w:t>
      </w:r>
    </w:p>
    <w:p w:rsidR="00B84010" w:rsidRPr="00B84010" w:rsidRDefault="00B84010" w:rsidP="00B84010">
      <w:pPr>
        <w:rPr>
          <w:rStyle w:val="StyleUnderline"/>
        </w:rPr>
      </w:pPr>
      <w:r w:rsidRPr="00B84010">
        <w:rPr>
          <w:rStyle w:val="StyleUnderline"/>
        </w:rPr>
        <w:t>A deliberate escalation by Israel or Hezbollah</w:t>
      </w:r>
      <w:r>
        <w:t xml:space="preserve"> is unlikely to occur in the near term; an inadvertent one, however, i</w:t>
      </w:r>
      <w:r w:rsidRPr="00B84010">
        <w:rPr>
          <w:rStyle w:val="StyleUnderline"/>
        </w:rPr>
        <w:t xml:space="preserve">s possible, as is an escalation courtesy of other actors currently tearing up the Levant, such as Iran, the Assad regime, or Russia. All three could benefit in different ways from such a conflict. Iran and the Assad regime could use it to distract from the horrific state of affairs in Syria while rallying regional support against Israel. The Russians could use a conflict to solidify their regional leadership role by brokering a cessation of hostilities and to further demonstrate their entrenchment vis-à-vis the United States. At a very tactical level, the narrowing battlefield in Syria almost surely will facilitate an inadvertent mishap among some combination of these actors. How they choose to respond will be crucial, but it is less predictable as the rules of engagement have become murkier. </w:t>
      </w:r>
    </w:p>
    <w:p w:rsidR="0049726F" w:rsidRDefault="0049726F" w:rsidP="00B84010">
      <w:r>
        <w:t>LOCATION, LOCATION, LOCATION</w:t>
      </w:r>
    </w:p>
    <w:p w:rsidR="0049726F" w:rsidRDefault="0049726F" w:rsidP="00B84010">
      <w:r>
        <w:t xml:space="preserve">A further question is the location of a future war. Historically, conflicts between Israel and Hezbollah have largely—though not entirely—been confined to Lebanese territory. Since 1978, Israel’s invasions of and sporadic attacks on Lebanon have targeted violent </w:t>
      </w:r>
      <w:proofErr w:type="spellStart"/>
      <w:r>
        <w:t>nonstate</w:t>
      </w:r>
      <w:proofErr w:type="spellEnd"/>
      <w:r>
        <w:t xml:space="preserve"> actors who destabilized its northern border, including the Palestine Liberation Organization and Hezbollah. Hezbollah, however, has occasionally sought to take the conflict to Israel’s citizens overseas (and Jewish communities more broadly). A few notable examples include the 1992 Israeli embassy bombing in Buenos Aires, the 2012 bus attack on Israeli tourists in Bulgaria, and a foiled 2015 attack on Jewish and Israeli sites in Cyprus.</w:t>
      </w:r>
    </w:p>
    <w:p w:rsidR="0049726F" w:rsidRPr="00B84010" w:rsidRDefault="0049726F" w:rsidP="00B84010">
      <w:pPr>
        <w:rPr>
          <w:rStyle w:val="StyleUnderline"/>
        </w:rPr>
      </w:pPr>
      <w:r w:rsidRPr="00B84010">
        <w:rPr>
          <w:rStyle w:val="StyleUnderline"/>
        </w:rPr>
        <w:t xml:space="preserve">The next conflict will also probably be fought within Lebanon, although it will likely go beyond southern Lebanon into Beirut. It will also, given the </w:t>
      </w:r>
      <w:proofErr w:type="spellStart"/>
      <w:r w:rsidRPr="00B84010">
        <w:rPr>
          <w:rStyle w:val="StyleUnderline"/>
        </w:rPr>
        <w:t>Dahiya</w:t>
      </w:r>
      <w:proofErr w:type="spellEnd"/>
      <w:r w:rsidRPr="00B84010">
        <w:rPr>
          <w:rStyle w:val="StyleUnderline"/>
        </w:rPr>
        <w:t xml:space="preserve"> Doctrine, involve the destruction of much more than just alleged Hezbollah military targets—the IDF could easily destroy Lebanese state infrastructure and military sites as well. And it is difficult to imagine how an Israeli effort to bring ruin to Hezbollah inside Lebanon would not similarly bring it to scores of Lebanese civilians. </w:t>
      </w:r>
      <w:r>
        <w:t>For its part,</w:t>
      </w:r>
      <w:r w:rsidRPr="00B84010">
        <w:rPr>
          <w:rStyle w:val="StyleUnderline"/>
        </w:rPr>
        <w:t xml:space="preserve"> Hezbollah is no doubt counting on the international condemnation of Israel that will invariably arise in such a situation.</w:t>
      </w:r>
    </w:p>
    <w:p w:rsidR="0049726F" w:rsidRDefault="0049726F" w:rsidP="00B84010">
      <w:r>
        <w:t xml:space="preserve">Unlike past conflicts, however, </w:t>
      </w:r>
      <w:r w:rsidRPr="00B84010">
        <w:rPr>
          <w:rStyle w:val="StyleUnderline"/>
        </w:rPr>
        <w:t>a new round of Israeli-Hezbollah fighting could involve military operations in Syria, too.</w:t>
      </w:r>
      <w:r>
        <w:t xml:space="preserve"> Since the beginning of the Syrian war, Israeli air strikes against Hezbollah have been largely confined to Syrian territory, and to date, Hezbollah has mostly refrained from responding. Yet the group’s entrenchment inside Syria has made that territory vulnerable to further attacks by Israel. Israeli planners will be paying careful attention to how the group’s presence in Syria continues to evolve as Assad’s dependence on it decreases; they will also note Hezbollah’s location, its weapons, the number of its personnel, and the extent of its infrastructure in Syria, particularly in southwest Syria near the Israeli border. Netanyahu has warned that Iran cannot “entrench itself militarily in Syria,” but the real debate will be over the extent of this entrenchment—such as how close Iranian and Hezbollah personnel can be to the Israeli border—not whether it exists at all.</w:t>
      </w:r>
    </w:p>
    <w:p w:rsidR="0049726F" w:rsidRDefault="0049726F" w:rsidP="00B84010">
      <w:r>
        <w:t>A WAITING GAME</w:t>
      </w:r>
    </w:p>
    <w:p w:rsidR="0049726F" w:rsidRPr="0046049D" w:rsidRDefault="0049726F" w:rsidP="00B84010">
      <w:pPr>
        <w:rPr>
          <w:rStyle w:val="StyleUnderline"/>
        </w:rPr>
      </w:pPr>
      <w:r>
        <w:t xml:space="preserve">Although the next Israeli-Hezbollah war remains on the horizon for now, it is almost certain to occur eventually, given both the risks of accidental escalation and the two sides’ long-term strategic goals. </w:t>
      </w:r>
      <w:r w:rsidRPr="0046049D">
        <w:rPr>
          <w:rStyle w:val="StyleUnderline"/>
        </w:rPr>
        <w:t xml:space="preserve">When it does happen, it will be ugly and will almost surely drag in external actors, willingly or not. </w:t>
      </w:r>
      <w:r w:rsidRPr="0046049D">
        <w:rPr>
          <w:rStyle w:val="StyleUnderline"/>
        </w:rPr>
        <w:lastRenderedPageBreak/>
        <w:t>Levantine security may then reach a new nadir, and the Lebanese and Syrian people will lose even more as their countries are further turned into playgrounds for others’ agendas.</w:t>
      </w:r>
    </w:p>
    <w:p w:rsidR="00B547F1" w:rsidRDefault="00B547F1" w:rsidP="00B547F1">
      <w:pPr>
        <w:pStyle w:val="Heading3"/>
      </w:pPr>
      <w:r>
        <w:lastRenderedPageBreak/>
        <w:t>Uniqueness</w:t>
      </w:r>
    </w:p>
    <w:p w:rsidR="00B547F1" w:rsidRPr="003204B6" w:rsidRDefault="00B547F1" w:rsidP="00B547F1">
      <w:pPr>
        <w:pStyle w:val="Heading4"/>
      </w:pPr>
      <w:r>
        <w:t>Inaction on the global refugee crisis creates local and global destabilization</w:t>
      </w:r>
    </w:p>
    <w:p w:rsidR="00B547F1" w:rsidRPr="003204B6" w:rsidRDefault="00B547F1" w:rsidP="00B547F1">
      <w:proofErr w:type="spellStart"/>
      <w:r w:rsidRPr="003204B6">
        <w:rPr>
          <w:rStyle w:val="Style13ptBold"/>
        </w:rPr>
        <w:t>Strasser</w:t>
      </w:r>
      <w:proofErr w:type="spellEnd"/>
      <w:r w:rsidRPr="003204B6">
        <w:rPr>
          <w:rStyle w:val="Style13ptBold"/>
        </w:rPr>
        <w:t xml:space="preserve">, United States Institute of Peace Consulting Editor, 16 </w:t>
      </w:r>
      <w:r w:rsidRPr="003204B6">
        <w:t>[Fred; 6-29-16; "Refugee Crisis Threatens Global Stability, Power Says"; https://www.usip.org/publications/2016/06/refugee-crisis-threatens-global-stability-power-says; accessed 6-4-18; PAC]</w:t>
      </w:r>
    </w:p>
    <w:p w:rsidR="00B547F1" w:rsidRPr="00AC3C37" w:rsidRDefault="00B547F1" w:rsidP="00B547F1">
      <w:pPr>
        <w:rPr>
          <w:rStyle w:val="StyleUnderline"/>
        </w:rPr>
      </w:pPr>
      <w:r>
        <w:t xml:space="preserve">While economic and security risks are subject to overblown debate, Power said, </w:t>
      </w:r>
      <w:r w:rsidRPr="00AC3C37">
        <w:rPr>
          <w:rStyle w:val="StyleUnderline"/>
        </w:rPr>
        <w:t>the risk of inaction in supporting and resettling refugees is largely ignored.</w:t>
      </w:r>
    </w:p>
    <w:p w:rsidR="00B547F1" w:rsidRPr="00AC3C37" w:rsidRDefault="00B547F1" w:rsidP="00B547F1">
      <w:pPr>
        <w:rPr>
          <w:rStyle w:val="StyleUnderline"/>
        </w:rPr>
      </w:pPr>
      <w:r w:rsidRPr="00AC3C37">
        <w:rPr>
          <w:rStyle w:val="StyleUnderline"/>
        </w:rPr>
        <w:t>Small, frontline countries shouldering a major share of the displaced have seen already-stretched public services and institutions overwhelmed, raising the specter of sectarian tensions, popular resentment and government collapse. Tiny Lebanon,</w:t>
      </w:r>
    </w:p>
    <w:p w:rsidR="00B547F1" w:rsidRPr="00AC3C37" w:rsidRDefault="00B547F1" w:rsidP="00B547F1">
      <w:pPr>
        <w:rPr>
          <w:rStyle w:val="StyleUnderline"/>
        </w:rPr>
      </w:pPr>
      <w:r w:rsidRPr="00AC3C37">
        <w:rPr>
          <w:rStyle w:val="StyleUnderline"/>
        </w:rPr>
        <w:t>Syria's neighbor</w:t>
      </w:r>
      <w:r>
        <w:t xml:space="preserve">, for example, </w:t>
      </w:r>
      <w:r w:rsidRPr="00AC3C37">
        <w:rPr>
          <w:rStyle w:val="StyleUnderline"/>
        </w:rPr>
        <w:t>is host to a million refugees, the equivalent of adding 64 million people in the U.S.</w:t>
      </w:r>
    </w:p>
    <w:p w:rsidR="00B547F1" w:rsidRPr="00AC3C37" w:rsidRDefault="00B547F1" w:rsidP="00B547F1">
      <w:pPr>
        <w:rPr>
          <w:rStyle w:val="StyleUnderline"/>
        </w:rPr>
      </w:pPr>
      <w:r w:rsidRPr="00AC3C37">
        <w:rPr>
          <w:rStyle w:val="StyleUnderline"/>
        </w:rPr>
        <w:t>Consequences of Failure to Act</w:t>
      </w:r>
    </w:p>
    <w:p w:rsidR="00B547F1" w:rsidRDefault="00B547F1" w:rsidP="00B547F1">
      <w:r w:rsidRPr="00AC3C37">
        <w:rPr>
          <w:rStyle w:val="StyleUnderline"/>
        </w:rPr>
        <w:t>Failing to do more for the 65 million people displaced worldwide means they will turn to organized crime smuggling groups to seek safety and work—a business that INTERPOL estimated produced $5 billion to $6 billion</w:t>
      </w:r>
      <w:r>
        <w:t xml:space="preserve"> in revenue last year, according to Power. Ill</w:t>
      </w:r>
      <w:r w:rsidRPr="00AC3C37">
        <w:rPr>
          <w:rStyle w:val="StyleUnderline"/>
        </w:rPr>
        <w:t>icit arms, drugs and human trafficking move by the same networks along the same routes</w:t>
      </w:r>
      <w:r>
        <w:t>, Power said.</w:t>
      </w:r>
    </w:p>
    <w:p w:rsidR="00B547F1" w:rsidRDefault="00B547F1" w:rsidP="00B547F1">
      <w:r w:rsidRPr="00AC3C37">
        <w:rPr>
          <w:rStyle w:val="StyleUnderline"/>
        </w:rPr>
        <w:t>Leaving the refugee crisis to fester provides extremist groups including ISIL, al-Qaeda and Boko Haram with fodder for their propaganda</w:t>
      </w:r>
      <w:r>
        <w:t>, Power warned.</w:t>
      </w:r>
    </w:p>
    <w:p w:rsidR="00B547F1" w:rsidRPr="00AC3C37" w:rsidRDefault="00B547F1" w:rsidP="00B547F1">
      <w:pPr>
        <w:rPr>
          <w:rStyle w:val="StyleUnderline"/>
        </w:rPr>
      </w:pPr>
      <w:r w:rsidRPr="00AC3C37">
        <w:rPr>
          <w:rStyle w:val="StyleUnderline"/>
        </w:rPr>
        <w:t>“A central part of the narrative of these groups is that the West is a war with Islam</w:t>
      </w:r>
      <w:r>
        <w:t>,” she said. By</w:t>
      </w:r>
      <w:r w:rsidRPr="00AC3C37">
        <w:rPr>
          <w:rStyle w:val="StyleUnderline"/>
        </w:rPr>
        <w:t xml:space="preserve"> turning away people fleeing these groups or repressive governments, “we play into that narrative,”</w:t>
      </w:r>
      <w:r>
        <w:t xml:space="preserve"> she said. </w:t>
      </w:r>
      <w:r w:rsidRPr="00AC3C37">
        <w:rPr>
          <w:rStyle w:val="StyleUnderline"/>
        </w:rPr>
        <w:t>Providing aid and refuge to Muslims deflates the myth of a religious and cultural clash.</w:t>
      </w:r>
    </w:p>
    <w:p w:rsidR="00B547F1" w:rsidRPr="00AC3C37" w:rsidRDefault="00B547F1" w:rsidP="00B547F1">
      <w:pPr>
        <w:rPr>
          <w:rStyle w:val="StyleUnderline"/>
        </w:rPr>
      </w:pPr>
      <w:r>
        <w:t xml:space="preserve">The scope of the need is daunting. In Syria alone, about half of the pre-war population of 23 million has been displaced, Power said, with 5 million now in other countries. At least 15 conflicts have started or reignited since 2010, forcing more and more people from their homes. </w:t>
      </w:r>
      <w:r w:rsidRPr="00AC3C37">
        <w:rPr>
          <w:rStyle w:val="StyleUnderline"/>
        </w:rPr>
        <w:t>The humanitarian system is strained to the breaking point: in 2015, only $11 billion of the U.N.'s requested $20 billion was funded. This year, less than 25 percent of the $21 billion sought is funded.</w:t>
      </w:r>
    </w:p>
    <w:p w:rsidR="00B547F1" w:rsidRDefault="00B547F1" w:rsidP="00B547F1">
      <w:pPr>
        <w:rPr>
          <w:rStyle w:val="StyleUnderline"/>
        </w:rPr>
      </w:pPr>
      <w:r w:rsidRPr="00AC3C37">
        <w:rPr>
          <w:rStyle w:val="StyleUnderline"/>
        </w:rPr>
        <w:t>The scale of the challenge is global, Power said. “Anything less than a global response will fall short of addressing it.”</w:t>
      </w:r>
    </w:p>
    <w:p w:rsidR="001C5474" w:rsidRPr="00D9315B" w:rsidRDefault="001C5474" w:rsidP="00D9315B">
      <w:pPr>
        <w:pStyle w:val="Heading2"/>
      </w:pPr>
      <w:r w:rsidRPr="00D9315B">
        <w:lastRenderedPageBreak/>
        <w:t>Solvency</w:t>
      </w:r>
    </w:p>
    <w:p w:rsidR="00F168DC" w:rsidRDefault="00F168DC" w:rsidP="00A14913">
      <w:pPr>
        <w:pStyle w:val="Heading3"/>
        <w:spacing w:before="0"/>
      </w:pPr>
      <w:r>
        <w:lastRenderedPageBreak/>
        <w:t>Foreign Policy</w:t>
      </w:r>
    </w:p>
    <w:p w:rsidR="00857B3A" w:rsidRDefault="00217CBC" w:rsidP="00A14913">
      <w:pPr>
        <w:pStyle w:val="Heading4"/>
        <w:spacing w:before="0"/>
      </w:pPr>
      <w:r>
        <w:t xml:space="preserve">Restoring asylum commitments through innovation </w:t>
      </w:r>
      <w:r w:rsidR="00666529">
        <w:t>restores credibility</w:t>
      </w:r>
    </w:p>
    <w:p w:rsidR="00857B3A" w:rsidRDefault="00857B3A" w:rsidP="00A14913">
      <w:r w:rsidRPr="000C05CA">
        <w:rPr>
          <w:rStyle w:val="Style13ptBold"/>
        </w:rPr>
        <w:t xml:space="preserve">Weinstein, Freeman </w:t>
      </w:r>
      <w:proofErr w:type="spellStart"/>
      <w:r w:rsidRPr="000C05CA">
        <w:rPr>
          <w:rStyle w:val="Style13ptBold"/>
        </w:rPr>
        <w:t>Spogli</w:t>
      </w:r>
      <w:proofErr w:type="spellEnd"/>
      <w:r w:rsidRPr="000C05CA">
        <w:rPr>
          <w:rStyle w:val="Style13ptBold"/>
        </w:rPr>
        <w:t xml:space="preserve"> Institute for International Studies Senior Fellow, and </w:t>
      </w:r>
      <w:proofErr w:type="spellStart"/>
      <w:r w:rsidRPr="000C05CA">
        <w:rPr>
          <w:rStyle w:val="Style13ptBold"/>
        </w:rPr>
        <w:t>Ferwerda</w:t>
      </w:r>
      <w:proofErr w:type="spellEnd"/>
      <w:r w:rsidRPr="000C05CA">
        <w:rPr>
          <w:rStyle w:val="Style13ptBold"/>
        </w:rPr>
        <w:t xml:space="preserve">, </w:t>
      </w:r>
      <w:r w:rsidR="00B547F1" w:rsidRPr="000C05CA">
        <w:rPr>
          <w:rStyle w:val="Style13ptBold"/>
        </w:rPr>
        <w:t>Dartmouth</w:t>
      </w:r>
      <w:r w:rsidRPr="000C05CA">
        <w:rPr>
          <w:rStyle w:val="Style13ptBold"/>
        </w:rPr>
        <w:t xml:space="preserve"> Government Professor, 18 </w:t>
      </w:r>
      <w:r>
        <w:t>[Jeremy; Jeremy; Foreign Policy; 2-12-18; "Trump Has Undercut U.S. Refugee Resettlement. Here's One Way to Restore It."; foreignpolicy.com/2018/02/12/trump-has-undercut-u-s-refugee-resettlement-heres-one-way-to-restore-it/; accessed 5-20-18; PAC]</w:t>
      </w:r>
    </w:p>
    <w:p w:rsidR="00F168DC" w:rsidRPr="00857B3A" w:rsidRDefault="00F168DC" w:rsidP="00A14913">
      <w:pPr>
        <w:rPr>
          <w:rStyle w:val="StyleUnderline"/>
        </w:rPr>
      </w:pPr>
      <w:r>
        <w:t xml:space="preserve">But </w:t>
      </w:r>
      <w:r w:rsidRPr="00857B3A">
        <w:rPr>
          <w:rStyle w:val="StyleUnderline"/>
        </w:rPr>
        <w:t>while one response to this political reality is to close the doors and pull back from global leadership, there is an alternative. The administration could back up its commitment to innovation and efficiency by embracing critical reforms that more cost-effectively facilitate the integration of refugees into American communities.</w:t>
      </w:r>
    </w:p>
    <w:p w:rsidR="00F168DC" w:rsidRPr="00615BE5" w:rsidRDefault="00F168DC" w:rsidP="00A14913">
      <w:pPr>
        <w:rPr>
          <w:rStyle w:val="StyleUnderline"/>
        </w:rPr>
      </w:pPr>
      <w:r>
        <w:t xml:space="preserve">In a recent paper from the Immigration Policy Lab at Stanford, published in Science, </w:t>
      </w:r>
      <w:r w:rsidRPr="00615BE5">
        <w:rPr>
          <w:rStyle w:val="StyleUnderline"/>
        </w:rPr>
        <w:t>we offer one place to start: optimizing the process that assigns refugees to resettlement locations across the United States.</w:t>
      </w:r>
    </w:p>
    <w:p w:rsidR="00F168DC" w:rsidRPr="00615BE5" w:rsidRDefault="00F168DC" w:rsidP="00A14913">
      <w:pPr>
        <w:rPr>
          <w:rStyle w:val="StyleUnderline"/>
        </w:rPr>
      </w:pPr>
      <w:r w:rsidRPr="00615BE5">
        <w:rPr>
          <w:rStyle w:val="StyleUnderline"/>
        </w:rPr>
        <w:t>That destination is one of the first policy decisions to affect newly admitted refugees who don’t already have ties to the United States, and it turns out to be highly consequential for successful integration. Taking employment as one key measure of integration, we find that a refugee’s likelihood of finding work depends on at least three different factors: personal characteristics like education and language skills; local conditions, such as housing availability, job opportunities, and co-ethnic networks; and harmony between personal characteristics and local conditions, such that different types of refugees do better in different locations.</w:t>
      </w:r>
    </w:p>
    <w:p w:rsidR="00F168DC" w:rsidRPr="00615BE5" w:rsidRDefault="00F168DC" w:rsidP="00A14913">
      <w:pPr>
        <w:rPr>
          <w:rStyle w:val="StyleUnderline"/>
        </w:rPr>
      </w:pPr>
      <w:r w:rsidRPr="00615BE5">
        <w:rPr>
          <w:rStyle w:val="StyleUnderline"/>
        </w:rPr>
        <w:t>Allocating refugees to the locations where they are most likely to find quality employment sets them up for successful integration, and this should be a critical element of the U.S. policy approach. Yet the United States currently allocates refugees to locations without systematically assessing how refugees with similar profiles have fared. It would be nearly costless to adopt a flexible, data-driven algorithm that would match new refugee arrivals to the locations where others with comparable characteristics have prospered in the past, without changing the total number of refugees allocated to any particular community.</w:t>
      </w:r>
    </w:p>
    <w:p w:rsidR="00F168DC" w:rsidRPr="00615BE5" w:rsidRDefault="00F168DC" w:rsidP="00A14913">
      <w:pPr>
        <w:rPr>
          <w:rStyle w:val="StyleUnderline"/>
        </w:rPr>
      </w:pPr>
      <w:r>
        <w:t xml:space="preserve">In our paper, we demonstrate that </w:t>
      </w:r>
      <w:r w:rsidRPr="00615BE5">
        <w:rPr>
          <w:rStyle w:val="StyleUnderline"/>
        </w:rPr>
        <w:t>this simple policy change would have a large impact, doubling the predicted probability of employment from 25 to 50 percent for the median refugee three months after arrival, increasing the average employment rate by 41 percent, and improving employment outcomes in nearly every geographic location. It is difficult to think of another policy intervention — education, job training, or language classes — that could produce such a sizeable effect at such a small cost.</w:t>
      </w:r>
    </w:p>
    <w:p w:rsidR="00F168DC" w:rsidRDefault="00F168DC" w:rsidP="00A14913">
      <w:r>
        <w:t>We also show that algorithmic assignment would yield substantial improvements in refugee integration beyond the United States context. In Switzerland, asylum seekers are currently allocated to regions randomly and proportionally, so that different areas share the burden and the benefits of managing new arrivals. Tests suggest that our algorithm would increase asylum seeker employment by about 73 percent three years after arrival. This data-driven approach to refugee assignment holds great promise for any country that must make difficult decisions about how to allocate refugees across resettlement locations.</w:t>
      </w:r>
    </w:p>
    <w:p w:rsidR="00F168DC" w:rsidRDefault="00F168DC" w:rsidP="00A14913">
      <w:pPr>
        <w:rPr>
          <w:rStyle w:val="StyleUnderline"/>
        </w:rPr>
      </w:pPr>
      <w:r w:rsidRPr="00E12DAF">
        <w:rPr>
          <w:rStyle w:val="StyleUnderline"/>
        </w:rPr>
        <w:lastRenderedPageBreak/>
        <w:t>The refugee crisis demands a generous and effective response. Instead of closing refugee resettlement offices and blocking the entry of people from war-ravaged countries, the United States should maintain its historical commitment to welcoming the most vulnerable, while embracing innovations that can improve the lives of both refugees and the communities that host them. A modern system of matching refugees to the communities where they are most likely to succeed could reduce costs and improve outcomes, forming a critical element of a global reform agenda for refugee resettlement.</w:t>
      </w:r>
    </w:p>
    <w:p w:rsidR="00E70216" w:rsidRDefault="00E70216" w:rsidP="00A14913">
      <w:pPr>
        <w:pStyle w:val="Heading3"/>
        <w:spacing w:before="0"/>
      </w:pPr>
      <w:r>
        <w:lastRenderedPageBreak/>
        <w:t>US Key</w:t>
      </w:r>
    </w:p>
    <w:p w:rsidR="00E70216" w:rsidRPr="00E70216" w:rsidRDefault="00E70216" w:rsidP="00E70216"/>
    <w:p w:rsidR="00E70216" w:rsidRPr="00D9315B" w:rsidRDefault="00E70216" w:rsidP="00E70216">
      <w:pPr>
        <w:pStyle w:val="Heading4"/>
      </w:pPr>
      <w:r>
        <w:t xml:space="preserve">US is key – global leadership encourages others to relieve closer countries </w:t>
      </w:r>
    </w:p>
    <w:p w:rsidR="00E70216" w:rsidRPr="00D53051" w:rsidRDefault="00E70216" w:rsidP="00E70216">
      <w:r w:rsidRPr="00D9315B">
        <w:rPr>
          <w:rStyle w:val="Style13ptBold"/>
        </w:rPr>
        <w:t xml:space="preserve">International Rescue Committee 17 </w:t>
      </w:r>
      <w:r>
        <w:t>[9-11-17; "Why should America take in more refugees? Get the facts on the refugee cap."; https://www.rescue.org/article/why-should-america-take-more-refugees-get-facts-refugee-cap; accessed 6-12-18; PAC]</w:t>
      </w:r>
    </w:p>
    <w:p w:rsidR="00E70216" w:rsidRPr="00D9315B" w:rsidRDefault="00E70216" w:rsidP="00E70216">
      <w:pPr>
        <w:rPr>
          <w:rStyle w:val="StyleUnderline"/>
        </w:rPr>
      </w:pPr>
      <w:r w:rsidRPr="00D9315B">
        <w:rPr>
          <w:rStyle w:val="StyleUnderline"/>
        </w:rPr>
        <w:t xml:space="preserve">Welcoming refugees helps our allies hosting more than their fair share. In war-torn Syria's neighbor Jordan, </w:t>
      </w:r>
      <w:r>
        <w:t>for example,</w:t>
      </w:r>
      <w:r w:rsidRPr="00D9315B">
        <w:rPr>
          <w:rStyle w:val="StyleUnderline"/>
        </w:rPr>
        <w:t xml:space="preserve"> 1 of every 6 residents is a refugee. Jordan is one of 10 countries, with 2.5 percent of global GDP, that host over half of all refugees; the 6 wealthiest countries host fewer than 9 percent. </w:t>
      </w:r>
    </w:p>
    <w:p w:rsidR="00E70216" w:rsidRPr="00D9315B" w:rsidRDefault="00E70216" w:rsidP="00E70216">
      <w:pPr>
        <w:rPr>
          <w:rStyle w:val="StyleUnderline"/>
        </w:rPr>
      </w:pPr>
      <w:r w:rsidRPr="00D9315B">
        <w:rPr>
          <w:rStyle w:val="StyleUnderline"/>
        </w:rPr>
        <w:t>If the U.S. refuses to do its part, we risk other countries closing their borders, shutting down refugee camps and forcing refugees to return. This would have catastrophic consequences for regional stability and security. But if the U.S. continues to lead on resettlement, this encourages other countries to do more.</w:t>
      </w:r>
    </w:p>
    <w:p w:rsidR="00951170" w:rsidRDefault="00E645D6" w:rsidP="00A14913">
      <w:pPr>
        <w:pStyle w:val="Heading3"/>
        <w:spacing w:before="0"/>
      </w:pPr>
      <w:r>
        <w:lastRenderedPageBreak/>
        <w:t>Technology</w:t>
      </w:r>
    </w:p>
    <w:p w:rsidR="003A55F1" w:rsidRPr="003A55F1" w:rsidRDefault="002D29F6" w:rsidP="00A14913">
      <w:pPr>
        <w:pStyle w:val="Heading4"/>
        <w:spacing w:before="0"/>
      </w:pPr>
      <w:r>
        <w:t>Status quo allocation plans are inefficient</w:t>
      </w:r>
    </w:p>
    <w:p w:rsidR="00951170" w:rsidRPr="00951170" w:rsidRDefault="00951170" w:rsidP="00A14913">
      <w:proofErr w:type="spellStart"/>
      <w:r w:rsidRPr="003A55F1">
        <w:rPr>
          <w:rStyle w:val="Style13ptBold"/>
        </w:rPr>
        <w:t>Bansak</w:t>
      </w:r>
      <w:proofErr w:type="spellEnd"/>
      <w:r w:rsidRPr="003A55F1">
        <w:rPr>
          <w:rStyle w:val="Style13ptBold"/>
        </w:rPr>
        <w:t>, Stanford Political Science Professor, et al, 18</w:t>
      </w:r>
      <w:r>
        <w:t xml:space="preserve"> [Kirk; </w:t>
      </w:r>
      <w:r w:rsidR="00FE380C">
        <w:t xml:space="preserve">Jeremy </w:t>
      </w:r>
      <w:proofErr w:type="spellStart"/>
      <w:r w:rsidR="00FE380C">
        <w:t>Ferwerda</w:t>
      </w:r>
      <w:proofErr w:type="spellEnd"/>
      <w:r w:rsidR="00FE380C">
        <w:t xml:space="preserve">, Immigration Policy Lab, Stanford University; Jens </w:t>
      </w:r>
      <w:proofErr w:type="spellStart"/>
      <w:r w:rsidR="00FE380C">
        <w:t>Hainmueller</w:t>
      </w:r>
      <w:proofErr w:type="spellEnd"/>
      <w:r w:rsidR="00FE380C">
        <w:t>, Department of Political Science; Andrea Dillon,</w:t>
      </w:r>
      <w:r w:rsidR="00D40222">
        <w:t xml:space="preserve">; Dominik </w:t>
      </w:r>
      <w:proofErr w:type="spellStart"/>
      <w:r w:rsidR="00D40222">
        <w:t>Hangartner</w:t>
      </w:r>
      <w:proofErr w:type="spellEnd"/>
      <w:r w:rsidR="00D40222">
        <w:t>; Duncan Lawrence; Jeremy Weinstein, Stanford Immigration Policy Lab; 1-19-18; “</w:t>
      </w:r>
      <w:r w:rsidR="00D40222" w:rsidRPr="00D40222">
        <w:t>Improving refugee integration through data-driven algorithmic assignment</w:t>
      </w:r>
      <w:r w:rsidR="00D40222">
        <w:t xml:space="preserve">”; Science; Vol 359 </w:t>
      </w:r>
      <w:proofErr w:type="spellStart"/>
      <w:r w:rsidR="00D40222">
        <w:t>Iss</w:t>
      </w:r>
      <w:proofErr w:type="spellEnd"/>
      <w:r w:rsidR="00D40222">
        <w:t xml:space="preserve"> 6373; </w:t>
      </w:r>
      <w:hyperlink r:id="rId7" w:history="1">
        <w:r w:rsidR="003A55F1" w:rsidRPr="00953041">
          <w:rPr>
            <w:rStyle w:val="Hyperlink"/>
          </w:rPr>
          <w:t>http://science.sciencemag.org/content/359/6373/325.full</w:t>
        </w:r>
      </w:hyperlink>
      <w:r w:rsidR="003A55F1">
        <w:t>; accessed 5-30-18; PAC</w:t>
      </w:r>
      <w:r w:rsidR="00205854">
        <w:t>]</w:t>
      </w:r>
    </w:p>
    <w:p w:rsidR="00951170" w:rsidRDefault="00951170" w:rsidP="00A14913">
      <w:r w:rsidRPr="002D29F6">
        <w:rPr>
          <w:rStyle w:val="StyleUnderline"/>
        </w:rPr>
        <w:t>Host countries’ current procedures for determining how to allocate refugees across domestic resettlement sites do not fully leverage synergies between refugees and geographic locations. For instance, in the United States, refugees without existing U.S. ties are primarily assigned to resettlement locations according to the capacity of local resettlement offices at the time of arrival, without a systematic assessment of the local employment rate for refugees of similar profiles.</w:t>
      </w:r>
      <w:r>
        <w:t xml:space="preserve"> In Switzerland, where most refugees initially enter as asylum seekers, the federal government attempts to reduce fiscal and social strain on individual localities by making assignment random and proportional across regions.</w:t>
      </w:r>
    </w:p>
    <w:p w:rsidR="00951170" w:rsidRPr="00D738E0" w:rsidRDefault="00951170" w:rsidP="00A14913">
      <w:pPr>
        <w:rPr>
          <w:rStyle w:val="StyleUnderline"/>
        </w:rPr>
      </w:pPr>
      <w:r w:rsidRPr="00D738E0">
        <w:rPr>
          <w:rStyle w:val="StyleUnderline"/>
        </w:rPr>
        <w:t>Prior research has proposed different schemes for refugee assignment both across countries</w:t>
      </w:r>
      <w:r>
        <w:t xml:space="preserve"> (10, 11) and within countries (12, 13). </w:t>
      </w:r>
      <w:r w:rsidRPr="00D738E0">
        <w:rPr>
          <w:rStyle w:val="StyleUnderline"/>
        </w:rPr>
        <w:t>These proposals include two-sided matching markets in which an optimized assignment is determined on the basis of match efficiency and/or the preferences of refugees and host locations</w:t>
      </w:r>
      <w:r>
        <w:t xml:space="preserve"> (14). </w:t>
      </w:r>
      <w:r w:rsidRPr="00D738E0">
        <w:rPr>
          <w:rStyle w:val="StyleUnderline"/>
        </w:rPr>
        <w:t>Although these approaches are theoretically appealing, there are practical barriers to their implementation, including a lack of systematic data on refugee preferences and the need for extensive political coordination.</w:t>
      </w:r>
    </w:p>
    <w:p w:rsidR="00951170" w:rsidRDefault="00951170" w:rsidP="00A14913">
      <w:pPr>
        <w:rPr>
          <w:rStyle w:val="StyleUnderline"/>
        </w:rPr>
      </w:pPr>
      <w:r w:rsidRPr="00D738E0">
        <w:rPr>
          <w:rStyle w:val="StyleUnderline"/>
        </w:rPr>
        <w:t>We have developed a data-driven approach that, in contrast, can be immediately implemented by using existing data to optimize integration outcomes. Our algorithm has three stages: modeling, mapping, and matching. The modeling stage involves a supervised machine learning process that predicts the expected success for any quantifiable metric—for example, early employment—of new refugee arrivals across all possible resettlement locations. We designated historical resettlement data for model training, in which the unit of observation was a single refugee and which contained information on the refugees’ background characteristics</w:t>
      </w:r>
      <w:r>
        <w:t xml:space="preserve"> (e.g., country of origin, language skills, gender, age, etc.), </w:t>
      </w:r>
      <w:r w:rsidRPr="00D738E0">
        <w:rPr>
          <w:rStyle w:val="StyleUnderline"/>
        </w:rPr>
        <w:t>time of arrival, assigned location, and measured employment success. These training data were then used to build a bundle of supervised learning models that predicted refugees’ expected employment success as a function of their background characteristics. A separate model was fit for subgroups of refugees assigned to each location, thus yielding different models for each location and allowing for the discovery of refugee/location synergies. These fitted models were then applied to new, out-of-sample refugee arrival data to predict the expected employment success of each new arrival at each possible resettlement location.</w:t>
      </w:r>
    </w:p>
    <w:p w:rsidR="00E645D6" w:rsidRDefault="00E645D6" w:rsidP="00E645D6">
      <w:pPr>
        <w:pStyle w:val="Heading4"/>
        <w:spacing w:before="0"/>
      </w:pPr>
      <w:r>
        <w:t>Plan makes employment more likely</w:t>
      </w:r>
    </w:p>
    <w:p w:rsidR="00E645D6" w:rsidRDefault="00E645D6" w:rsidP="00E645D6">
      <w:proofErr w:type="spellStart"/>
      <w:r w:rsidRPr="003A55F1">
        <w:rPr>
          <w:rStyle w:val="Style13ptBold"/>
        </w:rPr>
        <w:t>Bansak</w:t>
      </w:r>
      <w:proofErr w:type="spellEnd"/>
      <w:r w:rsidRPr="003A55F1">
        <w:rPr>
          <w:rStyle w:val="Style13ptBold"/>
        </w:rPr>
        <w:t>, Stanford Political Science Professor, et al, 18</w:t>
      </w:r>
      <w:r>
        <w:t xml:space="preserve"> [Kirk; Jeremy </w:t>
      </w:r>
      <w:proofErr w:type="spellStart"/>
      <w:r>
        <w:t>Ferwerda</w:t>
      </w:r>
      <w:proofErr w:type="spellEnd"/>
      <w:r>
        <w:t xml:space="preserve">, Immigration Policy Lab, Stanford University; Jens </w:t>
      </w:r>
      <w:proofErr w:type="spellStart"/>
      <w:r>
        <w:t>Hainmueller</w:t>
      </w:r>
      <w:proofErr w:type="spellEnd"/>
      <w:r>
        <w:t xml:space="preserve">, Department of Political Science; Andrea Dillon,; Dominik </w:t>
      </w:r>
      <w:proofErr w:type="spellStart"/>
      <w:r>
        <w:t>Hangartner</w:t>
      </w:r>
      <w:proofErr w:type="spellEnd"/>
      <w:r>
        <w:t>; Duncan Lawrence; Jeremy Weinstein, Stanford Immigration Policy Lab; 1-19-18; “</w:t>
      </w:r>
      <w:r w:rsidRPr="00D40222">
        <w:t>Improving refugee integration through data-driven algorithmic assignment</w:t>
      </w:r>
      <w:r>
        <w:t xml:space="preserve">”; Science; Vol 359 </w:t>
      </w:r>
      <w:proofErr w:type="spellStart"/>
      <w:r>
        <w:t>Iss</w:t>
      </w:r>
      <w:proofErr w:type="spellEnd"/>
      <w:r>
        <w:t xml:space="preserve"> 6373; </w:t>
      </w:r>
      <w:hyperlink r:id="rId8" w:history="1">
        <w:r w:rsidRPr="00953041">
          <w:rPr>
            <w:rStyle w:val="Hyperlink"/>
          </w:rPr>
          <w:t>http://science.sciencemag.org/content/359/6373/325.full</w:t>
        </w:r>
      </w:hyperlink>
      <w:r>
        <w:t>; accessed 5-30-18; PAC]</w:t>
      </w:r>
    </w:p>
    <w:p w:rsidR="00E645D6" w:rsidRDefault="00E645D6" w:rsidP="00E645D6">
      <w:r w:rsidRPr="00911203">
        <w:rPr>
          <w:rStyle w:val="StyleUnderline"/>
        </w:rPr>
        <w:lastRenderedPageBreak/>
        <w:t>In the United States, reception and placement services</w:t>
      </w:r>
      <w:r>
        <w:t xml:space="preserve"> (e.g., arranging location assignments, housing, etc.) </w:t>
      </w:r>
      <w:r w:rsidRPr="00911203">
        <w:rPr>
          <w:rStyle w:val="StyleUnderline"/>
        </w:rPr>
        <w:t xml:space="preserve">for refugees are implemented by nine voluntary agencies in cooperation with the Department of State. After refugees are allocated to one of the agencies, placement officers centrally assign refugees to the agency’s resettlement locations subject to local capacity constraints </w:t>
      </w:r>
      <w:r>
        <w:t>(18). Placement officers make assignment decisions prior to refugees’ arrival and without interviewing the refugees. The premeasured characteristics of a case available to the placement officers can be viewed in the data, and hence can be used as feature inputs into the algorithm.</w:t>
      </w:r>
    </w:p>
    <w:p w:rsidR="00E645D6" w:rsidRDefault="00E645D6" w:rsidP="00E645D6">
      <w:r w:rsidRPr="00974E74">
        <w:rPr>
          <w:rStyle w:val="StyleUnderline"/>
        </w:rPr>
        <w:t>Refugees are granted work authorization upon arrival and encouraged to find employment as soon as possible. To track refugee resettlement success, the agencies are required to report the refugees’ employment status at the end of the reception and placement period, 90 days after arrival. To assess whether an optimized assignment could improve refugee outcomes, we analyzed de-identified data from one of the largest resettlement agencies for working-age refugees</w:t>
      </w:r>
      <w:r>
        <w:t xml:space="preserve"> (ages 18 to 64; n = 33,782) resettled during the 2011–2016 period. We split the data into training and test sets. For model training, we used data for the refugees who arrived from 2011 up to (but not including) the third quarter (Q3) of 2016, the most recent quarter with available data. </w:t>
      </w:r>
      <w:r w:rsidRPr="00974E74">
        <w:rPr>
          <w:rStyle w:val="StyleUnderline"/>
        </w:rPr>
        <w:t>We</w:t>
      </w:r>
      <w:r>
        <w:t xml:space="preserve"> then </w:t>
      </w:r>
      <w:r w:rsidRPr="000902B3">
        <w:rPr>
          <w:rStyle w:val="StyleUnderline"/>
        </w:rPr>
        <w:t>applied the fitted models to predict the expected employment success at each location and determine the optimal assignment for the test set</w:t>
      </w:r>
      <w:r>
        <w:t>, refugees who arrived in 2016 Q3. For the test data, we focused on refugees who were free to be assigned to different resettlement locations (n = 919), in contrast to refugees who are assigned according to the location of family or other ties. We also imposed constraints on the assignment such that each location could only receive as many cases under the optimized assignment as were received in actuality.</w:t>
      </w:r>
    </w:p>
    <w:p w:rsidR="00E645D6" w:rsidRDefault="00E645D6" w:rsidP="00E645D6">
      <w:pPr>
        <w:rPr>
          <w:rStyle w:val="StyleUnderline"/>
        </w:rPr>
      </w:pPr>
      <w:r w:rsidRPr="000902B3">
        <w:rPr>
          <w:rStyle w:val="StyleUnderline"/>
        </w:rPr>
        <w:t>Our algorithmic assignment considerably increased expected refugee employment over the status quo assignment</w:t>
      </w:r>
      <w:r>
        <w:t xml:space="preserve"> (Fig. 2). </w:t>
      </w:r>
      <w:r w:rsidRPr="000902B3">
        <w:rPr>
          <w:rStyle w:val="StyleUnderline"/>
        </w:rPr>
        <w:t>The median refugee’s predicted probability of employment in the United States more than doubled, increasing from approximately 25% to 50%. Our optimized assignment increased the probability of finding employment across the entire distribution of refugees, including those who were least likely and most likely to find work.</w:t>
      </w:r>
    </w:p>
    <w:p w:rsidR="00E645D6" w:rsidRDefault="00E645D6" w:rsidP="00E645D6">
      <w:pPr>
        <w:rPr>
          <w:rStyle w:val="StyleUnderline"/>
        </w:rPr>
      </w:pPr>
      <w:r>
        <w:t xml:space="preserve">In addition, </w:t>
      </w:r>
      <w:r w:rsidRPr="00481E54">
        <w:rPr>
          <w:rStyle w:val="StyleUnderline"/>
        </w:rPr>
        <w:t>the algorithmic assignment yielded higher employment rates in almost every location, including locations that had higher and lower baseline employment rates. On average, the employment rate was 34% under the actual assignment and 48% under the optimized assignment, which means that the optimized assignment would increase the employment rate above the baseline by roughly 41%.</w:t>
      </w:r>
    </w:p>
    <w:p w:rsidR="00E645D6" w:rsidRPr="00481E54" w:rsidRDefault="00E645D6" w:rsidP="00E645D6"/>
    <w:p w:rsidR="00B547F1" w:rsidRPr="00B547F1" w:rsidRDefault="00B547F1" w:rsidP="00B547F1"/>
    <w:p w:rsidR="00E90E65" w:rsidRDefault="00E90E65" w:rsidP="00A14913">
      <w:pPr>
        <w:pStyle w:val="Heading1"/>
        <w:spacing w:before="0"/>
      </w:pPr>
      <w:r>
        <w:lastRenderedPageBreak/>
        <w:t xml:space="preserve">Refugee </w:t>
      </w:r>
      <w:proofErr w:type="spellStart"/>
      <w:r>
        <w:t>Neg</w:t>
      </w:r>
      <w:proofErr w:type="spellEnd"/>
    </w:p>
    <w:p w:rsidR="0004054D" w:rsidRDefault="00335563" w:rsidP="00A14913">
      <w:pPr>
        <w:pStyle w:val="Heading2"/>
        <w:spacing w:before="0"/>
      </w:pPr>
      <w:r>
        <w:lastRenderedPageBreak/>
        <w:t>Soft Power</w:t>
      </w:r>
      <w:r w:rsidR="0004054D">
        <w:t xml:space="preserve"> Advantage</w:t>
      </w:r>
    </w:p>
    <w:p w:rsidR="001321D1" w:rsidRDefault="00335563" w:rsidP="00A14913">
      <w:pPr>
        <w:pStyle w:val="Heading3"/>
        <w:spacing w:before="0"/>
      </w:pPr>
      <w:r>
        <w:lastRenderedPageBreak/>
        <w:t>Soft Power Defense</w:t>
      </w:r>
    </w:p>
    <w:p w:rsidR="00324DED" w:rsidRDefault="006E60B6" w:rsidP="00A14913">
      <w:pPr>
        <w:pStyle w:val="Heading4"/>
        <w:spacing w:before="0"/>
      </w:pPr>
      <w:r>
        <w:t>No uniqueness – soft power is robust and resilient</w:t>
      </w:r>
    </w:p>
    <w:p w:rsidR="00324DED" w:rsidRPr="00324DED" w:rsidRDefault="006E60B6" w:rsidP="00A14913">
      <w:r w:rsidRPr="006E60B6">
        <w:rPr>
          <w:rStyle w:val="Style13ptBold"/>
        </w:rPr>
        <w:t xml:space="preserve">Nye, Harvard Government Professor, 18 </w:t>
      </w:r>
      <w:r>
        <w:t>[Joseph S; 2-9-18; Gulf News; "America's soft power is robust and resilient"; https://gulfnews.com/opinion/thinkers/america-s-soft-power-is-robust-and-resilient-1.2170982; accessed 6-3-18; PAC]</w:t>
      </w:r>
    </w:p>
    <w:p w:rsidR="00324DED" w:rsidRDefault="00324DED" w:rsidP="00A14913">
      <w:r w:rsidRPr="006E60B6">
        <w:rPr>
          <w:rStyle w:val="StyleUnderline"/>
        </w:rPr>
        <w:t>Fortunately, America is more than the government</w:t>
      </w:r>
      <w:r>
        <w:t xml:space="preserve">. Unlike hard-power assets (such as armed forces), </w:t>
      </w:r>
      <w:r w:rsidRPr="00605861">
        <w:rPr>
          <w:rStyle w:val="StyleUnderline"/>
        </w:rPr>
        <w:t>many soft-power resources are separate from the government and are only partly responsive to its purposes. In a liberal society, the absence of official cultural policies can itself be a source of attraction</w:t>
      </w:r>
      <w:r w:rsidRPr="00F20430">
        <w:rPr>
          <w:rStyle w:val="StyleUnderline"/>
        </w:rPr>
        <w:t>. Hollywood movies</w:t>
      </w:r>
      <w:r>
        <w:t xml:space="preserve"> like The Post, which showcase independent women and press freedom, </w:t>
      </w:r>
      <w:r w:rsidRPr="00F20430">
        <w:rPr>
          <w:rStyle w:val="StyleUnderline"/>
        </w:rPr>
        <w:t>can attract others. So, too, can the charitable work of US foundations or the benefits of freedom of inquiry at American universities.</w:t>
      </w:r>
    </w:p>
    <w:p w:rsidR="00324DED" w:rsidRDefault="00324DED" w:rsidP="00A14913">
      <w:r>
        <w:t xml:space="preserve">It is true that </w:t>
      </w:r>
      <w:r w:rsidRPr="00F20430">
        <w:rPr>
          <w:rStyle w:val="StyleUnderline"/>
        </w:rPr>
        <w:t>firms, universities, foundations and other non-governmental groups develop soft power of their own</w:t>
      </w:r>
      <w:r>
        <w:t xml:space="preserve"> which may reinforce or be at odds with the US foreign policy goals. And </w:t>
      </w:r>
      <w:r w:rsidRPr="00F20430">
        <w:rPr>
          <w:rStyle w:val="Emphasis"/>
        </w:rPr>
        <w:t>all of these private sources of soft power are likely to become increasingly important in the global information age.</w:t>
      </w:r>
      <w:r>
        <w:t xml:space="preserve"> That is all the more reason for governments to make sure that their own actions and policies create and reinforce rather than undercut and squander their soft power.</w:t>
      </w:r>
    </w:p>
    <w:p w:rsidR="00324DED" w:rsidRDefault="00324DED" w:rsidP="00A14913">
      <w:r>
        <w:t xml:space="preserve">Domestic or foreign </w:t>
      </w:r>
      <w:r w:rsidRPr="00F20430">
        <w:rPr>
          <w:rStyle w:val="StyleUnderline"/>
        </w:rPr>
        <w:t>policies that appear hypocritical</w:t>
      </w:r>
      <w:r>
        <w:t xml:space="preserve">, arrogant, indifferent </w:t>
      </w:r>
      <w:r w:rsidRPr="00F20430">
        <w:rPr>
          <w:rStyle w:val="StyleUnderline"/>
        </w:rPr>
        <w:t>to others’ views, or based on a narrow conception of national interests can undermine soft power.</w:t>
      </w:r>
      <w:r>
        <w:t xml:space="preserve"> For example, the steep decline in the attractiveness of the US in opinion polls conducted after the invasion of Iraq in 2003 were a reaction to the George W. Bush administration and its policies, rather than to the US generally.</w:t>
      </w:r>
    </w:p>
    <w:p w:rsidR="00324DED" w:rsidRPr="00F20430" w:rsidRDefault="00324DED" w:rsidP="00A14913">
      <w:pPr>
        <w:rPr>
          <w:rStyle w:val="StyleUnderline"/>
        </w:rPr>
      </w:pPr>
      <w:r w:rsidRPr="00F20430">
        <w:rPr>
          <w:rStyle w:val="StyleUnderline"/>
        </w:rPr>
        <w:t>The Iraq War was not the first government policy that made the US unpopular. In the 1970s, many people around the world objected to the US war in Vietnam, and America’s global standing reflected the unpopularity of that policy. When the policy changed and the memories of the war receded, the US recovered much of its lost soft power. Similarly, in the aftermath of the Iraq war, the US managed to recover much of its soft power in most regions of the world.</w:t>
      </w:r>
    </w:p>
    <w:p w:rsidR="00324DED" w:rsidRDefault="00324DED" w:rsidP="00A14913">
      <w:r>
        <w:t xml:space="preserve">Sceptics might still argue that the rise and fall of American soft power does not matter much, because countries cooperate out of self-interest. But this argument misses a crucial point: </w:t>
      </w:r>
      <w:r w:rsidRPr="00F20430">
        <w:rPr>
          <w:rStyle w:val="StyleUnderline"/>
        </w:rPr>
        <w:t>Cooperation is a matter of degree, and the degree is affected by attraction or repulsion. Moreover, the effects of a country’s soft power extend to non-state actors</w:t>
      </w:r>
      <w:r>
        <w:t xml:space="preserve"> — for example, by aiding or impeding recruitment by terrorist </w:t>
      </w:r>
      <w:proofErr w:type="spellStart"/>
      <w:r>
        <w:t>organisations</w:t>
      </w:r>
      <w:proofErr w:type="spellEnd"/>
      <w:r>
        <w:t>. In an information age, success depends not only on whose army wins, but also on whose story wins.</w:t>
      </w:r>
    </w:p>
    <w:p w:rsidR="00324DED" w:rsidRPr="00F20430" w:rsidRDefault="00324DED" w:rsidP="00A14913">
      <w:pPr>
        <w:rPr>
          <w:rStyle w:val="StyleUnderline"/>
        </w:rPr>
      </w:pPr>
      <w:r w:rsidRPr="00F20430">
        <w:rPr>
          <w:rStyle w:val="StyleUnderline"/>
        </w:rPr>
        <w:t xml:space="preserve">One of the greatest sources of America’s soft power is the openness of its democratic processes. Even when mistaken policies reduce its attractiveness, America’s ability to </w:t>
      </w:r>
      <w:proofErr w:type="spellStart"/>
      <w:r w:rsidRPr="00F20430">
        <w:rPr>
          <w:rStyle w:val="StyleUnderline"/>
        </w:rPr>
        <w:t>criticise</w:t>
      </w:r>
      <w:proofErr w:type="spellEnd"/>
      <w:r w:rsidRPr="00F20430">
        <w:rPr>
          <w:rStyle w:val="StyleUnderline"/>
        </w:rPr>
        <w:t xml:space="preserve"> and correct its mistakes makes it attractive to others at a deeper level. When protesters overseas were marching against the Vietnam War, they often sang ‘We Shall Overcome’, the anthem of the US civil rights movement.</w:t>
      </w:r>
    </w:p>
    <w:p w:rsidR="001321D1" w:rsidRDefault="00324DED" w:rsidP="00A14913">
      <w:pPr>
        <w:rPr>
          <w:rStyle w:val="StyleUnderline"/>
        </w:rPr>
      </w:pPr>
      <w:r w:rsidRPr="00F20430">
        <w:rPr>
          <w:rStyle w:val="StyleUnderline"/>
        </w:rPr>
        <w:t>America, too, will almost certainly overcome. Given past experience, there is every to hope that the US will recover its soft power.</w:t>
      </w:r>
    </w:p>
    <w:p w:rsidR="00335563" w:rsidRDefault="00335563" w:rsidP="00335563">
      <w:pPr>
        <w:pStyle w:val="Heading4"/>
      </w:pPr>
      <w:r>
        <w:lastRenderedPageBreak/>
        <w:t xml:space="preserve">Soft power doesn’t shape foreign policy decisions of others. </w:t>
      </w:r>
    </w:p>
    <w:p w:rsidR="00335563" w:rsidRDefault="00335563" w:rsidP="00335563">
      <w:r w:rsidRPr="00625489">
        <w:rPr>
          <w:rStyle w:val="Style13ptBold"/>
        </w:rPr>
        <w:t>Ellwood, 2014</w:t>
      </w:r>
      <w:r>
        <w:t xml:space="preserve"> (David Ellwood is an Associate Professor of International History at University of Bologna and Adjunct Professor in European-American Relations at Johns Hopkins University, SAIS Bologna Center – “‘Soft power’ is a flawed tool in foreign policy, but a valuable form of global leadership” – The London School of </w:t>
      </w:r>
      <w:proofErr w:type="spellStart"/>
      <w:r>
        <w:t>Economic’s</w:t>
      </w:r>
      <w:proofErr w:type="spellEnd"/>
      <w:r>
        <w:t xml:space="preserve"> daily blog on American Politics and Policy – Jan 18th – http://blogs.lse.ac.uk/usappblog/2014/01/18/soft-power-is-a-flawed-tool-in-foreign-policy-but-a-valuable-form-of-global-leadership/) </w:t>
      </w:r>
    </w:p>
    <w:p w:rsidR="00335563" w:rsidRDefault="00335563" w:rsidP="00335563">
      <w:r w:rsidRPr="00625489">
        <w:t xml:space="preserve">Leaving aside its glibness and air of casuistry, </w:t>
      </w:r>
      <w:r w:rsidRPr="00625489">
        <w:rPr>
          <w:rStyle w:val="StyleUnderline"/>
        </w:rPr>
        <w:t xml:space="preserve">the ‘soft power’ concept is fundamentally flawed at just the point where Nye insists on its usefulness: </w:t>
      </w:r>
      <w:r w:rsidRPr="00625489">
        <w:rPr>
          <w:rStyle w:val="Emphasis"/>
        </w:rPr>
        <w:t>as a tool of foreign policy.</w:t>
      </w:r>
      <w:r w:rsidRPr="00625489">
        <w:rPr>
          <w:rStyle w:val="StyleUnderline"/>
        </w:rPr>
        <w:t xml:space="preserve"> The more states attempt consciously to project the force of example</w:t>
      </w:r>
      <w:r w:rsidRPr="00625489">
        <w:t xml:space="preserve"> </w:t>
      </w:r>
      <w:r w:rsidRPr="00625489">
        <w:rPr>
          <w:rStyle w:val="Emphasis"/>
        </w:rPr>
        <w:t>they see in their nations</w:t>
      </w:r>
      <w:r w:rsidRPr="00625489">
        <w:rPr>
          <w:rStyle w:val="StyleUnderline"/>
        </w:rPr>
        <w:t xml:space="preserve"> and its ways, the more the rest will </w:t>
      </w:r>
      <w:r w:rsidRPr="00625489">
        <w:rPr>
          <w:rStyle w:val="Emphasis"/>
        </w:rPr>
        <w:t>see manipulation and propaganda</w:t>
      </w:r>
      <w:r w:rsidRPr="00625489">
        <w:rPr>
          <w:rStyle w:val="StyleUnderline"/>
        </w:rPr>
        <w:t xml:space="preserve">. </w:t>
      </w:r>
      <w:r w:rsidRPr="00625489">
        <w:t>Two US analysts who commented on the prospects for British foreign policy in a new book, Influencing Tomorrow: Future Challenges for British Foreign Policy, were happy to say that ‘the BBC may be a more effective tool of British foreign policy than the Royal Navy or the British Army’. But they also warned against the temptations and risks of leverage: ‘</w:t>
      </w:r>
      <w:r w:rsidRPr="00625489">
        <w:rPr>
          <w:rStyle w:val="StyleUnderline"/>
        </w:rPr>
        <w:t>when you reach for the tool of soft power, you find it evaporates in your hand’. In the American case in particular, the temptation seems to be to try to mobilize the charismatic nature of</w:t>
      </w:r>
      <w:r w:rsidRPr="00625489">
        <w:t xml:space="preserve"> so many successful </w:t>
      </w:r>
      <w:r w:rsidRPr="00625489">
        <w:rPr>
          <w:rStyle w:val="StyleUnderline"/>
        </w:rPr>
        <w:t>American</w:t>
      </w:r>
      <w:r w:rsidRPr="00625489">
        <w:t xml:space="preserve"> inventions </w:t>
      </w:r>
      <w:r w:rsidRPr="00625489">
        <w:rPr>
          <w:rStyle w:val="StyleUnderline"/>
        </w:rPr>
        <w:t>and people as though they are resources</w:t>
      </w:r>
      <w:r w:rsidRPr="00625489">
        <w:t xml:space="preserve"> at the disposal of the state. </w:t>
      </w:r>
      <w:r w:rsidRPr="00625489">
        <w:rPr>
          <w:rStyle w:val="StyleUnderline"/>
        </w:rPr>
        <w:t>But they are not</w:t>
      </w:r>
      <w:r w:rsidRPr="00625489">
        <w:t xml:space="preserve">; they are the values and products of that society in the most diffuse sense, and its creative industries in particular, with all their talent for absorbing and re-configuring the inventions of the world then re-launching them for a global market. </w:t>
      </w:r>
    </w:p>
    <w:p w:rsidR="00335563" w:rsidRDefault="00335563" w:rsidP="00335563">
      <w:pPr>
        <w:pStyle w:val="Heading4"/>
      </w:pPr>
      <w:r>
        <w:t xml:space="preserve">Soft power doesn’t work – it won’t shift minds of nations that weren’t already inclined.  </w:t>
      </w:r>
    </w:p>
    <w:p w:rsidR="00335563" w:rsidRDefault="00335563" w:rsidP="00335563">
      <w:proofErr w:type="spellStart"/>
      <w:r w:rsidRPr="00625489">
        <w:rPr>
          <w:rStyle w:val="Style13ptBold"/>
        </w:rPr>
        <w:t>Adegbite</w:t>
      </w:r>
      <w:proofErr w:type="spellEnd"/>
      <w:r w:rsidRPr="00625489">
        <w:rPr>
          <w:rStyle w:val="Style13ptBold"/>
        </w:rPr>
        <w:t>, 2011</w:t>
      </w:r>
      <w:r>
        <w:t xml:space="preserve"> (</w:t>
      </w:r>
      <w:proofErr w:type="spellStart"/>
      <w:r>
        <w:t>Saheed</w:t>
      </w:r>
      <w:proofErr w:type="spellEnd"/>
      <w:r>
        <w:t xml:space="preserve"> </w:t>
      </w:r>
      <w:proofErr w:type="spellStart"/>
      <w:r>
        <w:t>Adegbite</w:t>
      </w:r>
      <w:proofErr w:type="spellEnd"/>
      <w:r>
        <w:t xml:space="preserve">, completed his MA in International Studies and Diplomacy at The Centre for International Studies and Diplomacy, the University of London in 2011. He currently works as a Senior Officer with the Organization for Security and Co-operation in Europe (OSCE). “How crucial is soft power to the successful conduct of diplomacy?” – International Relations and Diplomacy – Sunday, 13 March 2011 – http://thenewdiplomats.blogspot.com/2011/03/how-crucial-is-soft-power-to-successful.html) </w:t>
      </w:r>
    </w:p>
    <w:p w:rsidR="00335563" w:rsidRPr="00F23A08" w:rsidRDefault="00335563" w:rsidP="00335563">
      <w:pPr>
        <w:rPr>
          <w:rStyle w:val="StyleUnderline"/>
        </w:rPr>
      </w:pPr>
      <w:r w:rsidRPr="00625489">
        <w:rPr>
          <w:rStyle w:val="StyleUnderline"/>
        </w:rPr>
        <w:t>One difficulty in attempting to decide conclusively that soft power is crucial is in the vague way it is measured by many.</w:t>
      </w:r>
      <w:r>
        <w:t xml:space="preserve"> As defined </w:t>
      </w:r>
      <w:r w:rsidRPr="00625489">
        <w:rPr>
          <w:rStyle w:val="StyleUnderline"/>
        </w:rPr>
        <w:t>soft power is the ability to get someone to do what they would not otherwise do by attraction.</w:t>
      </w:r>
      <w:r>
        <w:t xml:space="preserve"> As such </w:t>
      </w:r>
      <w:r w:rsidRPr="00F23A08">
        <w:rPr>
          <w:rStyle w:val="StyleUnderline"/>
        </w:rPr>
        <w:t>this can only be measured where we have established firstly the context that the other party wouldn’t have done it anyway. I</w:t>
      </w:r>
      <w:r>
        <w:t xml:space="preserve">f I ask or persuade my daughter to jump, I can only claim to my soft power being crucial with the assurance that she doesn’t love jumping. The context of measuring goes also into determining if there are already shared values or cultures which serve in themselves to facilitate. </w:t>
      </w:r>
      <w:r w:rsidRPr="00F23A08">
        <w:rPr>
          <w:rStyle w:val="StyleUnderline"/>
        </w:rPr>
        <w:t>The power relationship is therefore always changing and how crucial soft power is in diplomatic negotiation is also fluid.</w:t>
      </w:r>
      <w:r>
        <w:t xml:space="preserve"> One recent phenomenon that underlines soft power essence especially in the last two decades is the proliferation of non-state actors including NGO’s and their growing importance in diplomacy in general. As a result of this there are a growing number of new issues that face nations and their foreign services such as Climate Change, Human rights, HIV and their securitization which has minimum to do with hard power alone</w:t>
      </w:r>
      <w:r w:rsidRPr="00F23A08">
        <w:rPr>
          <w:rStyle w:val="StyleUnderline"/>
        </w:rPr>
        <w:t xml:space="preserve">. States consistently have to weld soft power for legitimacy in these issues closely adopting what is in essence important stages of implementation i.e. In conclusion therefore, soft power in isolation does not seem to dominate in its </w:t>
      </w:r>
      <w:r w:rsidRPr="00F23A08">
        <w:rPr>
          <w:rStyle w:val="StyleUnderline"/>
        </w:rPr>
        <w:lastRenderedPageBreak/>
        <w:t>importance in diplomacy.</w:t>
      </w:r>
      <w:r>
        <w:t xml:space="preserve"> The contemporary political landscape means it is growing in importance with need however for economic military power to implement it. The limitations remain though in it cannot be a replacement for good policy and contradiction can be counterproductive along with the fact that ‘bounce’ can create competition. </w:t>
      </w:r>
      <w:r w:rsidRPr="00F23A08">
        <w:rPr>
          <w:rStyle w:val="StyleUnderline"/>
        </w:rPr>
        <w:t>The degree to which soft power has played a role positively in any diplomatic negotiation remains dependent on the nature of the power relationship, shared values and culture amongst</w:t>
      </w:r>
    </w:p>
    <w:p w:rsidR="00335563" w:rsidRPr="00335563" w:rsidRDefault="00335563" w:rsidP="00335563"/>
    <w:p w:rsidR="00E95CD0" w:rsidRDefault="00E95CD0" w:rsidP="00A14913">
      <w:pPr>
        <w:pStyle w:val="Heading3"/>
        <w:spacing w:before="0"/>
      </w:pPr>
      <w:r>
        <w:lastRenderedPageBreak/>
        <w:t>Uniqueness Overwhelms – Trump</w:t>
      </w:r>
    </w:p>
    <w:p w:rsidR="00335563" w:rsidRDefault="00335563" w:rsidP="00335563">
      <w:pPr>
        <w:pStyle w:val="Heading4"/>
      </w:pPr>
      <w:r>
        <w:t xml:space="preserve">Trump has already wrecked US global leadership – plan can’t save it </w:t>
      </w:r>
    </w:p>
    <w:p w:rsidR="00335563" w:rsidRDefault="00335563" w:rsidP="00335563">
      <w:r w:rsidRPr="00321EB9">
        <w:rPr>
          <w:rStyle w:val="Style13ptBold"/>
        </w:rPr>
        <w:t>McCoy 2017</w:t>
      </w:r>
      <w:r>
        <w:t xml:space="preserve"> [Alfred McCoy is a professor at the University of Wisconsin-Madison who specializes in global political research in the politics of Southeast Asia, “The Demolition of U.S. Global Power. The Accelerated Collaps</w:t>
      </w:r>
      <w:r w:rsidR="00A5404D">
        <w:t xml:space="preserve">e of American Global Hegemony”, </w:t>
      </w:r>
      <w:r>
        <w:t xml:space="preserve">Tehran Institute For International Studies, </w:t>
      </w:r>
      <w:r w:rsidR="00A5404D">
        <w:t xml:space="preserve">7-16-2017, </w:t>
      </w:r>
      <w:hyperlink r:id="rId9" w:history="1">
        <w:r w:rsidRPr="0024282A">
          <w:rPr>
            <w:rStyle w:val="Hyperlink"/>
          </w:rPr>
          <w:t>http://tiis.org/index.php/2018/02/15/the-demolition-of-u-s-global-power-the-accelerated-collapse-of-american-global-hegemony/</w:t>
        </w:r>
      </w:hyperlink>
      <w:r>
        <w:t xml:space="preserve"> // </w:t>
      </w:r>
      <w:proofErr w:type="spellStart"/>
      <w:r>
        <w:t>wyo-rrt</w:t>
      </w:r>
      <w:proofErr w:type="spellEnd"/>
      <w:r>
        <w:t>]</w:t>
      </w:r>
    </w:p>
    <w:p w:rsidR="00335563" w:rsidRPr="00335563" w:rsidRDefault="00335563" w:rsidP="00335563">
      <w:r w:rsidRPr="00140EB3">
        <w:rPr>
          <w:rStyle w:val="StyleUnderline"/>
        </w:rPr>
        <w:t>While it’s reasonable to argue that Washington had by then become history’s greatest global power</w:t>
      </w:r>
      <w:r w:rsidRPr="003C68B6">
        <w:t xml:space="preserve">, its hegemony, like that of all the world empires that preceded it, remained surprisingly fragile. </w:t>
      </w:r>
      <w:r w:rsidRPr="00140EB3">
        <w:rPr>
          <w:rStyle w:val="Emphasis"/>
        </w:rPr>
        <w:t xml:space="preserve">Skilled leadership was required to maintain the system’s balance of diplomacy, military power, economic strength, and technological innovation. </w:t>
      </w:r>
      <w:r w:rsidRPr="00140EB3">
        <w:rPr>
          <w:rStyle w:val="StyleUnderline"/>
        </w:rPr>
        <w:t>By the time President Trump took his oath of office, negative, long-term trends had already started to limit the influence of any American leader on the world stage.</w:t>
      </w:r>
      <w:r w:rsidRPr="003C68B6">
        <w:t xml:space="preserve">  </w:t>
      </w:r>
      <w:r w:rsidRPr="00140EB3">
        <w:rPr>
          <w:rStyle w:val="StyleUnderline"/>
        </w:rPr>
        <w:t xml:space="preserve">These included a </w:t>
      </w:r>
      <w:r w:rsidRPr="00140EB3">
        <w:rPr>
          <w:rStyle w:val="Emphasis"/>
        </w:rPr>
        <w:t>declining share of the global economy</w:t>
      </w:r>
      <w:r w:rsidRPr="00140EB3">
        <w:rPr>
          <w:rStyle w:val="StyleUnderline"/>
        </w:rPr>
        <w:t xml:space="preserve">, </w:t>
      </w:r>
      <w:r w:rsidRPr="00140EB3">
        <w:rPr>
          <w:rStyle w:val="Emphasis"/>
        </w:rPr>
        <w:t>an erosion of U.S. technological primacy</w:t>
      </w:r>
      <w:r w:rsidRPr="00140EB3">
        <w:rPr>
          <w:rStyle w:val="StyleUnderline"/>
        </w:rPr>
        <w:t xml:space="preserve">, an </w:t>
      </w:r>
      <w:r w:rsidRPr="00140EB3">
        <w:rPr>
          <w:rStyle w:val="Emphasis"/>
        </w:rPr>
        <w:t>inability to apply its</w:t>
      </w:r>
      <w:r w:rsidRPr="00140EB3">
        <w:rPr>
          <w:rStyle w:val="StyleUnderline"/>
        </w:rPr>
        <w:t xml:space="preserve"> overwhelming </w:t>
      </w:r>
      <w:r w:rsidRPr="00140EB3">
        <w:rPr>
          <w:rStyle w:val="Emphasis"/>
        </w:rPr>
        <w:t>military power</w:t>
      </w:r>
      <w:r w:rsidRPr="00140EB3">
        <w:rPr>
          <w:rStyle w:val="StyleUnderline"/>
        </w:rPr>
        <w:t xml:space="preserve"> in a way that achieved expected policy goals on an ever more recalcitrant planet, </w:t>
      </w:r>
      <w:r w:rsidRPr="003C68B6">
        <w:t xml:space="preserve">and a generation of increasingly independent national leaders, whether in Europe, Asia, or Latin America. Apart from such adverse trends, Washington’s global power rested on such strategic fundamentals that its leaders might still have managed carefully enough to maintain a reasonable semblance of American hegemony: notably, </w:t>
      </w:r>
      <w:r w:rsidRPr="00140EB3">
        <w:rPr>
          <w:rStyle w:val="StyleUnderline"/>
        </w:rPr>
        <w:t>the NATO alliance and Asian mutual-security treaties at the strategic antipodes of Eurasia, trade treaties that reinforced such alliances, scientific research to sustain its military’s technological edge, and leadership on international issues like climate change.</w:t>
      </w:r>
      <w:r>
        <w:rPr>
          <w:rStyle w:val="StyleUnderline"/>
        </w:rPr>
        <w:t xml:space="preserve"> </w:t>
      </w:r>
      <w:r w:rsidRPr="003C68B6">
        <w:t xml:space="preserve">In just five short months, however, </w:t>
      </w:r>
      <w:r w:rsidRPr="00140EB3">
        <w:rPr>
          <w:rStyle w:val="Emphasis"/>
        </w:rPr>
        <w:t>the Trump White House has done a remarkable job of demolishing these very pillars of U.S. global power.</w:t>
      </w:r>
      <w:r w:rsidRPr="003C68B6">
        <w:t xml:space="preserve"> </w:t>
      </w:r>
      <w:r w:rsidRPr="00140EB3">
        <w:rPr>
          <w:rStyle w:val="StyleUnderline"/>
        </w:rPr>
        <w:t xml:space="preserve">During his first overseas trip in May 2017, President Trump chastised stone-faced NATO leaders for failure to pay their “fair share” into the military part of the alliance and refused to affirm its core principle of collective defense. </w:t>
      </w:r>
      <w:r w:rsidRPr="003C68B6">
        <w:t xml:space="preserve">Ignoring the pleas of these close allies, he then forfeited America’s historic diplomatic leadership by </w:t>
      </w:r>
      <w:r w:rsidRPr="00140EB3">
        <w:rPr>
          <w:rStyle w:val="StyleUnderline"/>
        </w:rPr>
        <w:t xml:space="preserve">announcing Washington’s withdrawal from the Paris Climate Accord </w:t>
      </w:r>
      <w:r w:rsidRPr="003C68B6">
        <w:t xml:space="preserve">with all the drama of a reality television show. After watching his striking repudiation of Washington’s role as world leader, German Chancellor Angela Merkel told voters in her country that “we must fight for our future on our own, for our destiny as Europeans.” Along the strategic Pacific littoral, </w:t>
      </w:r>
      <w:r w:rsidRPr="00140EB3">
        <w:rPr>
          <w:rStyle w:val="StyleUnderline"/>
        </w:rPr>
        <w:t xml:space="preserve">Trump </w:t>
      </w:r>
      <w:r w:rsidRPr="00140EB3">
        <w:rPr>
          <w:rStyle w:val="Emphasis"/>
        </w:rPr>
        <w:t>cancelled the Trans-Pacific Partnership trade pact on taking office</w:t>
      </w:r>
      <w:r w:rsidRPr="00140EB3">
        <w:rPr>
          <w:rStyle w:val="StyleUnderline"/>
        </w:rPr>
        <w:t xml:space="preserve"> and gratuitously </w:t>
      </w:r>
      <w:r w:rsidRPr="00140EB3">
        <w:rPr>
          <w:rStyle w:val="Emphasis"/>
        </w:rPr>
        <w:t>alienated allies</w:t>
      </w:r>
      <w:r w:rsidRPr="00140EB3">
        <w:rPr>
          <w:rStyle w:val="StyleUnderline"/>
        </w:rPr>
        <w:t xml:space="preserve"> by cutting short a courtesy phone call to Australia’s prime minister and insulting South Korea to the point where its new president won office, in part, on a platform of “say no” to America. </w:t>
      </w:r>
      <w:r w:rsidRPr="003C68B6">
        <w:t xml:space="preserve">When President Moon Jae-in visited Washington in June, determined to heal the breach between the two countries, he was, as the New York Times reported, blindsided by “the harshness of Mr. Trump’s critique of South Korea on trade.” Just days after Trump dismissed Moon’s suggestion that the two countries engage in actual diplomatic negotiations with Pyongyang, North Korea successfully test-fired a ballistic missile potentially capable of reaching Alaska or possibly Hawaii with a nuclear warhead (though experts believe Pyongyang may still be years away from effectively fitting such a warhead to the missile). It was an act that made those same negotiations Washington’s only viable option — apart from a second Korean War, which would potentially devastate both the region and the U.S. position as the preeminent international leader. </w:t>
      </w:r>
      <w:r w:rsidRPr="003C68B6">
        <w:rPr>
          <w:rStyle w:val="StyleUnderline"/>
        </w:rPr>
        <w:t xml:space="preserve">In other words, after 70 years of global dominion, America’s geopolitical command of the axial ends of Eurasia — the central pillars of its world power— </w:t>
      </w:r>
      <w:r w:rsidRPr="003C68B6">
        <w:rPr>
          <w:rStyle w:val="Emphasis"/>
        </w:rPr>
        <w:t>seems to be crumbling in a matter of months</w:t>
      </w:r>
      <w:r w:rsidRPr="003C68B6">
        <w:rPr>
          <w:rStyle w:val="StyleUnderline"/>
        </w:rPr>
        <w:t>.</w:t>
      </w:r>
      <w:r>
        <w:rPr>
          <w:rStyle w:val="StyleUnderline"/>
        </w:rPr>
        <w:t xml:space="preserve"> </w:t>
      </w:r>
      <w:r w:rsidRPr="003C68B6">
        <w:t xml:space="preserve">Instead of the diplomacy of presidents past, Trump and his advisers, especially his military men, have reacted to his first modest </w:t>
      </w:r>
      <w:r w:rsidRPr="003C68B6">
        <w:lastRenderedPageBreak/>
        <w:t xml:space="preserve">foreign crises as well as the everyday power questions of empire with outbursts akin to Anthony Eden’s.  Since January, </w:t>
      </w:r>
      <w:r w:rsidRPr="003C68B6">
        <w:rPr>
          <w:rStyle w:val="Emphasis"/>
        </w:rPr>
        <w:t>the White House has erupted in sudden displays of raw military power that included a drone blitz of unprecedented intensity in Yemen to destroy what the president called a “network of lawless savages,” the bombardment of a Syrian air base with 59 Tomahawk missiles, and the detonation of the world’s largest non-nuclear bomb on a terrorist refuge in eastern Afghanistan.</w:t>
      </w:r>
      <w:r w:rsidRPr="003C68B6">
        <w:t xml:space="preserve"> While reveling in the use of such weaponry, Trump, by slashing federal funding for critical scientific research, is already demolishing the foundations for the military-industrial complex that Eisenhower’s successors, Republican and Democratic alike, so sedulously maintained for the last half-century. While China is ramping up its scientific research across the board, </w:t>
      </w:r>
      <w:r w:rsidRPr="003C68B6">
        <w:rPr>
          <w:rStyle w:val="StyleUnderline"/>
        </w:rPr>
        <w:t>Trump has proposed what the American Association for Advancement of Science called “deep cuts to numerous research agencies” that will mean the eventual loss of the country’s technological edge.</w:t>
      </w:r>
      <w:r w:rsidRPr="003C68B6">
        <w:t xml:space="preserve"> In the emerging field of artificial intelligence that will soon drive space warfare and cyber-warfare, </w:t>
      </w:r>
      <w:r w:rsidRPr="003C68B6">
        <w:rPr>
          <w:rStyle w:val="StyleUnderline"/>
        </w:rPr>
        <w:t>the White House wants to reduce the 2018 budget for this critical research at the National Science Foundation to a paltry $175 million</w:t>
      </w:r>
      <w:r w:rsidRPr="003C68B6">
        <w:t>, even as Beijing is launching “a new multi-billion-dollar initiative” linked to building “military robots.”</w:t>
      </w:r>
    </w:p>
    <w:p w:rsidR="00E95CD0" w:rsidRDefault="00E95CD0" w:rsidP="00A14913">
      <w:pPr>
        <w:pStyle w:val="Heading4"/>
        <w:spacing w:before="0"/>
      </w:pPr>
      <w:r>
        <w:t>Uniqueness overwhelms – Trump unpredictability ruins US soft power</w:t>
      </w:r>
    </w:p>
    <w:p w:rsidR="00E95CD0" w:rsidRPr="00E95CD0" w:rsidRDefault="00E95CD0" w:rsidP="00A14913">
      <w:proofErr w:type="spellStart"/>
      <w:r w:rsidRPr="00E95CD0">
        <w:rPr>
          <w:rStyle w:val="Style13ptBold"/>
        </w:rPr>
        <w:t>Toosi</w:t>
      </w:r>
      <w:proofErr w:type="spellEnd"/>
      <w:r w:rsidRPr="00E95CD0">
        <w:rPr>
          <w:rStyle w:val="Style13ptBold"/>
        </w:rPr>
        <w:t>, Politico, 16</w:t>
      </w:r>
      <w:r>
        <w:t xml:space="preserve"> [</w:t>
      </w:r>
      <w:proofErr w:type="spellStart"/>
      <w:r>
        <w:t>Nahal</w:t>
      </w:r>
      <w:proofErr w:type="spellEnd"/>
      <w:r>
        <w:t>; 11-13-16; "Lawmakers fear Trump will undercut America's 'soft power'"; https://www.politico.com/story/2016/11/trump-america-soft-power-231253; accessed 6-4-18; PAC]</w:t>
      </w:r>
    </w:p>
    <w:p w:rsidR="00E95CD0" w:rsidRPr="00E95CD0" w:rsidRDefault="00E95CD0" w:rsidP="00A14913">
      <w:pPr>
        <w:rPr>
          <w:rStyle w:val="StyleUnderline"/>
        </w:rPr>
      </w:pPr>
      <w:r>
        <w:t>"</w:t>
      </w:r>
      <w:r w:rsidRPr="00E95CD0">
        <w:rPr>
          <w:rStyle w:val="StyleUnderline"/>
        </w:rPr>
        <w:t>Under</w:t>
      </w:r>
      <w:r>
        <w:t xml:space="preserve"> Donald </w:t>
      </w:r>
      <w:r w:rsidRPr="00E95CD0">
        <w:rPr>
          <w:rStyle w:val="StyleUnderline"/>
        </w:rPr>
        <w:t>Trump ... I would be very concerned about the importance of soft power," said Sen.</w:t>
      </w:r>
      <w:r>
        <w:t xml:space="preserve"> Ben </w:t>
      </w:r>
      <w:r w:rsidRPr="00E95CD0">
        <w:rPr>
          <w:rStyle w:val="StyleUnderline"/>
        </w:rPr>
        <w:t>Cardin of Maryland, the ranking Democrat on the Senate Foreign Relations Committee</w:t>
      </w:r>
      <w:r>
        <w:t xml:space="preserve"> and a top promoter of human rights legislation. "</w:t>
      </w:r>
      <w:r w:rsidRPr="00E95CD0">
        <w:rPr>
          <w:rStyle w:val="StyleUnderline"/>
        </w:rPr>
        <w:t>It does affect our national security, and it’s a challenge even under ideal circumstances."</w:t>
      </w:r>
    </w:p>
    <w:p w:rsidR="00E95CD0" w:rsidRPr="00E95CD0" w:rsidRDefault="00E95CD0" w:rsidP="00A14913">
      <w:pPr>
        <w:rPr>
          <w:rStyle w:val="StyleUnderline"/>
        </w:rPr>
      </w:pPr>
      <w:r w:rsidRPr="00E95CD0">
        <w:rPr>
          <w:rStyle w:val="StyleUnderline"/>
        </w:rPr>
        <w:t>"Soft power"</w:t>
      </w:r>
      <w:r>
        <w:t xml:space="preserve"> is a loosely defined term that </w:t>
      </w:r>
      <w:r w:rsidRPr="00E95CD0">
        <w:rPr>
          <w:rStyle w:val="StyleUnderline"/>
        </w:rPr>
        <w:t>covers how a country amasses influence without coercion or payment. It can include promoting pop culture or offering earthquake relief. Some stretch it to include democracy promotion and offering development aid, if the purpose or side effect is to gain goodwill. Proponents argue that, used properly, U.S. soft power can help reduce potential threats facing America.</w:t>
      </w:r>
    </w:p>
    <w:p w:rsidR="00E95CD0" w:rsidRDefault="00E95CD0" w:rsidP="00A14913">
      <w:r>
        <w:t xml:space="preserve">Christian </w:t>
      </w:r>
      <w:proofErr w:type="spellStart"/>
      <w:r>
        <w:t>Whiton</w:t>
      </w:r>
      <w:proofErr w:type="spellEnd"/>
      <w:r>
        <w:t xml:space="preserve">, an informal adviser to Trump, dismissed worries that the Republican president-elect would undercut America's international influence. Trump, </w:t>
      </w:r>
      <w:proofErr w:type="spellStart"/>
      <w:r>
        <w:t>Whiton</w:t>
      </w:r>
      <w:proofErr w:type="spellEnd"/>
      <w:r>
        <w:t xml:space="preserve"> insisted, would fight for human rights and democratic movements in the face of radical Islamists in countries such as Iran.</w:t>
      </w:r>
    </w:p>
    <w:p w:rsidR="00E95CD0" w:rsidRDefault="00E95CD0" w:rsidP="00A14913">
      <w:r>
        <w:t xml:space="preserve">"I wouldn’t expect to see drastic cuts or elimination of foreign aid, but I would expect to see it redirected toward what the incoming president sees as our key national interests," added </w:t>
      </w:r>
      <w:proofErr w:type="spellStart"/>
      <w:r>
        <w:t>Whiton</w:t>
      </w:r>
      <w:proofErr w:type="spellEnd"/>
      <w:r>
        <w:t>, who stressed that he was not officially speaking on behalf of the president-elect's team.</w:t>
      </w:r>
    </w:p>
    <w:p w:rsidR="00E95CD0" w:rsidRPr="00B5350B" w:rsidRDefault="00E95CD0" w:rsidP="00A14913">
      <w:pPr>
        <w:rPr>
          <w:rStyle w:val="StyleUnderline"/>
        </w:rPr>
      </w:pPr>
      <w:r w:rsidRPr="00B5350B">
        <w:rPr>
          <w:rStyle w:val="StyleUnderline"/>
        </w:rPr>
        <w:t>The aid community</w:t>
      </w:r>
      <w:r>
        <w:t xml:space="preserve">, for one, </w:t>
      </w:r>
      <w:r w:rsidRPr="00B5350B">
        <w:rPr>
          <w:rStyle w:val="StyleUnderline"/>
        </w:rPr>
        <w:t>has little confidence that Trump will make it a priority. The United States provides more than $30 billion a year to other countries in foreign assistance, much of it in humanitarian aid and on global health efforts. Some in the field worry Trump will gut the U.S. Agency for International Development and other foreign assistance programs in favor of his stated "America First" ideals.</w:t>
      </w:r>
    </w:p>
    <w:p w:rsidR="00E95CD0" w:rsidRPr="00B5350B" w:rsidRDefault="00E95CD0" w:rsidP="00A14913">
      <w:pPr>
        <w:rPr>
          <w:rStyle w:val="StyleUnderline"/>
        </w:rPr>
      </w:pPr>
      <w:r w:rsidRPr="00B5350B">
        <w:rPr>
          <w:rStyle w:val="StyleUnderline"/>
        </w:rPr>
        <w:t>Many of the aid programs are concentrated in struggling Muslim-majority countries that Trump has cast as hotbeds of extremism whose citizens should be barred from the United States.</w:t>
      </w:r>
    </w:p>
    <w:p w:rsidR="00E95CD0" w:rsidRDefault="00E95CD0" w:rsidP="00A14913">
      <w:r w:rsidRPr="00B5350B">
        <w:rPr>
          <w:rStyle w:val="StyleUnderline"/>
        </w:rPr>
        <w:t xml:space="preserve">"People just don’t know what to expect," said a State Department official familiar with aid programs. He insisted there's some hope, however, because, despite the disdain among many on the right for foreign </w:t>
      </w:r>
      <w:r w:rsidRPr="00B5350B">
        <w:rPr>
          <w:rStyle w:val="StyleUnderline"/>
        </w:rPr>
        <w:lastRenderedPageBreak/>
        <w:t>aid,</w:t>
      </w:r>
      <w:r>
        <w:t xml:space="preserve"> "there’s a lot of bipartisan support in Congress for a lot of the work that USAID does. That’s been the case for the past two administrations."</w:t>
      </w:r>
    </w:p>
    <w:p w:rsidR="00E95CD0" w:rsidRPr="00B5350B" w:rsidRDefault="00E95CD0" w:rsidP="00A14913">
      <w:pPr>
        <w:rPr>
          <w:rStyle w:val="StyleUnderline"/>
        </w:rPr>
      </w:pPr>
      <w:r w:rsidRPr="00B5350B">
        <w:rPr>
          <w:rStyle w:val="StyleUnderline"/>
        </w:rPr>
        <w:t>The mere fact that Trump won the election has already hurt America's ability to promote democracy. Trump's fondness for budding autocrats such as Russia's Vladimir Putin and Egypt's Abdel-Fattah al-</w:t>
      </w:r>
      <w:proofErr w:type="spellStart"/>
      <w:r w:rsidRPr="00B5350B">
        <w:rPr>
          <w:rStyle w:val="StyleUnderline"/>
        </w:rPr>
        <w:t>Sisi</w:t>
      </w:r>
      <w:proofErr w:type="spellEnd"/>
      <w:r w:rsidRPr="00B5350B">
        <w:rPr>
          <w:rStyle w:val="StyleUnderline"/>
        </w:rPr>
        <w:t>, and some of his statements during the campaign, have enhanced existing perceptions that the U.S. is hypocritical.</w:t>
      </w:r>
    </w:p>
    <w:p w:rsidR="00E95CD0" w:rsidRDefault="00E95CD0" w:rsidP="00A14913">
      <w:pPr>
        <w:rPr>
          <w:rStyle w:val="StyleUnderline"/>
        </w:rPr>
      </w:pPr>
      <w:r w:rsidRPr="00B5350B">
        <w:rPr>
          <w:rStyle w:val="StyleUnderline"/>
        </w:rPr>
        <w:t xml:space="preserve">Trump's win "has exposed and encouraged tendencies the world never used to associate with the U.S.: xenophobia, misogyny, pessimism, and selfishness," Shashi </w:t>
      </w:r>
      <w:proofErr w:type="spellStart"/>
      <w:r w:rsidRPr="00B5350B">
        <w:rPr>
          <w:rStyle w:val="StyleUnderline"/>
        </w:rPr>
        <w:t>Tharoor</w:t>
      </w:r>
      <w:proofErr w:type="spellEnd"/>
      <w:r>
        <w:t xml:space="preserve">, a former U.N. official, </w:t>
      </w:r>
      <w:r w:rsidRPr="00B5350B">
        <w:rPr>
          <w:rStyle w:val="StyleUnderline"/>
        </w:rPr>
        <w:t>wrote in a</w:t>
      </w:r>
      <w:r>
        <w:t xml:space="preserve"> Friday </w:t>
      </w:r>
      <w:r w:rsidRPr="00B5350B">
        <w:rPr>
          <w:rStyle w:val="StyleUnderline"/>
        </w:rPr>
        <w:t>column</w:t>
      </w:r>
      <w:r>
        <w:t xml:space="preserve"> titled "The End of U.S. soft power?" "</w:t>
      </w:r>
      <w:r w:rsidRPr="00B5350B">
        <w:rPr>
          <w:rStyle w:val="StyleUnderline"/>
        </w:rPr>
        <w:t xml:space="preserve">A country that confidently </w:t>
      </w:r>
      <w:proofErr w:type="gramStart"/>
      <w:r w:rsidRPr="00B5350B">
        <w:rPr>
          <w:rStyle w:val="StyleUnderline"/>
        </w:rPr>
        <w:t>counsels</w:t>
      </w:r>
      <w:proofErr w:type="gramEnd"/>
      <w:r w:rsidRPr="00B5350B">
        <w:rPr>
          <w:rStyle w:val="StyleUnderline"/>
        </w:rPr>
        <w:t xml:space="preserve"> others on democratic practice has elected a president who suggested that, if he lost, he might not recognize the result."</w:t>
      </w:r>
    </w:p>
    <w:p w:rsidR="00335563" w:rsidRDefault="00335563" w:rsidP="00335563">
      <w:pPr>
        <w:pStyle w:val="Heading3"/>
      </w:pPr>
      <w:r>
        <w:lastRenderedPageBreak/>
        <w:t>Decline Good</w:t>
      </w:r>
    </w:p>
    <w:p w:rsidR="00335563" w:rsidRDefault="00335563" w:rsidP="00335563">
      <w:pPr>
        <w:pStyle w:val="Heading4"/>
      </w:pPr>
      <w:r>
        <w:t xml:space="preserve">U.S. global leadership is a threat to world peace – decline is good </w:t>
      </w:r>
    </w:p>
    <w:p w:rsidR="00335563" w:rsidRDefault="00335563" w:rsidP="00335563">
      <w:r w:rsidRPr="0037684D">
        <w:rPr>
          <w:rStyle w:val="Style13ptBold"/>
        </w:rPr>
        <w:t>Street 2018</w:t>
      </w:r>
      <w:r>
        <w:t xml:space="preserve"> [Paul Street is the former VP for research and planning of the Chicago Urban League, author of numerous books about the U.S. empire and global democracy and holds a doctorate in U.S. history from Binghamton University, 2-20-2018, “The World Will Not Mourn the Decline of U.S. Hegemony”, </w:t>
      </w:r>
      <w:proofErr w:type="spellStart"/>
      <w:r>
        <w:t>truthdig</w:t>
      </w:r>
      <w:proofErr w:type="spellEnd"/>
      <w:r>
        <w:t xml:space="preserve">, </w:t>
      </w:r>
      <w:hyperlink r:id="rId10" w:history="1">
        <w:r w:rsidRPr="0024282A">
          <w:rPr>
            <w:rStyle w:val="Hyperlink"/>
          </w:rPr>
          <w:t>https://www.truthdig.com/articles/world-will-not-mourn-decline-u-s-hegemony/</w:t>
        </w:r>
      </w:hyperlink>
      <w:r>
        <w:t xml:space="preserve"> // </w:t>
      </w:r>
      <w:proofErr w:type="spellStart"/>
      <w:r>
        <w:t>wyo-rrt</w:t>
      </w:r>
      <w:proofErr w:type="spellEnd"/>
      <w:r>
        <w:t>]</w:t>
      </w:r>
    </w:p>
    <w:p w:rsidR="00335563" w:rsidRPr="0037684D" w:rsidRDefault="00335563" w:rsidP="00335563">
      <w:r w:rsidRPr="0037684D">
        <w:t>I recently reviewed a manuscript on the rise of Trump written by a left-liberal American sociologist. Near the end of this forthcoming and mostly excellent and instructive volume, the author finds it “worrisome” that other nations see the U.S. “abdicating its role as the world’s leading policeman” under Trump—and that, “</w:t>
      </w:r>
      <w:r w:rsidRPr="00152705">
        <w:rPr>
          <w:rStyle w:val="StyleUnderline"/>
        </w:rPr>
        <w:t>given what we have seen so far from the [Trump] administration, U.S. hegemony appears to be on shakier ground than it has been in a long time.”</w:t>
      </w:r>
      <w:r>
        <w:rPr>
          <w:rStyle w:val="StyleUnderline"/>
        </w:rPr>
        <w:t xml:space="preserve"> </w:t>
      </w:r>
      <w:r w:rsidRPr="0037684D">
        <w:t xml:space="preserve">For the purposes of this report, I’ll leave aside the matter of whether Trump is, in fact, speeding the decline of U.S. global power (he undoubtedly is) and how he’s doing that to focus instead on a very different question: </w:t>
      </w:r>
      <w:r w:rsidRPr="00152705">
        <w:rPr>
          <w:rStyle w:val="StyleUnderline"/>
        </w:rPr>
        <w:t>What would be so awful about the end of “the American Era”—</w:t>
      </w:r>
      <w:r w:rsidRPr="0037684D">
        <w:t xml:space="preserve">the seven-plus decades of U.S. global economic and related military supremacy between 1945 and the present? Why should the world mourn the “premature” end of the “American Century”? </w:t>
      </w:r>
      <w:r w:rsidRPr="00152705">
        <w:rPr>
          <w:rStyle w:val="StyleUnderline"/>
        </w:rPr>
        <w:t>It would be interesting to see a reliable opinion poll on how the politically cognizant portion of the 94 percent of humanity that lives outside the U.S. would feel about the end of U.S. global dominance.</w:t>
      </w:r>
      <w:r w:rsidRPr="0037684D">
        <w:t xml:space="preserve"> My guess is that Uncle Sam’s weakening would be just fine with most Earth residents who pay attention to world events. </w:t>
      </w:r>
      <w:r w:rsidRPr="00152705">
        <w:rPr>
          <w:rStyle w:val="StyleUnderline"/>
        </w:rPr>
        <w:t>According to a global survey of 66,000 people conducted across 68 countries by the Worldwide Independent Network of Market Research (WINMR) and Gallup International</w:t>
      </w:r>
      <w:r w:rsidRPr="0037684D">
        <w:t xml:space="preserve"> at the end of 2013, Earth’s </w:t>
      </w:r>
      <w:r w:rsidRPr="00152705">
        <w:rPr>
          <w:rStyle w:val="Emphasis"/>
        </w:rPr>
        <w:t>people see the United States as the leading threat to peace on the planet.</w:t>
      </w:r>
      <w:r w:rsidRPr="0037684D">
        <w:t xml:space="preserve"> The U.S. was voted top threat by a wide margin. There is nothing surprising about that vote for anyone who honestly examines the history of “U.S. foreign affairs,” to use a common elite euphemism for American imperialism. Still, by far and away world history’s most extensive empire, the U.S. has at least 800 military bases spread across more than 80 foreign countries and “troops or other military personnel in about 160 foreign countries and territories.” The U.S. accounts for more than 40 percent of the planet’s military spending and has more than 5,500 strategic nuclear weapons, enough to blow the world up 5 to 50 times over. Last year it increased its “defense” (military empire) spending, which was already three times higher than China’s, and nine times higher than Russia’s. Think it’s all in place to ensure peace and democracy the world over, in accord with the standard boilerplate rhetoric of U.S. presidents, diplomats and senators? Do you know any other good jokes? A Pentagon study released last summer laments the emergence of a planet on which the U.S. no longer controls events. Titled “At Our Own Peril: DoD Risk Assessment in a Post-Primary World,” the study warns that competing powers “seek a new distribution of power and authority commensurate with their emergence as legitimate rivals to U.S. dominance” in an increasingly multipolar world. China, Russia and smaller players like Iran and North Korea have dared to “engage,” the Pentagon study reports, “in a deliberate program to demonstrate the limits of U.S. authority, reach influence and impact.” What chutzpah! This is a problem, the report argues, because the endangered U.S.-managed world order was “favorable” to the interests of U.S. and allied U.S. states and U.S.-based transnational corporations</w:t>
      </w:r>
      <w:r w:rsidRPr="00C2596D">
        <w:rPr>
          <w:rStyle w:val="StyleUnderline"/>
        </w:rPr>
        <w:t xml:space="preserve">. Any serious efforts to redesign the international status quo so that it favors any other states or people is portrayed in the report as a threat to U.S. interests. </w:t>
      </w:r>
      <w:r w:rsidRPr="0037684D">
        <w:t xml:space="preserve">To prevent any terrible drifts of the world system away from U.S. control, the report argues, </w:t>
      </w:r>
      <w:r w:rsidRPr="00C2596D">
        <w:rPr>
          <w:rStyle w:val="StyleUnderline"/>
        </w:rPr>
        <w:t>the U.S. and its imperial partners</w:t>
      </w:r>
      <w:r w:rsidRPr="0037684D">
        <w:t xml:space="preserve"> (chiefly its European NATO partners) </w:t>
      </w:r>
      <w:r w:rsidRPr="00C2596D">
        <w:rPr>
          <w:rStyle w:val="StyleUnderline"/>
        </w:rPr>
        <w:t xml:space="preserve">must maintain and </w:t>
      </w:r>
      <w:r w:rsidRPr="00C2596D">
        <w:rPr>
          <w:rStyle w:val="StyleUnderline"/>
        </w:rPr>
        <w:lastRenderedPageBreak/>
        <w:t xml:space="preserve">expand “unimpeded access to the air, sea, space, cyberspace, and the electromagnetic spectrum in order to underwrite their security and prosperity.” </w:t>
      </w:r>
      <w:r w:rsidRPr="0037684D">
        <w:t xml:space="preserve">The report recommends a significant expansion of U.S. military power. </w:t>
      </w:r>
      <w:r w:rsidRPr="00C2596D">
        <w:rPr>
          <w:rStyle w:val="StyleUnderline"/>
        </w:rPr>
        <w:t>The U.S. must maintain “military advantage” over all other states and actors to “preserve maximum freedom of action” and thereby “allow U.S. decision-makers the opportunity to dictate or hold significant sway over outcomes in international disputes,” with the “implied promise of unacceptable consequences” for those who defy U.S. wishes.</w:t>
      </w:r>
      <w:r>
        <w:rPr>
          <w:rStyle w:val="StyleUnderline"/>
        </w:rPr>
        <w:t xml:space="preserve"> </w:t>
      </w:r>
      <w:r w:rsidRPr="00C2596D">
        <w:rPr>
          <w:rStyle w:val="StyleUnderline"/>
        </w:rPr>
        <w:t>“America First” is an understatement here. The underlying premise is that Uncle Sam owns the world and reserves the right to bomb the hell out of anyone who doesn’t agree with that</w:t>
      </w:r>
      <w:r w:rsidRPr="0037684D">
        <w:t xml:space="preserve"> (to quote President George H.W. Bush after the first Gulf War in 1991: “What we say goes.” It’s nothing new. From the start, </w:t>
      </w:r>
      <w:r w:rsidRPr="00C2596D">
        <w:rPr>
          <w:rStyle w:val="Emphasis"/>
        </w:rPr>
        <w:t>the “American Century” had nothing to do with advancing democracy.</w:t>
      </w:r>
      <w:r w:rsidRPr="0037684D">
        <w:t xml:space="preserve"> As numerous key U.S. planning documents reveal over and over, the </w:t>
      </w:r>
      <w:r w:rsidRPr="00C2596D">
        <w:rPr>
          <w:rStyle w:val="Emphasis"/>
        </w:rPr>
        <w:t>goal of that policy was to maintain and</w:t>
      </w:r>
      <w:r w:rsidRPr="0037684D">
        <w:t xml:space="preserve">, if necessary, </w:t>
      </w:r>
      <w:r w:rsidRPr="00C2596D">
        <w:rPr>
          <w:rStyle w:val="Emphasis"/>
        </w:rPr>
        <w:t>install governments that “favor[</w:t>
      </w:r>
      <w:proofErr w:type="spellStart"/>
      <w:r w:rsidRPr="00C2596D">
        <w:rPr>
          <w:rStyle w:val="Emphasis"/>
        </w:rPr>
        <w:t>ed</w:t>
      </w:r>
      <w:proofErr w:type="spellEnd"/>
      <w:r w:rsidRPr="00C2596D">
        <w:rPr>
          <w:rStyle w:val="Emphasis"/>
        </w:rPr>
        <w:t>] private investment of domestic and foreign capital, production for export, and the right to bring profits out of the country,”</w:t>
      </w:r>
      <w:r w:rsidRPr="0037684D">
        <w:t xml:space="preserve"> according to Noam Chomsky. Given the United States’ remarkable possession of half the world’s capital after World War II, </w:t>
      </w:r>
      <w:r w:rsidRPr="00C2596D">
        <w:rPr>
          <w:rStyle w:val="StyleUnderline"/>
        </w:rPr>
        <w:t xml:space="preserve">Washington elites had no doubt that U.S. investors and corporations would profit the most. Internally, the basic selfish national and imperial objectives were openly and candidly discussed. </w:t>
      </w:r>
      <w:r w:rsidRPr="0037684D">
        <w:t xml:space="preserve">As the “liberal” and “dovish” imperialist, top State Department planner, and key Cold War architect George F. Kennan explained in “Policy Planning Study 23,” a critical 1948 document: We have about 50% of the world’s wealth, but only 6.3% of its population. … In this situation, we cannot fail to be the object of envy and resentment. Our real task in the coming period is to devise a pattern of relationships which will permit us to maintain this position of disparity. … To do so, we will have to dispense with all sentimentality and day-dreaming; and our attention will have to be concentrated everywhere on our immediate national objectives. … We should cease to talk about vague and … unreal objectives such as human rights, the raising of the living standards, and democratization. The day is not far off when we are going to have to deal in straight power concepts. The less we are then hampered by idealistic slogans, the better. </w:t>
      </w:r>
      <w:r w:rsidRPr="00C2596D">
        <w:rPr>
          <w:rStyle w:val="StyleUnderline"/>
        </w:rPr>
        <w:t>The harsh necessity of abandoning “human rights” and other “sentimental” and “unreal objectives” was especially pressing in the global South</w:t>
      </w:r>
      <w:r w:rsidRPr="0037684D">
        <w:t xml:space="preserve">, what used to be known as the Third World. </w:t>
      </w:r>
      <w:r w:rsidRPr="00C2596D">
        <w:rPr>
          <w:rStyle w:val="StyleUnderline"/>
        </w:rPr>
        <w:t>Washington assigned the vast “undeveloped” periphery of the world capitalist system—Africa, Latin America, Southeast Asia and the energy-rich and thus strategically hyper-significant Middle East</w:t>
      </w:r>
      <w:r w:rsidRPr="0037684D">
        <w:t xml:space="preserve">—a less than flattering role. </w:t>
      </w:r>
      <w:r w:rsidRPr="00C2596D">
        <w:rPr>
          <w:rStyle w:val="Emphasis"/>
        </w:rPr>
        <w:t>It was to “fulfill its major function as a source of raw materials and a market</w:t>
      </w:r>
      <w:r w:rsidRPr="0037684D">
        <w:t xml:space="preserve">” (actual State Department language) </w:t>
      </w:r>
      <w:r w:rsidRPr="00C2596D">
        <w:rPr>
          <w:rStyle w:val="Emphasis"/>
        </w:rPr>
        <w:t>for the great industrial (capitalist) nations</w:t>
      </w:r>
      <w:r w:rsidRPr="0037684D">
        <w:t xml:space="preserve"> (excluding socialist Russia and its satellites, and notwithstanding the recent epic racist-fascist rampages of industrial Germany and Japan). </w:t>
      </w:r>
      <w:r w:rsidRPr="00C2596D">
        <w:rPr>
          <w:rStyle w:val="StyleUnderline"/>
        </w:rPr>
        <w:t>It was to be exploited both for the benefit of U.S. corporations/investors and for the reconstruction of Europe and Japan as prosperous U.S. trading and investment partners organized on capitalist principles and hostile to the Soviet bloc.</w:t>
      </w:r>
      <w:r>
        <w:rPr>
          <w:rStyle w:val="StyleUnderline"/>
        </w:rPr>
        <w:t xml:space="preserve"> </w:t>
      </w:r>
      <w:r w:rsidRPr="0037684D">
        <w:t>“Democracy” was fine as a slogan and benevolent, idealistic-sounding mission statement when it came to marketing this imperialist U.S. policy at home and abroad. Since most people in the “third” or “developing” world had no interest in neocolonial subordination to the rich nations and subscribed to what U.S. intelligence officials considered the heretical “idea that government has direct responsibility for the welfare of its people” (what U.S. planners called “communism”), Washington’s real-life commitment to popular governance abroad was strictly qualified, to say the least. “</w:t>
      </w:r>
      <w:r w:rsidRPr="00C2596D">
        <w:rPr>
          <w:rStyle w:val="StyleUnderline"/>
        </w:rPr>
        <w:t>Democracy” was suitable to the U.S. as long as its outcomes comported with the interests of U.S. investors/corporations and related U.S. geopolitical objectives. It had to be abandoned, undermined and/or crushed when it threatened those investors/corporations and the broader imperatives of business rule to any significant degree.</w:t>
      </w:r>
      <w:r w:rsidRPr="0037684D">
        <w:t xml:space="preserve"> As President Richard Nixon’s coldblooded national security adviser Henry Kissinger explained in June 1970, three years before the </w:t>
      </w:r>
      <w:r w:rsidRPr="0037684D">
        <w:lastRenderedPageBreak/>
        <w:t xml:space="preserve">U.S. sponsored a bloody fascist coup that overthrew Chile’s democratically elected socialist president, Salvador Allende: “I don’t see why we need to stand by and watch a country go Communist because of the irresponsibility of its own people.” </w:t>
      </w:r>
      <w:r w:rsidRPr="0037684D">
        <w:rPr>
          <w:rStyle w:val="StyleUnderline"/>
        </w:rPr>
        <w:t>The U.S.-sponsored coup government</w:t>
      </w:r>
      <w:r w:rsidRPr="0037684D">
        <w:t xml:space="preserve"> that murdered Allende </w:t>
      </w:r>
      <w:r w:rsidRPr="0037684D">
        <w:rPr>
          <w:rStyle w:val="StyleUnderline"/>
        </w:rPr>
        <w:t>would kill tens of thousands of real and alleged leftists with Washington’s approval</w:t>
      </w:r>
      <w:r w:rsidRPr="0037684D">
        <w:t xml:space="preserve">. The Yankee superpower sent some of its leading neoliberal economists and policy advisers to help the blood-soaked Pinochet regime turn Chile into a “free market” model and to help Chile write capitalist oligarchy into its national constitution. “Since 1945, by deed and by example,” the great Australian author, commentator and filmmaker John </w:t>
      </w:r>
      <w:proofErr w:type="spellStart"/>
      <w:r w:rsidRPr="0037684D">
        <w:t>Pilger</w:t>
      </w:r>
      <w:proofErr w:type="spellEnd"/>
      <w:r w:rsidRPr="0037684D">
        <w:t xml:space="preserve"> wrote nearly nine years ago: “</w:t>
      </w:r>
      <w:r w:rsidRPr="0037684D">
        <w:rPr>
          <w:rStyle w:val="Emphasis"/>
        </w:rPr>
        <w:t>The U.S. has overthrown 50 governments, including democracies, crushed some 30 liberation movements and supported tyrannies from Egypt to Guatemala</w:t>
      </w:r>
      <w:r w:rsidRPr="0037684D">
        <w:t xml:space="preserve"> (see William Blum’s histories). </w:t>
      </w:r>
      <w:r w:rsidRPr="0037684D">
        <w:rPr>
          <w:rStyle w:val="Emphasis"/>
        </w:rPr>
        <w:t>Bombing is apple pie</w:t>
      </w:r>
      <w:r w:rsidRPr="0037684D">
        <w:t xml:space="preserve">.” Along the way, Washington has crassly interfered in elections in dozens of “sovereign” nations, something curious to note in light of current liberal U.S. outrage over real or alleged Russian interference in “our” supposedly democratic electoral process in 2016. Uncle Sam also has bombed civilians in 30 countries, attempted to assassinate foreign leaders and deployed chemical and biological weapons. </w:t>
      </w:r>
    </w:p>
    <w:p w:rsidR="00335563" w:rsidRDefault="00335563" w:rsidP="00335563"/>
    <w:p w:rsidR="00335563" w:rsidRDefault="00335563" w:rsidP="00335563">
      <w:pPr>
        <w:pStyle w:val="Heading3"/>
      </w:pPr>
      <w:r>
        <w:lastRenderedPageBreak/>
        <w:t>No Impact to Decline</w:t>
      </w:r>
    </w:p>
    <w:p w:rsidR="00335563" w:rsidRPr="00C11322" w:rsidRDefault="00335563" w:rsidP="00335563">
      <w:pPr>
        <w:pStyle w:val="Heading4"/>
        <w:rPr>
          <w:rFonts w:ascii="Segoe UI" w:hAnsi="Segoe UI" w:cs="Segoe UI"/>
        </w:rPr>
      </w:pPr>
      <w:r w:rsidRPr="00C11322">
        <w:rPr>
          <w:rStyle w:val="normaltextrun"/>
          <w:rFonts w:cs="Calibri"/>
          <w:bCs/>
          <w:szCs w:val="26"/>
        </w:rPr>
        <w:t>No impact to </w:t>
      </w:r>
      <w:proofErr w:type="spellStart"/>
      <w:r w:rsidRPr="00C11322">
        <w:rPr>
          <w:rStyle w:val="spellingerror"/>
          <w:rFonts w:cs="Calibri"/>
          <w:bCs/>
          <w:szCs w:val="26"/>
        </w:rPr>
        <w:t>heg</w:t>
      </w:r>
      <w:proofErr w:type="spellEnd"/>
      <w:r w:rsidRPr="00C11322">
        <w:rPr>
          <w:rStyle w:val="normaltextrun"/>
          <w:rFonts w:cs="Calibri"/>
          <w:bCs/>
          <w:szCs w:val="26"/>
        </w:rPr>
        <w:t> – exhaustive studies prove. </w:t>
      </w:r>
      <w:r w:rsidRPr="00C11322">
        <w:rPr>
          <w:rStyle w:val="eop"/>
          <w:rFonts w:cs="Calibri"/>
          <w:bCs/>
          <w:szCs w:val="26"/>
        </w:rPr>
        <w:t> </w:t>
      </w:r>
    </w:p>
    <w:p w:rsidR="00335563" w:rsidRDefault="00335563" w:rsidP="00335563">
      <w:pPr>
        <w:pStyle w:val="paragraph"/>
        <w:spacing w:before="0" w:beforeAutospacing="0" w:after="0" w:afterAutospacing="0"/>
        <w:textAlignment w:val="baseline"/>
        <w:rPr>
          <w:rStyle w:val="eop"/>
          <w:rFonts w:asciiTheme="minorHAnsi" w:hAnsiTheme="minorHAnsi" w:cstheme="minorHAnsi"/>
          <w:szCs w:val="22"/>
        </w:rPr>
      </w:pPr>
      <w:proofErr w:type="spellStart"/>
      <w:r w:rsidRPr="00C11322">
        <w:rPr>
          <w:rStyle w:val="Style13ptBold"/>
          <w:rFonts w:asciiTheme="minorHAnsi" w:hAnsiTheme="minorHAnsi" w:cstheme="minorHAnsi"/>
        </w:rPr>
        <w:t>Fettweis</w:t>
      </w:r>
      <w:proofErr w:type="spellEnd"/>
      <w:r w:rsidRPr="00C11322">
        <w:rPr>
          <w:rStyle w:val="Style13ptBold"/>
          <w:rFonts w:asciiTheme="minorHAnsi" w:hAnsiTheme="minorHAnsi" w:cstheme="minorHAnsi"/>
        </w:rPr>
        <w:t xml:space="preserve"> 2011</w:t>
      </w:r>
      <w:r>
        <w:rPr>
          <w:rStyle w:val="eop"/>
          <w:rFonts w:asciiTheme="minorHAnsi" w:hAnsiTheme="minorHAnsi" w:cstheme="minorHAnsi"/>
          <w:szCs w:val="22"/>
        </w:rPr>
        <w:t xml:space="preserve"> [Christopher J. </w:t>
      </w:r>
      <w:proofErr w:type="spellStart"/>
      <w:r>
        <w:rPr>
          <w:rStyle w:val="eop"/>
          <w:rFonts w:asciiTheme="minorHAnsi" w:hAnsiTheme="minorHAnsi" w:cstheme="minorHAnsi"/>
          <w:szCs w:val="22"/>
        </w:rPr>
        <w:t>Fettweis</w:t>
      </w:r>
      <w:proofErr w:type="spellEnd"/>
      <w:r>
        <w:rPr>
          <w:rStyle w:val="eop"/>
          <w:rFonts w:asciiTheme="minorHAnsi" w:hAnsiTheme="minorHAnsi" w:cstheme="minorHAnsi"/>
          <w:szCs w:val="22"/>
        </w:rPr>
        <w:t xml:space="preserve"> is an associate professor of Political Science at Tulane University, has written several books about U.S. foreign policy and hegemony and is known for his expertise on American foreign relations, “Free Riding or Restraint? Examining European Grand Strategy”, </w:t>
      </w:r>
      <w:r>
        <w:rPr>
          <w:rStyle w:val="eop"/>
          <w:rFonts w:asciiTheme="minorHAnsi" w:hAnsiTheme="minorHAnsi" w:cstheme="minorHAnsi"/>
          <w:i/>
          <w:szCs w:val="22"/>
        </w:rPr>
        <w:t>Comparative Strategy</w:t>
      </w:r>
      <w:r>
        <w:rPr>
          <w:rStyle w:val="eop"/>
          <w:rFonts w:asciiTheme="minorHAnsi" w:hAnsiTheme="minorHAnsi" w:cstheme="minorHAnsi"/>
          <w:szCs w:val="22"/>
        </w:rPr>
        <w:t xml:space="preserve">, vol. 30, no. 4, p. 316-332, </w:t>
      </w:r>
      <w:r w:rsidRPr="00C11322">
        <w:rPr>
          <w:rStyle w:val="eop"/>
          <w:rFonts w:asciiTheme="minorHAnsi" w:hAnsiTheme="minorHAnsi" w:cstheme="minorHAnsi"/>
          <w:szCs w:val="22"/>
        </w:rPr>
        <w:t>DOI: 10.1080/01495933.2011.605020</w:t>
      </w:r>
      <w:r>
        <w:rPr>
          <w:rStyle w:val="eop"/>
          <w:rFonts w:asciiTheme="minorHAnsi" w:hAnsiTheme="minorHAnsi" w:cstheme="minorHAnsi"/>
          <w:szCs w:val="22"/>
        </w:rPr>
        <w:t xml:space="preserve">, Taylor &amp; Francis Group // </w:t>
      </w:r>
      <w:proofErr w:type="spellStart"/>
      <w:r>
        <w:rPr>
          <w:rStyle w:val="eop"/>
          <w:rFonts w:asciiTheme="minorHAnsi" w:hAnsiTheme="minorHAnsi" w:cstheme="minorHAnsi"/>
          <w:szCs w:val="22"/>
        </w:rPr>
        <w:t>wyo-rrt</w:t>
      </w:r>
      <w:proofErr w:type="spellEnd"/>
      <w:r>
        <w:rPr>
          <w:rStyle w:val="eop"/>
          <w:rFonts w:asciiTheme="minorHAnsi" w:hAnsiTheme="minorHAnsi" w:cstheme="minorHAnsi"/>
          <w:szCs w:val="22"/>
        </w:rPr>
        <w:t>]</w:t>
      </w:r>
    </w:p>
    <w:p w:rsidR="00335563" w:rsidRDefault="00335563" w:rsidP="00335563">
      <w:pPr>
        <w:pStyle w:val="paragraph"/>
        <w:spacing w:before="0" w:beforeAutospacing="0" w:after="0" w:afterAutospacing="0"/>
        <w:textAlignment w:val="baseline"/>
        <w:rPr>
          <w:rStyle w:val="eop"/>
          <w:rFonts w:asciiTheme="minorHAnsi" w:hAnsiTheme="minorHAnsi" w:cstheme="minorHAnsi"/>
          <w:szCs w:val="22"/>
        </w:rPr>
      </w:pPr>
    </w:p>
    <w:p w:rsidR="00335563" w:rsidRPr="00043FAB" w:rsidRDefault="00335563" w:rsidP="00335563">
      <w:pPr>
        <w:pStyle w:val="paragraph"/>
        <w:spacing w:before="0" w:beforeAutospacing="0" w:after="0" w:afterAutospacing="0"/>
        <w:textAlignment w:val="baseline"/>
        <w:rPr>
          <w:rStyle w:val="Emphasis"/>
        </w:rPr>
      </w:pPr>
      <w:r w:rsidRPr="00C11322">
        <w:rPr>
          <w:rStyle w:val="StyleUnderline"/>
          <w:rFonts w:asciiTheme="minorHAnsi" w:hAnsiTheme="minorHAnsi" w:cstheme="minorHAnsi"/>
        </w:rPr>
        <w:t>It is perhaps worth noting that there is no evidence to support a direct relationship between the relative level of U.S. activism and international stability. In fact, the limited data we do have suggest the opposite may be true.</w:t>
      </w:r>
      <w:r w:rsidRPr="00043FAB">
        <w:rPr>
          <w:rStyle w:val="eop"/>
          <w:rFonts w:asciiTheme="minorHAnsi" w:hAnsiTheme="minorHAnsi" w:cstheme="minorHAnsi"/>
          <w:sz w:val="16"/>
          <w:szCs w:val="22"/>
        </w:rPr>
        <w:t xml:space="preserve"> </w:t>
      </w:r>
      <w:r w:rsidRPr="00C11322">
        <w:rPr>
          <w:rStyle w:val="StyleUnderline"/>
          <w:rFonts w:asciiTheme="minorHAnsi" w:hAnsiTheme="minorHAnsi" w:cstheme="minorHAnsi"/>
        </w:rPr>
        <w:t>During the 1990s, the United States cut back on its defense spending fairly substantially. By 1998, the United States was spending $100 billion less on defense in real terms than it had in 1990</w:t>
      </w:r>
      <w:r w:rsidRPr="00043FAB">
        <w:rPr>
          <w:rStyle w:val="eop"/>
          <w:rFonts w:asciiTheme="minorHAnsi" w:hAnsiTheme="minorHAnsi" w:cstheme="minorHAnsi"/>
          <w:sz w:val="16"/>
          <w:szCs w:val="22"/>
        </w:rPr>
        <w:t xml:space="preserve">.51 </w:t>
      </w:r>
      <w:r w:rsidRPr="00C11322">
        <w:rPr>
          <w:rStyle w:val="StyleUnderline"/>
          <w:rFonts w:asciiTheme="minorHAnsi" w:hAnsiTheme="minorHAnsi" w:cstheme="minorHAnsi"/>
        </w:rPr>
        <w:t>To internationalists, defense hawks and believers in hegemonic stability, this irresponsible “peace dividend” endangered both national and global security.</w:t>
      </w:r>
      <w:r w:rsidRPr="00043FAB">
        <w:rPr>
          <w:rStyle w:val="eop"/>
          <w:rFonts w:asciiTheme="minorHAnsi" w:hAnsiTheme="minorHAnsi" w:cstheme="minorHAnsi"/>
          <w:sz w:val="16"/>
          <w:szCs w:val="22"/>
        </w:rPr>
        <w:t xml:space="preserve"> “No serious analyst of American military capabilities,” argued Kristol and Kagan, “doubts that the defense budget has been cut much too far to meet America’s responsibilities to itself and to world peace.”52 On the other hand, </w:t>
      </w:r>
      <w:r w:rsidRPr="00C11322">
        <w:rPr>
          <w:rStyle w:val="StyleUnderline"/>
          <w:rFonts w:asciiTheme="minorHAnsi" w:hAnsiTheme="minorHAnsi" w:cstheme="minorHAnsi"/>
        </w:rPr>
        <w:t>if the pacific trends were not based upon U.S. hegemony but a strengthening norm against interstate war, one would not have expected an increase in global instability and violence.</w:t>
      </w:r>
      <w:r w:rsidRPr="00043FAB">
        <w:rPr>
          <w:rStyle w:val="eop"/>
          <w:rFonts w:asciiTheme="minorHAnsi" w:hAnsiTheme="minorHAnsi" w:cstheme="minorHAnsi"/>
          <w:sz w:val="16"/>
          <w:szCs w:val="22"/>
        </w:rPr>
        <w:t xml:space="preserve"> </w:t>
      </w:r>
      <w:r w:rsidRPr="00C11322">
        <w:rPr>
          <w:rStyle w:val="StyleUnderline"/>
          <w:rFonts w:asciiTheme="minorHAnsi" w:hAnsiTheme="minorHAnsi" w:cstheme="minorHAnsi"/>
        </w:rPr>
        <w:t xml:space="preserve">The verdict from the past two decades is fairly plain: </w:t>
      </w:r>
      <w:r w:rsidRPr="00C11322">
        <w:rPr>
          <w:rStyle w:val="Emphasis"/>
        </w:rPr>
        <w:t>The world grew more peaceful while the United States cut its forces.</w:t>
      </w:r>
      <w:r w:rsidRPr="00043FAB">
        <w:rPr>
          <w:rStyle w:val="eop"/>
          <w:rFonts w:asciiTheme="minorHAnsi" w:hAnsiTheme="minorHAnsi" w:cstheme="minorHAnsi"/>
          <w:sz w:val="16"/>
          <w:szCs w:val="22"/>
        </w:rPr>
        <w:t xml:space="preserve"> No state seemed to believe that its security was endangered by a less-capable United States military, or at least none took any action that would suggest such a belief. </w:t>
      </w:r>
      <w:r w:rsidRPr="00C11322">
        <w:rPr>
          <w:rStyle w:val="Emphasis"/>
        </w:rPr>
        <w:t>No militaries were enhanced to address power vacuums, no security dilemmas drove insecurity or arms races, and no regional balancing occurred once the stabilizing presence of the U.S. military was diminished.</w:t>
      </w:r>
      <w:r w:rsidRPr="00043FAB">
        <w:rPr>
          <w:rStyle w:val="eop"/>
          <w:rFonts w:asciiTheme="minorHAnsi" w:hAnsiTheme="minorHAnsi" w:cstheme="minorHAnsi"/>
          <w:sz w:val="16"/>
          <w:szCs w:val="22"/>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w:t>
      </w:r>
      <w:r w:rsidRPr="00C11322">
        <w:rPr>
          <w:rStyle w:val="Emphasis"/>
        </w:rPr>
        <w:t>. No complex statistical analysis should be necessary to reach the conclusion that the two are unrelated.</w:t>
      </w:r>
      <w:r>
        <w:rPr>
          <w:rStyle w:val="Emphasis"/>
        </w:rPr>
        <w:t xml:space="preserve"> </w:t>
      </w:r>
      <w:r w:rsidRPr="00043FAB">
        <w:rPr>
          <w:rStyle w:val="eop"/>
          <w:rFonts w:asciiTheme="minorHAnsi" w:hAnsiTheme="minorHAnsi" w:cstheme="minorHAnsi"/>
          <w:sz w:val="16"/>
          <w:szCs w:val="22"/>
        </w:rPr>
        <w:t xml:space="preserve">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w:t>
      </w:r>
      <w:r w:rsidRPr="00043FAB">
        <w:rPr>
          <w:rStyle w:val="StyleUnderline"/>
          <w:rFonts w:asciiTheme="minorHAnsi" w:hAnsiTheme="minorHAnsi" w:cstheme="minorHAnsi"/>
        </w:rPr>
        <w:t>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w:t>
      </w:r>
      <w:r>
        <w:rPr>
          <w:rStyle w:val="StyleUnderline"/>
          <w:rFonts w:asciiTheme="minorHAnsi" w:hAnsiTheme="minorHAnsi" w:cstheme="minorHAnsi"/>
        </w:rPr>
        <w:t xml:space="preserve"> </w:t>
      </w:r>
      <w:r w:rsidRPr="00043FAB">
        <w:rPr>
          <w:rStyle w:val="StyleUnderline"/>
          <w:rFonts w:asciiTheme="minorHAnsi" w:hAnsiTheme="minorHAnsi" w:cstheme="minorHAnsi"/>
        </w:rPr>
        <w:t>level is determined.</w:t>
      </w:r>
      <w:r w:rsidRPr="00043FAB">
        <w:rPr>
          <w:rStyle w:val="eop"/>
          <w:rFonts w:asciiTheme="minorHAnsi" w:hAnsiTheme="minorHAnsi" w:cstheme="minorHAnsi"/>
          <w:sz w:val="16"/>
          <w:szCs w:val="22"/>
        </w:rPr>
        <w:t xml:space="preserve">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 If increases in conflict would have been interpreted as proof of the wisdom of internationalist strategies, then logical consistency demands that the lack thereof should at least pose a problem. </w:t>
      </w:r>
      <w:r w:rsidRPr="00043FAB">
        <w:rPr>
          <w:rStyle w:val="Emphasis"/>
        </w:rPr>
        <w:t>As it stands, the only evidence we have regarding the likely systemic reaction to a more restrained United States suggests that the current peaceful trends are unrelated to U.S. military spending. Evidently the rest of the world can operate quite effectively without the presence of a global policeman. Those who think otherwise base their view on faith alone.</w:t>
      </w:r>
    </w:p>
    <w:p w:rsidR="00335563" w:rsidRPr="00C11322" w:rsidRDefault="00335563" w:rsidP="00335563">
      <w:pPr>
        <w:pStyle w:val="paragraph"/>
        <w:spacing w:before="0" w:beforeAutospacing="0" w:after="0" w:afterAutospacing="0"/>
        <w:textAlignment w:val="baseline"/>
        <w:rPr>
          <w:rFonts w:asciiTheme="minorHAnsi" w:hAnsiTheme="minorHAnsi" w:cstheme="minorHAnsi"/>
          <w:sz w:val="22"/>
          <w:szCs w:val="22"/>
        </w:rPr>
      </w:pPr>
    </w:p>
    <w:p w:rsidR="00335563" w:rsidRDefault="00335563" w:rsidP="00335563">
      <w:pPr>
        <w:pStyle w:val="Heading3"/>
      </w:pPr>
      <w:r>
        <w:lastRenderedPageBreak/>
        <w:t>No Great Power War</w:t>
      </w:r>
    </w:p>
    <w:p w:rsidR="00335563" w:rsidRDefault="00335563" w:rsidP="00335563">
      <w:pPr>
        <w:pStyle w:val="Heading4"/>
      </w:pPr>
      <w:r>
        <w:t xml:space="preserve">No great power war – costs for global powers are too high </w:t>
      </w:r>
    </w:p>
    <w:p w:rsidR="00335563" w:rsidRPr="00B80C3F" w:rsidRDefault="00335563" w:rsidP="00335563">
      <w:r w:rsidRPr="00625489">
        <w:rPr>
          <w:rStyle w:val="Style13ptBold"/>
        </w:rPr>
        <w:t>Aziz 2014</w:t>
      </w:r>
      <w:r>
        <w:t xml:space="preserve"> [John Aziz is a political analyst for The Week, 3-6-2014, "Don't worry: World War III will almost certainly never happen", The Week, theweek.com/articles/449783/dont-worry-world-war-iii-almost-certainly-never-happen </w:t>
      </w:r>
    </w:p>
    <w:p w:rsidR="00335563" w:rsidRPr="00114370" w:rsidRDefault="00335563" w:rsidP="00335563">
      <w:pPr>
        <w:rPr>
          <w:rStyle w:val="Emphasis"/>
          <w:b w:val="0"/>
          <w:iCs w:val="0"/>
        </w:rPr>
      </w:pPr>
      <w:r w:rsidRPr="00114370">
        <w:rPr>
          <w:rStyle w:val="StyleUnderline"/>
        </w:rPr>
        <w:t>Next year will be the seventieth anniversary of the end of the last global conflict.</w:t>
      </w:r>
      <w:r w:rsidRPr="00114370">
        <w:t xml:space="preserve"> There have been points on that timeline — such as the Cuban missile crisis in 1962, and a Soviet computer malfunction in 1983 that erroneously suggested that the U.S. had attacked, and perhaps even the Kosovo War in 1999 — when a global conflict was a real possibility. </w:t>
      </w:r>
      <w:r w:rsidRPr="00114370">
        <w:rPr>
          <w:rStyle w:val="StyleUnderline"/>
        </w:rPr>
        <w:t>Yet today</w:t>
      </w:r>
      <w:r w:rsidRPr="00114370">
        <w:t xml:space="preserve"> — in the shadow of a flare up which some are calling a new Cold War between Russia and the U.S. — I believe </w:t>
      </w:r>
      <w:r w:rsidRPr="00114370">
        <w:rPr>
          <w:rStyle w:val="StyleUnderline"/>
        </w:rPr>
        <w:t xml:space="preserve">the threat of World War III has almost faded into nothingness. </w:t>
      </w:r>
      <w:r w:rsidRPr="00114370">
        <w:t xml:space="preserve">That is, </w:t>
      </w:r>
      <w:r w:rsidRPr="00114370">
        <w:rPr>
          <w:rStyle w:val="StyleUnderline"/>
        </w:rPr>
        <w:t>the probability of a world war is the lowest it has been in decades, and perhaps the lowest it has ever been since the dawn of modernity.</w:t>
      </w:r>
      <w:r>
        <w:rPr>
          <w:rStyle w:val="StyleUnderline"/>
        </w:rPr>
        <w:t xml:space="preserve"> </w:t>
      </w:r>
      <w:r w:rsidRPr="00114370">
        <w:rPr>
          <w:rStyle w:val="StyleUnderline"/>
        </w:rPr>
        <w:t xml:space="preserve">This is certainly a view that current data supports. Steven </w:t>
      </w:r>
      <w:proofErr w:type="spellStart"/>
      <w:r w:rsidRPr="00114370">
        <w:rPr>
          <w:rStyle w:val="StyleUnderline"/>
        </w:rPr>
        <w:t>Pinker's</w:t>
      </w:r>
      <w:proofErr w:type="spellEnd"/>
      <w:r w:rsidRPr="00114370">
        <w:rPr>
          <w:rStyle w:val="StyleUnderline"/>
        </w:rPr>
        <w:t xml:space="preserve"> studies into the decline of violence reveal that deaths from war have fallen and fallen since World War </w:t>
      </w:r>
      <w:proofErr w:type="gramStart"/>
      <w:r w:rsidRPr="00114370">
        <w:rPr>
          <w:rStyle w:val="StyleUnderline"/>
        </w:rPr>
        <w:t>II .</w:t>
      </w:r>
      <w:proofErr w:type="gramEnd"/>
      <w:r w:rsidRPr="00114370">
        <w:t xml:space="preserve"> But we should not just assume that the past is an accurate guide to the future. Instead, </w:t>
      </w:r>
      <w:r w:rsidRPr="00114370">
        <w:rPr>
          <w:rStyle w:val="StyleUnderline"/>
        </w:rPr>
        <w:t>we must look at the factors which have led to the reduction in war and try to conclude whether the decrease in war is sustainable.</w:t>
      </w:r>
      <w:r>
        <w:rPr>
          <w:rStyle w:val="StyleUnderline"/>
        </w:rPr>
        <w:t xml:space="preserve"> </w:t>
      </w:r>
      <w:r w:rsidRPr="00114370">
        <w:rPr>
          <w:rStyle w:val="StyleUnderline"/>
        </w:rPr>
        <w:t xml:space="preserve">So what's changed? Well, the first big change after the last world war was the arrival of mutually assured destruction. It's no coincidence that the end of the last global war coincided with the </w:t>
      </w:r>
      <w:r w:rsidRPr="00114370">
        <w:rPr>
          <w:rStyle w:val="Emphasis"/>
        </w:rPr>
        <w:t>invention of atomic weapons.</w:t>
      </w:r>
      <w:r w:rsidRPr="00114370">
        <w:t xml:space="preserve"> </w:t>
      </w:r>
      <w:r w:rsidRPr="00114370">
        <w:rPr>
          <w:rStyle w:val="Emphasis"/>
        </w:rPr>
        <w:t>The possibility of complete annihilation provided a huge disincentive to launching and expanding total wars.</w:t>
      </w:r>
      <w:r w:rsidRPr="00114370">
        <w:t xml:space="preserve"> Instead, </w:t>
      </w:r>
      <w:r w:rsidRPr="00114370">
        <w:rPr>
          <w:rStyle w:val="StyleUnderline"/>
        </w:rPr>
        <w:t>the great powers now fight proxy wars</w:t>
      </w:r>
      <w:r w:rsidRPr="00114370">
        <w:t xml:space="preserve"> like Vietnam and Afghanistan (the 1980 version, that is), ra</w:t>
      </w:r>
      <w:r w:rsidRPr="00114370">
        <w:rPr>
          <w:rStyle w:val="StyleUnderline"/>
        </w:rPr>
        <w:t>ther than letting their rivalries expand into full-on, globe-spanning struggles against each other.</w:t>
      </w:r>
      <w:r w:rsidRPr="00114370">
        <w:t xml:space="preserve"> Sure, accidents could happen, but the possibility is incredibly remote. More importantly, </w:t>
      </w:r>
      <w:r w:rsidRPr="00114370">
        <w:rPr>
          <w:rStyle w:val="Emphasis"/>
        </w:rPr>
        <w:t>nobody in power wants to be the cause of Armageddon</w:t>
      </w:r>
      <w:r w:rsidRPr="00114370">
        <w:t xml:space="preserve">. But what about a non-nuclear global war? </w:t>
      </w:r>
      <w:r w:rsidRPr="00114370">
        <w:rPr>
          <w:rStyle w:val="StyleUnderline"/>
        </w:rPr>
        <w:t xml:space="preserve">Other changes — economic and social in nature — have made that highly unlikely too. </w:t>
      </w:r>
      <w:r w:rsidRPr="00114370">
        <w:rPr>
          <w:rStyle w:val="Emphasis"/>
        </w:rPr>
        <w:t>The world has become much more economically interconnected since the last global war. Economic cooperation treaties and free trade agreements have intertwined the economies of countries around the world.</w:t>
      </w:r>
      <w:r w:rsidRPr="00114370">
        <w:t xml:space="preserve"> This has meant there has been a huge rise in the volume of global trade since World War II, and especially since the 1980s. </w:t>
      </w:r>
      <w:r w:rsidRPr="00114370">
        <w:rPr>
          <w:rStyle w:val="StyleUnderline"/>
        </w:rPr>
        <w:t xml:space="preserve">Today consumer goods like smartphones, laptops, cars, </w:t>
      </w:r>
      <w:proofErr w:type="spellStart"/>
      <w:r w:rsidRPr="00114370">
        <w:rPr>
          <w:rStyle w:val="StyleUnderline"/>
        </w:rPr>
        <w:t>jewelery</w:t>
      </w:r>
      <w:proofErr w:type="spellEnd"/>
      <w:r w:rsidRPr="00114370">
        <w:rPr>
          <w:rStyle w:val="StyleUnderline"/>
        </w:rPr>
        <w:t xml:space="preserve">, food, cosmetics, and medicine are produced on a global level, with </w:t>
      </w:r>
      <w:r w:rsidRPr="00114370">
        <w:rPr>
          <w:rStyle w:val="Emphasis"/>
        </w:rPr>
        <w:t xml:space="preserve">supply-chains </w:t>
      </w:r>
      <w:proofErr w:type="spellStart"/>
      <w:r w:rsidRPr="00114370">
        <w:rPr>
          <w:rStyle w:val="Emphasis"/>
        </w:rPr>
        <w:t>criss-crossing</w:t>
      </w:r>
      <w:proofErr w:type="spellEnd"/>
      <w:r w:rsidRPr="00114370">
        <w:rPr>
          <w:rStyle w:val="Emphasis"/>
        </w:rPr>
        <w:t xml:space="preserve"> the planet.</w:t>
      </w:r>
      <w:r w:rsidRPr="00114370">
        <w:rPr>
          <w:rStyle w:val="StyleUnderline"/>
        </w:rPr>
        <w:t xml:space="preserve"> </w:t>
      </w:r>
      <w:r w:rsidRPr="00114370">
        <w:t xml:space="preserve">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w:t>
      </w:r>
      <w:r w:rsidRPr="00114370">
        <w:rPr>
          <w:rStyle w:val="StyleUnderline"/>
        </w:rPr>
        <w:t>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w:t>
      </w:r>
      <w:r w:rsidRPr="00114370">
        <w:t xml:space="preserve"> And it takes gallons and gallons of oil to ship all the resources and components back and forth around the world, until they are finally assembled in China, and shipped once again around the world to the consumer. </w:t>
      </w:r>
      <w:r w:rsidRPr="00114370">
        <w:rPr>
          <w:rStyle w:val="Emphasis"/>
        </w:rPr>
        <w:t xml:space="preserve">In a global war, global trade becomes a nightmare. </w:t>
      </w:r>
      <w:r w:rsidRPr="00114370">
        <w:rPr>
          <w:rStyle w:val="StyleUnderline"/>
        </w:rPr>
        <w:t xml:space="preserve">Shipping becomes more expensive due to higher insurance costs, and riskier because it's subject to seizures, blockades, ship </w:t>
      </w:r>
      <w:proofErr w:type="spellStart"/>
      <w:r w:rsidRPr="00114370">
        <w:rPr>
          <w:rStyle w:val="StyleUnderline"/>
        </w:rPr>
        <w:t>sinkings</w:t>
      </w:r>
      <w:proofErr w:type="spellEnd"/>
      <w:r w:rsidRPr="00114370">
        <w:rPr>
          <w:rStyle w:val="StyleUnderline"/>
        </w:rPr>
        <w:t xml:space="preserve">. Many goods, intermediate components or resources — including energy supplies like coal and oil, components for military hardware, </w:t>
      </w:r>
      <w:proofErr w:type="spellStart"/>
      <w:r w:rsidRPr="00114370">
        <w:rPr>
          <w:rStyle w:val="StyleUnderline"/>
        </w:rPr>
        <w:t>etc</w:t>
      </w:r>
      <w:proofErr w:type="spellEnd"/>
      <w:r w:rsidRPr="00114370">
        <w:rPr>
          <w:rStyle w:val="StyleUnderline"/>
        </w:rPr>
        <w:t>, may become temporarily unavailable in certain areas. Sometimes</w:t>
      </w:r>
      <w:r w:rsidRPr="00114370">
        <w:t xml:space="preserve"> — such as occurred in the Siege of Leningrad during World War II — the supply of food can be cut off. This is why countries hold strategic reserves of things like helium, pork, rare earth metals and oil, coal, and gas. </w:t>
      </w:r>
      <w:r w:rsidRPr="00114370">
        <w:rPr>
          <w:rStyle w:val="StyleUnderline"/>
        </w:rPr>
        <w:t xml:space="preserve">These kinds of breakdowns were troublesome </w:t>
      </w:r>
      <w:r w:rsidRPr="00114370">
        <w:rPr>
          <w:rStyle w:val="StyleUnderline"/>
        </w:rPr>
        <w:lastRenderedPageBreak/>
        <w:t xml:space="preserve">enough in the economic landscape of the early and mid-20th century, when the last global wars occurred. </w:t>
      </w:r>
      <w:r w:rsidRPr="00114370">
        <w:t>But in today's ultra-globalized and ultra-specialized economy</w:t>
      </w:r>
      <w:r w:rsidRPr="00114370">
        <w:rPr>
          <w:rStyle w:val="StyleUnderline"/>
        </w:rPr>
        <w:t>? The level of economic adaptation</w:t>
      </w:r>
      <w:r w:rsidRPr="00114370">
        <w:t xml:space="preserve"> — even for large countries like Russia and the United States with lots of land and natural resources — </w:t>
      </w:r>
      <w:r w:rsidRPr="00114370">
        <w:rPr>
          <w:rStyle w:val="Emphasis"/>
        </w:rPr>
        <w:t>required to adapt to a world war would be crushing, and huge numbers of business and livelihoods would be wiped out.</w:t>
      </w:r>
      <w:r>
        <w:rPr>
          <w:rStyle w:val="Emphasis"/>
        </w:rPr>
        <w:t xml:space="preserve"> In other words, global trade interdependency has become, to borrow a phrase from finance, too big to fail.</w:t>
      </w:r>
    </w:p>
    <w:p w:rsidR="00335563" w:rsidRDefault="00335563" w:rsidP="00335563">
      <w:pPr>
        <w:pStyle w:val="Heading4"/>
      </w:pPr>
      <w:r>
        <w:t>No great power war – nuclear weapons, globalization and interdependence all check</w:t>
      </w:r>
    </w:p>
    <w:p w:rsidR="00335563" w:rsidRDefault="00335563" w:rsidP="00335563">
      <w:proofErr w:type="spellStart"/>
      <w:r w:rsidRPr="00114370">
        <w:rPr>
          <w:rStyle w:val="Style13ptBold"/>
        </w:rPr>
        <w:t>Deudney</w:t>
      </w:r>
      <w:proofErr w:type="spellEnd"/>
      <w:r w:rsidRPr="00114370">
        <w:rPr>
          <w:rStyle w:val="Style13ptBold"/>
        </w:rPr>
        <w:t xml:space="preserve"> &amp; </w:t>
      </w:r>
      <w:proofErr w:type="spellStart"/>
      <w:r w:rsidRPr="00114370">
        <w:rPr>
          <w:rStyle w:val="Style13ptBold"/>
        </w:rPr>
        <w:t>Ikenberry</w:t>
      </w:r>
      <w:proofErr w:type="spellEnd"/>
      <w:r w:rsidRPr="00114370">
        <w:rPr>
          <w:rStyle w:val="Style13ptBold"/>
        </w:rPr>
        <w:t xml:space="preserve"> 2009</w:t>
      </w:r>
      <w:r>
        <w:t xml:space="preserve"> [Daniel </w:t>
      </w:r>
      <w:proofErr w:type="spellStart"/>
      <w:r>
        <w:t>Deudney</w:t>
      </w:r>
      <w:proofErr w:type="spellEnd"/>
      <w:r>
        <w:t xml:space="preserve"> is a professor of political science at John Hopkins and John </w:t>
      </w:r>
      <w:proofErr w:type="spellStart"/>
      <w:r>
        <w:t>Ikenberry</w:t>
      </w:r>
      <w:proofErr w:type="spellEnd"/>
      <w:r>
        <w:t xml:space="preserve"> is a professor of international affairs at Princeton and is a well-known global politics writer, Jan/Feb 2009, “The Myth of the Autocratic Revival: Why Liberal Democracy Will Prevail”, Foreign Affairs, </w:t>
      </w:r>
      <w:hyperlink r:id="rId11" w:history="1">
        <w:r w:rsidRPr="0024282A">
          <w:rPr>
            <w:rStyle w:val="Hyperlink"/>
          </w:rPr>
          <w:t>https://www.foreignaffairs.com/articles/china/2009-01-01/myth-autocratic-revival</w:t>
        </w:r>
      </w:hyperlink>
      <w:r>
        <w:t>]</w:t>
      </w:r>
    </w:p>
    <w:p w:rsidR="00335563" w:rsidRDefault="00335563" w:rsidP="00335563">
      <w:r w:rsidRPr="00114370">
        <w:t xml:space="preserve">This bleak outlook is based on an exaggeration of recent developments and ignores powerful countervailing factors and forces. Indeed, contrary to what the revivalists describe, </w:t>
      </w:r>
      <w:r w:rsidRPr="00665202">
        <w:rPr>
          <w:u w:val="single"/>
        </w:rPr>
        <w:t>the most striking features of the</w:t>
      </w:r>
      <w:r w:rsidRPr="00114370">
        <w:t xml:space="preserve"> contemporary </w:t>
      </w:r>
      <w:r w:rsidRPr="00665202">
        <w:rPr>
          <w:u w:val="single"/>
        </w:rPr>
        <w:t>international landscape are the intensification of economic</w:t>
      </w:r>
      <w:r w:rsidRPr="00114370">
        <w:t xml:space="preserve"> </w:t>
      </w:r>
      <w:r w:rsidRPr="00665202">
        <w:rPr>
          <w:u w:val="single"/>
        </w:rPr>
        <w:t>globalization, thickening institutions, and shared problems of interdependence</w:t>
      </w:r>
      <w:r w:rsidRPr="00114370">
        <w:t xml:space="preserve">. </w:t>
      </w:r>
      <w:r w:rsidRPr="00665202">
        <w:rPr>
          <w:u w:val="single"/>
        </w:rPr>
        <w:t>The overall structure</w:t>
      </w:r>
      <w:r w:rsidRPr="00114370">
        <w:t xml:space="preserve"> of the international system today </w:t>
      </w:r>
      <w:r w:rsidRPr="00665202">
        <w:rPr>
          <w:u w:val="single"/>
        </w:rPr>
        <w:t>is</w:t>
      </w:r>
      <w:r w:rsidRPr="00114370">
        <w:t xml:space="preserve"> quite </w:t>
      </w:r>
      <w:r w:rsidRPr="00665202">
        <w:rPr>
          <w:u w:val="single"/>
        </w:rPr>
        <w:t>unlike that of the nineteenth century</w:t>
      </w:r>
      <w:r w:rsidRPr="00114370">
        <w:t xml:space="preserve">. Compared to older orders, </w:t>
      </w:r>
      <w:r w:rsidRPr="00114370">
        <w:rPr>
          <w:rStyle w:val="StyleUnderline"/>
        </w:rPr>
        <w:t xml:space="preserve">the contemporary liberal-centered international order provides a set of constraints and opportunities of pushes and pulls-that </w:t>
      </w:r>
      <w:r w:rsidRPr="00114370">
        <w:rPr>
          <w:rStyle w:val="Emphasis"/>
        </w:rPr>
        <w:t>reduce the likelihood of severe conflict</w:t>
      </w:r>
      <w:r w:rsidRPr="00114370">
        <w:rPr>
          <w:rStyle w:val="StyleUnderline"/>
        </w:rPr>
        <w:t xml:space="preserve"> while creating strong imperatives for cooperative problem solving.</w:t>
      </w:r>
      <w:r w:rsidRPr="00114370">
        <w:t xml:space="preserve"> Those invoking the nineteenth century as a model for the twenty-first also fail to acknowledge the extent to which war </w:t>
      </w:r>
      <w:r w:rsidRPr="00665202">
        <w:rPr>
          <w:u w:val="single"/>
        </w:rPr>
        <w:t>as a path to conflict resolution and great-power expansion</w:t>
      </w:r>
      <w:r>
        <w:rPr>
          <w:u w:val="single"/>
        </w:rPr>
        <w:t xml:space="preserve"> has become largely obsolete. </w:t>
      </w:r>
      <w:r w:rsidRPr="00114370">
        <w:t xml:space="preserve">Most important, </w:t>
      </w:r>
      <w:r w:rsidRPr="00114370">
        <w:rPr>
          <w:rStyle w:val="Emphasis"/>
        </w:rPr>
        <w:t>nuclear weapons have transformed great power war</w:t>
      </w:r>
      <w:r w:rsidRPr="00114370">
        <w:t xml:space="preserve"> from a routine feature of </w:t>
      </w:r>
      <w:r w:rsidRPr="00114370">
        <w:rPr>
          <w:rStyle w:val="Emphasis"/>
        </w:rPr>
        <w:t>international politics into an exercise in national suicide.</w:t>
      </w:r>
      <w:r>
        <w:rPr>
          <w:rStyle w:val="Emphasis"/>
        </w:rPr>
        <w:t xml:space="preserve"> </w:t>
      </w:r>
      <w:r w:rsidRPr="00665202">
        <w:rPr>
          <w:u w:val="single"/>
        </w:rPr>
        <w:t>With all of the great powers possessing nuclear weapons</w:t>
      </w:r>
      <w:r w:rsidRPr="00114370">
        <w:t xml:space="preserve"> and ample means to rapidly expand their deterrent forces, </w:t>
      </w:r>
      <w:r w:rsidRPr="00114370">
        <w:rPr>
          <w:rStyle w:val="Emphasis"/>
        </w:rPr>
        <w:t>warfare among these states has truly become an option of last resort.</w:t>
      </w:r>
      <w:r w:rsidRPr="00114370">
        <w:rPr>
          <w:u w:val="single"/>
        </w:rPr>
        <w:t xml:space="preserve"> </w:t>
      </w:r>
      <w:r w:rsidRPr="00665202">
        <w:rPr>
          <w:u w:val="single"/>
        </w:rPr>
        <w:t xml:space="preserve">The prospect </w:t>
      </w:r>
      <w:r w:rsidRPr="00114370">
        <w:t xml:space="preserve">of such great losses </w:t>
      </w:r>
      <w:r w:rsidRPr="00665202">
        <w:rPr>
          <w:u w:val="single"/>
        </w:rPr>
        <w:t>has instilled in the great powers a level of caution and restraint that effectively precludes major revisionist efforts</w:t>
      </w:r>
      <w:r w:rsidRPr="00114370">
        <w:t xml:space="preserve">. Furthermore, </w:t>
      </w:r>
      <w:r w:rsidRPr="00665202">
        <w:rPr>
          <w:u w:val="single"/>
        </w:rPr>
        <w:t>the diffusion of small arms</w:t>
      </w:r>
      <w:r w:rsidRPr="00114370">
        <w:t xml:space="preserve"> </w:t>
      </w:r>
      <w:r w:rsidRPr="00665202">
        <w:rPr>
          <w:u w:val="single"/>
        </w:rPr>
        <w:t>and the</w:t>
      </w:r>
      <w:r w:rsidRPr="00114370">
        <w:t xml:space="preserve"> near </w:t>
      </w:r>
      <w:r w:rsidRPr="00665202">
        <w:rPr>
          <w:u w:val="single"/>
        </w:rPr>
        <w:t>universality of nationalism have severely limited the ability of great powers to</w:t>
      </w:r>
      <w:r w:rsidRPr="00114370">
        <w:t xml:space="preserve"> conquer and </w:t>
      </w:r>
      <w:r w:rsidRPr="00665202">
        <w:rPr>
          <w:u w:val="single"/>
        </w:rPr>
        <w:t>occupy territory</w:t>
      </w:r>
      <w:r w:rsidRPr="00114370">
        <w:t xml:space="preserve"> inhabited by resisting populations (as Algeria, Vietnam, Afghanistan, and now Iraq have demonstrated). Unlike during the days of empire building in the nineteenth century, </w:t>
      </w:r>
      <w:r w:rsidRPr="00665202">
        <w:rPr>
          <w:u w:val="single"/>
        </w:rPr>
        <w:t>states today cannot translate great asymmetries of power into effective territorial control</w:t>
      </w:r>
      <w:r w:rsidRPr="00114370">
        <w:t xml:space="preserve">; at most, they can hope for loose hegemonic relationships that require them to give something in return. Also unlike in the nineteenth century, today </w:t>
      </w:r>
      <w:r w:rsidRPr="00114370">
        <w:rPr>
          <w:rStyle w:val="Emphasis"/>
        </w:rPr>
        <w:t xml:space="preserve">the density of trade, investment, and production networks across international borders raises even more the costs of war. A Chinese invasion of Taiwan, </w:t>
      </w:r>
      <w:r w:rsidRPr="00665202">
        <w:rPr>
          <w:u w:val="single"/>
        </w:rPr>
        <w:t>to take one of the most plausible cases of a future interstate war,</w:t>
      </w:r>
      <w:r>
        <w:rPr>
          <w:u w:val="single"/>
        </w:rPr>
        <w:t xml:space="preserve"> would pose for the Chinese communist regime daunting economic costs, both domestic and international. Taken together, </w:t>
      </w:r>
      <w:r w:rsidRPr="00114370">
        <w:rPr>
          <w:rStyle w:val="Emphasis"/>
        </w:rPr>
        <w:t xml:space="preserve">these changes in the economy of </w:t>
      </w:r>
      <w:proofErr w:type="spellStart"/>
      <w:r w:rsidRPr="00114370">
        <w:rPr>
          <w:rStyle w:val="Emphasis"/>
        </w:rPr>
        <w:t>iolence</w:t>
      </w:r>
      <w:proofErr w:type="spellEnd"/>
      <w:r w:rsidRPr="00114370">
        <w:rPr>
          <w:rStyle w:val="Emphasis"/>
        </w:rPr>
        <w:t xml:space="preserve"> mean that the international system is far more primed for peace</w:t>
      </w:r>
      <w:r>
        <w:rPr>
          <w:rStyle w:val="Emphasis"/>
        </w:rPr>
        <w:t xml:space="preserve"> </w:t>
      </w:r>
      <w:r w:rsidRPr="00114370">
        <w:t>than the autocratic revivalists acknowledge.</w:t>
      </w:r>
    </w:p>
    <w:p w:rsidR="00335563" w:rsidRDefault="00335563" w:rsidP="00335563">
      <w:pPr>
        <w:pStyle w:val="Heading2"/>
      </w:pPr>
      <w:r>
        <w:lastRenderedPageBreak/>
        <w:t>Stability Advantage</w:t>
      </w:r>
    </w:p>
    <w:p w:rsidR="00335563" w:rsidRDefault="00335563" w:rsidP="00335563">
      <w:pPr>
        <w:pStyle w:val="Heading3"/>
      </w:pPr>
      <w:r>
        <w:lastRenderedPageBreak/>
        <w:t>Impact Defense</w:t>
      </w:r>
    </w:p>
    <w:p w:rsidR="00335563" w:rsidRDefault="00335563" w:rsidP="00335563">
      <w:pPr>
        <w:pStyle w:val="Heading4"/>
      </w:pPr>
      <w:r>
        <w:t xml:space="preserve">No war – leaders have incentives to contain escalation – any claim to the contrary assumes the old guard  </w:t>
      </w:r>
    </w:p>
    <w:p w:rsidR="00335563" w:rsidRDefault="00335563" w:rsidP="00335563">
      <w:proofErr w:type="spellStart"/>
      <w:r>
        <w:t>Malin</w:t>
      </w:r>
      <w:proofErr w:type="spellEnd"/>
      <w:r>
        <w:t xml:space="preserve"> 12 [Martin </w:t>
      </w:r>
      <w:proofErr w:type="spellStart"/>
      <w:r>
        <w:t>Malin</w:t>
      </w:r>
      <w:proofErr w:type="spellEnd"/>
      <w:r>
        <w:t xml:space="preserve"> is the Executive Director on Project on Managing the Atom at the </w:t>
      </w:r>
      <w:proofErr w:type="spellStart"/>
      <w:r>
        <w:t>Belfer</w:t>
      </w:r>
      <w:proofErr w:type="spellEnd"/>
      <w:r>
        <w:t xml:space="preserve"> Center for Science and International Affairs at Harvard, 5-28-2012, “Unconventional Wisdom”, The </w:t>
      </w:r>
      <w:proofErr w:type="gramStart"/>
      <w:r>
        <w:t>Bulletin,  http://thebulletin.org/unconventional-wisdom</w:t>
      </w:r>
      <w:proofErr w:type="gramEnd"/>
      <w:r>
        <w:t xml:space="preserve">] </w:t>
      </w:r>
    </w:p>
    <w:p w:rsidR="00335563" w:rsidRPr="00C14426" w:rsidRDefault="00335563" w:rsidP="00335563">
      <w:r w:rsidRPr="006502C5">
        <w:rPr>
          <w:rStyle w:val="StyleUnderline"/>
        </w:rPr>
        <w:t>As negotiations with Iran over the future of its nuclear program inch toward a possible deal, another intractable Middle East problem with a nuclear dimension is likely to start getting more serious attention. It is the question of whether there is any chance that Israel, Iran, and their Arab neighbors will agree to discuss establishing a regional zone free of all nuclear, biological, and chemical weapons and their delivery systems</w:t>
      </w:r>
      <w:r w:rsidRPr="00C14426">
        <w:t>.</w:t>
      </w:r>
      <w:r w:rsidRPr="00C14426">
        <w:rPr>
          <w:sz w:val="12"/>
        </w:rPr>
        <w:t>¶</w:t>
      </w:r>
      <w:r w:rsidRPr="00C14426">
        <w:t xml:space="preserve"> Earlier this month in Vienna, Jaakko </w:t>
      </w:r>
      <w:proofErr w:type="spellStart"/>
      <w:r w:rsidRPr="00C14426">
        <w:t>Laajava</w:t>
      </w:r>
      <w:proofErr w:type="spellEnd"/>
      <w:r w:rsidRPr="00C14426">
        <w:t xml:space="preserve">, a Finnish diplomat and the facilitator of the proposed 2012 Middle East WMD-Free Zone Conference, reported to the Non-Proliferation Treaty preparatory committee meeting that although he had conducted more than 100 meetings -- both inside and outside the region -- he had yet to secure an agreement from all relevant states on participation. News of </w:t>
      </w:r>
      <w:proofErr w:type="spellStart"/>
      <w:r w:rsidRPr="00C14426">
        <w:t>Laajava's</w:t>
      </w:r>
      <w:proofErr w:type="spellEnd"/>
      <w:r w:rsidRPr="00C14426">
        <w:t xml:space="preserve"> no-news statement was met with another round of eye-rolling and finger-pointing: </w:t>
      </w:r>
      <w:r w:rsidRPr="006502C5">
        <w:rPr>
          <w:rStyle w:val="StyleUnderline"/>
        </w:rPr>
        <w:t xml:space="preserve">The likely holdouts are Israel and Iran, with a major question mark hanging over Syrian </w:t>
      </w:r>
      <w:proofErr w:type="gramStart"/>
      <w:r w:rsidRPr="006502C5">
        <w:rPr>
          <w:rStyle w:val="StyleUnderline"/>
        </w:rPr>
        <w:t>participation.</w:t>
      </w:r>
      <w:r w:rsidRPr="00C14426">
        <w:rPr>
          <w:sz w:val="12"/>
        </w:rPr>
        <w:t>¶</w:t>
      </w:r>
      <w:proofErr w:type="gramEnd"/>
      <w:r w:rsidRPr="00C14426">
        <w:t xml:space="preserve"> After decades of backsliding, proliferation, and conflict in the Middle East, </w:t>
      </w:r>
      <w:r w:rsidRPr="006502C5">
        <w:rPr>
          <w:rStyle w:val="Emphasis"/>
        </w:rPr>
        <w:t>the conventional wisdom says the current round of efforts will fail.</w:t>
      </w:r>
      <w:r w:rsidRPr="00C14426">
        <w:t xml:space="preserve"> I think </w:t>
      </w:r>
      <w:r w:rsidRPr="006502C5">
        <w:rPr>
          <w:rStyle w:val="Emphasis"/>
        </w:rPr>
        <w:t xml:space="preserve">the conventional wisdom is </w:t>
      </w:r>
      <w:proofErr w:type="gramStart"/>
      <w:r w:rsidRPr="006502C5">
        <w:rPr>
          <w:rStyle w:val="Emphasis"/>
        </w:rPr>
        <w:t>wrong.</w:t>
      </w:r>
      <w:r w:rsidRPr="00C14426">
        <w:rPr>
          <w:sz w:val="12"/>
        </w:rPr>
        <w:t>¶</w:t>
      </w:r>
      <w:proofErr w:type="gramEnd"/>
      <w:r w:rsidRPr="00C14426">
        <w:t xml:space="preserve"> </w:t>
      </w:r>
      <w:r w:rsidRPr="006502C5">
        <w:rPr>
          <w:rStyle w:val="StyleUnderline"/>
        </w:rPr>
        <w:t>In the past, many leaders in the Middle East have seen chemical, biological, or nuclear weapons as an attractive answer to their problems. But this logic is changing.</w:t>
      </w:r>
      <w:r w:rsidRPr="00C14426">
        <w:t xml:space="preserve"> </w:t>
      </w:r>
      <w:r w:rsidRPr="006502C5">
        <w:rPr>
          <w:rStyle w:val="StyleUnderline"/>
        </w:rPr>
        <w:t xml:space="preserve">Developments in the region are creating conditions that make progress on arms control and disarmament more possible, not </w:t>
      </w:r>
      <w:proofErr w:type="gramStart"/>
      <w:r w:rsidRPr="006502C5">
        <w:rPr>
          <w:rStyle w:val="StyleUnderline"/>
        </w:rPr>
        <w:t>less.</w:t>
      </w:r>
      <w:r w:rsidRPr="00C14426">
        <w:rPr>
          <w:sz w:val="12"/>
        </w:rPr>
        <w:t>¶</w:t>
      </w:r>
      <w:proofErr w:type="gramEnd"/>
      <w:r w:rsidRPr="00C14426">
        <w:t xml:space="preserve"> Reviewing matters within. Internal conditions throughout the Middle East are becoming less conducive for either sparking or sustaining WMD programs. Arab protesters are demanding less corruption and more government accountability. Large, secretive WMD programs supporting unaccountable military-industrial cliques will be harder to support in the region's emerging political economies. </w:t>
      </w:r>
      <w:r w:rsidRPr="006502C5">
        <w:rPr>
          <w:rStyle w:val="Emphasis"/>
        </w:rPr>
        <w:t xml:space="preserve">The domestic political struggles underway across the Middle East have both leaders in power and their opponents focusing inward on reform, not outward toward old </w:t>
      </w:r>
      <w:proofErr w:type="gramStart"/>
      <w:r w:rsidRPr="006502C5">
        <w:rPr>
          <w:rStyle w:val="Emphasis"/>
        </w:rPr>
        <w:t>enemies</w:t>
      </w:r>
      <w:r w:rsidRPr="00C14426">
        <w:t>.</w:t>
      </w:r>
      <w:r w:rsidRPr="00C14426">
        <w:rPr>
          <w:sz w:val="12"/>
        </w:rPr>
        <w:t>¶</w:t>
      </w:r>
      <w:proofErr w:type="gramEnd"/>
      <w:r w:rsidRPr="00C14426">
        <w:t xml:space="preserve"> </w:t>
      </w:r>
      <w:r w:rsidRPr="006502C5">
        <w:rPr>
          <w:rStyle w:val="StyleUnderline"/>
        </w:rPr>
        <w:t xml:space="preserve">If democratic processes begin to take root </w:t>
      </w:r>
      <w:r w:rsidRPr="00C14426">
        <w:t xml:space="preserve">(and, admittedly, it is premature to say that they will), </w:t>
      </w:r>
      <w:r w:rsidRPr="006502C5">
        <w:rPr>
          <w:rStyle w:val="StyleUnderline"/>
        </w:rPr>
        <w:t xml:space="preserve">what effect will this have on the perceived role of nuclear, chemical, and biological weapons? </w:t>
      </w:r>
      <w:r w:rsidRPr="00C14426">
        <w:t xml:space="preserve">Research by political scientists Harald Müller and Andreas Schmidt suggests that democratizing states, in need of international acceptance and support, are particularly sensitive to nonproliferation norms and loathe to violate </w:t>
      </w:r>
      <w:proofErr w:type="gramStart"/>
      <w:r w:rsidRPr="00C14426">
        <w:t>them.</w:t>
      </w:r>
      <w:r w:rsidRPr="00C14426">
        <w:rPr>
          <w:sz w:val="12"/>
        </w:rPr>
        <w:t>¶</w:t>
      </w:r>
      <w:proofErr w:type="gramEnd"/>
      <w:r w:rsidRPr="00C14426">
        <w:t xml:space="preserve"> </w:t>
      </w:r>
      <w:r w:rsidRPr="006502C5">
        <w:rPr>
          <w:rStyle w:val="Emphasis"/>
        </w:rPr>
        <w:t>Regional evolution. The region's historic military rivalries have receded and the security rationale for WMD is receding with them</w:t>
      </w:r>
      <w:r w:rsidRPr="00C14426">
        <w:t xml:space="preserve">. Iraq, which was once Iran's bitterest enemy and in US crosshairs for its WMD programs (real and imagined), now closely coordinates its policies with both Tehran and Washington. </w:t>
      </w:r>
      <w:r w:rsidRPr="006502C5">
        <w:rPr>
          <w:rStyle w:val="StyleUnderline"/>
        </w:rPr>
        <w:t xml:space="preserve">Tension in the Saudi-Iranian relationship requires the attention of leaders in Riyadh and Tehran, but in no way resembles the military rivalry that once existed between Iran and </w:t>
      </w:r>
      <w:proofErr w:type="gramStart"/>
      <w:r w:rsidRPr="006502C5">
        <w:rPr>
          <w:rStyle w:val="StyleUnderline"/>
        </w:rPr>
        <w:t>Iraq.</w:t>
      </w:r>
      <w:r w:rsidRPr="00C14426">
        <w:rPr>
          <w:rStyle w:val="StyleUnderline"/>
          <w:sz w:val="12"/>
          <w:u w:val="none"/>
        </w:rPr>
        <w:t>¶</w:t>
      </w:r>
      <w:proofErr w:type="gramEnd"/>
      <w:r w:rsidRPr="006502C5">
        <w:rPr>
          <w:rStyle w:val="StyleUnderline"/>
        </w:rPr>
        <w:t xml:space="preserve"> Inter-Arab animosity has also moderated.</w:t>
      </w:r>
      <w:r w:rsidRPr="00C14426">
        <w:t xml:space="preserve"> In April, when demonstrations erupted outside its embassy in Cairo, Saudi Arabia quickly withdrew its ambassador, Ahmed </w:t>
      </w:r>
      <w:proofErr w:type="spellStart"/>
      <w:r w:rsidRPr="00C14426">
        <w:t>Qattan</w:t>
      </w:r>
      <w:proofErr w:type="spellEnd"/>
      <w:r w:rsidRPr="00C14426">
        <w:t xml:space="preserve">. But within a week, Riyadh reinstated </w:t>
      </w:r>
      <w:proofErr w:type="spellStart"/>
      <w:r w:rsidRPr="00C14426">
        <w:t>Qattan</w:t>
      </w:r>
      <w:proofErr w:type="spellEnd"/>
      <w:r w:rsidRPr="00C14426">
        <w:t xml:space="preserve"> and promised a major aid package to Egypt. Contrast that incident with Saudi-Egyptian relations in the 1960s, when Egyptian President Gamal Abdel Nasser deployed his country's troops in Yemen to defeat Saudi proxies and used poison gas to do the job. Times have changed</w:t>
      </w:r>
      <w:r w:rsidRPr="00C14426">
        <w:rPr>
          <w:sz w:val="12"/>
        </w:rPr>
        <w:t>¶</w:t>
      </w:r>
      <w:r w:rsidRPr="00C14426">
        <w:t xml:space="preserve"> T</w:t>
      </w:r>
      <w:r w:rsidRPr="006502C5">
        <w:rPr>
          <w:rStyle w:val="StyleUnderline"/>
        </w:rPr>
        <w:t>he Arab-Israeli conflict, the original driver of Israel's nuclear weapons program, has been reduced</w:t>
      </w:r>
      <w:r w:rsidRPr="00C14426">
        <w:t xml:space="preserve"> to two issues: the core question of Israeli-Palestinian relations and the future of the Golan Heights. </w:t>
      </w:r>
      <w:r w:rsidRPr="006502C5">
        <w:rPr>
          <w:rStyle w:val="StyleUnderline"/>
        </w:rPr>
        <w:t xml:space="preserve">Although </w:t>
      </w:r>
      <w:r w:rsidRPr="00C14426">
        <w:t xml:space="preserve">each problem </w:t>
      </w:r>
      <w:r w:rsidRPr="006502C5">
        <w:rPr>
          <w:rStyle w:val="StyleUnderline"/>
        </w:rPr>
        <w:t xml:space="preserve">is vexing, neither is any longer the </w:t>
      </w:r>
      <w:r w:rsidRPr="006502C5">
        <w:rPr>
          <w:rStyle w:val="StyleUnderline"/>
        </w:rPr>
        <w:lastRenderedPageBreak/>
        <w:t>spark that can ignite region-wide conflict and threaten Israel's very existence.</w:t>
      </w:r>
      <w:r w:rsidRPr="00C14426">
        <w:t xml:space="preserve"> Israel's peace with Egypt may cool even further, but neither of Egypt's presidential candidates calls for abrogating the treaty because the treaty is as much an anchor of Egypt's national security as it is of </w:t>
      </w:r>
      <w:proofErr w:type="gramStart"/>
      <w:r w:rsidRPr="00C14426">
        <w:t>Israel's.</w:t>
      </w:r>
      <w:r w:rsidRPr="00C14426">
        <w:rPr>
          <w:sz w:val="12"/>
        </w:rPr>
        <w:t>¶</w:t>
      </w:r>
      <w:proofErr w:type="gramEnd"/>
      <w:r w:rsidRPr="00C14426">
        <w:t xml:space="preserve"> Israeli and Iranian calculations. As Israel considers how best to secure its future, it must choose among three strategic </w:t>
      </w:r>
      <w:proofErr w:type="gramStart"/>
      <w:r w:rsidRPr="00C14426">
        <w:t>options.</w:t>
      </w:r>
      <w:r w:rsidRPr="00C14426">
        <w:rPr>
          <w:sz w:val="12"/>
        </w:rPr>
        <w:t>¶</w:t>
      </w:r>
      <w:proofErr w:type="gramEnd"/>
      <w:r w:rsidRPr="00C14426">
        <w:t xml:space="preserve"> </w:t>
      </w:r>
      <w:r w:rsidRPr="00C14426">
        <w:rPr>
          <w:rStyle w:val="StyleUnderline"/>
        </w:rPr>
        <w:t>Israel can try to extend its nuclear monopoly by attacking or sabotaging the nuclear projects of Iran and perhaps other states down the road. This option</w:t>
      </w:r>
      <w:r w:rsidRPr="00C14426">
        <w:t xml:space="preserve">, Israel's policy for the past several decades, </w:t>
      </w:r>
      <w:r w:rsidRPr="00C14426">
        <w:rPr>
          <w:rStyle w:val="StyleUnderline"/>
        </w:rPr>
        <w:t>is becoming increasingly untenable. In the short- to medium-term, bombing carries the risk of retaliation, and the unintended consequence of fueling the nuclear ambitions it is trying to stamp out.</w:t>
      </w:r>
      <w:r w:rsidRPr="00C14426">
        <w:t xml:space="preserve"> And Israel can only bomb what it knows about. But the long-term problem is more profound: Can Israel sustain a policy of militarily preventing nuclear development in a neighborhood of growing interest in nuclear power and a progressive diffusion of </w:t>
      </w:r>
      <w:proofErr w:type="gramStart"/>
      <w:r w:rsidRPr="00C14426">
        <w:t>technology?</w:t>
      </w:r>
      <w:r w:rsidRPr="00C14426">
        <w:rPr>
          <w:sz w:val="12"/>
        </w:rPr>
        <w:t>¶</w:t>
      </w:r>
      <w:proofErr w:type="gramEnd"/>
      <w:r w:rsidRPr="00C14426">
        <w:t xml:space="preserve"> Israel's second option -- deterrence -- carries the price of eventually abandoning nuclear ambiguity, since maintaining an active deterrent through periods of crisis and change in Iranian capabilities will require explicit statements and even demonstrations of Israeli capability. Such demonstrations will threaten and provoke Arab states in a way that Israel's nuclear weapons now do not, further raising the costs and risks of </w:t>
      </w:r>
      <w:proofErr w:type="gramStart"/>
      <w:r w:rsidRPr="00C14426">
        <w:t>deterrence.</w:t>
      </w:r>
      <w:r w:rsidRPr="00C14426">
        <w:rPr>
          <w:sz w:val="12"/>
        </w:rPr>
        <w:t>¶</w:t>
      </w:r>
      <w:proofErr w:type="gramEnd"/>
      <w:r w:rsidRPr="00C14426">
        <w:t xml:space="preserve"> In light of the above choices, Israel may come to see the third option as the least unpalatable: Entering into negotiations with its neighbors to establish rules for limiting the possession of WMD across the region, eventually putting its own capabilities on the negotiating table. Discussing a WMD-free zone would allow Israel to prolong its nuclear weapons monopoly with the fewest challenges for an interim period, while negotiating the terms of a transition to a nuclear and WMD free Middle East. It can also use a forum on regional arms control as a venue to raise its concerns about proliferation elsewhere in the </w:t>
      </w:r>
      <w:proofErr w:type="gramStart"/>
      <w:r w:rsidRPr="00C14426">
        <w:t>region.</w:t>
      </w:r>
      <w:r w:rsidRPr="00C14426">
        <w:rPr>
          <w:sz w:val="12"/>
        </w:rPr>
        <w:t>¶</w:t>
      </w:r>
      <w:proofErr w:type="gramEnd"/>
      <w:r w:rsidRPr="00C14426">
        <w:t xml:space="preserve"> Iran has important security interests in pursuing a WMD-free zone. Tehran has a long-term strategic interest in denuclearizing Israel, and, odious as it might seem to Iran's leaders, direct negotiations with Israel on regional security and a WMD ban are the only way to do that. Iran would find other security benefits from engaging diplomatically on the issue: </w:t>
      </w:r>
      <w:r w:rsidRPr="00C14426">
        <w:rPr>
          <w:rStyle w:val="StyleUnderline"/>
        </w:rPr>
        <w:t>Regional security discussions can help Iran break out of its isolation.</w:t>
      </w:r>
      <w:r w:rsidRPr="00C14426">
        <w:t xml:space="preserve"> In WMD-free zone discussions, Iran can split the US-Arab coalition against it and focus attention on Israel's nuclear weapons. </w:t>
      </w:r>
      <w:r w:rsidRPr="00C14426">
        <w:rPr>
          <w:rStyle w:val="StyleUnderline"/>
        </w:rPr>
        <w:t xml:space="preserve">The creation of a zone -- if it were to occur in the next several years -- would leave Iran far ahead of its Arab neighbors in its nuclear knowledge and experience, preserving an important security hedge, while reducing the incentives for its neighbors to attempt to match its expensive fuel-cycle </w:t>
      </w:r>
      <w:proofErr w:type="gramStart"/>
      <w:r w:rsidRPr="00C14426">
        <w:rPr>
          <w:rStyle w:val="StyleUnderline"/>
        </w:rPr>
        <w:t>investment.</w:t>
      </w:r>
      <w:r w:rsidRPr="00C14426">
        <w:rPr>
          <w:rStyle w:val="StyleUnderline"/>
          <w:sz w:val="12"/>
          <w:u w:val="none"/>
        </w:rPr>
        <w:t>¶</w:t>
      </w:r>
      <w:proofErr w:type="gramEnd"/>
      <w:r w:rsidRPr="00C14426">
        <w:t xml:space="preserve"> Wild cards. If the current P5+1 negotiations with Tehran collapse and Israel or the United States attack Iran, then both the political and security justifications for proliferation will be reinforced across the region. Voices within Iran calling for an operational deterrent will gain traction. And similar arguments will reverberate in Riyadh, Cairo, and possibly elsewhere. Failure of the proposal to hold a conference in 2012 on a Middle East WMD-free zone will be the least of </w:t>
      </w:r>
      <w:proofErr w:type="gramStart"/>
      <w:r w:rsidRPr="00C14426">
        <w:t>concerns.</w:t>
      </w:r>
      <w:r w:rsidRPr="00C14426">
        <w:rPr>
          <w:sz w:val="12"/>
        </w:rPr>
        <w:t>¶</w:t>
      </w:r>
      <w:proofErr w:type="gramEnd"/>
      <w:r w:rsidRPr="00C14426">
        <w:t xml:space="preserve"> </w:t>
      </w:r>
      <w:r w:rsidRPr="00C14426">
        <w:rPr>
          <w:rStyle w:val="StyleUnderline"/>
        </w:rPr>
        <w:t>Syria also presents potential problems. In the short-term, having suspended its membership in the Arab League for its violent crackdown on protesters, many Arab states would prefer not to reward the Assad regime with a platform at a conference to discuss weapons of mass destruction. In the long-term, competitive external intervention in a Syrian civil war could help reverse the trends supporting the move toward WMD disarmament.</w:t>
      </w:r>
      <w:r w:rsidRPr="00C14426">
        <w:t xml:space="preserve"> Syrian behavior, together with its chemical weapons stocks, should remind everyone why the discussion of a WMD-free zone and regional security more broadly in the Middle East is urgent. The short-term political costs of Syrian participation are trivial by </w:t>
      </w:r>
      <w:proofErr w:type="gramStart"/>
      <w:r w:rsidRPr="00C14426">
        <w:t>comparison.</w:t>
      </w:r>
      <w:r w:rsidRPr="00C14426">
        <w:rPr>
          <w:sz w:val="12"/>
        </w:rPr>
        <w:t>¶</w:t>
      </w:r>
      <w:proofErr w:type="gramEnd"/>
      <w:r w:rsidRPr="00C14426">
        <w:t xml:space="preserve"> Predictions. In capitals across the Middle East, policy makers will soon be pressed for their responses to a proposal to meet in Finland to discuss a regional WMD ban, possibly in December. Though Tehran and Jerusalem will grasp at old arguments to insist that the idea is foolish or unnecessary, a cold, hard look </w:t>
      </w:r>
      <w:r w:rsidRPr="00C14426">
        <w:lastRenderedPageBreak/>
        <w:t>at emerging security interests in the new Middle East will take a bite out of old dogmas. Invitations to Helsinki will bring Israel and Iran to the negotiation table. Undoubtedly</w:t>
      </w:r>
      <w:r w:rsidRPr="00C14426">
        <w:rPr>
          <w:rStyle w:val="StyleUnderline"/>
        </w:rPr>
        <w:t>, the process will be long and frustrating. But the conventional wisdom will be overturned.</w:t>
      </w:r>
      <w:r w:rsidRPr="00C14426">
        <w:t xml:space="preserve"> </w:t>
      </w:r>
    </w:p>
    <w:p w:rsidR="00335563" w:rsidRDefault="00335563" w:rsidP="00335563">
      <w:pPr>
        <w:pStyle w:val="Heading4"/>
      </w:pPr>
      <w:r>
        <w:t>No regional war escalation – empirics prove time and time again</w:t>
      </w:r>
    </w:p>
    <w:p w:rsidR="00335563" w:rsidRDefault="00335563" w:rsidP="00335563">
      <w:r w:rsidRPr="0074502F">
        <w:rPr>
          <w:rStyle w:val="Style13ptBold"/>
        </w:rPr>
        <w:t>Drum</w:t>
      </w:r>
      <w:r>
        <w:t xml:space="preserve">  </w:t>
      </w:r>
      <w:r>
        <w:rPr>
          <w:rStyle w:val="Style13ptBold"/>
        </w:rPr>
        <w:t>7</w:t>
      </w:r>
      <w:r>
        <w:t xml:space="preserve">[Kevin Drum is a political staff writer for the Washington Monthly, 9-9-2007, “The Chaos Hawks”, Washington Monthly, </w:t>
      </w:r>
      <w:hyperlink r:id="rId12" w:history="1">
        <w:r w:rsidRPr="0024282A">
          <w:rPr>
            <w:rStyle w:val="Hyperlink"/>
          </w:rPr>
          <w:t>https://washingtonmonthly.com/2007/09/09/the-chaos-hawks/</w:t>
        </w:r>
      </w:hyperlink>
      <w:r>
        <w:t>]</w:t>
      </w:r>
    </w:p>
    <w:p w:rsidR="00335563" w:rsidRDefault="00335563" w:rsidP="00335563">
      <w:pPr>
        <w:rPr>
          <w:rStyle w:val="Emphasis"/>
        </w:rPr>
      </w:pPr>
      <w:r w:rsidRPr="00C14426">
        <w:t xml:space="preserve">Having admitted, however, that the odds of a military success in Iraq are almost impossibly long, Chaos Hawks nonetheless insist that the U.S. military needs to stay in Iraq for the foreseeable future. Why? Because if we leave the entire Middle East will become a bloodbath. Sunni and Shiite will engage in mutual genocide, oil fields will go up in flames, fundamentalist parties will take over, and al-Qaeda will have a safe haven bigger than the entire continent of Europe. Needless to say, </w:t>
      </w:r>
      <w:r w:rsidRPr="0074502F">
        <w:rPr>
          <w:rStyle w:val="StyleUnderline"/>
        </w:rPr>
        <w:t xml:space="preserve">this is nonsense. Israel has fought war after war in the Middle East. Result: </w:t>
      </w:r>
      <w:r w:rsidRPr="0074502F">
        <w:rPr>
          <w:rStyle w:val="Emphasis"/>
        </w:rPr>
        <w:t>no regional conflagration</w:t>
      </w:r>
      <w:r w:rsidRPr="00603E17">
        <w:rPr>
          <w:rStyle w:val="StyleUnderline"/>
        </w:rPr>
        <w:t xml:space="preserve">. Iran and Iraq fought one of the bloodiest wars of the second half the 20th century. Result: </w:t>
      </w:r>
      <w:r w:rsidRPr="00603E17">
        <w:rPr>
          <w:rStyle w:val="Emphasis"/>
        </w:rPr>
        <w:t>no regional conflagration</w:t>
      </w:r>
      <w:r w:rsidRPr="00603E17">
        <w:rPr>
          <w:rStyle w:val="StyleUnderline"/>
        </w:rPr>
        <w:t xml:space="preserve">. The Soviets fought in Afghanistan and then withdrew. </w:t>
      </w:r>
      <w:r w:rsidRPr="00603E17">
        <w:rPr>
          <w:rStyle w:val="Emphasis"/>
        </w:rPr>
        <w:t>No regional conflagration</w:t>
      </w:r>
      <w:r w:rsidRPr="00603E17">
        <w:rPr>
          <w:rStyle w:val="StyleUnderline"/>
        </w:rPr>
        <w:t xml:space="preserve">. The U.S. fought the Gulf War and then left. No regional conflagration. Algeria fought an internal civil war for a decade. </w:t>
      </w:r>
      <w:r w:rsidRPr="00603E17">
        <w:rPr>
          <w:rStyle w:val="Emphasis"/>
        </w:rPr>
        <w:t>No regional conflagration.</w:t>
      </w:r>
    </w:p>
    <w:p w:rsidR="00186E80" w:rsidRDefault="00186E80" w:rsidP="00186E80">
      <w:pPr>
        <w:pStyle w:val="Heading3"/>
      </w:pPr>
      <w:r>
        <w:lastRenderedPageBreak/>
        <w:t>Efforts Fail</w:t>
      </w:r>
    </w:p>
    <w:p w:rsidR="00EA5FE0" w:rsidRPr="00EA5FE0" w:rsidRDefault="00EA5FE0" w:rsidP="00EA5FE0">
      <w:pPr>
        <w:pStyle w:val="Heading4"/>
      </w:pPr>
      <w:r>
        <w:t>Not working within the region guarantees instability</w:t>
      </w:r>
    </w:p>
    <w:p w:rsidR="00186E80" w:rsidRPr="00186E80" w:rsidRDefault="00186E80" w:rsidP="00186E80">
      <w:r w:rsidRPr="00186E80">
        <w:rPr>
          <w:rStyle w:val="Style13ptBold"/>
        </w:rPr>
        <w:t xml:space="preserve">Martini, </w:t>
      </w:r>
      <w:proofErr w:type="spellStart"/>
      <w:r w:rsidRPr="00186E80">
        <w:rPr>
          <w:rStyle w:val="Style13ptBold"/>
        </w:rPr>
        <w:t>Multifaith</w:t>
      </w:r>
      <w:proofErr w:type="spellEnd"/>
      <w:r w:rsidRPr="00186E80">
        <w:rPr>
          <w:rStyle w:val="Style13ptBold"/>
        </w:rPr>
        <w:t xml:space="preserve"> Alliance for Syrian Refugees Humanitarian Re</w:t>
      </w:r>
      <w:r>
        <w:rPr>
          <w:rStyle w:val="Style13ptBold"/>
        </w:rPr>
        <w:t>l</w:t>
      </w:r>
      <w:r w:rsidRPr="00186E80">
        <w:rPr>
          <w:rStyle w:val="Style13ptBold"/>
        </w:rPr>
        <w:t xml:space="preserve">ief Director, and Heras, Center for a New American Security Middle East Senior Fellow, 18 </w:t>
      </w:r>
      <w:r>
        <w:t>[</w:t>
      </w:r>
      <w:proofErr w:type="spellStart"/>
      <w:r>
        <w:t>Shadi</w:t>
      </w:r>
      <w:proofErr w:type="spellEnd"/>
      <w:r>
        <w:t>; Nicholas; 5-23-18; Foreign Policy; "The One Place in Syria That Works"; foreignpolicy.com/2018/05/23/the-one-place-in-</w:t>
      </w:r>
      <w:proofErr w:type="spellStart"/>
      <w:r>
        <w:t>syria</w:t>
      </w:r>
      <w:proofErr w:type="spellEnd"/>
      <w:r>
        <w:t xml:space="preserve">-that-works/; accessed 6-18-18; </w:t>
      </w:r>
      <w:proofErr w:type="gramStart"/>
      <w:r>
        <w:t>PAC]v</w:t>
      </w:r>
      <w:proofErr w:type="gramEnd"/>
    </w:p>
    <w:p w:rsidR="00186E80" w:rsidRPr="00EA5FE0" w:rsidRDefault="00186E80" w:rsidP="00186E80">
      <w:pPr>
        <w:rPr>
          <w:rStyle w:val="StyleUnderline"/>
        </w:rPr>
      </w:pPr>
      <w:r w:rsidRPr="00EA5FE0">
        <w:rPr>
          <w:rStyle w:val="StyleUnderline"/>
        </w:rPr>
        <w:t xml:space="preserve">It is important to emphasize that this is a Syrian-driven process, not directed by the Israelis, and although Israel provides the territorial link for the assistance to flow into </w:t>
      </w:r>
      <w:proofErr w:type="spellStart"/>
      <w:r w:rsidRPr="00EA5FE0">
        <w:rPr>
          <w:rStyle w:val="StyleUnderline"/>
        </w:rPr>
        <w:t>Quneitra</w:t>
      </w:r>
      <w:proofErr w:type="spellEnd"/>
      <w:r w:rsidRPr="00EA5FE0">
        <w:rPr>
          <w:rStyle w:val="StyleUnderline"/>
        </w:rPr>
        <w:t xml:space="preserve">, it is the Syrians who make everything work on the ground. What is key in this region of Syria is the close coordination between the Syrians operating on the ground themselves once the assistance has safely been distributed from Israel into </w:t>
      </w:r>
      <w:proofErr w:type="spellStart"/>
      <w:r w:rsidRPr="00EA5FE0">
        <w:rPr>
          <w:rStyle w:val="StyleUnderline"/>
        </w:rPr>
        <w:t>Quneitra</w:t>
      </w:r>
      <w:proofErr w:type="spellEnd"/>
      <w:r w:rsidRPr="00EA5FE0">
        <w:rPr>
          <w:rStyle w:val="StyleUnderline"/>
        </w:rPr>
        <w:t xml:space="preserve"> and its surrounding areas. The local Syrians, in the moderate armed opposition and local security forces, civilian organizations, and the local councils, all work relatively effectively together to ensure that assistance is distributed efficiently, and in a way that it does not end up in the hands of extremist actors.</w:t>
      </w:r>
    </w:p>
    <w:p w:rsidR="00186E80" w:rsidRPr="00186E80" w:rsidRDefault="00186E80" w:rsidP="00186E80">
      <w:r w:rsidRPr="00EA5FE0">
        <w:rPr>
          <w:rStyle w:val="StyleUnderline"/>
        </w:rPr>
        <w:t xml:space="preserve">The claim that humanitarian aid is critical to stability isn’t controversial. The failure to exercise soft power, such as humanitarian aid, can leave voids that extremist actors will ultimately fill. </w:t>
      </w:r>
      <w:r>
        <w:t xml:space="preserve">In 2013, </w:t>
      </w:r>
      <w:proofErr w:type="gramStart"/>
      <w:r>
        <w:t>now</w:t>
      </w:r>
      <w:proofErr w:type="gramEnd"/>
      <w:r>
        <w:t xml:space="preserve">-Defense Secretary James </w:t>
      </w:r>
      <w:proofErr w:type="spellStart"/>
      <w:r>
        <w:t>Mattis</w:t>
      </w:r>
      <w:proofErr w:type="spellEnd"/>
      <w:r>
        <w:t xml:space="preserve">, then the ranking U.S. general in the Middle East, concluded that </w:t>
      </w:r>
      <w:r w:rsidRPr="00EA5FE0">
        <w:rPr>
          <w:rStyle w:val="StyleUnderline"/>
        </w:rPr>
        <w:t>proposed cuts to the foreign aid budget would simply mean that, “I need to buy more ammunition, ultimately.” He was correct that the failure to help simply risks prolonging and intensifying conflict. The Trump administration should learn from Operation Good Neighbor that stabilization funding — which includes support for organizations such as the “White Helmets” that support local communities with emergency services — should be a vital component of the U.S. strategy toward Syria.</w:t>
      </w:r>
    </w:p>
    <w:p w:rsidR="00EA5FE0" w:rsidRDefault="00EA5FE0" w:rsidP="00EA5FE0">
      <w:pPr>
        <w:pStyle w:val="Heading3"/>
      </w:pPr>
      <w:r>
        <w:lastRenderedPageBreak/>
        <w:t>Iran Spoiler</w:t>
      </w:r>
    </w:p>
    <w:p w:rsidR="00EA5FE0" w:rsidRPr="00EA5FE0" w:rsidRDefault="00EA5FE0" w:rsidP="00EA5FE0">
      <w:pPr>
        <w:pStyle w:val="Heading4"/>
      </w:pPr>
      <w:r>
        <w:t>Iran spoils stability in the region – international cooperation is necessary to solve the impact, but the US refuses</w:t>
      </w:r>
    </w:p>
    <w:p w:rsidR="00EA5FE0" w:rsidRPr="00EA5FE0" w:rsidRDefault="00EA5FE0" w:rsidP="00EA5FE0">
      <w:proofErr w:type="spellStart"/>
      <w:r w:rsidRPr="00EA5FE0">
        <w:rPr>
          <w:rStyle w:val="Style13ptBold"/>
        </w:rPr>
        <w:t>Frantzman</w:t>
      </w:r>
      <w:proofErr w:type="spellEnd"/>
      <w:r w:rsidRPr="00EA5FE0">
        <w:rPr>
          <w:rStyle w:val="Style13ptBold"/>
        </w:rPr>
        <w:t>, Middle East Ce</w:t>
      </w:r>
      <w:r>
        <w:rPr>
          <w:rStyle w:val="Style13ptBold"/>
        </w:rPr>
        <w:t>nt</w:t>
      </w:r>
      <w:r w:rsidRPr="00EA5FE0">
        <w:rPr>
          <w:rStyle w:val="Style13ptBold"/>
        </w:rPr>
        <w:t>er for Reporting and Analysis Executive Director, 18</w:t>
      </w:r>
      <w:r>
        <w:t xml:space="preserve"> [Seth J: 5-31-18; As Iran and </w:t>
      </w:r>
      <w:proofErr w:type="spellStart"/>
      <w:r>
        <w:t>Assas</w:t>
      </w:r>
      <w:proofErr w:type="spellEnd"/>
      <w:r>
        <w:t xml:space="preserve"> move in southern Syria, US and Russia must discuss response"; thehill.com/opinion/international/389951-as-iran-and-assad-move-in-southern-syria-us-and-russia-must-discuss-response; accessed 6-18-18; PAC]</w:t>
      </w:r>
    </w:p>
    <w:p w:rsidR="00EA5FE0" w:rsidRPr="00EA5FE0" w:rsidRDefault="00EA5FE0" w:rsidP="00EA5FE0">
      <w:pPr>
        <w:rPr>
          <w:rStyle w:val="StyleUnderline"/>
        </w:rPr>
      </w:pPr>
      <w:r w:rsidRPr="00EA5FE0">
        <w:rPr>
          <w:rStyle w:val="StyleUnderline"/>
        </w:rPr>
        <w:t>A more serious threat is rising tensions between Israel and Iran. Israel has threatened Assad about the presence of Iranian-backed militias and Iranian bases in Syria. In April, Israel’s ambassador to the United Nations,</w:t>
      </w:r>
      <w:r>
        <w:t xml:space="preserve"> Danny </w:t>
      </w:r>
      <w:proofErr w:type="spellStart"/>
      <w:r>
        <w:t>Danon</w:t>
      </w:r>
      <w:proofErr w:type="spellEnd"/>
      <w:r>
        <w:t>, s</w:t>
      </w:r>
      <w:r w:rsidRPr="00EA5FE0">
        <w:rPr>
          <w:rStyle w:val="StyleUnderline"/>
        </w:rPr>
        <w:t>aid Iran has trained 80,000 fighters in Syria supporting the government.</w:t>
      </w:r>
      <w:r>
        <w:t xml:space="preserve"> In his May 21 speech at the Heritage Foundation, U.S. Secretary of State Mike P</w:t>
      </w:r>
      <w:r w:rsidRPr="00EA5FE0">
        <w:rPr>
          <w:rStyle w:val="StyleUnderline"/>
        </w:rPr>
        <w:t xml:space="preserve">ompeo said Iran launched salvos of rockets at Israel and that the United </w:t>
      </w:r>
      <w:proofErr w:type="gramStart"/>
      <w:r w:rsidRPr="00EA5FE0">
        <w:rPr>
          <w:rStyle w:val="StyleUnderline"/>
        </w:rPr>
        <w:t>States  supports</w:t>
      </w:r>
      <w:proofErr w:type="gramEnd"/>
      <w:r w:rsidRPr="00EA5FE0">
        <w:rPr>
          <w:rStyle w:val="StyleUnderline"/>
        </w:rPr>
        <w:t xml:space="preserve"> Israel unequivocally in its defense against Iran.</w:t>
      </w:r>
    </w:p>
    <w:p w:rsidR="00EA5FE0" w:rsidRPr="00EA5FE0" w:rsidRDefault="00EA5FE0" w:rsidP="00EA5FE0">
      <w:pPr>
        <w:rPr>
          <w:rStyle w:val="StyleUnderline"/>
        </w:rPr>
      </w:pPr>
      <w:r w:rsidRPr="00EA5FE0">
        <w:rPr>
          <w:rStyle w:val="StyleUnderline"/>
        </w:rPr>
        <w:t>The question is what Iran’s moves in southern Syria mean for Washington’s broader strategy. Iran wants to stay in Syria when the conflict ends and continue building bases. However, the Syrian government knows it will pay a price for this from Israel, which has vowed not to allow Iran’s encroachment to continue. Russia, the major power backing Assad, has a different agenda than Iran. It has amicable relations with Israel and wants Assad’s government stabilized. That means every Iranian base undermines Russia’s goal.</w:t>
      </w:r>
    </w:p>
    <w:p w:rsidR="00EA5FE0" w:rsidRDefault="00EA5FE0" w:rsidP="00EA5FE0">
      <w:r>
        <w:t xml:space="preserve">In the past week, </w:t>
      </w:r>
      <w:r w:rsidRPr="00EA5FE0">
        <w:rPr>
          <w:rStyle w:val="StyleUnderline"/>
        </w:rPr>
        <w:t>Russia and Israel reportedly have discussed what might happen in southern Syria, and Russia appeared to provide guarantees that no foreign forces would move into areas taken from the rebels. Iran is the wild card in all this. It won’t agree to any deals that involve Israel. Similarly, the Syrian rebels have not agreed to give up territory. This means that southwestern Syria has very real potential to become a tinderbox through one false move by one of the players.</w:t>
      </w:r>
    </w:p>
    <w:p w:rsidR="00EA5FE0" w:rsidRDefault="00EA5FE0" w:rsidP="00EA5FE0">
      <w:r>
        <w:t>Washington could leverage the fact that Israel, Jordan and Russia have the same agenda — to see stability in southern Syria — to bolster its own interests in reducing Iranian influence in the region. For the past few years, the United States largely has conducted its own policy in eastern Syria while Russia and Turkey have worked through their allies in the rest of Syria.</w:t>
      </w:r>
    </w:p>
    <w:p w:rsidR="00EA5FE0" w:rsidRDefault="00EA5FE0" w:rsidP="00EA5FE0">
      <w:pPr>
        <w:rPr>
          <w:rStyle w:val="StyleUnderline"/>
        </w:rPr>
      </w:pPr>
      <w:r w:rsidRPr="00EA5FE0">
        <w:rPr>
          <w:rStyle w:val="StyleUnderline"/>
        </w:rPr>
        <w:t>The United States must find a role that brings it back to the table to discuss the rest of Syria. This is difficult, given the state of its recent relations with Moscow. Israel has found a way to discuss Syrian issues quietly with the Russians, in a way that appears to increase security in southern Syria. Now is the time for Washington and Moscow to recognize that regional stability is important and that managing any regime offensive in southwestern Syria must be done in a way that meets the needs of all involved, including the rebels’ fears of human rights violations by Assad’s regime.</w:t>
      </w:r>
    </w:p>
    <w:p w:rsidR="00EA5FE0" w:rsidRDefault="00EA5FE0" w:rsidP="00EA5FE0">
      <w:pPr>
        <w:pStyle w:val="Heading3"/>
      </w:pPr>
      <w:r>
        <w:lastRenderedPageBreak/>
        <w:t>Lebanese Instability Inevitable</w:t>
      </w:r>
    </w:p>
    <w:p w:rsidR="00EA5FE0" w:rsidRPr="00EA5FE0" w:rsidRDefault="00EA5FE0" w:rsidP="00EA5FE0">
      <w:pPr>
        <w:pStyle w:val="Heading4"/>
      </w:pPr>
      <w:r>
        <w:t>Lebanese instability inevitable – debt and governmental tensions are alt causes</w:t>
      </w:r>
    </w:p>
    <w:p w:rsidR="00EA5FE0" w:rsidRDefault="00EA5FE0" w:rsidP="00EA5FE0">
      <w:r w:rsidRPr="00EA5FE0">
        <w:rPr>
          <w:rStyle w:val="Style13ptBold"/>
        </w:rPr>
        <w:t>Wheatley, Financial Times, 18</w:t>
      </w:r>
      <w:r>
        <w:t xml:space="preserve"> [Jonathan; 4-4-18; "Lebanon battling to maintain stability"; https://www.ft.com/content/331697b0-381a-11e8-8b98-2f31af407cc8; accessed 6-18-18; PAC]</w:t>
      </w:r>
    </w:p>
    <w:p w:rsidR="00EA5FE0" w:rsidRPr="00EA5FE0" w:rsidRDefault="00EA5FE0" w:rsidP="00EA5FE0">
      <w:pPr>
        <w:rPr>
          <w:rStyle w:val="StyleUnderline"/>
        </w:rPr>
      </w:pPr>
      <w:r w:rsidRPr="00EA5FE0">
        <w:rPr>
          <w:rStyle w:val="StyleUnderline"/>
        </w:rPr>
        <w:t xml:space="preserve">Rivalry between competing powers in the Middle East is piling pressure on the economy of Lebanon, already under severe strain from one of the world’s biggest debt burdens and the damage wreaked by the seven-year war in </w:t>
      </w:r>
      <w:proofErr w:type="spellStart"/>
      <w:r w:rsidRPr="00EA5FE0">
        <w:rPr>
          <w:rStyle w:val="StyleUnderline"/>
        </w:rPr>
        <w:t>neighbouring</w:t>
      </w:r>
      <w:proofErr w:type="spellEnd"/>
      <w:r w:rsidRPr="00EA5FE0">
        <w:rPr>
          <w:rStyle w:val="StyleUnderline"/>
        </w:rPr>
        <w:t xml:space="preserve"> Syria.</w:t>
      </w:r>
    </w:p>
    <w:p w:rsidR="00EA5FE0" w:rsidRDefault="00EA5FE0" w:rsidP="00EA5FE0">
      <w:r>
        <w:t>A conference to be hosted by Emmanuel Macron, France’s president, in Paris on Friday is expected to produce a show of support from European governments and multilateral institutions, concerned about the estimated 1m Syrian refugees in Lebanon and the risk of a further wave of migration to Europe if the situation deteriorates further.</w:t>
      </w:r>
    </w:p>
    <w:p w:rsidR="00EA5FE0" w:rsidRPr="00EA5FE0" w:rsidRDefault="00EA5FE0" w:rsidP="00EA5FE0">
      <w:pPr>
        <w:rPr>
          <w:rStyle w:val="StyleUnderline"/>
        </w:rPr>
      </w:pPr>
      <w:r>
        <w:t xml:space="preserve">But </w:t>
      </w:r>
      <w:r w:rsidRPr="00EA5FE0">
        <w:rPr>
          <w:rStyle w:val="StyleUnderline"/>
        </w:rPr>
        <w:t>Lebanon’s traditional supporters in the Gulf are less willing to help than before, analysts say.</w:t>
      </w:r>
    </w:p>
    <w:p w:rsidR="00EA5FE0" w:rsidRPr="00EA5FE0" w:rsidRDefault="00EA5FE0" w:rsidP="00EA5FE0">
      <w:pPr>
        <w:rPr>
          <w:rStyle w:val="StyleUnderline"/>
        </w:rPr>
      </w:pPr>
      <w:r w:rsidRPr="00EA5FE0">
        <w:rPr>
          <w:rStyle w:val="StyleUnderline"/>
        </w:rPr>
        <w:t xml:space="preserve">“I don’t think it is in anyone’s interests to see more instability in Lebanon,” said Farouk </w:t>
      </w:r>
      <w:proofErr w:type="spellStart"/>
      <w:r w:rsidRPr="00EA5FE0">
        <w:rPr>
          <w:rStyle w:val="StyleUnderline"/>
        </w:rPr>
        <w:t>Soussa</w:t>
      </w:r>
      <w:proofErr w:type="spellEnd"/>
      <w:r w:rsidRPr="00EA5FE0">
        <w:rPr>
          <w:rStyle w:val="StyleUnderline"/>
        </w:rPr>
        <w:t>, chief Middle East economist at Citi. “But if Lebanese instability is the price one has to pay to confront Iran, that’s a price the Gulf countries increasingly believe is worth paying.”</w:t>
      </w:r>
    </w:p>
    <w:p w:rsidR="00EA5FE0" w:rsidRPr="00EA5FE0" w:rsidRDefault="00EA5FE0" w:rsidP="00EA5FE0">
      <w:pPr>
        <w:rPr>
          <w:rStyle w:val="StyleUnderline"/>
        </w:rPr>
      </w:pPr>
      <w:r w:rsidRPr="00EA5FE0">
        <w:rPr>
          <w:rStyle w:val="StyleUnderline"/>
        </w:rPr>
        <w:t>Tension between Saudi Arabia and Iran — backers, respectively, of the Sunni and Shia Arabs who, along with Maronite Christians, dominate Lebanese politics — has come close to toppling the government in Beirut.</w:t>
      </w:r>
    </w:p>
    <w:p w:rsidR="00EA5FE0" w:rsidRDefault="00EA5FE0" w:rsidP="00EA5FE0">
      <w:r>
        <w:t xml:space="preserve">Last November, </w:t>
      </w:r>
      <w:proofErr w:type="spellStart"/>
      <w:r>
        <w:t>Saad</w:t>
      </w:r>
      <w:proofErr w:type="spellEnd"/>
      <w:r>
        <w:t xml:space="preserve"> Hariri, the Sunni prime minister — who by convention shares power with a Shia speaker of parliament and a Maronite president — resigned while on a visit to Riyadh, an apparent consequence of Saudi Arabia’s unhappiness with Iran’s perceived rising influence in the country.</w:t>
      </w:r>
    </w:p>
    <w:p w:rsidR="00EA5FE0" w:rsidRDefault="00EA5FE0" w:rsidP="00EA5FE0">
      <w:proofErr w:type="spellStart"/>
      <w:r>
        <w:t>Mr</w:t>
      </w:r>
      <w:proofErr w:type="spellEnd"/>
      <w:r>
        <w:t xml:space="preserve"> Hariri later withdrew his resignation but the shock was a blow to confidence in the economy. The </w:t>
      </w:r>
      <w:proofErr w:type="spellStart"/>
      <w:r>
        <w:t>Banque</w:t>
      </w:r>
      <w:proofErr w:type="spellEnd"/>
      <w:r>
        <w:t xml:space="preserve"> du </w:t>
      </w:r>
      <w:proofErr w:type="spellStart"/>
      <w:r>
        <w:t>Liban</w:t>
      </w:r>
      <w:proofErr w:type="spellEnd"/>
      <w:r>
        <w:t xml:space="preserve"> — whose role stretches far beyond the usual remit of a central bank — has been battling to restore confidence since then.</w:t>
      </w:r>
    </w:p>
    <w:p w:rsidR="00EA5FE0" w:rsidRPr="00EA5FE0" w:rsidRDefault="00EA5FE0" w:rsidP="00EA5FE0">
      <w:pPr>
        <w:rPr>
          <w:rStyle w:val="StyleUnderline"/>
        </w:rPr>
      </w:pPr>
      <w:r w:rsidRPr="00EA5FE0">
        <w:rPr>
          <w:rStyle w:val="StyleUnderline"/>
        </w:rPr>
        <w:t>Lebanon has one of the world’s biggest piles of public debt, equal to about 150 per cent of its GDP. Debt service absorbs almost half of government revenues, making Lebanon’s the biggest debt burden in the world by this measure, according to the World Bank. The IMF expects Lebanon to run a budget deficit equal to 10 per cent of GDP for the foreseeable future, and a current account deficit of more than 20 per cent of GDP.</w:t>
      </w:r>
    </w:p>
    <w:p w:rsidR="00EA5FE0" w:rsidRPr="00EA5FE0" w:rsidRDefault="00EA5FE0" w:rsidP="00EA5FE0"/>
    <w:p w:rsidR="00335563" w:rsidRDefault="00335563" w:rsidP="00335563">
      <w:pPr>
        <w:pStyle w:val="Heading2"/>
      </w:pPr>
      <w:r>
        <w:lastRenderedPageBreak/>
        <w:t>AT: Solvency</w:t>
      </w:r>
    </w:p>
    <w:p w:rsidR="00335563" w:rsidRDefault="00335563" w:rsidP="00335563">
      <w:pPr>
        <w:pStyle w:val="Heading3"/>
      </w:pPr>
      <w:r>
        <w:lastRenderedPageBreak/>
        <w:t>1NC – U.S. Not Key</w:t>
      </w:r>
    </w:p>
    <w:p w:rsidR="00335563" w:rsidRDefault="00335563" w:rsidP="00335563">
      <w:pPr>
        <w:pStyle w:val="Heading4"/>
      </w:pPr>
      <w:r>
        <w:t>US has never led the fight for refugee’s – global leadership is dead and impossible at this point</w:t>
      </w:r>
    </w:p>
    <w:p w:rsidR="00335563" w:rsidRPr="00B54957" w:rsidRDefault="00335563" w:rsidP="00335563">
      <w:r w:rsidRPr="00B54957">
        <w:rPr>
          <w:rStyle w:val="Style13ptBold"/>
        </w:rPr>
        <w:t>Bouie 2015</w:t>
      </w:r>
      <w:r>
        <w:t xml:space="preserve"> [</w:t>
      </w:r>
      <w:proofErr w:type="spellStart"/>
      <w:r>
        <w:t>Jamelle</w:t>
      </w:r>
      <w:proofErr w:type="spellEnd"/>
      <w:r>
        <w:t xml:space="preserve"> Bouie is Slate’s chief political correspondent, 11-17-2015, "We Are a Nation of Immigrants and Refugees. And We Always Fear Who Is Coming Next.," Slate Magazine, </w:t>
      </w:r>
      <w:hyperlink r:id="rId13" w:history="1">
        <w:r w:rsidRPr="00771A41">
          <w:rPr>
            <w:rStyle w:val="Hyperlink"/>
          </w:rPr>
          <w:t>http://www.slate.com/articles/news_and_politics/history/2015/11/america_s_long_tradition_of_fearing_refugees_the_united_states_ has_always.html //</w:t>
        </w:r>
      </w:hyperlink>
      <w:r>
        <w:t xml:space="preserve"> </w:t>
      </w:r>
      <w:proofErr w:type="spellStart"/>
      <w:r>
        <w:t>wyo-rrt</w:t>
      </w:r>
      <w:proofErr w:type="spellEnd"/>
      <w:r>
        <w:t>]</w:t>
      </w:r>
    </w:p>
    <w:p w:rsidR="00335563" w:rsidRDefault="00335563" w:rsidP="00335563">
      <w:r w:rsidRPr="00B54957">
        <w:t xml:space="preserve">For many liberals at least, </w:t>
      </w:r>
      <w:r w:rsidRPr="00B54957">
        <w:rPr>
          <w:rStyle w:val="StyleUnderline"/>
        </w:rPr>
        <w:t>it’s tempting to embrace the former as “American values” and dismiss the latter as all-too-typical pandering to our fears and public opinion.</w:t>
      </w:r>
      <w:r w:rsidRPr="00B54957">
        <w:t xml:space="preserve"> When 52 percent of Americans believe Syrian refugees will make the country less safe, it’s easy to demagogue against their entry. But this is self-deception, albeit a well-meaning one. </w:t>
      </w:r>
      <w:r w:rsidRPr="00B54957">
        <w:rPr>
          <w:rStyle w:val="StyleUnderline"/>
        </w:rPr>
        <w:t xml:space="preserve">If our history shows anything, it’s this: The United States is </w:t>
      </w:r>
      <w:r w:rsidRPr="00B54957">
        <w:rPr>
          <w:rStyle w:val="Emphasis"/>
        </w:rPr>
        <w:t>a nation that fears immigrants and refugees</w:t>
      </w:r>
      <w:r w:rsidRPr="00B54957">
        <w:rPr>
          <w:rStyle w:val="StyleUnderline"/>
        </w:rPr>
        <w:t xml:space="preserve"> as much as it’s a nation of immigrants and refugees.</w:t>
      </w:r>
      <w:r>
        <w:rPr>
          <w:rStyle w:val="StyleUnderline"/>
        </w:rPr>
        <w:t xml:space="preserve"> </w:t>
      </w:r>
      <w:r w:rsidRPr="00B54957">
        <w:t xml:space="preserve">In 1848, Europe saw turmoil. On the continent, democratic and nationalist uprisings swept through France, Germany, and its neighbors, as reformists joined with middle- and working-class agitators to overturn monarchy and despotism. They won a few victories, but the reactionaries weren’t weak—in short order, forces led by Prussia and the Habsburgs in Vienna would crush the revolts and scatter these liberal movements to the winds. Meanwhile, in Ireland, a blight destroyed the potato crop and threatened millions with starvation, as British officials refused to help or intervene. Both events sparked mass migrations to the United States, as hundreds of thousands of Germans and Irish left their homes to escape political persecution, conflict, and famine. They followed a decade of similar but more modest immigration, stretching back to the 1830s, when the first major waves of German and Irish immigrants reached American shores. The Americans who met them were conflicted. On one hand, they believed in the Christian universalism, democratic equality, and its attendant faith in assimilation—the conviction, writes late historian John </w:t>
      </w:r>
      <w:proofErr w:type="spellStart"/>
      <w:r w:rsidRPr="00B54957">
        <w:t>Higham</w:t>
      </w:r>
      <w:proofErr w:type="spellEnd"/>
      <w:r w:rsidRPr="00B54957">
        <w:t xml:space="preserve"> in Strangers in the Land: Patterns of American Nativism, 1860–1925, “that this new land would bring unity out of diversity as a matter of course.” On the other, however, these migrants were alien, possessed of a religion—Catholicism—that seemed incompatible, if not hostile, to republican government. More than 3 million people came to American shores in the decade after 1845—the greatest increase in our history, relative to the overall population—and they exerted an immediate impact on American life and institutions, transforming cities across the Northeast and bringing a new wave of aggressive nativism, culminating in the anti-immigrant “Know-Nothing” movement, which spawned a political party. Its platform? “Repeal of all naturalization laws … War to the hilt, on political Romanism … Hostility to all Papal influences, when brought to bear against the Republic … The sending back of all foreign paupers.” The Know-Nothings burned hot—affiliated candidates swept several state legislatures in the 1854 elections—and quickly died out. By the end of the decade, sectional conflict over slavery had overcome immigration as the central issue of American politics. In the South, the Know-Nothing “American Party” dissolved in the face of Democratic dominance, and in the North, anti-slavery Know-Nothings were pulled into the nascent Republican Party. Despite the end of the Know-Nothings, </w:t>
      </w:r>
      <w:r w:rsidRPr="00B54957">
        <w:rPr>
          <w:rStyle w:val="StyleUnderline"/>
        </w:rPr>
        <w:t>nativism persisted in national life, as part of the deep ambivalence and fear Americans have felt towards migrants, immigrants, and refugees of various stripes.</w:t>
      </w:r>
      <w:r w:rsidRPr="00B54957">
        <w:t xml:space="preserve"> </w:t>
      </w:r>
      <w:r w:rsidRPr="00B54957">
        <w:rPr>
          <w:rStyle w:val="StyleUnderline"/>
        </w:rPr>
        <w:t>You saw it in violent form</w:t>
      </w:r>
      <w:r w:rsidRPr="00B54957">
        <w:t xml:space="preserve">, for example, </w:t>
      </w:r>
      <w:r w:rsidRPr="00B54957">
        <w:rPr>
          <w:rStyle w:val="StyleUnderline"/>
        </w:rPr>
        <w:t>during the waves of Chinese immigration</w:t>
      </w:r>
      <w:r w:rsidRPr="00B54957">
        <w:t xml:space="preserve"> in the late 19th and early 20th centuries, when Chinese immigrants faced exclusion, discrimination, and outright pogroms from mobs of angry, resentful European Americans (some, no doubt, descended from Irish and German immigrants). You saw it </w:t>
      </w:r>
      <w:r w:rsidRPr="00B54957">
        <w:rPr>
          <w:rStyle w:val="StyleUnderline"/>
        </w:rPr>
        <w:t>in the late 1930s, when Americans faced Jewish refugees from Nazi Germany</w:t>
      </w:r>
      <w:r w:rsidRPr="00B54957">
        <w:t xml:space="preserve">, and had to choose: </w:t>
      </w:r>
      <w:r w:rsidRPr="00B54957">
        <w:lastRenderedPageBreak/>
        <w:t xml:space="preserve">Would we take the victims of Hitler’s anti-Semitism, or reject them? On the question of refugee children, at least, Americans said no: 67 percent opposed taking in 10,000 refugee children from Germany, according to a 1939 poll from Gallup. They were similarly unmoved by earlier groups of Jewish refugees, and their fears evoked the anxieties of their predecessors in 1848 and beyond. Americans, and their counterparts in Western Europe, feared foreign influence and dangerous ideologies like communism and anarchism. (Just a few decades earlier, in the living memory of many adults at the time, an anarchist killed an American president.) Again and again, </w:t>
      </w:r>
      <w:r w:rsidRPr="00B54957">
        <w:rPr>
          <w:rStyle w:val="StyleUnderline"/>
        </w:rPr>
        <w:t>when faced with the question of refugees and immigrants, Americans are ambivalent and sometimes hostile.</w:t>
      </w:r>
      <w:r w:rsidRPr="00B54957">
        <w:t xml:space="preserve"> In 1975, for example, 62 percent said they feared Vietnamese refugees would take their jobs. Four years later, just as many said they didn’t want to admit “boat people” from Vietnam, who were fleeing the country’s repressive communist government. Americans said the same for Cuban refugees in the 1980s, Haitians in the 1990s, and most recently, the wave of refugee children from South America, which brought protests and fears of disease and infection. You can even apply this dynamic to the Great Migration, the huge movement of black Americans from the South to cities and towns across the country. These Americans were internal refugees, fleeing lawlessness and racist terrorism. When they reached their destinations—cities like Detroit and Chicago—they faced deep hostility from existing residents, who blamed them for crime and economic disadvantage. The broad point—</w:t>
      </w:r>
      <w:r w:rsidRPr="00B54957">
        <w:rPr>
          <w:rStyle w:val="StyleUnderline"/>
        </w:rPr>
        <w:t xml:space="preserve">the reason to focus on </w:t>
      </w:r>
      <w:proofErr w:type="gramStart"/>
      <w:r w:rsidRPr="00B54957">
        <w:rPr>
          <w:rStyle w:val="StyleUnderline"/>
        </w:rPr>
        <w:t>the these</w:t>
      </w:r>
      <w:proofErr w:type="gramEnd"/>
      <w:r w:rsidRPr="00B54957">
        <w:rPr>
          <w:rStyle w:val="StyleUnderline"/>
        </w:rPr>
        <w:t xml:space="preserve"> patterns of hostility—is to emphasize the extent to which they are part of the American tradition.</w:t>
      </w:r>
      <w:r w:rsidRPr="00B54957">
        <w:t xml:space="preserve"> In calling for acceptance of Syrian refugees, President Obama, Sen. Elizabeth Warren, the Conference of Catholic Bishops, and others are voicing one set of American values—the ones we want to hold ourselves to. But the same goes for Sen. Ted Cruz, Gov. Greg Abbott, and the other Republican governors and presidential candidates who want to reject them—those too are American values.</w:t>
      </w:r>
    </w:p>
    <w:p w:rsidR="00335563" w:rsidRDefault="00335563" w:rsidP="00335563">
      <w:pPr>
        <w:pStyle w:val="Heading3"/>
      </w:pPr>
      <w:r>
        <w:lastRenderedPageBreak/>
        <w:t xml:space="preserve">1NC – No Economic Infrastructure </w:t>
      </w:r>
    </w:p>
    <w:p w:rsidR="00335563" w:rsidRPr="00BD1F3B" w:rsidRDefault="00335563" w:rsidP="00335563">
      <w:pPr>
        <w:pStyle w:val="Heading4"/>
      </w:pPr>
      <w:r>
        <w:t xml:space="preserve">Integration infrastructure is weak </w:t>
      </w:r>
    </w:p>
    <w:p w:rsidR="00335563" w:rsidRPr="009E2899" w:rsidRDefault="00335563" w:rsidP="00335563">
      <w:r w:rsidRPr="00BD1F3B">
        <w:rPr>
          <w:rStyle w:val="Style13ptBold"/>
        </w:rPr>
        <w:t>Reynolds 2017</w:t>
      </w:r>
      <w:r>
        <w:t xml:space="preserve"> [Oliver Reynolds, leading economist at </w:t>
      </w:r>
      <w:proofErr w:type="spellStart"/>
      <w:r w:rsidRPr="009E2899">
        <w:t>Focuseconomics</w:t>
      </w:r>
      <w:proofErr w:type="spellEnd"/>
      <w:r w:rsidRPr="009E2899">
        <w:t xml:space="preserve">, "Bounty or burden? The impact of refugees on European economies is far from clear," </w:t>
      </w:r>
      <w:proofErr w:type="spellStart"/>
      <w:r w:rsidRPr="009E2899">
        <w:t>FocusEconomics</w:t>
      </w:r>
      <w:proofErr w:type="spellEnd"/>
      <w:r w:rsidRPr="009E2899">
        <w:t xml:space="preserve"> Economic Forecasts from the World's Leading Economists,</w:t>
      </w:r>
      <w:r>
        <w:t xml:space="preserve"> 21 August 2017,</w:t>
      </w:r>
      <w:r w:rsidRPr="009E2899">
        <w:t xml:space="preserve"> </w:t>
      </w:r>
      <w:hyperlink r:id="rId14" w:history="1">
        <w:r w:rsidRPr="00771A41">
          <w:rPr>
            <w:rStyle w:val="Hyperlink"/>
          </w:rPr>
          <w:t>https://www.focus-economics.com/blog/impact-of-refugees-on-european-economies //</w:t>
        </w:r>
      </w:hyperlink>
      <w:r>
        <w:t xml:space="preserve"> </w:t>
      </w:r>
      <w:proofErr w:type="spellStart"/>
      <w:r>
        <w:t>wyo-rrt</w:t>
      </w:r>
      <w:proofErr w:type="spellEnd"/>
      <w:r>
        <w:t>]</w:t>
      </w:r>
    </w:p>
    <w:p w:rsidR="00335563" w:rsidRPr="00BD1F3B" w:rsidRDefault="00335563" w:rsidP="00335563">
      <w:pPr>
        <w:rPr>
          <w:rStyle w:val="StyleUnderline"/>
        </w:rPr>
      </w:pPr>
      <w:r w:rsidRPr="00BD1F3B">
        <w:rPr>
          <w:rStyle w:val="StyleUnderline"/>
        </w:rPr>
        <w:t>The economic impact is likely to be slightly positive in the short-term.</w:t>
      </w:r>
      <w:r w:rsidRPr="00BD1F3B">
        <w:t xml:space="preserve"> All the refugees arriving in the European Union need to be housed and fed. Their medical needs must be addressed, and both children and adults have to be educated in preparation for entry into local labor markets. Before they are ready to work, financial support is also necessary. The ensuing boost to government spending and fiscal transfers will give domestic demand a shot in the arm. According to estimates from the IMF, by the end of 2017 GDP in Austria, Germany and Sweden—three countries which have received large numbers of refugees per capita—will have been boosted by 0.5%, 0.3% and 0.4%, respectively. In Germany, by far the largest recipient in absolute terms, refugee-related expenditure amounted to more than EUR 20 billion last year. In the longer term, the picture becomes far murkier. This isn’t just because little is known about the current cohort of refugees, such as their average level of education or how long they will remain in their host countries. It is also because </w:t>
      </w:r>
      <w:r w:rsidRPr="00BD1F3B">
        <w:rPr>
          <w:rStyle w:val="StyleUnderline"/>
        </w:rPr>
        <w:t>the long-term economic impact of refugees rests largely on how successful countries are at weaving them into the economic fabric of their societies.</w:t>
      </w:r>
      <w:r w:rsidRPr="00BD1F3B">
        <w:t xml:space="preserve"> The more refugees who find jobs, and the better paid these jobs are, the greater the positive impact on labor supply, the public coffers and economic growth. </w:t>
      </w:r>
      <w:r w:rsidRPr="00BD1F3B">
        <w:rPr>
          <w:rStyle w:val="StyleUnderline"/>
        </w:rPr>
        <w:t>Upon arrival</w:t>
      </w:r>
      <w:r w:rsidRPr="00BD1F3B">
        <w:t xml:space="preserve">, however, </w:t>
      </w:r>
      <w:r w:rsidRPr="00BD1F3B">
        <w:rPr>
          <w:rStyle w:val="StyleUnderline"/>
        </w:rPr>
        <w:t>asylum seekers face myriad problems which hinder their integration into the labor market.</w:t>
      </w:r>
      <w:r w:rsidRPr="00BD1F3B">
        <w:t xml:space="preserve"> Many find that the </w:t>
      </w:r>
      <w:r w:rsidRPr="00BD1F3B">
        <w:rPr>
          <w:rStyle w:val="StyleUnderline"/>
        </w:rPr>
        <w:t>qualifications they held in their home countries are no longer recognized</w:t>
      </w:r>
      <w:r w:rsidRPr="00BD1F3B">
        <w:t xml:space="preserve">, and even those who hold valid qualifications are </w:t>
      </w:r>
      <w:r w:rsidRPr="00BD1F3B">
        <w:rPr>
          <w:rStyle w:val="StyleUnderline"/>
        </w:rPr>
        <w:t>faced with a language barrier</w:t>
      </w:r>
      <w:r w:rsidRPr="00BD1F3B">
        <w:t xml:space="preserve">; the vast majority of the refugees who have reached the European Union in the last few years lack basic competence in their host country’s language. </w:t>
      </w:r>
      <w:r w:rsidRPr="00BD1F3B">
        <w:rPr>
          <w:rStyle w:val="StyleUnderline"/>
        </w:rPr>
        <w:t>The process of applying for and being granted asylum is also a protracted one, often lasting around six months</w:t>
      </w:r>
      <w:r w:rsidRPr="00BD1F3B">
        <w:t xml:space="preserve">. In some European nations, it is even longer, as </w:t>
      </w:r>
      <w:r w:rsidRPr="00BD1F3B">
        <w:rPr>
          <w:rStyle w:val="StyleUnderline"/>
        </w:rPr>
        <w:t>the sudden influx of refugees has led to a huge backlog of unprocessed claims.</w:t>
      </w:r>
      <w:r w:rsidRPr="00BD1F3B">
        <w:t xml:space="preserve"> </w:t>
      </w:r>
      <w:r w:rsidRPr="00BD1F3B">
        <w:rPr>
          <w:rStyle w:val="StyleUnderline"/>
        </w:rPr>
        <w:t>In many countries, asylum seekers are not normally allowed to work while their claims are being processed, increasing the risks of demotivation and deskilling.</w:t>
      </w:r>
      <w:r w:rsidRPr="00BD1F3B">
        <w:t xml:space="preserve"> Even </w:t>
      </w:r>
      <w:r w:rsidRPr="00BD1F3B">
        <w:rPr>
          <w:rStyle w:val="StyleUnderline"/>
        </w:rPr>
        <w:t>in Germany</w:t>
      </w:r>
      <w:r w:rsidRPr="00BD1F3B">
        <w:t xml:space="preserve">, which is known for the efficiency of its bureaucracy and labor market, </w:t>
      </w:r>
      <w:r w:rsidRPr="00BD1F3B">
        <w:rPr>
          <w:rStyle w:val="StyleUnderline"/>
        </w:rPr>
        <w:t>only around 500,000 of the 1.2 million refugees had completed the first stages of the integration process and signed up as job seekers by March 2017. Of these refugees, a mere 12% had found employment</w:t>
      </w:r>
      <w:r w:rsidRPr="00BD1F3B">
        <w:t xml:space="preserve">. If past experience is anything to go by, the full economic integration of refugees will prove an arduous task. </w:t>
      </w:r>
      <w:r w:rsidRPr="00BD1F3B">
        <w:rPr>
          <w:rStyle w:val="StyleUnderline"/>
        </w:rPr>
        <w:t>Studies from many developed countries have repeatedly shown that refugees tend to earn less, have worse employment prospects and hold lower occupational status than native workers or economic migrants.</w:t>
      </w:r>
      <w:r w:rsidRPr="00BD1F3B">
        <w:t xml:space="preserve"> Even in Sweden, a country with a relatively strong track record of integrating refugees, a study of those arriving between 1997 and 2010 found that fewer than 20% had found employment after one year. Ten years down the line, only between 50% and 60% were working, significantly below the corresponding figure for Swedish natives. However, there is much that nations can do to help refugees integrate more seamlessly into society. For instance, Germany’s integration law, which was approved by its parliament in 2016, provides culture and languages classes for newcomers. This policy is similar to Sweden’s longer-standing introduction program, which includes an interview with the Public Employment Service (PES) in order to create a tailored action plan for each refugee, and provides personalized training, employment assistance, and financial and housing support. Special measures in the labor market could also be </w:t>
      </w:r>
      <w:r w:rsidRPr="00BD1F3B">
        <w:lastRenderedPageBreak/>
        <w:t xml:space="preserve">considered, in order to overcome any initial jitters employers may have about hiring refugees. Wage subsidies for firms who hire refugees have proven effective in several Nordic countries. The experience of refugees in the Netherlands has shown that work at temporary agencies can be another useful stepping stone, helping new arrivals adjust to labor market conditions. Enabling asylum seekers to hit the ground running and apply for jobs upon arrival, provided certain conditions are met, would also help; this is currently the case in Sweden, for example. </w:t>
      </w:r>
      <w:r w:rsidRPr="00BD1F3B">
        <w:rPr>
          <w:rStyle w:val="StyleUnderline"/>
        </w:rPr>
        <w:t>Policies which boost the labor market participation rate more generally will likely have an outsized effect on refugees. Improving the geographical mobility of migrants, making labor markets suppler and thus more adaptable to tumultuous technological change, and avoiding welfare traps due to an overlap between the benefit system and the tax system would all help refugees get their foot on the employment ladder.</w:t>
      </w:r>
      <w:r>
        <w:rPr>
          <w:rStyle w:val="StyleUnderline"/>
        </w:rPr>
        <w:t xml:space="preserve"> </w:t>
      </w:r>
    </w:p>
    <w:p w:rsidR="00335563" w:rsidRDefault="00335563" w:rsidP="00335563">
      <w:pPr>
        <w:pStyle w:val="Heading3"/>
      </w:pPr>
      <w:r>
        <w:lastRenderedPageBreak/>
        <w:t>1NC – Several Problems</w:t>
      </w:r>
    </w:p>
    <w:p w:rsidR="00335563" w:rsidRDefault="00335563" w:rsidP="00335563">
      <w:pPr>
        <w:pStyle w:val="Heading4"/>
      </w:pPr>
      <w:r>
        <w:t xml:space="preserve">Influx of refugees creates a litany of constraints and issues for host countries </w:t>
      </w:r>
    </w:p>
    <w:p w:rsidR="00335563" w:rsidRPr="00D05011" w:rsidRDefault="00335563" w:rsidP="00335563">
      <w:proofErr w:type="spellStart"/>
      <w:r w:rsidRPr="00E2145F">
        <w:rPr>
          <w:rStyle w:val="Style13ptBold"/>
        </w:rPr>
        <w:t>Shellito</w:t>
      </w:r>
      <w:proofErr w:type="spellEnd"/>
      <w:r w:rsidRPr="00E2145F">
        <w:rPr>
          <w:rStyle w:val="Style13ptBold"/>
        </w:rPr>
        <w:t xml:space="preserve"> 2016</w:t>
      </w:r>
      <w:r>
        <w:t xml:space="preserve"> [Kevin </w:t>
      </w:r>
      <w:proofErr w:type="spellStart"/>
      <w:r>
        <w:t>Shellito</w:t>
      </w:r>
      <w:proofErr w:type="spellEnd"/>
      <w:r>
        <w:t xml:space="preserve">, University of </w:t>
      </w:r>
      <w:proofErr w:type="spellStart"/>
      <w:r>
        <w:t>Pennsylvannia</w:t>
      </w:r>
      <w:proofErr w:type="spellEnd"/>
      <w:r>
        <w:t xml:space="preserve">, 2016 "The Economic Effect of Refugee Crises on Host Countries and Implications for the Lebanese Case," </w:t>
      </w:r>
      <w:r w:rsidRPr="00D05011">
        <w:rPr>
          <w:i/>
        </w:rPr>
        <w:t>Joseph Wharton Scholars</w:t>
      </w:r>
      <w:r>
        <w:t xml:space="preserve">, </w:t>
      </w:r>
      <w:r w:rsidRPr="00E2145F">
        <w:t>https://</w:t>
      </w:r>
      <w:r>
        <w:t xml:space="preserve"> </w:t>
      </w:r>
      <w:r w:rsidRPr="00E2145F">
        <w:t>repository</w:t>
      </w:r>
      <w:r>
        <w:t xml:space="preserve"> </w:t>
      </w:r>
      <w:proofErr w:type="gramStart"/>
      <w:r w:rsidRPr="00E2145F">
        <w:t>.upenn.edu/cgi/viewcontent.cgi?article</w:t>
      </w:r>
      <w:proofErr w:type="gramEnd"/>
      <w:r w:rsidRPr="00E2145F">
        <w:t>=1022&amp;context=joseph_wharton_scholars</w:t>
      </w:r>
      <w:r>
        <w:t xml:space="preserve"> // </w:t>
      </w:r>
      <w:proofErr w:type="spellStart"/>
      <w:r>
        <w:t>wyo-rrt</w:t>
      </w:r>
      <w:proofErr w:type="spellEnd"/>
      <w:r>
        <w:t>]</w:t>
      </w:r>
    </w:p>
    <w:p w:rsidR="00335563" w:rsidRDefault="00335563" w:rsidP="00335563">
      <w:r w:rsidRPr="00D05011">
        <w:rPr>
          <w:rStyle w:val="StyleUnderline"/>
        </w:rPr>
        <w:t xml:space="preserve">Refugee crises may also bring negative </w:t>
      </w:r>
      <w:r w:rsidRPr="00E2145F">
        <w:t>economic</w:t>
      </w:r>
      <w:r w:rsidRPr="00D05011">
        <w:rPr>
          <w:rStyle w:val="StyleUnderline"/>
        </w:rPr>
        <w:t xml:space="preserve"> consequences.</w:t>
      </w:r>
      <w:r w:rsidRPr="00E2145F">
        <w:t xml:space="preserve"> Although this view is commonly heard in political punditry, existing academic literature has also identified many mechanisms in which these consequences occur, three of which are discussed below. </w:t>
      </w:r>
      <w:r w:rsidRPr="00D05011">
        <w:rPr>
          <w:rStyle w:val="Emphasis"/>
        </w:rPr>
        <w:t>First, refugees can strain the services systems of host countries.</w:t>
      </w:r>
      <w:r w:rsidRPr="00E2145F">
        <w:t xml:space="preserve"> </w:t>
      </w:r>
      <w:r w:rsidRPr="00D05011">
        <w:rPr>
          <w:rStyle w:val="StyleUnderline"/>
        </w:rPr>
        <w:t xml:space="preserve">These strains occur in the task of processing and receiving refugees as well as integrating them into the host country. Examples of expenses include housing, healthcare, education, food, water, and utilities </w:t>
      </w:r>
      <w:r w:rsidRPr="00E2145F">
        <w:t>(</w:t>
      </w:r>
      <w:proofErr w:type="spellStart"/>
      <w:r w:rsidRPr="00E2145F">
        <w:t>Aiyar</w:t>
      </w:r>
      <w:proofErr w:type="spellEnd"/>
      <w:r w:rsidRPr="00E2145F">
        <w:t xml:space="preserve"> et al. 2016). Understandably, the quality of a specific service may go down as it becomes strained to accommodate more people. </w:t>
      </w:r>
      <w:r w:rsidRPr="00D05011">
        <w:rPr>
          <w:rStyle w:val="StyleUnderline"/>
        </w:rPr>
        <w:t>For example, in Turkey, increases in Syrian refugees have been associated with declines in quality of education and healthcare services</w:t>
      </w:r>
      <w:r w:rsidRPr="00E2145F">
        <w:t xml:space="preserve"> (</w:t>
      </w:r>
      <w:proofErr w:type="spellStart"/>
      <w:r w:rsidRPr="00E2145F">
        <w:t>Goksel</w:t>
      </w:r>
      <w:proofErr w:type="spellEnd"/>
      <w:r w:rsidRPr="00E2145F">
        <w:t xml:space="preserve"> and </w:t>
      </w:r>
      <w:proofErr w:type="spellStart"/>
      <w:r w:rsidRPr="00E2145F">
        <w:t>Ozturkler</w:t>
      </w:r>
      <w:proofErr w:type="spellEnd"/>
      <w:r w:rsidRPr="00E2145F">
        <w:t xml:space="preserve"> 2015). Similarly, in Europe, the IMF estimates that refugees will cost EU countries nearly 0.1 percent of GDP on average (</w:t>
      </w:r>
      <w:proofErr w:type="spellStart"/>
      <w:r w:rsidRPr="00E2145F">
        <w:t>Aiyar</w:t>
      </w:r>
      <w:proofErr w:type="spellEnd"/>
      <w:r w:rsidRPr="00E2145F">
        <w:t xml:space="preserve"> et al. 2016). </w:t>
      </w:r>
      <w:r w:rsidRPr="00D05011">
        <w:rPr>
          <w:rStyle w:val="StyleUnderline"/>
        </w:rPr>
        <w:t>The heavy amount of literature</w:t>
      </w:r>
      <w:r w:rsidRPr="00E2145F">
        <w:t xml:space="preserve"> (on the 1990s Balkan crisis, for example) </w:t>
      </w:r>
      <w:r w:rsidRPr="00D05011">
        <w:rPr>
          <w:rStyle w:val="StyleUnderline"/>
        </w:rPr>
        <w:t>that discusses “burden-sharing”—the cooperative process of one state taking responsibility for refugees that would usually fall under the purview of a different, but currently resource-strained,</w:t>
      </w:r>
      <w:r w:rsidRPr="00E2145F">
        <w:t xml:space="preserve"> state—also suggests that this public service strain is a serious and relevant concern. (</w:t>
      </w:r>
      <w:proofErr w:type="spellStart"/>
      <w:r w:rsidRPr="00E2145F">
        <w:t>Suhrke</w:t>
      </w:r>
      <w:proofErr w:type="spellEnd"/>
      <w:r w:rsidRPr="00E2145F">
        <w:t xml:space="preserve"> 1998; Shimizu and Sandler 2002; Hartley and Sandler 1999; </w:t>
      </w:r>
      <w:proofErr w:type="spellStart"/>
      <w:r w:rsidRPr="00E2145F">
        <w:t>Barutciski</w:t>
      </w:r>
      <w:proofErr w:type="spellEnd"/>
      <w:r w:rsidRPr="00E2145F">
        <w:t xml:space="preserve"> and </w:t>
      </w:r>
      <w:proofErr w:type="spellStart"/>
      <w:r w:rsidRPr="00E2145F">
        <w:t>Suhrke</w:t>
      </w:r>
      <w:proofErr w:type="spellEnd"/>
      <w:r w:rsidRPr="00E2145F">
        <w:t xml:space="preserve"> 2001). Similarly, in today’s crisis, those countries facing the largest strain 17 from refugees (for example, Turkey, Jordan, and Lebanon) have called upon the international community for more support and diffusion of financial responsibility (Lowe 2016; “In Jordan…” 2015). And while this paper earlier highlighted that some public expenditures may strengthen the long-term infrastructure of a country, this does not come without the short-term cost, namely increased taxation to pay for the project as well as the opportunity cost of foregoing other potential investment opportunities (</w:t>
      </w:r>
      <w:proofErr w:type="spellStart"/>
      <w:r w:rsidRPr="00E2145F">
        <w:t>Zetter</w:t>
      </w:r>
      <w:proofErr w:type="spellEnd"/>
      <w:r w:rsidRPr="00E2145F">
        <w:t xml:space="preserve"> 2012). </w:t>
      </w:r>
      <w:r w:rsidRPr="00D05011">
        <w:rPr>
          <w:rStyle w:val="Emphasis"/>
        </w:rPr>
        <w:t>Second,</w:t>
      </w:r>
      <w:r w:rsidRPr="00E2145F">
        <w:t xml:space="preserve"> and related to strained services, </w:t>
      </w:r>
      <w:r w:rsidRPr="00D05011">
        <w:rPr>
          <w:rStyle w:val="Emphasis"/>
        </w:rPr>
        <w:t>is the issue of overcrowding in the host nation.</w:t>
      </w:r>
      <w:r w:rsidRPr="00E2145F">
        <w:t xml:space="preserve"> When hundreds of thousands of refugees arrive in a concentrated area, disease can quickly break out (Caldwell 2015). </w:t>
      </w:r>
      <w:r w:rsidRPr="00D05011">
        <w:rPr>
          <w:rStyle w:val="StyleUnderline"/>
        </w:rPr>
        <w:t>The UN has reported that overcrowding has turned refugee camps</w:t>
      </w:r>
      <w:r w:rsidRPr="00E2145F">
        <w:t>—in South Sudan, for example—</w:t>
      </w:r>
      <w:r w:rsidRPr="00D05011">
        <w:rPr>
          <w:rStyle w:val="StyleUnderline"/>
        </w:rPr>
        <w:t>from a welcoming refuge to a squalid encampment teeming with outbreaks of Hepatitis, cholera, malaria, and jaundice</w:t>
      </w:r>
      <w:r w:rsidRPr="00E2145F">
        <w:t xml:space="preserve"> (Sinha 2012). </w:t>
      </w:r>
      <w:r w:rsidRPr="00D05011">
        <w:rPr>
          <w:rStyle w:val="StyleUnderline"/>
        </w:rPr>
        <w:t>This has</w:t>
      </w:r>
      <w:r w:rsidRPr="00E2145F">
        <w:t xml:space="preserve"> immediate negative economic effects, but can also have </w:t>
      </w:r>
      <w:r w:rsidRPr="00D05011">
        <w:rPr>
          <w:rStyle w:val="StyleUnderline"/>
        </w:rPr>
        <w:t>long-term</w:t>
      </w:r>
      <w:r w:rsidRPr="00E2145F">
        <w:t xml:space="preserve"> economic </w:t>
      </w:r>
      <w:r w:rsidRPr="00D05011">
        <w:rPr>
          <w:rStyle w:val="StyleUnderline"/>
        </w:rPr>
        <w:t>effects by negatively impacting maternal and early childhood health</w:t>
      </w:r>
      <w:r w:rsidRPr="00E2145F">
        <w:t xml:space="preserve"> (Baez 2011). In line with this idea of a lack of physical space, </w:t>
      </w:r>
      <w:r w:rsidRPr="00D05011">
        <w:rPr>
          <w:rStyle w:val="StyleUnderline"/>
        </w:rPr>
        <w:t>refugees may also crowd out natives in local economic markets—from food to housing—and distort prices</w:t>
      </w:r>
      <w:r w:rsidRPr="00E2145F">
        <w:t xml:space="preserve"> (Hatton and Williamson 2003). Turkey, for example, has seen dramatic increases in rental prices for housing as a result of the refugee crisis (</w:t>
      </w:r>
      <w:proofErr w:type="spellStart"/>
      <w:r w:rsidRPr="00E2145F">
        <w:t>Orhan</w:t>
      </w:r>
      <w:proofErr w:type="spellEnd"/>
      <w:r w:rsidRPr="00E2145F">
        <w:t xml:space="preserve"> and </w:t>
      </w:r>
      <w:proofErr w:type="spellStart"/>
      <w:r w:rsidRPr="00E2145F">
        <w:t>Gundogar</w:t>
      </w:r>
      <w:proofErr w:type="spellEnd"/>
      <w:r w:rsidRPr="00E2145F">
        <w:t xml:space="preserve"> 2015). </w:t>
      </w:r>
      <w:r w:rsidRPr="00D05011">
        <w:rPr>
          <w:rStyle w:val="StyleUnderline"/>
        </w:rPr>
        <w:t>In some cases, unscrupulous—but opportunistic—landlords have kicked out lower income Turkish tenants in favor of Syrians, many of which may have a higher willingness and capacity to pay (</w:t>
      </w:r>
      <w:proofErr w:type="spellStart"/>
      <w:r w:rsidRPr="00E2145F">
        <w:t>Orhan</w:t>
      </w:r>
      <w:proofErr w:type="spellEnd"/>
      <w:r w:rsidRPr="00E2145F">
        <w:t xml:space="preserve"> and </w:t>
      </w:r>
      <w:proofErr w:type="spellStart"/>
      <w:r w:rsidRPr="00E2145F">
        <w:t>Gundogar</w:t>
      </w:r>
      <w:proofErr w:type="spellEnd"/>
      <w:r w:rsidRPr="00E2145F">
        <w:t xml:space="preserve"> 2015). Additionally, while the aforementioned study of refugees from Rwanda and Burundi in Tanzania showed that an increase in food prices benefitted local producers, it </w:t>
      </w:r>
      <w:r w:rsidRPr="00D05011">
        <w:rPr>
          <w:rStyle w:val="StyleUnderline"/>
        </w:rPr>
        <w:t xml:space="preserve">hurt local net-consumers of food, often requiring them to rely heavily on food aid from organizations such as the UN World Food </w:t>
      </w:r>
      <w:proofErr w:type="spellStart"/>
      <w:r w:rsidRPr="00D05011">
        <w:rPr>
          <w:rStyle w:val="StyleUnderline"/>
        </w:rPr>
        <w:t>Programme</w:t>
      </w:r>
      <w:proofErr w:type="spellEnd"/>
      <w:r w:rsidRPr="00E2145F">
        <w:t xml:space="preserve"> (</w:t>
      </w:r>
      <w:proofErr w:type="spellStart"/>
      <w:r w:rsidRPr="00E2145F">
        <w:t>Alix</w:t>
      </w:r>
      <w:proofErr w:type="spellEnd"/>
      <w:r w:rsidRPr="00E2145F">
        <w:t xml:space="preserve">-Garcia &amp; </w:t>
      </w:r>
      <w:proofErr w:type="spellStart"/>
      <w:r w:rsidRPr="00E2145F">
        <w:t>Saah</w:t>
      </w:r>
      <w:proofErr w:type="spellEnd"/>
      <w:r w:rsidRPr="00E2145F">
        <w:t xml:space="preserve"> 2010). 18 Further, overcrowding can lead to environmental degradation, which has become a serious concern in areas faced with a large influx of refugees</w:t>
      </w:r>
      <w:r w:rsidRPr="00D05011">
        <w:rPr>
          <w:rStyle w:val="Emphasis"/>
        </w:rPr>
        <w:t>. The UNHCR concedes that refugee-affected areas may face increased issues of “deforestation, soil erosion, pollution, and depletion of water resources”</w:t>
      </w:r>
      <w:r w:rsidRPr="00E2145F">
        <w:t xml:space="preserve"> (“Refugees and the </w:t>
      </w:r>
      <w:r w:rsidRPr="00E2145F">
        <w:lastRenderedPageBreak/>
        <w:t xml:space="preserve">Environment” 2001). </w:t>
      </w:r>
      <w:proofErr w:type="spellStart"/>
      <w:r w:rsidRPr="00E2145F">
        <w:t>Jayna</w:t>
      </w:r>
      <w:proofErr w:type="spellEnd"/>
      <w:r w:rsidRPr="00E2145F">
        <w:t xml:space="preserve"> Smith notes that these environmental consequences also have spillover effects, stating that “In a refugee situation, excessive damage to the environment not only causes deterioration of refugees' welfare but also leads to competition with local communities over scarce resources” (Smith). </w:t>
      </w:r>
      <w:r w:rsidRPr="00D05011">
        <w:rPr>
          <w:rStyle w:val="StyleUnderline"/>
        </w:rPr>
        <w:t>This idea of competition can lead to a toxic “us against them” mentality, which is the kind of social strife</w:t>
      </w:r>
      <w:r w:rsidRPr="00E2145F">
        <w:t xml:space="preserve"> that the next paragraph of this paper seeks to address. </w:t>
      </w:r>
      <w:r w:rsidRPr="00D05011">
        <w:rPr>
          <w:rStyle w:val="Emphasis"/>
        </w:rPr>
        <w:t>A third concerning implication for refugee crises is</w:t>
      </w:r>
      <w:r w:rsidRPr="00E2145F">
        <w:t xml:space="preserve"> the disruptive negative economic impact </w:t>
      </w:r>
      <w:r w:rsidRPr="00D05011">
        <w:rPr>
          <w:rStyle w:val="Emphasis"/>
        </w:rPr>
        <w:t>that can emerge as a result of societal strife and potential civil conflict</w:t>
      </w:r>
      <w:r w:rsidRPr="00D05011">
        <w:rPr>
          <w:rStyle w:val="StyleUnderline"/>
        </w:rPr>
        <w:t>. On a broader level, refugees may increase the potential for internal conflict and war in the host nation</w:t>
      </w:r>
      <w:r w:rsidRPr="00E2145F">
        <w:t xml:space="preserve"> (</w:t>
      </w:r>
      <w:proofErr w:type="spellStart"/>
      <w:r w:rsidRPr="00E2145F">
        <w:t>Salehyan</w:t>
      </w:r>
      <w:proofErr w:type="spellEnd"/>
      <w:r w:rsidRPr="00E2145F">
        <w:t xml:space="preserve"> and </w:t>
      </w:r>
      <w:proofErr w:type="spellStart"/>
      <w:r w:rsidRPr="00E2145F">
        <w:t>Gleditsch</w:t>
      </w:r>
      <w:proofErr w:type="spellEnd"/>
      <w:r w:rsidRPr="00E2145F">
        <w:t xml:space="preserve"> 2006). For example, in the Horn of Africa, famine-driven refugee crises have often led to conflicting tribal and ethnic groups confined to a small geographic area (</w:t>
      </w:r>
      <w:proofErr w:type="spellStart"/>
      <w:r w:rsidRPr="00E2145F">
        <w:t>Salehyan</w:t>
      </w:r>
      <w:proofErr w:type="spellEnd"/>
      <w:r w:rsidRPr="00E2145F">
        <w:t xml:space="preserve"> 2008; Bakewell 2007; De </w:t>
      </w:r>
      <w:proofErr w:type="spellStart"/>
      <w:r w:rsidRPr="00E2145F">
        <w:t>Largy</w:t>
      </w:r>
      <w:proofErr w:type="spellEnd"/>
      <w:r w:rsidRPr="00E2145F">
        <w:t xml:space="preserve"> 1990). </w:t>
      </w:r>
      <w:r w:rsidRPr="00D05011">
        <w:rPr>
          <w:rStyle w:val="StyleUnderline"/>
        </w:rPr>
        <w:t xml:space="preserve">On a smaller scale than all-out war, refugees can create social tensions, especially in cases where the refugees have distinct religious, political, or ethnic identities from the citizens of the host country </w:t>
      </w:r>
      <w:r w:rsidRPr="00E2145F">
        <w:t>(</w:t>
      </w:r>
      <w:proofErr w:type="spellStart"/>
      <w:r w:rsidRPr="00E2145F">
        <w:t>Tornkvsit</w:t>
      </w:r>
      <w:proofErr w:type="spellEnd"/>
      <w:r w:rsidRPr="00E2145F">
        <w:t xml:space="preserve"> 2015). This has been seen most recently in Sweden—a fairly homogeneous nation—through the torching of refugee shelters (</w:t>
      </w:r>
      <w:proofErr w:type="spellStart"/>
      <w:r w:rsidRPr="00E2145F">
        <w:t>Traub</w:t>
      </w:r>
      <w:proofErr w:type="spellEnd"/>
      <w:r w:rsidRPr="00E2145F">
        <w:t xml:space="preserve"> 2016). Aside from the refugee-native dynamic, </w:t>
      </w:r>
      <w:r w:rsidRPr="00D05011">
        <w:rPr>
          <w:rStyle w:val="StyleUnderline"/>
        </w:rPr>
        <w:t xml:space="preserve">societal strife </w:t>
      </w:r>
      <w:proofErr w:type="gramStart"/>
      <w:r w:rsidRPr="00D05011">
        <w:rPr>
          <w:rStyle w:val="StyleUnderline"/>
        </w:rPr>
        <w:t>grow</w:t>
      </w:r>
      <w:proofErr w:type="gramEnd"/>
      <w:r w:rsidRPr="00D05011">
        <w:rPr>
          <w:rStyle w:val="StyleUnderline"/>
        </w:rPr>
        <w:t xml:space="preserve"> between factions of the native population over how to deal with the refugees.</w:t>
      </w:r>
      <w:r w:rsidRPr="00E2145F">
        <w:t xml:space="preserve"> </w:t>
      </w:r>
      <w:r w:rsidRPr="00D05011">
        <w:rPr>
          <w:rStyle w:val="StyleUnderline"/>
        </w:rPr>
        <w:t>This can most recently be seen in the case of the European Union, where countries like Sweden and Germany have adhered to more of an open door policy</w:t>
      </w:r>
      <w:r w:rsidRPr="00E2145F">
        <w:t>, while some, like Hungary, have completely closed off their borders (</w:t>
      </w:r>
      <w:proofErr w:type="spellStart"/>
      <w:r w:rsidRPr="00E2145F">
        <w:t>Traub</w:t>
      </w:r>
      <w:proofErr w:type="spellEnd"/>
      <w:r w:rsidRPr="00E2145F">
        <w:t xml:space="preserve"> 19 2016). This has resulted in a lack of burden-sharing that has frustrated the more open countries. In the process, these countries have violated the multilateral Schengen Agreement for a “borderless” Europe, potentially undermining the very credibility of the European Union as a unified institution (</w:t>
      </w:r>
      <w:proofErr w:type="spellStart"/>
      <w:r w:rsidRPr="00E2145F">
        <w:t>Traub</w:t>
      </w:r>
      <w:proofErr w:type="spellEnd"/>
      <w:r w:rsidRPr="00E2145F">
        <w:t xml:space="preserve"> 2016). As a perennially divisive issue, refugee crises are liable to cause this kind of social strife no matter where they occur</w:t>
      </w:r>
      <w:r w:rsidRPr="00D05011">
        <w:rPr>
          <w:rStyle w:val="StyleUnderline"/>
        </w:rPr>
        <w:t xml:space="preserve">. Even in countries where the refugees have roughly similar </w:t>
      </w:r>
      <w:r w:rsidRPr="00E2145F">
        <w:t xml:space="preserve">(vis-à-vis the above Sweden example) </w:t>
      </w:r>
      <w:r w:rsidRPr="00D05011">
        <w:rPr>
          <w:rStyle w:val="StyleUnderline"/>
        </w:rPr>
        <w:t>identities to the citizens of the host country, resentment, and sometimes even violence, may still surface among the natives.</w:t>
      </w:r>
      <w:r w:rsidRPr="00E2145F">
        <w:t xml:space="preserve"> For example, Peshawar, a Pakistani city located near the border with Afghanistan, is home to thousands of Afghan refugees. Fleeing the Soviets, the Taliban, and the American war, these refugees have settled in nearby Pakistan. However, </w:t>
      </w:r>
      <w:r w:rsidRPr="00D05011">
        <w:rPr>
          <w:rStyle w:val="Emphasis"/>
        </w:rPr>
        <w:t>despite the close geographic proximity, shared languages, and similar religious backgrounds, Afghan refugees have been subject to police brutality, discrimination, and lack of access to basic medical resources. They’ve also faced backlash and blame for Taliban attacks</w:t>
      </w:r>
      <w:r w:rsidRPr="00E2145F">
        <w:t>, such as the 2014 shooting at a Peshawar school that killed over 130 schoolchildren (</w:t>
      </w:r>
      <w:proofErr w:type="spellStart"/>
      <w:r w:rsidRPr="00E2145F">
        <w:t>Abid</w:t>
      </w:r>
      <w:proofErr w:type="spellEnd"/>
      <w:r w:rsidRPr="00E2145F">
        <w:t xml:space="preserve"> 2015; </w:t>
      </w:r>
      <w:proofErr w:type="spellStart"/>
      <w:r w:rsidRPr="00E2145F">
        <w:t>Saifi</w:t>
      </w:r>
      <w:proofErr w:type="spellEnd"/>
      <w:r w:rsidRPr="00E2145F">
        <w:t xml:space="preserve"> and </w:t>
      </w:r>
      <w:proofErr w:type="spellStart"/>
      <w:r w:rsidRPr="00E2145F">
        <w:t>Botehlo</w:t>
      </w:r>
      <w:proofErr w:type="spellEnd"/>
      <w:r w:rsidRPr="00E2145F">
        <w:t xml:space="preserve"> 2014). This potential for—and realization of—conflict and hostility can destabilize a host country and prevent meaningful economic development from gaining any traction: </w:t>
      </w:r>
      <w:proofErr w:type="gramStart"/>
      <w:r w:rsidRPr="00E2145F">
        <w:t>the</w:t>
      </w:r>
      <w:proofErr w:type="gramEnd"/>
      <w:r w:rsidRPr="00E2145F">
        <w:t xml:space="preserve"> World Bank estimates that any kind of extended civil conflict can deprive a developing country of up to the equivalent of 30 years of GDP growth (World Development Report 2011)</w:t>
      </w:r>
    </w:p>
    <w:p w:rsidR="00335563" w:rsidRDefault="00335563" w:rsidP="00335563">
      <w:pPr>
        <w:pStyle w:val="Heading4"/>
      </w:pPr>
      <w:r>
        <w:t xml:space="preserve">Refugee’s bear a large cost on U.S. tax payers – status </w:t>
      </w:r>
      <w:proofErr w:type="spellStart"/>
      <w:r>
        <w:t>squo</w:t>
      </w:r>
      <w:proofErr w:type="spellEnd"/>
      <w:r>
        <w:t xml:space="preserve"> humanitarian aid is a better option and helps more than just a few </w:t>
      </w:r>
    </w:p>
    <w:p w:rsidR="00335563" w:rsidRDefault="00335563" w:rsidP="00335563">
      <w:proofErr w:type="spellStart"/>
      <w:r w:rsidRPr="00074313">
        <w:rPr>
          <w:rStyle w:val="Style13ptBold"/>
        </w:rPr>
        <w:t>Krikorian</w:t>
      </w:r>
      <w:proofErr w:type="spellEnd"/>
      <w:r w:rsidRPr="00074313">
        <w:rPr>
          <w:rStyle w:val="Style13ptBold"/>
        </w:rPr>
        <w:t xml:space="preserve"> 2015</w:t>
      </w:r>
      <w:r>
        <w:t xml:space="preserve"> [Mark </w:t>
      </w:r>
      <w:proofErr w:type="spellStart"/>
      <w:r>
        <w:t>Krikorian</w:t>
      </w:r>
      <w:proofErr w:type="spellEnd"/>
      <w:r>
        <w:t xml:space="preserve"> is a nationally recognized expert on immigration issues and has served as the Executive Director of the Center for Immigration Studies since 1995, 11-18-2015, “The Syrian Refugee Crisis and Its Impact on the Security of the U.S. Refugee Admissions Program”, Center for Immigration Studies (CIS), </w:t>
      </w:r>
      <w:hyperlink r:id="rId15" w:history="1">
        <w:r w:rsidRPr="0024282A">
          <w:rPr>
            <w:rStyle w:val="Hyperlink"/>
          </w:rPr>
          <w:t>https://cis.org/Testimony/Syrian-Refugee-Crisis-and-Its-Impact-Security-US-Refugee-Admissions-Program //</w:t>
        </w:r>
      </w:hyperlink>
      <w:r>
        <w:t xml:space="preserve"> </w:t>
      </w:r>
      <w:proofErr w:type="spellStart"/>
      <w:r>
        <w:t>wyo-rrt</w:t>
      </w:r>
      <w:proofErr w:type="spellEnd"/>
      <w:r>
        <w:t>]</w:t>
      </w:r>
    </w:p>
    <w:p w:rsidR="00335563" w:rsidRPr="00366CCE" w:rsidRDefault="00335563" w:rsidP="00335563">
      <w:pPr>
        <w:rPr>
          <w:rStyle w:val="StyleUnderline"/>
        </w:rPr>
      </w:pPr>
      <w:r w:rsidRPr="00074313">
        <w:t xml:space="preserve">In addition to the security threats that refugee resettlement poses, any effort to extend humanitarian assistance to refugees must consider how effective it will be. This question also has two facets. A) More can be helped abroad. Bringing refugees into our country makes us feel good about ourselves. </w:t>
      </w:r>
      <w:r w:rsidRPr="00074313">
        <w:lastRenderedPageBreak/>
        <w:t xml:space="preserve">Newspapers run heart-warming stories of overcoming adversity; churches embrace the objects of their charity; politicians wax nostalgic about their grandparents. But </w:t>
      </w:r>
      <w:r w:rsidRPr="00366CCE">
        <w:rPr>
          <w:rStyle w:val="StyleUnderline"/>
        </w:rPr>
        <w:t>the goal of refugee assistance is</w:t>
      </w:r>
      <w:r w:rsidRPr="00074313">
        <w:t xml:space="preserve"> not to make us feel good. It is </w:t>
      </w:r>
      <w:r w:rsidRPr="00366CCE">
        <w:rPr>
          <w:rStyle w:val="StyleUnderline"/>
        </w:rPr>
        <w:t>to assist as many people as possible with the resources available.</w:t>
      </w:r>
      <w:r w:rsidRPr="00074313">
        <w:t xml:space="preserve"> And resettling a relative handful of them here to help us bask in our own righteousness means we are sacrificing the much larger number who could have been helped with the same resources. </w:t>
      </w:r>
      <w:r w:rsidRPr="00366CCE">
        <w:rPr>
          <w:rStyle w:val="StyleUnderline"/>
        </w:rPr>
        <w:t>The difference in cost is enormous.</w:t>
      </w:r>
      <w:r w:rsidRPr="00074313">
        <w:t xml:space="preserve"> </w:t>
      </w:r>
      <w:r w:rsidRPr="00366CCE">
        <w:rPr>
          <w:rStyle w:val="StyleUnderline"/>
        </w:rPr>
        <w:t xml:space="preserve">The Center for Immigration Studies has calculated that it </w:t>
      </w:r>
      <w:r w:rsidRPr="00366CCE">
        <w:rPr>
          <w:rStyle w:val="Emphasis"/>
        </w:rPr>
        <w:t>costs 12 times as much to resettle a refugee in the United States</w:t>
      </w:r>
      <w:r w:rsidRPr="00366CCE">
        <w:rPr>
          <w:rStyle w:val="StyleUnderline"/>
        </w:rPr>
        <w:t xml:space="preserve"> as it does to care for the same refugee in the neighboring countries of first asylum, namely Turkey, Jordan, and Lebanon</w:t>
      </w:r>
      <w:r w:rsidRPr="00074313">
        <w:t xml:space="preserve">.11 </w:t>
      </w:r>
      <w:r w:rsidRPr="00366CCE">
        <w:rPr>
          <w:rStyle w:val="StyleUnderline"/>
        </w:rPr>
        <w:t>The five-year cost to American taxpayers of resettling a single Middle Eastern refugee in the United States is conservatively estimated to be more than $64,000, compared with U.N. figures that indicate it costs about $5,300 to provide for that same refugee for five years in his native region.</w:t>
      </w:r>
      <w:r>
        <w:rPr>
          <w:rStyle w:val="StyleUnderline"/>
        </w:rPr>
        <w:t xml:space="preserve"> </w:t>
      </w:r>
      <w:r w:rsidRPr="00366CCE">
        <w:rPr>
          <w:rStyle w:val="StyleUnderline"/>
        </w:rPr>
        <w:t xml:space="preserve">In other words, each refugee we bring to the United States means that 11 others are not being helped with that money. </w:t>
      </w:r>
      <w:r w:rsidRPr="00074313">
        <w:t xml:space="preserve">Faced with 12 drowning people, only a monster would send them a luxurious one-man boat rather than 12 life jackets. And yet, with the best of intentions, that is exactly what we are doing when we choose one lucky winner to resettle here. </w:t>
      </w:r>
      <w:r w:rsidRPr="00366CCE">
        <w:rPr>
          <w:rStyle w:val="StyleUnderline"/>
        </w:rPr>
        <w:t xml:space="preserve">Some will object that we can do both – relocate some refugees here and care for others in their native region. </w:t>
      </w:r>
      <w:r w:rsidRPr="00366CCE">
        <w:rPr>
          <w:rStyle w:val="Emphasis"/>
        </w:rPr>
        <w:t>But money is not infinite</w:t>
      </w:r>
      <w:r w:rsidRPr="00366CCE">
        <w:rPr>
          <w:rStyle w:val="StyleUnderline"/>
        </w:rPr>
        <w:t>.</w:t>
      </w:r>
      <w:r w:rsidRPr="00074313">
        <w:t xml:space="preserve"> Every dollar the government spends is borrowed and will have to be paid back by our grandchildren. What's more, the U.N. estimates that there are 60 million refugees and internally displaced people around the world. Clearly, whatever amount we allocate to refugee protection will provide for only a fraction of the people in need. </w:t>
      </w:r>
      <w:r w:rsidRPr="00366CCE">
        <w:rPr>
          <w:rStyle w:val="StyleUnderline"/>
        </w:rPr>
        <w:t>Given these limitations on resources</w:t>
      </w:r>
      <w:r w:rsidRPr="00074313">
        <w:t xml:space="preserve">, I submit that it is wrong — morally wrong — to use those resources to resettle one refugee here when we could help 12 closer to their home. There is little we can do to minimize the costs of resettling refugees. True, the private contractors the State Department pays to oversee the process are making a good living off of refugee resettlement, but reining them in won't make much difference. </w:t>
      </w:r>
      <w:r w:rsidRPr="00366CCE">
        <w:rPr>
          <w:rStyle w:val="StyleUnderline"/>
        </w:rPr>
        <w:t>Most of the costs come from social services; according to the U.S. Department of Health and Human Services, more than 90 percent of refugees from the Middle East receive food stamps and nearly three-quarters are on Medicaid or some other taxpayer-funded health care.</w:t>
      </w:r>
      <w:r>
        <w:rPr>
          <w:rStyle w:val="StyleUnderline"/>
        </w:rPr>
        <w:t xml:space="preserve"> </w:t>
      </w:r>
      <w:r w:rsidRPr="00074313">
        <w:t xml:space="preserve">This dependence on taxpayer handouts should come as no surprise. Refugees arrive destitute and often traumatized. They have little education (those from the Middle East have an average of only 10.5 years of schooling), which means that even if they find work, it will pay little. And because they're poor – almost all have incomes only slightly above the poverty line – they pay little in taxes. Of course, we don't resettle refugees for economic reasons but for humanitarian ones. And since the goal is humanitarian, a wise steward must use his resources so that they generate the greatest humanitarian return. It's also true that refugees brought here will live better than those even in well-run refugee camps in the region. But </w:t>
      </w:r>
      <w:r w:rsidRPr="00366CCE">
        <w:rPr>
          <w:rStyle w:val="StyleUnderline"/>
        </w:rPr>
        <w:t>the goal of refugee protection is to provide people adequate succor until they can return home, not maximize opportunity for a select few.</w:t>
      </w:r>
    </w:p>
    <w:p w:rsidR="0029135C" w:rsidRPr="0029135C" w:rsidRDefault="0029135C" w:rsidP="00A14913"/>
    <w:sectPr w:rsidR="0029135C" w:rsidRPr="00291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81"/>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95794676"/>
    <w:docVar w:name="VerbatimVersion" w:val="5.1"/>
  </w:docVars>
  <w:rsids>
    <w:rsidRoot w:val="00E90E65"/>
    <w:rsid w:val="000139A3"/>
    <w:rsid w:val="00021584"/>
    <w:rsid w:val="00037EF0"/>
    <w:rsid w:val="0004054D"/>
    <w:rsid w:val="000564D3"/>
    <w:rsid w:val="000902B3"/>
    <w:rsid w:val="000C05CA"/>
    <w:rsid w:val="000E69AC"/>
    <w:rsid w:val="000F72FD"/>
    <w:rsid w:val="00100833"/>
    <w:rsid w:val="00104529"/>
    <w:rsid w:val="00105942"/>
    <w:rsid w:val="00107396"/>
    <w:rsid w:val="00123A15"/>
    <w:rsid w:val="00123F77"/>
    <w:rsid w:val="001321D1"/>
    <w:rsid w:val="00144A4C"/>
    <w:rsid w:val="00176AB0"/>
    <w:rsid w:val="00177B7D"/>
    <w:rsid w:val="0018322D"/>
    <w:rsid w:val="00186E80"/>
    <w:rsid w:val="001B5776"/>
    <w:rsid w:val="001C27C3"/>
    <w:rsid w:val="001C5474"/>
    <w:rsid w:val="001E527A"/>
    <w:rsid w:val="001F78CE"/>
    <w:rsid w:val="00205854"/>
    <w:rsid w:val="00217CBC"/>
    <w:rsid w:val="00246AE0"/>
    <w:rsid w:val="00251FC7"/>
    <w:rsid w:val="002855A7"/>
    <w:rsid w:val="0029135C"/>
    <w:rsid w:val="002B146A"/>
    <w:rsid w:val="002B5E17"/>
    <w:rsid w:val="002D29F6"/>
    <w:rsid w:val="00314288"/>
    <w:rsid w:val="00315690"/>
    <w:rsid w:val="00316B75"/>
    <w:rsid w:val="003204B6"/>
    <w:rsid w:val="00324DED"/>
    <w:rsid w:val="00325646"/>
    <w:rsid w:val="00335563"/>
    <w:rsid w:val="003460F2"/>
    <w:rsid w:val="00363682"/>
    <w:rsid w:val="0038158C"/>
    <w:rsid w:val="003902BA"/>
    <w:rsid w:val="003A09E2"/>
    <w:rsid w:val="003A55F1"/>
    <w:rsid w:val="003C28FB"/>
    <w:rsid w:val="003D1056"/>
    <w:rsid w:val="003E7DED"/>
    <w:rsid w:val="003F3824"/>
    <w:rsid w:val="003F5827"/>
    <w:rsid w:val="00407037"/>
    <w:rsid w:val="004462D5"/>
    <w:rsid w:val="0046049D"/>
    <w:rsid w:val="004605D6"/>
    <w:rsid w:val="00481E54"/>
    <w:rsid w:val="0049726F"/>
    <w:rsid w:val="004A7B72"/>
    <w:rsid w:val="004C60E8"/>
    <w:rsid w:val="004E3579"/>
    <w:rsid w:val="004E728B"/>
    <w:rsid w:val="004F0ED1"/>
    <w:rsid w:val="004F39E0"/>
    <w:rsid w:val="00537BD5"/>
    <w:rsid w:val="0057268A"/>
    <w:rsid w:val="00586D76"/>
    <w:rsid w:val="005C08F2"/>
    <w:rsid w:val="005C595E"/>
    <w:rsid w:val="005C5C6C"/>
    <w:rsid w:val="005D2912"/>
    <w:rsid w:val="005D61D7"/>
    <w:rsid w:val="00605861"/>
    <w:rsid w:val="006065BD"/>
    <w:rsid w:val="00615BE5"/>
    <w:rsid w:val="00645FA9"/>
    <w:rsid w:val="00647866"/>
    <w:rsid w:val="00665003"/>
    <w:rsid w:val="00666529"/>
    <w:rsid w:val="00685B00"/>
    <w:rsid w:val="006A2AD0"/>
    <w:rsid w:val="006B4FB2"/>
    <w:rsid w:val="006C2375"/>
    <w:rsid w:val="006D1ACC"/>
    <w:rsid w:val="006D4ECC"/>
    <w:rsid w:val="006E60B6"/>
    <w:rsid w:val="00722258"/>
    <w:rsid w:val="007243E5"/>
    <w:rsid w:val="00766EA0"/>
    <w:rsid w:val="007A2226"/>
    <w:rsid w:val="007F5B66"/>
    <w:rsid w:val="007F6477"/>
    <w:rsid w:val="00823A1C"/>
    <w:rsid w:val="00824149"/>
    <w:rsid w:val="00845B9D"/>
    <w:rsid w:val="00857B3A"/>
    <w:rsid w:val="00860984"/>
    <w:rsid w:val="00873021"/>
    <w:rsid w:val="008B3ECB"/>
    <w:rsid w:val="008B4E85"/>
    <w:rsid w:val="008B7C00"/>
    <w:rsid w:val="008C1B2E"/>
    <w:rsid w:val="008C249C"/>
    <w:rsid w:val="008F6F2A"/>
    <w:rsid w:val="00911203"/>
    <w:rsid w:val="0091627E"/>
    <w:rsid w:val="00951170"/>
    <w:rsid w:val="0097032B"/>
    <w:rsid w:val="00974E74"/>
    <w:rsid w:val="00995E19"/>
    <w:rsid w:val="009D2EAD"/>
    <w:rsid w:val="009D54B2"/>
    <w:rsid w:val="009E1922"/>
    <w:rsid w:val="009F7ED2"/>
    <w:rsid w:val="00A14913"/>
    <w:rsid w:val="00A5404D"/>
    <w:rsid w:val="00A93661"/>
    <w:rsid w:val="00A95652"/>
    <w:rsid w:val="00AA06FE"/>
    <w:rsid w:val="00AB02E5"/>
    <w:rsid w:val="00AC0AB8"/>
    <w:rsid w:val="00AC3C37"/>
    <w:rsid w:val="00B33C6D"/>
    <w:rsid w:val="00B4508F"/>
    <w:rsid w:val="00B5350B"/>
    <w:rsid w:val="00B547F1"/>
    <w:rsid w:val="00B54D27"/>
    <w:rsid w:val="00B55AD5"/>
    <w:rsid w:val="00B77E2E"/>
    <w:rsid w:val="00B8057C"/>
    <w:rsid w:val="00B8065D"/>
    <w:rsid w:val="00B82F2B"/>
    <w:rsid w:val="00B84010"/>
    <w:rsid w:val="00BD6238"/>
    <w:rsid w:val="00BD7F9D"/>
    <w:rsid w:val="00BF593B"/>
    <w:rsid w:val="00BF773A"/>
    <w:rsid w:val="00BF7E81"/>
    <w:rsid w:val="00C13773"/>
    <w:rsid w:val="00C17CC8"/>
    <w:rsid w:val="00C21BCA"/>
    <w:rsid w:val="00C222FF"/>
    <w:rsid w:val="00C40670"/>
    <w:rsid w:val="00C735A1"/>
    <w:rsid w:val="00C75F57"/>
    <w:rsid w:val="00C83417"/>
    <w:rsid w:val="00C9604F"/>
    <w:rsid w:val="00C96DB0"/>
    <w:rsid w:val="00CA19AA"/>
    <w:rsid w:val="00CC5298"/>
    <w:rsid w:val="00CD736E"/>
    <w:rsid w:val="00CD798D"/>
    <w:rsid w:val="00CE161E"/>
    <w:rsid w:val="00CF59A8"/>
    <w:rsid w:val="00D05F41"/>
    <w:rsid w:val="00D1563E"/>
    <w:rsid w:val="00D325A9"/>
    <w:rsid w:val="00D35EB5"/>
    <w:rsid w:val="00D36A8A"/>
    <w:rsid w:val="00D40222"/>
    <w:rsid w:val="00D53051"/>
    <w:rsid w:val="00D61409"/>
    <w:rsid w:val="00D6691E"/>
    <w:rsid w:val="00D71170"/>
    <w:rsid w:val="00D738E0"/>
    <w:rsid w:val="00D75EB1"/>
    <w:rsid w:val="00D9315B"/>
    <w:rsid w:val="00DA1C92"/>
    <w:rsid w:val="00DA25D4"/>
    <w:rsid w:val="00DA6538"/>
    <w:rsid w:val="00DB320F"/>
    <w:rsid w:val="00E12DAF"/>
    <w:rsid w:val="00E132A7"/>
    <w:rsid w:val="00E15E75"/>
    <w:rsid w:val="00E21692"/>
    <w:rsid w:val="00E22B64"/>
    <w:rsid w:val="00E5262C"/>
    <w:rsid w:val="00E645D6"/>
    <w:rsid w:val="00E70216"/>
    <w:rsid w:val="00E90E65"/>
    <w:rsid w:val="00E95CD0"/>
    <w:rsid w:val="00EA3999"/>
    <w:rsid w:val="00EA5FE0"/>
    <w:rsid w:val="00EC7DC4"/>
    <w:rsid w:val="00ED30CF"/>
    <w:rsid w:val="00ED550D"/>
    <w:rsid w:val="00F1250E"/>
    <w:rsid w:val="00F168DC"/>
    <w:rsid w:val="00F176EF"/>
    <w:rsid w:val="00F20430"/>
    <w:rsid w:val="00F4055B"/>
    <w:rsid w:val="00F45E10"/>
    <w:rsid w:val="00F6364A"/>
    <w:rsid w:val="00F9113A"/>
    <w:rsid w:val="00FA1699"/>
    <w:rsid w:val="00FA4063"/>
    <w:rsid w:val="00FE2546"/>
    <w:rsid w:val="00FE380C"/>
    <w:rsid w:val="00FF0BB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5B76"/>
  <w15:docId w15:val="{969056C8-FB18-4E06-BAAC-222F0DC7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5404D"/>
    <w:pPr>
      <w:spacing w:after="160"/>
    </w:pPr>
    <w:rPr>
      <w:rFonts w:ascii="Calibri" w:hAnsi="Calibri"/>
    </w:rPr>
  </w:style>
  <w:style w:type="paragraph" w:styleId="Heading1">
    <w:name w:val="heading 1"/>
    <w:aliases w:val="Pocket"/>
    <w:basedOn w:val="Normal"/>
    <w:next w:val="Normal"/>
    <w:link w:val="Heading1Char"/>
    <w:qFormat/>
    <w:rsid w:val="00A540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40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Card,Heading 3 Char Char Char Char Char Char,Citation Char Char,Heading 3 Char1 Char Char,Citation Char Char Char Char,Citation Char1 Char Char,Citation Char Char1,cites Char,citation Char"/>
    <w:basedOn w:val="Normal"/>
    <w:next w:val="Normal"/>
    <w:link w:val="Heading3Char"/>
    <w:uiPriority w:val="2"/>
    <w:unhideWhenUsed/>
    <w:qFormat/>
    <w:rsid w:val="00A540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11111,No Spacing12,No Spacing211,No Spacing4,No Spacing5,No Spacing2111"/>
    <w:basedOn w:val="Normal"/>
    <w:next w:val="Normal"/>
    <w:link w:val="Heading4Char"/>
    <w:uiPriority w:val="3"/>
    <w:unhideWhenUsed/>
    <w:qFormat/>
    <w:rsid w:val="00A540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A540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404D"/>
  </w:style>
  <w:style w:type="character" w:customStyle="1" w:styleId="Heading1Char">
    <w:name w:val="Heading 1 Char"/>
    <w:aliases w:val="Pocket Char"/>
    <w:basedOn w:val="DefaultParagraphFont"/>
    <w:link w:val="Heading1"/>
    <w:rsid w:val="00A540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404D"/>
    <w:rPr>
      <w:rFonts w:ascii="Calibri" w:eastAsiaTheme="majorEastAsia" w:hAnsi="Calibri" w:cstheme="majorBidi"/>
      <w:b/>
      <w:sz w:val="44"/>
      <w:szCs w:val="26"/>
      <w:u w:val="double"/>
    </w:rPr>
  </w:style>
  <w:style w:type="character" w:customStyle="1" w:styleId="Heading3Char">
    <w:name w:val="Heading 3 Char"/>
    <w:aliases w:val="Block Char,Tags v 2 Char,Citation Char,3: Cite Char,Heading 3 Char Char Char,Card Char,Heading 3 Char Char Char Char Char Char Char,Citation Char Char Char1,Heading 3 Char1 Char Char Char1,Citation Char Char Char Char Char,cites Char Char"/>
    <w:basedOn w:val="DefaultParagraphFont"/>
    <w:link w:val="Heading3"/>
    <w:uiPriority w:val="2"/>
    <w:rsid w:val="00A540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11111 Char,No Spacing12 Char,No Spacing211 Char,No Spacing4 Char,No Spacing5 Char,No Spacing2111 Char"/>
    <w:basedOn w:val="DefaultParagraphFont"/>
    <w:link w:val="Heading4"/>
    <w:uiPriority w:val="3"/>
    <w:rsid w:val="00A5404D"/>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
    <w:basedOn w:val="DefaultParagraphFont"/>
    <w:link w:val="textbold"/>
    <w:uiPriority w:val="7"/>
    <w:qFormat/>
    <w:rsid w:val="00A5404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5404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A5404D"/>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A5404D"/>
    <w:rPr>
      <w:color w:val="auto"/>
      <w:u w:val="none"/>
    </w:rPr>
  </w:style>
  <w:style w:type="character" w:styleId="FollowedHyperlink">
    <w:name w:val="FollowedHyperlink"/>
    <w:basedOn w:val="DefaultParagraphFont"/>
    <w:uiPriority w:val="99"/>
    <w:semiHidden/>
    <w:unhideWhenUsed/>
    <w:rsid w:val="00A5404D"/>
    <w:rPr>
      <w:color w:val="auto"/>
      <w:u w:val="none"/>
    </w:rPr>
  </w:style>
  <w:style w:type="character" w:customStyle="1" w:styleId="UnresolvedMention">
    <w:name w:val="Unresolved Mention"/>
    <w:basedOn w:val="DefaultParagraphFont"/>
    <w:uiPriority w:val="99"/>
    <w:semiHidden/>
    <w:unhideWhenUsed/>
    <w:rsid w:val="003F5827"/>
    <w:rPr>
      <w:color w:val="605E5C"/>
      <w:shd w:val="clear" w:color="auto" w:fill="E1DFDD"/>
    </w:rPr>
  </w:style>
  <w:style w:type="paragraph" w:customStyle="1" w:styleId="textbold">
    <w:name w:val="text bold"/>
    <w:basedOn w:val="Normal"/>
    <w:link w:val="Emphasis"/>
    <w:uiPriority w:val="7"/>
    <w:qFormat/>
    <w:rsid w:val="003355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paragraph">
    <w:name w:val="paragraph"/>
    <w:basedOn w:val="Normal"/>
    <w:rsid w:val="003355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5563"/>
  </w:style>
  <w:style w:type="character" w:customStyle="1" w:styleId="spellingerror">
    <w:name w:val="spellingerror"/>
    <w:basedOn w:val="DefaultParagraphFont"/>
    <w:rsid w:val="00335563"/>
  </w:style>
  <w:style w:type="character" w:customStyle="1" w:styleId="eop">
    <w:name w:val="eop"/>
    <w:basedOn w:val="DefaultParagraphFont"/>
    <w:rsid w:val="00335563"/>
  </w:style>
  <w:style w:type="character" w:styleId="IntenseEmphasis">
    <w:name w:val="Intense Emphasis"/>
    <w:aliases w:val="Intense Emphasis3,Minimized Char,Intense Emphasis31"/>
    <w:basedOn w:val="DefaultParagraphFont"/>
    <w:uiPriority w:val="6"/>
    <w:qFormat/>
    <w:rsid w:val="00D35EB5"/>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3427565">
      <w:bodyDiv w:val="1"/>
      <w:marLeft w:val="0"/>
      <w:marRight w:val="0"/>
      <w:marTop w:val="0"/>
      <w:marBottom w:val="0"/>
      <w:divBdr>
        <w:top w:val="none" w:sz="0" w:space="0" w:color="auto"/>
        <w:left w:val="none" w:sz="0" w:space="0" w:color="auto"/>
        <w:bottom w:val="none" w:sz="0" w:space="0" w:color="auto"/>
        <w:right w:val="none" w:sz="0" w:space="0" w:color="auto"/>
      </w:divBdr>
    </w:div>
    <w:div w:id="1926066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ence.sciencemag.org/content/359/6373/325.full" TargetMode="External"/><Relationship Id="rId13" Type="http://schemas.openxmlformats.org/officeDocument/2006/relationships/hyperlink" Target="http://www.slate.com/articles/news_and_politics/history/2015/11/america_s_long_tradition_of_fearing_refugees_the_united_states_%20has_always.html%20//" TargetMode="External"/><Relationship Id="rId3" Type="http://schemas.openxmlformats.org/officeDocument/2006/relationships/styles" Target="styles.xml"/><Relationship Id="rId7" Type="http://schemas.openxmlformats.org/officeDocument/2006/relationships/hyperlink" Target="http://science.sciencemag.org/content/359/6373/325.full" TargetMode="External"/><Relationship Id="rId12" Type="http://schemas.openxmlformats.org/officeDocument/2006/relationships/hyperlink" Target="https://washingtonmonthly.com/2007/09/09/the-chaos-hawk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ience.sciencemag.org/content/359/6373/325.full" TargetMode="External"/><Relationship Id="rId11" Type="http://schemas.openxmlformats.org/officeDocument/2006/relationships/hyperlink" Target="https://www.foreignaffairs.com/articles/china/2009-01-01/myth-autocratic-revival" TargetMode="External"/><Relationship Id="rId5" Type="http://schemas.openxmlformats.org/officeDocument/2006/relationships/webSettings" Target="webSettings.xml"/><Relationship Id="rId15" Type="http://schemas.openxmlformats.org/officeDocument/2006/relationships/hyperlink" Target="https://cis.org/Testimony/Syrian-Refugee-Crisis-and-Its-Impact-Security-US-Refugee-Admissions-Program%20//" TargetMode="External"/><Relationship Id="rId10" Type="http://schemas.openxmlformats.org/officeDocument/2006/relationships/hyperlink" Target="https://www.truthdig.com/articles/world-will-not-mourn-decline-u-s-hegemony/" TargetMode="External"/><Relationship Id="rId4" Type="http://schemas.openxmlformats.org/officeDocument/2006/relationships/settings" Target="settings.xml"/><Relationship Id="rId9" Type="http://schemas.openxmlformats.org/officeDocument/2006/relationships/hyperlink" Target="http://tiis.org/index.php/2018/02/15/the-demolition-of-u-s-global-power-the-accelerated-collapse-of-american-global-hegemony/" TargetMode="External"/><Relationship Id="rId14" Type="http://schemas.openxmlformats.org/officeDocument/2006/relationships/hyperlink" Target="https://www.focus-economics.com/blog/impact-of-refugees-on-european-economies%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ala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AD05E-0A37-4BD8-A9FC-7F5FA0E62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297</TotalTime>
  <Pages>80</Pages>
  <Words>30501</Words>
  <Characters>173861</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
    </vt:vector>
  </TitlesOfParts>
  <Company>Berry Petroleum Company</Company>
  <LinksUpToDate>false</LinksUpToDate>
  <CharactersWithSpaces>203955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Coon</dc:creator>
  <cp:keywords>5.1.1</cp:keywords>
  <cp:lastModifiedBy>rtalaman@outlook.com</cp:lastModifiedBy>
  <cp:revision>3</cp:revision>
  <dcterms:created xsi:type="dcterms:W3CDTF">2018-06-21T21:00:00Z</dcterms:created>
  <dcterms:modified xsi:type="dcterms:W3CDTF">2018-07-18T02:55:00Z</dcterms:modified>
</cp:coreProperties>
</file>