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EAEEF" w14:textId="77777777" w:rsidR="00D95D71" w:rsidRDefault="00F12F14" w:rsidP="00575223">
      <w:pPr>
        <w:pStyle w:val="Heading1"/>
      </w:pPr>
      <w:r>
        <w:t>MNDI GJJJ Midterms Supplement and Updates</w:t>
      </w:r>
    </w:p>
    <w:p w14:paraId="7339C95C" w14:textId="77777777" w:rsidR="00A56728" w:rsidRDefault="00A56728" w:rsidP="00A56728"/>
    <w:p w14:paraId="0AEEBF28" w14:textId="77777777" w:rsidR="00A56728" w:rsidRPr="00A56728" w:rsidRDefault="00A56728" w:rsidP="00A56728">
      <w:r>
        <w:t>Contributors:</w:t>
      </w:r>
    </w:p>
    <w:tbl>
      <w:tblPr>
        <w:tblW w:w="0" w:type="dxa"/>
        <w:tblCellMar>
          <w:left w:w="0" w:type="dxa"/>
          <w:right w:w="0" w:type="dxa"/>
        </w:tblCellMar>
        <w:tblLook w:val="04A0" w:firstRow="1" w:lastRow="0" w:firstColumn="1" w:lastColumn="0" w:noHBand="0" w:noVBand="1"/>
      </w:tblPr>
      <w:tblGrid>
        <w:gridCol w:w="869"/>
      </w:tblGrid>
      <w:tr w:rsidR="00A56728" w:rsidRPr="00A56728" w14:paraId="0F78CDE3"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80C9E"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Claudia</w:t>
            </w:r>
          </w:p>
        </w:tc>
      </w:tr>
      <w:tr w:rsidR="00A56728" w:rsidRPr="00A56728" w14:paraId="32A21DEE"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F31B1"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David</w:t>
            </w:r>
          </w:p>
        </w:tc>
      </w:tr>
      <w:tr w:rsidR="00A56728" w:rsidRPr="00A56728" w14:paraId="42839A56"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30A02"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EJ</w:t>
            </w:r>
          </w:p>
        </w:tc>
      </w:tr>
      <w:tr w:rsidR="00A56728" w:rsidRPr="00A56728" w14:paraId="0BD9DD30"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4A424"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George</w:t>
            </w:r>
          </w:p>
        </w:tc>
      </w:tr>
      <w:tr w:rsidR="00A56728" w:rsidRPr="00A56728" w14:paraId="6C965167"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72153"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Harrison</w:t>
            </w:r>
          </w:p>
        </w:tc>
      </w:tr>
      <w:tr w:rsidR="00A56728" w:rsidRPr="00A56728" w14:paraId="57F94F2E"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DDDF8"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Mia</w:t>
            </w:r>
          </w:p>
        </w:tc>
      </w:tr>
      <w:tr w:rsidR="00A56728" w:rsidRPr="00A56728" w14:paraId="73EFD03E"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F7A9F"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Sara</w:t>
            </w:r>
          </w:p>
        </w:tc>
      </w:tr>
      <w:tr w:rsidR="00A56728" w:rsidRPr="00A56728" w14:paraId="0509840B" w14:textId="77777777" w:rsidTr="00A5672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4DA5A" w14:textId="77777777" w:rsidR="00A56728" w:rsidRPr="00A56728" w:rsidRDefault="00A56728" w:rsidP="00A56728">
            <w:pPr>
              <w:spacing w:after="0" w:line="240" w:lineRule="auto"/>
              <w:rPr>
                <w:rFonts w:ascii="Arial" w:eastAsia="Times New Roman" w:hAnsi="Arial" w:cs="Arial"/>
                <w:sz w:val="20"/>
                <w:szCs w:val="20"/>
              </w:rPr>
            </w:pPr>
            <w:r w:rsidRPr="00A56728">
              <w:rPr>
                <w:rFonts w:ascii="Arial" w:eastAsia="Times New Roman" w:hAnsi="Arial" w:cs="Arial"/>
                <w:sz w:val="20"/>
                <w:szCs w:val="20"/>
              </w:rPr>
              <w:t>Vanessa</w:t>
            </w:r>
          </w:p>
        </w:tc>
      </w:tr>
    </w:tbl>
    <w:p w14:paraId="591B4933" w14:textId="77777777" w:rsidR="00A56728" w:rsidRPr="00A56728" w:rsidRDefault="00A56728" w:rsidP="00A56728">
      <w:bookmarkStart w:id="0" w:name="_GoBack"/>
      <w:bookmarkEnd w:id="0"/>
    </w:p>
    <w:p w14:paraId="06D41401" w14:textId="77777777" w:rsidR="008955BF" w:rsidRDefault="008955BF" w:rsidP="008955BF">
      <w:pPr>
        <w:pStyle w:val="Heading1"/>
      </w:pPr>
      <w:r>
        <w:lastRenderedPageBreak/>
        <w:t>NEG</w:t>
      </w:r>
    </w:p>
    <w:p w14:paraId="1110221D" w14:textId="77777777" w:rsidR="00996087" w:rsidRDefault="008955BF" w:rsidP="00575223">
      <w:pPr>
        <w:pStyle w:val="Heading2"/>
      </w:pPr>
      <w:r>
        <w:t>Uniqueness Level</w:t>
      </w:r>
    </w:p>
    <w:p w14:paraId="32F96B68" w14:textId="77777777" w:rsidR="00996087" w:rsidRPr="00996087" w:rsidRDefault="00F12F14" w:rsidP="00D95D71">
      <w:pPr>
        <w:pStyle w:val="Heading3"/>
      </w:pPr>
      <w:r>
        <w:t>Dems Will Win</w:t>
      </w:r>
    </w:p>
    <w:p w14:paraId="259A4974" w14:textId="77777777" w:rsidR="000B01DC" w:rsidRDefault="000B01DC" w:rsidP="000B01DC">
      <w:pPr>
        <w:pStyle w:val="Heading4"/>
      </w:pPr>
      <w:r>
        <w:t>GOP will lose – family separation was a political nightmare</w:t>
      </w:r>
    </w:p>
    <w:p w14:paraId="2B00A45C" w14:textId="77777777" w:rsidR="000B01DC" w:rsidRPr="0036120B" w:rsidRDefault="000B01DC" w:rsidP="000B01DC">
      <w:r w:rsidRPr="000B01DC">
        <w:rPr>
          <w:b/>
        </w:rPr>
        <w:t>Calamur 6-19</w:t>
      </w:r>
      <w:r w:rsidRPr="0036120B">
        <w:t xml:space="preserve">  </w:t>
      </w:r>
      <w:r>
        <w:t>(Krishnadev, Trumps’s Immigration Policy Gets Its Moral Reckoning, The Atlantic }</w:t>
      </w:r>
      <w:hyperlink r:id="rId6" w:history="1">
        <w:r w:rsidRPr="00B81EF5">
          <w:rPr>
            <w:rStyle w:val="Hyperlink"/>
          </w:rPr>
          <w:t>https://www.theatlantic.com/international/archive/2018/06/trump-separate-separating-children-policy/563027/</w:t>
        </w:r>
      </w:hyperlink>
      <w:r>
        <w:t>Vanessa)</w:t>
      </w:r>
    </w:p>
    <w:p w14:paraId="52AE2042" w14:textId="77777777" w:rsidR="005B7EA8" w:rsidRDefault="000B01DC" w:rsidP="00B55AD5">
      <w:pPr>
        <w:rPr>
          <w:rStyle w:val="Heading3Char"/>
          <w:b w:val="0"/>
          <w:sz w:val="22"/>
          <w:szCs w:val="22"/>
        </w:rPr>
      </w:pPr>
      <w:r w:rsidRPr="00492200">
        <w:rPr>
          <w:u w:val="single"/>
        </w:rPr>
        <w:t>Outrage over family separations at the U.S.–Mexico border intensified</w:t>
      </w:r>
      <w:r w:rsidRPr="00F12F14">
        <w:t xml:space="preserve"> over</w:t>
      </w:r>
      <w:r w:rsidRPr="00492200">
        <w:rPr>
          <w:u w:val="single"/>
        </w:rPr>
        <w:t xml:space="preserve"> </w:t>
      </w:r>
      <w:r w:rsidRPr="00402C51">
        <w:t xml:space="preserve">the weekend, </w:t>
      </w:r>
      <w:r w:rsidRPr="00825553">
        <w:t>with two first ladies—Melania Trump and Laura Bush—both weighing in, and tension escalating on the ground</w:t>
      </w:r>
      <w:r w:rsidRPr="00F12F14">
        <w:t>. The United States government has separated some 2,000 migrant children from their parents in the last six weeks, according to the Department of Homeland Security.</w:t>
      </w:r>
      <w:r w:rsidRPr="00402C51">
        <w:rPr>
          <w:u w:val="single"/>
        </w:rPr>
        <w:t xml:space="preserve"> The Trump administration’s policy of separating migrants from their children has prompted a national moral reckoning</w:t>
      </w:r>
      <w:r w:rsidRPr="00F12F14">
        <w:t>, with comparisons to Nazi Germany and the</w:t>
      </w:r>
      <w:r w:rsidRPr="0080709F">
        <w:t xml:space="preserve"> internment of Japanese-Americans during World War II, but </w:t>
      </w:r>
      <w:r w:rsidRPr="00402C51">
        <w:rPr>
          <w:u w:val="single"/>
        </w:rPr>
        <w:t xml:space="preserve">the </w:t>
      </w:r>
      <w:r w:rsidRPr="00F12F14">
        <w:rPr>
          <w:u w:val="single"/>
        </w:rPr>
        <w:t>president and his aides have</w:t>
      </w:r>
      <w:r w:rsidRPr="0042128D">
        <w:rPr>
          <w:u w:val="single"/>
        </w:rPr>
        <w:t xml:space="preserve"> provided few signs that they will change course—despite the pressure, including from allies.</w:t>
      </w:r>
      <w:r w:rsidRPr="0080709F">
        <w:t xml:space="preserve"> The administration </w:t>
      </w:r>
      <w:r w:rsidRPr="000C5332">
        <w:rPr>
          <w:u w:val="single"/>
        </w:rPr>
        <w:t>is caught between</w:t>
      </w:r>
      <w:r w:rsidRPr="0080709F">
        <w:t xml:space="preserve"> its need to secure the border and deter illegal immigration with the poli</w:t>
      </w:r>
      <w:r>
        <w:t>t</w:t>
      </w:r>
      <w:r w:rsidRPr="0080709F">
        <w:t xml:space="preserve">ical, and moral, consequences of </w:t>
      </w:r>
      <w:r w:rsidRPr="00F12F14">
        <w:rPr>
          <w:u w:val="single"/>
        </w:rPr>
        <w:t xml:space="preserve">separating people from their children, a policy that could fast become </w:t>
      </w:r>
      <w:r w:rsidRPr="00F12F14">
        <w:rPr>
          <w:rStyle w:val="Heading3Char"/>
          <w:b w:val="0"/>
          <w:sz w:val="22"/>
          <w:szCs w:val="22"/>
        </w:rPr>
        <w:t>a political nightmare</w:t>
      </w:r>
      <w:r w:rsidRPr="000C5332">
        <w:rPr>
          <w:rStyle w:val="Heading3Char"/>
          <w:b w:val="0"/>
          <w:sz w:val="22"/>
          <w:szCs w:val="22"/>
        </w:rPr>
        <w:t xml:space="preserve"> for Republicans ahead of the midterm elections in November. </w:t>
      </w:r>
    </w:p>
    <w:p w14:paraId="7D185EB6" w14:textId="77777777" w:rsidR="00E07748" w:rsidRDefault="00E07748" w:rsidP="00E07748">
      <w:pPr>
        <w:pStyle w:val="Heading4"/>
      </w:pPr>
      <w:r>
        <w:t>Dems will win – but it’s still close</w:t>
      </w:r>
    </w:p>
    <w:p w14:paraId="2AF66B0C" w14:textId="77777777" w:rsidR="00E07748" w:rsidRPr="00987A9A" w:rsidRDefault="00E07748" w:rsidP="00E07748">
      <w:r>
        <w:rPr>
          <w:b/>
        </w:rPr>
        <w:t>Balz and Clements 6-30</w:t>
      </w:r>
      <w:r>
        <w:rPr>
          <w:b/>
        </w:rPr>
        <w:t xml:space="preserve"> </w:t>
      </w:r>
      <w:r>
        <w:t>– [</w:t>
      </w:r>
      <w:r w:rsidRPr="00987A9A">
        <w:t>Dan Balz is chief correspondent at The Washington Post. He joined The Post in 1978 and has been involved in political coverage as a reporter or</w:t>
      </w:r>
      <w:r>
        <w:t xml:space="preserve"> </w:t>
      </w:r>
      <w:r w:rsidRPr="00987A9A">
        <w:t>editor throughout his career</w:t>
      </w:r>
      <w:r>
        <w:t xml:space="preserve">. </w:t>
      </w:r>
      <w:r w:rsidRPr="00987A9A">
        <w:t>Scott Clement is the polling director for The Washington Post, conducting national and local polls about politics, elections and social issues.</w:t>
      </w:r>
      <w:r>
        <w:t>] “</w:t>
      </w:r>
      <w:r w:rsidRPr="00987A9A">
        <w:rPr>
          <w:bCs/>
        </w:rPr>
        <w:t>Poll: Democrats’ advantage in midterm election support is shrinking</w:t>
      </w:r>
      <w:r>
        <w:rPr>
          <w:bCs/>
        </w:rPr>
        <w:t xml:space="preserve">” </w:t>
      </w:r>
      <w:r>
        <w:rPr>
          <w:bCs/>
          <w:i/>
        </w:rPr>
        <w:t>The Washington Post</w:t>
      </w:r>
      <w:r>
        <w:rPr>
          <w:bCs/>
        </w:rPr>
        <w:t xml:space="preserve">, </w:t>
      </w:r>
      <w:hyperlink r:id="rId7" w:history="1">
        <w:r w:rsidRPr="004A125D">
          <w:rPr>
            <w:rStyle w:val="Hyperlink"/>
            <w:bCs/>
          </w:rPr>
          <w:t>https://www.washingtonpost.com/politics/poll-democrats-advantage-in-midterm-elections-has-been-cut-more-than-half/2018/04/15/5450d99e-3f6e-11e8-8d53-eba0ed2371cc_story.html?utm_term=.f8c19edecda0</w:t>
        </w:r>
      </w:hyperlink>
      <w:r>
        <w:rPr>
          <w:bCs/>
        </w:rPr>
        <w:t>, Accessed 6/30/18, NSS</w:t>
      </w:r>
    </w:p>
    <w:p w14:paraId="4A7579CF" w14:textId="77777777" w:rsidR="00E07748" w:rsidRDefault="00E07748" w:rsidP="00E07748">
      <w:pPr>
        <w:spacing w:after="0" w:line="240" w:lineRule="auto"/>
        <w:textAlignment w:val="baseline"/>
        <w:rPr>
          <w:rFonts w:asciiTheme="minorHAnsi" w:eastAsia="Times New Roman" w:hAnsiTheme="minorHAnsi" w:cstheme="minorHAnsi"/>
          <w:sz w:val="24"/>
          <w:szCs w:val="24"/>
          <w:u w:val="single"/>
        </w:rPr>
      </w:pPr>
      <w:r w:rsidRPr="00E07748">
        <w:rPr>
          <w:rFonts w:asciiTheme="minorHAnsi" w:eastAsia="Times New Roman" w:hAnsiTheme="minorHAnsi" w:cstheme="minorHAnsi"/>
          <w:sz w:val="24"/>
          <w:szCs w:val="24"/>
          <w:u w:val="single"/>
        </w:rPr>
        <w:t xml:space="preserve">Democrats hold an advantage ahead of the midterm elections, but a </w:t>
      </w:r>
      <w:hyperlink r:id="rId8" w:tooltip="apps.washingtonpost.com" w:history="1">
        <w:r w:rsidRPr="00E07748">
          <w:rPr>
            <w:rFonts w:asciiTheme="minorHAnsi" w:eastAsia="Times New Roman" w:hAnsiTheme="minorHAnsi" w:cstheme="minorHAnsi"/>
            <w:sz w:val="24"/>
            <w:szCs w:val="24"/>
            <w:u w:val="single"/>
          </w:rPr>
          <w:t>Washington Post-ABC News poll</w:t>
        </w:r>
      </w:hyperlink>
      <w:r w:rsidRPr="00E07748">
        <w:rPr>
          <w:rFonts w:asciiTheme="minorHAnsi" w:eastAsia="Times New Roman" w:hAnsiTheme="minorHAnsi" w:cstheme="minorHAnsi"/>
          <w:sz w:val="24"/>
          <w:szCs w:val="24"/>
          <w:u w:val="single"/>
        </w:rPr>
        <w:t xml:space="preserve"> shows that edge has narrowed since January, a signal to party leaders and strategists that they could be premature in anticipating a huge wave of victories in November</w:t>
      </w:r>
      <w:r w:rsidRPr="00987A9A">
        <w:rPr>
          <w:rFonts w:asciiTheme="minorHAnsi" w:eastAsia="Times New Roman" w:hAnsiTheme="minorHAnsi" w:cstheme="minorHAnsi"/>
          <w:sz w:val="24"/>
          <w:szCs w:val="24"/>
        </w:rPr>
        <w:t>.</w:t>
      </w:r>
      <w:r>
        <w:rPr>
          <w:rFonts w:asciiTheme="minorHAnsi" w:eastAsia="Times New Roman" w:hAnsiTheme="minorHAnsi" w:cstheme="minorHAnsi"/>
          <w:sz w:val="24"/>
          <w:szCs w:val="24"/>
        </w:rPr>
        <w:t xml:space="preserve"> </w:t>
      </w:r>
      <w:r w:rsidRPr="00987A9A">
        <w:rPr>
          <w:rFonts w:asciiTheme="minorHAnsi" w:eastAsia="Times New Roman" w:hAnsiTheme="minorHAnsi" w:cstheme="minorHAnsi"/>
          <w:sz w:val="24"/>
          <w:szCs w:val="24"/>
        </w:rPr>
        <w:t xml:space="preserve">The poll finds that the gap between support for Democratic vs. Republican House candidates has dropped by more than half since the beginning of the year. At the same time, there has been a slight increase in President Trump’s approval rating, although it remains low. </w:t>
      </w:r>
      <w:r w:rsidRPr="00987A9A">
        <w:rPr>
          <w:rFonts w:asciiTheme="minorHAnsi" w:eastAsia="Times New Roman" w:hAnsiTheme="minorHAnsi" w:cstheme="minorHAnsi"/>
          <w:sz w:val="24"/>
          <w:szCs w:val="24"/>
          <w:u w:val="single"/>
        </w:rPr>
        <w:t>Measures of partisan enthusiasm paint a more mixed picture of the electorate in comparison with signs of Democratic intensity displayed in many recent special election</w:t>
      </w:r>
      <w:r w:rsidRPr="00987A9A">
        <w:rPr>
          <w:rFonts w:asciiTheme="minorHAnsi" w:eastAsia="Times New Roman" w:hAnsiTheme="minorHAnsi" w:cstheme="minorHAnsi"/>
          <w:sz w:val="24"/>
          <w:szCs w:val="24"/>
        </w:rPr>
        <w:t>s.</w:t>
      </w:r>
      <w:r>
        <w:rPr>
          <w:rFonts w:asciiTheme="minorHAnsi" w:eastAsia="Times New Roman" w:hAnsiTheme="minorHAnsi" w:cstheme="minorHAnsi"/>
          <w:sz w:val="24"/>
          <w:szCs w:val="24"/>
        </w:rPr>
        <w:t xml:space="preserve"> </w:t>
      </w:r>
      <w:r w:rsidRPr="00E07748">
        <w:rPr>
          <w:rFonts w:asciiTheme="minorHAnsi" w:eastAsia="Times New Roman" w:hAnsiTheme="minorHAnsi" w:cstheme="minorHAnsi"/>
          <w:sz w:val="21"/>
          <w:szCs w:val="24"/>
        </w:rPr>
        <w:t xml:space="preserve">One potentially new factor in the mix of midterm issues is gun policy, which has emerged as a major voter consideration two months after the mass shooting at Marjory Stoneman Douglas High School in Parkland, Fla. More than 4 in 10 registered voters say it is extremely important that </w:t>
      </w:r>
      <w:r w:rsidRPr="00E07748">
        <w:rPr>
          <w:rFonts w:asciiTheme="minorHAnsi" w:eastAsia="Times New Roman" w:hAnsiTheme="minorHAnsi" w:cstheme="minorHAnsi"/>
          <w:sz w:val="21"/>
          <w:szCs w:val="24"/>
        </w:rPr>
        <w:softHyphen/>
        <w:t xml:space="preserve">candidates share their views on gun issues. Fewer voters say it is critical that candidates share their views on Trump or House Minority Leader Nancy Pelosi (D-Calif.), leaders who are most likely to be targets in partisan messaging this fall. </w:t>
      </w:r>
      <w:r w:rsidRPr="00E07748">
        <w:rPr>
          <w:rFonts w:asciiTheme="minorHAnsi" w:hAnsiTheme="minorHAnsi" w:cstheme="minorHAnsi"/>
          <w:sz w:val="21"/>
          <w:szCs w:val="24"/>
        </w:rPr>
        <w:t>With the Republicans’ House majority at risk, 47</w:t>
      </w:r>
      <w:r w:rsidRPr="00E07748">
        <w:rPr>
          <w:rFonts w:asciiTheme="minorHAnsi" w:hAnsiTheme="minorHAnsi" w:cstheme="minorHAnsi"/>
          <w:sz w:val="20"/>
        </w:rPr>
        <w:t xml:space="preserve"> </w:t>
      </w:r>
      <w:r w:rsidRPr="00E07748">
        <w:rPr>
          <w:rFonts w:asciiTheme="minorHAnsi" w:hAnsiTheme="minorHAnsi" w:cstheme="minorHAnsi"/>
          <w:sz w:val="21"/>
          <w:szCs w:val="24"/>
        </w:rPr>
        <w:t>percent of registered voters say they prefer the Democratic candidate in their district, while 43</w:t>
      </w:r>
      <w:r w:rsidRPr="00E07748">
        <w:rPr>
          <w:rFonts w:asciiTheme="minorHAnsi" w:hAnsiTheme="minorHAnsi" w:cstheme="minorHAnsi"/>
          <w:sz w:val="20"/>
        </w:rPr>
        <w:t xml:space="preserve"> </w:t>
      </w:r>
      <w:r w:rsidRPr="00E07748">
        <w:rPr>
          <w:rFonts w:asciiTheme="minorHAnsi" w:hAnsiTheme="minorHAnsi" w:cstheme="minorHAnsi"/>
          <w:sz w:val="21"/>
          <w:szCs w:val="24"/>
        </w:rPr>
        <w:t>percent favor the Republican. That four-point margin compares with a 12-point advantage Democrats held in January. Among a broader group of voting-age adults, the Democrats’ margin is 10 points, 50</w:t>
      </w:r>
      <w:r w:rsidRPr="00E07748">
        <w:rPr>
          <w:rFonts w:asciiTheme="minorHAnsi" w:hAnsiTheme="minorHAnsi" w:cstheme="minorHAnsi"/>
          <w:sz w:val="20"/>
        </w:rPr>
        <w:t xml:space="preserve"> </w:t>
      </w:r>
      <w:r w:rsidRPr="00E07748">
        <w:rPr>
          <w:rFonts w:asciiTheme="minorHAnsi" w:hAnsiTheme="minorHAnsi" w:cstheme="minorHAnsi"/>
          <w:sz w:val="21"/>
          <w:szCs w:val="24"/>
        </w:rPr>
        <w:t>percent to 40</w:t>
      </w:r>
      <w:r w:rsidRPr="00E07748">
        <w:rPr>
          <w:rFonts w:asciiTheme="minorHAnsi" w:hAnsiTheme="minorHAnsi" w:cstheme="minorHAnsi"/>
          <w:sz w:val="20"/>
        </w:rPr>
        <w:t xml:space="preserve"> </w:t>
      </w:r>
      <w:r w:rsidRPr="00E07748">
        <w:rPr>
          <w:rFonts w:asciiTheme="minorHAnsi" w:hAnsiTheme="minorHAnsi" w:cstheme="minorHAnsi"/>
          <w:sz w:val="21"/>
          <w:szCs w:val="24"/>
        </w:rPr>
        <w:t>percent.</w:t>
      </w:r>
      <w:r w:rsidRPr="00E07748">
        <w:rPr>
          <w:rFonts w:asciiTheme="minorHAnsi" w:hAnsiTheme="minorHAnsi" w:cstheme="minorHAnsi"/>
          <w:sz w:val="20"/>
        </w:rPr>
        <w:t xml:space="preserve"> </w:t>
      </w:r>
      <w:r w:rsidRPr="00E07748">
        <w:rPr>
          <w:rFonts w:asciiTheme="minorHAnsi" w:hAnsiTheme="minorHAnsi" w:cstheme="minorHAnsi"/>
          <w:sz w:val="21"/>
          <w:szCs w:val="24"/>
        </w:rPr>
        <w:t>Republicans owe part of their improved standing to Trump’s thawing job ratings. The Post-ABC poll finds that 40</w:t>
      </w:r>
      <w:r w:rsidRPr="00E07748">
        <w:rPr>
          <w:rFonts w:asciiTheme="minorHAnsi" w:hAnsiTheme="minorHAnsi" w:cstheme="minorHAnsi"/>
          <w:sz w:val="20"/>
        </w:rPr>
        <w:t xml:space="preserve"> </w:t>
      </w:r>
      <w:r w:rsidRPr="00E07748">
        <w:rPr>
          <w:rFonts w:asciiTheme="minorHAnsi" w:hAnsiTheme="minorHAnsi" w:cstheme="minorHAnsi"/>
          <w:sz w:val="21"/>
          <w:szCs w:val="24"/>
        </w:rPr>
        <w:t>percent approve of the president, up slightly from 36</w:t>
      </w:r>
      <w:r w:rsidRPr="00E07748">
        <w:rPr>
          <w:rFonts w:asciiTheme="minorHAnsi" w:hAnsiTheme="minorHAnsi" w:cstheme="minorHAnsi"/>
          <w:sz w:val="20"/>
        </w:rPr>
        <w:t xml:space="preserve"> </w:t>
      </w:r>
      <w:r w:rsidRPr="00E07748">
        <w:rPr>
          <w:rFonts w:asciiTheme="minorHAnsi" w:hAnsiTheme="minorHAnsi" w:cstheme="minorHAnsi"/>
          <w:sz w:val="21"/>
          <w:szCs w:val="24"/>
        </w:rPr>
        <w:t>percent in January to his highest level of support since last Apri</w:t>
      </w:r>
      <w:r w:rsidRPr="00987A9A">
        <w:rPr>
          <w:rFonts w:asciiTheme="minorHAnsi" w:hAnsiTheme="minorHAnsi" w:cstheme="minorHAnsi"/>
          <w:sz w:val="24"/>
          <w:szCs w:val="24"/>
        </w:rPr>
        <w:t xml:space="preserve">l. Still, </w:t>
      </w:r>
      <w:r w:rsidRPr="00987A9A">
        <w:rPr>
          <w:rFonts w:asciiTheme="minorHAnsi" w:hAnsiTheme="minorHAnsi" w:cstheme="minorHAnsi"/>
          <w:sz w:val="24"/>
          <w:szCs w:val="24"/>
          <w:u w:val="single"/>
        </w:rPr>
        <w:t>Trump continues to face majority disapproval at 56</w:t>
      </w:r>
      <w:r w:rsidRPr="00987A9A">
        <w:rPr>
          <w:rFonts w:asciiTheme="minorHAnsi" w:hAnsiTheme="minorHAnsi" w:cstheme="minorHAnsi"/>
          <w:u w:val="single"/>
        </w:rPr>
        <w:t xml:space="preserve"> </w:t>
      </w:r>
      <w:r w:rsidRPr="00987A9A">
        <w:rPr>
          <w:rFonts w:asciiTheme="minorHAnsi" w:hAnsiTheme="minorHAnsi" w:cstheme="minorHAnsi"/>
          <w:sz w:val="24"/>
          <w:szCs w:val="24"/>
          <w:u w:val="single"/>
        </w:rPr>
        <w:t>percent, higher than any other president at this stage since the dawn of modern polling, an indication that he remains a significant liability for Republicans on ballots</w:t>
      </w:r>
      <w:r w:rsidRPr="00987A9A">
        <w:rPr>
          <w:rFonts w:asciiTheme="minorHAnsi" w:hAnsiTheme="minorHAnsi" w:cstheme="minorHAnsi"/>
          <w:sz w:val="24"/>
          <w:szCs w:val="24"/>
        </w:rPr>
        <w:t xml:space="preserve"> in November.</w:t>
      </w:r>
      <w:r>
        <w:rPr>
          <w:rFonts w:asciiTheme="minorHAnsi" w:hAnsiTheme="minorHAnsi" w:cstheme="minorHAnsi"/>
        </w:rPr>
        <w:t xml:space="preserve"> </w:t>
      </w:r>
      <w:r w:rsidRPr="00E07748">
        <w:rPr>
          <w:rFonts w:asciiTheme="minorHAnsi" w:hAnsiTheme="minorHAnsi" w:cstheme="minorHAnsi"/>
          <w:sz w:val="21"/>
          <w:szCs w:val="24"/>
        </w:rPr>
        <w:t>The survey shows the GOP making a more pronounced shift among white voters, who now prefer Republicans by a 14-point margin over Democrats, up from five points in January. Republicans lead by 60</w:t>
      </w:r>
      <w:r w:rsidRPr="00E07748">
        <w:rPr>
          <w:rFonts w:asciiTheme="minorHAnsi" w:hAnsiTheme="minorHAnsi" w:cstheme="minorHAnsi"/>
          <w:sz w:val="20"/>
        </w:rPr>
        <w:t xml:space="preserve"> </w:t>
      </w:r>
      <w:r w:rsidRPr="00E07748">
        <w:rPr>
          <w:rFonts w:asciiTheme="minorHAnsi" w:hAnsiTheme="minorHAnsi" w:cstheme="minorHAnsi"/>
          <w:sz w:val="21"/>
          <w:szCs w:val="24"/>
        </w:rPr>
        <w:t>percent to 31</w:t>
      </w:r>
      <w:r w:rsidRPr="00E07748">
        <w:rPr>
          <w:rFonts w:asciiTheme="minorHAnsi" w:hAnsiTheme="minorHAnsi" w:cstheme="minorHAnsi"/>
          <w:sz w:val="20"/>
        </w:rPr>
        <w:t xml:space="preserve"> </w:t>
      </w:r>
      <w:r w:rsidRPr="00E07748">
        <w:rPr>
          <w:rFonts w:asciiTheme="minorHAnsi" w:hAnsiTheme="minorHAnsi" w:cstheme="minorHAnsi"/>
          <w:sz w:val="21"/>
          <w:szCs w:val="24"/>
        </w:rPr>
        <w:t>percent among white voters without college degrees, slightly larger than an 18-point GOP advantage three months ago.</w:t>
      </w:r>
      <w:r w:rsidRPr="00E07748">
        <w:rPr>
          <w:rFonts w:asciiTheme="minorHAnsi" w:hAnsiTheme="minorHAnsi" w:cstheme="minorHAnsi"/>
          <w:sz w:val="20"/>
        </w:rPr>
        <w:t xml:space="preserve"> </w:t>
      </w:r>
      <w:r w:rsidRPr="00E07748">
        <w:rPr>
          <w:rFonts w:asciiTheme="minorHAnsi" w:hAnsiTheme="minorHAnsi" w:cstheme="minorHAnsi"/>
          <w:sz w:val="21"/>
          <w:szCs w:val="24"/>
        </w:rPr>
        <w:t>The situation in the districts where control of the House is likely to be decided is slightly more favorable for Democrats. The Cook Political Report, which produces nonpartisan analysis, lists 56 of the 435 congressional districts as competitive — 51 of them in Republican hands to just five held by Democrats.</w:t>
      </w:r>
      <w:r w:rsidRPr="00E07748">
        <w:rPr>
          <w:rFonts w:asciiTheme="minorHAnsi" w:hAnsiTheme="minorHAnsi" w:cstheme="minorHAnsi"/>
          <w:sz w:val="20"/>
        </w:rPr>
        <w:t xml:space="preserve"> </w:t>
      </w:r>
      <w:r w:rsidRPr="00E07748">
        <w:rPr>
          <w:rFonts w:asciiTheme="minorHAnsi" w:hAnsiTheme="minorHAnsi" w:cstheme="minorHAnsi"/>
          <w:sz w:val="21"/>
          <w:szCs w:val="24"/>
        </w:rPr>
        <w:t>In competitive districts excluding Pennsylvania, where new boundaries were drawn this year, Democrats have an edge of 50</w:t>
      </w:r>
      <w:r w:rsidRPr="00E07748">
        <w:rPr>
          <w:rFonts w:asciiTheme="minorHAnsi" w:hAnsiTheme="minorHAnsi" w:cstheme="minorHAnsi"/>
          <w:sz w:val="20"/>
        </w:rPr>
        <w:t xml:space="preserve"> </w:t>
      </w:r>
      <w:r w:rsidRPr="00E07748">
        <w:rPr>
          <w:rFonts w:asciiTheme="minorHAnsi" w:hAnsiTheme="minorHAnsi" w:cstheme="minorHAnsi"/>
          <w:sz w:val="21"/>
          <w:szCs w:val="24"/>
        </w:rPr>
        <w:t>percent to 43</w:t>
      </w:r>
      <w:r w:rsidRPr="00E07748">
        <w:rPr>
          <w:rFonts w:asciiTheme="minorHAnsi" w:hAnsiTheme="minorHAnsi" w:cstheme="minorHAnsi"/>
          <w:sz w:val="20"/>
        </w:rPr>
        <w:t xml:space="preserve"> </w:t>
      </w:r>
      <w:r w:rsidRPr="00E07748">
        <w:rPr>
          <w:rFonts w:asciiTheme="minorHAnsi" w:hAnsiTheme="minorHAnsi" w:cstheme="minorHAnsi"/>
          <w:sz w:val="21"/>
          <w:szCs w:val="24"/>
        </w:rPr>
        <w:t>percent when voters are asked which party’s candidates they would favor if the election in their district were held today. Democrats need a net gain of 23 seats to capture the majority in the House.</w:t>
      </w:r>
      <w:r w:rsidRPr="00E07748">
        <w:rPr>
          <w:rFonts w:asciiTheme="minorHAnsi" w:hAnsiTheme="minorHAnsi" w:cstheme="minorHAnsi"/>
          <w:sz w:val="20"/>
        </w:rPr>
        <w:t xml:space="preserve"> </w:t>
      </w:r>
      <w:r w:rsidRPr="00E07748">
        <w:rPr>
          <w:rFonts w:asciiTheme="minorHAnsi" w:eastAsia="Times New Roman" w:hAnsiTheme="minorHAnsi" w:cstheme="minorHAnsi"/>
          <w:sz w:val="21"/>
          <w:szCs w:val="24"/>
        </w:rPr>
        <w:t>Special elections and gubernatorial races over the past year have shown that Democrats are benefiting from a surge in voter enthusiasm, including a narrow victory in Pennsylvania’s 18th Congressional District in March, which Trump won by nearly 20 points in 2016.</w:t>
      </w:r>
      <w:r>
        <w:rPr>
          <w:rFonts w:asciiTheme="minorHAnsi" w:eastAsia="Times New Roman" w:hAnsiTheme="minorHAnsi" w:cstheme="minorHAnsi"/>
          <w:sz w:val="24"/>
          <w:szCs w:val="24"/>
        </w:rPr>
        <w:t xml:space="preserve"> </w:t>
      </w:r>
      <w:r w:rsidRPr="00987A9A">
        <w:rPr>
          <w:rFonts w:asciiTheme="minorHAnsi" w:eastAsia="Times New Roman" w:hAnsiTheme="minorHAnsi" w:cstheme="minorHAnsi"/>
          <w:sz w:val="24"/>
          <w:szCs w:val="24"/>
        </w:rPr>
        <w:t xml:space="preserve">The Post-ABC poll finds parity in stated voting intentions. </w:t>
      </w:r>
      <w:r w:rsidRPr="00E07748">
        <w:rPr>
          <w:rFonts w:asciiTheme="minorHAnsi" w:eastAsia="Times New Roman" w:hAnsiTheme="minorHAnsi" w:cstheme="minorHAnsi"/>
          <w:sz w:val="24"/>
          <w:szCs w:val="24"/>
          <w:u w:val="single"/>
        </w:rPr>
        <w:t xml:space="preserve">Among registered voters, 68 percent of both Republican-leaning and Democratic-leaning registered voters say they are certain they will vote. This contrasts with </w:t>
      </w:r>
      <w:hyperlink r:id="rId9" w:history="1">
        <w:r w:rsidRPr="00E07748">
          <w:rPr>
            <w:rFonts w:asciiTheme="minorHAnsi" w:eastAsia="Times New Roman" w:hAnsiTheme="minorHAnsi" w:cstheme="minorHAnsi"/>
            <w:sz w:val="24"/>
            <w:szCs w:val="24"/>
            <w:u w:val="single"/>
          </w:rPr>
          <w:t>Post-ABC polling</w:t>
        </w:r>
      </w:hyperlink>
      <w:r w:rsidRPr="00E07748">
        <w:rPr>
          <w:rFonts w:asciiTheme="minorHAnsi" w:eastAsia="Times New Roman" w:hAnsiTheme="minorHAnsi" w:cstheme="minorHAnsi"/>
          <w:sz w:val="24"/>
          <w:szCs w:val="24"/>
          <w:u w:val="single"/>
        </w:rPr>
        <w:t xml:space="preserve"> ahead of the 2010 and 2014 midterm cycles, when Republicans averaged a double-digit advantage in intentions to vote. Democrats suffered major losses in both years</w:t>
      </w:r>
      <w:r w:rsidRPr="00987A9A">
        <w:rPr>
          <w:rFonts w:asciiTheme="minorHAnsi" w:eastAsia="Times New Roman" w:hAnsiTheme="minorHAnsi" w:cstheme="minorHAnsi"/>
          <w:sz w:val="24"/>
          <w:szCs w:val="24"/>
        </w:rPr>
        <w:t>.</w:t>
      </w:r>
      <w:r>
        <w:rPr>
          <w:rFonts w:asciiTheme="minorHAnsi" w:eastAsia="Times New Roman" w:hAnsiTheme="minorHAnsi" w:cstheme="minorHAnsi"/>
          <w:sz w:val="24"/>
          <w:szCs w:val="24"/>
        </w:rPr>
        <w:t xml:space="preserve"> </w:t>
      </w:r>
      <w:r w:rsidRPr="00987A9A">
        <w:rPr>
          <w:rFonts w:asciiTheme="minorHAnsi" w:eastAsia="Times New Roman" w:hAnsiTheme="minorHAnsi" w:cstheme="minorHAnsi"/>
          <w:sz w:val="24"/>
          <w:szCs w:val="24"/>
        </w:rPr>
        <w:t>Other public polls have found a narrowing in Democrats’ midterm advantage, although it has been less sharp than in the Post-ABC poll.</w:t>
      </w:r>
      <w:r>
        <w:rPr>
          <w:rFonts w:asciiTheme="minorHAnsi" w:eastAsia="Times New Roman" w:hAnsiTheme="minorHAnsi" w:cstheme="minorHAnsi"/>
          <w:sz w:val="24"/>
          <w:szCs w:val="24"/>
        </w:rPr>
        <w:t xml:space="preserve"> </w:t>
      </w:r>
      <w:r w:rsidRPr="00E07748">
        <w:rPr>
          <w:rFonts w:asciiTheme="minorHAnsi" w:eastAsia="Times New Roman" w:hAnsiTheme="minorHAnsi" w:cstheme="minorHAnsi"/>
          <w:sz w:val="24"/>
          <w:szCs w:val="24"/>
          <w:u w:val="single"/>
        </w:rPr>
        <w:t>An average of public polls compiled by The Post finds Democrats’ lead on this metric stood</w:t>
      </w:r>
      <w:r w:rsidRPr="00987A9A">
        <w:rPr>
          <w:rFonts w:asciiTheme="minorHAnsi" w:eastAsia="Times New Roman" w:hAnsiTheme="minorHAnsi" w:cstheme="minorHAnsi"/>
          <w:sz w:val="24"/>
          <w:szCs w:val="24"/>
          <w:u w:val="single"/>
        </w:rPr>
        <w:t xml:space="preserve"> at eight points in January and 11 points in February but six points in polls over the past 30 days</w:t>
      </w:r>
      <w:r w:rsidRPr="00987A9A">
        <w:rPr>
          <w:rFonts w:asciiTheme="minorHAnsi" w:eastAsia="Times New Roman" w:hAnsiTheme="minorHAnsi" w:cstheme="minorHAnsi"/>
          <w:sz w:val="24"/>
          <w:szCs w:val="24"/>
        </w:rPr>
        <w:t xml:space="preserve">, similar to the Post-ABC poll’s four-point margin. </w:t>
      </w:r>
      <w:r w:rsidRPr="00E07748">
        <w:rPr>
          <w:rFonts w:asciiTheme="minorHAnsi" w:eastAsia="Times New Roman" w:hAnsiTheme="minorHAnsi" w:cstheme="minorHAnsi"/>
          <w:sz w:val="24"/>
          <w:szCs w:val="24"/>
          <w:u w:val="single"/>
        </w:rPr>
        <w:t xml:space="preserve">Analysts expect Democrats to need a six- to eight-point lead in “generic- ballot polls” to win a majority of congressional districts. </w:t>
      </w:r>
    </w:p>
    <w:p w14:paraId="17CEDADC" w14:textId="77777777" w:rsidR="00970DE1" w:rsidRDefault="00970DE1" w:rsidP="00E07748">
      <w:pPr>
        <w:spacing w:after="0" w:line="240" w:lineRule="auto"/>
        <w:textAlignment w:val="baseline"/>
        <w:rPr>
          <w:rFonts w:asciiTheme="minorHAnsi" w:eastAsia="Times New Roman" w:hAnsiTheme="minorHAnsi" w:cstheme="minorHAnsi"/>
          <w:sz w:val="24"/>
          <w:szCs w:val="24"/>
          <w:u w:val="single"/>
        </w:rPr>
      </w:pPr>
    </w:p>
    <w:p w14:paraId="75AEE988" w14:textId="77777777" w:rsidR="00970DE1" w:rsidRPr="00EC5251" w:rsidRDefault="00970DE1" w:rsidP="00970DE1">
      <w:pPr>
        <w:pStyle w:val="Heading4"/>
      </w:pPr>
      <w:r w:rsidRPr="00EC5251">
        <w:t>Enthusiasm among dems is high, will cause them to take control of congress</w:t>
      </w:r>
    </w:p>
    <w:p w14:paraId="52420EC6" w14:textId="77777777" w:rsidR="00970DE1" w:rsidRPr="00EC5251" w:rsidRDefault="00970DE1" w:rsidP="00970DE1">
      <w:pPr>
        <w:rPr>
          <w:sz w:val="16"/>
          <w:szCs w:val="16"/>
        </w:rPr>
      </w:pPr>
      <w:r w:rsidRPr="00EC5251">
        <w:rPr>
          <w:b/>
          <w:sz w:val="26"/>
          <w:szCs w:val="26"/>
        </w:rPr>
        <w:t>Adam Pearce, 6-25</w:t>
      </w:r>
      <w:r w:rsidRPr="00EC5251">
        <w:rPr>
          <w:sz w:val="16"/>
          <w:szCs w:val="16"/>
        </w:rPr>
        <w:t>-2018, "Energized Democrats Are Voting in Competitive Primaries in Droves," No Publication, https://www.nytimes.com/interactive/2018/06/25/us/politics/midterm-primaries-voter-turnout.html</w:t>
      </w:r>
    </w:p>
    <w:p w14:paraId="4B3DB23F" w14:textId="77777777" w:rsidR="00970DE1" w:rsidRPr="00EC5251" w:rsidRDefault="00970DE1" w:rsidP="00970DE1">
      <w:pPr>
        <w:rPr>
          <w:b/>
          <w:u w:val="single"/>
        </w:rPr>
      </w:pPr>
      <w:r w:rsidRPr="00EC5251">
        <w:rPr>
          <w:b/>
          <w:u w:val="single"/>
        </w:rPr>
        <w:t>Democrats have appeared to be more enthusiastic than Republicans about the 2018 elections, showing up in massive numbers to</w:t>
      </w:r>
      <w:r w:rsidRPr="00EC5251">
        <w:rPr>
          <w:sz w:val="16"/>
        </w:rPr>
        <w:t> </w:t>
      </w:r>
      <w:hyperlink r:id="rId10" w:history="1">
        <w:r w:rsidRPr="00EC5251">
          <w:rPr>
            <w:rStyle w:val="Hyperlink"/>
            <w:sz w:val="16"/>
          </w:rPr>
          <w:t>protest President Trump</w:t>
        </w:r>
      </w:hyperlink>
      <w:r w:rsidRPr="00EC5251">
        <w:rPr>
          <w:sz w:val="16"/>
        </w:rPr>
        <w:t> and </w:t>
      </w:r>
      <w:hyperlink r:id="rId11" w:history="1">
        <w:r w:rsidRPr="00EC5251">
          <w:rPr>
            <w:rStyle w:val="Hyperlink"/>
            <w:b/>
            <w:u w:val="single"/>
          </w:rPr>
          <w:t>volunteer for campaigns</w:t>
        </w:r>
      </w:hyperlink>
      <w:r w:rsidRPr="00EC5251">
        <w:rPr>
          <w:b/>
          <w:u w:val="single"/>
        </w:rPr>
        <w:t>.</w:t>
      </w:r>
    </w:p>
    <w:p w14:paraId="18EBFF71" w14:textId="77777777" w:rsidR="00970DE1" w:rsidRPr="00EC5251" w:rsidRDefault="00970DE1" w:rsidP="00970DE1">
      <w:r w:rsidRPr="00EC5251">
        <w:t>But to win the midterms, Democrats still have to translate that energy into votes. The still-unfolding season of primary elections has been encouraging to Democrats on that front.</w:t>
      </w:r>
    </w:p>
    <w:p w14:paraId="30B362C0" w14:textId="77777777" w:rsidR="00970DE1" w:rsidRPr="00EC5251" w:rsidRDefault="00970DE1" w:rsidP="00970DE1">
      <w:pPr>
        <w:rPr>
          <w:sz w:val="16"/>
        </w:rPr>
      </w:pPr>
      <w:r w:rsidRPr="00EC5251">
        <w:rPr>
          <w:b/>
          <w:u w:val="single"/>
        </w:rPr>
        <w:t>Democratic turnout has risen more sharply than Republican turnout in at least 123 congressional districts</w:t>
      </w:r>
      <w:r w:rsidRPr="00EC5251">
        <w:rPr>
          <w:sz w:val="16"/>
        </w:rPr>
        <w:t>, including districts where Republican incumbents are most vulnerable, in states like California and New Jersey.</w:t>
      </w:r>
    </w:p>
    <w:p w14:paraId="6CE02B46" w14:textId="77777777" w:rsidR="00970DE1" w:rsidRPr="00EC5251" w:rsidRDefault="00970DE1" w:rsidP="00970DE1">
      <w:pPr>
        <w:rPr>
          <w:sz w:val="16"/>
        </w:rPr>
      </w:pPr>
      <w:r w:rsidRPr="00EC5251">
        <w:rPr>
          <w:sz w:val="16"/>
        </w:rPr>
        <w:t xml:space="preserve">That turnout pattern is highly encouraging to Democrats who hope to flood the polls in November and unseat Republicans, even in districts that typically lean to the right. </w:t>
      </w:r>
      <w:r w:rsidRPr="00EC5251">
        <w:rPr>
          <w:b/>
          <w:u w:val="single"/>
        </w:rPr>
        <w:t>Midterm campaigns</w:t>
      </w:r>
      <w:r w:rsidRPr="00EC5251">
        <w:rPr>
          <w:sz w:val="16"/>
        </w:rPr>
        <w:t xml:space="preserve"> often </w:t>
      </w:r>
      <w:r w:rsidRPr="00EC5251">
        <w:rPr>
          <w:b/>
          <w:u w:val="single"/>
        </w:rPr>
        <w:t>hinge on voter enthusiasm</w:t>
      </w:r>
      <w:r w:rsidRPr="00EC5251">
        <w:rPr>
          <w:sz w:val="16"/>
        </w:rPr>
        <w:t>: Without a presidential race to draw casual voters to the polls, the party out of power tends to benefit from disproportionate turnout among Americans who feel angry or aggrieved about politics in Washington.</w:t>
      </w:r>
    </w:p>
    <w:p w14:paraId="6EE9203A" w14:textId="77777777" w:rsidR="00970DE1" w:rsidRPr="00EC5251" w:rsidRDefault="00970DE1" w:rsidP="00970DE1">
      <w:pPr>
        <w:rPr>
          <w:sz w:val="16"/>
        </w:rPr>
      </w:pPr>
      <w:r w:rsidRPr="00EC5251">
        <w:rPr>
          <w:sz w:val="16"/>
        </w:rPr>
        <w:t>T</w:t>
      </w:r>
      <w:r w:rsidRPr="00EC5251">
        <w:rPr>
          <w:b/>
          <w:u w:val="single"/>
        </w:rPr>
        <w:t>hat’s exactly what happened in the first midterm election of Barack Obama’s presidency, when Republicans</w:t>
      </w:r>
      <w:r w:rsidRPr="00EC5251">
        <w:rPr>
          <w:sz w:val="16"/>
        </w:rPr>
        <w:t xml:space="preserve"> and disaffected independent voters </w:t>
      </w:r>
      <w:r w:rsidRPr="00EC5251">
        <w:rPr>
          <w:b/>
          <w:u w:val="single"/>
        </w:rPr>
        <w:t>showed up in powerful numbers and pro-Obama voters did not</w:t>
      </w:r>
      <w:r w:rsidRPr="00EC5251">
        <w:rPr>
          <w:sz w:val="16"/>
        </w:rPr>
        <w:t>. Democrats lost 63 House seats as a result, handing Republicans control of the House.</w:t>
      </w:r>
    </w:p>
    <w:p w14:paraId="00863E65" w14:textId="77777777" w:rsidR="00970DE1" w:rsidRPr="00EC5251" w:rsidRDefault="00970DE1" w:rsidP="00970DE1">
      <w:pPr>
        <w:pStyle w:val="Heading4"/>
      </w:pPr>
      <w:r w:rsidRPr="00EC5251">
        <w:t>Polls show dems are ahead in midterms races</w:t>
      </w:r>
    </w:p>
    <w:p w14:paraId="39145CC4" w14:textId="77777777" w:rsidR="00970DE1" w:rsidRPr="00EC5251" w:rsidRDefault="00970DE1" w:rsidP="00970DE1">
      <w:r w:rsidRPr="00EC5251">
        <w:rPr>
          <w:b/>
          <w:sz w:val="26"/>
          <w:szCs w:val="26"/>
        </w:rPr>
        <w:t>Ed Kilgore, 6-7</w:t>
      </w:r>
      <w:r w:rsidRPr="00EC5251">
        <w:rPr>
          <w:sz w:val="16"/>
          <w:szCs w:val="16"/>
        </w:rPr>
        <w:t>-2018, "The Polls Are Swinging to the Democrats Again," Daily Intelligencer, http://nymag.com/daily/intelligencer/2018/06/the-midterm-polls-are-swinging-to-the-democrats-again.html</w:t>
      </w:r>
    </w:p>
    <w:p w14:paraId="5D37AE42" w14:textId="77777777" w:rsidR="00970DE1" w:rsidRPr="00EC5251" w:rsidRDefault="00970DE1" w:rsidP="00970DE1">
      <w:r w:rsidRPr="00EC5251">
        <w:rPr>
          <w:sz w:val="16"/>
          <w:szCs w:val="16"/>
        </w:rPr>
        <w:t>In recent weeks, it has looked like the forecast for Democrats’ prospects for the fall had diminished from a wave to a swell. Just today, Vox published a </w:t>
      </w:r>
      <w:hyperlink r:id="rId12" w:history="1">
        <w:r w:rsidRPr="00EC5251">
          <w:rPr>
            <w:rStyle w:val="Hyperlink"/>
            <w:sz w:val="16"/>
            <w:szCs w:val="16"/>
          </w:rPr>
          <w:t>quite informative piece</w:t>
        </w:r>
      </w:hyperlink>
      <w:r w:rsidRPr="00EC5251">
        <w:rPr>
          <w:sz w:val="16"/>
          <w:szCs w:val="16"/>
        </w:rPr>
        <w:t> asking experts what to make of the steady decline in the once-formidable Democratic advantage in the generic congressional ballot (a polling question that simply asks which party a respondent supports in the upcoming U.S. House elections). And indeed, on June 2 that advantage had declined to just over 3 percent in the Real Clear Politics averages, not a number consistent with a big November sweep</w:t>
      </w:r>
      <w:r w:rsidRPr="00EC5251">
        <w:t>.</w:t>
      </w:r>
    </w:p>
    <w:p w14:paraId="3C25043A" w14:textId="77777777" w:rsidR="00970DE1" w:rsidRPr="00EC5251" w:rsidRDefault="00970DE1" w:rsidP="00970DE1">
      <w:pPr>
        <w:rPr>
          <w:sz w:val="16"/>
        </w:rPr>
      </w:pPr>
      <w:r w:rsidRPr="00EC5251">
        <w:rPr>
          <w:sz w:val="16"/>
        </w:rPr>
        <w:t xml:space="preserve">But </w:t>
      </w:r>
      <w:r w:rsidRPr="00EC5251">
        <w:rPr>
          <w:b/>
          <w:u w:val="single"/>
        </w:rPr>
        <w:t xml:space="preserve">the RCP average lead for Democrats has </w:t>
      </w:r>
      <w:r w:rsidRPr="00EC5251">
        <w:rPr>
          <w:sz w:val="16"/>
        </w:rPr>
        <w:t xml:space="preserve">quickly </w:t>
      </w:r>
      <w:r w:rsidRPr="00EC5251">
        <w:rPr>
          <w:b/>
          <w:u w:val="single"/>
        </w:rPr>
        <w:t>sprang</w:t>
      </w:r>
      <w:r w:rsidRPr="00EC5251">
        <w:rPr>
          <w:sz w:val="16"/>
        </w:rPr>
        <w:t xml:space="preserve"> back </w:t>
      </w:r>
      <w:r w:rsidRPr="00EC5251">
        <w:rPr>
          <w:b/>
          <w:u w:val="single"/>
        </w:rPr>
        <w:t xml:space="preserve">up to 7.4 percent, the highest level in two months. </w:t>
      </w:r>
      <w:r w:rsidRPr="00EC5251">
        <w:rPr>
          <w:sz w:val="16"/>
        </w:rPr>
        <w:t>At FiveThirtyEight, which uses a different mix of polls and also adjusts for partisan bias, Democrats have a more modest 6.4 percent lead. But neither is consistent with the idea that the Democrats have lost their midterm mojo and might not ever get it back what with the economy booming and Trump’s approval ratings gradually rising.</w:t>
      </w:r>
    </w:p>
    <w:p w14:paraId="731FEE46" w14:textId="77777777" w:rsidR="00970DE1" w:rsidRPr="00EC5251" w:rsidRDefault="00970DE1" w:rsidP="00970DE1">
      <w:pPr>
        <w:rPr>
          <w:sz w:val="16"/>
        </w:rPr>
      </w:pPr>
      <w:r w:rsidRPr="00EC5251">
        <w:rPr>
          <w:sz w:val="16"/>
        </w:rPr>
        <w:t>This very latest trend could be illusory, too, but the lesson is not to get too comfortable with any set of assumptions. One of the polls driving the Democratic statistical recovery, from </w:t>
      </w:r>
      <w:hyperlink r:id="rId13" w:history="1">
        <w:r w:rsidRPr="00EC5251">
          <w:rPr>
            <w:rStyle w:val="Hyperlink"/>
            <w:sz w:val="16"/>
          </w:rPr>
          <w:t>NBC/Wall Street Journal</w:t>
        </w:r>
      </w:hyperlink>
      <w:r w:rsidRPr="00EC5251">
        <w:rPr>
          <w:sz w:val="16"/>
        </w:rPr>
        <w:t>, suggests that while voters (or at least non-Democrats) are beginning to give Donald Trump credit for the economy</w:t>
      </w:r>
      <w:r w:rsidRPr="00EC5251">
        <w:rPr>
          <w:b/>
          <w:u w:val="single"/>
        </w:rPr>
        <w:t>, there is</w:t>
      </w:r>
      <w:r w:rsidRPr="00EC5251">
        <w:rPr>
          <w:sz w:val="16"/>
        </w:rPr>
        <w:t xml:space="preserve"> also an undertone of </w:t>
      </w:r>
      <w:r w:rsidRPr="00EC5251">
        <w:rPr>
          <w:b/>
          <w:u w:val="single"/>
        </w:rPr>
        <w:t>sentiment for a Democratic Congress to make sure he doesn’t do anything crazy</w:t>
      </w:r>
      <w:r w:rsidRPr="00EC5251">
        <w:rPr>
          <w:sz w:val="16"/>
        </w:rPr>
        <w:t>:</w:t>
      </w:r>
    </w:p>
    <w:p w14:paraId="2B04DF07" w14:textId="77777777" w:rsidR="00970DE1" w:rsidRPr="00EC5251" w:rsidRDefault="00970DE1" w:rsidP="00970DE1">
      <w:pPr>
        <w:rPr>
          <w:sz w:val="16"/>
          <w:szCs w:val="16"/>
        </w:rPr>
      </w:pPr>
      <w:r w:rsidRPr="00EC5251">
        <w:rPr>
          <w:sz w:val="16"/>
          <w:szCs w:val="16"/>
        </w:rPr>
        <w:t>By a whopping 25-point margin, voters say they’re more likely to back a congressional candidate who promises to serve as a check on President Donald Trump, according to a new national poll from NBC News and the Wall Street Journal.</w:t>
      </w:r>
    </w:p>
    <w:p w14:paraId="74ECE316" w14:textId="77777777" w:rsidR="00970DE1" w:rsidRPr="00EC5251" w:rsidRDefault="00970DE1" w:rsidP="00970DE1">
      <w:pPr>
        <w:rPr>
          <w:sz w:val="16"/>
          <w:szCs w:val="16"/>
        </w:rPr>
      </w:pPr>
      <w:r w:rsidRPr="00EC5251">
        <w:rPr>
          <w:sz w:val="16"/>
          <w:szCs w:val="16"/>
        </w:rPr>
        <w:t>At the same time, six-in-10 are satisfied with the U.S. economy, and a plurality of voters give Trump credit for the economic improvement.</w:t>
      </w:r>
    </w:p>
    <w:p w14:paraId="3ED0B123" w14:textId="77777777" w:rsidR="00E07748" w:rsidRDefault="00970DE1" w:rsidP="00970DE1">
      <w:pPr>
        <w:rPr>
          <w:sz w:val="16"/>
        </w:rPr>
      </w:pPr>
      <w:r w:rsidRPr="00EC5251">
        <w:rPr>
          <w:sz w:val="16"/>
        </w:rPr>
        <w:t xml:space="preserve">Despite that economic optimism, however, </w:t>
      </w:r>
      <w:r w:rsidRPr="00EC5251">
        <w:rPr>
          <w:b/>
          <w:u w:val="single"/>
        </w:rPr>
        <w:t>the poll shows that Democrats enjoy a 10-point advantage on congressional preference</w:t>
      </w:r>
      <w:r w:rsidRPr="00EC5251">
        <w:rPr>
          <w:sz w:val="16"/>
        </w:rPr>
        <w:t>, with 50 percent of registered voters wanting a Democratic-controlled Congress, versus 40 percent who want a GOP-controlled one.</w:t>
      </w:r>
    </w:p>
    <w:p w14:paraId="67286627" w14:textId="77777777" w:rsidR="00D204E0" w:rsidRPr="00A40231" w:rsidRDefault="00D204E0" w:rsidP="00D204E0">
      <w:pPr>
        <w:pStyle w:val="Heading4"/>
      </w:pPr>
      <w:r w:rsidRPr="00A40231">
        <w:t>Even with uncertainties, Dems will win the midterms</w:t>
      </w:r>
    </w:p>
    <w:p w14:paraId="13E3C93A" w14:textId="77777777" w:rsidR="00D204E0" w:rsidRPr="00A40231" w:rsidRDefault="00D204E0" w:rsidP="00D204E0">
      <w:pPr>
        <w:rPr>
          <w:b/>
          <w:iCs/>
        </w:rPr>
      </w:pPr>
      <w:r w:rsidRPr="00D204E0">
        <w:rPr>
          <w:rStyle w:val="Style13ptBold"/>
        </w:rPr>
        <w:t>Balz 6/30</w:t>
      </w:r>
      <w:r w:rsidRPr="00A40231">
        <w:t xml:space="preserve"> Dan Balz.  Dan Balz is a chief correspondent covering national politics, the presidency and Congress.  Balz has a Masters in communications from the University of Illinois.  “The midterms elections shape up as a battle over intensity.  Are Democrats ready?”  The Washington Post, June 30, 2018. </w:t>
      </w:r>
      <w:hyperlink r:id="rId14" w:tgtFrame="_blank" w:history="1">
        <w:r w:rsidRPr="00A40231">
          <w:t>https://www.washingtonpost.com/politics/the-midterm-elections-shape-up-as-a-battle-over-intensity-are-democrats-ready/2018/06/30/701da98c-7bd1-11e8-aeee-4d04c8ac6158_story.html?noredirect=on&amp;utm_term=.23afbc6300a9</w:t>
        </w:r>
      </w:hyperlink>
      <w:r w:rsidRPr="00A40231">
        <w:t xml:space="preserve">  //HL</w:t>
      </w:r>
    </w:p>
    <w:p w14:paraId="24AB6E7E" w14:textId="77777777" w:rsidR="00D204E0" w:rsidRPr="00A40231" w:rsidRDefault="00D204E0" w:rsidP="00D204E0"/>
    <w:p w14:paraId="5FBAA8FE" w14:textId="77777777" w:rsidR="00D204E0" w:rsidRPr="00A40231" w:rsidRDefault="00D204E0" w:rsidP="00D204E0">
      <w:r w:rsidRPr="00A40231">
        <w:rPr>
          <w:rStyle w:val="StyleUnderline"/>
        </w:rPr>
        <w:t>The November election could be about many things. Immigration. Tax cuts and the economy. The Supreme Court and the future of abortion rights. Trade and tariffs. The menu changes with the cascading of events.</w:t>
      </w:r>
      <w:r w:rsidRPr="00A40231">
        <w:t xml:space="preserve"> Ultimately, the midterms will be about intensity. On that factor, Democrats ought not to underestimate President Trump.</w:t>
      </w:r>
    </w:p>
    <w:p w14:paraId="16F21495" w14:textId="77777777" w:rsidR="00D204E0" w:rsidRPr="00A40231" w:rsidRDefault="00D204E0" w:rsidP="00D204E0">
      <w:pPr>
        <w:rPr>
          <w:sz w:val="16"/>
        </w:rPr>
      </w:pPr>
      <w:r w:rsidRPr="00A40231">
        <w:rPr>
          <w:sz w:val="16"/>
        </w:rPr>
        <w:t>Trump dominates like no president in recent memory. He dominates the daily conversation in the country. He manufactures diversions and distractions, starts brush fires or all-out conflagrations. He creates stirs constantly with tools his predecessors never had or imagined using. He says whatever he wants to say, regardless of the truth. He puts the news media on the defensive and calls journalists the “enemy of the people.” He makes himself impossible to ignore. His supporters love it.</w:t>
      </w:r>
    </w:p>
    <w:p w14:paraId="600C58B7" w14:textId="77777777" w:rsidR="00D204E0" w:rsidRPr="00A40231" w:rsidRDefault="00D204E0" w:rsidP="00D204E0">
      <w:pPr>
        <w:rPr>
          <w:sz w:val="16"/>
        </w:rPr>
      </w:pPr>
      <w:r w:rsidRPr="00A40231">
        <w:rPr>
          <w:sz w:val="16"/>
        </w:rPr>
        <w:t>As with all presidents, he dominates the executive branch, over which he has superior though not unlimited power, as his unhappiness with and hectoring of the Justice Department reminds. He dominates Congress, because of the acquiescence of Republican elected officials, nearly all of whom fear his wrath and see progress on their own agendas. Thanks to the retirement of Justice Anthony M. Kennedy, Trump soon will put a bigger stamp on the Supreme Court. With the next nomination, he can shift the balance on the court for a generation.</w:t>
      </w:r>
    </w:p>
    <w:p w14:paraId="54B45459" w14:textId="77777777" w:rsidR="00D204E0" w:rsidRPr="00A40231" w:rsidRDefault="00D204E0" w:rsidP="00D204E0">
      <w:pPr>
        <w:rPr>
          <w:sz w:val="16"/>
        </w:rPr>
      </w:pPr>
      <w:r w:rsidRPr="00A40231">
        <w:rPr>
          <w:sz w:val="16"/>
        </w:rPr>
        <w:t>Internationally, he is the dominant figure. He forces other leaders, with the possible exception of Russia’s Vladimir Putin, to react to what he says and does. His disregard for the western alliances that have held together since the end of World War II have fostered strains and resistance. His pronouncements cause alarm and unhappiness in countries long allied with the United States. Everyone must react to him.</w:t>
      </w:r>
    </w:p>
    <w:p w14:paraId="2514BB71" w14:textId="77777777" w:rsidR="00D204E0" w:rsidRPr="00A40231" w:rsidRDefault="00D204E0" w:rsidP="00D204E0">
      <w:pPr>
        <w:rPr>
          <w:sz w:val="16"/>
        </w:rPr>
      </w:pPr>
      <w:r w:rsidRPr="00A40231">
        <w:rPr>
          <w:sz w:val="16"/>
        </w:rPr>
        <w:t>Two years ago, none of this seemed likely, and to Democrats and many others even possible. It was two years ago July 5 that then-FBI Director James B. Comey declared that the investigation into Hillary Clinton’s emails had revealed that she had been “extremely careless” in handling sensitive information but had produced nothing that warranted prosecution. While not a total clean bill of health, Comey’s findings lifted a burden that had plagued Clinton throughout her presidential campaign. Her path to November suddenly looked more open.</w:t>
      </w:r>
    </w:p>
    <w:p w14:paraId="2767A11D" w14:textId="77777777" w:rsidR="00D204E0" w:rsidRPr="00A40231" w:rsidRDefault="00D204E0" w:rsidP="00D204E0">
      <w:pPr>
        <w:rPr>
          <w:sz w:val="16"/>
        </w:rPr>
      </w:pPr>
      <w:r w:rsidRPr="00A40231">
        <w:rPr>
          <w:sz w:val="16"/>
        </w:rPr>
        <w:t>A few weeks later, Trump accepted the Republican nomination in Cleveland and delivered what his critics saw as a dark acceptance speech — a dystopian view of the state of the country and a call for the restoration of law and order. Things were so bad, he said, that “only I can fix it.” It was, as so many things with the president are, an upside-down strategy from what conventional political advisers might have recommended. Meanwhile, chants of “lock her up” echoed throughout the convention arena during the nightly programs.</w:t>
      </w:r>
    </w:p>
    <w:p w14:paraId="4D9C9ED1" w14:textId="77777777" w:rsidR="00D204E0" w:rsidRPr="00A40231" w:rsidRDefault="00D204E0" w:rsidP="00D204E0">
      <w:pPr>
        <w:rPr>
          <w:sz w:val="16"/>
        </w:rPr>
      </w:pPr>
      <w:bookmarkStart w:id="1" w:name="3XJBDKD32UI6RLXOJUCMRLDBLA"/>
      <w:bookmarkEnd w:id="1"/>
      <w:r w:rsidRPr="00A40231">
        <w:rPr>
          <w:sz w:val="16"/>
        </w:rPr>
        <w:t>A few weeks after that, Trump was embroiled in a nasty rhetorical fight with a Gold Star family, whose patriarch, Khizr Khan, had used the stage of the Democratic National Convention to decry the GOP nominee’s anti-Muslim rhetoric and to question Trump’s fidelity to the Constitution. It was a needless fight, one of Trump’s own choosing and against the advice of his then-campaign manager Paul Manafort.</w:t>
      </w:r>
    </w:p>
    <w:p w14:paraId="0C858422" w14:textId="77777777" w:rsidR="00D204E0" w:rsidRPr="00A40231" w:rsidRDefault="00D204E0" w:rsidP="00D204E0">
      <w:pPr>
        <w:rPr>
          <w:sz w:val="16"/>
        </w:rPr>
      </w:pPr>
      <w:r w:rsidRPr="00A40231">
        <w:rPr>
          <w:sz w:val="16"/>
        </w:rPr>
        <w:t>Shortly after, he brought in new leadership to oversee his campaign. He was behind in the polls and had the highest unfavorable rating of any presidential nominee in the history of polling, worse even than Clinton’s. Then he won the presidency.</w:t>
      </w:r>
    </w:p>
    <w:p w14:paraId="792AB569" w14:textId="77777777" w:rsidR="00D204E0" w:rsidRPr="00A40231" w:rsidRDefault="00D204E0" w:rsidP="00D204E0">
      <w:pPr>
        <w:rPr>
          <w:sz w:val="16"/>
        </w:rPr>
      </w:pPr>
      <w:r w:rsidRPr="00A40231">
        <w:rPr>
          <w:sz w:val="16"/>
        </w:rPr>
        <w:t>Trump understood something that others did not appreciate. As one Republican with long experience on Capitol Hill recently observed privately, Trump has traded approval for intensity. His overall approval ratings remain below 50 percent, but those with him are devoted to his leadership. It was that intensity that helped him win. And it was the lack of intensity for Clinton that helped doom her candidacy, allowing Trump to win the electoral college while losing the popular vote.</w:t>
      </w:r>
    </w:p>
    <w:p w14:paraId="767E6BA9" w14:textId="77777777" w:rsidR="00D204E0" w:rsidRPr="00A40231" w:rsidRDefault="00D204E0" w:rsidP="00D204E0">
      <w:r w:rsidRPr="00A40231">
        <w:t>In a divided country and a charged political environment, Trump has pursued a strategy of energizing and inciting his supporters rather than expanding his circle. He pits Americans against other Americans and stirs animosity toward the establishment and the media, rarely with subtlety.</w:t>
      </w:r>
    </w:p>
    <w:p w14:paraId="6AF52F99" w14:textId="77777777" w:rsidR="00D204E0" w:rsidRPr="00A40231" w:rsidRDefault="00D204E0" w:rsidP="00D204E0">
      <w:bookmarkStart w:id="2" w:name="4QN7QQT4NUI6RAF6NUZODAVDXQ"/>
      <w:bookmarkEnd w:id="2"/>
      <w:r w:rsidRPr="00A40231">
        <w:t>It is a divisive strategy, cynical in the eyes of opponents. Those opponents say it is a losing strategy. Maybe that is correct. In the meantime, Trump continues both to challenge orthodoxy on some issues, such as trade, while advancing other issues prized by conservatives who otherwise recoil at the president’s style and behavior. He has begun to move the country in directions he favors, though much remains unfinished business.</w:t>
      </w:r>
    </w:p>
    <w:p w14:paraId="5B2FEE80" w14:textId="77777777" w:rsidR="00D204E0" w:rsidRPr="00A40231" w:rsidRDefault="00D204E0" w:rsidP="00D204E0">
      <w:pPr>
        <w:rPr>
          <w:rStyle w:val="StyleUnderline"/>
        </w:rPr>
      </w:pPr>
      <w:r w:rsidRPr="00A40231">
        <w:rPr>
          <w:rStyle w:val="StyleUnderline"/>
        </w:rPr>
        <w:t>Polls show an imbalance in public perceptions of the president. Many more people strongly disapprove of his performance than strongly approve of it. Other surveys show that Democrats are more intensely interested in the November elections than are Republicans, although the balance has varied in different surveys.</w:t>
      </w:r>
    </w:p>
    <w:p w14:paraId="58DD9052" w14:textId="77777777" w:rsidR="00D204E0" w:rsidRPr="00A40231" w:rsidRDefault="00D204E0" w:rsidP="00D204E0">
      <w:pPr>
        <w:rPr>
          <w:rStyle w:val="StyleUnderline"/>
        </w:rPr>
      </w:pPr>
      <w:r w:rsidRPr="00A40231">
        <w:rPr>
          <w:rStyle w:val="StyleUnderline"/>
        </w:rPr>
        <w:t>But there are other ways to measure the electorate, and that is just how much intensity exists around particular issues. Many polls ask voters to list their most important issues, but those don’t fully capture which issues are truly motivating to which voters. Immigration might have been important to voters on both sides in 2016, but it appears to have been far more motivating for Trump voters.</w:t>
      </w:r>
    </w:p>
    <w:p w14:paraId="46F6823D" w14:textId="77777777" w:rsidR="00D204E0" w:rsidRPr="00A40231" w:rsidRDefault="00D204E0" w:rsidP="00D204E0">
      <w:pPr>
        <w:rPr>
          <w:rStyle w:val="StyleUnderline"/>
        </w:rPr>
      </w:pPr>
      <w:r w:rsidRPr="00A40231">
        <w:rPr>
          <w:rStyle w:val="StyleUnderline"/>
        </w:rPr>
        <w:t>What will be the case this fall? The coming Supreme Court decision is an example. If Republicans succeed in confirming a new justice before the election, how will that affect Democrats? Will they be angry and more energized to flip control of the House and Senate or disappointed in their leaders and more complacent about turning out to vote? Or will the fight over the nomination remind Republicans that, whatever their feelings about Trump’s style, his presidency is producing some results about which they care passionately.</w:t>
      </w:r>
    </w:p>
    <w:p w14:paraId="79EF3FF0" w14:textId="77777777" w:rsidR="00D204E0" w:rsidRPr="00A40231" w:rsidRDefault="00D204E0" w:rsidP="00D204E0">
      <w:pPr>
        <w:rPr>
          <w:rStyle w:val="StyleUnderline"/>
        </w:rPr>
      </w:pPr>
      <w:r w:rsidRPr="00A40231">
        <w:rPr>
          <w:rStyle w:val="StyleUnderline"/>
        </w:rPr>
        <w:t>If there is one group energized to vote in behalf of Democrats, it is college-educated women. They have shown repeatedly, at rallies and marches, as first-time candidates and as voters in some key elections, that they are prepared to support Democratic candidates by significant numbers. But will female voters worried about Trump’s presidency alone be enough to create the kind of blue wave Democrats have talked about?</w:t>
      </w:r>
    </w:p>
    <w:p w14:paraId="6A74DBF6" w14:textId="77777777" w:rsidR="00D204E0" w:rsidRPr="00A40231" w:rsidRDefault="00D204E0" w:rsidP="00D204E0">
      <w:pPr>
        <w:rPr>
          <w:rStyle w:val="StyleUnderline"/>
        </w:rPr>
      </w:pPr>
      <w:r w:rsidRPr="00A40231">
        <w:rPr>
          <w:rStyle w:val="StyleUnderline"/>
        </w:rPr>
        <w:t>More questionable is what happens among younger voters, who give Trump and his policies the lowest ratings of any age group. Also, will minority voters, whose support for Clinton flagged in some places two years ago but who were crucial to the victory by Democrat Doug Jones in the Alabama Senate race, be enthusiastic in November in races where their votes could tip the balance?</w:t>
      </w:r>
    </w:p>
    <w:p w14:paraId="20275D49" w14:textId="77777777" w:rsidR="00D204E0" w:rsidRPr="00A40231" w:rsidRDefault="00D204E0" w:rsidP="00D204E0">
      <w:pPr>
        <w:rPr>
          <w:rStyle w:val="StyleUnderline"/>
        </w:rPr>
      </w:pPr>
      <w:r w:rsidRPr="00A40231">
        <w:rPr>
          <w:rStyle w:val="StyleUnderline"/>
        </w:rPr>
        <w:t>To counter what is stirring in behalf of the Democrats, the president has been moving around the country, holding rallies aimed at boosting support for Republicans challenging Democrats in Senate and House contests.</w:t>
      </w:r>
    </w:p>
    <w:p w14:paraId="21328918" w14:textId="77777777" w:rsidR="00D204E0" w:rsidRPr="00A40231" w:rsidRDefault="00D204E0" w:rsidP="00D204E0">
      <w:pPr>
        <w:rPr>
          <w:rStyle w:val="StyleUnderline"/>
        </w:rPr>
      </w:pPr>
      <w:r w:rsidRPr="00A40231">
        <w:rPr>
          <w:rStyle w:val="StyleUnderline"/>
        </w:rPr>
        <w:t>Those rallies, raucous as ever, underscored the enthusiasm that exists for the president among his core supporters. In return, the president delivered the kinds of speeches designed to keep them energized. And those Clinton emails and the investigation that Trump claims was biased still light fires with his base.</w:t>
      </w:r>
    </w:p>
    <w:p w14:paraId="2AC233D0" w14:textId="77777777" w:rsidR="00D204E0" w:rsidRDefault="00D204E0" w:rsidP="00970DE1">
      <w:pPr>
        <w:rPr>
          <w:rStyle w:val="StyleUnderline"/>
        </w:rPr>
      </w:pPr>
      <w:r w:rsidRPr="00A40231">
        <w:rPr>
          <w:rStyle w:val="StyleUnderline"/>
        </w:rPr>
        <w:t>The landscape tilts against the president’s party this year, typical of midterm elections. But Democrats underestimated what they were seeing at Trump rallies in 2016 and how that would translate on Election Day. They will need to match the president in their capacity to energize their potential voters. That’s the battle that will rage between now and November.</w:t>
      </w:r>
    </w:p>
    <w:p w14:paraId="774A8116" w14:textId="77777777" w:rsidR="00D204E0" w:rsidRDefault="00D204E0" w:rsidP="00D204E0">
      <w:pPr>
        <w:pStyle w:val="Heading4"/>
      </w:pPr>
      <w:r>
        <w:t>Dems win now, but it’s close and independents are key</w:t>
      </w:r>
    </w:p>
    <w:p w14:paraId="0047109F" w14:textId="77777777" w:rsidR="00D204E0" w:rsidRPr="004354F6" w:rsidRDefault="00D204E0" w:rsidP="00D204E0">
      <w:pPr>
        <w:rPr>
          <w:rStyle w:val="Style13ptBold"/>
        </w:rPr>
      </w:pPr>
      <w:r w:rsidRPr="004354F6">
        <w:rPr>
          <w:rStyle w:val="Style13ptBold"/>
        </w:rPr>
        <w:t>Page and Nzanga 6/21</w:t>
      </w:r>
    </w:p>
    <w:p w14:paraId="41555F54" w14:textId="77777777" w:rsidR="00D204E0" w:rsidRDefault="00D204E0" w:rsidP="00D204E0">
      <w:r w:rsidRPr="004354F6">
        <w:t xml:space="preserve">(Susan Page, Washington Bureau chief of USA TODAY, and Merdie Nzanga, USAToday intern, 6-21-2018, "Poll: Democrats still hold a midterm edge, but it's narrower than before," USA TODAY, </w:t>
      </w:r>
      <w:hyperlink r:id="rId15" w:history="1">
        <w:r w:rsidRPr="004354F6">
          <w:rPr>
            <w:rStyle w:val="Hyperlink"/>
          </w:rPr>
          <w:t>https://www.usatoday.com/story/news/2018/06/21/poll-democrats-hold-edge-midterm-elections-but-has-shrunk/720675002/ accessed</w:t>
        </w:r>
      </w:hyperlink>
      <w:r w:rsidRPr="004354F6">
        <w:t xml:space="preserve"> 6/30/18)//ec</w:t>
      </w:r>
    </w:p>
    <w:p w14:paraId="033702DF" w14:textId="77777777" w:rsidR="00D204E0" w:rsidRPr="00F5505F" w:rsidRDefault="00D204E0" w:rsidP="00D204E0">
      <w:pPr>
        <w:rPr>
          <w:sz w:val="16"/>
        </w:rPr>
      </w:pPr>
      <w:r w:rsidRPr="00F5505F">
        <w:rPr>
          <w:sz w:val="16"/>
        </w:rPr>
        <w:t xml:space="preserve">WASHINGTON — </w:t>
      </w:r>
      <w:r w:rsidRPr="00C15614">
        <w:rPr>
          <w:u w:val="single"/>
        </w:rPr>
        <w:t>The political landscape</w:t>
      </w:r>
      <w:r w:rsidRPr="00F5505F">
        <w:rPr>
          <w:sz w:val="16"/>
        </w:rPr>
        <w:t xml:space="preserve"> still </w:t>
      </w:r>
      <w:r w:rsidRPr="00C15614">
        <w:rPr>
          <w:u w:val="single"/>
        </w:rPr>
        <w:t>favors</w:t>
      </w:r>
      <w:r w:rsidRPr="00F5505F">
        <w:rPr>
          <w:sz w:val="16"/>
        </w:rPr>
        <w:t xml:space="preserve"> the </w:t>
      </w:r>
      <w:r w:rsidRPr="00C15614">
        <w:rPr>
          <w:u w:val="single"/>
        </w:rPr>
        <w:t>Democrats</w:t>
      </w:r>
      <w:r w:rsidRPr="00F5505F">
        <w:rPr>
          <w:sz w:val="16"/>
        </w:rPr>
        <w:t xml:space="preserve">, a new USA TODAY/Suffolk University Poll finds, </w:t>
      </w:r>
      <w:r w:rsidRPr="00C15614">
        <w:rPr>
          <w:u w:val="single"/>
        </w:rPr>
        <w:t>but not as much as it did a few months ago.</w:t>
      </w:r>
      <w:r>
        <w:rPr>
          <w:u w:val="single"/>
        </w:rPr>
        <w:t xml:space="preserve"> </w:t>
      </w:r>
      <w:r w:rsidRPr="00C15614">
        <w:rPr>
          <w:u w:val="single"/>
        </w:rPr>
        <w:t xml:space="preserve">Five months before </w:t>
      </w:r>
      <w:r w:rsidRPr="00F5505F">
        <w:rPr>
          <w:sz w:val="16"/>
        </w:rPr>
        <w:t>crucial</w:t>
      </w:r>
      <w:r w:rsidRPr="00C15614">
        <w:rPr>
          <w:u w:val="single"/>
        </w:rPr>
        <w:t xml:space="preserve"> midterm elections, a sense that the country has gotten back on track and a tick up in President Donald Trump’s approval ratings</w:t>
      </w:r>
      <w:r w:rsidRPr="00F5505F">
        <w:rPr>
          <w:sz w:val="16"/>
        </w:rPr>
        <w:t xml:space="preserve"> have </w:t>
      </w:r>
      <w:r w:rsidRPr="00C15614">
        <w:rPr>
          <w:u w:val="single"/>
        </w:rPr>
        <w:t>lessened</w:t>
      </w:r>
      <w:r w:rsidRPr="00F5505F">
        <w:rPr>
          <w:sz w:val="16"/>
        </w:rPr>
        <w:t xml:space="preserve"> the </w:t>
      </w:r>
      <w:r w:rsidRPr="00C15614">
        <w:rPr>
          <w:u w:val="single"/>
        </w:rPr>
        <w:t>Republicans'</w:t>
      </w:r>
      <w:r w:rsidRPr="00F5505F">
        <w:rPr>
          <w:sz w:val="16"/>
        </w:rPr>
        <w:t xml:space="preserve"> </w:t>
      </w:r>
      <w:r w:rsidRPr="00C15614">
        <w:rPr>
          <w:u w:val="single"/>
        </w:rPr>
        <w:t>sense</w:t>
      </w:r>
      <w:r w:rsidRPr="00F5505F">
        <w:rPr>
          <w:sz w:val="16"/>
        </w:rPr>
        <w:t xml:space="preserve"> </w:t>
      </w:r>
      <w:r w:rsidRPr="00C15614">
        <w:rPr>
          <w:u w:val="single"/>
        </w:rPr>
        <w:t>of</w:t>
      </w:r>
      <w:r w:rsidRPr="00F5505F">
        <w:rPr>
          <w:sz w:val="16"/>
        </w:rPr>
        <w:t xml:space="preserve"> impending </w:t>
      </w:r>
      <w:r w:rsidRPr="00C15614">
        <w:rPr>
          <w:u w:val="single"/>
        </w:rPr>
        <w:t>doom</w:t>
      </w:r>
      <w:r w:rsidRPr="00F5505F">
        <w:rPr>
          <w:sz w:val="16"/>
        </w:rPr>
        <w:t xml:space="preserve"> in November, </w:t>
      </w:r>
      <w:r w:rsidRPr="00C15614">
        <w:rPr>
          <w:u w:val="single"/>
        </w:rPr>
        <w:t>although</w:t>
      </w:r>
      <w:r w:rsidRPr="00F5505F">
        <w:rPr>
          <w:sz w:val="16"/>
        </w:rPr>
        <w:t xml:space="preserve"> some </w:t>
      </w:r>
      <w:r w:rsidRPr="00C15614">
        <w:rPr>
          <w:u w:val="single"/>
        </w:rPr>
        <w:t>analysts</w:t>
      </w:r>
      <w:r w:rsidRPr="00F5505F">
        <w:rPr>
          <w:sz w:val="16"/>
        </w:rPr>
        <w:t xml:space="preserve"> </w:t>
      </w:r>
      <w:r w:rsidRPr="00C15614">
        <w:rPr>
          <w:u w:val="single"/>
        </w:rPr>
        <w:t>warn that the firestorm</w:t>
      </w:r>
      <w:r w:rsidRPr="00F5505F">
        <w:rPr>
          <w:sz w:val="16"/>
        </w:rPr>
        <w:t xml:space="preserve"> still </w:t>
      </w:r>
      <w:r w:rsidRPr="00C15614">
        <w:rPr>
          <w:u w:val="single"/>
        </w:rPr>
        <w:t>unfolding around</w:t>
      </w:r>
      <w:r w:rsidRPr="00F5505F">
        <w:rPr>
          <w:sz w:val="16"/>
        </w:rPr>
        <w:t xml:space="preserve"> the treatment of </w:t>
      </w:r>
      <w:r w:rsidRPr="00C15614">
        <w:rPr>
          <w:u w:val="single"/>
        </w:rPr>
        <w:t>immigrant families</w:t>
      </w:r>
      <w:r w:rsidRPr="00F5505F">
        <w:rPr>
          <w:sz w:val="16"/>
        </w:rPr>
        <w:t xml:space="preserve"> at the border </w:t>
      </w:r>
      <w:r w:rsidRPr="00C15614">
        <w:rPr>
          <w:u w:val="single"/>
        </w:rPr>
        <w:t>could erode recent GOP gains.</w:t>
      </w:r>
      <w:r>
        <w:rPr>
          <w:u w:val="single"/>
        </w:rPr>
        <w:t xml:space="preserve"> </w:t>
      </w:r>
      <w:r w:rsidRPr="00F5505F">
        <w:rPr>
          <w:sz w:val="16"/>
        </w:rPr>
        <w:t xml:space="preserve">The survey was taken from June 13 through 18, as that furor was beginning to build and before Trump signed an executive order Wednesday changing the policy that had separated more than two thousand immigrant children from their parents. In the poll, </w:t>
      </w:r>
      <w:r w:rsidRPr="00C15614">
        <w:rPr>
          <w:u w:val="single"/>
        </w:rPr>
        <w:t>the Democratic edge on the generic congressional ballot</w:t>
      </w:r>
      <w:r w:rsidRPr="00F5505F">
        <w:rPr>
          <w:sz w:val="16"/>
        </w:rPr>
        <w:t xml:space="preserve"> — that is, on the question of whether you’re likely to vote for an unnamed Democrat or an unnamed Republican — </w:t>
      </w:r>
      <w:r w:rsidRPr="00C15614">
        <w:rPr>
          <w:u w:val="single"/>
        </w:rPr>
        <w:t>Democrats have an advantage of 6 percentage points</w:t>
      </w:r>
      <w:r w:rsidRPr="00F5505F">
        <w:rPr>
          <w:sz w:val="16"/>
        </w:rPr>
        <w:t xml:space="preserve">, 45 percent-39 percent. In the USA TODAY/Suffolk poll taken </w:t>
      </w:r>
      <w:r w:rsidRPr="00C15614">
        <w:rPr>
          <w:u w:val="single"/>
        </w:rPr>
        <w:t>at the end of February, Democrats had a yawning 15-point edge.</w:t>
      </w:r>
      <w:r w:rsidRPr="00F5505F">
        <w:rPr>
          <w:sz w:val="16"/>
        </w:rPr>
        <w:t xml:space="preserve"> That said, those surveyed overwhelmingly said they wanted to elect a Congress that mostly stands up to President Trump, rather than mostly cooperates with him, 55 percent to 34 percent. That 21-point margin was only a little narrower than the 26 points four months ago. Ruth Conley, 71, a retired nurse from Los Angeles who was among those surveyed, wants Democrats to win control of the House and Senate so they can reverse what Trump has done during the first two years of his tenure. “Everything that he screwed up, I’d like to see them unscrew,” she said in a follow-up interview. The poll of 1,000 registered voters nationwide, taken by landline and cell phone, has a margin of error of plus or minus 3 percentage points. With </w:t>
      </w:r>
      <w:hyperlink r:id="rId16" w:history="1">
        <w:r w:rsidRPr="00F5505F">
          <w:rPr>
            <w:rStyle w:val="Hyperlink"/>
            <w:sz w:val="16"/>
          </w:rPr>
          <w:t>unemployment low and the economy strong</w:t>
        </w:r>
      </w:hyperlink>
      <w:r w:rsidRPr="00F5505F">
        <w:rPr>
          <w:sz w:val="16"/>
        </w:rPr>
        <w:t>, Americans feel more positive about the future. In the new poll, 40 percent said the United States was headed in the right direction; 49 percent said it had gotten off on the wrong track. In February, that judgment was a darker 29 percent-60 percent. Th</w:t>
      </w:r>
      <w:r w:rsidRPr="00C15614">
        <w:rPr>
          <w:u w:val="single"/>
        </w:rPr>
        <w:t>e biggest change in attitude has come among independents. Four months ago, seven in 10 said the country was on the wrong track; now half feel that way.</w:t>
      </w:r>
      <w:r>
        <w:rPr>
          <w:u w:val="single"/>
        </w:rPr>
        <w:t xml:space="preserve"> </w:t>
      </w:r>
      <w:r w:rsidRPr="00F5505F">
        <w:rPr>
          <w:sz w:val="16"/>
        </w:rPr>
        <w:t>“</w:t>
      </w:r>
      <w:r w:rsidRPr="00F5505F">
        <w:rPr>
          <w:u w:val="single"/>
        </w:rPr>
        <w:t>Trump's improved job approval</w:t>
      </w:r>
      <w:r w:rsidRPr="00F5505F">
        <w:rPr>
          <w:sz w:val="16"/>
        </w:rPr>
        <w:t xml:space="preserve"> has </w:t>
      </w:r>
      <w:r w:rsidRPr="00F5505F">
        <w:rPr>
          <w:u w:val="single"/>
        </w:rPr>
        <w:t>closed the Dem</w:t>
      </w:r>
      <w:r w:rsidRPr="00F5505F">
        <w:rPr>
          <w:sz w:val="16"/>
        </w:rPr>
        <w:t xml:space="preserve">ocratic </w:t>
      </w:r>
      <w:r w:rsidRPr="00F5505F">
        <w:rPr>
          <w:u w:val="single"/>
        </w:rPr>
        <w:t>advantage</w:t>
      </w:r>
      <w:r w:rsidRPr="00F5505F">
        <w:rPr>
          <w:sz w:val="16"/>
        </w:rPr>
        <w:t xml:space="preserve"> in the generic congressional ballot test since March," said David Paleologos, director of Suffolk's Political Research Center. "</w:t>
      </w:r>
      <w:r w:rsidRPr="00F5505F">
        <w:rPr>
          <w:u w:val="single"/>
        </w:rPr>
        <w:t>It speaks to how fluid, fickle, and influential the small slice of Independent voters will be in November.</w:t>
      </w:r>
      <w:r w:rsidRPr="00F5505F">
        <w:rPr>
          <w:sz w:val="16"/>
        </w:rPr>
        <w:t xml:space="preserve">" </w:t>
      </w:r>
      <w:r w:rsidRPr="00F5505F">
        <w:rPr>
          <w:u w:val="single"/>
        </w:rPr>
        <w:t>Trump’s rating has been boosted</w:t>
      </w:r>
      <w:r w:rsidRPr="00F5505F">
        <w:rPr>
          <w:sz w:val="16"/>
        </w:rPr>
        <w:t xml:space="preserve"> in part by cautious optimism about the </w:t>
      </w:r>
      <w:hyperlink r:id="rId17" w:history="1">
        <w:r w:rsidRPr="00F5505F">
          <w:rPr>
            <w:rStyle w:val="Hyperlink"/>
            <w:sz w:val="16"/>
          </w:rPr>
          <w:t xml:space="preserve">summit he held this month with North Korean leader </w:t>
        </w:r>
      </w:hyperlink>
      <w:r w:rsidRPr="00F5505F">
        <w:rPr>
          <w:sz w:val="16"/>
        </w:rPr>
        <w:t xml:space="preserve">Kim Jong Un. Now, 43 percent approve of the job he’s doing as president; 51 percent disapprove. Not only was Trump's approval rating lower in February, at 38 percent, but the intensity of feeling against him was stronger then. </w:t>
      </w:r>
      <w:r w:rsidRPr="00F5505F">
        <w:rPr>
          <w:u w:val="single"/>
        </w:rPr>
        <w:t>The percentage who “strongly</w:t>
      </w:r>
      <w:r>
        <w:rPr>
          <w:u w:val="single"/>
        </w:rPr>
        <w:t xml:space="preserve"> </w:t>
      </w:r>
      <w:r w:rsidRPr="00F5505F">
        <w:rPr>
          <w:u w:val="single"/>
        </w:rPr>
        <w:t>disapprove” of</w:t>
      </w:r>
      <w:r w:rsidRPr="00F5505F">
        <w:rPr>
          <w:sz w:val="16"/>
        </w:rPr>
        <w:t xml:space="preserve"> </w:t>
      </w:r>
      <w:r w:rsidRPr="00F5505F">
        <w:rPr>
          <w:u w:val="single"/>
        </w:rPr>
        <w:t>him has now dipped to 33 percent; the percentage who “strongly approve” has risen to 22 percent</w:t>
      </w:r>
      <w:r w:rsidRPr="00F5505F">
        <w:rPr>
          <w:sz w:val="16"/>
        </w:rPr>
        <w:t xml:space="preserve"> — still not glowing ratings, but better than they were. “There’s so much he has to get done,” said Julie Shirley, 60, of Scottsdale, Arizona, who voted for Trump in 2016. She plans to vote a straight Republican ballot this fall. “I think (Senate Democratic leader) Chuck Schumer needs to go. I think (House Democratic leader) Nancy Pelosi needs to go.” Meanwhile, Vice President Mike Pence's favorable ratings have significantly improved. Now he has a net positive rating of 3 percentage points, 42 percent favorable-39 percent unfavorable. In February, he had a net negative rating of 10 points, 36 percent-46 percent.</w:t>
      </w:r>
    </w:p>
    <w:p w14:paraId="7075CF58" w14:textId="77777777" w:rsidR="00D204E0" w:rsidRPr="00D42825" w:rsidRDefault="00D204E0" w:rsidP="00D204E0">
      <w:pPr>
        <w:pStyle w:val="Heading4"/>
        <w:rPr>
          <w:sz w:val="36"/>
          <w:szCs w:val="36"/>
        </w:rPr>
      </w:pPr>
      <w:r w:rsidRPr="00D42825">
        <w:rPr>
          <w:sz w:val="36"/>
          <w:szCs w:val="36"/>
        </w:rPr>
        <w:t xml:space="preserve">Dem enthusiasm </w:t>
      </w:r>
      <w:r>
        <w:rPr>
          <w:sz w:val="36"/>
          <w:szCs w:val="36"/>
        </w:rPr>
        <w:t>at record high because of</w:t>
      </w:r>
      <w:r w:rsidRPr="00D42825">
        <w:rPr>
          <w:sz w:val="36"/>
          <w:szCs w:val="36"/>
        </w:rPr>
        <w:t xml:space="preserve"> immigration policy</w:t>
      </w:r>
    </w:p>
    <w:p w14:paraId="72A054DC" w14:textId="77777777" w:rsidR="00D204E0" w:rsidRPr="005D2C74" w:rsidRDefault="00D204E0" w:rsidP="00D204E0">
      <w:pPr>
        <w:shd w:val="clear" w:color="auto" w:fill="F1F4F5"/>
        <w:rPr>
          <w:rFonts w:asciiTheme="majorHAnsi" w:eastAsia="Times New Roman" w:hAnsiTheme="majorHAnsi"/>
          <w:b/>
          <w:color w:val="000000"/>
          <w:sz w:val="32"/>
          <w:szCs w:val="32"/>
        </w:rPr>
      </w:pPr>
      <w:r w:rsidRPr="005D2C74">
        <w:rPr>
          <w:rFonts w:asciiTheme="majorHAnsi" w:eastAsia="Times New Roman" w:hAnsiTheme="majorHAnsi"/>
          <w:b/>
          <w:color w:val="000000"/>
          <w:sz w:val="32"/>
          <w:szCs w:val="32"/>
        </w:rPr>
        <w:t>Pew Research Center 6/20</w:t>
      </w:r>
    </w:p>
    <w:p w14:paraId="0BE47070" w14:textId="77777777" w:rsidR="00D204E0" w:rsidRPr="00E9690D" w:rsidRDefault="00D204E0" w:rsidP="00D204E0">
      <w:pPr>
        <w:shd w:val="clear" w:color="auto" w:fill="F1F4F5"/>
        <w:rPr>
          <w:rFonts w:ascii="Helvetica Neue" w:eastAsia="Times New Roman" w:hAnsi="Helvetica Neue"/>
          <w:color w:val="000000"/>
          <w:sz w:val="21"/>
          <w:szCs w:val="21"/>
        </w:rPr>
      </w:pPr>
      <w:r>
        <w:rPr>
          <w:rFonts w:ascii="Helvetica Neue" w:eastAsia="Times New Roman" w:hAnsi="Helvetica Neue"/>
          <w:color w:val="000000"/>
          <w:sz w:val="21"/>
          <w:szCs w:val="21"/>
        </w:rPr>
        <w:t xml:space="preserve">Pew Research Center, </w:t>
      </w:r>
      <w:r w:rsidRPr="00E9690D">
        <w:rPr>
          <w:rFonts w:ascii="Helvetica Neue" w:eastAsia="Times New Roman" w:hAnsi="Helvetica Neue"/>
          <w:color w:val="000000"/>
          <w:sz w:val="21"/>
          <w:szCs w:val="21"/>
        </w:rPr>
        <w:t>“Voters More Focused on Control of Congress – and the President – Than in Past Midterms.” </w:t>
      </w:r>
      <w:r w:rsidRPr="00E9690D">
        <w:rPr>
          <w:rFonts w:ascii="Helvetica Neue" w:eastAsia="Times New Roman" w:hAnsi="Helvetica Neue"/>
          <w:i/>
          <w:iCs/>
          <w:color w:val="000000"/>
          <w:sz w:val="21"/>
          <w:szCs w:val="21"/>
        </w:rPr>
        <w:t>Pew Research Center for the People and the Press</w:t>
      </w:r>
      <w:r w:rsidRPr="00E9690D">
        <w:rPr>
          <w:rFonts w:ascii="Helvetica Neue" w:eastAsia="Times New Roman" w:hAnsi="Helvetica Neue"/>
          <w:color w:val="000000"/>
          <w:sz w:val="21"/>
          <w:szCs w:val="21"/>
        </w:rPr>
        <w:t>, Pew Research Center, 20 June 2018, www.people-press.org/2018/06/20/voters-more-focused-on-control-of-congress-and-the-president-than-in-past-midterms/. </w:t>
      </w:r>
    </w:p>
    <w:p w14:paraId="55BA3D8C" w14:textId="77777777" w:rsidR="00D204E0" w:rsidRDefault="00D204E0" w:rsidP="00D204E0">
      <w:r w:rsidRPr="0072673A">
        <w:t xml:space="preserve">The congressional elections are more than four months away, but </w:t>
      </w:r>
      <w:r w:rsidRPr="00117B90">
        <w:rPr>
          <w:b/>
          <w:sz w:val="32"/>
          <w:szCs w:val="32"/>
          <w:highlight w:val="yellow"/>
          <w:u w:val="single"/>
        </w:rPr>
        <w:t>voter engagement is high when compared with comparable points in previous midterm cycles</w:t>
      </w:r>
      <w:r w:rsidRPr="0072673A">
        <w:t>. And a record share of registered voters (</w:t>
      </w:r>
      <w:r w:rsidRPr="00117B90">
        <w:rPr>
          <w:b/>
          <w:sz w:val="32"/>
          <w:szCs w:val="32"/>
          <w:highlight w:val="yellow"/>
          <w:u w:val="single"/>
        </w:rPr>
        <w:t>68%) say the issue of which party controls Congress will be a factor in their vote in Novembe</w:t>
      </w:r>
      <w:r w:rsidRPr="0072673A">
        <w:t>r.</w:t>
      </w:r>
      <w:r>
        <w:t xml:space="preserve"> </w:t>
      </w:r>
      <w:r w:rsidRPr="0072673A">
        <w:t xml:space="preserve">Compared with recent midterms, more voters also say their view of the president – positive or negative – will influence their vote for Congress. </w:t>
      </w:r>
      <w:r w:rsidRPr="00D42825">
        <w:rPr>
          <w:rFonts w:asciiTheme="majorHAnsi" w:hAnsiTheme="majorHAnsi"/>
          <w:b/>
          <w:sz w:val="32"/>
          <w:szCs w:val="32"/>
          <w:highlight w:val="yellow"/>
          <w:u w:val="single"/>
        </w:rPr>
        <w:t>A 60% majority say they consider their midterm vote as essentially a vote either </w:t>
      </w:r>
      <w:r w:rsidRPr="00D42825">
        <w:rPr>
          <w:rFonts w:asciiTheme="majorHAnsi" w:hAnsiTheme="majorHAnsi"/>
          <w:b/>
          <w:i/>
          <w:iCs/>
          <w:sz w:val="32"/>
          <w:szCs w:val="32"/>
          <w:highlight w:val="yellow"/>
          <w:u w:val="single"/>
          <w:bdr w:val="none" w:sz="0" w:space="0" w:color="auto" w:frame="1"/>
        </w:rPr>
        <w:t>for</w:t>
      </w:r>
      <w:r w:rsidRPr="00D42825">
        <w:rPr>
          <w:rFonts w:asciiTheme="majorHAnsi" w:hAnsiTheme="majorHAnsi"/>
          <w:b/>
          <w:sz w:val="32"/>
          <w:szCs w:val="32"/>
          <w:highlight w:val="yellow"/>
          <w:u w:val="single"/>
        </w:rPr>
        <w:t> Donald Trump (26%) or </w:t>
      </w:r>
      <w:r w:rsidRPr="00D42825">
        <w:rPr>
          <w:rFonts w:asciiTheme="majorHAnsi" w:hAnsiTheme="majorHAnsi"/>
          <w:b/>
          <w:i/>
          <w:iCs/>
          <w:sz w:val="32"/>
          <w:szCs w:val="32"/>
          <w:highlight w:val="yellow"/>
          <w:u w:val="single"/>
          <w:bdr w:val="none" w:sz="0" w:space="0" w:color="auto" w:frame="1"/>
        </w:rPr>
        <w:t>against </w:t>
      </w:r>
      <w:r w:rsidRPr="00D42825">
        <w:rPr>
          <w:rFonts w:asciiTheme="majorHAnsi" w:hAnsiTheme="majorHAnsi"/>
          <w:b/>
          <w:sz w:val="32"/>
          <w:szCs w:val="32"/>
          <w:highlight w:val="yellow"/>
          <w:u w:val="single"/>
        </w:rPr>
        <w:t>him (34%).</w:t>
      </w:r>
      <w:r w:rsidRPr="0072673A">
        <w:t xml:space="preserve"> These are among the highest shares saying their view of the president would be a factor in their vote in any midterm in more than three decades.</w:t>
      </w:r>
      <w:r>
        <w:t xml:space="preserve"> </w:t>
      </w:r>
      <w:r w:rsidRPr="0072673A">
        <w:t>In early voting intentions, 48% of registered voters say they would favor the Democratic candidate in their district, or lean toward the Democrat, while 43% favor the Republican or lean Republican.</w:t>
      </w:r>
      <w:r>
        <w:t xml:space="preserve"> </w:t>
      </w:r>
      <w:r w:rsidRPr="0072673A">
        <w:t>The new survey by Pew Research Center, conducted June 5-12 among 2,002 adults, including 1,608 registered voters, finds that, unlike in recent midterms, voter engagement is high among members of </w:t>
      </w:r>
      <w:r w:rsidRPr="0072673A">
        <w:rPr>
          <w:rFonts w:ascii="inherit" w:hAnsi="inherit"/>
          <w:i/>
          <w:iCs/>
          <w:bdr w:val="none" w:sz="0" w:space="0" w:color="auto" w:frame="1"/>
        </w:rPr>
        <w:t>both</w:t>
      </w:r>
      <w:r w:rsidRPr="0072673A">
        <w:t> parties. Overall, 51% of registered voters say they are more enthusiastic about voting than usual, the largest share expressing increased enthusiasm about voting in a congressional election in at least 20 years.</w:t>
      </w:r>
      <w:r>
        <w:t xml:space="preserve"> </w:t>
      </w:r>
      <w:r w:rsidRPr="00D42825">
        <w:rPr>
          <w:b/>
          <w:sz w:val="32"/>
          <w:szCs w:val="32"/>
          <w:highlight w:val="yellow"/>
          <w:u w:val="single"/>
        </w:rPr>
        <w:t>A majority of voters who favor the Democratic candidate in their district (55%) say they are more enthusiastic about voting than usual</w:t>
      </w:r>
      <w:r w:rsidRPr="0072673A">
        <w:t>, up sharply from 2010 and 2014. At about this point in 2006, when Democrats won majorities in both the House and Senate, somewhat fewer voters who backed the Democratic candidate (47%) said they were more enthusiastic about voting.</w:t>
      </w:r>
      <w:r>
        <w:t xml:space="preserve"> </w:t>
      </w:r>
      <w:r w:rsidRPr="0072673A">
        <w:t>Yet enthusiasm among Republican voters is almost as high; 50% of voters who prefer the GOP candidate say they are more enthusiastic than usual, which is comparable to the level of Republican enthusiasm in 2014 (45%) and 2010 (55%). And in 2006, just 30% of voters who favored the Republican candidate indicated they were more enthusiastic about voting.</w:t>
      </w:r>
      <w:r>
        <w:t xml:space="preserve"> </w:t>
      </w:r>
      <w:r w:rsidRPr="0072673A">
        <w:t xml:space="preserve">The survey finds that national political factors – views about partisan control of Congress and the president – are more important than in the past. </w:t>
      </w:r>
      <w:r w:rsidRPr="00D42825">
        <w:rPr>
          <w:b/>
          <w:sz w:val="32"/>
          <w:szCs w:val="32"/>
          <w:highlight w:val="yellow"/>
          <w:u w:val="single"/>
        </w:rPr>
        <w:t>Large majorities of voters who favor the Democratic (73%) and Republican (70%) candidates say the issue of which party controls Congress will be a factor in their vote.</w:t>
      </w:r>
      <w:r w:rsidRPr="00D42825">
        <w:rPr>
          <w:b/>
          <w:u w:val="single"/>
        </w:rPr>
        <w:t xml:space="preserve"> </w:t>
      </w:r>
      <w:r w:rsidRPr="0072673A">
        <w:t>Again, the shares in both parties expressing this view are about as high as or higher t</w:t>
      </w:r>
      <w:r>
        <w:t>han in recent midterm elections</w:t>
      </w:r>
    </w:p>
    <w:p w14:paraId="64D7FAED" w14:textId="77777777" w:rsidR="00D204E0" w:rsidRPr="00D204E0" w:rsidRDefault="00D204E0" w:rsidP="00970DE1">
      <w:pPr>
        <w:rPr>
          <w:u w:val="single"/>
        </w:rPr>
      </w:pPr>
    </w:p>
    <w:p w14:paraId="4CC2327C" w14:textId="77777777" w:rsidR="00F12F14" w:rsidRDefault="008955BF" w:rsidP="00F12F14">
      <w:pPr>
        <w:pStyle w:val="Heading2"/>
      </w:pPr>
      <w:r>
        <w:t xml:space="preserve">NEG </w:t>
      </w:r>
      <w:r w:rsidR="00F12F14">
        <w:t>Link</w:t>
      </w:r>
      <w:r>
        <w:t xml:space="preserve"> Level</w:t>
      </w:r>
    </w:p>
    <w:p w14:paraId="51179776" w14:textId="77777777" w:rsidR="00F12F14" w:rsidRDefault="00F12F14" w:rsidP="00F12F14">
      <w:pPr>
        <w:pStyle w:val="Heading3"/>
      </w:pPr>
      <w:r>
        <w:t xml:space="preserve">Plan </w:t>
      </w:r>
      <w:r>
        <w:sym w:font="Wingdings" w:char="F0E0"/>
      </w:r>
      <w:r>
        <w:t xml:space="preserve"> Dems Lose</w:t>
      </w:r>
    </w:p>
    <w:p w14:paraId="111A7099" w14:textId="77777777" w:rsidR="00F12F14" w:rsidRDefault="00F12F14" w:rsidP="00F12F14">
      <w:pPr>
        <w:pStyle w:val="Heading4"/>
        <w:rPr>
          <w:rFonts w:eastAsia="Times New Roman"/>
        </w:rPr>
      </w:pPr>
      <w:r>
        <w:rPr>
          <w:rFonts w:eastAsia="Times New Roman"/>
        </w:rPr>
        <w:t>Voters oppose Trump</w:t>
      </w:r>
      <w:r w:rsidRPr="00191001">
        <w:rPr>
          <w:rFonts w:eastAsia="Times New Roman"/>
        </w:rPr>
        <w:t xml:space="preserve">’s hardline </w:t>
      </w:r>
      <w:r>
        <w:rPr>
          <w:rFonts w:eastAsia="Times New Roman"/>
        </w:rPr>
        <w:t>anti-</w:t>
      </w:r>
      <w:r w:rsidRPr="00191001">
        <w:rPr>
          <w:rFonts w:eastAsia="Times New Roman"/>
        </w:rPr>
        <w:t xml:space="preserve">immigration </w:t>
      </w:r>
      <w:r>
        <w:rPr>
          <w:rFonts w:eastAsia="Times New Roman"/>
        </w:rPr>
        <w:t>policies and this will hurt Republicans in the midterms – the plan reverses this</w:t>
      </w:r>
    </w:p>
    <w:p w14:paraId="3E5E522F" w14:textId="77777777" w:rsidR="00F12F14" w:rsidRPr="00191001" w:rsidRDefault="00F12F14" w:rsidP="00F12F14">
      <w:r w:rsidRPr="00191001">
        <w:rPr>
          <w:b/>
          <w:bCs/>
        </w:rPr>
        <w:t>McCammond</w:t>
      </w:r>
      <w:r>
        <w:rPr>
          <w:b/>
          <w:bCs/>
        </w:rPr>
        <w:t xml:space="preserve"> 6-19 </w:t>
      </w:r>
      <w:r w:rsidRPr="00191001">
        <w:t>(Alexi McCammond, Axios, 06-19-2018 "The immigration numbers that could hurt Republicans in 2018," https://www.axios.com/immigration-polling-2018-midterm-elections-089f8096-dc36-4df9-a601-9841da31531d.html</w:t>
      </w:r>
      <w:r>
        <w:t>/Claudia</w:t>
      </w:r>
      <w:r w:rsidRPr="00191001">
        <w:t>)</w:t>
      </w:r>
    </w:p>
    <w:p w14:paraId="43839C2E" w14:textId="77777777" w:rsidR="00F12F14" w:rsidRPr="00A62C1C" w:rsidRDefault="00F12F14" w:rsidP="00F12F14">
      <w:pPr>
        <w:rPr>
          <w:sz w:val="12"/>
        </w:rPr>
      </w:pPr>
      <w:r w:rsidRPr="00A62C1C">
        <w:rPr>
          <w:sz w:val="12"/>
        </w:rPr>
        <w:t>A Quinnipiac poll </w:t>
      </w:r>
      <w:r w:rsidRPr="0082592A">
        <w:rPr>
          <w:sz w:val="12"/>
        </w:rPr>
        <w:t>shows that</w:t>
      </w:r>
      <w:r w:rsidRPr="0082592A">
        <w:rPr>
          <w:rStyle w:val="Emphasis"/>
        </w:rPr>
        <w:t xml:space="preserve"> 66% of voters oppose </w:t>
      </w:r>
      <w:r w:rsidRPr="0082592A">
        <w:rPr>
          <w:sz w:val="12"/>
        </w:rPr>
        <w:t xml:space="preserve">the </w:t>
      </w:r>
      <w:r w:rsidRPr="0082592A">
        <w:rPr>
          <w:rStyle w:val="Emphasis"/>
        </w:rPr>
        <w:t>Trump's administration separating immigrant children from their parents</w:t>
      </w:r>
      <w:r w:rsidRPr="0082592A">
        <w:rPr>
          <w:sz w:val="12"/>
        </w:rPr>
        <w:t xml:space="preserve">, and </w:t>
      </w:r>
      <w:r w:rsidRPr="0082592A">
        <w:rPr>
          <w:rStyle w:val="Emphasis"/>
        </w:rPr>
        <w:t xml:space="preserve">79% support DACA recipients staying </w:t>
      </w:r>
      <w:r w:rsidRPr="0082592A">
        <w:rPr>
          <w:sz w:val="12"/>
        </w:rPr>
        <w:t>in the country</w:t>
      </w:r>
      <w:r w:rsidRPr="0082592A">
        <w:rPr>
          <w:rStyle w:val="Emphasis"/>
        </w:rPr>
        <w:t xml:space="preserve"> and applying for citizenship</w:t>
      </w:r>
      <w:r w:rsidRPr="0082592A">
        <w:rPr>
          <w:sz w:val="12"/>
        </w:rPr>
        <w:t xml:space="preserve">. </w:t>
      </w:r>
      <w:r w:rsidRPr="0082592A">
        <w:rPr>
          <w:rStyle w:val="Emphasis"/>
          <w:sz w:val="12"/>
          <w:szCs w:val="12"/>
        </w:rPr>
        <w:t>Why it matters:</w:t>
      </w:r>
      <w:r w:rsidRPr="0082592A">
        <w:rPr>
          <w:rStyle w:val="Emphasis"/>
        </w:rPr>
        <w:t> Republicans running for Congress are already facing tough odds at keeping control of the House</w:t>
      </w:r>
      <w:r w:rsidRPr="0082592A">
        <w:rPr>
          <w:sz w:val="12"/>
        </w:rPr>
        <w:t xml:space="preserve">. </w:t>
      </w:r>
      <w:r w:rsidRPr="0082592A">
        <w:rPr>
          <w:rStyle w:val="Emphasis"/>
        </w:rPr>
        <w:t xml:space="preserve">The growing opposition to immigration policies under </w:t>
      </w:r>
      <w:r w:rsidRPr="0082592A">
        <w:rPr>
          <w:sz w:val="12"/>
        </w:rPr>
        <w:t xml:space="preserve">President </w:t>
      </w:r>
      <w:r w:rsidRPr="0082592A">
        <w:rPr>
          <w:rStyle w:val="Emphasis"/>
        </w:rPr>
        <w:t xml:space="preserve">Trump and his party </w:t>
      </w:r>
      <w:r w:rsidRPr="0082592A">
        <w:rPr>
          <w:sz w:val="12"/>
        </w:rPr>
        <w:t>could hurt them in November. What they're saying: A Republican operative who's helping GOP candidates get elected to Congress told NBC News that "the images are devastating" and this issue</w:t>
      </w:r>
      <w:r w:rsidRPr="0082592A">
        <w:rPr>
          <w:rStyle w:val="Emphasis"/>
        </w:rPr>
        <w:t xml:space="preserve"> will "absolutely" hurt their chances in the midterms</w:t>
      </w:r>
      <w:r w:rsidRPr="0082592A">
        <w:rPr>
          <w:sz w:val="12"/>
        </w:rPr>
        <w:t>. Tim Malloy, assistant director of the Quinnipiac University Poll, said in a statement: "Neither quotes from the Bible nor get-tough talk can soften the images of crying children nor reverse the pain so many Americans feel." A separate GOP strategist told NBC: "The media will broadcast these images of brutality and chaos and the public will associate them with the Republicans that run the House and the Senate — but most of all with President Trump. Be smart: Many top Republican lawmakers have been </w:t>
      </w:r>
      <w:bookmarkStart w:id="3" w:name="speaking_out_against_this_immigration_po"/>
      <w:r w:rsidRPr="0082592A">
        <w:rPr>
          <w:sz w:val="12"/>
        </w:rPr>
        <w:fldChar w:fldCharType="begin"/>
      </w:r>
      <w:r w:rsidRPr="0082592A">
        <w:rPr>
          <w:sz w:val="12"/>
        </w:rPr>
        <w:instrText xml:space="preserve"> HYPERLINK "https://www.axios.com/republican-reactions-trump-administration-family-separation-policy-border-780c4ee0-00b7-4403-a7dd-056cba70f0af.html" </w:instrText>
      </w:r>
      <w:r w:rsidRPr="0082592A">
        <w:rPr>
          <w:sz w:val="12"/>
        </w:rPr>
      </w:r>
      <w:r w:rsidRPr="0082592A">
        <w:rPr>
          <w:sz w:val="12"/>
        </w:rPr>
        <w:fldChar w:fldCharType="separate"/>
      </w:r>
      <w:r w:rsidRPr="0082592A">
        <w:rPr>
          <w:rStyle w:val="Hyperlink"/>
          <w:sz w:val="12"/>
        </w:rPr>
        <w:t>speaking out against this immigration policy.</w:t>
      </w:r>
      <w:r w:rsidRPr="0082592A">
        <w:rPr>
          <w:sz w:val="12"/>
        </w:rPr>
        <w:fldChar w:fldCharType="end"/>
      </w:r>
      <w:bookmarkEnd w:id="3"/>
      <w:r w:rsidRPr="0082592A">
        <w:rPr>
          <w:sz w:val="12"/>
        </w:rPr>
        <w:t xml:space="preserve"> The bottom line: </w:t>
      </w:r>
      <w:bookmarkStart w:id="4" w:name="The_midterm_election_was_already_a_refer"/>
      <w:r w:rsidRPr="0082592A">
        <w:rPr>
          <w:sz w:val="12"/>
        </w:rPr>
        <w:fldChar w:fldCharType="begin"/>
      </w:r>
      <w:r w:rsidRPr="0082592A">
        <w:rPr>
          <w:sz w:val="12"/>
        </w:rPr>
        <w:instrText xml:space="preserve"> HYPERLINK "https://www.axios.com/democrats-anti-trump-message-2018-midterms-925e424d-fc10-45ec-9c6a-03e1685ddc10.html" </w:instrText>
      </w:r>
      <w:r w:rsidRPr="0082592A">
        <w:rPr>
          <w:sz w:val="12"/>
        </w:rPr>
      </w:r>
      <w:r w:rsidRPr="0082592A">
        <w:rPr>
          <w:sz w:val="12"/>
        </w:rPr>
        <w:fldChar w:fldCharType="separate"/>
      </w:r>
      <w:r w:rsidRPr="0082592A">
        <w:rPr>
          <w:rStyle w:val="Hyperlink"/>
          <w:sz w:val="12"/>
        </w:rPr>
        <w:t>The midterm election was already a referendum on the GO</w:t>
      </w:r>
      <w:r w:rsidRPr="0082592A">
        <w:rPr>
          <w:rStyle w:val="Hyperlink"/>
          <w:sz w:val="12"/>
        </w:rPr>
        <w:t>P</w:t>
      </w:r>
      <w:r w:rsidRPr="0082592A">
        <w:rPr>
          <w:rStyle w:val="Hyperlink"/>
          <w:sz w:val="12"/>
        </w:rPr>
        <w:t> </w:t>
      </w:r>
      <w:r w:rsidRPr="0082592A">
        <w:rPr>
          <w:sz w:val="12"/>
        </w:rPr>
        <w:fldChar w:fldCharType="end"/>
      </w:r>
      <w:bookmarkEnd w:id="4"/>
      <w:r w:rsidRPr="0082592A">
        <w:rPr>
          <w:sz w:val="12"/>
        </w:rPr>
        <w:t xml:space="preserve">and Trump. Whether they disagree with the ongoing immigration decisions or they're not happy with the Republican tax plan, </w:t>
      </w:r>
      <w:r w:rsidRPr="00F12F14">
        <w:rPr>
          <w:rStyle w:val="Emphasis"/>
          <w:i/>
          <w:sz w:val="28"/>
          <w:szCs w:val="28"/>
        </w:rPr>
        <w:t>voters will take these issues to the polls</w:t>
      </w:r>
      <w:r w:rsidRPr="0082592A">
        <w:rPr>
          <w:rStyle w:val="Emphasis"/>
        </w:rPr>
        <w:t>.</w:t>
      </w:r>
    </w:p>
    <w:p w14:paraId="2B0B7903" w14:textId="77777777" w:rsidR="00F12F14" w:rsidRDefault="00F12F14" w:rsidP="00F12F14">
      <w:pPr>
        <w:pStyle w:val="Heading4"/>
      </w:pPr>
      <w:r>
        <w:t>Even Trump’s base doesn’t support his current immigration policies - the plan would reverse this</w:t>
      </w:r>
    </w:p>
    <w:p w14:paraId="722E3BEF" w14:textId="77777777" w:rsidR="00F12F14" w:rsidRPr="00D47B68" w:rsidRDefault="00F12F14" w:rsidP="00F12F14">
      <w:r w:rsidRPr="00D47B68">
        <w:rPr>
          <w:b/>
        </w:rPr>
        <w:t xml:space="preserve">Galston </w:t>
      </w:r>
      <w:r w:rsidR="000B01DC">
        <w:rPr>
          <w:b/>
        </w:rPr>
        <w:t>6-18</w:t>
      </w:r>
      <w:r>
        <w:t xml:space="preserve"> (</w:t>
      </w:r>
      <w:r w:rsidRPr="00D47B68">
        <w:t>William A. Galston, 6-18-2018, "As Trump’s zero-tolerance immigration policy backfires, Republicans are in jeopardy," Brookings, https://www.brookings.edu/blog/fixgov/2018/06/18/trumps-zero-tolerance-immigration-policy-puts-republicans-in-jeopardy/</w:t>
      </w:r>
      <w:r>
        <w:t>Claudia</w:t>
      </w:r>
      <w:r w:rsidRPr="00D47B68">
        <w:t>)</w:t>
      </w:r>
    </w:p>
    <w:p w14:paraId="72BE237A" w14:textId="77777777" w:rsidR="00F12F14" w:rsidRDefault="00F12F14" w:rsidP="00F12F14">
      <w:pPr>
        <w:rPr>
          <w:color w:val="101010"/>
          <w:sz w:val="8"/>
          <w:szCs w:val="27"/>
        </w:rPr>
      </w:pPr>
      <w:r w:rsidRPr="00A62C1C">
        <w:rPr>
          <w:sz w:val="8"/>
        </w:rPr>
        <w:t xml:space="preserve">Most recent public opinion polls on immigration </w:t>
      </w:r>
      <w:r w:rsidRPr="00F12F14">
        <w:rPr>
          <w:sz w:val="8"/>
        </w:rPr>
        <w:t>reiterate years of prior findings. According to a </w:t>
      </w:r>
      <w:hyperlink r:id="rId18" w:history="1">
        <w:r w:rsidRPr="00F12F14">
          <w:rPr>
            <w:rStyle w:val="Hyperlink"/>
            <w:sz w:val="8"/>
          </w:rPr>
          <w:t>Quinnipiac survey released last week</w:t>
        </w:r>
      </w:hyperlink>
      <w:r w:rsidRPr="00F12F14">
        <w:rPr>
          <w:rStyle w:val="Emphasis"/>
        </w:rPr>
        <w:t xml:space="preserve">, 76 percent of Americans support allowing undocumented immigrants who were brought to the United States as children to remain in the country </w:t>
      </w:r>
      <w:r w:rsidRPr="00F12F14">
        <w:rPr>
          <w:sz w:val="8"/>
        </w:rPr>
        <w:t>and eventually apply for citizenship. This figure includes strong majorities of every group</w:t>
      </w:r>
      <w:r w:rsidRPr="00F12F14">
        <w:rPr>
          <w:rStyle w:val="Emphasis"/>
        </w:rPr>
        <w:t>, including</w:t>
      </w:r>
      <w:r w:rsidRPr="00F12F14">
        <w:rPr>
          <w:sz w:val="8"/>
        </w:rPr>
        <w:t xml:space="preserve"> 60 percent of Republicans, 74 percent of Independents, and 71 percent of whites without college degrees—</w:t>
      </w:r>
      <w:r w:rsidRPr="00F12F14">
        <w:rPr>
          <w:rStyle w:val="Emphasis"/>
        </w:rPr>
        <w:t>the core of the Trump coalition. These sentiments extend to illegal immigrants as a whole</w:t>
      </w:r>
      <w:r w:rsidRPr="00F12F14">
        <w:rPr>
          <w:sz w:val="8"/>
        </w:rPr>
        <w:t xml:space="preserve">: 60 percent of Americans favor allowing them to stay and eventually apply for citizenship, compared to </w:t>
      </w:r>
      <w:r w:rsidRPr="00F12F14">
        <w:rPr>
          <w:rStyle w:val="Emphasis"/>
        </w:rPr>
        <w:t>only 26 percent</w:t>
      </w:r>
      <w:r w:rsidRPr="00F12F14">
        <w:rPr>
          <w:sz w:val="8"/>
        </w:rPr>
        <w:t xml:space="preserve"> who </w:t>
      </w:r>
      <w:r w:rsidRPr="00F12F14">
        <w:rPr>
          <w:rStyle w:val="Emphasis"/>
        </w:rPr>
        <w:t>believe they should be required to leave the United States. Surveys show weak support for key pillars of President Trump’s agenda.</w:t>
      </w:r>
      <w:r w:rsidRPr="00F12F14">
        <w:rPr>
          <w:sz w:val="8"/>
        </w:rPr>
        <w:t xml:space="preserve"> Barely one-third of Americans support the president’s proposed wall along the southern border; </w:t>
      </w:r>
      <w:r w:rsidRPr="00F12F14">
        <w:rPr>
          <w:rStyle w:val="Emphasis"/>
        </w:rPr>
        <w:t>only 17 percent believe that the level of legal immigration should be decreased</w:t>
      </w:r>
      <w:r w:rsidRPr="00F12F14">
        <w:rPr>
          <w:sz w:val="8"/>
        </w:rPr>
        <w:t>; opinion on the “diversity lottery” is mixed and dependent on the way the question is posed. </w:t>
      </w:r>
      <w:r w:rsidRPr="00F12F14">
        <w:rPr>
          <w:color w:val="101010"/>
          <w:sz w:val="8"/>
          <w:szCs w:val="27"/>
        </w:rPr>
        <w:t xml:space="preserve">Most Americans disagree as well with the underpinnings of the president’s approach. Strong majorities reject the proposition that immigrants are taking jobs away from Americans and believe that immigrants are doing jobs that Americans don’t want to do. They regard immigrants as hard workers, not welfare dependents. Nor do they believe that immigrants are more </w:t>
      </w:r>
      <w:r w:rsidRPr="00F12F14">
        <w:rPr>
          <w:color w:val="000000" w:themeColor="text1"/>
          <w:sz w:val="8"/>
          <w:szCs w:val="27"/>
        </w:rPr>
        <w:t>likely than others to commit crimes. About 6 in 10 Americans say that immigration from diverse sources strengthens the United States and makes it a better place to live. A </w:t>
      </w:r>
      <w:hyperlink r:id="rId19" w:history="1">
        <w:r w:rsidRPr="00F12F14">
          <w:rPr>
            <w:rStyle w:val="Hyperlink"/>
            <w:rFonts w:ascii="inherit" w:hAnsi="inherit"/>
            <w:color w:val="000000" w:themeColor="text1"/>
            <w:sz w:val="8"/>
            <w:szCs w:val="27"/>
            <w:bdr w:val="none" w:sz="0" w:space="0" w:color="auto" w:frame="1"/>
          </w:rPr>
          <w:t>Pew Research Center analysis</w:t>
        </w:r>
      </w:hyperlink>
      <w:r w:rsidRPr="00F12F14">
        <w:rPr>
          <w:color w:val="000000" w:themeColor="text1"/>
          <w:sz w:val="8"/>
          <w:szCs w:val="27"/>
        </w:rPr>
        <w:t xml:space="preserve"> shows why Republicans are having a hard time coming together on immigration policy. 80 percent of Democrats agree with the position taken by a majority of Americans overall—favoring legal </w:t>
      </w:r>
      <w:r w:rsidRPr="00F12F14">
        <w:rPr>
          <w:color w:val="101010"/>
          <w:sz w:val="8"/>
          <w:szCs w:val="27"/>
        </w:rPr>
        <w:t xml:space="preserve">status for immigrants who came to the U.S. illegally as children while opposing the expansion of the border wall with Mexico. By contrast, only 17 percent of Republicans hold both these views, while the rest are split among several other positions. The evidence suggests, however, that both Democrats and Republicans would be willing to accept a package that combines legal status and a path to citizenship for the Dreamers with construction of the border wall. This is the deal that Senate Minority Leader Charles Schumer offered, and President Trump rejected, some months ago, to the dismay of many Republican strategists.The president’s mercurial approach to immigration is compounding the difficulties Republican leaders face. After months of frustration, moderate House Republicans resorted to a rarely used tactic—the discharge petition—to bring a stand-alone solution for the Dreamers to the floor over the objections of their leadership. As signatories neared the required threshold, Speaker of the House Paul Ryan agreed to bring two bills up for a vote—legislation favored by Republican hardliners and a compromise bill acceptable to most party factions. The compromise was negotiated in part by White House aide Stephen Miller, himself an immigration hawk. But as it neared completion, President Trump announced that he would not sign it, throwing the process into disarray. After nearly a day of confusion, White House spokesmen said that the president had meant to reject not the compromise bill, but rather the legislation favored by the backers of the discharge petition. But by then the damage was done, as conservatives who might reluctantly have supported the compromise feared that the president would pull the rug out from under them. In response, Republican leaders refused to confirm that votes on immigration options would go forward this week as scheduled. An inquiry to Speaker Ryan’s office on Monday morning yielded some new information: votes on the bills will occur on Wednesday or Thursday at the earliest. If the whip count on Tuesday leads the Speaker to delay floor action once again, Republican moderates will likely return to the discharge petition strategy, which could produce a coalition between House Democrats and a minority of Republicans to pass an immigration bill opposed by a majority of Republicans. This is the outcome House Republicans have maneuvered to avoid ever since then-Speaker John Boehner refused to bring up the bipartisan Senate immigration bill for a vote in 2013. Republican moderates have little choice but to force the issue. They believe—rightly, polls suggest—that their constituents will hold them responsible for failing to address the Dreamers’ plight. </w:t>
      </w:r>
      <w:r w:rsidRPr="00F12F14">
        <w:rPr>
          <w:rStyle w:val="Emphasis"/>
          <w:i/>
          <w:sz w:val="28"/>
          <w:szCs w:val="28"/>
        </w:rPr>
        <w:t>If conservatives do not relent</w:t>
      </w:r>
      <w:r w:rsidRPr="00F12F14">
        <w:rPr>
          <w:rStyle w:val="Emphasis"/>
        </w:rPr>
        <w:t>, they may end up</w:t>
      </w:r>
      <w:r w:rsidRPr="00F12F14">
        <w:rPr>
          <w:color w:val="101010"/>
          <w:sz w:val="8"/>
          <w:szCs w:val="27"/>
        </w:rPr>
        <w:t xml:space="preserve"> with a bill they detest—or </w:t>
      </w:r>
      <w:r w:rsidRPr="00F12F14">
        <w:rPr>
          <w:rStyle w:val="Emphasis"/>
        </w:rPr>
        <w:t>with the loss of their party’s majority in the House</w:t>
      </w:r>
      <w:r w:rsidRPr="00F12F14">
        <w:rPr>
          <w:color w:val="101010"/>
          <w:sz w:val="8"/>
          <w:szCs w:val="27"/>
        </w:rPr>
        <w:t>.</w:t>
      </w:r>
    </w:p>
    <w:p w14:paraId="0363EFA4" w14:textId="77777777" w:rsidR="000B01DC" w:rsidRDefault="000B01DC" w:rsidP="000B01DC">
      <w:pPr>
        <w:pStyle w:val="Heading3"/>
      </w:pPr>
      <w:r>
        <w:t>Immigration = Key Issue</w:t>
      </w:r>
    </w:p>
    <w:p w14:paraId="2BED24D8" w14:textId="77777777" w:rsidR="000B01DC" w:rsidRDefault="000B01DC" w:rsidP="000B01DC">
      <w:pPr>
        <w:pStyle w:val="Heading4"/>
      </w:pPr>
      <w:r>
        <w:t>GOP will run on immigration – it’s the key issue</w:t>
      </w:r>
    </w:p>
    <w:p w14:paraId="43AB4A23" w14:textId="77777777" w:rsidR="000B01DC" w:rsidRPr="000B01DC" w:rsidRDefault="000B01DC" w:rsidP="000B01DC">
      <w:r w:rsidRPr="000B01DC">
        <w:rPr>
          <w:b/>
        </w:rPr>
        <w:t>Jackson and Johnson 6-26</w:t>
      </w:r>
      <w:r>
        <w:t xml:space="preserve"> (David and Kevin, 6-26-2018, </w:t>
      </w:r>
      <w:r w:rsidRPr="000B01DC">
        <w:t>Donald Trump seeks to rally Republicans around border security message for fall midterms, https://www.usatoday.com/story/news/politics/2018/06/26/donald-trump-says-republicans-run-border-security-fall/734085002/</w:t>
      </w:r>
      <w:r>
        <w:t>)</w:t>
      </w:r>
    </w:p>
    <w:p w14:paraId="1D47E820" w14:textId="77777777" w:rsidR="000B01DC" w:rsidRDefault="000B01DC" w:rsidP="000B01DC">
      <w:r>
        <w:t xml:space="preserve">WASHINGTON — Despite widespread criticism of family separations at the border, </w:t>
      </w:r>
      <w:r w:rsidRPr="000B01DC">
        <w:rPr>
          <w:u w:val="single"/>
        </w:rPr>
        <w:t>President Donald Trump said Tuesday he thought his tough immigration policies would be a winning issue for Republicans in the November midterm elections. “We’re going to run on border security," Trump told reporters while meeting with Republican lawmakers at the White House.</w:t>
      </w:r>
      <w:r>
        <w:t xml:space="preserve"> He accused Democrats of favoring "open borders and nobody wants open borders.” Trump also said the Supreme Court decision upholding his travel ban vindicated his approach on border security, saying that "we have to be tough and we have to be safe and we have to be secure." </w:t>
      </w:r>
      <w:r w:rsidRPr="000B01DC">
        <w:rPr>
          <w:u w:val="single"/>
        </w:rPr>
        <w:t>Democrats, seeking to win control of the House and Senate in the midterms, said they want a border security system that is safe and humane</w:t>
      </w:r>
      <w:r>
        <w:t>, and that voters would not forget the sight of crying children held in cages.</w:t>
      </w:r>
    </w:p>
    <w:p w14:paraId="6AA0CB12" w14:textId="77777777" w:rsidR="00E07748" w:rsidRDefault="00E07748" w:rsidP="00E07748">
      <w:pPr>
        <w:pStyle w:val="Heading4"/>
      </w:pPr>
      <w:r w:rsidRPr="00120089">
        <w:t>Dems are winning</w:t>
      </w:r>
      <w:r>
        <w:t>, but barely --- and immigration is key issue</w:t>
      </w:r>
    </w:p>
    <w:p w14:paraId="359B5B44" w14:textId="77777777" w:rsidR="00E07748" w:rsidRPr="00A11A91" w:rsidRDefault="00E07748" w:rsidP="00E07748">
      <w:r w:rsidRPr="00A11A91">
        <w:rPr>
          <w:rStyle w:val="Style13ptBold"/>
        </w:rPr>
        <w:t>Reuters 6/27</w:t>
      </w:r>
      <w:r>
        <w:rPr>
          <w:rStyle w:val="Style13ptBold"/>
        </w:rPr>
        <w:t xml:space="preserve"> </w:t>
      </w:r>
      <w:r>
        <w:t>(Reuters, “</w:t>
      </w:r>
      <w:r w:rsidRPr="00A11A91">
        <w:t>Reuters/Ipsos Data: Core Political (06/27/2018)</w:t>
      </w:r>
      <w:r>
        <w:t xml:space="preserve">”, </w:t>
      </w:r>
      <w:r>
        <w:rPr>
          <w:i/>
        </w:rPr>
        <w:t>Ipsos</w:t>
      </w:r>
      <w:r>
        <w:t>, June 27</w:t>
      </w:r>
      <w:r w:rsidRPr="00A11A91">
        <w:rPr>
          <w:vertAlign w:val="superscript"/>
        </w:rPr>
        <w:t>th</w:t>
      </w:r>
      <w:r>
        <w:t xml:space="preserve">, 2018, </w:t>
      </w:r>
      <w:r w:rsidRPr="00A11A91">
        <w:t>https://www.ipsos.com/en-us/news-polls/reuters-ipsos-data-core-political-2018-06-27</w:t>
      </w:r>
    </w:p>
    <w:p w14:paraId="2408FE7F" w14:textId="77777777" w:rsidR="00E07748" w:rsidRDefault="00E07748" w:rsidP="000B01DC">
      <w:r>
        <w:t xml:space="preserve">Washington, D.C. — </w:t>
      </w:r>
      <w:r w:rsidRPr="00A11A91">
        <w:rPr>
          <w:b/>
          <w:u w:val="single"/>
        </w:rPr>
        <w:t>For the first time since last year, healthcare</w:t>
      </w:r>
      <w:r w:rsidRPr="00120089">
        <w:rPr>
          <w:u w:val="single"/>
        </w:rPr>
        <w:t xml:space="preserve"> (14%) </w:t>
      </w:r>
      <w:r w:rsidRPr="00A11A91">
        <w:rPr>
          <w:b/>
          <w:u w:val="single"/>
        </w:rPr>
        <w:t>has been overshadowed by another issue — immigration</w:t>
      </w:r>
      <w:r w:rsidRPr="00120089">
        <w:rPr>
          <w:u w:val="single"/>
        </w:rPr>
        <w:t xml:space="preserve"> (17%) — </w:t>
      </w:r>
      <w:r w:rsidRPr="00A11A91">
        <w:rPr>
          <w:b/>
          <w:u w:val="single"/>
        </w:rPr>
        <w:t>as the most important problem that faces America today.</w:t>
      </w:r>
      <w:r w:rsidRPr="00120089">
        <w:rPr>
          <w:u w:val="single"/>
        </w:rPr>
        <w:t xml:space="preserve"> Democrats (9%), Republicans (28%), and Independents (15%) all agree that immigration is the top issue.</w:t>
      </w:r>
      <w:r>
        <w:t xml:space="preserve"> Despite negative press surrounding immigration policy last week, President Trump’s approval rating remains statistically unchanged from last week, with 42% of all Americans and 45% of registered voters approving of the job he is doing as president. Among registered voters, </w:t>
      </w:r>
      <w:r w:rsidRPr="00A11A91">
        <w:rPr>
          <w:b/>
          <w:u w:val="single"/>
        </w:rPr>
        <w:t>Democrats continue to have a narrow lead</w:t>
      </w:r>
      <w:r w:rsidRPr="00120089">
        <w:rPr>
          <w:u w:val="single"/>
        </w:rPr>
        <w:t xml:space="preserve"> in the</w:t>
      </w:r>
      <w:r>
        <w:t xml:space="preserve"> Reuters/Ipsos </w:t>
      </w:r>
      <w:r w:rsidRPr="00120089">
        <w:rPr>
          <w:u w:val="single"/>
        </w:rPr>
        <w:t>generic congressional ballot</w:t>
      </w:r>
      <w:r>
        <w:t xml:space="preserve">, with 41% of registered voters reporting that they would support a Democrat candidate compared to 38% who would support a Republican. Independents continue to favor Democrats as well, with a quarter (24%) noting they would choose a Democrat, compared to 19% who would choose a Republican, and 20% who would vote for a candidate from another party. Unsurprisingly, </w:t>
      </w:r>
      <w:r w:rsidRPr="00120089">
        <w:rPr>
          <w:u w:val="single"/>
        </w:rPr>
        <w:t>Republicans and Democrats continue to report they would vote for their respective parties if the election were held today.</w:t>
      </w:r>
      <w:r>
        <w:t xml:space="preserve"> Overall congressional approve remains low, with just one in five Americans (22%) approving of the legislature’s job performance. Attorney General Jeff Sessions continues to be top of mind when Americans consider who will be next to resign or be terminated from the White House (17%). Press Secretary Sarah Sanders (15%) and EPA Administrator Scott Pruitt (12%) round out the top three of those who are believed to be next on the chopping block. Others in the administration are seen as relatively safe in their positions for now. About the Study These are findings from an Ipsos poll conducted for Thomson Reuters June 22-26, 2018. </w:t>
      </w:r>
      <w:r w:rsidRPr="00120089">
        <w:rPr>
          <w:u w:val="single"/>
        </w:rPr>
        <w:t>For the survey, a sample of 1,476 Americans, including 1,199 registered voters, 503 Democrats, 494 Republicans, and 141 Independents ages 18+ were interviewed online.</w:t>
      </w:r>
      <w:r>
        <w:t xml:space="preserve"> The precision of the Reuters/Ipsos online polls is measured using a credibility interval. In this case, </w:t>
      </w:r>
      <w:r w:rsidRPr="00120089">
        <w:rPr>
          <w:u w:val="single"/>
        </w:rPr>
        <w:t>the poll has a credibility interval of plus or minus 2.9 percentage points</w:t>
      </w:r>
      <w:r>
        <w:t xml:space="preserve"> for all adults, 3.2 percentage points for registered voters, 5.0 percentage points for Democrats, 5.0 percentage points for Republicans, and 9.4 percentage points for Independents. For more information about credibility intervals, please see the appendix. </w:t>
      </w:r>
      <w:r w:rsidRPr="00120089">
        <w:rPr>
          <w:u w:val="single"/>
        </w:rPr>
        <w:t>The data were weighted to the U.S. current population data by gender, age, education, and ethnicity. Statistical margins of error are not applicable to online polls. All sample surveys and polls may be subject to other sources of error, including, but not limited to coverage error and measurement error.</w:t>
      </w:r>
      <w:r>
        <w:t xml:space="preserve"> Figures marked by an asterisk (*) indicate a percentage value of greater than zero but less than one half of one per cent. Where figures do not sum to 100, this is due to the effects of rounding. To see more information on this and other Reuters/Ipsos polls, please visit </w:t>
      </w:r>
      <w:hyperlink r:id="rId20" w:history="1">
        <w:r w:rsidRPr="00FC7870">
          <w:rPr>
            <w:rStyle w:val="Hyperlink"/>
          </w:rPr>
          <w:t>http://polling.reuters.com/</w:t>
        </w:r>
      </w:hyperlink>
      <w:r>
        <w:t>.</w:t>
      </w:r>
    </w:p>
    <w:p w14:paraId="081809DC" w14:textId="77777777" w:rsidR="00970DE1" w:rsidRDefault="00970DE1" w:rsidP="00970DE1">
      <w:pPr>
        <w:shd w:val="clear" w:color="auto" w:fill="FFFFFF"/>
        <w:spacing w:line="235" w:lineRule="atLeast"/>
        <w:rPr>
          <w:color w:val="000000"/>
        </w:rPr>
      </w:pPr>
      <w:r>
        <w:rPr>
          <w:rFonts w:ascii="Georgia" w:hAnsi="Georgia"/>
          <w:b/>
          <w:bCs/>
          <w:color w:val="0D0D0D"/>
          <w:sz w:val="26"/>
          <w:szCs w:val="26"/>
        </w:rPr>
        <w:t>Immigration is the top issue in the midterms </w:t>
      </w:r>
    </w:p>
    <w:p w14:paraId="1D3EE77C" w14:textId="77777777" w:rsidR="00970DE1" w:rsidRPr="00970DE1" w:rsidRDefault="00970DE1" w:rsidP="00970DE1">
      <w:pPr>
        <w:shd w:val="clear" w:color="auto" w:fill="FFFFFF"/>
        <w:spacing w:line="240" w:lineRule="auto"/>
        <w:rPr>
          <w:color w:val="000000"/>
        </w:rPr>
      </w:pPr>
      <w:r>
        <w:rPr>
          <w:rStyle w:val="m2486027525958543058gmail-style13ptbold"/>
          <w:b/>
          <w:bCs/>
          <w:color w:val="000000"/>
          <w:sz w:val="26"/>
          <w:szCs w:val="26"/>
        </w:rPr>
        <w:t>Edwards-Levy 6/26 (</w:t>
      </w:r>
      <w:r>
        <w:rPr>
          <w:rStyle w:val="m2486027525958543058gmail-style13ptbold"/>
          <w:color w:val="000000"/>
          <w:sz w:val="26"/>
          <w:szCs w:val="26"/>
        </w:rPr>
        <w:t xml:space="preserve">Ariel Edwards-Levy, HuffPost, “Immigration Gains Steam As a Midterm Issue”, </w:t>
      </w:r>
      <w:r w:rsidRPr="00970DE1">
        <w:rPr>
          <w:rStyle w:val="m2486027525958543058gmail-style13ptbold"/>
          <w:color w:val="000000"/>
          <w:sz w:val="26"/>
          <w:szCs w:val="26"/>
        </w:rPr>
        <w:t>6/26/18, </w:t>
      </w:r>
      <w:hyperlink r:id="rId21" w:tgtFrame="_blank" w:history="1">
        <w:r w:rsidRPr="00970DE1">
          <w:rPr>
            <w:rStyle w:val="Hyperlink"/>
            <w:color w:val="1155CC"/>
            <w:sz w:val="26"/>
          </w:rPr>
          <w:t>https://www.huffingtonpost.com/entry/immigration-midterm-election-issue_us_5b328a40e4b0cb56051cc87f</w:t>
        </w:r>
      </w:hyperlink>
      <w:r w:rsidRPr="00970DE1">
        <w:rPr>
          <w:rStyle w:val="m2486027525958543058gmail-style13ptbold"/>
          <w:b/>
          <w:bCs/>
          <w:color w:val="000000"/>
          <w:sz w:val="26"/>
          <w:szCs w:val="26"/>
        </w:rPr>
        <w:t>) </w:t>
      </w:r>
    </w:p>
    <w:p w14:paraId="11433A1F" w14:textId="77777777" w:rsidR="00970DE1" w:rsidRDefault="00970DE1" w:rsidP="00970DE1">
      <w:pPr>
        <w:pStyle w:val="NormalWeb"/>
        <w:shd w:val="clear" w:color="auto" w:fill="FFFFFF"/>
        <w:spacing w:before="0" w:beforeAutospacing="0" w:after="300" w:afterAutospacing="0"/>
        <w:rPr>
          <w:rFonts w:ascii="Calibri" w:hAnsi="Calibri"/>
          <w:color w:val="000000"/>
          <w:sz w:val="22"/>
          <w:szCs w:val="22"/>
        </w:rPr>
      </w:pPr>
      <w:r w:rsidRPr="00970DE1">
        <w:rPr>
          <w:rFonts w:ascii="Georgia" w:hAnsi="Georgia"/>
          <w:color w:val="000000"/>
          <w:sz w:val="22"/>
          <w:szCs w:val="22"/>
          <w:shd w:val="clear" w:color="auto" w:fill="00FFFF"/>
        </w:rPr>
        <w:t>Immigration policy has ratcheted up in importance as a key issue in campaigns across the nation in the past wee</w:t>
      </w:r>
      <w:r w:rsidRPr="00970DE1">
        <w:rPr>
          <w:rFonts w:ascii="Georgia" w:hAnsi="Georgia"/>
          <w:color w:val="000000"/>
          <w:sz w:val="22"/>
          <w:szCs w:val="22"/>
        </w:rPr>
        <w:t>k, a new poll showed, dominating voters’ minds and the messaging from office seekers in their states.</w:t>
      </w:r>
      <w:r w:rsidRPr="00970DE1">
        <w:rPr>
          <w:rFonts w:ascii="Calibri" w:hAnsi="Calibri"/>
          <w:b/>
          <w:bCs/>
          <w:color w:val="000000"/>
          <w:sz w:val="22"/>
          <w:szCs w:val="22"/>
          <w:u w:val="single"/>
          <w:shd w:val="clear" w:color="auto" w:fill="00FFFF"/>
        </w:rPr>
        <w:t>Thirty-five percent</w:t>
      </w:r>
      <w:r w:rsidRPr="00970DE1">
        <w:rPr>
          <w:rFonts w:ascii="Calibri" w:hAnsi="Calibri"/>
          <w:color w:val="000000"/>
          <w:sz w:val="22"/>
          <w:szCs w:val="22"/>
        </w:rPr>
        <w:t>of surveyed registered voters </w:t>
      </w:r>
      <w:r w:rsidRPr="00970DE1">
        <w:rPr>
          <w:rFonts w:ascii="Calibri" w:hAnsi="Calibri"/>
          <w:color w:val="000000"/>
          <w:sz w:val="22"/>
          <w:szCs w:val="22"/>
          <w:shd w:val="clear" w:color="auto" w:fill="00FFFF"/>
        </w:rPr>
        <w:t>cited immigration as one of the two issues most important to them for this year’s midterm elections</w:t>
      </w:r>
      <w:r w:rsidRPr="00970DE1">
        <w:rPr>
          <w:rFonts w:ascii="Calibri" w:hAnsi="Calibri"/>
          <w:color w:val="000000"/>
          <w:sz w:val="22"/>
          <w:szCs w:val="22"/>
        </w:rPr>
        <w:t>, a </w:t>
      </w:r>
      <w:hyperlink r:id="rId22" w:tgtFrame="_blank" w:history="1">
        <w:r w:rsidRPr="00970DE1">
          <w:rPr>
            <w:rStyle w:val="Hyperlink"/>
            <w:rFonts w:eastAsiaTheme="majorEastAsia"/>
            <w:color w:val="000000"/>
            <w:sz w:val="22"/>
            <w:szCs w:val="22"/>
          </w:rPr>
          <w:t>new HuffPost/YouGov survey found</w:t>
        </w:r>
      </w:hyperlink>
      <w:r w:rsidRPr="00970DE1">
        <w:rPr>
          <w:rFonts w:ascii="Calibri" w:hAnsi="Calibri"/>
          <w:color w:val="000000"/>
          <w:sz w:val="22"/>
          <w:szCs w:val="22"/>
        </w:rPr>
        <w:t>, </w:t>
      </w:r>
      <w:r w:rsidRPr="00970DE1">
        <w:rPr>
          <w:rFonts w:ascii="Calibri" w:hAnsi="Calibri"/>
          <w:color w:val="000000"/>
          <w:sz w:val="22"/>
          <w:szCs w:val="22"/>
          <w:shd w:val="clear" w:color="auto" w:fill="00FFFF"/>
        </w:rPr>
        <w:t>edging ahead of health care and the economy</w:t>
      </w:r>
      <w:r w:rsidRPr="00970DE1">
        <w:rPr>
          <w:rFonts w:ascii="Georgia" w:hAnsi="Georgia"/>
          <w:color w:val="000000"/>
          <w:sz w:val="16"/>
          <w:szCs w:val="16"/>
        </w:rPr>
        <w:t>, at least for the time being</w:t>
      </w:r>
      <w:r w:rsidRPr="00970DE1">
        <w:rPr>
          <w:rFonts w:ascii="Georgia" w:hAnsi="Georgia"/>
          <w:color w:val="000000"/>
          <w:sz w:val="22"/>
          <w:szCs w:val="22"/>
        </w:rPr>
        <w:t>.</w:t>
      </w:r>
      <w:r w:rsidRPr="00970DE1">
        <w:rPr>
          <w:rFonts w:ascii="Calibri" w:hAnsi="Calibri"/>
          <w:color w:val="000000"/>
          <w:sz w:val="22"/>
          <w:szCs w:val="22"/>
        </w:rPr>
        <w:t>A majority of polled </w:t>
      </w:r>
      <w:r w:rsidRPr="00970DE1">
        <w:rPr>
          <w:rFonts w:ascii="Calibri" w:hAnsi="Calibri"/>
          <w:b/>
          <w:bCs/>
          <w:color w:val="000000"/>
          <w:sz w:val="22"/>
          <w:szCs w:val="22"/>
          <w:u w:val="single"/>
          <w:shd w:val="clear" w:color="auto" w:fill="00FFFF"/>
        </w:rPr>
        <w:t>Republican</w:t>
      </w:r>
      <w:r w:rsidRPr="00970DE1">
        <w:rPr>
          <w:rFonts w:ascii="Calibri" w:hAnsi="Calibri"/>
          <w:color w:val="000000"/>
          <w:sz w:val="22"/>
          <w:szCs w:val="22"/>
        </w:rPr>
        <w:t>and Republican</w:t>
      </w:r>
      <w:r w:rsidRPr="00970DE1">
        <w:rPr>
          <w:rFonts w:ascii="Calibri" w:hAnsi="Calibri"/>
          <w:color w:val="000000"/>
          <w:sz w:val="22"/>
          <w:szCs w:val="22"/>
          <w:shd w:val="clear" w:color="auto" w:fill="00FFFF"/>
        </w:rPr>
        <w:t>-</w:t>
      </w:r>
      <w:r w:rsidRPr="00970DE1">
        <w:rPr>
          <w:rFonts w:ascii="Calibri" w:hAnsi="Calibri"/>
          <w:b/>
          <w:bCs/>
          <w:color w:val="000000"/>
          <w:sz w:val="22"/>
          <w:szCs w:val="22"/>
          <w:u w:val="single"/>
          <w:shd w:val="clear" w:color="auto" w:fill="00FFFF"/>
        </w:rPr>
        <w:t>leaning voters (55 percent) cited immigration among the issues most important to them</w:t>
      </w:r>
      <w:r w:rsidRPr="00970DE1">
        <w:rPr>
          <w:rFonts w:ascii="Calibri" w:hAnsi="Calibri"/>
          <w:color w:val="000000"/>
          <w:sz w:val="22"/>
          <w:szCs w:val="22"/>
        </w:rPr>
        <w:t>,</w:t>
      </w:r>
      <w:hyperlink r:id="rId23" w:tgtFrame="_blank" w:history="1">
        <w:r w:rsidRPr="00970DE1">
          <w:rPr>
            <w:rStyle w:val="Hyperlink"/>
            <w:rFonts w:eastAsiaTheme="majorEastAsia"/>
            <w:color w:val="000000"/>
            <w:sz w:val="22"/>
            <w:szCs w:val="22"/>
          </w:rPr>
          <w:t>up from 43 percent in March</w:t>
        </w:r>
      </w:hyperlink>
      <w:r w:rsidRPr="00970DE1">
        <w:rPr>
          <w:rFonts w:ascii="Calibri" w:hAnsi="Calibri"/>
          <w:color w:val="000000"/>
          <w:sz w:val="22"/>
          <w:szCs w:val="22"/>
        </w:rPr>
        <w:t>. Among Democratic and Democratic-leaning voters, 19 percent called immigration a priority, up from 10 percent in the spring ― a more modest uptick that left it third in their attention, behind health care and gun policies</w:t>
      </w:r>
      <w:r w:rsidRPr="00970DE1">
        <w:rPr>
          <w:rFonts w:ascii="Georgia" w:hAnsi="Georgia"/>
          <w:color w:val="000000"/>
          <w:sz w:val="15"/>
          <w:szCs w:val="15"/>
        </w:rPr>
        <w:t>.</w:t>
      </w:r>
      <w:r w:rsidRPr="00970DE1">
        <w:rPr>
          <w:rFonts w:ascii="Georgia" w:hAnsi="Georgia"/>
          <w:color w:val="000000"/>
          <w:sz w:val="10"/>
          <w:szCs w:val="10"/>
        </w:rPr>
        <w:t>Immigration ranked second only to health care as an issue that voters said they would like to hear more about from midterm candidates; 36 percent of Democratic and Democratic-leaning voters and more than half of Republican and Republican-leaning voters said they’d like to hear more discussion of the issue.</w:t>
      </w:r>
      <w:r w:rsidRPr="00970DE1">
        <w:rPr>
          <w:rFonts w:ascii="Calibri" w:hAnsi="Calibri"/>
          <w:color w:val="000000"/>
          <w:sz w:val="22"/>
          <w:szCs w:val="22"/>
        </w:rPr>
        <w:t>Just because voters care about an issue, of course, doesn’t mean it will be the key factor in determining their vote or even whether they’ll vote.</w:t>
      </w:r>
      <w:r w:rsidRPr="00970DE1">
        <w:rPr>
          <w:rFonts w:ascii="Georgia" w:hAnsi="Georgia"/>
          <w:color w:val="000000"/>
          <w:sz w:val="15"/>
          <w:szCs w:val="15"/>
        </w:rPr>
        <w:t> </w:t>
      </w:r>
      <w:r w:rsidRPr="00970DE1">
        <w:rPr>
          <w:rFonts w:ascii="Georgia" w:hAnsi="Georgia"/>
          <w:color w:val="000000"/>
          <w:sz w:val="22"/>
          <w:szCs w:val="22"/>
        </w:rPr>
        <w:t>Although surveyed voters said they didn’t prioritize President Donald Trump’s record and character over more specific matters, </w:t>
      </w:r>
      <w:hyperlink r:id="rId24" w:tgtFrame="_blank" w:history="1">
        <w:r w:rsidRPr="00970DE1">
          <w:rPr>
            <w:rStyle w:val="Hyperlink"/>
            <w:rFonts w:eastAsiaTheme="majorEastAsia"/>
            <w:color w:val="000000"/>
            <w:sz w:val="22"/>
            <w:szCs w:val="22"/>
          </w:rPr>
          <w:t>other polling has found</w:t>
        </w:r>
      </w:hyperlink>
      <w:r w:rsidRPr="00970DE1">
        <w:rPr>
          <w:rFonts w:ascii="Calibri" w:hAnsi="Calibri"/>
          <w:color w:val="000000"/>
          <w:sz w:val="22"/>
          <w:szCs w:val="22"/>
        </w:rPr>
        <w:t>his presence </w:t>
      </w:r>
      <w:hyperlink r:id="rId25" w:tgtFrame="_blank" w:history="1">
        <w:r w:rsidRPr="00970DE1">
          <w:rPr>
            <w:rStyle w:val="Hyperlink"/>
            <w:rFonts w:eastAsiaTheme="majorEastAsia"/>
            <w:color w:val="000000"/>
            <w:sz w:val="22"/>
            <w:szCs w:val="22"/>
          </w:rPr>
          <w:t>looms large over the midterms</w:t>
        </w:r>
      </w:hyperlink>
      <w:r w:rsidRPr="00970DE1">
        <w:rPr>
          <w:rFonts w:ascii="Calibri" w:hAnsi="Calibri"/>
          <w:color w:val="000000"/>
          <w:sz w:val="22"/>
          <w:szCs w:val="22"/>
        </w:rPr>
        <w:t>― as does the question of which party will have control of Congress. </w:t>
      </w:r>
      <w:r w:rsidRPr="00970DE1">
        <w:rPr>
          <w:rFonts w:ascii="Georgia" w:hAnsi="Georgia"/>
          <w:color w:val="000000"/>
          <w:sz w:val="10"/>
          <w:szCs w:val="10"/>
        </w:rPr>
        <w:t>And with months to go until the elections, there’s no guarantee that the issue won’t fade in importance</w:t>
      </w:r>
      <w:r w:rsidRPr="00970DE1">
        <w:rPr>
          <w:rFonts w:ascii="Georgia" w:hAnsi="Georgia"/>
          <w:color w:val="000000"/>
          <w:sz w:val="22"/>
          <w:szCs w:val="22"/>
        </w:rPr>
        <w:t>.</w:t>
      </w:r>
      <w:r w:rsidRPr="00970DE1">
        <w:rPr>
          <w:rFonts w:ascii="Calibri" w:hAnsi="Calibri"/>
          <w:color w:val="000000"/>
          <w:sz w:val="22"/>
          <w:szCs w:val="22"/>
        </w:rPr>
        <w:t>But as the HuffPost/YouGov survey showed, </w:t>
      </w:r>
      <w:r w:rsidRPr="00970DE1">
        <w:rPr>
          <w:rFonts w:ascii="Calibri" w:hAnsi="Calibri"/>
          <w:color w:val="000000"/>
          <w:sz w:val="22"/>
          <w:szCs w:val="22"/>
          <w:shd w:val="clear" w:color="auto" w:fill="00FFFF"/>
        </w:rPr>
        <w:t>immigration policy has been a key talking point in campaigns nationwid</w:t>
      </w:r>
      <w:r w:rsidRPr="00970DE1">
        <w:rPr>
          <w:rFonts w:ascii="Calibri" w:hAnsi="Calibri"/>
          <w:color w:val="000000"/>
          <w:sz w:val="22"/>
          <w:szCs w:val="22"/>
        </w:rPr>
        <w:t>e. Surveyed voters said they heard Republicans in their state talking about immigration more than any other issue, including the economy, in the past week. </w:t>
      </w:r>
      <w:r w:rsidRPr="00970DE1">
        <w:rPr>
          <w:rFonts w:ascii="Calibri" w:hAnsi="Calibri"/>
          <w:color w:val="000000"/>
          <w:sz w:val="22"/>
          <w:szCs w:val="22"/>
          <w:shd w:val="clear" w:color="auto" w:fill="00FFFF"/>
        </w:rPr>
        <w:t>Thirty-six percent said it was among the top two issues GOP candidates mentioned the most in the previous week</w:t>
      </w:r>
      <w:r w:rsidRPr="00970DE1">
        <w:rPr>
          <w:rFonts w:ascii="Calibri" w:hAnsi="Calibri"/>
          <w:color w:val="000000"/>
          <w:sz w:val="22"/>
          <w:szCs w:val="22"/>
        </w:rPr>
        <w:t>— up from 22 percent who said the same earlier in June. Voters said they also saw Democratic candidates focusing on immigration, though to a lesser extent. </w:t>
      </w:r>
      <w:r w:rsidRPr="00970DE1">
        <w:rPr>
          <w:rFonts w:ascii="Calibri" w:hAnsi="Calibri"/>
          <w:color w:val="000000"/>
          <w:sz w:val="22"/>
          <w:szCs w:val="22"/>
          <w:u w:val="single"/>
          <w:shd w:val="clear" w:color="auto" w:fill="00FFFF"/>
        </w:rPr>
        <w:t>Twenty-seven percent of polled voters said immigration was among the two issues they heard the most about from Democrats over the past week</w:t>
      </w:r>
      <w:r w:rsidRPr="00970DE1">
        <w:rPr>
          <w:rFonts w:ascii="Calibri" w:hAnsi="Calibri"/>
          <w:color w:val="000000"/>
          <w:sz w:val="22"/>
          <w:szCs w:val="22"/>
        </w:rPr>
        <w:t>— up from 13 percent earlier this month.</w:t>
      </w:r>
    </w:p>
    <w:p w14:paraId="5B1961F8" w14:textId="77777777" w:rsidR="00D204E0" w:rsidRDefault="00D204E0" w:rsidP="00D204E0">
      <w:pPr>
        <w:pStyle w:val="Heading4"/>
      </w:pPr>
      <w:r>
        <w:t>Immigration is a top issue and rising – thumpers are wrong</w:t>
      </w:r>
    </w:p>
    <w:p w14:paraId="77D05576" w14:textId="77777777" w:rsidR="00D204E0" w:rsidRDefault="00D204E0" w:rsidP="00D204E0">
      <w:r w:rsidRPr="00F13B45">
        <w:rPr>
          <w:rStyle w:val="Style13ptBold"/>
        </w:rPr>
        <w:t>Meza 6/26</w:t>
      </w:r>
      <w:r>
        <w:t xml:space="preserve"> (</w:t>
      </w:r>
      <w:r w:rsidRPr="00F13B45">
        <w:t xml:space="preserve">Summer Meza, 6-26-2018, "Immigration is emerging as a top issue in the midterm elections — especially among Republicans," No Publication, </w:t>
      </w:r>
      <w:hyperlink r:id="rId26" w:history="1">
        <w:r w:rsidRPr="00C82AD2">
          <w:rPr>
            <w:rStyle w:val="Hyperlink"/>
          </w:rPr>
          <w:t>http://theweek.com/speedreads/781461/immigration-emerging-issue-midterm-elections--especially-among-republicans</w:t>
        </w:r>
      </w:hyperlink>
      <w:r>
        <w:t xml:space="preserve"> accessed 6/30/18)//ec</w:t>
      </w:r>
    </w:p>
    <w:p w14:paraId="0E6B7F10" w14:textId="77777777" w:rsidR="00970DE1" w:rsidRDefault="00D204E0" w:rsidP="000B01DC">
      <w:pPr>
        <w:rPr>
          <w:sz w:val="16"/>
        </w:rPr>
      </w:pPr>
      <w:r w:rsidRPr="00B34F5B">
        <w:rPr>
          <w:u w:val="single"/>
        </w:rPr>
        <w:t>The nation's recent focus on immigration policy has struck a chord with voters.</w:t>
      </w:r>
      <w:r>
        <w:rPr>
          <w:u w:val="single"/>
        </w:rPr>
        <w:t xml:space="preserve"> </w:t>
      </w:r>
      <w:r w:rsidRPr="00B34F5B">
        <w:rPr>
          <w:u w:val="single"/>
        </w:rPr>
        <w:t>Immigration is now one of the top issues of interest among people polled</w:t>
      </w:r>
      <w:r w:rsidRPr="009338AA">
        <w:rPr>
          <w:sz w:val="16"/>
        </w:rPr>
        <w:t xml:space="preserve"> by </w:t>
      </w:r>
      <w:hyperlink r:id="rId27" w:tgtFrame="_blank" w:history="1">
        <w:r w:rsidRPr="009338AA">
          <w:rPr>
            <w:rStyle w:val="Hyperlink"/>
            <w:sz w:val="16"/>
          </w:rPr>
          <w:t>HuffPost</w:t>
        </w:r>
      </w:hyperlink>
      <w:r w:rsidRPr="009338AA">
        <w:rPr>
          <w:sz w:val="16"/>
        </w:rPr>
        <w:t xml:space="preserve"> and YouGov this week, </w:t>
      </w:r>
      <w:r w:rsidRPr="00B34F5B">
        <w:rPr>
          <w:u w:val="single"/>
        </w:rPr>
        <w:t>with 35 percent of voters choosing the topic as one of their top two concerns for the upcoming midterm elections.</w:t>
      </w:r>
      <w:r>
        <w:rPr>
          <w:u w:val="single"/>
        </w:rPr>
        <w:t xml:space="preserve"> </w:t>
      </w:r>
      <w:r w:rsidRPr="009338AA">
        <w:rPr>
          <w:sz w:val="16"/>
        </w:rPr>
        <w:t xml:space="preserve">Overall, </w:t>
      </w:r>
      <w:r w:rsidRPr="00B34F5B">
        <w:rPr>
          <w:u w:val="single"/>
        </w:rPr>
        <w:t>immigration emerged as the number one issue</w:t>
      </w:r>
      <w:r w:rsidRPr="009338AA">
        <w:rPr>
          <w:sz w:val="16"/>
        </w:rPr>
        <w:t>, though Democrats and Democratic-leaning respondents chose healthcare and gun policies as their top two. While just 19 percent of blue voters picked immigration as a priority, a whopping 55 percent of Republican and Republican-leaning voters said it was a top concern. The second most popular issue for Republicans was the economy, with 38 percent. Am</w:t>
      </w:r>
      <w:r w:rsidRPr="009338AA">
        <w:rPr>
          <w:u w:val="single"/>
        </w:rPr>
        <w:t>ong both parties, focus on immigration is on the rise.</w:t>
      </w:r>
      <w:r>
        <w:rPr>
          <w:u w:val="single"/>
        </w:rPr>
        <w:t xml:space="preserve"> </w:t>
      </w:r>
      <w:hyperlink r:id="rId28" w:tgtFrame="_blank" w:history="1">
        <w:r w:rsidRPr="009338AA">
          <w:rPr>
            <w:rStyle w:val="Hyperlink"/>
            <w:sz w:val="16"/>
          </w:rPr>
          <w:t>HuffPost</w:t>
        </w:r>
      </w:hyperlink>
      <w:r w:rsidRPr="009338AA">
        <w:rPr>
          <w:sz w:val="16"/>
        </w:rPr>
        <w:t xml:space="preserve"> reports that in March, </w:t>
      </w:r>
      <w:r w:rsidRPr="009338AA">
        <w:rPr>
          <w:u w:val="single"/>
        </w:rPr>
        <w:t>10 percent of Democrats and 43 percent of Republicans said it was one of their top issues. The fact that immigration made the overall top two is in stark contrast to a 2016</w:t>
      </w:r>
      <w:r>
        <w:rPr>
          <w:u w:val="single"/>
        </w:rPr>
        <w:t xml:space="preserve"> </w:t>
      </w:r>
      <w:hyperlink r:id="rId29" w:tgtFrame="_blank" w:history="1">
        <w:r w:rsidRPr="009338AA">
          <w:rPr>
            <w:rStyle w:val="Hyperlink"/>
            <w:u w:val="single"/>
          </w:rPr>
          <w:t>Pew Research poll</w:t>
        </w:r>
      </w:hyperlink>
      <w:r w:rsidRPr="009338AA">
        <w:rPr>
          <w:sz w:val="16"/>
        </w:rPr>
        <w:t xml:space="preserve">, when immigration was not counted even in the top five issues of interest. Back then, the economy and terrorism were the biggest issues, with 84 percent and 80 percent of respondents marking the issues as "very important" to their vote, respectively. Analysts point out that there are still months to go until the midterms in the fall, and that voters want to hear more from candidates about health care. However, </w:t>
      </w:r>
      <w:r w:rsidRPr="009338AA">
        <w:rPr>
          <w:u w:val="single"/>
        </w:rPr>
        <w:t>44 percent said they wanted campaigns to focus even more on immigration</w:t>
      </w:r>
      <w:r w:rsidRPr="009338AA">
        <w:rPr>
          <w:sz w:val="16"/>
        </w:rPr>
        <w:t>, while 11 percent wished they'd say less.</w:t>
      </w:r>
    </w:p>
    <w:p w14:paraId="4CF65191" w14:textId="77777777" w:rsidR="00D204E0" w:rsidRPr="00B64C86" w:rsidRDefault="00D204E0" w:rsidP="00D204E0">
      <w:pPr>
        <w:pStyle w:val="Heading4"/>
        <w:rPr>
          <w:rFonts w:ascii="Georgia" w:hAnsi="Georgia"/>
          <w:color w:val="0D0D0D" w:themeColor="text1" w:themeTint="F2"/>
        </w:rPr>
      </w:pPr>
      <w:r w:rsidRPr="00B64C86">
        <w:rPr>
          <w:rFonts w:ascii="Georgia" w:hAnsi="Georgia"/>
          <w:color w:val="0D0D0D" w:themeColor="text1" w:themeTint="F2"/>
        </w:rPr>
        <w:t>Immigration is a key issue that can flip democratic votes</w:t>
      </w:r>
    </w:p>
    <w:p w14:paraId="20A40FD4" w14:textId="77777777" w:rsidR="00D204E0" w:rsidRPr="00B64C86" w:rsidRDefault="00D204E0" w:rsidP="00D204E0">
      <w:pPr>
        <w:rPr>
          <w:rStyle w:val="Style13ptBold"/>
          <w:rFonts w:ascii="Georgia" w:hAnsi="Georgia"/>
          <w:b w:val="0"/>
          <w:color w:val="0D0D0D" w:themeColor="text1" w:themeTint="F2"/>
          <w:sz w:val="24"/>
        </w:rPr>
      </w:pPr>
      <w:r w:rsidRPr="00B64C86">
        <w:rPr>
          <w:rStyle w:val="Style13ptBold"/>
          <w:rFonts w:ascii="Georgia" w:hAnsi="Georgia"/>
          <w:color w:val="0D0D0D" w:themeColor="text1" w:themeTint="F2"/>
        </w:rPr>
        <w:t xml:space="preserve">Pew Research Center 6/23  </w:t>
      </w:r>
      <w:r w:rsidRPr="00B64C86">
        <w:rPr>
          <w:rStyle w:val="Style13ptBold"/>
          <w:rFonts w:ascii="Georgia" w:hAnsi="Georgia"/>
          <w:b w:val="0"/>
          <w:color w:val="0D0D0D" w:themeColor="text1" w:themeTint="F2"/>
          <w:sz w:val="24"/>
        </w:rPr>
        <w:t>(Pew Research Center, “Voters More Focused on Control of Congress – and the President – Than in Past Midterms,” 6/20/2018, http://www.people-press.org/2018/06/20/voters-more-focused-on-control-of-congress-and-the-president-than-in-past-midterms/)</w:t>
      </w:r>
    </w:p>
    <w:p w14:paraId="50FFFDEC" w14:textId="77777777" w:rsidR="00D204E0" w:rsidRPr="00B64C86" w:rsidRDefault="00D204E0" w:rsidP="00D204E0">
      <w:pPr>
        <w:rPr>
          <w:rStyle w:val="Style13ptBold"/>
          <w:rFonts w:ascii="Georgia" w:hAnsi="Georgia"/>
          <w:color w:val="0D0D0D" w:themeColor="text1" w:themeTint="F2"/>
        </w:rPr>
      </w:pPr>
    </w:p>
    <w:p w14:paraId="07BD32A3" w14:textId="77777777" w:rsidR="00D204E0" w:rsidRDefault="00D204E0" w:rsidP="000B01DC">
      <w:pPr>
        <w:rPr>
          <w:rFonts w:ascii="Georgia" w:hAnsi="Georgia" w:cstheme="majorHAnsi"/>
          <w:color w:val="0D0D0D" w:themeColor="text1" w:themeTint="F2"/>
        </w:rPr>
      </w:pPr>
      <w:r w:rsidRPr="00B64C86">
        <w:rPr>
          <w:rFonts w:ascii="Georgia" w:hAnsi="Georgia" w:cstheme="majorHAnsi"/>
          <w:color w:val="0D0D0D" w:themeColor="text1" w:themeTint="F2"/>
          <w:highlight w:val="cyan"/>
          <w:u w:val="single"/>
        </w:rPr>
        <w:t>What voters want candidates to discuss: immigration</w:t>
      </w:r>
      <w:r w:rsidRPr="00B64C86">
        <w:rPr>
          <w:rFonts w:ascii="Georgia" w:hAnsi="Georgia" w:cstheme="majorHAnsi"/>
          <w:color w:val="0D0D0D" w:themeColor="text1" w:themeTint="F2"/>
        </w:rPr>
        <w:t xml:space="preserve">, health care. </w:t>
      </w:r>
      <w:r w:rsidRPr="00B64C86">
        <w:rPr>
          <w:rFonts w:ascii="Georgia" w:hAnsi="Georgia" w:cstheme="majorHAnsi"/>
          <w:color w:val="0D0D0D" w:themeColor="text1" w:themeTint="F2"/>
          <w:highlight w:val="cyan"/>
        </w:rPr>
        <w:t>In an open-ended format, 19% of registered voters cite immigration as the issue they would most like candidates in their state or district to discuss</w:t>
      </w:r>
      <w:r w:rsidRPr="00B64C86">
        <w:rPr>
          <w:rFonts w:ascii="Georgia" w:hAnsi="Georgia" w:cstheme="majorHAnsi"/>
          <w:color w:val="0D0D0D" w:themeColor="text1" w:themeTint="F2"/>
        </w:rPr>
        <w:t xml:space="preserve">, with 13% mentioning health care. </w:t>
      </w:r>
      <w:r w:rsidRPr="00B64C86">
        <w:rPr>
          <w:rFonts w:ascii="Georgia" w:hAnsi="Georgia" w:cstheme="majorHAnsi"/>
          <w:color w:val="0D0D0D" w:themeColor="text1" w:themeTint="F2"/>
          <w:highlight w:val="cyan"/>
        </w:rPr>
        <w:t>While similar shares of Republican (21%)</w:t>
      </w:r>
      <w:r w:rsidRPr="00B64C86">
        <w:rPr>
          <w:rFonts w:ascii="Georgia" w:hAnsi="Georgia" w:cstheme="majorHAnsi"/>
          <w:color w:val="0D0D0D" w:themeColor="text1" w:themeTint="F2"/>
        </w:rPr>
        <w:t xml:space="preserve"> and Democratic voters (18%) say they would like candidates to address immigration, about twice as many Democrats (16%) as Republicans (8%) say the same about health care. </w:t>
      </w:r>
      <w:r w:rsidRPr="00B64C86">
        <w:rPr>
          <w:rFonts w:ascii="Georgia" w:hAnsi="Georgia" w:cstheme="majorHAnsi"/>
          <w:bCs/>
          <w:color w:val="0D0D0D" w:themeColor="text1" w:themeTint="F2"/>
          <w:bdr w:val="none" w:sz="0" w:space="0" w:color="auto" w:frame="1"/>
        </w:rPr>
        <w:t>Democrats lead on several issues; GOP leads on economy.</w:t>
      </w:r>
      <w:r w:rsidRPr="00B64C86">
        <w:rPr>
          <w:rFonts w:ascii="Georgia" w:hAnsi="Georgia" w:cstheme="majorHAnsi"/>
          <w:color w:val="0D0D0D" w:themeColor="text1" w:themeTint="F2"/>
        </w:rPr>
        <w:t> With the public’s views of the economy </w:t>
      </w:r>
      <w:hyperlink r:id="rId30" w:history="1">
        <w:r w:rsidRPr="00B64C86">
          <w:rPr>
            <w:rFonts w:ascii="Georgia" w:hAnsi="Georgia" w:cstheme="majorHAnsi"/>
            <w:color w:val="0D0D0D" w:themeColor="text1" w:themeTint="F2"/>
            <w:bdr w:val="none" w:sz="0" w:space="0" w:color="auto" w:frame="1"/>
          </w:rPr>
          <w:t>becoming more positive</w:t>
        </w:r>
      </w:hyperlink>
      <w:r w:rsidRPr="00B64C86">
        <w:rPr>
          <w:rFonts w:ascii="Georgia" w:hAnsi="Georgia" w:cstheme="majorHAnsi"/>
          <w:color w:val="0D0D0D" w:themeColor="text1" w:themeTint="F2"/>
        </w:rPr>
        <w:t xml:space="preserve">, the Republican Party holds a 45%-36% lead on dealing with the economy. Last October, the two parties were rated about even for handling the economy (38% Republican Party, 41% Democratic Party). The GOP once again has a significant lead on handling terrorism (43% to 32%); neither party had an advantage on terrorism in October. On many other issues, however, the Democrats hold wide advantages. On both </w:t>
      </w:r>
      <w:r w:rsidRPr="00B64C86">
        <w:rPr>
          <w:rFonts w:ascii="Georgia" w:hAnsi="Georgia" w:cstheme="majorHAnsi"/>
          <w:color w:val="0D0D0D" w:themeColor="text1" w:themeTint="F2"/>
          <w:highlight w:val="cyan"/>
        </w:rPr>
        <w:t>health care and immigration – two of the issues that voters mention most often as what they would like candidates to discuss</w:t>
      </w:r>
      <w:r w:rsidRPr="00B64C86">
        <w:rPr>
          <w:rFonts w:ascii="Georgia" w:hAnsi="Georgia" w:cstheme="majorHAnsi"/>
          <w:color w:val="0D0D0D" w:themeColor="text1" w:themeTint="F2"/>
        </w:rPr>
        <w:t xml:space="preserve"> – Democrats lead by 16 points and 14 points, respectively.</w:t>
      </w:r>
    </w:p>
    <w:p w14:paraId="004C39E9" w14:textId="77777777" w:rsidR="00A56728" w:rsidRDefault="00A56728" w:rsidP="00A56728">
      <w:pPr>
        <w:pStyle w:val="Heading4"/>
        <w:rPr>
          <w:rFonts w:eastAsia="Times New Roman"/>
        </w:rPr>
      </w:pPr>
      <w:r>
        <w:rPr>
          <w:rFonts w:eastAsia="Times New Roman"/>
        </w:rPr>
        <w:t>Immigration will be a deciding factor in the midterms – plan will put dems at risk</w:t>
      </w:r>
    </w:p>
    <w:p w14:paraId="075656F2" w14:textId="77777777" w:rsidR="00A56728" w:rsidRPr="00DE3129" w:rsidRDefault="00A56728" w:rsidP="00A56728">
      <w:pPr>
        <w:rPr>
          <w:b/>
        </w:rPr>
      </w:pPr>
      <w:r w:rsidRPr="00A56728">
        <w:t>Nilsen 6/20</w:t>
      </w:r>
      <w:r>
        <w:t xml:space="preserve"> </w:t>
      </w:r>
      <w:r w:rsidRPr="00DE3129">
        <w:t>(</w:t>
      </w:r>
      <w:r w:rsidRPr="00DE3129">
        <w:rPr>
          <w:shd w:val="clear" w:color="auto" w:fill="FFFFFF"/>
        </w:rPr>
        <w:t xml:space="preserve">Ella, covers Congress and the Democrats for Vox.  Before coming to Vox, she worked at the Concord Monitor newspaper in New Hampshire, where she covered Bernie Sanders and Donald Trump in the 2016 primary.) June 20, 2018  </w:t>
      </w:r>
      <w:hyperlink r:id="rId31" w:history="1">
        <w:r w:rsidRPr="00DE3129">
          <w:rPr>
            <w:rStyle w:val="Hyperlink"/>
            <w:rFonts w:asciiTheme="minorHAnsi" w:eastAsia="Times New Roman" w:hAnsiTheme="minorHAnsi" w:cstheme="minorHAnsi"/>
          </w:rPr>
          <w:t>https://www.vox.com/2018/6/20/17485162/pew-research-center-poll-immigration-issue-2018-midterms</w:t>
        </w:r>
      </w:hyperlink>
      <w:r w:rsidRPr="00DE3129">
        <w:rPr>
          <w:rFonts w:eastAsia="Times New Roman"/>
        </w:rPr>
        <w:t xml:space="preserve"> //HL</w:t>
      </w:r>
    </w:p>
    <w:p w14:paraId="16523758" w14:textId="77777777" w:rsidR="00A56728" w:rsidRPr="00DE3129" w:rsidRDefault="00A56728" w:rsidP="00A56728">
      <w:r w:rsidRPr="00DE3129">
        <w:t>Democrats have been hammering home two issues in particular ahead of the 2018 midterms: jobs and health care.</w:t>
      </w:r>
    </w:p>
    <w:p w14:paraId="6B21DA03" w14:textId="77777777" w:rsidR="00A56728" w:rsidRPr="00DE3129" w:rsidRDefault="00A56728" w:rsidP="00A56728">
      <w:pPr>
        <w:rPr>
          <w:rStyle w:val="StyleUnderline"/>
        </w:rPr>
      </w:pPr>
      <w:r w:rsidRPr="00DE3129">
        <w:t xml:space="preserve">But between the recent </w:t>
      </w:r>
      <w:r w:rsidRPr="00DE3129">
        <w:rPr>
          <w:rStyle w:val="StyleUnderline"/>
        </w:rPr>
        <w:t>outrage over the Trump administration’s family separation policy and House Republicans </w:t>
      </w:r>
      <w:hyperlink r:id="rId32" w:history="1">
        <w:r w:rsidRPr="00DE3129">
          <w:rPr>
            <w:rStyle w:val="StyleUnderline"/>
          </w:rPr>
          <w:t>taking up a comprehensive bill</w:t>
        </w:r>
      </w:hyperlink>
      <w:r w:rsidRPr="00DE3129">
        <w:rPr>
          <w:rStyle w:val="StyleUnderline"/>
        </w:rPr>
        <w:t xml:space="preserve"> aimed at fixing the Deferred Action for Childhood Arrivals program, </w:t>
      </w:r>
      <w:r w:rsidRPr="00F85745">
        <w:rPr>
          <w:rStyle w:val="StyleUnderline"/>
          <w:highlight w:val="yellow"/>
        </w:rPr>
        <w:t>one new poll finds that voters thinking about 2018 care most about immigration.</w:t>
      </w:r>
    </w:p>
    <w:p w14:paraId="0CB598BF" w14:textId="77777777" w:rsidR="00A56728" w:rsidRPr="00DE3129" w:rsidRDefault="00A56728" w:rsidP="00A56728">
      <w:r w:rsidRPr="00DE3129">
        <w:t>Out of 2,002 Republican and Democratic adults (including 1,608 registered voters) </w:t>
      </w:r>
      <w:hyperlink r:id="rId33" w:history="1">
        <w:r w:rsidRPr="00DE3129">
          <w:rPr>
            <w:rStyle w:val="Hyperlink"/>
          </w:rPr>
          <w:t>surveyed by the Pew Research Center</w:t>
        </w:r>
      </w:hyperlink>
      <w:r w:rsidRPr="00DE3129">
        <w:t> from June 5 to 12, immigration emerged as the top issue they most wanted to hear 2018 candidates talk about. In fact, about one in five voters mentioned immigration — more than mentioned either health care or the economy.</w:t>
      </w:r>
    </w:p>
    <w:p w14:paraId="2DB1859E" w14:textId="77777777" w:rsidR="00A56728" w:rsidRPr="00DE3129" w:rsidRDefault="00A56728" w:rsidP="00A56728">
      <w:pPr>
        <w:rPr>
          <w:rStyle w:val="StyleUnderline"/>
        </w:rPr>
      </w:pPr>
      <w:r w:rsidRPr="00F85745">
        <w:rPr>
          <w:rStyle w:val="StyleUnderline"/>
        </w:rPr>
        <w:t>Republican voters</w:t>
      </w:r>
      <w:r w:rsidRPr="00DE3129">
        <w:rPr>
          <w:rStyle w:val="StyleUnderline"/>
        </w:rPr>
        <w:t xml:space="preserve"> or those who lean Republican </w:t>
      </w:r>
      <w:r w:rsidRPr="00F85745">
        <w:rPr>
          <w:rStyle w:val="StyleUnderline"/>
        </w:rPr>
        <w:t>were</w:t>
      </w:r>
      <w:r w:rsidRPr="00DE3129">
        <w:rPr>
          <w:rStyle w:val="StyleUnderline"/>
        </w:rPr>
        <w:t xml:space="preserve"> slightly </w:t>
      </w:r>
      <w:r w:rsidRPr="00F85745">
        <w:rPr>
          <w:rStyle w:val="StyleUnderline"/>
        </w:rPr>
        <w:t>more likely to mention immigration</w:t>
      </w:r>
      <w:r w:rsidRPr="00DE3129">
        <w:rPr>
          <w:rStyle w:val="StyleUnderline"/>
        </w:rPr>
        <w:t xml:space="preserve"> as their most important issue than their Democratic counterparts; 21 percent of Republicans mentioned immigration as their top issue, compared to 18 percent of Democrats.</w:t>
      </w:r>
    </w:p>
    <w:p w14:paraId="0E5FDB03" w14:textId="77777777" w:rsidR="00A56728" w:rsidRPr="00DE3129" w:rsidRDefault="00A56728" w:rsidP="00A56728">
      <w:r w:rsidRPr="00DE3129">
        <w:t>Health care was the next most important priority for Democratic voters, while Republicans were focused on the economy and economic issues. Democratic voters were twice as likely as Republicans to mention health care as a key issue.</w:t>
      </w:r>
    </w:p>
    <w:p w14:paraId="0E61C90D" w14:textId="77777777" w:rsidR="00A56728" w:rsidRPr="00DE3129" w:rsidRDefault="00A56728" w:rsidP="00A56728">
      <w:r w:rsidRPr="00DE3129">
        <w:t>Americans tend to vote pretty reliably on the economy, but polls leading up to the 2018 midterms have been all over the map with voter issues. In May, </w:t>
      </w:r>
      <w:hyperlink r:id="rId34" w:history="1">
        <w:r w:rsidRPr="00DE3129">
          <w:rPr>
            <w:rStyle w:val="Hyperlink"/>
          </w:rPr>
          <w:t>a Morning Consult poll found</w:t>
        </w:r>
      </w:hyperlink>
      <w:r w:rsidRPr="00DE3129">
        <w:t>that while the majority of registered voters identified the economy as their top priority in 2018, Republican voters were more likely to say they were concerned about national security.</w:t>
      </w:r>
    </w:p>
    <w:p w14:paraId="586AABB9" w14:textId="77777777" w:rsidR="00A56728" w:rsidRPr="00DE3129" w:rsidRDefault="00A56728" w:rsidP="00A56728">
      <w:pPr>
        <w:rPr>
          <w:rStyle w:val="StyleUnderline"/>
        </w:rPr>
      </w:pPr>
      <w:r w:rsidRPr="00DE3129">
        <w:rPr>
          <w:rStyle w:val="StyleUnderline"/>
        </w:rPr>
        <w:t xml:space="preserve">And the </w:t>
      </w:r>
      <w:r w:rsidRPr="00F85745">
        <w:rPr>
          <w:rStyle w:val="StyleUnderline"/>
          <w:highlight w:val="yellow"/>
        </w:rPr>
        <w:t>Pew poll was conducted</w:t>
      </w:r>
      <w:r w:rsidRPr="00DE3129">
        <w:rPr>
          <w:rStyle w:val="StyleUnderline"/>
        </w:rPr>
        <w:t xml:space="preserve"> just </w:t>
      </w:r>
      <w:r w:rsidRPr="00F85745">
        <w:rPr>
          <w:rStyle w:val="StyleUnderline"/>
          <w:highlight w:val="yellow"/>
        </w:rPr>
        <w:t>as the family separation issue was starting to blow up, which shows</w:t>
      </w:r>
      <w:r w:rsidRPr="00DE3129">
        <w:rPr>
          <w:rStyle w:val="StyleUnderline"/>
        </w:rPr>
        <w:t xml:space="preserve"> that </w:t>
      </w:r>
      <w:r w:rsidRPr="00F85745">
        <w:rPr>
          <w:rStyle w:val="StyleUnderline"/>
          <w:highlight w:val="yellow"/>
        </w:rPr>
        <w:t>voters are responsive to the Trump administration’s</w:t>
      </w:r>
      <w:r w:rsidRPr="00DE3129">
        <w:rPr>
          <w:rStyle w:val="StyleUnderline"/>
        </w:rPr>
        <w:t xml:space="preserve"> most </w:t>
      </w:r>
      <w:r w:rsidRPr="00F85745">
        <w:rPr>
          <w:rStyle w:val="StyleUnderline"/>
          <w:highlight w:val="yellow"/>
        </w:rPr>
        <w:t>controversial policies.</w:t>
      </w:r>
    </w:p>
    <w:p w14:paraId="0F4AB44C" w14:textId="77777777" w:rsidR="00A56728" w:rsidRPr="00DE3129" w:rsidRDefault="00A56728" w:rsidP="00A56728">
      <w:r w:rsidRPr="00DE3129">
        <w:t>However, Democrats have </w:t>
      </w:r>
      <w:hyperlink r:id="rId35" w:history="1">
        <w:r w:rsidRPr="00DE3129">
          <w:rPr>
            <w:rStyle w:val="Hyperlink"/>
          </w:rPr>
          <w:t>been clear their first priority will be jobs</w:t>
        </w:r>
      </w:hyperlink>
      <w:r w:rsidRPr="00DE3129">
        <w:t xml:space="preserve"> and advancing legislation to put people back to work. Even with low unemployment numbers, </w:t>
      </w:r>
      <w:r w:rsidRPr="00DE3129">
        <w:rPr>
          <w:rStyle w:val="StyleUnderline"/>
        </w:rPr>
        <w:t>Democrats have been </w:t>
      </w:r>
      <w:hyperlink r:id="rId36" w:history="1">
        <w:r w:rsidRPr="00DE3129">
          <w:rPr>
            <w:rStyle w:val="StyleUnderline"/>
          </w:rPr>
          <w:t>hammering home points about raising wages and providing job training</w:t>
        </w:r>
      </w:hyperlink>
      <w:r w:rsidRPr="00DE3129">
        <w:rPr>
          <w:rStyle w:val="StyleUnderline"/>
        </w:rPr>
        <w:t> for more people</w:t>
      </w:r>
      <w:r w:rsidRPr="00DE3129">
        <w:t>. House and Senate Democrats unveiled a platform called </w:t>
      </w:r>
      <w:hyperlink r:id="rId37" w:history="1">
        <w:r w:rsidRPr="00DE3129">
          <w:rPr>
            <w:rStyle w:val="Hyperlink"/>
          </w:rPr>
          <w:t>A Better Deal</w:t>
        </w:r>
      </w:hyperlink>
      <w:r w:rsidRPr="00DE3129">
        <w:t>, which focuses largely on increasing the minimum wage, putting a dent in rising income inequality, and solving the crisis of unaffordable housing.</w:t>
      </w:r>
    </w:p>
    <w:p w14:paraId="3FF38427" w14:textId="77777777" w:rsidR="00A56728" w:rsidRPr="00A56728" w:rsidRDefault="00A56728" w:rsidP="000B01DC">
      <w:pPr>
        <w:rPr>
          <w:u w:val="single"/>
        </w:rPr>
      </w:pPr>
      <w:r w:rsidRPr="00DE3129">
        <w:t xml:space="preserve">But such focus on jobs could mean that immigration legislation gets pushed to the side again, even if Democrats are able to retake the House in 2018. </w:t>
      </w:r>
      <w:r w:rsidRPr="00F85745">
        <w:rPr>
          <w:rStyle w:val="StyleUnderline"/>
          <w:highlight w:val="yellow"/>
        </w:rPr>
        <w:t>Voters may not be happy if interest in immigration issues remains high through the fall.</w:t>
      </w:r>
    </w:p>
    <w:p w14:paraId="7C219D03" w14:textId="77777777" w:rsidR="008955BF" w:rsidRDefault="008955BF" w:rsidP="008955BF">
      <w:pPr>
        <w:pStyle w:val="Heading3"/>
      </w:pPr>
      <w:r>
        <w:t>No Immigration Thumpers</w:t>
      </w:r>
    </w:p>
    <w:p w14:paraId="30917BEB" w14:textId="77777777" w:rsidR="008955BF" w:rsidRDefault="008955BF" w:rsidP="008955BF">
      <w:pPr>
        <w:pStyle w:val="Heading4"/>
      </w:pPr>
      <w:r>
        <w:t>No immigration compromises prior to midterm</w:t>
      </w:r>
    </w:p>
    <w:p w14:paraId="584BBBB7" w14:textId="77777777" w:rsidR="008955BF" w:rsidRPr="008955BF" w:rsidRDefault="008955BF" w:rsidP="008955BF">
      <w:r w:rsidRPr="008955BF">
        <w:rPr>
          <w:b/>
        </w:rPr>
        <w:t>Carney 6-25</w:t>
      </w:r>
      <w:r>
        <w:t xml:space="preserve"> (Jordain, 6-25-18, </w:t>
      </w:r>
      <w:r w:rsidRPr="008955BF">
        <w:t>Trump, midterm pressures complicate immigration fight, thehill.com/homenews/senate/393730-election-year-politics-threaten-to-undo-immigration-efforts-on-capitol-hill</w:t>
      </w:r>
      <w:r>
        <w:t>)</w:t>
      </w:r>
    </w:p>
    <w:p w14:paraId="6C6D310C" w14:textId="77777777" w:rsidR="000B01DC" w:rsidRDefault="008955BF" w:rsidP="008955BF">
      <w:pPr>
        <w:rPr>
          <w:u w:val="single"/>
        </w:rPr>
      </w:pPr>
      <w:r>
        <w:t xml:space="preserve">Meanwhile, </w:t>
      </w:r>
      <w:r w:rsidRPr="008955BF">
        <w:rPr>
          <w:u w:val="single"/>
        </w:rPr>
        <w:t>months of setbacks in immigration negotiations and Trump’s rhetoric have hardened distrust. Senators in both parties blame the administration for sinking a centrist immigration bill back in February</w:t>
      </w:r>
      <w:r>
        <w:t xml:space="preserve">. “He doesn’t want to solve the problem if it means losing his base,” said Sen. Dick Durbin (D-Ill.). “And he has his base now foaming at the mouth over the notion of immigrants coming into America.” </w:t>
      </w:r>
      <w:r w:rsidRPr="008955BF">
        <w:rPr>
          <w:u w:val="single"/>
        </w:rPr>
        <w:t>Trump’s shifting positions are complicating, and likely dooming, any chance of success for a broader compromise bill that would address border security, change legal immigration and address the Deferred Action for Childhood Arrivals (DACA) program</w:t>
      </w:r>
      <w:r>
        <w:t xml:space="preserve">. Last week, he undercut a House GOP immigration bill when tweeted: “Republicans should stop wasting their time on Immigration until after we elect more Senators and Congressmen/women in November. Dems are just playing games, have no intention of doing anything to solves this decades old problem. We can pass great legislation after the Red Wave!” </w:t>
      </w:r>
      <w:r w:rsidRPr="008955BF">
        <w:rPr>
          <w:u w:val="single"/>
        </w:rPr>
        <w:t>Trump’s handling of the House immigration debate and the family separation fight has rankled some House Republicans, where dozens of members are running in states that Hillary Clinton won in 2016. The president's focus on immigration also comes as Republicans want to focus on the economy in their midterm messaging.</w:t>
      </w:r>
    </w:p>
    <w:p w14:paraId="33FF83D5" w14:textId="77777777" w:rsidR="00D204E0" w:rsidRDefault="00D204E0" w:rsidP="00D204E0">
      <w:pPr>
        <w:pStyle w:val="Heading3"/>
      </w:pPr>
      <w:r>
        <w:t>A2 Kennedy</w:t>
      </w:r>
    </w:p>
    <w:p w14:paraId="6C716090" w14:textId="77777777" w:rsidR="00D204E0" w:rsidRPr="00B64C86" w:rsidRDefault="00D204E0" w:rsidP="00D204E0">
      <w:pPr>
        <w:rPr>
          <w:rStyle w:val="Style13ptBold"/>
          <w:rFonts w:ascii="Georgia" w:hAnsi="Georgia"/>
          <w:color w:val="0D0D0D" w:themeColor="text1" w:themeTint="F2"/>
        </w:rPr>
      </w:pPr>
      <w:r w:rsidRPr="00B64C86">
        <w:rPr>
          <w:rStyle w:val="Style13ptBold"/>
          <w:rFonts w:ascii="Georgia" w:hAnsi="Georgia"/>
          <w:color w:val="0D0D0D" w:themeColor="text1" w:themeTint="F2"/>
        </w:rPr>
        <w:t>Kennedy’s win will not influence GOP voters or the midterms</w:t>
      </w:r>
    </w:p>
    <w:p w14:paraId="54925A84" w14:textId="77777777" w:rsidR="00D204E0" w:rsidRPr="00B64C86" w:rsidRDefault="00D204E0" w:rsidP="00D204E0">
      <w:pPr>
        <w:rPr>
          <w:rStyle w:val="Style13ptBold"/>
          <w:rFonts w:ascii="Georgia" w:hAnsi="Georgia"/>
          <w:b w:val="0"/>
          <w:color w:val="0D0D0D" w:themeColor="text1" w:themeTint="F2"/>
        </w:rPr>
      </w:pPr>
      <w:r w:rsidRPr="00B64C86">
        <w:rPr>
          <w:rStyle w:val="Style13ptBold"/>
          <w:rFonts w:ascii="Georgia" w:hAnsi="Georgia"/>
          <w:color w:val="0D0D0D" w:themeColor="text1" w:themeTint="F2"/>
        </w:rPr>
        <w:t>Silver, 6/28 (</w:t>
      </w:r>
      <w:r w:rsidRPr="00B64C86">
        <w:rPr>
          <w:rStyle w:val="Style13ptBold"/>
          <w:rFonts w:ascii="Georgia" w:hAnsi="Georgia"/>
          <w:b w:val="0"/>
          <w:color w:val="0D0D0D" w:themeColor="text1" w:themeTint="F2"/>
        </w:rPr>
        <w:t xml:space="preserve">Nate Silver, FiveThirtyEight, “Will Kennedy’s Retirement Help Republicans At the Midterms”, 6/28/18, </w:t>
      </w:r>
      <w:hyperlink r:id="rId38" w:history="1">
        <w:r w:rsidRPr="00B64C86">
          <w:rPr>
            <w:rStyle w:val="Hyperlink"/>
            <w:rFonts w:ascii="Georgia" w:hAnsi="Georgia"/>
            <w:color w:val="0D0D0D" w:themeColor="text1" w:themeTint="F2"/>
            <w:sz w:val="26"/>
          </w:rPr>
          <w:t>https://fivethirtyeight.com/features/will-kennedys-retirement-help-republicans-at-the-midterms/</w:t>
        </w:r>
      </w:hyperlink>
      <w:r w:rsidRPr="00B64C86">
        <w:rPr>
          <w:rStyle w:val="Style13ptBold"/>
          <w:rFonts w:ascii="Georgia" w:hAnsi="Georgia"/>
          <w:b w:val="0"/>
          <w:color w:val="0D0D0D" w:themeColor="text1" w:themeTint="F2"/>
        </w:rPr>
        <w:t xml:space="preserve">) </w:t>
      </w:r>
    </w:p>
    <w:p w14:paraId="0DA74A81" w14:textId="77777777" w:rsidR="00D204E0" w:rsidRPr="00A97648" w:rsidRDefault="00D204E0" w:rsidP="00D204E0">
      <w:pPr>
        <w:textAlignment w:val="baseline"/>
        <w:rPr>
          <w:rFonts w:ascii="Georgia" w:hAnsi="Georgia"/>
          <w:color w:val="0D0D0D" w:themeColor="text1" w:themeTint="F2"/>
        </w:rPr>
      </w:pPr>
      <w:r w:rsidRPr="00A97648">
        <w:rPr>
          <w:rFonts w:ascii="Georgia" w:hAnsi="Georgia"/>
          <w:color w:val="0D0D0D" w:themeColor="text1" w:themeTint="F2"/>
        </w:rPr>
        <w:t xml:space="preserve">Also, </w:t>
      </w:r>
      <w:r w:rsidRPr="00A97648">
        <w:rPr>
          <w:rFonts w:ascii="Georgia" w:hAnsi="Georgia"/>
          <w:color w:val="0D0D0D" w:themeColor="text1" w:themeTint="F2"/>
          <w:highlight w:val="cyan"/>
        </w:rPr>
        <w:t>there’s some evidence Republican voters are more motivated in general by the Supreme Court than Democratic ones</w:t>
      </w:r>
      <w:r w:rsidRPr="00A97648">
        <w:rPr>
          <w:rFonts w:ascii="Georgia" w:hAnsi="Georgia"/>
          <w:color w:val="0D0D0D" w:themeColor="text1" w:themeTint="F2"/>
        </w:rPr>
        <w:t>. In the 2016</w:t>
      </w:r>
      <w:r w:rsidRPr="00B64C86">
        <w:rPr>
          <w:rFonts w:ascii="Georgia" w:hAnsi="Georgia"/>
          <w:color w:val="0D0D0D" w:themeColor="text1" w:themeTint="F2"/>
        </w:rPr>
        <w:t> </w:t>
      </w:r>
      <w:hyperlink r:id="rId39" w:history="1">
        <w:r w:rsidRPr="00B64C86">
          <w:rPr>
            <w:rFonts w:ascii="Georgia" w:hAnsi="Georgia"/>
            <w:color w:val="0D0D0D" w:themeColor="text1" w:themeTint="F2"/>
            <w:bdr w:val="none" w:sz="0" w:space="0" w:color="auto" w:frame="1"/>
          </w:rPr>
          <w:t>national exit poll</w:t>
        </w:r>
      </w:hyperlink>
      <w:r w:rsidRPr="00A97648">
        <w:rPr>
          <w:rFonts w:ascii="Georgia" w:hAnsi="Georgia"/>
          <w:color w:val="0D0D0D" w:themeColor="text1" w:themeTint="F2"/>
        </w:rPr>
        <w:t>, 21 percent of voters said that Supreme Court appointments were the most important issue in their vote, and they split 56-41 for Trump.</w:t>
      </w:r>
      <w:r w:rsidRPr="00B64C86">
        <w:rPr>
          <w:rFonts w:ascii="Georgia" w:hAnsi="Georgia"/>
          <w:color w:val="0D0D0D" w:themeColor="text1" w:themeTint="F2"/>
        </w:rPr>
        <w:t xml:space="preserve"> </w:t>
      </w:r>
      <w:r w:rsidRPr="00A97648">
        <w:rPr>
          <w:rFonts w:ascii="Georgia" w:hAnsi="Georgia"/>
          <w:color w:val="0D0D0D" w:themeColor="text1" w:themeTint="F2"/>
        </w:rPr>
        <w:t>But let me pick a few nits with French’s claim. One questionable assertion is his idea that “a new Supreme Court pick will galvanize the entire [Republican] base for months</w:t>
      </w:r>
      <w:r w:rsidRPr="00A97648">
        <w:rPr>
          <w:rFonts w:ascii="Georgia" w:hAnsi="Georgia"/>
          <w:color w:val="0D0D0D" w:themeColor="text1" w:themeTint="F2"/>
          <w:highlight w:val="cyan"/>
        </w:rPr>
        <w:t>.” That may understate how many other stories the Supreme Court pick will compete with for attention. The news cycle moves</w:t>
      </w:r>
      <w:r w:rsidRPr="00B64C86">
        <w:rPr>
          <w:rFonts w:ascii="Georgia" w:hAnsi="Georgia"/>
          <w:color w:val="0D0D0D" w:themeColor="text1" w:themeTint="F2"/>
          <w:highlight w:val="cyan"/>
        </w:rPr>
        <w:t> </w:t>
      </w:r>
      <w:r w:rsidRPr="00A97648">
        <w:rPr>
          <w:rFonts w:ascii="Georgia" w:hAnsi="Georgia"/>
          <w:i/>
          <w:iCs/>
          <w:color w:val="0D0D0D" w:themeColor="text1" w:themeTint="F2"/>
          <w:highlight w:val="cyan"/>
          <w:bdr w:val="none" w:sz="0" w:space="0" w:color="auto" w:frame="1"/>
        </w:rPr>
        <w:t>very</w:t>
      </w:r>
      <w:r w:rsidRPr="00B64C86">
        <w:rPr>
          <w:rFonts w:ascii="Georgia" w:hAnsi="Georgia"/>
          <w:color w:val="0D0D0D" w:themeColor="text1" w:themeTint="F2"/>
          <w:highlight w:val="cyan"/>
        </w:rPr>
        <w:t> </w:t>
      </w:r>
      <w:r w:rsidRPr="00A97648">
        <w:rPr>
          <w:rFonts w:ascii="Georgia" w:hAnsi="Georgia"/>
          <w:color w:val="0D0D0D" w:themeColor="text1" w:themeTint="F2"/>
          <w:highlight w:val="cyan"/>
        </w:rPr>
        <w:t>quickly these days, and Trump’s nomination of Neil Gorsuch for the Supreme Court last year</w:t>
      </w:r>
      <w:r w:rsidRPr="00B64C86">
        <w:rPr>
          <w:rFonts w:ascii="Georgia" w:hAnsi="Georgia"/>
          <w:color w:val="0D0D0D" w:themeColor="text1" w:themeTint="F2"/>
          <w:highlight w:val="cyan"/>
        </w:rPr>
        <w:t> </w:t>
      </w:r>
      <w:hyperlink r:id="rId40" w:history="1">
        <w:r w:rsidRPr="00B64C86">
          <w:rPr>
            <w:rFonts w:ascii="Georgia" w:hAnsi="Georgia"/>
            <w:color w:val="0D0D0D" w:themeColor="text1" w:themeTint="F2"/>
            <w:highlight w:val="cyan"/>
            <w:bdr w:val="none" w:sz="0" w:space="0" w:color="auto" w:frame="1"/>
          </w:rPr>
          <w:t>was a major news story for only a couple of weeks</w:t>
        </w:r>
      </w:hyperlink>
      <w:r w:rsidRPr="00A97648">
        <w:rPr>
          <w:rFonts w:ascii="Georgia" w:hAnsi="Georgia"/>
          <w:color w:val="0D0D0D" w:themeColor="text1" w:themeTint="F2"/>
          <w:highlight w:val="cyan"/>
        </w:rPr>
        <w:t>.</w:t>
      </w:r>
      <w:r w:rsidRPr="00A97648">
        <w:rPr>
          <w:rFonts w:ascii="Georgia" w:hAnsi="Georgia"/>
          <w:color w:val="0D0D0D" w:themeColor="text1" w:themeTint="F2"/>
        </w:rPr>
        <w:t xml:space="preserve"> The death of Antonin Scalia and the Republican refusal to consider Barack Obama’s nomination of Merrick Garland</w:t>
      </w:r>
      <w:r w:rsidRPr="00B64C86">
        <w:rPr>
          <w:rFonts w:ascii="Georgia" w:hAnsi="Georgia"/>
          <w:color w:val="0D0D0D" w:themeColor="text1" w:themeTint="F2"/>
        </w:rPr>
        <w:t> </w:t>
      </w:r>
      <w:hyperlink r:id="rId41" w:history="1">
        <w:r w:rsidRPr="00B64C86">
          <w:rPr>
            <w:rFonts w:ascii="Georgia" w:hAnsi="Georgia"/>
            <w:color w:val="0D0D0D" w:themeColor="text1" w:themeTint="F2"/>
            <w:bdr w:val="none" w:sz="0" w:space="0" w:color="auto" w:frame="1"/>
          </w:rPr>
          <w:t>also did not gain much traction</w:t>
        </w:r>
      </w:hyperlink>
      <w:r w:rsidRPr="00B64C86">
        <w:rPr>
          <w:rFonts w:ascii="Georgia" w:hAnsi="Georgia"/>
          <w:color w:val="0D0D0D" w:themeColor="text1" w:themeTint="F2"/>
        </w:rPr>
        <w:t> </w:t>
      </w:r>
      <w:r w:rsidRPr="00A97648">
        <w:rPr>
          <w:rFonts w:ascii="Georgia" w:hAnsi="Georgia"/>
          <w:color w:val="0D0D0D" w:themeColor="text1" w:themeTint="F2"/>
        </w:rPr>
        <w:t>as a news story in the 2016 campaign given how much else was going on.</w:t>
      </w:r>
      <w:r w:rsidRPr="00B64C86">
        <w:rPr>
          <w:rFonts w:ascii="Georgia" w:hAnsi="Georgia"/>
          <w:color w:val="0D0D0D" w:themeColor="text1" w:themeTint="F2"/>
        </w:rPr>
        <w:t xml:space="preserve"> </w:t>
      </w:r>
      <w:r w:rsidRPr="00A97648">
        <w:rPr>
          <w:rFonts w:ascii="Georgia" w:hAnsi="Georgia"/>
          <w:color w:val="0D0D0D" w:themeColor="text1" w:themeTint="F2"/>
        </w:rPr>
        <w:t>Perhaps, as the exit poll data implies</w:t>
      </w:r>
      <w:r w:rsidRPr="00A97648">
        <w:rPr>
          <w:rFonts w:ascii="Georgia" w:hAnsi="Georgia"/>
          <w:color w:val="0D0D0D" w:themeColor="text1" w:themeTint="F2"/>
          <w:highlight w:val="cyan"/>
        </w:rPr>
        <w:t xml:space="preserve">, </w:t>
      </w:r>
      <w:r w:rsidRPr="00A97648">
        <w:rPr>
          <w:rFonts w:ascii="Georgia" w:hAnsi="Georgia"/>
          <w:color w:val="0D0D0D" w:themeColor="text1" w:themeTint="F2"/>
          <w:highlight w:val="cyan"/>
          <w:u w:val="single"/>
        </w:rPr>
        <w:t>the Supreme Court was an overlooked issue</w:t>
      </w:r>
      <w:r w:rsidRPr="00A97648">
        <w:rPr>
          <w:rFonts w:ascii="Georgia" w:hAnsi="Georgia"/>
          <w:color w:val="0D0D0D" w:themeColor="text1" w:themeTint="F2"/>
          <w:highlight w:val="cyan"/>
        </w:rPr>
        <w:t xml:space="preserve"> i</w:t>
      </w:r>
      <w:r w:rsidRPr="00A97648">
        <w:rPr>
          <w:rFonts w:ascii="Georgia" w:hAnsi="Georgia"/>
          <w:color w:val="0D0D0D" w:themeColor="text1" w:themeTint="F2"/>
        </w:rPr>
        <w:t xml:space="preserve">n 2016 that was more important to evangelical voters and other parts of the Republican base than the media assumed. But </w:t>
      </w:r>
      <w:r w:rsidRPr="00A97648">
        <w:rPr>
          <w:rFonts w:ascii="Georgia" w:hAnsi="Georgia"/>
          <w:color w:val="0D0D0D" w:themeColor="text1" w:themeTint="F2"/>
          <w:highlight w:val="cyan"/>
          <w:u w:val="single"/>
        </w:rPr>
        <w:t>it was not necessarily a top-of-mind issue to these voters.</w:t>
      </w:r>
      <w:r w:rsidRPr="00A97648">
        <w:rPr>
          <w:rFonts w:ascii="Georgia" w:hAnsi="Georgia"/>
          <w:color w:val="0D0D0D" w:themeColor="text1" w:themeTint="F2"/>
          <w:u w:val="single"/>
        </w:rPr>
        <w:t xml:space="preserve"> </w:t>
      </w:r>
      <w:r w:rsidRPr="00A97648">
        <w:rPr>
          <w:rFonts w:ascii="Georgia" w:hAnsi="Georgia"/>
          <w:color w:val="0D0D0D" w:themeColor="text1" w:themeTint="F2"/>
        </w:rPr>
        <w:t>The exit poll question specifically prompted voters to think about the Supreme Court. But when Gallup and other pollsters ask</w:t>
      </w:r>
      <w:r w:rsidRPr="00B64C86">
        <w:rPr>
          <w:rFonts w:ascii="Georgia" w:hAnsi="Georgia"/>
          <w:color w:val="0D0D0D" w:themeColor="text1" w:themeTint="F2"/>
        </w:rPr>
        <w:t> </w:t>
      </w:r>
      <w:r w:rsidRPr="00A97648">
        <w:rPr>
          <w:rFonts w:ascii="Georgia" w:hAnsi="Georgia"/>
          <w:i/>
          <w:iCs/>
          <w:color w:val="0D0D0D" w:themeColor="text1" w:themeTint="F2"/>
          <w:bdr w:val="none" w:sz="0" w:space="0" w:color="auto" w:frame="1"/>
        </w:rPr>
        <w:t>open-ended</w:t>
      </w:r>
      <w:r w:rsidRPr="00B64C86">
        <w:rPr>
          <w:rFonts w:ascii="Georgia" w:hAnsi="Georgia"/>
          <w:color w:val="0D0D0D" w:themeColor="text1" w:themeTint="F2"/>
        </w:rPr>
        <w:t> </w:t>
      </w:r>
      <w:r w:rsidRPr="00A97648">
        <w:rPr>
          <w:rFonts w:ascii="Georgia" w:hAnsi="Georgia"/>
          <w:color w:val="0D0D0D" w:themeColor="text1" w:themeTint="F2"/>
        </w:rPr>
        <w:t xml:space="preserve">questions about what issues are most important, </w:t>
      </w:r>
      <w:r w:rsidRPr="00A97648">
        <w:rPr>
          <w:rFonts w:ascii="Georgia" w:hAnsi="Georgia"/>
          <w:b/>
          <w:color w:val="0D0D0D" w:themeColor="text1" w:themeTint="F2"/>
          <w:highlight w:val="cyan"/>
          <w:u w:val="single"/>
        </w:rPr>
        <w:t>the Supreme Court</w:t>
      </w:r>
      <w:r w:rsidRPr="00B64C86">
        <w:rPr>
          <w:rFonts w:ascii="Georgia" w:hAnsi="Georgia"/>
          <w:b/>
          <w:color w:val="0D0D0D" w:themeColor="text1" w:themeTint="F2"/>
          <w:highlight w:val="cyan"/>
          <w:u w:val="single"/>
        </w:rPr>
        <w:t> </w:t>
      </w:r>
      <w:hyperlink r:id="rId42" w:history="1">
        <w:r w:rsidRPr="00B64C86">
          <w:rPr>
            <w:rFonts w:ascii="Georgia" w:hAnsi="Georgia"/>
            <w:b/>
            <w:color w:val="0D0D0D" w:themeColor="text1" w:themeTint="F2"/>
            <w:highlight w:val="cyan"/>
            <w:u w:val="single"/>
            <w:bdr w:val="none" w:sz="0" w:space="0" w:color="auto" w:frame="1"/>
          </w:rPr>
          <w:t>doesn’t really register</w:t>
        </w:r>
      </w:hyperlink>
      <w:r w:rsidRPr="00A97648">
        <w:rPr>
          <w:rFonts w:ascii="Georgia" w:hAnsi="Georgia"/>
          <w:b/>
          <w:color w:val="0D0D0D" w:themeColor="text1" w:themeTint="F2"/>
          <w:u w:val="single"/>
        </w:rPr>
        <w:t>.</w:t>
      </w:r>
      <w:r w:rsidRPr="00A97648">
        <w:rPr>
          <w:rFonts w:ascii="Georgia" w:hAnsi="Georgia"/>
          <w:color w:val="0D0D0D" w:themeColor="text1" w:themeTint="F2"/>
        </w:rPr>
        <w:t xml:space="preserve"> Nor does abortion, for that matter</w:t>
      </w:r>
      <w:r w:rsidRPr="00A97648">
        <w:rPr>
          <w:rFonts w:ascii="Georgia" w:hAnsi="Georgia"/>
          <w:color w:val="0D0D0D" w:themeColor="text1" w:themeTint="F2"/>
          <w:highlight w:val="cyan"/>
        </w:rPr>
        <w:t xml:space="preserve">, </w:t>
      </w:r>
      <w:r w:rsidRPr="00A97648">
        <w:rPr>
          <w:rFonts w:ascii="Georgia" w:hAnsi="Georgia"/>
          <w:b/>
          <w:color w:val="0D0D0D" w:themeColor="text1" w:themeTint="F2"/>
          <w:highlight w:val="cyan"/>
          <w:u w:val="single"/>
        </w:rPr>
        <w:t>with issues such as immigration</w:t>
      </w:r>
      <w:r w:rsidRPr="00A97648">
        <w:rPr>
          <w:rFonts w:ascii="Georgia" w:hAnsi="Georgia"/>
          <w:color w:val="0D0D0D" w:themeColor="text1" w:themeTint="F2"/>
        </w:rPr>
        <w:t xml:space="preserve"> and the economy rating </w:t>
      </w:r>
      <w:r w:rsidRPr="00A97648">
        <w:rPr>
          <w:rFonts w:ascii="Georgia" w:hAnsi="Georgia"/>
          <w:b/>
          <w:color w:val="0D0D0D" w:themeColor="text1" w:themeTint="F2"/>
          <w:highlight w:val="cyan"/>
          <w:u w:val="single"/>
        </w:rPr>
        <w:t>as being much more important</w:t>
      </w:r>
      <w:r w:rsidRPr="00A97648">
        <w:rPr>
          <w:rFonts w:ascii="Georgia" w:hAnsi="Georgia"/>
          <w:color w:val="0D0D0D" w:themeColor="text1" w:themeTint="F2"/>
        </w:rPr>
        <w:t>.</w:t>
      </w:r>
      <w:r w:rsidRPr="00B64C86">
        <w:rPr>
          <w:rFonts w:ascii="Georgia" w:hAnsi="Georgia"/>
          <w:color w:val="0D0D0D" w:themeColor="text1" w:themeTint="F2"/>
        </w:rPr>
        <w:t xml:space="preserve"> </w:t>
      </w:r>
      <w:r w:rsidRPr="00A97648">
        <w:rPr>
          <w:rFonts w:ascii="Georgia" w:hAnsi="Georgia"/>
          <w:color w:val="0D0D0D" w:themeColor="text1" w:themeTint="F2"/>
        </w:rPr>
        <w:t xml:space="preserve">Also, assuming Trump has his choice confirmed by the Senate before the midterms, </w:t>
      </w:r>
      <w:r w:rsidRPr="00A97648">
        <w:rPr>
          <w:rFonts w:ascii="Georgia" w:hAnsi="Georgia"/>
          <w:color w:val="0D0D0D" w:themeColor="text1" w:themeTint="F2"/>
          <w:highlight w:val="cyan"/>
          <w:u w:val="single"/>
        </w:rPr>
        <w:t>the Supreme Court will arguably be more of a backward-looking issue in 2018 than it was in 2016.</w:t>
      </w:r>
      <w:r w:rsidRPr="00A97648">
        <w:rPr>
          <w:rFonts w:ascii="Georgia" w:hAnsi="Georgia"/>
          <w:color w:val="0D0D0D" w:themeColor="text1" w:themeTint="F2"/>
        </w:rPr>
        <w:t xml:space="preserve"> </w:t>
      </w:r>
    </w:p>
    <w:p w14:paraId="65E1F474" w14:textId="77777777" w:rsidR="00D204E0" w:rsidRPr="00D204E0" w:rsidRDefault="00D204E0" w:rsidP="00D204E0"/>
    <w:p w14:paraId="286BEBD2" w14:textId="77777777" w:rsidR="000B01DC" w:rsidRDefault="008955BF" w:rsidP="008955BF">
      <w:pPr>
        <w:pStyle w:val="Heading1"/>
      </w:pPr>
      <w:r>
        <w:t>AFF</w:t>
      </w:r>
    </w:p>
    <w:p w14:paraId="4F429D6C" w14:textId="77777777" w:rsidR="008955BF" w:rsidRDefault="008955BF" w:rsidP="008955BF">
      <w:pPr>
        <w:pStyle w:val="Heading2"/>
      </w:pPr>
      <w:r>
        <w:t>Uniqueness Level</w:t>
      </w:r>
    </w:p>
    <w:p w14:paraId="499E12AC" w14:textId="77777777" w:rsidR="008955BF" w:rsidRDefault="008955BF" w:rsidP="008955BF">
      <w:pPr>
        <w:pStyle w:val="Heading3"/>
      </w:pPr>
      <w:r>
        <w:t>GOP Will Win</w:t>
      </w:r>
    </w:p>
    <w:p w14:paraId="503F338A" w14:textId="77777777" w:rsidR="00970DE1" w:rsidRDefault="00970DE1" w:rsidP="00970DE1">
      <w:pPr>
        <w:pStyle w:val="Heading4"/>
      </w:pPr>
      <w:r>
        <w:t>Kennedy’s retirement threatens vulnerable Dems and thumps the link – the battle for control of Congress is going to be fought over the Supreme Court, not immigration</w:t>
      </w:r>
    </w:p>
    <w:p w14:paraId="23A913EB" w14:textId="77777777" w:rsidR="00970DE1" w:rsidRPr="00C35907" w:rsidRDefault="00970DE1" w:rsidP="00970DE1">
      <w:pPr>
        <w:rPr>
          <w:rStyle w:val="Style13ptBold"/>
          <w:b w:val="0"/>
          <w:sz w:val="24"/>
        </w:rPr>
      </w:pPr>
      <w:r>
        <w:rPr>
          <w:rStyle w:val="Style13ptBold"/>
        </w:rPr>
        <w:t xml:space="preserve">Martin, Peters, and Dias 6/27 </w:t>
      </w:r>
      <w:r>
        <w:rPr>
          <w:rStyle w:val="Style13ptBold"/>
          <w:b w:val="0"/>
          <w:sz w:val="24"/>
        </w:rPr>
        <w:t xml:space="preserve">(Jonathan Martin, Jonathan Peters, and Elizabeth Dias, “Kennedy Retirement Injects an Inflammatory New Issue Into Midterms”, </w:t>
      </w:r>
      <w:hyperlink r:id="rId43" w:history="1">
        <w:r w:rsidRPr="00875D13">
          <w:rPr>
            <w:rStyle w:val="Hyperlink"/>
            <w:sz w:val="24"/>
          </w:rPr>
          <w:t>https://www.nytimes.com/2018/06/27/us/politics/kennedy-retirement-midterm-elections.html /</w:t>
        </w:r>
      </w:hyperlink>
      <w:r>
        <w:rPr>
          <w:rStyle w:val="Style13ptBold"/>
          <w:b w:val="0"/>
          <w:sz w:val="24"/>
        </w:rPr>
        <w:t xml:space="preserve"> 6/27/2018) //ADV</w:t>
      </w:r>
    </w:p>
    <w:p w14:paraId="286DEF98" w14:textId="77777777" w:rsidR="00970DE1" w:rsidRPr="00970DE1" w:rsidRDefault="00970DE1" w:rsidP="00970DE1">
      <w:pPr>
        <w:pStyle w:val="css-1i0edl6"/>
        <w:shd w:val="clear" w:color="auto" w:fill="FFFFFF"/>
        <w:textAlignment w:val="baseline"/>
        <w:rPr>
          <w:rFonts w:asciiTheme="majorHAnsi" w:hAnsiTheme="majorHAnsi" w:cs="Times New Roman"/>
          <w:color w:val="333333"/>
          <w:sz w:val="22"/>
          <w:szCs w:val="22"/>
        </w:rPr>
      </w:pPr>
      <w:r w:rsidRPr="008B6CC9">
        <w:rPr>
          <w:rFonts w:asciiTheme="majorHAnsi" w:hAnsiTheme="majorHAnsi" w:cs="Times New Roman"/>
          <w:color w:val="333333"/>
          <w:sz w:val="22"/>
          <w:szCs w:val="22"/>
        </w:rPr>
        <w:t xml:space="preserve">Washington — Supreme Court Justice Anthony M. </w:t>
      </w:r>
      <w:r w:rsidRPr="008B6CC9">
        <w:rPr>
          <w:rFonts w:asciiTheme="majorHAnsi" w:hAnsiTheme="majorHAnsi" w:cs="Times New Roman"/>
          <w:b/>
          <w:color w:val="333333"/>
          <w:sz w:val="22"/>
          <w:szCs w:val="22"/>
          <w:u w:val="single"/>
        </w:rPr>
        <w:t>Kennedy’s announcement</w:t>
      </w:r>
      <w:r w:rsidRPr="008B6CC9">
        <w:rPr>
          <w:rFonts w:asciiTheme="majorHAnsi" w:hAnsiTheme="majorHAnsi" w:cs="Times New Roman"/>
          <w:color w:val="333333"/>
          <w:sz w:val="22"/>
          <w:szCs w:val="22"/>
        </w:rPr>
        <w:t xml:space="preserve"> on Wednesday </w:t>
      </w:r>
      <w:r w:rsidRPr="008B6CC9">
        <w:rPr>
          <w:rFonts w:asciiTheme="majorHAnsi" w:hAnsiTheme="majorHAnsi" w:cs="Times New Roman"/>
          <w:b/>
          <w:color w:val="333333"/>
          <w:sz w:val="22"/>
          <w:szCs w:val="22"/>
          <w:u w:val="single"/>
        </w:rPr>
        <w:t>that he would retire</w:t>
      </w:r>
      <w:r w:rsidRPr="008B6CC9">
        <w:rPr>
          <w:rFonts w:asciiTheme="majorHAnsi" w:hAnsiTheme="majorHAnsi" w:cs="Times New Roman"/>
          <w:color w:val="333333"/>
          <w:sz w:val="22"/>
          <w:szCs w:val="22"/>
        </w:rPr>
        <w:t xml:space="preserve"> this summer immediately </w:t>
      </w:r>
      <w:r w:rsidRPr="008B6CC9">
        <w:rPr>
          <w:rFonts w:asciiTheme="majorHAnsi" w:hAnsiTheme="majorHAnsi" w:cs="Times New Roman"/>
          <w:b/>
          <w:color w:val="333333"/>
          <w:sz w:val="22"/>
          <w:szCs w:val="22"/>
          <w:u w:val="single"/>
        </w:rPr>
        <w:t>thrust the high court to the center of the battle for control of the Senate</w:t>
      </w:r>
      <w:r w:rsidRPr="008B6CC9">
        <w:rPr>
          <w:rFonts w:asciiTheme="majorHAnsi" w:hAnsiTheme="majorHAnsi" w:cs="Times New Roman"/>
          <w:color w:val="333333"/>
          <w:sz w:val="22"/>
          <w:szCs w:val="22"/>
        </w:rPr>
        <w:t xml:space="preserve">, with Republicans daring red-state Democrats to oppose the nominee to replace Justice Kennedy, and Democrats warning that a rush to seat a new justice before the election would further galvanize moderate and liberal voters. </w:t>
      </w:r>
      <w:r w:rsidRPr="008B6CC9">
        <w:rPr>
          <w:rFonts w:asciiTheme="majorHAnsi" w:hAnsiTheme="majorHAnsi" w:cs="Times New Roman"/>
          <w:b/>
          <w:color w:val="333333"/>
          <w:sz w:val="22"/>
          <w:szCs w:val="22"/>
          <w:u w:val="single"/>
        </w:rPr>
        <w:t>With the Republican majority</w:t>
      </w:r>
      <w:r w:rsidRPr="008B6CC9">
        <w:rPr>
          <w:rFonts w:asciiTheme="majorHAnsi" w:hAnsiTheme="majorHAnsi" w:cs="Times New Roman"/>
          <w:color w:val="333333"/>
          <w:sz w:val="22"/>
          <w:szCs w:val="22"/>
        </w:rPr>
        <w:t xml:space="preserve"> already </w:t>
      </w:r>
      <w:r w:rsidRPr="008B6CC9">
        <w:rPr>
          <w:rFonts w:asciiTheme="majorHAnsi" w:hAnsiTheme="majorHAnsi" w:cs="Times New Roman"/>
          <w:b/>
          <w:color w:val="333333"/>
          <w:sz w:val="22"/>
          <w:szCs w:val="22"/>
          <w:u w:val="single"/>
        </w:rPr>
        <w:t>on a</w:t>
      </w:r>
      <w:r w:rsidRPr="008B6CC9">
        <w:rPr>
          <w:rFonts w:asciiTheme="majorHAnsi" w:hAnsiTheme="majorHAnsi" w:cs="Times New Roman"/>
          <w:color w:val="333333"/>
          <w:sz w:val="22"/>
          <w:szCs w:val="22"/>
        </w:rPr>
        <w:t xml:space="preserve"> 51-49 </w:t>
      </w:r>
      <w:r w:rsidRPr="008B6CC9">
        <w:rPr>
          <w:rFonts w:asciiTheme="majorHAnsi" w:hAnsiTheme="majorHAnsi" w:cs="Times New Roman"/>
          <w:b/>
          <w:color w:val="333333"/>
          <w:sz w:val="22"/>
          <w:szCs w:val="22"/>
          <w:u w:val="single"/>
        </w:rPr>
        <w:t>knife’s edge</w:t>
      </w:r>
      <w:r w:rsidRPr="008B6CC9">
        <w:rPr>
          <w:rFonts w:asciiTheme="majorHAnsi" w:hAnsiTheme="majorHAnsi" w:cs="Times New Roman"/>
          <w:color w:val="333333"/>
          <w:sz w:val="22"/>
          <w:szCs w:val="22"/>
        </w:rPr>
        <w:t xml:space="preserve">, senators and strategists from </w:t>
      </w:r>
      <w:r w:rsidRPr="008B6CC9">
        <w:rPr>
          <w:rFonts w:asciiTheme="majorHAnsi" w:hAnsiTheme="majorHAnsi" w:cs="Times New Roman"/>
          <w:b/>
          <w:color w:val="333333"/>
          <w:sz w:val="22"/>
          <w:szCs w:val="22"/>
          <w:u w:val="single"/>
        </w:rPr>
        <w:t>both parties said the clash over the</w:t>
      </w:r>
      <w:r w:rsidRPr="008B6CC9">
        <w:rPr>
          <w:rFonts w:asciiTheme="majorHAnsi" w:hAnsiTheme="majorHAnsi" w:cs="Times New Roman"/>
          <w:color w:val="333333"/>
          <w:sz w:val="22"/>
          <w:szCs w:val="22"/>
        </w:rPr>
        <w:t xml:space="preserve"> balance of the </w:t>
      </w:r>
      <w:r w:rsidRPr="008B6CC9">
        <w:rPr>
          <w:rFonts w:asciiTheme="majorHAnsi" w:hAnsiTheme="majorHAnsi" w:cs="Times New Roman"/>
          <w:b/>
          <w:color w:val="333333"/>
          <w:sz w:val="22"/>
          <w:szCs w:val="22"/>
          <w:u w:val="single"/>
        </w:rPr>
        <w:t>Supreme Court would immediately overwhelm a campaign that</w:t>
      </w:r>
      <w:r w:rsidRPr="008B6CC9">
        <w:rPr>
          <w:rFonts w:asciiTheme="majorHAnsi" w:hAnsiTheme="majorHAnsi" w:cs="Times New Roman"/>
          <w:color w:val="333333"/>
          <w:sz w:val="22"/>
          <w:szCs w:val="22"/>
        </w:rPr>
        <w:t xml:space="preserve"> to date had largely </w:t>
      </w:r>
      <w:r w:rsidRPr="008B6CC9">
        <w:rPr>
          <w:rFonts w:asciiTheme="majorHAnsi" w:hAnsiTheme="majorHAnsi" w:cs="Times New Roman"/>
          <w:b/>
          <w:color w:val="333333"/>
          <w:sz w:val="22"/>
          <w:szCs w:val="22"/>
          <w:u w:val="single"/>
        </w:rPr>
        <w:t>revolved around</w:t>
      </w:r>
      <w:r w:rsidRPr="008B6CC9">
        <w:rPr>
          <w:rFonts w:asciiTheme="majorHAnsi" w:hAnsiTheme="majorHAnsi" w:cs="Times New Roman"/>
          <w:color w:val="333333"/>
          <w:sz w:val="22"/>
          <w:szCs w:val="22"/>
        </w:rPr>
        <w:t xml:space="preserve"> President </w:t>
      </w:r>
      <w:r w:rsidRPr="008B6CC9">
        <w:rPr>
          <w:rFonts w:asciiTheme="majorHAnsi" w:hAnsiTheme="majorHAnsi" w:cs="Times New Roman"/>
          <w:b/>
          <w:color w:val="333333"/>
          <w:sz w:val="22"/>
          <w:szCs w:val="22"/>
          <w:u w:val="single"/>
        </w:rPr>
        <w:t>Trump’s conduct</w:t>
      </w:r>
      <w:r w:rsidRPr="008B6CC9">
        <w:rPr>
          <w:rFonts w:asciiTheme="majorHAnsi" w:hAnsiTheme="majorHAnsi" w:cs="Times New Roman"/>
          <w:color w:val="333333"/>
          <w:sz w:val="22"/>
          <w:szCs w:val="22"/>
        </w:rPr>
        <w:t xml:space="preserve"> and issues surrounding t</w:t>
      </w:r>
      <w:r w:rsidRPr="008B6CC9">
        <w:rPr>
          <w:rFonts w:asciiTheme="majorHAnsi" w:hAnsiTheme="majorHAnsi" w:cs="Times New Roman"/>
          <w:b/>
          <w:color w:val="333333"/>
          <w:sz w:val="22"/>
          <w:szCs w:val="22"/>
          <w:u w:val="single"/>
        </w:rPr>
        <w:t>he economy, immigration and health care.</w:t>
      </w:r>
      <w:r w:rsidRPr="008B6CC9">
        <w:rPr>
          <w:rFonts w:asciiTheme="majorHAnsi" w:hAnsiTheme="majorHAnsi" w:cs="Times New Roman"/>
          <w:color w:val="333333"/>
          <w:sz w:val="22"/>
          <w:szCs w:val="22"/>
        </w:rPr>
        <w:t xml:space="preserve"> The </w:t>
      </w:r>
      <w:r w:rsidRPr="008B6CC9">
        <w:rPr>
          <w:rFonts w:asciiTheme="majorHAnsi" w:hAnsiTheme="majorHAnsi" w:cs="Times New Roman"/>
          <w:b/>
          <w:color w:val="333333"/>
          <w:sz w:val="22"/>
          <w:szCs w:val="22"/>
          <w:u w:val="single"/>
        </w:rPr>
        <w:t>summer and fall will be consumed by the fight</w:t>
      </w:r>
      <w:r w:rsidRPr="008B6CC9">
        <w:rPr>
          <w:rFonts w:asciiTheme="majorHAnsi" w:hAnsiTheme="majorHAnsi" w:cs="Times New Roman"/>
          <w:color w:val="333333"/>
          <w:sz w:val="22"/>
          <w:szCs w:val="22"/>
        </w:rPr>
        <w:t xml:space="preserve"> over Mr. Trump’s proposed replacement, and inject a new set of high-stakes issues into the campaign, primarily the prospect of overturning Roe v. Wade, as well as gay rights, voting rights and the rights of workers. “You’re looking at the likelihood of a young, radical and persuasive voice on the court who would leave an imprint for a generation,” said Senator Christopher Murphy of Connecticut, a Democrat. Democrats said that Senator Mitch McConnell’s decision to replace Justice Kennedy before the midterms would further motivate voters already enraged by Mr. Trump and anger progressives still smarting over Mr. McConnell’s decision to block President Obama from filling an open Supreme Court seat in 2016. Party strategists across the country convened on emergency conference calls Wednesday afternoon trying to figure out the best way to confront a situation that they could do little about as long as Republicans controlled the Senate. “</w:t>
      </w:r>
      <w:r w:rsidRPr="008B6CC9">
        <w:rPr>
          <w:rFonts w:asciiTheme="majorHAnsi" w:hAnsiTheme="majorHAnsi" w:cs="Times New Roman"/>
          <w:b/>
          <w:color w:val="333333"/>
          <w:sz w:val="22"/>
          <w:szCs w:val="22"/>
          <w:u w:val="single"/>
        </w:rPr>
        <w:t>This will be the biggest, most bitter political battle we have ever seen in terms of intensity</w:t>
      </w:r>
      <w:r w:rsidRPr="008B6CC9">
        <w:rPr>
          <w:rFonts w:asciiTheme="majorHAnsi" w:hAnsiTheme="majorHAnsi" w:cs="Times New Roman"/>
          <w:color w:val="333333"/>
          <w:sz w:val="22"/>
          <w:szCs w:val="22"/>
        </w:rPr>
        <w:t>,” said Paul Begala, the longtime Democratic strategist. Veteran party leaders predicted they would be inundated with a new wave of volunteers and donors, eager to halt Mr. Trump and the conservative takeover of all three branches of the federal government. “</w:t>
      </w:r>
      <w:r w:rsidRPr="008B6CC9">
        <w:rPr>
          <w:rFonts w:asciiTheme="majorHAnsi" w:hAnsiTheme="majorHAnsi" w:cs="Times New Roman"/>
          <w:b/>
          <w:color w:val="333333"/>
          <w:sz w:val="22"/>
          <w:szCs w:val="22"/>
          <w:u w:val="single"/>
        </w:rPr>
        <w:t>This is going to be incredibly motivating for women</w:t>
      </w:r>
      <w:r w:rsidRPr="008B6CC9">
        <w:rPr>
          <w:rFonts w:asciiTheme="majorHAnsi" w:hAnsiTheme="majorHAnsi" w:cs="Times New Roman"/>
          <w:color w:val="333333"/>
          <w:sz w:val="22"/>
          <w:szCs w:val="22"/>
        </w:rPr>
        <w:t>,” said Cecile Richards, the former head of Planned Parenthood, noting that her phone and social media accounts had been “blowing up” since the afternoon announcement. “</w:t>
      </w:r>
      <w:r w:rsidRPr="008B6CC9">
        <w:rPr>
          <w:rFonts w:asciiTheme="majorHAnsi" w:hAnsiTheme="majorHAnsi" w:cs="Times New Roman"/>
          <w:b/>
          <w:color w:val="333333"/>
          <w:sz w:val="22"/>
          <w:szCs w:val="22"/>
          <w:u w:val="single"/>
        </w:rPr>
        <w:t>Women are saying, ‘I’m going to do everything I can</w:t>
      </w:r>
      <w:r w:rsidRPr="008B6CC9">
        <w:rPr>
          <w:rFonts w:asciiTheme="majorHAnsi" w:hAnsiTheme="majorHAnsi" w:cs="Times New Roman"/>
          <w:color w:val="333333"/>
          <w:sz w:val="22"/>
          <w:szCs w:val="22"/>
        </w:rPr>
        <w:t xml:space="preserve">,’” she added. But </w:t>
      </w:r>
      <w:r w:rsidRPr="00C35907">
        <w:rPr>
          <w:rFonts w:asciiTheme="majorHAnsi" w:hAnsiTheme="majorHAnsi" w:cs="Times New Roman"/>
          <w:b/>
          <w:color w:val="333333"/>
          <w:sz w:val="22"/>
          <w:szCs w:val="22"/>
          <w:u w:val="single"/>
        </w:rPr>
        <w:t>pointing out the 10</w:t>
      </w:r>
      <w:r w:rsidRPr="008B6CC9">
        <w:rPr>
          <w:rFonts w:asciiTheme="majorHAnsi" w:hAnsiTheme="majorHAnsi" w:cs="Times New Roman"/>
          <w:color w:val="333333"/>
          <w:sz w:val="22"/>
          <w:szCs w:val="22"/>
        </w:rPr>
        <w:t xml:space="preserve"> Senate </w:t>
      </w:r>
      <w:r w:rsidRPr="00C35907">
        <w:rPr>
          <w:rFonts w:asciiTheme="majorHAnsi" w:hAnsiTheme="majorHAnsi" w:cs="Times New Roman"/>
          <w:b/>
          <w:color w:val="333333"/>
          <w:sz w:val="22"/>
          <w:szCs w:val="22"/>
          <w:u w:val="single"/>
        </w:rPr>
        <w:t>Democrats facing re-election in states</w:t>
      </w:r>
      <w:r w:rsidRPr="008B6CC9">
        <w:rPr>
          <w:rFonts w:asciiTheme="majorHAnsi" w:hAnsiTheme="majorHAnsi" w:cs="Times New Roman"/>
          <w:color w:val="333333"/>
          <w:sz w:val="22"/>
          <w:szCs w:val="22"/>
        </w:rPr>
        <w:t xml:space="preserve"> Mr. </w:t>
      </w:r>
      <w:r w:rsidRPr="00C35907">
        <w:rPr>
          <w:rFonts w:asciiTheme="majorHAnsi" w:hAnsiTheme="majorHAnsi" w:cs="Times New Roman"/>
          <w:b/>
          <w:color w:val="333333"/>
          <w:sz w:val="22"/>
          <w:szCs w:val="22"/>
          <w:u w:val="single"/>
        </w:rPr>
        <w:t>Trump carried, Republicans said a</w:t>
      </w:r>
      <w:r w:rsidRPr="008B6CC9">
        <w:rPr>
          <w:rFonts w:asciiTheme="majorHAnsi" w:hAnsiTheme="majorHAnsi" w:cs="Times New Roman"/>
          <w:color w:val="333333"/>
          <w:sz w:val="22"/>
          <w:szCs w:val="22"/>
        </w:rPr>
        <w:t xml:space="preserve"> confirmation </w:t>
      </w:r>
      <w:r w:rsidRPr="00C35907">
        <w:rPr>
          <w:rFonts w:asciiTheme="majorHAnsi" w:hAnsiTheme="majorHAnsi" w:cs="Times New Roman"/>
          <w:b/>
          <w:color w:val="333333"/>
          <w:sz w:val="22"/>
          <w:szCs w:val="22"/>
          <w:u w:val="single"/>
        </w:rPr>
        <w:t>vote before the election would force senators</w:t>
      </w:r>
      <w:r w:rsidRPr="008B6CC9">
        <w:rPr>
          <w:rFonts w:asciiTheme="majorHAnsi" w:hAnsiTheme="majorHAnsi" w:cs="Times New Roman"/>
          <w:color w:val="333333"/>
          <w:sz w:val="22"/>
          <w:szCs w:val="22"/>
        </w:rPr>
        <w:t xml:space="preserve"> in some of these states </w:t>
      </w:r>
      <w:r w:rsidRPr="00C35907">
        <w:rPr>
          <w:rFonts w:asciiTheme="majorHAnsi" w:hAnsiTheme="majorHAnsi" w:cs="Times New Roman"/>
          <w:b/>
          <w:color w:val="333333"/>
          <w:sz w:val="22"/>
          <w:szCs w:val="22"/>
          <w:u w:val="single"/>
        </w:rPr>
        <w:t>to choose between liberals and more Trump-friendly voters</w:t>
      </w:r>
      <w:r w:rsidRPr="008B6CC9">
        <w:rPr>
          <w:rFonts w:asciiTheme="majorHAnsi" w:hAnsiTheme="majorHAnsi" w:cs="Times New Roman"/>
          <w:color w:val="333333"/>
          <w:sz w:val="22"/>
          <w:szCs w:val="22"/>
        </w:rPr>
        <w:t xml:space="preserve">. Senator Roy Blunt of Missouri, a Republican, invoked Mr. Trump’s first pick for the court, Justice Neil M. Gorsuch “I would suspect if we vote before Election Day and we have a Gorsuch-like nominee, man or woman, I think some of them will wind up voting for that nominee,” Mr. Blunt predicted of imperiled Democratic senators. But Mr. Begala said doing so would be political malpractice. “I </w:t>
      </w:r>
      <w:r w:rsidRPr="00C35907">
        <w:rPr>
          <w:rFonts w:asciiTheme="majorHAnsi" w:hAnsiTheme="majorHAnsi" w:cs="Times New Roman"/>
          <w:b/>
          <w:color w:val="333333"/>
          <w:sz w:val="22"/>
          <w:szCs w:val="22"/>
          <w:u w:val="single"/>
        </w:rPr>
        <w:t>don’t think any Democrat is going to go along with a Trump appointee</w:t>
      </w:r>
      <w:r w:rsidRPr="008B6CC9">
        <w:rPr>
          <w:rFonts w:asciiTheme="majorHAnsi" w:hAnsiTheme="majorHAnsi" w:cs="Times New Roman"/>
          <w:color w:val="333333"/>
          <w:sz w:val="22"/>
          <w:szCs w:val="22"/>
        </w:rPr>
        <w:t xml:space="preserve"> to the Supreme Court,” he said. “</w:t>
      </w:r>
      <w:r w:rsidRPr="00C35907">
        <w:rPr>
          <w:rFonts w:asciiTheme="majorHAnsi" w:hAnsiTheme="majorHAnsi" w:cs="Times New Roman"/>
          <w:b/>
          <w:color w:val="333333"/>
          <w:sz w:val="22"/>
          <w:szCs w:val="22"/>
          <w:u w:val="single"/>
        </w:rPr>
        <w:t>Not if he or she wants to raise any money or have any volunteers</w:t>
      </w:r>
      <w:r w:rsidRPr="008B6CC9">
        <w:rPr>
          <w:rFonts w:asciiTheme="majorHAnsi" w:hAnsiTheme="majorHAnsi" w:cs="Times New Roman"/>
          <w:color w:val="333333"/>
          <w:sz w:val="22"/>
          <w:szCs w:val="22"/>
        </w:rPr>
        <w:t>.” Despite pressure from Senate colleagues and liberal activists during Justice Gorsuch’s confirmation, </w:t>
      </w:r>
      <w:hyperlink r:id="rId44" w:tgtFrame="_blank" w:history="1">
        <w:r w:rsidRPr="008B6CC9">
          <w:rPr>
            <w:rStyle w:val="Hyperlink"/>
            <w:rFonts w:asciiTheme="majorHAnsi" w:hAnsiTheme="majorHAnsi" w:cs="Times New Roman"/>
            <w:color w:val="326891"/>
            <w:sz w:val="22"/>
            <w:szCs w:val="22"/>
            <w:bdr w:val="none" w:sz="0" w:space="0" w:color="auto" w:frame="1"/>
          </w:rPr>
          <w:t>three Democrats</w:t>
        </w:r>
      </w:hyperlink>
      <w:r w:rsidRPr="008B6CC9">
        <w:rPr>
          <w:rFonts w:asciiTheme="majorHAnsi" w:hAnsiTheme="majorHAnsi" w:cs="Times New Roman"/>
          <w:color w:val="333333"/>
          <w:sz w:val="22"/>
          <w:szCs w:val="22"/>
        </w:rPr>
        <w:t xml:space="preserve"> who are up for re-election in states Mr. Trump carried voted to confirm the justice: Joe Donnelly of Indiana, Heidi Heitkamp of North Dakota and Joe Manchin of West Virginia. Mr. Manchin was noncommittal on Wednesday, saying in a written statement that he looked forward to “meeting with and evaluating the qualifications of whoever President Trump nominates.” Ms. Heitkamp also declined to commit either way on Mr. Trump’s potential nominee but did appear to leave the door open to voting yes, and indicated that she did not want to try to drag out the confirmation vote. She said she saw Justice Kennedy’s retirement as an opportunity for the president to nominate someone “who reflects the same qualities embodied by Justice Kennedy of being fair, pragmatic, and empathetic to all.” Appearing at a rally in Fargo, N.D., Wednesday night, Mr. Trump pressured her to support his eventual pick and emphasized the stakes of the Senate campaign. “Justice </w:t>
      </w:r>
      <w:r w:rsidRPr="008B6CC9">
        <w:rPr>
          <w:rFonts w:asciiTheme="majorHAnsi" w:hAnsiTheme="majorHAnsi" w:cs="Times New Roman"/>
          <w:b/>
          <w:color w:val="333333"/>
          <w:sz w:val="22"/>
          <w:szCs w:val="22"/>
          <w:u w:val="single"/>
        </w:rPr>
        <w:t>Kennedy’s retirement makes the issue of Senate control one of the vital issues of our time</w:t>
      </w:r>
      <w:r w:rsidRPr="008B6CC9">
        <w:rPr>
          <w:rFonts w:asciiTheme="majorHAnsi" w:hAnsiTheme="majorHAnsi" w:cs="Times New Roman"/>
          <w:color w:val="333333"/>
          <w:sz w:val="22"/>
          <w:szCs w:val="22"/>
        </w:rPr>
        <w:t>,” he said. “The most important thing we can do.” The question for Republicans, though, is if their own voters will have enough of a reason to come out if the new justice is already seated by the election. “If McConnell forces through a vote in the fall, then the issue disappears for Republicans and just motivates Democrats,” Mr. Murphy said. But Steven Law, a top McConnell ally who runs the Senate Leadership Fund, said that the majority leader’s main focus was on filling the seat, and that Senate Democrats would feel no pressure to support the nominee if the vote was held after the election. “Then you have no leverage at all,” Mr. Law said. Within hours of Justice Kennedy’s retirement, Mr. Law and a coalition of conservative groups had begun planning an expansive campaign to pressure the red-state Democrats who could determine control of the Senate. The campaign was more than a year in the planning and began almost immediately after Mr. Gorsuch’s confirmation last April, which cleared the Senate, 54-45, the narrowest margin since Justice Clarence Thomas’s contested nomination in 1991. The Judicial Crisis Network, an organization whose sole purpose is to push for the nomination and confirmation of conservative jurists, was ready with </w:t>
      </w:r>
      <w:hyperlink r:id="rId45" w:tgtFrame="_blank" w:history="1">
        <w:r w:rsidRPr="008B6CC9">
          <w:rPr>
            <w:rStyle w:val="Hyperlink"/>
            <w:rFonts w:asciiTheme="majorHAnsi" w:hAnsiTheme="majorHAnsi" w:cs="Times New Roman"/>
            <w:color w:val="326891"/>
            <w:sz w:val="22"/>
            <w:szCs w:val="22"/>
            <w:bdr w:val="none" w:sz="0" w:space="0" w:color="auto" w:frame="1"/>
          </w:rPr>
          <w:t>an ad</w:t>
        </w:r>
      </w:hyperlink>
      <w:r w:rsidRPr="008B6CC9">
        <w:rPr>
          <w:rFonts w:asciiTheme="majorHAnsi" w:hAnsiTheme="majorHAnsi" w:cs="Times New Roman"/>
          <w:color w:val="333333"/>
          <w:sz w:val="22"/>
          <w:szCs w:val="22"/>
        </w:rPr>
        <w:t> on Wednesday calling for senators to vote for Mr. Trump’s nominee, whoever it is. “Like they did before, extremists will lie and attack the nominee,” the announcer says as pictures of Democratic senators that are favorite targets of the right flash one by one across the screen: Chuck Schumer of New York, Dianne Feinstein of California, Elizabeth Warren of Massachusetts and Cory Booker of New Jersey, among others. “With your help, America will get another star on the Supreme Court,” the ad concludes. Carrie Severino, chief counsel and policy director for the Judicial Crisis Network, said that vulnerable Democratic senators who are thinking of voting against Mr. Trump’s nominee needed to be put on notice. “</w:t>
      </w:r>
      <w:r w:rsidRPr="00C35907">
        <w:rPr>
          <w:rFonts w:asciiTheme="majorHAnsi" w:hAnsiTheme="majorHAnsi" w:cs="Times New Roman"/>
          <w:b/>
          <w:color w:val="333333"/>
          <w:sz w:val="22"/>
          <w:szCs w:val="22"/>
          <w:u w:val="single"/>
        </w:rPr>
        <w:t>These are people who are up for re-election in states President Trump won</w:t>
      </w:r>
      <w:r w:rsidRPr="008B6CC9">
        <w:rPr>
          <w:rFonts w:asciiTheme="majorHAnsi" w:hAnsiTheme="majorHAnsi" w:cs="Times New Roman"/>
          <w:color w:val="333333"/>
          <w:sz w:val="22"/>
          <w:szCs w:val="22"/>
        </w:rPr>
        <w:t>,’’ she said. “</w:t>
      </w:r>
      <w:r w:rsidRPr="00C35907">
        <w:rPr>
          <w:rFonts w:asciiTheme="majorHAnsi" w:hAnsiTheme="majorHAnsi" w:cs="Times New Roman"/>
          <w:b/>
          <w:color w:val="333333"/>
          <w:sz w:val="22"/>
          <w:szCs w:val="22"/>
          <w:u w:val="single"/>
        </w:rPr>
        <w:t>Is running to the left really their best bet</w:t>
      </w:r>
      <w:r w:rsidRPr="008B6CC9">
        <w:rPr>
          <w:rFonts w:asciiTheme="majorHAnsi" w:hAnsiTheme="majorHAnsi" w:cs="Times New Roman"/>
          <w:color w:val="333333"/>
          <w:sz w:val="22"/>
          <w:szCs w:val="22"/>
        </w:rPr>
        <w:t xml:space="preserve"> in those states? I’m not sure it is. I know we’re seeing states where socialists are winning. But I’m not so sure that plays well in places like Montana, Indiana and West Virginia.” The political network founded by the Koch Brothers is also gearing up. Tim Phillips, president of the Koch-backed Americans for Prosperity, said in an interview on Wednesday that he anticipated a “maximum effort.” The ability to reshape the Supreme Court was one of the decisive factors in Mr. Trump’s election. Conservatives, who were initially wary of a thrice-married former Democrat who once supported abortion rights, came to accept Mr. Trump in part because he took the unusual step of providing a list of people he said would be on his Supreme Court shortlist. And while the Gorsuch nomination allowed him to make good on that promise, replacing Justice Kennedy will allow him to further solidify his bond with conservatives — which could prove important in keeping his base unified heading into the November elections. “The biggest thing this does is set us up for a replay of 2016 from the standpoint of voter engagement,” Tony Perkins, president of the Family Research Council, said in an interview. “</w:t>
      </w:r>
      <w:r w:rsidRPr="008B6CC9">
        <w:rPr>
          <w:rFonts w:asciiTheme="majorHAnsi" w:hAnsiTheme="majorHAnsi" w:cs="Times New Roman"/>
          <w:b/>
          <w:color w:val="333333"/>
          <w:sz w:val="22"/>
          <w:szCs w:val="22"/>
          <w:u w:val="single"/>
        </w:rPr>
        <w:t>In some of the Senate races</w:t>
      </w:r>
      <w:r w:rsidRPr="008B6CC9">
        <w:rPr>
          <w:rFonts w:asciiTheme="majorHAnsi" w:hAnsiTheme="majorHAnsi" w:cs="Times New Roman"/>
          <w:color w:val="333333"/>
          <w:sz w:val="22"/>
          <w:szCs w:val="22"/>
        </w:rPr>
        <w:t xml:space="preserve"> where people aren’t so excited about </w:t>
      </w:r>
      <w:r w:rsidRPr="008B6CC9">
        <w:rPr>
          <w:rFonts w:asciiTheme="majorHAnsi" w:hAnsiTheme="majorHAnsi" w:cs="Times New Roman"/>
          <w:b/>
          <w:color w:val="333333"/>
          <w:sz w:val="22"/>
          <w:szCs w:val="22"/>
          <w:u w:val="single"/>
        </w:rPr>
        <w:t>the candidates</w:t>
      </w:r>
      <w:r w:rsidRPr="008B6CC9">
        <w:rPr>
          <w:rFonts w:asciiTheme="majorHAnsi" w:hAnsiTheme="majorHAnsi" w:cs="Times New Roman"/>
          <w:color w:val="333333"/>
          <w:sz w:val="22"/>
          <w:szCs w:val="22"/>
        </w:rPr>
        <w:t xml:space="preserve">, they will overlook them because they </w:t>
      </w:r>
      <w:r w:rsidRPr="008B6CC9">
        <w:rPr>
          <w:rFonts w:asciiTheme="majorHAnsi" w:hAnsiTheme="majorHAnsi" w:cs="Times New Roman"/>
          <w:b/>
          <w:color w:val="333333"/>
          <w:sz w:val="22"/>
          <w:szCs w:val="22"/>
          <w:u w:val="single"/>
        </w:rPr>
        <w:t>are overshadowed by Trump and the Supreme Court</w:t>
      </w:r>
      <w:r w:rsidRPr="008B6CC9">
        <w:rPr>
          <w:rFonts w:asciiTheme="majorHAnsi" w:hAnsiTheme="majorHAnsi" w:cs="Times New Roman"/>
          <w:color w:val="333333"/>
          <w:sz w:val="22"/>
          <w:szCs w:val="22"/>
        </w:rPr>
        <w:t>.” On Wednesday morning, hours before Justice Kennedy announced his retirement, top leaders of the social conservative movement were already texting one another reminders to have their news releases ready in anticipation of their greatest opportunity to tilt the court rightward and potentially even overturn Roe v. Wade. “We’ve been waiting for this moment for 40 years, more, since 1973,” said Marjorie Dannenfelser, president of the Susan B. Anthony List, an anti-abortion group with an active ground game in battleground states, citing the year the court legalized abortion. But Democrats say Republicans do not fully appreciate just how determined many women will be to engage in a campaign where the fate of legal abortion could hang in the balance. “The No. 1 issue that I hear about from women is their right to choose and to protect that right,” said Senator Catherine Cortez Masto of Nevada, whose Republican colleague, Dean Heller, is facing a difficult re-election campaign. “And at stake now is this administration putting somebody on the court who is going to roll that back.”</w:t>
      </w:r>
    </w:p>
    <w:p w14:paraId="1C8D702A" w14:textId="77777777" w:rsidR="00B01600" w:rsidRPr="00B01600" w:rsidRDefault="00B01600" w:rsidP="00B01600">
      <w:pPr>
        <w:pStyle w:val="Heading4"/>
        <w:rPr>
          <w:b w:val="0"/>
          <w:i/>
        </w:rPr>
      </w:pPr>
      <w:r>
        <w:t xml:space="preserve">Democrats will not win the Senate – but it’s still in play </w:t>
      </w:r>
      <w:r>
        <w:rPr>
          <w:b w:val="0"/>
          <w:i/>
        </w:rPr>
        <w:t>(AT: Uniqueness overwhelms the link)</w:t>
      </w:r>
    </w:p>
    <w:p w14:paraId="7914BBD8" w14:textId="77777777" w:rsidR="00B01600" w:rsidRPr="004B457A" w:rsidRDefault="00B01600" w:rsidP="00B01600">
      <w:r w:rsidRPr="004B457A">
        <w:rPr>
          <w:rStyle w:val="Style13ptBold"/>
        </w:rPr>
        <w:t>Everett and Arkin 6/15</w:t>
      </w:r>
      <w:r>
        <w:t xml:space="preserve"> (</w:t>
      </w:r>
      <w:r w:rsidRPr="004B457A">
        <w:t>Burgess Everett and James Arkin, 6-15-2018, "Shrinking map boosts Democrats in battle for the Senate," POLITICO, https://www.politico.com/story/2018/06/15/senate-midterms-map-republicans-majority-democratic-incumbents-646183</w:t>
      </w:r>
      <w:r>
        <w:t>)</w:t>
      </w:r>
    </w:p>
    <w:p w14:paraId="2B773D57" w14:textId="77777777" w:rsidR="00B01600" w:rsidRDefault="00B01600" w:rsidP="00B01600">
      <w:pPr>
        <w:spacing w:line="240" w:lineRule="auto"/>
      </w:pPr>
      <w:r w:rsidRPr="004B457A">
        <w:rPr>
          <w:rStyle w:val="StyleUnderline"/>
        </w:rPr>
        <w:t xml:space="preserve">The Senate battleground map has shrunk dramatically in recent weeks — a net plus for Democrats but </w:t>
      </w:r>
      <w:r w:rsidRPr="004B457A">
        <w:rPr>
          <w:rStyle w:val="Emphasis"/>
        </w:rPr>
        <w:t>not enough to change their status as heavy underdogs to win the chamber in November.</w:t>
      </w:r>
      <w:r>
        <w:t xml:space="preserve"> </w:t>
      </w:r>
      <w:r w:rsidRPr="00361D5B">
        <w:t>Democratic incumbents look increasingly safe in four Rust Belt states President Trump carried in 2016 — Ohio, Michigan, Pennsylvania and Wisconsin, where Republicans are locked in a bitter primary until August. Both parties agree a core universe of states are truly in play: Republicans are targeting Democratic incumbents in Missouri, Indiana, Florida and North Dakota, while Democrats are contesting GOP-held seats in Nevada, Arizona and Tennessee. There is disagreement on how competitive West Virginia and Montana are.</w:t>
      </w:r>
      <w:r>
        <w:t xml:space="preserve"> </w:t>
      </w:r>
      <w:r w:rsidRPr="004B457A">
        <w:rPr>
          <w:rStyle w:val="StyleUnderline"/>
        </w:rPr>
        <w:t>Democrats headed into the election cycle facing a nightmarish map, with 10 incumbents trying to hang on in states that Trump won</w:t>
      </w:r>
      <w:r w:rsidRPr="00B01600">
        <w:rPr>
          <w:rStyle w:val="StyleUnderline"/>
          <w:u w:val="none"/>
        </w:rPr>
        <w:t>. While</w:t>
      </w:r>
      <w:r w:rsidRPr="00361D5B">
        <w:t xml:space="preserve"> the party is still mostly on defense, the narrower field improves an otherwise grim outlook. </w:t>
      </w:r>
      <w:r w:rsidRPr="00B01600">
        <w:rPr>
          <w:u w:val="single"/>
        </w:rPr>
        <w:t xml:space="preserve">Winning the Senate remains a long shot, but is possible if everything breaks Democrats’ way: </w:t>
      </w:r>
      <w:r w:rsidRPr="00B01600">
        <w:rPr>
          <w:rStyle w:val="StyleUnderline"/>
        </w:rPr>
        <w:t>They n</w:t>
      </w:r>
      <w:r w:rsidRPr="004B457A">
        <w:rPr>
          <w:rStyle w:val="StyleUnderline"/>
        </w:rPr>
        <w:t>eed to net two seats to take back the majority, which means protecting essentially all of their incumbents.</w:t>
      </w:r>
      <w:r>
        <w:t xml:space="preserve"> </w:t>
      </w:r>
      <w:r w:rsidRPr="00361D5B">
        <w:t>“If you look at it … from 30,000 feet up, you’d say, ‘Oh they don’t have a chance.’ When we started there were 10 states we looked at to hold,” Senate Minority Leader Chuck Schumer (D-N.Y.) said in a recent interview. Now, he said, “there are only four that are really close.”</w:t>
      </w:r>
      <w:r>
        <w:t xml:space="preserve"> </w:t>
      </w:r>
      <w:r w:rsidRPr="004B457A">
        <w:rPr>
          <w:rStyle w:val="StyleUnderline"/>
        </w:rPr>
        <w:t>Opportunities to snag GOP-held seats are so scarce that Democrats could easily see multiple incumbents lose if the Trump backlash turns out to be weak</w:t>
      </w:r>
      <w:r w:rsidRPr="00B01600">
        <w:rPr>
          <w:u w:val="single"/>
        </w:rPr>
        <w:t>. But for now, Senate Majority Leader Mitch McConnell (R-Ky.) agrees the Senate is in play</w:t>
      </w:r>
      <w:r w:rsidRPr="00361D5B">
        <w:t xml:space="preserve"> and has not been bullish on knocking off senators like Sherrod Brown (D-Ohio) and Bob Casey (D-Pa.), who have both opened up double-digit leads, according to polls released this week. So far, there </w:t>
      </w:r>
      <w:r w:rsidRPr="00B01600">
        <w:rPr>
          <w:sz w:val="18"/>
        </w:rPr>
        <w:t xml:space="preserve">are no suggestions Sen. Debbie Stabenow (D-Mich.) faces any kind of trouble. One big clue on which states are truly in play came this week when the Democratic Senate Majority PAC placed fall ad reservations in Florida, West Virginia, Montana, Missouri, Indiana, North Dakota, Tennessee, Nevada and Arizona. For now, the group decided Brown, Casey, Stabenow and Sen. Tammy Baldwin (D-Wis.) don’t need extra help. Steven Law, who runs the McConnell-aligned Senate Leadership Fund, said that Democrats’ “target list is a lot like ours.” “There were a few states they left off that we think could be competitive,” said Law, whose group has not yet placed its reservations. “But right now, we think the field of battle is already probably about 80 percent defined, and I think both sides see the battle lines as they are.” Law also called Democrats’ $80 million reservation “pretty formidable” and said he remains concerned about the party’s fundraising disparity; Democratic incumbents have significantly outraised their challengers. "If Democrats stay ahead in the fundraising war, there’s a very real possibility they could gain the majority in the Senate," the NRSC wrote in a fundraising email this week. Yet Republicans say things are far less rosy than Schumer makes it seem and are looking to add to their paper-thin majority ahead of a brutal 2020 map. They are laboring to target Sens. Joe Manchin (D-W.Va.) and Jon Tester (D-Mont.); Manchin is polling well and Tester faces an opponent Democrats view as weak in state Auditor Matt Rosendale. “Chuck Schumer wants this to be a narrow map. They want to make it about just a handful of states when the reality is, it’s a very big map,” said National Republican Senatorial </w:t>
      </w:r>
      <w:r w:rsidRPr="00361D5B">
        <w:t>Committee Chairman Cory Gardner (R-Colo.).</w:t>
      </w:r>
      <w:r>
        <w:t xml:space="preserve"> </w:t>
      </w:r>
      <w:r w:rsidRPr="004B457A">
        <w:rPr>
          <w:rStyle w:val="StyleUnderline"/>
        </w:rPr>
        <w:t>Republicans point to improvements in the generic ballot and a strong economy as signs that they may face a better political environment than was expected months ago, particularly in states where Trump’s approval rating remains much higher than it is nationally.</w:t>
      </w:r>
      <w:r>
        <w:t xml:space="preserve"> </w:t>
      </w:r>
      <w:r w:rsidRPr="00361D5B">
        <w:t>But Democrats scoff at that optimism.</w:t>
      </w:r>
      <w:r>
        <w:t xml:space="preserve"> </w:t>
      </w:r>
      <w:r w:rsidRPr="00361D5B">
        <w:t xml:space="preserve">"We take nothing for granted," said Democratic Senatorial Campaign Committee Chairman Chris Van Hollen (D-Md.). "But we believe that we have narrowed the </w:t>
      </w:r>
      <w:r w:rsidRPr="00B01600">
        <w:rPr>
          <w:sz w:val="18"/>
        </w:rPr>
        <w:t xml:space="preserve">number of states from 10 to a lower number.” Both DSCC and NRSC have held off on placing their fall reservations, though the NRSC placed a small buy in North Dakota starting in August and running through Election Day, according to data from Advertising Analytics. With no presidential campaign to crowd out the airwaves, both parties are waiting as long as possible before planting their battle flags. “Are there enough resources to go around? And what’s the environment going to be like? Because in some of those states you need a decent environment,” said Sen. John Thune (R-S.D.), a member of GOP leadership. “There’s a lot of things that have to come together.” Florida could end up being a boondoggle for Democrats, and Republicans point to Florida Gov. Rick Scott’s deep pockets as critical to opening up the rest of the map. Scott’s campaign has spent more than $10 million on ads since his April launch, and groups supporting his bid have spent millions more. Senate Majority PAC responded by spending $2.2 million late last month, but Republicans hope to force Democrats to invest enough in Florida to stretch them thin elsewhere. It can cost as much as $2 million to run ads in the states pricey media markets. “My own prediction is that, come mid-September, national Democrats are going to hand Bill Nelson a canteen and a pistol and leave him for dead,” Law said. J.B. Poersch, executive director of the Democratic Senate Majority PAC, said that Scott carries “political baggage” and that for national Republicans, “the thing they like most about Scott is his money.” “2018 is going to be a much better year in Florida than 2010 or 2014. If Rick Scott thinks he can buy the election, it ain’t happening,” Schumer said. In Tennessee, Democrats are upbeat about former Gov. Phil Bredesen, who won every county in the state when he last ran in 2006 and remains popular. Republicans argue Bredesen will go the way of other Democratic retreads, like Ted Strickland and Evan Bayh in 2016, both of whom lost by sizable margins. Trump visited Tennessee late last month to boost Rep. Marsha Blackburn and attack Bredesen, though Republicans acknowledge they will need a more sustained effort to drag down Bredesen’s favorability. Some Republicans say the party should be more focused on winning seats in the heartland, and Wisconsin may be their best bet after Sen. Ron Johnson’s (R-Wis.) surprise win in 2016. Johnson is urging state Sen. Leah Vukmir or Kevin Nicholson to drop out of the August primary once polls show who is stronger against Baldwin, to avoid a protracted primary that would hobble the ultimate victor going into the general election. The state party has run radio ads for Vukmir after she won its endorsement last month, and several internal polls show momentum in her favor. “We need to settle on a candidate. There may be movement here that makes it so obvious,” Johnson said. “If there’s an accumulation of information, I would hope some candidate would say: It’s not my time and withdraw and then move forward.” There’s less chatter about prioritizing beating Stabenow, Casey or Brown. Thune called those “sleeper” races. Republicans are more intensely focused on states that Trump won handily, as well as protecting Sen. Dean Heller (R-Nev.), whom Schumer says is in “huge amounts of trouble.” And Democrats share Republicans' belief that Nelson and Sens. Claire McCaskill of Missouri, Joe Donnelly of Indiana and Heidi Heitkamp of North Dakota remain vulnerable. Heitkamp said she is “doing well” but views herself as an underdog against Rep. Kevin Cramer (R-N.D.). “Anything other than an uphill climb is wrong. This is a state that identifies pretty heavily Republican,” Heitkamp said. Republicans still think West </w:t>
      </w:r>
      <w:r w:rsidRPr="00361D5B">
        <w:t>Virginia and Montana can turn in their favor despite favorable numbers and dynamics for Manchin and Tester.</w:t>
      </w:r>
      <w:r>
        <w:t xml:space="preserve"> </w:t>
      </w:r>
      <w:r w:rsidRPr="004B457A">
        <w:rPr>
          <w:rStyle w:val="Emphasis"/>
        </w:rPr>
        <w:t>If two Democratic incumbents lose, the party essentially loses its path to the majority</w:t>
      </w:r>
      <w:r w:rsidRPr="00B01600">
        <w:rPr>
          <w:rStyle w:val="Emphasis"/>
        </w:rPr>
        <w:t xml:space="preserve">. </w:t>
      </w:r>
      <w:r w:rsidRPr="00B01600">
        <w:rPr>
          <w:u w:val="single"/>
        </w:rPr>
        <w:t>But since Democrats started out the cycle with Republicans eyeing a filibuster-proof majority in 2019, they are feeling better than they have in months.</w:t>
      </w:r>
      <w:r>
        <w:t xml:space="preserve"> </w:t>
      </w:r>
      <w:r w:rsidRPr="00361D5B">
        <w:t>“We’re in the fight,” said Sen. Elizabeth Warren (D-Mass.). “We’ve got a real chance of taking back the Senate.”</w:t>
      </w:r>
      <w:r>
        <w:t xml:space="preserve"> </w:t>
      </w:r>
    </w:p>
    <w:p w14:paraId="1878ED6D" w14:textId="77777777" w:rsidR="00EC3A7C" w:rsidRDefault="00EC3A7C" w:rsidP="00B01600">
      <w:pPr>
        <w:spacing w:line="240" w:lineRule="auto"/>
      </w:pPr>
    </w:p>
    <w:p w14:paraId="723938A0" w14:textId="77777777" w:rsidR="00EC3A7C" w:rsidRDefault="00EC3A7C" w:rsidP="00EC3A7C">
      <w:pPr>
        <w:pStyle w:val="Heading4"/>
      </w:pPr>
      <w:r>
        <w:t xml:space="preserve">Democrats have </w:t>
      </w:r>
      <w:r>
        <w:t>only 31% chance of winning Senate</w:t>
      </w:r>
    </w:p>
    <w:p w14:paraId="183E3DA6" w14:textId="77777777" w:rsidR="00EC3A7C" w:rsidRPr="00024FAF" w:rsidRDefault="00EC3A7C" w:rsidP="00EC3A7C">
      <w:r w:rsidRPr="00024FAF">
        <w:rPr>
          <w:rStyle w:val="Style13ptBold"/>
        </w:rPr>
        <w:t>Bacon 6/22</w:t>
      </w:r>
      <w:r>
        <w:t xml:space="preserve"> (</w:t>
      </w:r>
      <w:r w:rsidRPr="00024FAF">
        <w:t>Perry Bacon Jr., 6-22-2018, "An Updated Look At The Race For The Senate," FiveThirtyEight, https://fivethirtyeight.com/features/why-republicans-may-have-a-narrow-senate-advantage</w:t>
      </w:r>
      <w:r>
        <w:t>)</w:t>
      </w:r>
    </w:p>
    <w:p w14:paraId="26CFD5F5" w14:textId="77777777" w:rsidR="00EC3A7C" w:rsidRDefault="00EC3A7C" w:rsidP="00EC3A7C">
      <w:r w:rsidRPr="00024FAF">
        <w:rPr>
          <w:rStyle w:val="StyleUnderline"/>
        </w:rPr>
        <w:t>There’s been a flurry of polls released over the past two weeks in key U.S. Senate races, giving us a fresh picture of the electoral dynamics in that chamber less than five months ahead of the election. Remember, Republicans have a 51-49 majority and the vice presidency, so Democrats need to net two seats in November to take control</w:t>
      </w:r>
      <w:r w:rsidRPr="00024FAF">
        <w:t>. Let’s start with the polls we got among the</w:t>
      </w:r>
      <w:r w:rsidRPr="00024FAF">
        <w:rPr>
          <w:rStyle w:val="StyleUnderline"/>
        </w:rPr>
        <w:t xml:space="preserve"> 10 states where Trump won in 2016, but now have incumbent Democratic senators.</w:t>
      </w:r>
      <w:r w:rsidRPr="00024FAF">
        <w:t xml:space="preserve"> </w:t>
      </w:r>
      <w:r w:rsidRPr="00EC3A7C">
        <w:rPr>
          <w:sz w:val="20"/>
        </w:rPr>
        <w:t xml:space="preserve">Here’s what we’ve learned: The Republicans look to be in real trouble in Ohio and Pennsylvania — Democratic Sens. Bob Casey of Pennsylvania and Sherrod Brown of Ohio had double-digit leads in polls released </w:t>
      </w:r>
      <w:hyperlink r:id="rId46" w:history="1">
        <w:r w:rsidRPr="00EC3A7C">
          <w:rPr>
            <w:rStyle w:val="Hyperlink"/>
            <w:sz w:val="20"/>
          </w:rPr>
          <w:t>last</w:t>
        </w:r>
      </w:hyperlink>
      <w:r w:rsidRPr="00EC3A7C">
        <w:rPr>
          <w:sz w:val="20"/>
        </w:rPr>
        <w:t xml:space="preserve"> </w:t>
      </w:r>
      <w:hyperlink r:id="rId47" w:history="1">
        <w:r w:rsidRPr="00EC3A7C">
          <w:rPr>
            <w:rStyle w:val="Hyperlink"/>
            <w:sz w:val="20"/>
          </w:rPr>
          <w:t>week</w:t>
        </w:r>
      </w:hyperlink>
      <w:r w:rsidRPr="00EC3A7C">
        <w:rPr>
          <w:sz w:val="20"/>
        </w:rPr>
        <w:t xml:space="preserve">. Brown’s margin, in particular, is a good sign for Democrats, since Trump won Ohio by </w:t>
      </w:r>
      <w:hyperlink r:id="rId48" w:history="1">
        <w:r w:rsidRPr="00EC3A7C">
          <w:rPr>
            <w:rStyle w:val="Hyperlink"/>
            <w:sz w:val="20"/>
          </w:rPr>
          <w:t>8 percentage points</w:t>
        </w:r>
      </w:hyperlink>
      <w:r w:rsidRPr="00EC3A7C">
        <w:rPr>
          <w:sz w:val="20"/>
        </w:rPr>
        <w:t xml:space="preserve"> in 2016. Ohio has recently been </w:t>
      </w:r>
      <w:hyperlink r:id="rId49" w:history="1">
        <w:r w:rsidRPr="00EC3A7C">
          <w:rPr>
            <w:rStyle w:val="Hyperlink"/>
            <w:sz w:val="20"/>
          </w:rPr>
          <w:t>a bit more Republican-leaning</w:t>
        </w:r>
      </w:hyperlink>
      <w:r w:rsidRPr="00EC3A7C">
        <w:rPr>
          <w:sz w:val="20"/>
        </w:rPr>
        <w:t xml:space="preserve"> than the nation, so if Democrats can win comfortably there, it’s likely to be a good night for them overall come November. (Trump won Pennsylvania by less than </w:t>
      </w:r>
      <w:hyperlink r:id="rId50" w:history="1">
        <w:r w:rsidRPr="00EC3A7C">
          <w:rPr>
            <w:rStyle w:val="Hyperlink"/>
            <w:sz w:val="20"/>
          </w:rPr>
          <w:t>1 point</w:t>
        </w:r>
      </w:hyperlink>
      <w:r w:rsidRPr="00EC3A7C">
        <w:rPr>
          <w:sz w:val="20"/>
        </w:rPr>
        <w:t xml:space="preserve">.) Montana, West Virginia and Wisconsin are looking good for Democrats, too — In Montana, incumbent Democratic Sen. Jon Tester had a 51 percent to 44 percent lead over his GOP challenger, State Auditor Matt Rosendale, according to a </w:t>
      </w:r>
      <w:hyperlink r:id="rId51" w:history="1">
        <w:r w:rsidRPr="00EC3A7C">
          <w:rPr>
            <w:rStyle w:val="Hyperlink"/>
            <w:sz w:val="20"/>
          </w:rPr>
          <w:t>Gravis Marketing poll</w:t>
        </w:r>
      </w:hyperlink>
      <w:r w:rsidRPr="00EC3A7C">
        <w:rPr>
          <w:sz w:val="20"/>
        </w:rPr>
        <w:t xml:space="preserve"> from last week. West Virginia Democratic Sen. Joe Manchin had a 48-39 lead over state Attorney General Patrick Morrisey, according to a </w:t>
      </w:r>
      <w:hyperlink r:id="rId52" w:history="1">
        <w:r w:rsidRPr="00EC3A7C">
          <w:rPr>
            <w:rStyle w:val="Hyperlink"/>
            <w:sz w:val="20"/>
          </w:rPr>
          <w:t>Monmouth University survey</w:t>
        </w:r>
      </w:hyperlink>
      <w:r w:rsidRPr="00EC3A7C">
        <w:rPr>
          <w:sz w:val="20"/>
        </w:rPr>
        <w:t xml:space="preserve"> released this week. And according to a </w:t>
      </w:r>
      <w:hyperlink r:id="rId53" w:history="1">
        <w:r w:rsidRPr="00EC3A7C">
          <w:rPr>
            <w:rStyle w:val="Hyperlink"/>
            <w:sz w:val="20"/>
          </w:rPr>
          <w:t>new Marquette University Law School poll</w:t>
        </w:r>
      </w:hyperlink>
      <w:r w:rsidRPr="00EC3A7C">
        <w:rPr>
          <w:sz w:val="20"/>
        </w:rPr>
        <w:t xml:space="preserve">, Sen. Tammy Baldwin of Wisconsin is ahead of her two most likely GOP challengers — Wisconsin’s primaries aren’t until </w:t>
      </w:r>
      <w:hyperlink r:id="rId54" w:history="1">
        <w:r w:rsidRPr="00EC3A7C">
          <w:rPr>
            <w:rStyle w:val="Hyperlink"/>
            <w:sz w:val="20"/>
          </w:rPr>
          <w:t>Aug. 14</w:t>
        </w:r>
      </w:hyperlink>
      <w:r w:rsidRPr="00EC3A7C">
        <w:rPr>
          <w:sz w:val="20"/>
        </w:rPr>
        <w:t xml:space="preserve">. She had a </w:t>
      </w:r>
      <w:hyperlink r:id="rId55" w:history="1">
        <w:r w:rsidRPr="00EC3A7C">
          <w:rPr>
            <w:rStyle w:val="Hyperlink"/>
            <w:sz w:val="20"/>
          </w:rPr>
          <w:t>49-40 advantage</w:t>
        </w:r>
      </w:hyperlink>
      <w:r w:rsidRPr="00EC3A7C">
        <w:rPr>
          <w:sz w:val="20"/>
        </w:rPr>
        <w:t xml:space="preserve"> over state Sen. Leah Vukmir, and a </w:t>
      </w:r>
      <w:hyperlink r:id="rId56" w:history="1">
        <w:r w:rsidRPr="00EC3A7C">
          <w:rPr>
            <w:rStyle w:val="Hyperlink"/>
            <w:sz w:val="20"/>
          </w:rPr>
          <w:t>50-39 lead</w:t>
        </w:r>
      </w:hyperlink>
      <w:r w:rsidRPr="00EC3A7C">
        <w:rPr>
          <w:sz w:val="20"/>
        </w:rPr>
        <w:t xml:space="preserve"> over businessman Kevin Nicholson. Democrats should be worried about their incumbents in Florida and North Dakota — </w:t>
      </w:r>
      <w:hyperlink r:id="rId57" w:history="1">
        <w:r w:rsidRPr="00EC3A7C">
          <w:rPr>
            <w:rStyle w:val="Hyperlink"/>
            <w:sz w:val="20"/>
          </w:rPr>
          <w:t>A Mason-Dixon poll</w:t>
        </w:r>
      </w:hyperlink>
      <w:r w:rsidRPr="00EC3A7C">
        <w:rPr>
          <w:sz w:val="20"/>
        </w:rPr>
        <w:t xml:space="preserve"> released this week found Republican U.S. Rep. Kevin Cramer of North Dakota leading Democratic Sen. Heidi Heitkamp 48 percent to 44 percent. In Florida, primaries don’t happen until August, but in a recent </w:t>
      </w:r>
      <w:hyperlink r:id="rId58" w:history="1">
        <w:r w:rsidRPr="00EC3A7C">
          <w:rPr>
            <w:rStyle w:val="Hyperlink"/>
            <w:sz w:val="20"/>
          </w:rPr>
          <w:t>Politico/AARP survey</w:t>
        </w:r>
      </w:hyperlink>
      <w:r w:rsidRPr="00EC3A7C">
        <w:rPr>
          <w:sz w:val="20"/>
        </w:rPr>
        <w:t xml:space="preserve">, incumbent Democratic Sen. Bill Nelson and his likely GOP challenger, Gov. Rick Scott, were basically tied, 39 percent to 40 percent. A </w:t>
      </w:r>
      <w:hyperlink r:id="rId59" w:history="1">
        <w:r w:rsidRPr="00EC3A7C">
          <w:rPr>
            <w:rStyle w:val="Hyperlink"/>
            <w:sz w:val="20"/>
          </w:rPr>
          <w:t>Gravis Marketing survey</w:t>
        </w:r>
      </w:hyperlink>
      <w:r w:rsidRPr="00EC3A7C">
        <w:rPr>
          <w:sz w:val="20"/>
        </w:rPr>
        <w:t xml:space="preserve"> released this week, on the other hand, showed Nelson ahead 50-40. There’s still a lot that we don’t know about the Senate landscape. The number of polls we’ve had over the last couple of weeks counts as a flurry in June, but we won’t really start getting lots and lots of polls until the fall. How are Democratic incumbents doing in </w:t>
      </w:r>
      <w:hyperlink r:id="rId60" w:history="1">
        <w:r w:rsidRPr="00EC3A7C">
          <w:rPr>
            <w:rStyle w:val="Hyperlink"/>
            <w:sz w:val="20"/>
          </w:rPr>
          <w:t>Indiana</w:t>
        </w:r>
      </w:hyperlink>
      <w:r w:rsidRPr="00EC3A7C">
        <w:rPr>
          <w:sz w:val="20"/>
        </w:rPr>
        <w:t xml:space="preserve">, </w:t>
      </w:r>
      <w:hyperlink r:id="rId61" w:history="1">
        <w:r w:rsidRPr="00EC3A7C">
          <w:rPr>
            <w:rStyle w:val="Hyperlink"/>
            <w:sz w:val="20"/>
          </w:rPr>
          <w:t>Michigan</w:t>
        </w:r>
      </w:hyperlink>
      <w:r w:rsidRPr="00EC3A7C">
        <w:rPr>
          <w:sz w:val="20"/>
        </w:rPr>
        <w:t xml:space="preserve"> and </w:t>
      </w:r>
      <w:hyperlink r:id="rId62" w:anchor="!" w:history="1">
        <w:r w:rsidRPr="00EC3A7C">
          <w:rPr>
            <w:rStyle w:val="Hyperlink"/>
            <w:sz w:val="20"/>
          </w:rPr>
          <w:t>Missouri</w:t>
        </w:r>
      </w:hyperlink>
      <w:r w:rsidRPr="00EC3A7C">
        <w:rPr>
          <w:sz w:val="20"/>
        </w:rPr>
        <w:t xml:space="preserve">, three other states that Trump carried in 2016? There haven’t been recent, non-partisan polls of those states’ Senate contests. Nor are there recent polls in </w:t>
      </w:r>
      <w:hyperlink r:id="rId63" w:history="1">
        <w:r w:rsidRPr="00EC3A7C">
          <w:rPr>
            <w:rStyle w:val="Hyperlink"/>
            <w:sz w:val="20"/>
          </w:rPr>
          <w:t>Arizona</w:t>
        </w:r>
      </w:hyperlink>
      <w:r w:rsidRPr="00EC3A7C">
        <w:rPr>
          <w:sz w:val="20"/>
        </w:rPr>
        <w:t xml:space="preserve">, </w:t>
      </w:r>
      <w:hyperlink r:id="rId64" w:history="1">
        <w:r w:rsidRPr="00EC3A7C">
          <w:rPr>
            <w:rStyle w:val="Hyperlink"/>
            <w:sz w:val="20"/>
          </w:rPr>
          <w:t>Nevada</w:t>
        </w:r>
      </w:hyperlink>
      <w:r w:rsidRPr="00EC3A7C">
        <w:rPr>
          <w:sz w:val="20"/>
        </w:rPr>
        <w:t xml:space="preserve"> or </w:t>
      </w:r>
      <w:hyperlink r:id="rId65" w:history="1">
        <w:r w:rsidRPr="00EC3A7C">
          <w:rPr>
            <w:rStyle w:val="Hyperlink"/>
            <w:sz w:val="20"/>
          </w:rPr>
          <w:t>Tennessee</w:t>
        </w:r>
      </w:hyperlink>
      <w:r w:rsidRPr="00EC3A7C">
        <w:rPr>
          <w:sz w:val="20"/>
        </w:rPr>
        <w:t xml:space="preserve">, the three GOP-held seats that surveys back in April suggested Democrats could win. Another state to watch, but where there has </w:t>
      </w:r>
      <w:hyperlink r:id="rId66" w:history="1">
        <w:r w:rsidRPr="00EC3A7C">
          <w:rPr>
            <w:rStyle w:val="Hyperlink"/>
            <w:sz w:val="20"/>
          </w:rPr>
          <w:t>not been</w:t>
        </w:r>
      </w:hyperlink>
      <w:r w:rsidRPr="00EC3A7C">
        <w:rPr>
          <w:sz w:val="20"/>
        </w:rPr>
        <w:t xml:space="preserve"> </w:t>
      </w:r>
      <w:hyperlink r:id="rId67" w:history="1">
        <w:r w:rsidRPr="00EC3A7C">
          <w:rPr>
            <w:rStyle w:val="Hyperlink"/>
            <w:sz w:val="20"/>
          </w:rPr>
          <w:t>much polling</w:t>
        </w:r>
      </w:hyperlink>
      <w:r w:rsidRPr="00EC3A7C">
        <w:rPr>
          <w:sz w:val="20"/>
        </w:rPr>
        <w:t xml:space="preserve"> is Minnesota, where Democrats have two incumbents (Amy Klobuchar and Tina Smith, Al Franken’s replacement). Trump </w:t>
      </w:r>
      <w:r w:rsidRPr="00024FAF">
        <w:t>lost there by only</w:t>
      </w:r>
      <w:r>
        <w:t xml:space="preserve"> </w:t>
      </w:r>
      <w:hyperlink r:id="rId68" w:history="1">
        <w:r w:rsidRPr="00024FAF">
          <w:rPr>
            <w:rStyle w:val="Hyperlink"/>
          </w:rPr>
          <w:t>2 percentage points in 2016</w:t>
        </w:r>
      </w:hyperlink>
      <w:r w:rsidRPr="00024FAF">
        <w:t>.</w:t>
      </w:r>
      <w:r>
        <w:t xml:space="preserve"> </w:t>
      </w:r>
      <w:r w:rsidRPr="00024FAF">
        <w:t xml:space="preserve">Overall, the landscape is better for Democrats than it seemed at this time last year. But more recently, </w:t>
      </w:r>
      <w:r w:rsidRPr="00024FAF">
        <w:rPr>
          <w:rStyle w:val="StyleUnderline"/>
        </w:rPr>
        <w:t>several things have broken the Republicans’ way</w:t>
      </w:r>
      <w:r w:rsidRPr="00024FAF">
        <w:t xml:space="preserve">. </w:t>
      </w:r>
      <w:r w:rsidRPr="00024FAF">
        <w:rPr>
          <w:rStyle w:val="StyleUnderline"/>
        </w:rPr>
        <w:t xml:space="preserve">Republicans </w:t>
      </w:r>
      <w:hyperlink r:id="rId69" w:history="1">
        <w:r w:rsidRPr="00024FAF">
          <w:rPr>
            <w:rStyle w:val="StyleUnderline"/>
          </w:rPr>
          <w:t>avoided nominating</w:t>
        </w:r>
      </w:hyperlink>
      <w:r w:rsidRPr="00024FAF">
        <w:rPr>
          <w:rStyle w:val="StyleUnderline"/>
        </w:rPr>
        <w:t xml:space="preserve"> the controversial Don Blankenship in West Virginia. Scandal-plagued Eric Greitens </w:t>
      </w:r>
      <w:hyperlink r:id="rId70" w:history="1">
        <w:r w:rsidRPr="00024FAF">
          <w:rPr>
            <w:rStyle w:val="StyleUnderline"/>
          </w:rPr>
          <w:t>resigned from the governorship in Missouri</w:t>
        </w:r>
      </w:hyperlink>
      <w:r w:rsidRPr="00024FAF">
        <w:rPr>
          <w:rStyle w:val="StyleUnderline"/>
        </w:rPr>
        <w:t xml:space="preserve">, removing a potential political problem for Missouri Attorney General and GOP U.S. Senate candidate Josh Hawley. Republican Sen. John McCain of Arizona, who </w:t>
      </w:r>
      <w:hyperlink r:id="rId71" w:history="1">
        <w:r w:rsidRPr="00024FAF">
          <w:rPr>
            <w:rStyle w:val="StyleUnderline"/>
          </w:rPr>
          <w:t>has brain cancer and has not been on Capitol Hill for months</w:t>
        </w:r>
      </w:hyperlink>
      <w:r w:rsidRPr="00024FAF">
        <w:rPr>
          <w:rStyle w:val="StyleUnderline"/>
        </w:rPr>
        <w:t xml:space="preserve">, opted not to resign. If he had stepped down </w:t>
      </w:r>
      <w:hyperlink r:id="rId72" w:history="1">
        <w:r w:rsidRPr="00024FAF">
          <w:rPr>
            <w:rStyle w:val="StyleUnderline"/>
          </w:rPr>
          <w:t>by May 31</w:t>
        </w:r>
      </w:hyperlink>
      <w:r w:rsidRPr="00024FAF">
        <w:rPr>
          <w:rStyle w:val="StyleUnderline"/>
        </w:rPr>
        <w:t>, there would have been a special election this November for his seat. But now, if McCain’s seat is vacant (either because he dies or steps down from office), GOP Gov. Doug Ducey will appoint his replacement</w:t>
      </w:r>
      <w:r w:rsidRPr="00024FAF">
        <w:t>.</w:t>
      </w:r>
      <w:r>
        <w:t xml:space="preserve"> </w:t>
      </w:r>
      <w:r w:rsidRPr="00024FAF">
        <w:t>The</w:t>
      </w:r>
      <w:r>
        <w:t xml:space="preserve"> </w:t>
      </w:r>
      <w:hyperlink r:id="rId73" w:history="1">
        <w:r w:rsidRPr="00024FAF">
          <w:rPr>
            <w:rStyle w:val="Hyperlink"/>
          </w:rPr>
          <w:t>Weekly Standard’s David Byler</w:t>
        </w:r>
      </w:hyperlink>
      <w:r>
        <w:t xml:space="preserve"> </w:t>
      </w:r>
      <w:r w:rsidRPr="00024FAF">
        <w:t>(a friend of our site) this week released an</w:t>
      </w:r>
      <w:r>
        <w:t xml:space="preserve"> </w:t>
      </w:r>
      <w:hyperlink r:id="rId74" w:history="1">
        <w:r w:rsidRPr="00024FAF">
          <w:rPr>
            <w:rStyle w:val="Emphasis"/>
          </w:rPr>
          <w:t>election model</w:t>
        </w:r>
      </w:hyperlink>
      <w:r w:rsidRPr="00024FAF">
        <w:rPr>
          <w:rStyle w:val="Emphasis"/>
        </w:rPr>
        <w:t xml:space="preserve"> estimating that Democrats have a 31 percent chance of winning the Senate</w:t>
      </w:r>
      <w:r w:rsidRPr="00024FAF">
        <w:t xml:space="preserve">. FiveThirtyEight will have its own model, but I think Byler’s conclusion broadly </w:t>
      </w:r>
      <w:r w:rsidRPr="00024FAF">
        <w:rPr>
          <w:rStyle w:val="StyleUnderline"/>
        </w:rPr>
        <w:t>lines up with what we know right now about the Senate dynamics</w:t>
      </w:r>
      <w:r w:rsidRPr="00024FAF">
        <w:t>.</w:t>
      </w:r>
      <w:r>
        <w:t xml:space="preserve"> </w:t>
      </w:r>
    </w:p>
    <w:p w14:paraId="0E4FEAE1" w14:textId="77777777" w:rsidR="00EC3A7C" w:rsidRDefault="00EC3A7C" w:rsidP="00EC3A7C">
      <w:pPr>
        <w:pStyle w:val="Heading4"/>
      </w:pPr>
      <w:r>
        <w:t xml:space="preserve">Justice Kennedy’s retirement </w:t>
      </w:r>
      <w:r w:rsidR="00E07748">
        <w:t>has resulted in Republican voter enthusiasm – SC is the most important issue – GOP will win midterms</w:t>
      </w:r>
    </w:p>
    <w:p w14:paraId="2AF2692B" w14:textId="77777777" w:rsidR="00EC3A7C" w:rsidRPr="0014769D" w:rsidRDefault="00EC3A7C" w:rsidP="00EC3A7C">
      <w:r w:rsidRPr="0094344A">
        <w:rPr>
          <w:rStyle w:val="Style13ptBold"/>
        </w:rPr>
        <w:t>Drucker 6/30</w:t>
      </w:r>
      <w:r>
        <w:t xml:space="preserve"> (D</w:t>
      </w:r>
      <w:r w:rsidRPr="0014769D">
        <w:t>avid M. Drucker, 6-30-2018, "Republicans see ticket to midterm election success in Kennedy's retirement," Washington Examiner, https://www.washingtonexaminer.com/news/campaigns/republicans-see-ticket-to-midterm-election-success-in-anthony-kennedys-retirement)</w:t>
      </w:r>
    </w:p>
    <w:p w14:paraId="30B96FA3" w14:textId="77777777" w:rsidR="00EC3A7C" w:rsidRDefault="00EC3A7C" w:rsidP="00EC3A7C">
      <w:r w:rsidRPr="0094344A">
        <w:rPr>
          <w:rStyle w:val="StyleUnderline"/>
        </w:rPr>
        <w:t xml:space="preserve">Republicans searching for that elusive issue to erase the Democrats’ critical edge in voter enthusiasm heading into the midterm elections believe they’ve found their golden ticket </w:t>
      </w:r>
      <w:hyperlink r:id="rId75" w:tgtFrame="_blank" w:history="1">
        <w:r w:rsidRPr="0094344A">
          <w:rPr>
            <w:rStyle w:val="StyleUnderline"/>
          </w:rPr>
          <w:t>in the retirement of Supreme Court Justice Anthony Kennedy</w:t>
        </w:r>
      </w:hyperlink>
      <w:r w:rsidRPr="0094344A">
        <w:rPr>
          <w:rStyle w:val="StyleUnderline"/>
        </w:rPr>
        <w:t>. Senior Republicans are predicting that the opportunity to replace Kennedy, a swing vote on the narrowly divided high court, with a young conservative who could tilt the court to the right and serve for decades, will galvanize the conservative base and motivate rank-and-file GOP voters to put any uneasiness with President Trump aside and stick with the party in November</w:t>
      </w:r>
      <w:r w:rsidRPr="0014769D">
        <w:t>.</w:t>
      </w:r>
      <w:r>
        <w:t xml:space="preserve"> </w:t>
      </w:r>
      <w:r w:rsidRPr="0014769D">
        <w:t>“This is every Democrat candidate’s worst nightmare, as it changes the game on turnout,” Republican pollster Chris Wilson told the</w:t>
      </w:r>
      <w:r>
        <w:t xml:space="preserve"> </w:t>
      </w:r>
      <w:r w:rsidRPr="0014769D">
        <w:t>Washington Examiner</w:t>
      </w:r>
      <w:r>
        <w:t xml:space="preserve"> </w:t>
      </w:r>
      <w:r w:rsidRPr="0014769D">
        <w:t>on Wednesday. “</w:t>
      </w:r>
      <w:r w:rsidRPr="0094344A">
        <w:rPr>
          <w:rStyle w:val="StyleUnderline"/>
        </w:rPr>
        <w:t>It doesn’t just close the enthusiasm gap, it injects rocket fuel into the evangelical base that helped Trump win swing states.”</w:t>
      </w:r>
      <w:r>
        <w:t xml:space="preserve"> </w:t>
      </w:r>
      <w:r w:rsidRPr="0014769D">
        <w:t>The midterm elections have shaped up as a backlash against Trump, threatening Republican majorities in the House and Senate.</w:t>
      </w:r>
      <w:r>
        <w:t xml:space="preserve"> </w:t>
      </w:r>
      <w:r w:rsidRPr="0014769D">
        <w:t>Energy on the Democratic side needs no explanation — the Left is motivated to register a vote against the president. Republicans are experiencing the drag on turnout that typically accompanies winning the White House, as GOP voters, exhausted by the Trump’s provocative behavior, eye Democratic alternatives and grass-roots conservatives disappointed with Congress consider staying home.</w:t>
      </w:r>
      <w:r>
        <w:t xml:space="preserve"> </w:t>
      </w:r>
      <w:r w:rsidRPr="0014769D">
        <w:t xml:space="preserve">Republicans are struggling to mitigate midterm election headwinds amid ongoing gusts from the White House — on immigration, trade, the Russia investigation, and Trump’s proclivity to discuss it all on Twitter. </w:t>
      </w:r>
      <w:r w:rsidRPr="0094344A">
        <w:rPr>
          <w:rStyle w:val="StyleUnderline"/>
        </w:rPr>
        <w:t>They see the debate over a Supreme Court nominee as the great equalizer with a Democratic base already as electrified as it could possibly get. “One thing that energizes conservatives more than anything else is the Supreme Court,”</w:t>
      </w:r>
      <w:r w:rsidRPr="0014769D">
        <w:t xml:space="preserve"> Senate Majority Whip John Cornyn, R-Texas, said.</w:t>
      </w:r>
      <w:r>
        <w:t xml:space="preserve"> </w:t>
      </w:r>
      <w:r w:rsidRPr="0014769D">
        <w:t xml:space="preserve">Republicans were already poised to pad their 51-49 Senate majority. </w:t>
      </w:r>
      <w:r w:rsidRPr="0094344A">
        <w:rPr>
          <w:rStyle w:val="StyleUnderline"/>
        </w:rPr>
        <w:t>The party benefits from a favorable map that features 10 seats up in states Trump won in 2016. But Republicans say a monthslong battle over Kennedy’s replacement, and expected confirmation vote just before the election, is an insurance policy of “immeasurable” value. It gives the Republicans a tangible issue to motivate low-propensity voters and put the squeeze on vulnerable red state Senate Democrats who must choose: vote with their state or anger the liberal base. Democratic operatives concede that it’s a dilemma for the party’s Senate incumbents that could sow division and prove costly in November</w:t>
      </w:r>
      <w:r w:rsidRPr="0014769D">
        <w:t>. Democratic leaders and influential progressives are already demanding the confirmation of Trump’s forthcoming nominee</w:t>
      </w:r>
      <w:r>
        <w:t xml:space="preserve"> </w:t>
      </w:r>
      <w:hyperlink r:id="rId76" w:tgtFrame="_blank" w:history="1">
        <w:r w:rsidRPr="0014769D">
          <w:rPr>
            <w:rStyle w:val="Hyperlink"/>
          </w:rPr>
          <w:t>be delayed until after the midterm elections</w:t>
        </w:r>
      </w:hyperlink>
      <w:r w:rsidRPr="0014769D">
        <w:t>, similar to Senate Majority Leader Mitch McConnell's blockade of a vacant Supreme Court seat prior to 2016.</w:t>
      </w:r>
      <w:r>
        <w:t xml:space="preserve"> </w:t>
      </w:r>
      <w:r w:rsidRPr="0014769D">
        <w:t>“The needle just moved from a plus-two Democratic advantage to a plus-three GOP environment. Those five points could well equal a gain of five Senate seats,” said Jeff Roe, a GOP strategist active in Senate races, including on behalf of state auditor Matt Rosendale, the Republican challenging Democratic Sen. Jon Tester in Montana.</w:t>
      </w:r>
      <w:r>
        <w:t xml:space="preserve"> </w:t>
      </w:r>
      <w:r w:rsidRPr="0014769D">
        <w:t>After conservative Supreme Court Justice Antonin Scalia died in February 2016, McConnell, R-Ky., announced he would not hold hearings or consider a replacement appointed by outgoing President Barack Obama. McConnell argued it would be improper to install a new justice months before a presidential election, that the voters should weigh in and the decision left to Obama’s successor.</w:t>
      </w:r>
      <w:r>
        <w:t xml:space="preserve"> </w:t>
      </w:r>
      <w:r w:rsidRPr="0014769D">
        <w:t>Democrats cried foul, but McConnell refused to budge, and the issue ultimately paid dividends for Trump.</w:t>
      </w:r>
      <w:r>
        <w:t xml:space="preserve"> </w:t>
      </w:r>
      <w:r w:rsidRPr="0014769D">
        <w:t>His promise to appoint a justice in the mold of Scalia made the difference with wavering Republicans hesitant to support ideological unreliable populist and propelled him to the White House. Trump’s high court pick, Justice Neil Gorsuch, has been a source of comfort for many Republicans when other aspects of his leadership left them questioning their 2016 vote.</w:t>
      </w:r>
      <w:r>
        <w:t xml:space="preserve"> </w:t>
      </w:r>
      <w:r w:rsidRPr="0014769D">
        <w:t>The House doesn’t participate in the confirmation process, and Kennedy’s replacement is to be confirmed before Election Day.</w:t>
      </w:r>
      <w:r>
        <w:t xml:space="preserve"> </w:t>
      </w:r>
      <w:r w:rsidRPr="0094344A">
        <w:rPr>
          <w:rStyle w:val="StyleUnderline"/>
        </w:rPr>
        <w:t>But Republicans are optimistic the Supreme Court could alter a political atmosphere dominated by Trump’s indiscretions and turn the midterm elections into a referendum on partisan control of Congress that the GOP can win. The issue, they say, could drive Republicans to the polls in battleground House districts to vote for Republicans, even in states without competitive Senate contests</w:t>
      </w:r>
      <w:r w:rsidRPr="0014769D">
        <w:t>.</w:t>
      </w:r>
      <w:r>
        <w:t xml:space="preserve"> </w:t>
      </w:r>
      <w:r w:rsidRPr="0014769D">
        <w:t>“I’m sorry to see Justice Kennedy go. But he probably picked the moment that was opportune, politically, for Republicans,” Rep. Tom Cole, R-Okla., said.</w:t>
      </w:r>
    </w:p>
    <w:p w14:paraId="54FC91F6" w14:textId="77777777" w:rsidR="00EC3A7C" w:rsidRPr="00EC3A7C" w:rsidRDefault="00EC3A7C" w:rsidP="00EC3A7C">
      <w:pPr>
        <w:pStyle w:val="Heading4"/>
        <w:rPr>
          <w:rStyle w:val="Style13ptBold"/>
          <w:b/>
        </w:rPr>
      </w:pPr>
      <w:r w:rsidRPr="00EC3A7C">
        <w:rPr>
          <w:rStyle w:val="Style13ptBold"/>
          <w:b/>
        </w:rPr>
        <w:t>GOP will win midterms – they’ll use SC vacancy to motivate turnout like in 2016</w:t>
      </w:r>
    </w:p>
    <w:p w14:paraId="78786AB9" w14:textId="77777777" w:rsidR="00EC3A7C" w:rsidRPr="00AB7FC5" w:rsidRDefault="00EC3A7C" w:rsidP="00EC3A7C">
      <w:r w:rsidRPr="00AB7FC5">
        <w:rPr>
          <w:rStyle w:val="Style13ptBold"/>
        </w:rPr>
        <w:t>Coaston 6/29</w:t>
      </w:r>
      <w:r>
        <w:t xml:space="preserve"> (</w:t>
      </w:r>
      <w:r w:rsidRPr="00AB7FC5">
        <w:t>Jane Coaston, 6-29-2018, "Polling data shows Republicans turned out for Trump in 2016 because of the Supreme Court," Vox, https://www.vox.com/2018/6/29/17511088/scotus-2016-election-poll-trump-republicans-kennedy-retir</w:t>
      </w:r>
      <w:r>
        <w:t>)</w:t>
      </w:r>
    </w:p>
    <w:p w14:paraId="3EA32BAD" w14:textId="77777777" w:rsidR="00EC3A7C" w:rsidRDefault="00EC3A7C" w:rsidP="00EC3A7C">
      <w:r w:rsidRPr="0094344A">
        <w:t xml:space="preserve">One of the most underappreciated </w:t>
      </w:r>
      <w:r w:rsidRPr="0094344A">
        <w:rPr>
          <w:rStyle w:val="StyleUnderline"/>
        </w:rPr>
        <w:t xml:space="preserve">reasons that Donald Trump won the 2016 election was voters motivated by a vacancy on the Supreme Court. One in five voters told CNN in an exit poll that the Supreme Court was one reason they had cast a ballot. Of the voters who said it was the “most important factor” in their decision, 56 percent voted for Trump. According to the Washington Post, 26 percent of all Trump voters polled said that the </w:t>
      </w:r>
      <w:hyperlink r:id="rId77" w:history="1">
        <w:r w:rsidRPr="0094344A">
          <w:rPr>
            <w:rStyle w:val="StyleUnderline"/>
          </w:rPr>
          <w:t>Supreme Court was the basis</w:t>
        </w:r>
      </w:hyperlink>
      <w:r w:rsidRPr="0094344A">
        <w:rPr>
          <w:rStyle w:val="StyleUnderline"/>
        </w:rPr>
        <w:t xml:space="preserve"> of their decision.</w:t>
      </w:r>
      <w:r>
        <w:t xml:space="preserve"> </w:t>
      </w:r>
      <w:r w:rsidRPr="0094344A">
        <w:t xml:space="preserve">Anthony Kennedy’s retirement confirms what Republican voters knew two years ago: </w:t>
      </w:r>
      <w:r w:rsidRPr="0094344A">
        <w:rPr>
          <w:rStyle w:val="StyleUnderline"/>
        </w:rPr>
        <w:t xml:space="preserve">Sending a Republican to the White House could make a huge difference in the makeup of the court for a generation. Now, with Trump’s approval ratings continuing to flag and the tax plan the GOP had plan to </w:t>
      </w:r>
      <w:hyperlink r:id="rId78" w:history="1">
        <w:r w:rsidRPr="0094344A">
          <w:rPr>
            <w:rStyle w:val="StyleUnderline"/>
          </w:rPr>
          <w:t>run on in the midterms</w:t>
        </w:r>
      </w:hyperlink>
      <w:r w:rsidRPr="0094344A">
        <w:rPr>
          <w:rStyle w:val="StyleUnderline"/>
        </w:rPr>
        <w:t xml:space="preserve"> losing popularity, Republicans are glad to have a new talking point for 2018: They’re promised a conservative court</w:t>
      </w:r>
      <w:r w:rsidRPr="0094344A">
        <w:t>. And they’re going to deliver.</w:t>
      </w:r>
      <w:r>
        <w:t xml:space="preserve"> </w:t>
      </w:r>
      <w:r w:rsidRPr="0094344A">
        <w:t>Already, Kennedy’s exit has ratcheted up for the 2018 midterms. Republican strategists plan to make it an issue.</w:t>
      </w:r>
      <w:r>
        <w:t xml:space="preserve"> </w:t>
      </w:r>
      <w:r w:rsidRPr="0094344A">
        <w:t>Dawson Schefter, the chief of staff for the North Dakota Republican Party, told me: “There is no question that a vacancy on the Supreme Court will drive North Dakota Republicans to the polls in November. ... North Dakotans need a reliable vote for a conservative justice in the US Senate and they know Kevin Cramer to be just that.”</w:t>
      </w:r>
      <w:r>
        <w:t xml:space="preserve"> </w:t>
      </w:r>
      <w:hyperlink r:id="rId79" w:history="1">
        <w:r w:rsidRPr="0094344A">
          <w:rPr>
            <w:rStyle w:val="Hyperlink"/>
          </w:rPr>
          <w:t>Kevin Cramer is running</w:t>
        </w:r>
      </w:hyperlink>
      <w:r>
        <w:t xml:space="preserve"> </w:t>
      </w:r>
      <w:r w:rsidRPr="0094344A">
        <w:t>against North Dakota Senator Heidi Heitkamp, one of four Democrats in the Senate representing states</w:t>
      </w:r>
      <w:r>
        <w:t xml:space="preserve"> </w:t>
      </w:r>
      <w:hyperlink r:id="rId80" w:history="1">
        <w:r w:rsidRPr="0094344A">
          <w:rPr>
            <w:rStyle w:val="Hyperlink"/>
          </w:rPr>
          <w:t>Trump won in 2016</w:t>
        </w:r>
      </w:hyperlink>
      <w:r>
        <w:t xml:space="preserve"> </w:t>
      </w:r>
      <w:r w:rsidRPr="0094344A">
        <w:t>by more than 10 points.</w:t>
      </w:r>
      <w:r>
        <w:t xml:space="preserve"> </w:t>
      </w:r>
      <w:r w:rsidRPr="0094344A">
        <w:t>Indiana Republican Party Chair Kyle Hupfer released a statement Wednesday that pointed directly to the Supreme Court as a motivation for conservatives to vote Republican in November. He referenced Sen. Joe Donnelly, who beat Republican Richard Murdock in 2012 after Murdock said that when a baby is conceived during rape “</w:t>
      </w:r>
      <w:hyperlink r:id="rId81" w:history="1">
        <w:r w:rsidRPr="0094344A">
          <w:rPr>
            <w:rStyle w:val="Hyperlink"/>
          </w:rPr>
          <w:t>that is something that God intended to happen</w:t>
        </w:r>
      </w:hyperlink>
      <w:r w:rsidRPr="0094344A">
        <w:t>.” Donnelly is</w:t>
      </w:r>
      <w:r>
        <w:t xml:space="preserve"> </w:t>
      </w:r>
      <w:hyperlink r:id="rId82" w:history="1">
        <w:r w:rsidRPr="0094344A">
          <w:rPr>
            <w:rStyle w:val="Hyperlink"/>
          </w:rPr>
          <w:t>considered</w:t>
        </w:r>
      </w:hyperlink>
      <w:r>
        <w:t xml:space="preserve"> </w:t>
      </w:r>
      <w:r w:rsidRPr="0094344A">
        <w:t>one of the most vulnerable Democrats in Congress.</w:t>
      </w:r>
      <w:r>
        <w:t xml:space="preserve"> </w:t>
      </w:r>
      <w:r w:rsidRPr="0094344A">
        <w:t>Hupfer said in the statement:</w:t>
      </w:r>
      <w:r>
        <w:t xml:space="preserve"> </w:t>
      </w:r>
      <w:r w:rsidRPr="0094344A">
        <w:t>“No matter when this vote ultimately takes place, today’s news changes the November equation by putting added pressure on Democrat Joe Donnelly and increasing the importance of electing Mike Braun, a proven conservative ally of President Trump, to the United States Senate....“Who knows what Democrat Donnelly will do if he’s faced with this confirmation vote. But we know, for sure, what Mike Braun will do. He will always stand with President Trump. And that’s why we need him in the Senate.”</w:t>
      </w:r>
      <w:r>
        <w:t xml:space="preserve"> </w:t>
      </w:r>
      <w:r w:rsidRPr="0094344A">
        <w:t xml:space="preserve">This isn’t the first time the GOP has used the Court as a campaign banner. After the death of conservative Justice Antonin Scalia, </w:t>
      </w:r>
      <w:r w:rsidRPr="0094344A">
        <w:rPr>
          <w:rStyle w:val="StyleUnderline"/>
        </w:rPr>
        <w:t>the Court was such an important issue for conservatives that Trump’s Republican opponents in the primary, like Sen. Ted Cruz, used it as a cudgel against Trump, arguing that he wouldn’t nominate conservative justices</w:t>
      </w:r>
      <w:r w:rsidRPr="0094344A">
        <w:t>.</w:t>
      </w:r>
      <w:r>
        <w:t xml:space="preserve"> </w:t>
      </w:r>
      <w:r w:rsidRPr="0094344A">
        <w:t>In February 2016, Cruz said on</w:t>
      </w:r>
      <w:r>
        <w:t xml:space="preserve"> </w:t>
      </w:r>
      <w:r w:rsidRPr="0094344A">
        <w:t>This Week</w:t>
      </w:r>
      <w:r>
        <w:t xml:space="preserve"> </w:t>
      </w:r>
      <w:r w:rsidRPr="0094344A">
        <w:t>that Trump “does not care about conservative justices on the court” and added:</w:t>
      </w:r>
      <w:r>
        <w:t xml:space="preserve"> </w:t>
      </w:r>
      <w:r w:rsidRPr="0094344A">
        <w:t>“Far too many Republicans don’t care about the court, don’t invest political capital in it. And it’s why so many Republican nominees have turned out to be disasters...Justice Scalia, one of his biggest opinions was the “Heller” decision. It was 5-4, upholding the individual right to keep and bear arms. If an additional liberal justice goes to the court, we’re one justice away from the Second Amendment being written out. And if Donald Trump becomes president, the Second Amendment will be written out of the Constitution because it is abundantly clear that Donald Trump is not a conservative.”</w:t>
      </w:r>
      <w:r>
        <w:t xml:space="preserve"> </w:t>
      </w:r>
      <w:r w:rsidRPr="0094344A">
        <w:rPr>
          <w:rStyle w:val="StyleUnderline"/>
        </w:rPr>
        <w:t>But Trump himself recognized the importance of the Supreme Court in the mental calculus of Republican voters, and he used it to shore up support and win the nomination.</w:t>
      </w:r>
      <w:r>
        <w:t xml:space="preserve"> </w:t>
      </w:r>
      <w:r w:rsidRPr="0094344A">
        <w:t>In March 2016, when some Republicans debated throwing their support behind a third-party candidate, Trump</w:t>
      </w:r>
      <w:r>
        <w:t xml:space="preserve"> </w:t>
      </w:r>
      <w:hyperlink r:id="rId83" w:history="1">
        <w:r w:rsidRPr="0094344A">
          <w:rPr>
            <w:rStyle w:val="Hyperlink"/>
          </w:rPr>
          <w:t>responded by saying</w:t>
        </w:r>
      </w:hyperlink>
      <w:r w:rsidRPr="0094344A">
        <w:t>:</w:t>
      </w:r>
      <w:r>
        <w:t xml:space="preserve"> </w:t>
      </w:r>
      <w:r w:rsidRPr="0094344A">
        <w:t>“If they want to embrace this, that’s great. And let me tell you, if they don’t win, they’re going to have probably four, and could even be five, Supreme Court justices approved that will never allow this country to be the same. It’ll take 100 years, but that won’t work. So they better be careful.”</w:t>
      </w:r>
      <w:r>
        <w:t xml:space="preserve"> </w:t>
      </w:r>
      <w:r w:rsidRPr="0094344A">
        <w:t>To settle the worries of conservative voters during the campaign, Trump</w:t>
      </w:r>
      <w:r>
        <w:t xml:space="preserve"> </w:t>
      </w:r>
      <w:hyperlink r:id="rId84" w:history="1">
        <w:r w:rsidRPr="0094344A">
          <w:rPr>
            <w:rStyle w:val="Hyperlink"/>
          </w:rPr>
          <w:t>released a list of possible Supreme Court picks</w:t>
        </w:r>
      </w:hyperlink>
      <w:r>
        <w:t xml:space="preserve"> </w:t>
      </w:r>
      <w:r w:rsidRPr="0094344A">
        <w:t>in May 2016, a list he said was “representative of the kind of constitutional principles I value.” (The National Review wrote then that it was</w:t>
      </w:r>
      <w:r>
        <w:t xml:space="preserve"> </w:t>
      </w:r>
      <w:hyperlink r:id="rId85" w:history="1">
        <w:r w:rsidRPr="0094344A">
          <w:rPr>
            <w:rStyle w:val="Hyperlink"/>
          </w:rPr>
          <w:t>“cautiously optimistic”</w:t>
        </w:r>
      </w:hyperlink>
      <w:r>
        <w:t xml:space="preserve"> </w:t>
      </w:r>
      <w:r w:rsidRPr="0094344A">
        <w:t>about his selections.)</w:t>
      </w:r>
      <w:r>
        <w:t xml:space="preserve"> </w:t>
      </w:r>
      <w:r w:rsidRPr="0094344A">
        <w:t>But Trump went further. He</w:t>
      </w:r>
      <w:r>
        <w:t xml:space="preserve"> </w:t>
      </w:r>
      <w:hyperlink r:id="rId86" w:history="1">
        <w:r w:rsidRPr="0094344A">
          <w:rPr>
            <w:rStyle w:val="Hyperlink"/>
          </w:rPr>
          <w:t>mentioned</w:t>
        </w:r>
      </w:hyperlink>
      <w:r>
        <w:t xml:space="preserve"> </w:t>
      </w:r>
      <w:r w:rsidRPr="0094344A">
        <w:t>the Supreme Court during his Republican National Convention speech accepting the nomination for president: “We are also going to appoint justices to the United States Supreme Court who will uphold our laws and our Constitution.”</w:t>
      </w:r>
      <w:r>
        <w:t xml:space="preserve"> </w:t>
      </w:r>
    </w:p>
    <w:p w14:paraId="14CF580D" w14:textId="77777777" w:rsidR="00970DE1" w:rsidRDefault="00970DE1" w:rsidP="00970DE1">
      <w:pPr>
        <w:pStyle w:val="Heading4"/>
      </w:pPr>
      <w:r>
        <w:t>Dems won’t win – no message or organization and recent polls</w:t>
      </w:r>
    </w:p>
    <w:p w14:paraId="7171BA25" w14:textId="77777777" w:rsidR="00970DE1" w:rsidRDefault="00970DE1" w:rsidP="00970DE1">
      <w:r>
        <w:rPr>
          <w:b/>
          <w:sz w:val="26"/>
          <w:szCs w:val="26"/>
        </w:rPr>
        <w:t xml:space="preserve">Stone 6-25 </w:t>
      </w:r>
      <w:r>
        <w:t xml:space="preserve">(“Midterms no slam dunk for Democrats.” Monday June 25, 2018, Ralph E. Stone for the Daily Kos. </w:t>
      </w:r>
      <w:hyperlink r:id="rId87" w:history="1">
        <w:r w:rsidRPr="00B05723">
          <w:rPr>
            <w:rStyle w:val="Hyperlink"/>
          </w:rPr>
          <w:t>https://www.dailykos.com/stories/2018/6/25/1775174/-Midterms-no-slam-dunk-for-Democrats</w:t>
        </w:r>
      </w:hyperlink>
      <w:r>
        <w:t>) JET</w:t>
      </w:r>
    </w:p>
    <w:p w14:paraId="32FF0BF6" w14:textId="77777777" w:rsidR="00970DE1" w:rsidRPr="00FB1BC9" w:rsidRDefault="00970DE1" w:rsidP="00970DE1">
      <w:pPr>
        <w:rPr>
          <w:sz w:val="16"/>
        </w:rPr>
      </w:pPr>
      <w:r w:rsidRPr="00FB1BC9">
        <w:rPr>
          <w:rStyle w:val="StyleUnderline"/>
        </w:rPr>
        <w:t>For</w:t>
      </w:r>
      <w:r w:rsidRPr="00AA1A48">
        <w:rPr>
          <w:rStyle w:val="StyleUnderline"/>
        </w:rPr>
        <w:t xml:space="preserve"> those of you who thought the midterms are a slam dunk for Democrats, think again.</w:t>
      </w:r>
      <w:r w:rsidRPr="00FB1BC9">
        <w:rPr>
          <w:sz w:val="16"/>
        </w:rPr>
        <w:t xml:space="preserve"> Calling immigrants MS-13 gang members (animals) and criminals, Trump seems to have turned his cruel, inhumane child separation, zero-tolerance immigration policy into a border security issue for too many likely voters. </w:t>
      </w:r>
      <w:r w:rsidRPr="00D85FAA">
        <w:rPr>
          <w:rStyle w:val="StyleUnderline"/>
        </w:rPr>
        <w:t>Trump-bashing alone won’t win the midterms for the Democrats. Democrats must come up with a platform that addresses the average voters’ hopes and concerns. Otherwise, Democrats will again snatch defeat from the jaws of victory</w:t>
      </w:r>
      <w:r w:rsidRPr="001E5D15">
        <w:rPr>
          <w:rStyle w:val="StyleUnderline"/>
        </w:rPr>
        <w:t>. As measured by the Gallup Daily presidential approval tracking poll conducted June 11-17, 2018, Trump has averaged 87% job approval among fellow Republicans in his second year in office, up from 83% in his first year. And during the past two weeks, his approval rating hit 90% with Republicans. Also, his approval rating is up to 47% among independents. As Will</w:t>
      </w:r>
      <w:r w:rsidRPr="00FB1BC9">
        <w:rPr>
          <w:rStyle w:val="StyleUnderline"/>
        </w:rPr>
        <w:t xml:space="preserve"> Rogers once said, "I don't belong to an organized political party - I'm a Democrat."</w:t>
      </w:r>
      <w:r>
        <w:rPr>
          <w:rStyle w:val="StyleUnderline"/>
        </w:rPr>
        <w:t xml:space="preserve"> </w:t>
      </w:r>
      <w:r w:rsidRPr="00FB1BC9">
        <w:rPr>
          <w:sz w:val="16"/>
        </w:rPr>
        <w:t>This is worrisome to this registered Democrat.</w:t>
      </w:r>
    </w:p>
    <w:p w14:paraId="7D7AB335" w14:textId="77777777" w:rsidR="00970DE1" w:rsidRDefault="00970DE1" w:rsidP="00970DE1">
      <w:pPr>
        <w:pStyle w:val="Heading4"/>
      </w:pPr>
      <w:r>
        <w:t>Dems won’t win – Trump, even turnout, no new issues</w:t>
      </w:r>
    </w:p>
    <w:p w14:paraId="6739E619" w14:textId="77777777" w:rsidR="00970DE1" w:rsidRDefault="00970DE1" w:rsidP="00970DE1">
      <w:r>
        <w:rPr>
          <w:b/>
          <w:sz w:val="26"/>
          <w:szCs w:val="26"/>
        </w:rPr>
        <w:t xml:space="preserve">Scarry 6-30 </w:t>
      </w:r>
      <w:r>
        <w:t xml:space="preserve">(“Democrats are in a crisis and the media won't talk about it.” “by Eddie Scarry, June 30, 2018 12:01 AM </w:t>
      </w:r>
      <w:hyperlink r:id="rId88" w:history="1">
        <w:r w:rsidRPr="00B05723">
          <w:rPr>
            <w:rStyle w:val="Hyperlink"/>
          </w:rPr>
          <w:t>https://www.washingtonexaminer.com/opinion/columnists/democrats-are-in-a-crisis-and-the-media-wont-talk-about-it</w:t>
        </w:r>
      </w:hyperlink>
      <w:r>
        <w:t>) JET</w:t>
      </w:r>
    </w:p>
    <w:p w14:paraId="333D3203" w14:textId="77777777" w:rsidR="00970DE1" w:rsidRDefault="00970DE1" w:rsidP="00970DE1">
      <w:pPr>
        <w:rPr>
          <w:sz w:val="14"/>
        </w:rPr>
      </w:pPr>
      <w:r w:rsidRPr="00FB1BC9">
        <w:rPr>
          <w:rStyle w:val="StyleUnderline"/>
        </w:rPr>
        <w:t>The Democratic Party is in an ongoing crisis, but most of the national media aren’t interested.</w:t>
      </w:r>
      <w:r>
        <w:rPr>
          <w:rStyle w:val="StyleUnderline"/>
        </w:rPr>
        <w:t xml:space="preserve"> </w:t>
      </w:r>
      <w:r w:rsidRPr="00FB1BC9">
        <w:rPr>
          <w:rStyle w:val="StyleUnderline"/>
        </w:rPr>
        <w:t>They’d rather talk about the new “rock star,” Democratic Socialist Alexandria Ocasio-Coretz, and ignore that the party is up in flames.</w:t>
      </w:r>
      <w:r>
        <w:rPr>
          <w:rStyle w:val="StyleUnderline"/>
        </w:rPr>
        <w:t xml:space="preserve"> </w:t>
      </w:r>
      <w:r w:rsidRPr="00FB1BC9">
        <w:rPr>
          <w:rStyle w:val="StyleUnderline"/>
        </w:rPr>
        <w:t>Both Republican and Democratic voters are turning out in record numbers for their primary elections this year, according to analysis published this week by the Hill.</w:t>
      </w:r>
      <w:r>
        <w:rPr>
          <w:rStyle w:val="StyleUnderline"/>
        </w:rPr>
        <w:t xml:space="preserve"> </w:t>
      </w:r>
      <w:r w:rsidRPr="00FB1BC9">
        <w:rPr>
          <w:rStyle w:val="StyleUnderline"/>
        </w:rPr>
        <w:t>Democrats have a slight advantage by about a million votes, but that’s only in primaries. And in every general midterm election since at least 1982, Republicans have had an average of 6 percent higher turnout than Democrats</w:t>
      </w:r>
      <w:r w:rsidRPr="001E5D15">
        <w:rPr>
          <w:sz w:val="14"/>
        </w:rPr>
        <w:t xml:space="preserve">. Democrats swept Congress in 2006, but that was in a year of President George W. Bush, who wasn’t as popular as President Trump is among both Republicans and independents. Just before the 2006 midterm elections, Bush had an 81 percent approval rating among Republicans and a 31 percent approval among independents, according to Gallup. Right now, the same poll has Trump at 87 percent with Republicans and 38 percent with independents. And this is </w:t>
      </w:r>
      <w:r w:rsidRPr="00FB1BC9">
        <w:rPr>
          <w:rStyle w:val="StyleUnderline"/>
        </w:rPr>
        <w:t>Trump who is largely reviled on a personal level among the public at large but whose policy positions and handling of the economy are actually very popular.</w:t>
      </w:r>
      <w:r>
        <w:rPr>
          <w:rStyle w:val="StyleUnderline"/>
        </w:rPr>
        <w:t xml:space="preserve"> </w:t>
      </w:r>
      <w:r w:rsidRPr="001E5D15">
        <w:rPr>
          <w:sz w:val="14"/>
        </w:rPr>
        <w:t xml:space="preserve">That’s not a story you’ve read in the media. You probably did read, however, about Ocasio-Cortez and her upset win in New York’s Democratic primary, ousting Rep. Joe Crowley, who was so favored to win that his hometown paper, the New York Times, mostly ignored the race in its news coverage prior to Election Day. But after Ocasio-Cortez won the primary on Tuesday, the paper churned out endless stories and columns about the “Democratic giant slayer,” the “instant political rock star,” and the “spirited, pointed, smart” campaign she led. This is the coverage afforded to any physically attractive minority in the Democratic Party. It’s why Sens. Kamala Harris of California and Cory Booker of New Jersey are beaten into our heads as “favorites” for the 2020 Democratic presidential nomination, despite neither of them having accomplished anything in the Senate, aside from being outraged about the Trump administration on TV. Blacks in the GOP have to be either a wealthy businessperson, such as former presidential contender Herman Cain, or a literal neurosurgeon, such as Housing Secretary Ben Carson, to get any recognition. </w:t>
      </w:r>
      <w:r w:rsidRPr="00FB1BC9">
        <w:rPr>
          <w:rStyle w:val="StyleUnderline"/>
        </w:rPr>
        <w:t>The New York Times on June 21 ran an article that said the Democratic National Committee is rolling out a “new effort” ahead of the midterm elections.</w:t>
      </w:r>
      <w:r>
        <w:rPr>
          <w:rStyle w:val="StyleUnderline"/>
        </w:rPr>
        <w:t xml:space="preserve"> </w:t>
      </w:r>
      <w:r w:rsidRPr="00FB1BC9">
        <w:rPr>
          <w:rStyle w:val="StyleUnderline"/>
        </w:rPr>
        <w:t>The story said that the program puts “a particular focus on engaging nonwhite communities through new investments in local organizing and a six-figure advertising campaign.”</w:t>
      </w:r>
      <w:r>
        <w:rPr>
          <w:rStyle w:val="StyleUnderline"/>
        </w:rPr>
        <w:t xml:space="preserve"> </w:t>
      </w:r>
      <w:r w:rsidRPr="00FB1BC9">
        <w:rPr>
          <w:rStyle w:val="StyleUnderline"/>
        </w:rPr>
        <w:t>This is like telling your child you’re making him something special for dinner, then feeding him leftovers.</w:t>
      </w:r>
      <w:r>
        <w:rPr>
          <w:rStyle w:val="StyleUnderline"/>
        </w:rPr>
        <w:t xml:space="preserve"> </w:t>
      </w:r>
      <w:r w:rsidRPr="00FB1BC9">
        <w:rPr>
          <w:rStyle w:val="StyleUnderline"/>
        </w:rPr>
        <w:t>When has the DNC not put “a particular focus on engaging nonwhite communities”?</w:t>
      </w:r>
      <w:r>
        <w:rPr>
          <w:rStyle w:val="StyleUnderline"/>
        </w:rPr>
        <w:t xml:space="preserve"> </w:t>
      </w:r>
      <w:r w:rsidRPr="00FB1BC9">
        <w:rPr>
          <w:rStyle w:val="StyleUnderline"/>
        </w:rPr>
        <w:t xml:space="preserve">Republicans hold the White House and both houses of Congress and they’re heading into a midterm election with a president who is doing fairly well with the public. Democrats now have Ocasio-Cortez, who wants free healthcare, free college tuition, and to get rid of Immigration and Customs </w:t>
      </w:r>
      <w:r w:rsidRPr="001E5D15">
        <w:rPr>
          <w:rStyle w:val="StyleUnderline"/>
        </w:rPr>
        <w:t>Enforcement. Democrats are in a mess.</w:t>
      </w:r>
      <w:r w:rsidRPr="001E5D15">
        <w:rPr>
          <w:sz w:val="14"/>
        </w:rPr>
        <w:t xml:space="preserve"> But that’s not a story the media will tell you.</w:t>
      </w:r>
    </w:p>
    <w:p w14:paraId="4DB46A44" w14:textId="77777777" w:rsidR="00970DE1" w:rsidRDefault="00970DE1" w:rsidP="00970DE1">
      <w:pPr>
        <w:pStyle w:val="Heading4"/>
      </w:pPr>
      <w:r>
        <w:t>GOP will win – Dems facing insurmountable barriers</w:t>
      </w:r>
    </w:p>
    <w:p w14:paraId="1D5D8FFE" w14:textId="77777777" w:rsidR="00970DE1" w:rsidRPr="001F0E37" w:rsidRDefault="00970DE1" w:rsidP="00970DE1">
      <w:r>
        <w:rPr>
          <w:b/>
        </w:rPr>
        <w:t xml:space="preserve">Kilgore 6/30 – </w:t>
      </w:r>
      <w:r>
        <w:t>[</w:t>
      </w:r>
      <w:r w:rsidRPr="001F0E37">
        <w:rPr>
          <w:color w:val="333333"/>
          <w:sz w:val="21"/>
          <w:szCs w:val="21"/>
        </w:rPr>
        <w:t>Before joining </w:t>
      </w:r>
      <w:r w:rsidRPr="001F0E37">
        <w:rPr>
          <w:i/>
          <w:iCs/>
          <w:color w:val="333333"/>
          <w:sz w:val="21"/>
          <w:szCs w:val="21"/>
        </w:rPr>
        <w:t>New York</w:t>
      </w:r>
      <w:r w:rsidRPr="001F0E37">
        <w:rPr>
          <w:color w:val="333333"/>
          <w:sz w:val="21"/>
          <w:szCs w:val="21"/>
        </w:rPr>
        <w:t>, Kilgore was principal blogger for the </w:t>
      </w:r>
      <w:r w:rsidRPr="001F0E37">
        <w:rPr>
          <w:i/>
          <w:iCs/>
          <w:color w:val="333333"/>
          <w:sz w:val="21"/>
          <w:szCs w:val="21"/>
        </w:rPr>
        <w:t>Washington Monthly</w:t>
      </w:r>
      <w:r w:rsidRPr="001F0E37">
        <w:rPr>
          <w:color w:val="333333"/>
          <w:sz w:val="21"/>
          <w:szCs w:val="21"/>
        </w:rPr>
        <w:t>, a weekly columnist for Talking Points Memo, and Managing Editor for </w:t>
      </w:r>
      <w:r w:rsidRPr="001F0E37">
        <w:rPr>
          <w:i/>
          <w:iCs/>
          <w:color w:val="333333"/>
          <w:sz w:val="21"/>
          <w:szCs w:val="21"/>
        </w:rPr>
        <w:t>The Democratic Strategist</w:t>
      </w:r>
      <w:r w:rsidRPr="001F0E37">
        <w:rPr>
          <w:color w:val="333333"/>
          <w:sz w:val="21"/>
          <w:szCs w:val="21"/>
        </w:rPr>
        <w:t>. He was previously a regular contributor on politics and elections to </w:t>
      </w:r>
      <w:r w:rsidRPr="001F0E37">
        <w:rPr>
          <w:i/>
          <w:iCs/>
          <w:color w:val="333333"/>
          <w:sz w:val="21"/>
          <w:szCs w:val="21"/>
        </w:rPr>
        <w:t>The New Republic</w:t>
      </w:r>
      <w:r w:rsidRPr="001F0E37">
        <w:rPr>
          <w:color w:val="333333"/>
          <w:sz w:val="21"/>
          <w:szCs w:val="21"/>
        </w:rPr>
        <w:t> and </w:t>
      </w:r>
      <w:r w:rsidRPr="001F0E37">
        <w:rPr>
          <w:i/>
          <w:iCs/>
          <w:color w:val="333333"/>
          <w:sz w:val="21"/>
          <w:szCs w:val="21"/>
        </w:rPr>
        <w:t>Five Thirty Eight</w:t>
      </w:r>
      <w:r w:rsidRPr="001F0E37">
        <w:rPr>
          <w:color w:val="333333"/>
          <w:sz w:val="21"/>
          <w:szCs w:val="21"/>
        </w:rPr>
        <w:t> and a senior fellow at the Progressive Policy Institute</w:t>
      </w:r>
      <w:r>
        <w:rPr>
          <w:color w:val="333333"/>
          <w:sz w:val="21"/>
          <w:szCs w:val="21"/>
        </w:rPr>
        <w:t xml:space="preserve"> (Talking New Media)] “</w:t>
      </w:r>
      <w:r w:rsidRPr="001F0E37">
        <w:rPr>
          <w:color w:val="333333"/>
          <w:sz w:val="21"/>
          <w:szCs w:val="21"/>
        </w:rPr>
        <w:t>Senate Democrats Are Fighting Some Brutal Trends in the Midterms</w:t>
      </w:r>
      <w:r>
        <w:rPr>
          <w:color w:val="333333"/>
          <w:sz w:val="21"/>
          <w:szCs w:val="21"/>
        </w:rPr>
        <w:t xml:space="preserve">” </w:t>
      </w:r>
      <w:r>
        <w:rPr>
          <w:i/>
          <w:color w:val="333333"/>
          <w:sz w:val="21"/>
          <w:szCs w:val="21"/>
        </w:rPr>
        <w:t>New York</w:t>
      </w:r>
      <w:r>
        <w:rPr>
          <w:color w:val="333333"/>
          <w:sz w:val="21"/>
          <w:szCs w:val="21"/>
        </w:rPr>
        <w:t xml:space="preserve">, </w:t>
      </w:r>
      <w:hyperlink r:id="rId89" w:history="1">
        <w:r w:rsidRPr="004A125D">
          <w:rPr>
            <w:rStyle w:val="Hyperlink"/>
            <w:sz w:val="21"/>
            <w:szCs w:val="21"/>
          </w:rPr>
          <w:t>http://nymag.com/daily/intelligencer/2018/06/senate-democrats-are-fighting-brutal-trends-in-the-midterms.html</w:t>
        </w:r>
      </w:hyperlink>
      <w:r>
        <w:rPr>
          <w:color w:val="333333"/>
          <w:sz w:val="21"/>
          <w:szCs w:val="21"/>
        </w:rPr>
        <w:t>, Accessed 6/30/18, NSS</w:t>
      </w:r>
    </w:p>
    <w:p w14:paraId="2969BC38" w14:textId="77777777" w:rsidR="00970DE1" w:rsidRDefault="00970DE1" w:rsidP="00970DE1">
      <w:pPr>
        <w:pStyle w:val="clay-paragraph"/>
        <w:spacing w:before="0" w:beforeAutospacing="0" w:after="300" w:afterAutospacing="0"/>
        <w:rPr>
          <w:rFonts w:asciiTheme="minorHAnsi" w:hAnsiTheme="minorHAnsi" w:cstheme="minorHAnsi"/>
          <w:spacing w:val="2"/>
        </w:rPr>
      </w:pPr>
      <w:r w:rsidRPr="001F0E37">
        <w:rPr>
          <w:rFonts w:asciiTheme="minorHAnsi" w:hAnsiTheme="minorHAnsi" w:cstheme="minorHAnsi"/>
          <w:spacing w:val="2"/>
        </w:rPr>
        <w:t xml:space="preserve">As Democrats gear up for a major fight to deny Donald Trump an early second Supreme Court appointment, they are also hoping that November’s election will give them the power to block a potential third or fourth Trump SCOTUS choice by taking away the GOP’s Senate majority. Everyone understood how improbable that ambition seemed to be at the beginning of the cycle, given a 2018 Senate landscape </w:t>
      </w:r>
      <w:hyperlink r:id="rId90" w:history="1">
        <w:r w:rsidRPr="001F0E37">
          <w:rPr>
            <w:rStyle w:val="Hyperlink"/>
            <w:rFonts w:asciiTheme="minorHAnsi" w:eastAsiaTheme="majorEastAsia" w:hAnsiTheme="minorHAnsi" w:cstheme="minorHAnsi"/>
            <w:spacing w:val="2"/>
          </w:rPr>
          <w:t>tilted heavily</w:t>
        </w:r>
      </w:hyperlink>
      <w:r w:rsidRPr="001F0E37">
        <w:rPr>
          <w:rFonts w:asciiTheme="minorHAnsi" w:hAnsiTheme="minorHAnsi" w:cstheme="minorHAnsi"/>
          <w:spacing w:val="2"/>
        </w:rPr>
        <w:t xml:space="preserve"> toward the GOP. But after Doug Jones’s special-election win in Alabama last December, anything seemed possible. And so it remains, with endangered Democratic incumbents mostly holding their own and the Donkey Party seeing a chance at gaining seat in places like Mississippi and Tennessee, which have long been off the political map for them. But a </w:t>
      </w:r>
      <w:hyperlink r:id="rId91" w:history="1">
        <w:r w:rsidRPr="001F0E37">
          <w:rPr>
            <w:rStyle w:val="Hyperlink"/>
            <w:rFonts w:asciiTheme="minorHAnsi" w:eastAsiaTheme="majorEastAsia" w:hAnsiTheme="minorHAnsi" w:cstheme="minorHAnsi"/>
            <w:spacing w:val="2"/>
          </w:rPr>
          <w:t>new Pew report</w:t>
        </w:r>
      </w:hyperlink>
      <w:r w:rsidRPr="001F0E37">
        <w:rPr>
          <w:rFonts w:asciiTheme="minorHAnsi" w:hAnsiTheme="minorHAnsi" w:cstheme="minorHAnsi"/>
          <w:spacing w:val="2"/>
        </w:rPr>
        <w:t xml:space="preserve"> this week </w:t>
      </w:r>
      <w:r w:rsidRPr="001F0E37">
        <w:rPr>
          <w:rFonts w:asciiTheme="minorHAnsi" w:hAnsiTheme="minorHAnsi" w:cstheme="minorHAnsi"/>
          <w:spacing w:val="2"/>
          <w:u w:val="single"/>
        </w:rPr>
        <w:t xml:space="preserve">on the recent history of Senate races, and their relationship to presidential outcomes, makes it clearer than ever what kind of mountain Democrats are climbing in terms of their effort to reclaim the upper chamber. The vast majority of the regular and special Senate elections held since 2013 – </w:t>
      </w:r>
      <w:r w:rsidRPr="001F0E37">
        <w:rPr>
          <w:rFonts w:asciiTheme="minorHAnsi" w:hAnsiTheme="minorHAnsi" w:cstheme="minorHAnsi"/>
          <w:b/>
          <w:spacing w:val="2"/>
          <w:u w:val="single"/>
        </w:rPr>
        <w:t>69 of 73</w:t>
      </w:r>
      <w:r w:rsidRPr="001F0E37">
        <w:rPr>
          <w:rFonts w:asciiTheme="minorHAnsi" w:hAnsiTheme="minorHAnsi" w:cstheme="minorHAnsi"/>
          <w:spacing w:val="2"/>
          <w:u w:val="single"/>
        </w:rPr>
        <w:t xml:space="preserve"> – have been won by candidates who belonged to the party that won that state’s most recent presidential race</w:t>
      </w:r>
      <w:r w:rsidRPr="001F0E37">
        <w:rPr>
          <w:rFonts w:asciiTheme="minorHAnsi" w:hAnsiTheme="minorHAnsi" w:cstheme="minorHAnsi"/>
          <w:spacing w:val="2"/>
        </w:rPr>
        <w:t xml:space="preserve">, according to a Pew Research Center analysis of election results going back to 1980 … [O]f the 38 regular and special Senate elections held in the 2013-14 cycle, all but three mirrored the 2012 presidential vote, for a mismatch rate of just under 8 percent. (The three exceptions all were Republicans elected to Senate seats in Obama states.) In 2016, all 34 Senate contests tracked the presidential vote in their respective states. And then there was the Alabama special election of 2017, which in light of this recent Senate history, was even more remarkable than it seemed initially. </w:t>
      </w:r>
      <w:r w:rsidRPr="001F0E37">
        <w:rPr>
          <w:rFonts w:asciiTheme="minorHAnsi" w:hAnsiTheme="minorHAnsi" w:cstheme="minorHAnsi"/>
          <w:spacing w:val="2"/>
          <w:u w:val="single"/>
        </w:rPr>
        <w:t>The most logical path to a Democratic Senate in 2018 would involve all the Democratic incumbents</w:t>
      </w:r>
      <w:r w:rsidRPr="001F0E37">
        <w:rPr>
          <w:rFonts w:asciiTheme="minorHAnsi" w:hAnsiTheme="minorHAnsi" w:cstheme="minorHAnsi"/>
          <w:spacing w:val="2"/>
        </w:rPr>
        <w:t xml:space="preserve"> (including the ten representing states won by Trump in 2016) </w:t>
      </w:r>
      <w:r w:rsidRPr="001F0E37">
        <w:rPr>
          <w:rFonts w:asciiTheme="minorHAnsi" w:hAnsiTheme="minorHAnsi" w:cstheme="minorHAnsi"/>
          <w:spacing w:val="2"/>
          <w:u w:val="single"/>
        </w:rPr>
        <w:t>winning while Republicans lost in Nevada and Arizona.</w:t>
      </w:r>
      <w:r w:rsidRPr="001F0E37">
        <w:rPr>
          <w:rFonts w:asciiTheme="minorHAnsi" w:hAnsiTheme="minorHAnsi" w:cstheme="minorHAnsi"/>
          <w:spacing w:val="2"/>
        </w:rPr>
        <w:t xml:space="preserve"> That would produce a “mismatch rate” (between the current Senate and most recent presidential results) of 31 percent. In 2006, another year when the Senate flipped, the mismatch rate was actually higher, at 36 percent. But since then a more consistent partisanship has taken hold. To be clear, several of the “Trump Ten” Democratic senators (e.g., Debbie Stabenow of Michigan, Bob Casey of Pennsylvania, and Tammy Baldwin of Wisconsin) are running in states that the GOP very narrowly won in 2016, and where Trump’s approval ratings are now underwater. They are all favorites for reelection, and should be —particularly if you add in even a mild pro-Democratic midterm “wave</w:t>
      </w:r>
      <w:r w:rsidRPr="001F0E37">
        <w:rPr>
          <w:rFonts w:asciiTheme="minorHAnsi" w:hAnsiTheme="minorHAnsi" w:cstheme="minorHAnsi"/>
          <w:spacing w:val="2"/>
          <w:u w:val="single"/>
        </w:rPr>
        <w:t>.” But victory for Democrats</w:t>
      </w:r>
      <w:r w:rsidRPr="001F0E37">
        <w:rPr>
          <w:rFonts w:asciiTheme="minorHAnsi" w:hAnsiTheme="minorHAnsi" w:cstheme="minorHAnsi"/>
          <w:spacing w:val="2"/>
        </w:rPr>
        <w:t xml:space="preserve"> like Joe Manchin of West Virginia (whose state went for Trump by 42 points) and Heidi Heitkamp of North Dakota (Trump by 36 points) </w:t>
      </w:r>
      <w:r w:rsidRPr="001F0E37">
        <w:rPr>
          <w:rFonts w:asciiTheme="minorHAnsi" w:hAnsiTheme="minorHAnsi" w:cstheme="minorHAnsi"/>
          <w:spacing w:val="2"/>
          <w:u w:val="single"/>
        </w:rPr>
        <w:t>are relying on ticket-splitting at an anachronistic level we’ve haven’t seen in a while</w:t>
      </w:r>
      <w:r w:rsidRPr="001F0E37">
        <w:rPr>
          <w:rFonts w:asciiTheme="minorHAnsi" w:hAnsiTheme="minorHAnsi" w:cstheme="minorHAnsi"/>
          <w:spacing w:val="2"/>
        </w:rPr>
        <w:t xml:space="preserve">. And even Claire McCaskill of Missouri and Joe Donnelly of Indiana, whose states both went for Trump by 19 points, have to worry that a late trend toward GOP partisans “coming home” in the autumn could be a real problem. A negative role model is 2016 Democratic Senate candidate Evan Bayh, from Donnelly’s state, who was an overwhelming front-runner early in the going but ultimately </w:t>
      </w:r>
      <w:hyperlink r:id="rId92" w:history="1">
        <w:r w:rsidRPr="001F0E37">
          <w:rPr>
            <w:rStyle w:val="Hyperlink"/>
            <w:rFonts w:asciiTheme="minorHAnsi" w:eastAsiaTheme="majorEastAsia" w:hAnsiTheme="minorHAnsi" w:cstheme="minorHAnsi"/>
            <w:spacing w:val="2"/>
          </w:rPr>
          <w:t>lost by ten points</w:t>
        </w:r>
      </w:hyperlink>
      <w:r w:rsidRPr="001F0E37">
        <w:rPr>
          <w:rFonts w:asciiTheme="minorHAnsi" w:hAnsiTheme="minorHAnsi" w:cstheme="minorHAnsi"/>
          <w:spacing w:val="2"/>
        </w:rPr>
        <w:t xml:space="preserve"> as voters returned to their tribes. Just to get a sense of the range of possibilities here, consider this: </w:t>
      </w:r>
      <w:r w:rsidRPr="001F0E37">
        <w:rPr>
          <w:rFonts w:asciiTheme="minorHAnsi" w:hAnsiTheme="minorHAnsi" w:cstheme="minorHAnsi"/>
          <w:spacing w:val="2"/>
          <w:u w:val="single"/>
        </w:rPr>
        <w:t xml:space="preserve">If 2016’s zero “mismatch rate” prevailed this year — meaning every state went for the party that carried it in the last presidential election —Republicans would have a net gain of </w:t>
      </w:r>
      <w:r w:rsidRPr="001F0E37">
        <w:rPr>
          <w:rStyle w:val="Emphasis"/>
          <w:rFonts w:asciiTheme="minorHAnsi" w:hAnsiTheme="minorHAnsi" w:cstheme="minorHAnsi"/>
          <w:b w:val="0"/>
          <w:spacing w:val="2"/>
          <w:sz w:val="24"/>
        </w:rPr>
        <w:t>nine</w:t>
      </w:r>
      <w:r w:rsidRPr="001F0E37">
        <w:rPr>
          <w:rFonts w:asciiTheme="minorHAnsi" w:hAnsiTheme="minorHAnsi" w:cstheme="minorHAnsi"/>
          <w:spacing w:val="2"/>
          <w:u w:val="single"/>
        </w:rPr>
        <w:t xml:space="preserve"> Senate seats and would secure a filibuster-proof 60–40 margin</w:t>
      </w:r>
      <w:r w:rsidRPr="001F0E37">
        <w:rPr>
          <w:rFonts w:asciiTheme="minorHAnsi" w:hAnsiTheme="minorHAnsi" w:cstheme="minorHAnsi"/>
          <w:spacing w:val="2"/>
        </w:rPr>
        <w:t xml:space="preserve">. That’s not going to happen, </w:t>
      </w:r>
      <w:r w:rsidRPr="001F0E37">
        <w:rPr>
          <w:rFonts w:asciiTheme="minorHAnsi" w:hAnsiTheme="minorHAnsi" w:cstheme="minorHAnsi"/>
          <w:spacing w:val="2"/>
          <w:u w:val="single"/>
        </w:rPr>
        <w:t>but it’s a reminder of the combination of adverse forces Democrats are facing</w:t>
      </w:r>
      <w:r w:rsidRPr="001F0E37">
        <w:rPr>
          <w:rFonts w:asciiTheme="minorHAnsi" w:hAnsiTheme="minorHAnsi" w:cstheme="minorHAnsi"/>
          <w:spacing w:val="2"/>
        </w:rPr>
        <w:t xml:space="preserve"> in the Senate this year.</w:t>
      </w:r>
    </w:p>
    <w:p w14:paraId="58668BFB" w14:textId="77777777" w:rsidR="00D204E0" w:rsidRPr="004179D5" w:rsidRDefault="00D204E0" w:rsidP="00D204E0">
      <w:pPr>
        <w:pStyle w:val="Heading4"/>
      </w:pPr>
      <w:r w:rsidRPr="004179D5">
        <w:t>Kennedy ensures GOP victory.</w:t>
      </w:r>
    </w:p>
    <w:p w14:paraId="7114FBA4" w14:textId="77777777" w:rsidR="00D204E0" w:rsidRPr="004179D5" w:rsidRDefault="00D204E0" w:rsidP="00D204E0">
      <w:r w:rsidRPr="004179D5">
        <w:rPr>
          <w:rStyle w:val="Style13ptBold"/>
        </w:rPr>
        <w:t>Restuccia 18</w:t>
      </w:r>
      <w:r w:rsidRPr="004179D5">
        <w:t xml:space="preserve"> (Andrew Restuccia, White house reporter. “‘Even Trump can’t screw this up’: Kennedy retirement unites GOP”. 6/38. https://www.politico.com/story/2018/06/27/anthony-kennedy-retirement-republicans-trump-680500)</w:t>
      </w:r>
    </w:p>
    <w:p w14:paraId="4D06AC27" w14:textId="77777777" w:rsidR="00D204E0" w:rsidRPr="004179D5" w:rsidRDefault="00D204E0" w:rsidP="00D204E0">
      <w:r w:rsidRPr="004179D5">
        <w:rPr>
          <w:u w:val="single"/>
        </w:rPr>
        <w:t>Anthony Kennedy’s retirement announcement was the moment Republicans have been waiting for</w:t>
      </w:r>
      <w:r w:rsidRPr="004179D5">
        <w:t xml:space="preserve"> since Neil Gorsuch was confirmed in April 2017.</w:t>
      </w:r>
    </w:p>
    <w:p w14:paraId="14072B76" w14:textId="77777777" w:rsidR="00D204E0" w:rsidRPr="004179D5" w:rsidRDefault="00D204E0" w:rsidP="00D204E0">
      <w:r w:rsidRPr="004179D5">
        <w:t>Every time Trump ranted on Twitter, questioning the rule of law or pushing policies that run counter to Republican priorities, many in the GOP simply put their heads down and looked ahead to the day when Kennedy stepped down, telling themselves it’d all be worth it for another shot at influencing the makeup of the court for decades to come.</w:t>
      </w:r>
    </w:p>
    <w:p w14:paraId="721B18CB" w14:textId="77777777" w:rsidR="00D204E0" w:rsidRPr="004179D5" w:rsidRDefault="00D204E0" w:rsidP="00D204E0">
      <w:r w:rsidRPr="004179D5">
        <w:rPr>
          <w:u w:val="single"/>
        </w:rPr>
        <w:t>Now, Republicans are eager to set aside their disagreements with Trump to unite around the common goal</w:t>
      </w:r>
      <w:r w:rsidRPr="004179D5">
        <w:t xml:space="preserve"> of installing another conservative on the high court.</w:t>
      </w:r>
    </w:p>
    <w:p w14:paraId="1493162A" w14:textId="77777777" w:rsidR="00D204E0" w:rsidRPr="004179D5" w:rsidRDefault="00D204E0" w:rsidP="00D204E0">
      <w:r w:rsidRPr="004179D5">
        <w:t>The Gorsuch confirmation marked a moment of GOP harmony that hasn’t been replicated. Trump and his aides often refer to the Gorsuch pick to fill the vacancy left by the death of Antonin Scalia, which Senate Republicans blocked President Barack Obama from filling, as a high-water mark of his presidency, and the president has long been obsessed with naming another justice.</w:t>
      </w:r>
    </w:p>
    <w:p w14:paraId="69C60AD1" w14:textId="77777777" w:rsidR="00D204E0" w:rsidRPr="004179D5" w:rsidRDefault="00D204E0" w:rsidP="00D204E0">
      <w:r w:rsidRPr="004179D5">
        <w:t>Choosing a reliably conservative justice to replace Kennedy, who has been a swing vote on the court, would tip the bench to the right and cement Trump’s legacy long beyond his presidency.</w:t>
      </w:r>
    </w:p>
    <w:p w14:paraId="6D99F1A7" w14:textId="77777777" w:rsidR="00D204E0" w:rsidRPr="004179D5" w:rsidRDefault="00D204E0" w:rsidP="00D204E0">
      <w:r w:rsidRPr="004179D5">
        <w:t>“Originalism does indeed draw the conservative movement together and for a powerful, enduring reason: The court guarantees liberty, and liberty is at the heart of every conservative faction,” said conservative radio host Hugh Hewitt, a leading voice urging fellow Republicans to support Trump because of the possibility of naming justices. “A majority on the Supreme Court protects the Constitution as it is written not as the left would like it to read.”</w:t>
      </w:r>
    </w:p>
    <w:p w14:paraId="45D88BEE" w14:textId="77777777" w:rsidR="00D204E0" w:rsidRPr="004179D5" w:rsidRDefault="00D204E0" w:rsidP="00D204E0">
      <w:r w:rsidRPr="004179D5">
        <w:t>Republicans see the upcoming confirmation fight as an easy win, even for a president known to make unforced errors.</w:t>
      </w:r>
    </w:p>
    <w:p w14:paraId="1F7CF178" w14:textId="77777777" w:rsidR="00D204E0" w:rsidRPr="004179D5" w:rsidRDefault="00D204E0" w:rsidP="00D204E0">
      <w:r w:rsidRPr="004179D5">
        <w:t xml:space="preserve"> </w:t>
      </w:r>
      <w:r w:rsidRPr="004179D5">
        <w:rPr>
          <w:u w:val="single"/>
        </w:rPr>
        <w:t>“Even Trump can’t screw this up</w:t>
      </w:r>
      <w:r w:rsidRPr="004179D5">
        <w:t>,” said one Republican close to the White House.</w:t>
      </w:r>
    </w:p>
    <w:p w14:paraId="1748516D" w14:textId="77777777" w:rsidR="00D204E0" w:rsidRPr="004179D5" w:rsidRDefault="00D204E0" w:rsidP="00D204E0">
      <w:r w:rsidRPr="004179D5">
        <w:t>Trump said Wednesday that he will likely pick his nominee from a list that he has publicly circulated, a decision that has reassured Republicans worried he will choose a Fox News personality or other pick out of left field. Aides said Trump is expected to narrow the list to two or three candidates and then conduct in-person interviews.</w:t>
      </w:r>
    </w:p>
    <w:p w14:paraId="4C688B5A" w14:textId="77777777" w:rsidR="00D204E0" w:rsidRPr="004179D5" w:rsidRDefault="00D204E0" w:rsidP="00D204E0">
      <w:r w:rsidRPr="004179D5">
        <w:t>Brett Kavanaugh, a former Kennedy clerk who is now a D.C. Circuit Court judge, is seen as a leading candidate for the job, as is Raymond Kethledge, who sits on the U.S. Court of Appeals for the 6th Circuit. Other candidates include Thomas Hardiman, a judge of the U.S. Court of Appeals for the Third Circuit who was passed over for Gorsuch in 2017; Amy Coney Barrett, of the U.S. Court of Appeals for the Seventh Circuit; and Amul Thapar, a judge on the U.S. Court of Appeals for the Sixth Circuit who is said to be a favorite of Senate Majority Leader Mitch McConnell, according to a person familiar with the issue.</w:t>
      </w:r>
    </w:p>
    <w:p w14:paraId="61B6E3D8" w14:textId="77777777" w:rsidR="00D204E0" w:rsidRPr="004179D5" w:rsidRDefault="00D204E0" w:rsidP="00D204E0">
      <w:r w:rsidRPr="004179D5">
        <w:t>White House counsel Don McGahn, who’s been credited by Trump with successfully running the Gorsuch selection process, will head up the internal search for a candidate, according to Leonard Leo, an outside adviser to the White House. Leo will take a leave of absence from his job as executive vice president of the Federalist Society to manage the outside campaign, as he did during Gorsuch’s confirmation.</w:t>
      </w:r>
    </w:p>
    <w:p w14:paraId="404FC1BE" w14:textId="77777777" w:rsidR="00D204E0" w:rsidRPr="004179D5" w:rsidRDefault="00D204E0" w:rsidP="00D204E0">
      <w:r w:rsidRPr="004179D5">
        <w:t>Leo said he expects Trump will talk to candidates over the next two or three weeks. “In terms of the process, it’s not clear yet,” Leo said. “But, generally, the White House has tried to move swiftly and I expect this to be no different.”</w:t>
      </w:r>
    </w:p>
    <w:p w14:paraId="4EC85B8E" w14:textId="77777777" w:rsidR="00D204E0" w:rsidRPr="004179D5" w:rsidRDefault="00D204E0" w:rsidP="00D204E0">
      <w:r w:rsidRPr="004179D5">
        <w:t>McConnell said Wednesday he wants to confirm a new justice by the fall, and he has canceled the Senate’s traditional August recess in part to focus on judicial appointments.</w:t>
      </w:r>
    </w:p>
    <w:p w14:paraId="776D4600" w14:textId="77777777" w:rsidR="00D204E0" w:rsidRPr="004179D5" w:rsidRDefault="00D204E0" w:rsidP="00D204E0">
      <w:r w:rsidRPr="004179D5">
        <w:t>Trump’s July, however, is quickly filling up. The president will be in Europe for the NATO summit, a visit to London and an expected meeting with Russian President Vladimir Putin. His team is also continuing to negotiate with North Korean dictator Kim Jong Un in the wake of his summit with Trump in Singapore earlier this month.</w:t>
      </w:r>
    </w:p>
    <w:p w14:paraId="36237206" w14:textId="77777777" w:rsidR="00D204E0" w:rsidRPr="004179D5" w:rsidRDefault="00D204E0" w:rsidP="00D204E0">
      <w:r w:rsidRPr="004179D5">
        <w:rPr>
          <w:u w:val="single"/>
        </w:rPr>
        <w:t>Yet the upcoming confirmation fight could breathe new life into a White House that has been beaten down by months of negative headlines and low morale</w:t>
      </w:r>
      <w:r w:rsidRPr="004179D5">
        <w:t>.</w:t>
      </w:r>
    </w:p>
    <w:p w14:paraId="08DA2C1F" w14:textId="77777777" w:rsidR="00D204E0" w:rsidRPr="004179D5" w:rsidRDefault="00D204E0" w:rsidP="00D204E0">
      <w:r w:rsidRPr="004179D5">
        <w:t>Several McGahn associates</w:t>
      </w:r>
      <w:hyperlink r:id="rId93" w:tgtFrame="_blank" w:history="1">
        <w:r w:rsidRPr="004179D5">
          <w:rPr>
            <w:rStyle w:val="Hyperlink"/>
          </w:rPr>
          <w:t> told</w:t>
        </w:r>
      </w:hyperlink>
      <w:r w:rsidRPr="004179D5">
        <w:t> POLITICO earlier this year the top White House attorney wanted to leave his post, but the timing hinged to a large degree on whether he’d get a chance to help add another conservative voice to the high court. “I think if we had a possibility of getting another Supreme Court justice, I think he’d hang in,” one McGahn associate said in March.</w:t>
      </w:r>
    </w:p>
    <w:p w14:paraId="34DB4FDE" w14:textId="77777777" w:rsidR="00D204E0" w:rsidRPr="004179D5" w:rsidRDefault="00D204E0" w:rsidP="00D204E0">
      <w:r w:rsidRPr="004179D5">
        <w:t>One former administration official said on Wednesday Kennedy’s retirement will give McGahn new purpose amid the ongoing Russia investigation, from which his office is recused.</w:t>
      </w:r>
    </w:p>
    <w:p w14:paraId="5C93D0BD" w14:textId="77777777" w:rsidR="00D204E0" w:rsidRPr="004179D5" w:rsidRDefault="00D204E0" w:rsidP="00D204E0">
      <w:pPr>
        <w:rPr>
          <w:lang w:val="en"/>
        </w:rPr>
      </w:pPr>
      <w:r w:rsidRPr="004179D5">
        <w:rPr>
          <w:lang w:val="en"/>
        </w:rPr>
        <w:t>A look at Supreme Court Justice Anthony Kennedy's retirement. Produced by Beatrice Peterson.</w:t>
      </w:r>
      <w:r w:rsidRPr="004179D5">
        <w:t>Trump’s political advisers are already looking at the court appointment as a way to pressure red-state Democrats ahead of the November midterms. Vulnerable Democratic Sens. Heidi Heitkamp of North Dakota, Jon Tester of Montana and Joe Manchin of West Virginia will all “need to decide whether they vote against the [Trump] nominee and lose, or vote for the nominee and lose their base,” said a GOP operative close to the White House.</w:t>
      </w:r>
    </w:p>
    <w:p w14:paraId="2DBBBB60" w14:textId="77777777" w:rsidR="00D204E0" w:rsidRPr="004179D5" w:rsidRDefault="00D204E0" w:rsidP="00D204E0">
      <w:r w:rsidRPr="004179D5">
        <w:t xml:space="preserve">“The vacancy gives Republicans a unifying focus and will help galvanize the base,” Brian O. Walsh, president of the pro-Trump America First Action, told POLITICO. “The same could be said for the Democrats, but </w:t>
      </w:r>
      <w:r w:rsidRPr="004179D5">
        <w:rPr>
          <w:u w:val="single"/>
        </w:rPr>
        <w:t>it’s a net positive for the GOP as Dems are already energized</w:t>
      </w:r>
      <w:r w:rsidRPr="004179D5">
        <w:t>.”</w:t>
      </w:r>
    </w:p>
    <w:p w14:paraId="16102E1D" w14:textId="77777777" w:rsidR="00D204E0" w:rsidRDefault="00D204E0" w:rsidP="00D204E0">
      <w:pPr>
        <w:rPr>
          <w:u w:val="single"/>
        </w:rPr>
      </w:pPr>
      <w:r w:rsidRPr="004179D5">
        <w:t xml:space="preserve">Ken Blackwell, a senior fellow at the Family Research Council, </w:t>
      </w:r>
      <w:r w:rsidRPr="004179D5">
        <w:rPr>
          <w:u w:val="single"/>
        </w:rPr>
        <w:t>said Kennedy’s departure will “turbo-charge” the evangelical vote. “This opportunity has energized the Trump base,” he said. “Everyone’s talking about who’s winning the intensity battle. All of a sudden this vacancy flips the switch</w:t>
      </w:r>
      <w:r>
        <w:rPr>
          <w:u w:val="single"/>
        </w:rPr>
        <w:t xml:space="preserve"> on in terms of base intensity.</w:t>
      </w:r>
    </w:p>
    <w:p w14:paraId="05C5D905" w14:textId="77777777" w:rsidR="00D204E0" w:rsidRDefault="00D204E0" w:rsidP="00D204E0">
      <w:pPr>
        <w:pStyle w:val="Heading4"/>
        <w:rPr>
          <w:rStyle w:val="StyleUnderline"/>
        </w:rPr>
      </w:pPr>
      <w:r>
        <w:rPr>
          <w:rStyle w:val="StyleUnderline"/>
        </w:rPr>
        <w:t>Kennedy’s Retirement gives midterms to the GOP</w:t>
      </w:r>
    </w:p>
    <w:p w14:paraId="12233710" w14:textId="77777777" w:rsidR="00D204E0" w:rsidRPr="00652B36" w:rsidRDefault="00D204E0" w:rsidP="00D204E0">
      <w:r w:rsidRPr="00652B36">
        <w:t>David M</w:t>
      </w:r>
      <w:r>
        <w:t xml:space="preserve"> Drucker</w:t>
      </w:r>
      <w:r w:rsidRPr="00652B36">
        <w:t>., 6-28-2018, "Republicans see ticket to midterm election success in Kennedy's retirement," Washington Examiner, https://www.washingtonexaminer.com/news/campaigns/republicans-see-ticket-to-midterm-election-success-in-anthony-kennedys-retirement</w:t>
      </w:r>
    </w:p>
    <w:p w14:paraId="6C0414A9" w14:textId="77777777" w:rsidR="00D204E0" w:rsidRDefault="00D204E0" w:rsidP="00D204E0">
      <w:pPr>
        <w:pStyle w:val="desktop-rev"/>
        <w:shd w:val="clear" w:color="auto" w:fill="FFFFFF"/>
        <w:spacing w:before="0" w:beforeAutospacing="0"/>
        <w:rPr>
          <w:color w:val="212529"/>
        </w:rPr>
      </w:pPr>
      <w:r w:rsidRPr="00652B36">
        <w:rPr>
          <w:rStyle w:val="StyleUnderline"/>
        </w:rPr>
        <w:t>Republicans searching for that elusive issue to erase the Democrats’ critical edge in voter enthusiasm</w:t>
      </w:r>
      <w:r>
        <w:rPr>
          <w:color w:val="212529"/>
        </w:rPr>
        <w:t xml:space="preserve"> heading into the midterm elections believe they’ve found their golden ticket </w:t>
      </w:r>
      <w:hyperlink r:id="rId94" w:tgtFrame="_blank" w:history="1">
        <w:r>
          <w:rPr>
            <w:rStyle w:val="Hyperlink"/>
            <w:rFonts w:eastAsiaTheme="majorEastAsia"/>
          </w:rPr>
          <w:t>in the retirement of Supreme Court Justice Anthony Kennedy</w:t>
        </w:r>
      </w:hyperlink>
      <w:r>
        <w:rPr>
          <w:color w:val="212529"/>
        </w:rPr>
        <w:t>. Senior Republicans are predicting that the opportunity to replace Kennedy, a swing vote on the narrowly divided high court, with a young conservative who could tilt the court to the right and serve for decades, will galvanize the conservative base and motivate rank-and-file GOP voters to put any uneasiness with President Trump aside and stick with the party in November. “</w:t>
      </w:r>
      <w:r w:rsidRPr="00652B36">
        <w:rPr>
          <w:rStyle w:val="StyleUnderline"/>
        </w:rPr>
        <w:t>This is every Democrat candidate’s worst nightmare, as it changes the game on turnout</w:t>
      </w:r>
      <w:r>
        <w:rPr>
          <w:color w:val="212529"/>
        </w:rPr>
        <w:t xml:space="preserve">,” Republican pollster Chris Wilson told the </w:t>
      </w:r>
      <w:r>
        <w:rPr>
          <w:i/>
          <w:iCs/>
          <w:color w:val="212529"/>
        </w:rPr>
        <w:t>Washington Examiner</w:t>
      </w:r>
      <w:r>
        <w:rPr>
          <w:color w:val="212529"/>
        </w:rPr>
        <w:t xml:space="preserve"> on Wednesday. “</w:t>
      </w:r>
      <w:r w:rsidRPr="00652B36">
        <w:rPr>
          <w:rStyle w:val="StyleUnderline"/>
        </w:rPr>
        <w:t>It doesn’t just close the enthusiasm gap, it injects rocket fuel into the evangelical base that helped Trump win swing states</w:t>
      </w:r>
      <w:r>
        <w:rPr>
          <w:color w:val="212529"/>
        </w:rPr>
        <w:t xml:space="preserve">.” The midterm elections have shaped up as a backlash against Trump, threatening Republican majorities in the House and Senate. Energy on the Democratic side needs no explanation — the Left is motivated to register a vote against the president. </w:t>
      </w:r>
      <w:r w:rsidRPr="00652B36">
        <w:rPr>
          <w:rStyle w:val="StyleUnderline"/>
        </w:rPr>
        <w:t>Republicans are experiencing the drag on turnout that typically accompanies winning the White House, as GOP voters, exhausted by the Trump’s provocative behavior, eye Democratic alternatives and grass-roots conservatives disappointed with Congress consider staying home.</w:t>
      </w:r>
      <w:r>
        <w:rPr>
          <w:rStyle w:val="StyleUnderline"/>
        </w:rPr>
        <w:t xml:space="preserve"> </w:t>
      </w:r>
      <w:r>
        <w:rPr>
          <w:color w:val="212529"/>
        </w:rPr>
        <w:t>Republicans are struggling to mitigate midterm election headwinds amid ongoing gusts from the White House — on immigration, trade, the Russia investigation, and Trump’s proclivity to discuss it all on Twitter. They see the debate over a Supreme Court nominee as the great equalizer with a Democratic base already as electrified as it could possibly get. “</w:t>
      </w:r>
      <w:r w:rsidRPr="00652B36">
        <w:rPr>
          <w:rStyle w:val="Emphasis"/>
        </w:rPr>
        <w:t>One thing that energizes conservatives more than anything else is the Supreme Court</w:t>
      </w:r>
      <w:r>
        <w:rPr>
          <w:color w:val="212529"/>
        </w:rPr>
        <w:t xml:space="preserve">,” Senate Majority Whip John Cornyn, R-Texas, said. Republicans were already poised to pad their 51-49 Senate majority. The party benefits from a favorable map that features 10 seats up in states Trump won in 2016. </w:t>
      </w:r>
      <w:r w:rsidRPr="00652B36">
        <w:rPr>
          <w:rStyle w:val="Emphasis"/>
        </w:rPr>
        <w:t>But Republicans say a months long battle over Kennedy’s replacement, and expected confirmation vote just before the election, is an insurance policy of “immeasurable</w:t>
      </w:r>
      <w:r>
        <w:rPr>
          <w:color w:val="212529"/>
        </w:rPr>
        <w:t xml:space="preserve">” </w:t>
      </w:r>
      <w:r w:rsidRPr="00652B36">
        <w:rPr>
          <w:rStyle w:val="Emphasis"/>
        </w:rPr>
        <w:t>value</w:t>
      </w:r>
      <w:r>
        <w:rPr>
          <w:color w:val="212529"/>
        </w:rPr>
        <w:t xml:space="preserve">. It gives the Republicans a tangible issue to motivate low-propensity voters and put the squeeze on vulnerable red state Senate Democrats who must choose: vote with their state or anger the liberal base. Democratic operatives concede that it’s a dilemma for the party’s Senate incumbents that could sow division and prove costly in November. Democratic leaders and influential progressives are already demanding the confirmation of Trump’s forthcoming nominee </w:t>
      </w:r>
      <w:hyperlink r:id="rId95" w:tgtFrame="_blank" w:history="1">
        <w:r>
          <w:rPr>
            <w:rStyle w:val="Hyperlink"/>
            <w:rFonts w:eastAsiaTheme="majorEastAsia"/>
          </w:rPr>
          <w:t>be delayed until after the midterm elections</w:t>
        </w:r>
      </w:hyperlink>
      <w:r>
        <w:rPr>
          <w:color w:val="212529"/>
        </w:rPr>
        <w:t xml:space="preserve">, similar to Senate Majority Leader Mitch McConnell's blockade of a vacant Supreme Court seat prior to 2016. “The needle just moved from a plus-two Democratic advantage to a plus-three GOP environment. Those five points could well equal a gain of five Senate seats,” said Jeff Roe, a GOP strategist active in Senate races, including on behalf of state auditor Matt Rosendale, the Republican challenging Democratic Sen. Jon Tester in Montana. After conservative Supreme Court Justice Antonin Scalia died in February 2016, McConnell, R-Ky., announced he would not hold hearings or consider a replacement appointed by outgoing President Barack Obama. McConnell argued it would be improper to install a new justice months before a presidential election, that the voters should weigh in and the decision left to Obama’s successor. </w:t>
      </w:r>
      <w:r w:rsidRPr="00652B36">
        <w:rPr>
          <w:rStyle w:val="Emphasis"/>
        </w:rPr>
        <w:t>Democrats cried foul, but McConnell refused to budge, and the issue ultimately paid dividends for Trump</w:t>
      </w:r>
      <w:r>
        <w:rPr>
          <w:color w:val="212529"/>
        </w:rPr>
        <w:t xml:space="preserve">. His promise to appoint a justice in the mold of Scalia made the difference with wavering Republicans hesitant to support ideological unreliable populist and propelled him to the White House. Trump’s high court pick, Justice Neil Gorsuch, has been a source of comfort for many Republicans when other aspects of his leadership left them questioning their 2016 vote. The House doesn’t participate in the confirmation process, and Kennedy’s replacement is to be confirmed before Election Day. But Republicans are optimistic the Supreme Court could alter a political atmosphere dominated by Trump’s indiscretions and turn the midterm elections into a referendum on partisan control of Congress that the GOP can win. The issue, they say, could drive Republicans to the polls in battleground House districts to vote for Republicans, even in states without competitive Senate contests. </w:t>
      </w:r>
      <w:r>
        <w:rPr>
          <w:rFonts w:ascii="Arial" w:hAnsi="Arial" w:cs="Arial"/>
          <w:caps/>
          <w:color w:val="CCCCCC"/>
          <w:spacing w:val="30"/>
          <w:sz w:val="14"/>
          <w:szCs w:val="14"/>
        </w:rPr>
        <w:t xml:space="preserve">ADVERTISEMENT </w:t>
      </w:r>
      <w:r>
        <w:rPr>
          <w:color w:val="212529"/>
        </w:rPr>
        <w:t>“I’m sorry to see Justice Kennedy go. But he probably picked the moment that was opportune, politically, for Republicans</w:t>
      </w:r>
      <w:r>
        <w:rPr>
          <w:color w:val="212529"/>
        </w:rPr>
        <w:t>,” Rep. Tom Cole, R-Okla., said</w:t>
      </w:r>
    </w:p>
    <w:p w14:paraId="73998BE8" w14:textId="77777777" w:rsidR="00A56728" w:rsidRDefault="00A56728" w:rsidP="00A56728">
      <w:pPr>
        <w:pStyle w:val="Heading4"/>
      </w:pPr>
      <w:r>
        <w:t>Democratic movements now are seen as radical and will face blowback at the polls – Abolish Ice proves</w:t>
      </w:r>
    </w:p>
    <w:p w14:paraId="64992E80" w14:textId="77777777" w:rsidR="00A56728" w:rsidRPr="000143AF" w:rsidRDefault="00A56728" w:rsidP="00A56728">
      <w:r w:rsidRPr="000143AF">
        <w:rPr>
          <w:b/>
        </w:rPr>
        <w:t>Breland 6/30</w:t>
      </w:r>
      <w:r>
        <w:t xml:space="preserve"> (Ali, 6/30/18, Breland is a staff writer for The Hill, “Trump hits Dems pushing to abolish ICE: ‘They’re going to get beaten so badly’, The Hill, </w:t>
      </w:r>
      <w:r w:rsidRPr="000143AF">
        <w:t>http://thehill.com/homenews/administration/394995-trump-on-dems-pushing-to-abolish-ice-theyre-going-to-get-beaten-so</w:t>
      </w:r>
      <w:r>
        <w:t>)</w:t>
      </w:r>
    </w:p>
    <w:p w14:paraId="6399E201" w14:textId="77777777" w:rsidR="00A56728" w:rsidRDefault="00A56728" w:rsidP="00A56728">
      <w:pPr>
        <w:rPr>
          <w:rFonts w:ascii="Georgia" w:hAnsi="Georgia" w:cs="Times New Roman"/>
          <w:color w:val="2B2C30"/>
        </w:rPr>
      </w:pPr>
      <w:r w:rsidRPr="000143AF">
        <w:rPr>
          <w:rFonts w:ascii="Georgia" w:hAnsi="Georgia" w:cs="Times New Roman"/>
          <w:color w:val="2B2C30"/>
          <w:u w:val="single"/>
        </w:rPr>
        <w:t>President Trump is predicting that Democrats throwing their support behind calls to abolish Immigrations and Customs Enforcement (ICE) will face blowback at the polls</w:t>
      </w:r>
      <w:r w:rsidRPr="000143AF">
        <w:rPr>
          <w:rFonts w:ascii="Georgia" w:hAnsi="Georgia" w:cs="Times New Roman"/>
          <w:color w:val="2B2C30"/>
        </w:rPr>
        <w:t xml:space="preserve">. “Well I hope they keep thinking about it, because they’re going to get beaten so badly,” Trump told Fox Business' Maria Bartiromo in an </w:t>
      </w:r>
      <w:hyperlink r:id="rId96" w:tgtFrame="_blank" w:history="1">
        <w:r w:rsidRPr="000143AF">
          <w:rPr>
            <w:rFonts w:ascii="Georgia" w:hAnsi="Georgia" w:cs="Times New Roman"/>
            <w:color w:val="2B2C30"/>
          </w:rPr>
          <w:t>interview excerpt</w:t>
        </w:r>
      </w:hyperlink>
      <w:r w:rsidRPr="000143AF">
        <w:rPr>
          <w:rFonts w:ascii="Georgia" w:hAnsi="Georgia" w:cs="Times New Roman"/>
          <w:color w:val="2B2C30"/>
        </w:rPr>
        <w:t xml:space="preserve"> released Saturday. “You know ICE, these are the guys that go in and take MS-13, and they take them out. Because they’re much tougher than MS-13, like by a factor of 10," Trump said, referring to the international gang. "And these are the ones – </w:t>
      </w:r>
      <w:r w:rsidRPr="000143AF">
        <w:rPr>
          <w:rFonts w:ascii="Georgia" w:hAnsi="Georgia" w:cs="Times New Roman"/>
          <w:color w:val="2B2C30"/>
          <w:u w:val="single"/>
        </w:rPr>
        <w:t xml:space="preserve">you get rid of ICE, you’re going to have a country that you’re going to be afraid to walk out of your house.” Calls to abolish ICE had previously been limited to certain groups on the left, but the idea has gained traction among mainstream Democrats in recent days and has quickly become a de-facto </w:t>
      </w:r>
      <w:hyperlink r:id="rId97" w:history="1">
        <w:r w:rsidRPr="000143AF">
          <w:rPr>
            <w:rFonts w:ascii="Georgia" w:hAnsi="Georgia" w:cs="Times New Roman"/>
            <w:color w:val="2B2C30"/>
            <w:u w:val="single"/>
          </w:rPr>
          <w:t>litmus test</w:t>
        </w:r>
      </w:hyperlink>
      <w:r w:rsidRPr="000143AF">
        <w:rPr>
          <w:rFonts w:ascii="Georgia" w:hAnsi="Georgia" w:cs="Times New Roman"/>
          <w:color w:val="2B2C30"/>
          <w:u w:val="single"/>
        </w:rPr>
        <w:t xml:space="preserve"> of a politician's progressive chops.</w:t>
      </w:r>
      <w:r w:rsidRPr="000143AF">
        <w:rPr>
          <w:rFonts w:ascii="Georgia" w:hAnsi="Georgia" w:cs="Times New Roman"/>
          <w:color w:val="2B2C30"/>
        </w:rPr>
        <w:t xml:space="preserve"> The movement comes amid backlash over the administration's "zero tolerance" immigration policy, with lawmakers pushing for the administration to quickly reunite the thousands of migrant children separated from their parents who face prosecution for illegally crossing the border. </w:t>
      </w:r>
      <w:r w:rsidRPr="000143AF">
        <w:rPr>
          <w:rFonts w:ascii="Georgia" w:hAnsi="Georgia" w:cs="Times New Roman"/>
          <w:color w:val="2B2C30"/>
          <w:u w:val="single"/>
        </w:rPr>
        <w:t xml:space="preserve">Sen. </w:t>
      </w:r>
      <w:hyperlink r:id="rId98" w:history="1">
        <w:r w:rsidRPr="000143AF">
          <w:rPr>
            <w:rFonts w:ascii="Georgia" w:hAnsi="Georgia" w:cs="Times New Roman"/>
            <w:color w:val="2B2C30"/>
            <w:u w:val="single"/>
          </w:rPr>
          <w:t>Kirsten Gillibrand</w:t>
        </w:r>
      </w:hyperlink>
      <w:r w:rsidRPr="000143AF">
        <w:rPr>
          <w:rFonts w:ascii="Georgia" w:hAnsi="Georgia" w:cs="Times New Roman"/>
          <w:color w:val="2B2C30"/>
          <w:u w:val="single"/>
        </w:rPr>
        <w:t xml:space="preserve"> (D-N.Y.) on Thursday became the first senator to call for the scrapping of ICE, on the grounds that it has become “a deportation force.” New York Mayor Bill de Blasio (D) continued on Friday, saying, “We should abolish ICE.” Sen. </w:t>
      </w:r>
      <w:hyperlink r:id="rId99" w:history="1">
        <w:r w:rsidRPr="000143AF">
          <w:rPr>
            <w:rFonts w:ascii="Georgia" w:hAnsi="Georgia" w:cs="Times New Roman"/>
            <w:color w:val="2B2C30"/>
            <w:u w:val="single"/>
          </w:rPr>
          <w:t>Elizabeth Warren</w:t>
        </w:r>
      </w:hyperlink>
      <w:r w:rsidRPr="000143AF">
        <w:rPr>
          <w:rFonts w:ascii="Georgia" w:hAnsi="Georgia" w:cs="Times New Roman"/>
          <w:color w:val="2B2C30"/>
          <w:u w:val="single"/>
        </w:rPr>
        <w:t xml:space="preserve"> (D-Mass.) joined the chorus of ICE critics on Saturday, calling for "replacing ICE" while slamming the White House’s "ugly" immigration practices. Democratic socialist Alexandria Ocasio-Cortez, who defeated longtime Democrat Rep. </w:t>
      </w:r>
      <w:hyperlink r:id="rId100" w:history="1">
        <w:r w:rsidRPr="000143AF">
          <w:rPr>
            <w:rFonts w:ascii="Georgia" w:hAnsi="Georgia" w:cs="Times New Roman"/>
            <w:color w:val="2B2C30"/>
            <w:u w:val="single"/>
          </w:rPr>
          <w:t>Joe Crowley</w:t>
        </w:r>
      </w:hyperlink>
      <w:r w:rsidRPr="000143AF">
        <w:rPr>
          <w:rFonts w:ascii="Georgia" w:hAnsi="Georgia" w:cs="Times New Roman"/>
          <w:color w:val="2B2C30"/>
          <w:u w:val="single"/>
        </w:rPr>
        <w:t xml:space="preserve"> (N.Y.) in a stunning primary upset on Tuesday, had made the position of abolishing ICE a staple of her upstart campaign.</w:t>
      </w:r>
      <w:r w:rsidRPr="000143AF">
        <w:rPr>
          <w:rFonts w:ascii="Georgia" w:hAnsi="Georgia" w:cs="Times New Roman"/>
          <w:color w:val="2B2C30"/>
        </w:rPr>
        <w:t xml:space="preserve"> Earlier on Saturday morning, Trump </w:t>
      </w:r>
      <w:hyperlink r:id="rId101" w:history="1">
        <w:r w:rsidRPr="000143AF">
          <w:rPr>
            <w:rFonts w:ascii="Georgia" w:hAnsi="Georgia" w:cs="Times New Roman"/>
            <w:color w:val="2B2C30"/>
          </w:rPr>
          <w:t>addressed growing calls</w:t>
        </w:r>
      </w:hyperlink>
      <w:r w:rsidRPr="000143AF">
        <w:rPr>
          <w:rFonts w:ascii="Georgia" w:hAnsi="Georgia" w:cs="Times New Roman"/>
          <w:color w:val="2B2C30"/>
        </w:rPr>
        <w:t xml:space="preserve"> to abolish ICE in a pair of tweets, saying they had “zero chance.” “The Democrats are making a strong push to abolish ICE, one of the smartest, toughest and most spirited law enforcement groups of men and women that I have ever seen. I have watched ICE liberate towns from the grasp of MS-13 &amp; clean out the toughest of situations. They are great!” </w:t>
      </w:r>
      <w:hyperlink r:id="rId102" w:history="1">
        <w:r w:rsidRPr="000143AF">
          <w:rPr>
            <w:rFonts w:ascii="Georgia" w:hAnsi="Georgia" w:cs="Times New Roman"/>
            <w:color w:val="2B2C30"/>
          </w:rPr>
          <w:t>he tweeted</w:t>
        </w:r>
      </w:hyperlink>
      <w:r w:rsidRPr="000143AF">
        <w:rPr>
          <w:rFonts w:ascii="Georgia" w:hAnsi="Georgia" w:cs="Times New Roman"/>
          <w:color w:val="2B2C30"/>
        </w:rPr>
        <w:t xml:space="preserve">. “To the great and brave men and women of ICE, do not worry or lose your spirit.” he wrote in a </w:t>
      </w:r>
      <w:hyperlink r:id="rId103" w:history="1">
        <w:r w:rsidRPr="000143AF">
          <w:rPr>
            <w:rFonts w:ascii="Georgia" w:hAnsi="Georgia" w:cs="Times New Roman"/>
            <w:color w:val="2B2C30"/>
          </w:rPr>
          <w:t>follow-up tweet</w:t>
        </w:r>
      </w:hyperlink>
      <w:r w:rsidRPr="000143AF">
        <w:rPr>
          <w:rFonts w:ascii="Georgia" w:hAnsi="Georgia" w:cs="Times New Roman"/>
          <w:color w:val="2B2C30"/>
        </w:rPr>
        <w:t xml:space="preserve">. </w:t>
      </w:r>
    </w:p>
    <w:p w14:paraId="218023B8" w14:textId="77777777" w:rsidR="00A56728" w:rsidRDefault="00A56728" w:rsidP="00A56728">
      <w:pPr>
        <w:pStyle w:val="Heading3"/>
      </w:pPr>
      <w:r>
        <w:t>Can’t Predict Midterms</w:t>
      </w:r>
    </w:p>
    <w:p w14:paraId="4BE71E23" w14:textId="77777777" w:rsidR="00A56728" w:rsidRDefault="00A56728" w:rsidP="00A56728">
      <w:pPr>
        <w:pStyle w:val="Heading4"/>
      </w:pPr>
      <w:r>
        <w:t>Uncertainty over midterms and SCOTUS confirmation yields no clear result – it’s impossible to accurately predict midterms</w:t>
      </w:r>
    </w:p>
    <w:p w14:paraId="7C7C0BD0" w14:textId="77777777" w:rsidR="00A56728" w:rsidRPr="00B96EE8" w:rsidRDefault="00A56728" w:rsidP="00A56728">
      <w:pPr>
        <w:rPr>
          <w:b/>
          <w:iCs/>
        </w:rPr>
      </w:pPr>
      <w:r>
        <w:t xml:space="preserve">Kilgore 6/28 </w:t>
      </w:r>
      <w:r w:rsidRPr="00B96EE8">
        <w:t xml:space="preserve">Ed Kilgore.  Ed Kilgore is a politics reporter for the Daily Intelligencer at the New York.  “How will SCOTUS Confirmation Fight Affect Midterms?”  The Daily Intelligencer, The New York Magazine, online. June 28, 2018 </w:t>
      </w:r>
      <w:hyperlink r:id="rId104" w:history="1">
        <w:r w:rsidRPr="00B96EE8">
          <w:t>http://nymag.com/daily/intelligencer/2018/06/will-kennedys-supreme-court-replacement-affect-midterms.html</w:t>
        </w:r>
      </w:hyperlink>
      <w:r w:rsidRPr="00B96EE8">
        <w:t xml:space="preserve">  //HL</w:t>
      </w:r>
    </w:p>
    <w:p w14:paraId="3DDE285E" w14:textId="77777777" w:rsidR="00A56728" w:rsidRDefault="00A56728" w:rsidP="00A56728">
      <w:pPr>
        <w:pStyle w:val="NormalWeb"/>
        <w:shd w:val="clear" w:color="auto" w:fill="FFFFFF"/>
        <w:spacing w:before="0" w:beforeAutospacing="0"/>
        <w:rPr>
          <w:rFonts w:asciiTheme="minorHAnsi" w:hAnsiTheme="minorHAnsi" w:cstheme="minorHAnsi"/>
          <w:color w:val="212529"/>
          <w:sz w:val="22"/>
        </w:rPr>
      </w:pPr>
    </w:p>
    <w:p w14:paraId="0EBF7717" w14:textId="77777777" w:rsidR="00A56728" w:rsidRPr="006354C8" w:rsidRDefault="00A56728" w:rsidP="00A56728">
      <w:pPr>
        <w:rPr>
          <w:rStyle w:val="StyleUnderline"/>
          <w:b/>
        </w:rPr>
      </w:pPr>
      <w:r w:rsidRPr="009958BE">
        <w:rPr>
          <w:rStyle w:val="StyleUnderline"/>
          <w:highlight w:val="yellow"/>
        </w:rPr>
        <w:t>There is no question that the </w:t>
      </w:r>
      <w:hyperlink r:id="rId105" w:history="1">
        <w:r w:rsidRPr="009958BE">
          <w:rPr>
            <w:rStyle w:val="StyleUnderline"/>
            <w:highlight w:val="yellow"/>
          </w:rPr>
          <w:t>retirement of Justice Anthony Kennedy</w:t>
        </w:r>
      </w:hyperlink>
      <w:r w:rsidRPr="009958BE">
        <w:rPr>
          <w:rStyle w:val="StyleUnderline"/>
          <w:highlight w:val="yellow"/>
        </w:rPr>
        <w:t xml:space="preserve">is one of the biggest political stories of 2018, and it will duel for attention with the fall midterms. </w:t>
      </w:r>
      <w:r w:rsidRPr="006354C8">
        <w:rPr>
          <w:rStyle w:val="StyleUnderline"/>
          <w:b/>
          <w:highlight w:val="yellow"/>
        </w:rPr>
        <w:t>It is a little less clear how the two big stories will intersect.</w:t>
      </w:r>
    </w:p>
    <w:p w14:paraId="62487822" w14:textId="77777777" w:rsidR="00A56728" w:rsidRPr="00D14259" w:rsidRDefault="00A56728" w:rsidP="00A56728">
      <w:r w:rsidRPr="00D14259">
        <w:t>Democrats are calling on the White House and Mitch McConnell to delay the confirmation of a new justice until after the midterms, citing the rhetoric McConnell used in 2016 to deny Obama nominee Merrick Garland a timely vote:</w:t>
      </w:r>
    </w:p>
    <w:p w14:paraId="113594D5" w14:textId="77777777" w:rsidR="00A56728" w:rsidRPr="00D14259" w:rsidRDefault="00A56728" w:rsidP="00A56728">
      <w:r w:rsidRPr="00D14259">
        <w:t xml:space="preserve">My </w:t>
      </w:r>
      <w:hyperlink r:id="rId106" w:history="1">
        <w:r w:rsidRPr="00D14259">
          <w:rPr>
            <w:rStyle w:val="Hyperlink"/>
          </w:rPr>
          <w:t>@SenateGOP</w:t>
        </w:r>
      </w:hyperlink>
      <w:r w:rsidRPr="00D14259">
        <w:t xml:space="preserve"> colleagues should follow the rule they set in 2016 not to consider a SCOTUS nominee in an election year. Sen McConnell would tell anyone who listened that the Senate had the right to advise &amp; consent, &amp; that was every bit as important as POTUS’ right to nominate.</w:t>
      </w:r>
    </w:p>
    <w:p w14:paraId="4F9B791C" w14:textId="77777777" w:rsidR="00A56728" w:rsidRPr="00D14259" w:rsidRDefault="00A56728" w:rsidP="00A56728">
      <w:r w:rsidRPr="00D14259">
        <w:t xml:space="preserve">Millions of ppl are just months away from determining the senators who should vote to confirm or reject POTUS’s nominee, &amp; their voices deserve to be heard now, as </w:t>
      </w:r>
      <w:hyperlink r:id="rId107" w:history="1">
        <w:r w:rsidRPr="00D14259">
          <w:rPr>
            <w:rStyle w:val="Hyperlink"/>
          </w:rPr>
          <w:t>@SenateMajLdr</w:t>
        </w:r>
      </w:hyperlink>
      <w:r w:rsidRPr="00D14259">
        <w:t xml:space="preserve"> thought they deserved to be heard then. Anything but that would be the absolute height of hypocrisy.</w:t>
      </w:r>
    </w:p>
    <w:p w14:paraId="1A81F6D3" w14:textId="77777777" w:rsidR="00A56728" w:rsidRPr="00D14259" w:rsidRDefault="00A56728" w:rsidP="00A56728">
      <w:hyperlink r:id="rId108" w:history="1">
        <w:r w:rsidRPr="00D14259">
          <w:rPr>
            <w:rStyle w:val="Hyperlink"/>
          </w:rPr>
          <w:t>3:42 PM - Jun 27, 2018</w:t>
        </w:r>
      </w:hyperlink>
    </w:p>
    <w:p w14:paraId="06E6B35B" w14:textId="77777777" w:rsidR="00A56728" w:rsidRPr="00D14259" w:rsidRDefault="00A56728" w:rsidP="00A56728">
      <w:pPr>
        <w:rPr>
          <w:rStyle w:val="StyleUnderline"/>
        </w:rPr>
      </w:pPr>
      <w:r w:rsidRPr="00D14259">
        <w:rPr>
          <w:rStyle w:val="StyleUnderline"/>
        </w:rPr>
        <w:t xml:space="preserve">If </w:t>
      </w:r>
      <w:r w:rsidRPr="009958BE">
        <w:rPr>
          <w:rStyle w:val="StyleUnderline"/>
          <w:highlight w:val="yellow"/>
        </w:rPr>
        <w:t>Republicans</w:t>
      </w:r>
      <w:r w:rsidRPr="00D14259">
        <w:rPr>
          <w:rStyle w:val="StyleUnderline"/>
        </w:rPr>
        <w:t xml:space="preserve"> bent to this logic, the midterms would become, in part, a referendum on the Supreme Court, probably to an unprecedented extent given the gravity of this particular appointment. But so far they </w:t>
      </w:r>
      <w:r w:rsidRPr="009958BE">
        <w:rPr>
          <w:rStyle w:val="StyleUnderline"/>
          <w:highlight w:val="yellow"/>
        </w:rPr>
        <w:t>have shown zero interest in any sort of delay</w:t>
      </w:r>
      <w:r w:rsidRPr="00D14259">
        <w:rPr>
          <w:rStyle w:val="StyleUnderline"/>
        </w:rPr>
        <w:t xml:space="preserve"> in getting a second Trump justice onto the bench, with McConnell </w:t>
      </w:r>
      <w:hyperlink r:id="rId109" w:history="1">
        <w:r w:rsidRPr="00D14259">
          <w:rPr>
            <w:rStyle w:val="StyleUnderline"/>
          </w:rPr>
          <w:t>planning</w:t>
        </w:r>
      </w:hyperlink>
      <w:r w:rsidRPr="00D14259">
        <w:rPr>
          <w:rStyle w:val="StyleUnderline"/>
        </w:rPr>
        <w:t> confirmation hearings in August and a Senate debate and vote as soon as possible thereafter.</w:t>
      </w:r>
    </w:p>
    <w:p w14:paraId="5B7B4E19" w14:textId="77777777" w:rsidR="00A56728" w:rsidRPr="00D14259" w:rsidRDefault="00A56728" w:rsidP="00A56728">
      <w:r w:rsidRPr="00D14259">
        <w:t>So if a new justice is in fact confirmed in September or October, will the saga actually affect voting in November?</w:t>
      </w:r>
    </w:p>
    <w:p w14:paraId="246FFD16" w14:textId="77777777" w:rsidR="00A56728" w:rsidRPr="00D14259" w:rsidRDefault="00A56728" w:rsidP="00A56728">
      <w:r w:rsidRPr="00D14259">
        <w:t>Nate Silver </w:t>
      </w:r>
      <w:hyperlink r:id="rId110" w:history="1">
        <w:r w:rsidRPr="00D14259">
          <w:rPr>
            <w:rStyle w:val="Hyperlink"/>
          </w:rPr>
          <w:t>addressed that question</w:t>
        </w:r>
      </w:hyperlink>
      <w:r w:rsidRPr="00D14259">
        <w:t> today, and found no clear answer. He stipulates that any development that equally stimulates the two parties’ bases could on balance help the GOP:</w:t>
      </w:r>
    </w:p>
    <w:p w14:paraId="774CECF6" w14:textId="77777777" w:rsidR="00A56728" w:rsidRPr="00D14259" w:rsidRDefault="00A56728" w:rsidP="00A56728">
      <w:pPr>
        <w:rPr>
          <w:rStyle w:val="StyleUnderline"/>
        </w:rPr>
      </w:pPr>
      <w:r w:rsidRPr="003C59B6">
        <w:rPr>
          <w:rStyle w:val="StyleUnderline"/>
          <w:highlight w:val="yellow"/>
        </w:rPr>
        <w:t>I</w:t>
      </w:r>
      <w:r w:rsidRPr="009958BE">
        <w:rPr>
          <w:rStyle w:val="StyleUnderline"/>
          <w:highlight w:val="yellow"/>
        </w:rPr>
        <w:t>f the midterm elections lo</w:t>
      </w:r>
      <w:r w:rsidRPr="003C59B6">
        <w:rPr>
          <w:rStyle w:val="StyleUnderline"/>
          <w:highlight w:val="yellow"/>
        </w:rPr>
        <w:t>ok</w:t>
      </w:r>
      <w:r w:rsidRPr="00D14259">
        <w:rPr>
          <w:rStyle w:val="StyleUnderline"/>
        </w:rPr>
        <w:t xml:space="preserve"> </w:t>
      </w:r>
      <w:r w:rsidRPr="009958BE">
        <w:rPr>
          <w:rStyle w:val="StyleUnderline"/>
          <w:highlight w:val="yellow"/>
        </w:rPr>
        <w:t>more like the </w:t>
      </w:r>
      <w:hyperlink r:id="rId111" w:history="1">
        <w:r w:rsidRPr="009958BE">
          <w:rPr>
            <w:rStyle w:val="StyleUnderline"/>
            <w:highlight w:val="yellow"/>
          </w:rPr>
          <w:t xml:space="preserve">special elections </w:t>
        </w:r>
        <w:r w:rsidRPr="009958BE">
          <w:rPr>
            <w:rStyle w:val="StyleUnderline"/>
          </w:rPr>
          <w:t>we’ve had so far this cycle</w:t>
        </w:r>
      </w:hyperlink>
      <w:r w:rsidRPr="00D14259">
        <w:rPr>
          <w:rStyle w:val="StyleUnderline"/>
        </w:rPr>
        <w:t xml:space="preserve">, in which Democratic turnout significantly outpaced Republican turnout, </w:t>
      </w:r>
      <w:r w:rsidRPr="009958BE">
        <w:rPr>
          <w:rStyle w:val="StyleUnderline"/>
          <w:highlight w:val="yellow"/>
        </w:rPr>
        <w:t>the GOP is very likely to lose the House and the </w:t>
      </w:r>
      <w:hyperlink r:id="rId112" w:history="1">
        <w:r w:rsidRPr="009958BE">
          <w:rPr>
            <w:rStyle w:val="StyleUnderline"/>
            <w:highlight w:val="yellow"/>
          </w:rPr>
          <w:t>Democratic wave could reach epic proportions</w:t>
        </w:r>
      </w:hyperlink>
      <w:r w:rsidRPr="009958BE">
        <w:rPr>
          <w:rStyle w:val="StyleUnderline"/>
          <w:highlight w:val="yellow"/>
        </w:rPr>
        <w:t>. But without that enthusiasm gap, control of the House looks like more of a toss-up, at least based on the current </w:t>
      </w:r>
      <w:hyperlink r:id="rId113" w:history="1">
        <w:r w:rsidRPr="009958BE">
          <w:rPr>
            <w:rStyle w:val="StyleUnderline"/>
            <w:highlight w:val="yellow"/>
          </w:rPr>
          <w:t>generic ballot average</w:t>
        </w:r>
      </w:hyperlink>
      <w:r w:rsidRPr="009958BE">
        <w:rPr>
          <w:rStyle w:val="StyleUnderline"/>
          <w:highlight w:val="yellow"/>
        </w:rPr>
        <w:t>.</w:t>
      </w:r>
    </w:p>
    <w:p w14:paraId="5D2B8D81" w14:textId="77777777" w:rsidR="00A56728" w:rsidRPr="003C59B6" w:rsidRDefault="00A56728" w:rsidP="00A56728">
      <w:pPr>
        <w:rPr>
          <w:rStyle w:val="StyleUnderline"/>
          <w:b/>
        </w:rPr>
      </w:pPr>
      <w:r w:rsidRPr="009958BE">
        <w:rPr>
          <w:rStyle w:val="StyleUnderline"/>
          <w:highlight w:val="yellow"/>
        </w:rPr>
        <w:t>Since on balance Republican voters have shown more concern about SCOTUS than Democrats</w:t>
      </w:r>
      <w:r w:rsidRPr="00D14259">
        <w:rPr>
          <w:rStyle w:val="StyleUnderline"/>
        </w:rPr>
        <w:t xml:space="preserve"> (as reflected in </w:t>
      </w:r>
      <w:hyperlink r:id="rId114" w:history="1">
        <w:r w:rsidRPr="00D14259">
          <w:rPr>
            <w:rStyle w:val="StyleUnderline"/>
          </w:rPr>
          <w:t>2016 exit polls</w:t>
        </w:r>
      </w:hyperlink>
      <w:r w:rsidRPr="00D14259">
        <w:rPr>
          <w:rStyle w:val="StyleUnderline"/>
        </w:rPr>
        <w:t xml:space="preserve">), </w:t>
      </w:r>
      <w:r w:rsidRPr="009958BE">
        <w:rPr>
          <w:rStyle w:val="StyleUnderline"/>
          <w:highlight w:val="yellow"/>
        </w:rPr>
        <w:t xml:space="preserve">a national obsession over the topic might goose GOP turnout disproportionately. But </w:t>
      </w:r>
      <w:r w:rsidRPr="003C59B6">
        <w:rPr>
          <w:rStyle w:val="StyleUnderline"/>
          <w:b/>
          <w:highlight w:val="yellow"/>
        </w:rPr>
        <w:t>if the confirmation fight is all over by the time voters vote, will it still matter?</w:t>
      </w:r>
    </w:p>
    <w:p w14:paraId="6AE07CAE" w14:textId="77777777" w:rsidR="00A56728" w:rsidRPr="00D14259" w:rsidRDefault="00A56728" w:rsidP="00A56728">
      <w:r w:rsidRPr="00D14259">
        <w:t>[A]ssuming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w:t>
      </w:r>
      <w:hyperlink r:id="rId115" w:history="1">
        <w:r w:rsidRPr="00D14259">
          <w:rPr>
            <w:rStyle w:val="Hyperlink"/>
          </w:rPr>
          <w:t>as is conservative Clarence Thomas</w:t>
        </w:r>
      </w:hyperlink>
      <w:r w:rsidRPr="00D14259">
        <w:t>. Still, in 2016, voters were deciding on an open Supreme Court seat and not just the prospect of further vacancies.</w:t>
      </w:r>
    </w:p>
    <w:p w14:paraId="411C11DA" w14:textId="77777777" w:rsidR="00A56728" w:rsidRPr="00D14259" w:rsidRDefault="00A56728" w:rsidP="00A56728">
      <w:r w:rsidRPr="00D14259">
        <w:t>While it’s uncertain how much the SCOTUS fight will affect the midterms, the midterms could most definitely affect the SCOTUS fight. The last thing the large group of Democratic senators running in pro-Trump states need right now is a vote that could either infuriate the GOP’s right-to-life base or discourage anti-Trump Democratic voters. Three of them who are especially vulnerable — Joe Donnelly, Heidi Heitkamp, and Joe Manchin — voted for Neil Gorsuch’s confirmation.</w:t>
      </w:r>
    </w:p>
    <w:p w14:paraId="6CE5AEBC" w14:textId="77777777" w:rsidR="00A56728" w:rsidRPr="00D14259" w:rsidRDefault="00A56728" w:rsidP="00A56728">
      <w:r w:rsidRPr="009958BE">
        <w:rPr>
          <w:rStyle w:val="StyleUnderline"/>
          <w:u w:val="none"/>
        </w:rPr>
        <w:t xml:space="preserve">At this point, the strategy for McConnell &amp; Co. is pretty obvious: Proceed with the confirmation process as quickly as possible (The Hill </w:t>
      </w:r>
      <w:hyperlink r:id="rId116" w:history="1">
        <w:r w:rsidRPr="009958BE">
          <w:rPr>
            <w:rStyle w:val="StyleUnderline"/>
            <w:u w:val="none"/>
          </w:rPr>
          <w:t>noted</w:t>
        </w:r>
      </w:hyperlink>
      <w:r w:rsidRPr="009958BE">
        <w:rPr>
          <w:rStyle w:val="StyleUnderline"/>
          <w:u w:val="none"/>
        </w:rPr>
        <w:t> today that confirmation of the last four justices took between 66 and 87 days), preserving the option, if</w:t>
      </w:r>
      <w:r w:rsidRPr="00D14259">
        <w:rPr>
          <w:rStyle w:val="StyleUnderline"/>
        </w:rPr>
        <w:t xml:space="preserve"> </w:t>
      </w:r>
      <w:r w:rsidRPr="009958BE">
        <w:rPr>
          <w:rStyle w:val="StyleUnderline"/>
          <w:highlight w:val="yellow"/>
        </w:rPr>
        <w:t>the final vote looks dicey and/or something newly controversial about the nominee pops up, of pushing the whole thing into next year and then making the midterms a referendum on abortion and other constitutional issues for real</w:t>
      </w:r>
      <w:r w:rsidRPr="00D14259">
        <w:rPr>
          <w:rStyle w:val="StyleUnderline"/>
        </w:rPr>
        <w:t>.</w:t>
      </w:r>
      <w:r w:rsidRPr="00D14259">
        <w:t xml:space="preserve"> Even in the current environment, the Senate landscape gives Republicans a reasonable chance of adding to their slim margin in the upper chamber, as evidenced by this startling datum:</w:t>
      </w:r>
    </w:p>
    <w:p w14:paraId="426D5AA2" w14:textId="77777777" w:rsidR="00A56728" w:rsidRPr="00D14259" w:rsidRDefault="00A56728" w:rsidP="00A56728"/>
    <w:p w14:paraId="783AC7E6" w14:textId="77777777" w:rsidR="00A56728" w:rsidRPr="00D14259" w:rsidRDefault="00A56728" w:rsidP="00A56728">
      <w:r w:rsidRPr="00D14259">
        <w:t>Fact: if all '18 election results were an 8% pro-Dem uniform swing vs. '16 prez results, Dems would gain 44 House seats &amp; lose 4 Senate seats.</w:t>
      </w:r>
    </w:p>
    <w:p w14:paraId="0213B49A" w14:textId="77777777" w:rsidR="00A56728" w:rsidRPr="00D14259" w:rsidRDefault="00A56728" w:rsidP="00A56728">
      <w:hyperlink r:id="rId117" w:history="1">
        <w:r w:rsidRPr="00D14259">
          <w:rPr>
            <w:rStyle w:val="Hyperlink"/>
          </w:rPr>
          <w:t>6:31 PM - Apr 13, 2018</w:t>
        </w:r>
      </w:hyperlink>
    </w:p>
    <w:p w14:paraId="490416BE" w14:textId="77777777" w:rsidR="00A56728" w:rsidRDefault="00A56728" w:rsidP="00A56728">
      <w:r w:rsidRPr="00D14259">
        <w:t>It’s all a high-stakes poker game at this point, but if the SCOTUS confirmation fight reaches its potential decibel level, it’s possible ears will still be ringing when early voting begins in October</w:t>
      </w:r>
    </w:p>
    <w:p w14:paraId="3CE9439A" w14:textId="77777777" w:rsidR="00A56728" w:rsidRPr="00A56728" w:rsidRDefault="00A56728" w:rsidP="00A56728"/>
    <w:p w14:paraId="5BD34DD9" w14:textId="77777777" w:rsidR="008955BF" w:rsidRDefault="008955BF" w:rsidP="008955BF">
      <w:pPr>
        <w:pStyle w:val="Heading2"/>
      </w:pPr>
      <w:r>
        <w:t>Link Level</w:t>
      </w:r>
    </w:p>
    <w:p w14:paraId="545E750B" w14:textId="77777777" w:rsidR="008955BF" w:rsidRDefault="008955BF" w:rsidP="008955BF">
      <w:pPr>
        <w:pStyle w:val="Heading3"/>
      </w:pPr>
      <w:r>
        <w:t>Base Hates Plan</w:t>
      </w:r>
    </w:p>
    <w:p w14:paraId="46BD0076" w14:textId="77777777" w:rsidR="008955BF" w:rsidRDefault="008955BF" w:rsidP="008955BF">
      <w:pPr>
        <w:pStyle w:val="Heading4"/>
      </w:pPr>
      <w:r>
        <w:t>Trump’s base would hate the plan – 58% of Republicans support family separation and hardline immigration stance</w:t>
      </w:r>
    </w:p>
    <w:p w14:paraId="5BC7840F" w14:textId="77777777" w:rsidR="008955BF" w:rsidRPr="008955BF" w:rsidRDefault="000F4AE9" w:rsidP="000F4AE9">
      <w:r w:rsidRPr="008955BF">
        <w:rPr>
          <w:b/>
        </w:rPr>
        <w:t>Carney 6-25</w:t>
      </w:r>
      <w:r>
        <w:t xml:space="preserve"> (Jordain, 6-25-18, </w:t>
      </w:r>
      <w:r w:rsidRPr="008955BF">
        <w:t>Trump, midterm pressures complicate immigration fight, thehill.com/homenews/senate/393730-election-year-politics-threaten-to-undo-immigration-efforts-on-capitol-hill</w:t>
      </w:r>
      <w:r>
        <w:t>)</w:t>
      </w:r>
    </w:p>
    <w:p w14:paraId="10222172" w14:textId="77777777" w:rsidR="008955BF" w:rsidRDefault="008955BF" w:rsidP="008955BF">
      <w:r w:rsidRPr="008955BF">
        <w:rPr>
          <w:u w:val="single"/>
        </w:rPr>
        <w:t>Images and audio of children separated from their parents is likely to be heard in campaign ads as Democrats seek to win over voters in suburban districts. Yet in some red states won by Trump, it’s entirely possible the issue could play to the president’s and GOP’s favor</w:t>
      </w:r>
      <w:r>
        <w:t xml:space="preserve">. Two-thirds of Americans oppose separating families at the border, according to a CNN poll released last week. But just like on Capitol Hill, there are partisan divides among the electorate: </w:t>
      </w:r>
      <w:r w:rsidRPr="008955BF">
        <w:rPr>
          <w:u w:val="single"/>
        </w:rPr>
        <w:t>58 percent of Republicans support the Trump administration's policy</w:t>
      </w:r>
      <w:r>
        <w:t>, compared to 92 percent of Democrats and 68 percent of independents who oppose it.</w:t>
      </w:r>
    </w:p>
    <w:p w14:paraId="0869DEC5" w14:textId="77777777" w:rsidR="00B01600" w:rsidRDefault="00970DE1" w:rsidP="00970DE1">
      <w:pPr>
        <w:pStyle w:val="Heading2"/>
      </w:pPr>
      <w:r>
        <w:t>Impact Answers</w:t>
      </w:r>
    </w:p>
    <w:p w14:paraId="6093E290" w14:textId="77777777" w:rsidR="00970DE1" w:rsidRDefault="00970DE1" w:rsidP="00970DE1">
      <w:pPr>
        <w:pStyle w:val="Heading3"/>
      </w:pPr>
      <w:r>
        <w:t>A2 Impeachment</w:t>
      </w:r>
    </w:p>
    <w:p w14:paraId="24679497" w14:textId="77777777" w:rsidR="00970DE1" w:rsidRDefault="00970DE1" w:rsidP="00970DE1">
      <w:pPr>
        <w:pStyle w:val="Heading4"/>
      </w:pPr>
      <w:r>
        <w:t>No impeachmen</w:t>
      </w:r>
      <w:r>
        <w:t>t – Dems are divided on whether to do it</w:t>
      </w:r>
    </w:p>
    <w:p w14:paraId="34BC3C5F" w14:textId="77777777" w:rsidR="00970DE1" w:rsidRPr="002A6582" w:rsidRDefault="00970DE1" w:rsidP="00970DE1">
      <w:r w:rsidRPr="002A6582">
        <w:rPr>
          <w:rStyle w:val="Style13ptBold"/>
        </w:rPr>
        <w:t>Barabak 6/2</w:t>
      </w:r>
      <w:r>
        <w:rPr>
          <w:rStyle w:val="Style13ptBold"/>
        </w:rPr>
        <w:t>5</w:t>
      </w:r>
      <w:r>
        <w:t xml:space="preserve"> (</w:t>
      </w:r>
      <w:r w:rsidRPr="002A6582">
        <w:t>Mark Z. Barabak covers state and national politics for the Los Angeles Times, based in San Francisco</w:t>
      </w:r>
      <w:r>
        <w:t>, “</w:t>
      </w:r>
      <w:r w:rsidRPr="002A6582">
        <w:t>Impeach Trump? Even Democrats who despise the president can't agree on a strategy for the midterm election</w:t>
      </w:r>
      <w:r>
        <w:t xml:space="preserve">”, </w:t>
      </w:r>
      <w:r>
        <w:rPr>
          <w:i/>
        </w:rPr>
        <w:t>LA Times</w:t>
      </w:r>
      <w:r>
        <w:t>, June 25</w:t>
      </w:r>
      <w:r w:rsidRPr="002A6582">
        <w:rPr>
          <w:vertAlign w:val="superscript"/>
        </w:rPr>
        <w:t>th</w:t>
      </w:r>
      <w:r>
        <w:t xml:space="preserve">, 2018, </w:t>
      </w:r>
      <w:r w:rsidRPr="002A6582">
        <w:t>http://www.latimes.com/politics/la-na-pol-trump-democrats-impeachment-20180625-story.html</w:t>
      </w:r>
      <w:r>
        <w:t>)</w:t>
      </w:r>
    </w:p>
    <w:p w14:paraId="3464E859" w14:textId="77777777" w:rsidR="00970DE1" w:rsidRPr="00970DE1" w:rsidRDefault="00970DE1" w:rsidP="00970DE1">
      <w:pPr>
        <w:rPr>
          <w:u w:val="single"/>
        </w:rPr>
      </w:pPr>
      <w:r w:rsidRPr="00803F2A">
        <w:rPr>
          <w:b/>
          <w:u w:val="single"/>
        </w:rPr>
        <w:t>Democrats may loathe Trump</w:t>
      </w:r>
      <w:r w:rsidRPr="00803F2A">
        <w:rPr>
          <w:u w:val="single"/>
        </w:rPr>
        <w:t xml:space="preserve">, hate his policies and detest his personality, </w:t>
      </w:r>
      <w:r w:rsidRPr="00803F2A">
        <w:rPr>
          <w:b/>
          <w:u w:val="single"/>
        </w:rPr>
        <w:t xml:space="preserve">but there’s one thing they can’t agree on: whether to support his impeachment </w:t>
      </w:r>
      <w:r w:rsidRPr="00803F2A">
        <w:rPr>
          <w:u w:val="single"/>
        </w:rPr>
        <w:t>and removal from office.</w:t>
      </w:r>
      <w:r>
        <w:rPr>
          <w:b/>
          <w:u w:val="single"/>
        </w:rPr>
        <w:t xml:space="preserve"> </w:t>
      </w:r>
      <w:r w:rsidRPr="00803F2A">
        <w:rPr>
          <w:b/>
          <w:u w:val="single"/>
        </w:rPr>
        <w:t>The divide is</w:t>
      </w:r>
      <w:r w:rsidRPr="00803F2A">
        <w:rPr>
          <w:u w:val="single"/>
        </w:rPr>
        <w:t xml:space="preserve"> complicating efforts to claw their way back to power in November’s midterm election, </w:t>
      </w:r>
      <w:r w:rsidRPr="00803F2A">
        <w:rPr>
          <w:b/>
          <w:u w:val="single"/>
        </w:rPr>
        <w:t>pitting party leaders against liberal activists</w:t>
      </w:r>
      <w:r w:rsidRPr="00803F2A">
        <w:rPr>
          <w:u w:val="single"/>
        </w:rPr>
        <w:t>, opening a rift with one of Democrats’ most generous donors, and forcing candidates to choose between mollifying their base and reaching out to independents and others they need to win a majority in Washington.</w:t>
      </w:r>
      <w:r>
        <w:rPr>
          <w:u w:val="single"/>
        </w:rPr>
        <w:t xml:space="preserve"> </w:t>
      </w:r>
      <w:r w:rsidRPr="00803F2A">
        <w:rPr>
          <w:u w:val="single"/>
        </w:rPr>
        <w:t>“If the election is about Donald Trump, that’s dandy,” said Peter Hart, a veteran party strategist. “You don’t want this election to be about impeaching Donald Trump.”</w:t>
      </w:r>
      <w:r>
        <w:rPr>
          <w:u w:val="single"/>
        </w:rPr>
        <w:t xml:space="preserve"> </w:t>
      </w:r>
      <w:r w:rsidRPr="00803F2A">
        <w:t>It’s a notion seconded by Nancy Pelosi and Charles E. Schumer, the Democratic leaders in the House and Senate, respectively. “I think it’s a gift to Republicans,” Pelosi said of impeachment threats.</w:t>
      </w:r>
      <w:r>
        <w:t xml:space="preserve"> </w:t>
      </w:r>
      <w:r w:rsidRPr="00803F2A">
        <w:t>But Tom Steyer, who has given tens of millions to Democratic candidates and causes, believes the party’s best hope is turning November into a referendum on Trump’s ouster; it’s the only way, the San Francisco hedge-fund billionaire insists, to engage voters who see little difference between the two major parties, or who’ve given up on politics because nothing in Washington ever seems to change.</w:t>
      </w:r>
      <w:r>
        <w:t xml:space="preserve"> </w:t>
      </w:r>
      <w:r w:rsidRPr="00803F2A">
        <w:t>“We lose election after election as a result of this,” said Kevin Mack, a strategist for Steyer and his political organization, Need to Impeach, which is crusading nationwide to get every Democratic candidate to commit to impeachment. In the meantime, according to the organization, more than 5 million people have signed a petition in support.</w:t>
      </w:r>
      <w:r>
        <w:t xml:space="preserve"> </w:t>
      </w:r>
      <w:r w:rsidRPr="00803F2A">
        <w:t>Tom Steyer has gathered more than 5 million signatures to impeach President Trump. Here's why so many Democrats are annoyed. »</w:t>
      </w:r>
      <w:r>
        <w:t xml:space="preserve"> </w:t>
      </w:r>
      <w:r w:rsidRPr="00803F2A">
        <w:rPr>
          <w:u w:val="single"/>
        </w:rPr>
        <w:t>Politically, impeachment is the equivalent of nuclear war, and many Democrats fear merely brandishing the threat will backfire, antagonizing Republicans and energizing conservative voters who might otherwise skip the midterm vote.</w:t>
      </w:r>
      <w:r>
        <w:rPr>
          <w:u w:val="single"/>
        </w:rPr>
        <w:t xml:space="preserve"> </w:t>
      </w:r>
    </w:p>
    <w:p w14:paraId="1E325E06" w14:textId="77777777" w:rsidR="00970DE1" w:rsidRDefault="00970DE1" w:rsidP="00B01600">
      <w:pPr>
        <w:pStyle w:val="Heading1"/>
      </w:pPr>
    </w:p>
    <w:p w14:paraId="0D4DCECB" w14:textId="77777777" w:rsidR="00B01600" w:rsidRDefault="00B01600" w:rsidP="00B01600">
      <w:pPr>
        <w:pStyle w:val="Heading1"/>
      </w:pPr>
      <w:r>
        <w:t xml:space="preserve">Supreme Court Nomination Stuff </w:t>
      </w:r>
    </w:p>
    <w:p w14:paraId="7D030793" w14:textId="77777777" w:rsidR="00327029" w:rsidRDefault="00B01600" w:rsidP="00327029">
      <w:r>
        <w:br/>
        <w:t xml:space="preserve">We cut these cards not knowing exactly how we’d use them and didn’t have time to create a separate argument about the Kennedy resignation/upcoming Supreme Court nomination, but decided to include these cards anyway for others to expand upon if useful. Some of these cards may be useful in responding to arguments about how Kennedy’s resignation impacts the midterm election, too. </w:t>
      </w:r>
      <w:r w:rsidR="00327029">
        <w:tab/>
      </w:r>
    </w:p>
    <w:p w14:paraId="78469DB1" w14:textId="77777777" w:rsidR="00327029" w:rsidRDefault="00327029" w:rsidP="00327029">
      <w:pPr>
        <w:pStyle w:val="Heading4"/>
      </w:pPr>
      <w:r>
        <w:t>Trump will nominate before midterm and confirmation is doable</w:t>
      </w:r>
    </w:p>
    <w:p w14:paraId="481C82EA" w14:textId="77777777" w:rsidR="00327029" w:rsidRPr="00542627" w:rsidRDefault="00327029" w:rsidP="00327029">
      <w:r w:rsidRPr="00327029">
        <w:rPr>
          <w:b/>
        </w:rPr>
        <w:t>Karl and Santucci 6/27</w:t>
      </w:r>
      <w:r>
        <w:t xml:space="preserve"> </w:t>
      </w:r>
      <w:r w:rsidRPr="00542627">
        <w:t xml:space="preserve"> </w:t>
      </w:r>
      <w:r>
        <w:t xml:space="preserve">Jonathan Karl and John Santucci </w:t>
      </w:r>
      <w:r w:rsidRPr="00270CA0">
        <w:t>(Karl, Jonathan, and John Santucci. “Trump's Supreme Court Guru Confident Kennedy Replacement Will Be Confirmed before Midterms.” ABC News, ABC News Network, 27 June 2018, abcnews.go.com/Politics/trumps-supreme-court-guru-confident-kennedy-replacement-confirmed/story?id=56212262.)</w:t>
      </w:r>
    </w:p>
    <w:p w14:paraId="08D72F57" w14:textId="77777777" w:rsidR="00252425" w:rsidRPr="00252425" w:rsidRDefault="00327029" w:rsidP="00327029">
      <w:pPr>
        <w:rPr>
          <w:rStyle w:val="Style13ptBold"/>
          <w:b w:val="0"/>
          <w:bCs w:val="0"/>
          <w:sz w:val="22"/>
        </w:rPr>
      </w:pPr>
      <w:r w:rsidRPr="00327029">
        <w:rPr>
          <w:u w:val="single"/>
        </w:rPr>
        <w:t xml:space="preserve">A list of 25 names contains one person who will be President Donald Trump’s pick for the newly created vacancy on the Supreme Court after Justice Anthony Kennedy announced his retirement Wednesday. “I would think </w:t>
      </w:r>
      <w:r w:rsidRPr="00327029">
        <w:rPr>
          <w:rStyle w:val="Emphasis"/>
        </w:rPr>
        <w:t>he would want to have someone confirmed before the midterms</w:t>
      </w:r>
      <w:r w:rsidRPr="00327029">
        <w:rPr>
          <w:u w:val="single"/>
        </w:rPr>
        <w:t xml:space="preserve">,” attorney Leonard Leo who has served as an </w:t>
      </w:r>
      <w:r w:rsidRPr="00327029">
        <w:rPr>
          <w:rStyle w:val="StyleUnderline"/>
        </w:rPr>
        <w:t>advisor on the Supreme Court to</w:t>
      </w:r>
      <w:r w:rsidRPr="00327029">
        <w:rPr>
          <w:u w:val="single"/>
        </w:rPr>
        <w:t xml:space="preserve"> President Trump told ABC News. “</w:t>
      </w:r>
      <w:r w:rsidRPr="00327029">
        <w:rPr>
          <w:rStyle w:val="StyleUnderline"/>
        </w:rPr>
        <w:t>So that</w:t>
      </w:r>
      <w:r w:rsidRPr="00542627">
        <w:rPr>
          <w:rStyle w:val="StyleUnderline"/>
        </w:rPr>
        <w:t xml:space="preserve"> there can be a full nine numbers on the court beginning in October and it's doable most of these confirmations take about 70 to 100 days</w:t>
      </w:r>
      <w:r w:rsidRPr="00327029">
        <w:rPr>
          <w:u w:val="single"/>
        </w:rPr>
        <w:t>.” Leo was the architect of Trump’s first Supreme Court nomination with Justice Neil Gorsuch – it was Leo who worked with the Trump campaign during the presidential race to create a list of potential nominees to the Supreme Court should candidate Donald Trump win. Since Trump’s victory, the list has been expanded adding more and more names of vetted conservative jurists.</w:t>
      </w:r>
      <w:r>
        <w:t xml:space="preserve"> </w:t>
      </w:r>
      <w:r w:rsidRPr="00542627">
        <w:t>“The President has broken with past practice by publicly releasing lists of prospective Supreme Court nominees,” ABC News contributor and Supreme Court analyst Kate Shaw said. “All of the candidates are well credentialed and very conservative; to the extent it's possible to predict these things, the top contenders would be reliable conservative votes….there's just no way to know for sure how someone will vote after joining the Court.”</w:t>
      </w:r>
      <w:r>
        <w:t xml:space="preserve"> </w:t>
      </w:r>
      <w:r w:rsidRPr="00542627">
        <w:t>“It's a transformative opportunity for the president for the country…to transform the rule of law in our country and to make sure that we ground it more on the Constitution as it's written,” Leo added.</w:t>
      </w:r>
      <w:r>
        <w:t xml:space="preserve"> </w:t>
      </w:r>
      <w:r w:rsidRPr="00542627">
        <w:t>Leo, the longtime leader of the Federalist Society has taken a leave of absence from the organization and will take on an active role working on the selection and confirmation hearings of whomever the nominee is that President Trump selects.</w:t>
      </w:r>
      <w:r>
        <w:t xml:space="preserve"> </w:t>
      </w:r>
      <w:r w:rsidRPr="00327029">
        <w:rPr>
          <w:u w:val="single"/>
        </w:rPr>
        <w:t>Inside the White House, sources tell ABC News to expect White House Counsel Don McGahn to be actively involved as he was during the Gorsuch nomination. “It’s always a big battle,”</w:t>
      </w:r>
      <w:r w:rsidRPr="00542627">
        <w:t xml:space="preserve"> Leo said referring to the Senate confirmation hearings a potential nominee will face. “These are nine guys and gals who decide so many important issues and it takes five they’re big battles and they should be in America. It's an important issue. So we should have a national debate about it.”</w:t>
      </w:r>
      <w:r>
        <w:t xml:space="preserve"> </w:t>
      </w:r>
      <w:r w:rsidRPr="00542627">
        <w:t>Sources tell ABC News that out of those 25 names, the 5 current front-runners include Thomas Hardiman, Amy Coney Barrett, Brett Kavanaugh, Raymond Kethledge and Amul Thapar.</w:t>
      </w:r>
    </w:p>
    <w:p w14:paraId="423FD866" w14:textId="77777777" w:rsidR="00252425" w:rsidRPr="00252425" w:rsidRDefault="00252425" w:rsidP="00252425">
      <w:pPr>
        <w:pStyle w:val="Heading4"/>
        <w:rPr>
          <w:rStyle w:val="Style13ptBold"/>
          <w:b/>
          <w:sz w:val="22"/>
        </w:rPr>
      </w:pPr>
      <w:r w:rsidRPr="00252425">
        <w:rPr>
          <w:rStyle w:val="Style13ptBold"/>
          <w:b/>
          <w:sz w:val="22"/>
        </w:rPr>
        <w:t>Nomination</w:t>
      </w:r>
      <w:r w:rsidR="00EC3A7C">
        <w:rPr>
          <w:rStyle w:val="Style13ptBold"/>
          <w:b/>
          <w:sz w:val="22"/>
        </w:rPr>
        <w:t xml:space="preserve"> and confirmation</w:t>
      </w:r>
      <w:r w:rsidRPr="00252425">
        <w:rPr>
          <w:rStyle w:val="Style13ptBold"/>
          <w:b/>
          <w:sz w:val="22"/>
        </w:rPr>
        <w:t xml:space="preserve"> </w:t>
      </w:r>
      <w:r w:rsidR="00F31DF2">
        <w:rPr>
          <w:rStyle w:val="Style13ptBold"/>
          <w:b/>
          <w:sz w:val="22"/>
        </w:rPr>
        <w:t xml:space="preserve">will occur before </w:t>
      </w:r>
      <w:r w:rsidR="00EC3A7C">
        <w:rPr>
          <w:rStyle w:val="Style13ptBold"/>
          <w:b/>
          <w:sz w:val="22"/>
        </w:rPr>
        <w:t>midterms</w:t>
      </w:r>
    </w:p>
    <w:p w14:paraId="265D98F3" w14:textId="77777777" w:rsidR="00327029" w:rsidRPr="00AB0F25" w:rsidRDefault="00327029" w:rsidP="00327029">
      <w:r w:rsidRPr="00327029">
        <w:rPr>
          <w:rStyle w:val="Style13ptBold"/>
          <w:sz w:val="22"/>
        </w:rPr>
        <w:t>Bacon 18</w:t>
      </w:r>
      <w:r w:rsidRPr="00327029">
        <w:rPr>
          <w:sz w:val="20"/>
        </w:rPr>
        <w:t xml:space="preserve"> </w:t>
      </w:r>
      <w:r>
        <w:t>(</w:t>
      </w:r>
      <w:r w:rsidRPr="00AB0F25">
        <w:t>Perry Bacon Jr., 4-13-2018, "Democrats’ Chances Of Winning The Senate Are Looking Stronger," FiveThirtyEight, https://fivethirtyeight.com/features/democrats-chances-of-winning-the-senate-are-looking-stronger/</w:t>
      </w:r>
      <w:r>
        <w:t>)</w:t>
      </w:r>
    </w:p>
    <w:p w14:paraId="6FC15839" w14:textId="77777777" w:rsidR="00327029" w:rsidRPr="00EC3A7C" w:rsidRDefault="00327029" w:rsidP="00327029">
      <w:pPr>
        <w:rPr>
          <w:sz w:val="18"/>
        </w:rPr>
      </w:pPr>
      <w:r w:rsidRPr="00A64E9E">
        <w:rPr>
          <w:rStyle w:val="Emphasis"/>
        </w:rPr>
        <w:t>Senate Republicans plan to confirm a new Supreme Court justice to replace retiring Anthony Kennedy before the midterm elections</w:t>
      </w:r>
      <w:r w:rsidRPr="00A64E9E">
        <w:rPr>
          <w:rStyle w:val="StyleUnderline"/>
        </w:rPr>
        <w:t>, according to interviews with nearly a dozen Republican senators. The Senate GOP is expected to execute a lightning strike confirmation despite their razor thin majority of 51 senators</w:t>
      </w:r>
      <w:r w:rsidRPr="00A64E9E">
        <w:t xml:space="preserve">, which is effectively down to 50 as Sen. John McCain (R-Ariz.) recovers from brain cancer. But because of Senate Majority Leader Mitch McConnell’s rules change last year to push through Supreme Court Justice Neil Gorsuch, </w:t>
      </w:r>
      <w:r w:rsidRPr="00A64E9E">
        <w:rPr>
          <w:rStyle w:val="StyleUnderline"/>
        </w:rPr>
        <w:t>the GOP can unilaterally confirm a new justice without any Democratic support</w:t>
      </w:r>
      <w:r w:rsidRPr="00A64E9E">
        <w:t xml:space="preserve">. </w:t>
      </w:r>
      <w:r w:rsidRPr="00A64E9E">
        <w:rPr>
          <w:rStyle w:val="StyleUnderline"/>
        </w:rPr>
        <w:t xml:space="preserve">McConnell told reporters that the nominee will be confirmed before this fall; Senate Judiciary Chairman Chuck Grassley (R-Iowa) has said that historically it takes about two months on average from the time a president nominates a new justice to the time a Judiciary Committee hearing is held. What that means practically is the Senate is likely to have installed a firm conservative majority on the high court by the time voters go to the polls in November. </w:t>
      </w:r>
      <w:r w:rsidRPr="00EC3A7C">
        <w:rPr>
          <w:sz w:val="18"/>
        </w:rPr>
        <w:t xml:space="preserve">“The goal will be to get a conservative confirmed before the election,” said Sen. John Barrasso (R-Wyo.), the No. 4 GOP leader. “I’m delighted to see President Trump have another opportunity to appoint another Supreme Court justice. And I’m sure he’s going to appoint somebody just like Antonin Scalia and Neil Gorsuch.” Whether Republicans can jam through another Scalia or Gorsuch remains to be seen. GOP Sens. Susan Collins of Maine and Lisa Murkowski of Alaska are moderate on social issues and will have heavy sway in what’s sure to be a narrow vote. Murkowski declined requests for comment in a brief interview. Sen. Dean Heller (R-Nev.) faces a difficult reelection in a swing state. And Sen. Jeff Flake (R-Ariz.), who is retiring, said that he and other senators won’t “rubber stamp” a judge just because it’s a Republican nomination. But Flake, like most in the GOP, expects the president to nominate someone far more conservative than Kennedy, a long-standing swing vote. “I can’t imagine right now the president going for a … Kennedy mold. It’s his choice,” Flake said. “This is the seat. The last one simply reaffirmed the balance. This is the change. That’s why I always thought the Democrats miscalculated by going after Gorsuch.” Trump also could pluck a conservative senator like Mike Lee (R-Utah) for the court. In a statement Lee said he would "not say no" to the opportunity if asked. “I started watching Supreme Court arguments for fun when I was 10 years old," Lee said. </w:t>
      </w:r>
      <w:r w:rsidRPr="00A64E9E">
        <w:t xml:space="preserve">"The president’s got a decision to make and I trust his ability to make it and make it well.” Kennedy's retirement plunged the chamber into a state of excitement and frustration, but </w:t>
      </w:r>
      <w:r w:rsidRPr="00AB0F25">
        <w:rPr>
          <w:rStyle w:val="Emphasis"/>
        </w:rPr>
        <w:t>one thing was immediately clear: Democrats can’t band together to block the seat.</w:t>
      </w:r>
      <w:r w:rsidRPr="00A64E9E">
        <w:t xml:space="preserve"> </w:t>
      </w:r>
      <w:r w:rsidRPr="00EC3A7C">
        <w:rPr>
          <w:sz w:val="18"/>
        </w:rPr>
        <w:t>The party began calls to delay confirmation of the next justice as soon as Kennedy announced his retirement; if Democrats were to retake the Senate this fall, they could refuse to seat a new justice until the next presidential election or band together to vote down any Trump nominee. “Our Republican colleagues in the Senate should follow the rule they set in 2016 not to consider a Supreme Court nominee in an election year," said Senate Minority Leader Chuck Schumer. "Anything but that would be the absolute height of hypocrisy." The demand largely underscores the futility of the minority party's efforts in tanking Trump's next nominee. The minority party’s filibuster of Gorsuch last year led to McConnell gutting the 60-vote requirement for Supreme Court justices, an escalation after Democrats previously eliminated the supermajority requirement for lower-level nominees. So while Democrats can complain and delay the Senate's confirmation process for Trump's nominee, they simply can’t stop a Supreme Court justice on the floor unless they can convince a Republican to join them. One Democrat facing a difficult reelection battle in a state Trump won, Florida Sen. Bill Nelson, said Wednesday that he wouldn't rule out voting for the president's nominee, depending on who it is. “They can’t block it,” said Senate Majority Whip John Cornyn (R-Texas). “There are things you can do to drag this out, but I think they’re fairly limited. So I’m, like I said, pretty optimistic we can get this done.” Grassley said Wednesday that he anticipates a nominee coming before the committee “in the weeks ahead,” underscoring that the GOP expects to waste no time. But he declined to put a definite timeline on it and said he had not been in contact with the White House yet on timing. Grassley declined to commit to holding hearings before the fall and said it depends on when Trump makes a nomination. But other Republicans were less circumspect. “We’ll certainly get right to it as soon as we get a name,” said Sen. John Thune (R-S.D.), the No. 3 GOP leader. “I can’t imagine a scenario where we have an orderly process and we haven’t completed it before” the election. The Senate has already canceled much of the August recess, meaning McConnell has already cleared the decks for a seismic event like a Supreme Court confirmation. “We will be here in August, and suddenly that decision might be more important in providing the time we need to also confirm a Supreme Court judge this year and do our other work,” said Sen. Roy Blunt (R-Mo.), the No. 5 GOP leader. In 2016, McConnell memorably declined to even give President Barack Obama’s nominee Merrick Garland a hearing, declaring that it’s up to the voters to decide who filled the vacancy on Scalia’s death. Senate Minority Whip Dick Durbin (D-Ill.) suggested that under McConnell’s “tortured logic” of blocking Garland in February of an election year, he’ll do the same in the summer of a midterm election. But McConnell said there’s no chance of that. “There’s no presidential election this year,” he told reporters.</w:t>
      </w:r>
    </w:p>
    <w:p w14:paraId="67627A84" w14:textId="77777777" w:rsidR="00327029" w:rsidRDefault="00327029" w:rsidP="00327029">
      <w:pPr>
        <w:pStyle w:val="Heading4"/>
      </w:pPr>
      <w:r>
        <w:t>Democrats won’t be able to stop Trump nomination</w:t>
      </w:r>
    </w:p>
    <w:p w14:paraId="480304E0" w14:textId="77777777" w:rsidR="00327029" w:rsidRPr="00E5463F" w:rsidRDefault="00327029" w:rsidP="00327029">
      <w:pPr>
        <w:rPr>
          <w:rStyle w:val="Style13ptBold"/>
        </w:rPr>
      </w:pPr>
      <w:hyperlink r:id="rId118" w:history="1">
        <w:r w:rsidRPr="00327029">
          <w:rPr>
            <w:rStyle w:val="Style13ptBold"/>
            <w:sz w:val="22"/>
          </w:rPr>
          <w:t>Cillizza</w:t>
        </w:r>
      </w:hyperlink>
      <w:r w:rsidRPr="00327029">
        <w:rPr>
          <w:rStyle w:val="Style13ptBold"/>
          <w:sz w:val="22"/>
        </w:rPr>
        <w:t xml:space="preserve"> 6/27 </w:t>
      </w:r>
      <w:r w:rsidRPr="00E5463F">
        <w:t>(Chris Cillizza, 6-27-2018, "Senate Dems are powerless to stop Trump SCOTUS pick," CNN, https://www.cnn.com/2018/06/27/politics/senate-democrats-trump-scotus-pick-analysis/index.html</w:t>
      </w:r>
      <w:r>
        <w:t>)</w:t>
      </w:r>
    </w:p>
    <w:p w14:paraId="36DEE6EF" w14:textId="77777777" w:rsidR="00327029" w:rsidRDefault="00327029" w:rsidP="00327029">
      <w:pPr>
        <w:rPr>
          <w:rStyle w:val="StyleUnderline"/>
        </w:rPr>
      </w:pPr>
      <w:r w:rsidRPr="00270CA0">
        <w:t>In the immediate aftermath of news Wednesday that Supreme Court Justice Anthony Kennedy will retire, Senate Democrats issued a series of statements promising to ensure that President Donald Trump doesn't pick a conservative judge in his stead.</w:t>
      </w:r>
      <w:r>
        <w:t xml:space="preserve"> </w:t>
      </w:r>
      <w:r w:rsidRPr="00270CA0">
        <w:t>"They are conservative ideologues, not mainstream jurists," California Sen. Kamala Harris said of Trump's list made up of about two dozen potential picks. "We cannot and will not accept them to serve on the highest court in the land."</w:t>
      </w:r>
      <w:r>
        <w:t xml:space="preserve"> </w:t>
      </w:r>
      <w:r w:rsidRPr="00270CA0">
        <w:t xml:space="preserve">From a rhetorical perspective, that sounds nice. But in raw political terms, </w:t>
      </w:r>
      <w:r w:rsidRPr="00E5463F">
        <w:rPr>
          <w:rStyle w:val="StyleUnderline"/>
        </w:rPr>
        <w:t>it's not</w:t>
      </w:r>
      <w:r w:rsidRPr="00E5463F">
        <w:t xml:space="preserve"> at all </w:t>
      </w:r>
      <w:r w:rsidRPr="00E5463F">
        <w:rPr>
          <w:rStyle w:val="StyleUnderline"/>
        </w:rPr>
        <w:t>clear how</w:t>
      </w:r>
      <w:r w:rsidRPr="00270CA0">
        <w:t xml:space="preserve"> Harris or the rest of her </w:t>
      </w:r>
      <w:r w:rsidRPr="00E5463F">
        <w:rPr>
          <w:rStyle w:val="StyleUnderline"/>
        </w:rPr>
        <w:t>Senate Democratic colleagues can stop Trump's pick from being confirmed between now and November. There are three things working against Democrats</w:t>
      </w:r>
      <w:r w:rsidRPr="00270CA0">
        <w:t>:</w:t>
      </w:r>
      <w:r>
        <w:t xml:space="preserve"> </w:t>
      </w:r>
      <w:r w:rsidRPr="00270CA0">
        <w:t xml:space="preserve">1. </w:t>
      </w:r>
      <w:r w:rsidRPr="00E5463F">
        <w:rPr>
          <w:rStyle w:val="Emphasis"/>
        </w:rPr>
        <w:t>They don't control the Senate: The majority leader of the Senate sets the schedule</w:t>
      </w:r>
      <w:r w:rsidRPr="00E5463F">
        <w:rPr>
          <w:rStyle w:val="StyleUnderline"/>
        </w:rPr>
        <w:t>. And Senate Majority Leader Mitch McConnell made very clear his plan during remarks on the floor after the Kennedy news broke. "The Senate stands ready to fulfill its constitutional role by offering advice and consent on President Trump's nominee to fill this vacancy,"</w:t>
      </w:r>
      <w:r w:rsidRPr="00270CA0">
        <w:t xml:space="preserve"> said McConnell. </w:t>
      </w:r>
      <w:r w:rsidRPr="00E5463F">
        <w:rPr>
          <w:rStyle w:val="StyleUnderline"/>
        </w:rPr>
        <w:t xml:space="preserve">"We will vote to confirm Justice Kennedy's successor this fall." 2. </w:t>
      </w:r>
      <w:r w:rsidRPr="00E5463F">
        <w:rPr>
          <w:rStyle w:val="Emphasis"/>
        </w:rPr>
        <w:t>Senate Republicans only need 50 votes:</w:t>
      </w:r>
      <w:r w:rsidRPr="00E5463F">
        <w:rPr>
          <w:rStyle w:val="StyleUnderline"/>
        </w:rPr>
        <w:t xml:space="preserve"> After Senate Democrats changed the rules to allow simple majorities to confirm judges below the Supreme Court level earlier this decade, McConnell pushed through a measure that made it a 50-vote threshold to confirm judges to the highest court in the country as well. (McConnell did so after Democrats held together and blocked consideration of the nomination of Neil Gorsuch in the spring of 2017.) What that rule change means is that </w:t>
      </w:r>
      <w:r w:rsidRPr="00E5463F">
        <w:rPr>
          <w:rStyle w:val="Emphasis"/>
        </w:rPr>
        <w:t>if all 51 Republicans support Trump's court pick, that person will be confirmed</w:t>
      </w:r>
      <w:r w:rsidRPr="00E5463F">
        <w:rPr>
          <w:rStyle w:val="StyleUnderline"/>
        </w:rPr>
        <w:t>.</w:t>
      </w:r>
      <w:r w:rsidRPr="00270CA0">
        <w:t xml:space="preserve"> But a totally unified vote would depend on the likes of Sen Susan Collins (R-Maine) and Sen. Lisa Murkowski (R-Alaska), who have publicly trumped Trump in the past, staying in line behind party orthodoxy.</w:t>
      </w:r>
      <w:r>
        <w:t xml:space="preserve"> </w:t>
      </w:r>
      <w:r w:rsidRPr="00270CA0">
        <w:t xml:space="preserve">3. </w:t>
      </w:r>
      <w:r w:rsidRPr="00E5463F">
        <w:rPr>
          <w:rStyle w:val="StyleUnderline"/>
        </w:rPr>
        <w:t xml:space="preserve">The 2018 map: </w:t>
      </w:r>
      <w:r w:rsidRPr="00E5463F">
        <w:rPr>
          <w:rStyle w:val="Emphasis"/>
        </w:rPr>
        <w:t>There are 10 Democrats up for re-election in states that Trump won in 2016</w:t>
      </w:r>
      <w:r w:rsidRPr="00E5463F">
        <w:rPr>
          <w:rStyle w:val="StyleUnderline"/>
        </w:rPr>
        <w:t>; five of those members</w:t>
      </w:r>
      <w:r w:rsidRPr="00270CA0">
        <w:t xml:space="preserve"> -- Sens. Joe Donnelly (Indiana), Claire McCaskill (Missouri), Jon Tester (Montana), Heidi Heitkamp (North Dakota) and Joe Manchin (West Virginia</w:t>
      </w:r>
      <w:r w:rsidRPr="00E5463F">
        <w:rPr>
          <w:rStyle w:val="StyleUnderline"/>
        </w:rPr>
        <w:t xml:space="preserve">) represent states that Trump carried by double digits. It's no coincidence that Heitkamp, Donnelly and Manchin were the only three Democrats who voted for Gorsuch's confirmation last year. </w:t>
      </w:r>
      <w:r w:rsidRPr="00E5463F">
        <w:rPr>
          <w:rStyle w:val="Emphasis"/>
        </w:rPr>
        <w:t>They will be under even more pressure to support Trump's eventual pick this time, given that the November midterms are looming</w:t>
      </w:r>
      <w:r w:rsidRPr="00E5463F">
        <w:rPr>
          <w:rStyle w:val="StyleUnderline"/>
        </w:rPr>
        <w:t>.</w:t>
      </w:r>
      <w:r>
        <w:t xml:space="preserve"> </w:t>
      </w:r>
      <w:r w:rsidRPr="00270CA0">
        <w:t xml:space="preserve">The Point: </w:t>
      </w:r>
      <w:r w:rsidRPr="00E5463F">
        <w:rPr>
          <w:rStyle w:val="StyleUnderline"/>
        </w:rPr>
        <w:t xml:space="preserve">None of the above means that Democrats won't be able to raise money off the Kennedy opening or use the prospect of five solid conservatives on the court as motivation for their base in the fall. They can and they will. </w:t>
      </w:r>
      <w:r w:rsidRPr="00E5463F">
        <w:rPr>
          <w:rStyle w:val="Emphasis"/>
        </w:rPr>
        <w:t>But when it comes to actually stopping Trump's pick, the only people who can do that are the 51 Republicans in the Senate</w:t>
      </w:r>
      <w:r w:rsidRPr="00E5463F">
        <w:rPr>
          <w:rStyle w:val="StyleUnderline"/>
        </w:rPr>
        <w:t>.</w:t>
      </w:r>
    </w:p>
    <w:p w14:paraId="204E2556" w14:textId="77777777" w:rsidR="00970DE1" w:rsidRDefault="00970DE1" w:rsidP="00970DE1">
      <w:pPr>
        <w:pStyle w:val="Heading4"/>
        <w:rPr>
          <w:rStyle w:val="Emphasis"/>
        </w:rPr>
      </w:pPr>
      <w:r>
        <w:rPr>
          <w:rStyle w:val="Emphasis"/>
        </w:rPr>
        <w:t>Dems will block any Supreme Court Judges</w:t>
      </w:r>
    </w:p>
    <w:p w14:paraId="70FB04CB" w14:textId="77777777" w:rsidR="00970DE1" w:rsidRPr="00850BC0" w:rsidRDefault="00970DE1" w:rsidP="00970DE1">
      <w:r>
        <w:t>Gregory Koger</w:t>
      </w:r>
      <w:r w:rsidRPr="00850BC0">
        <w:t xml:space="preserve">, 6-20-2018, </w:t>
      </w:r>
      <w:r>
        <w:t xml:space="preserve">[Professor of Political Science] </w:t>
      </w:r>
      <w:r w:rsidRPr="00850BC0">
        <w:t>"How Democrats can shut down the Senate," Vox, https://www.vox.com/mischiefs-of-faction/2018/6/20/17480304/how-democrats-can-shut-down-senate</w:t>
      </w:r>
    </w:p>
    <w:p w14:paraId="68F3D48F" w14:textId="77777777" w:rsidR="00970DE1" w:rsidRPr="00970DE1" w:rsidRDefault="00970DE1" w:rsidP="00327029">
      <w:r w:rsidRPr="00FA7127">
        <w:rPr>
          <w:rStyle w:val="Emphasis"/>
        </w:rPr>
        <w:t xml:space="preserve">Let’s say Democrats want to shut down the center in order to force a vote on one of their own proposals </w:t>
      </w:r>
      <w:r w:rsidRPr="00FA7127">
        <w:t>— for example, a</w:t>
      </w:r>
      <w:r>
        <w:t xml:space="preserve"> </w:t>
      </w:r>
      <w:hyperlink r:id="rId119" w:history="1">
        <w:r w:rsidRPr="00FA7127">
          <w:rPr>
            <w:rStyle w:val="Hyperlink"/>
          </w:rPr>
          <w:t>bill</w:t>
        </w:r>
        <w:r>
          <w:rPr>
            <w:rStyle w:val="Hyperlink"/>
          </w:rPr>
          <w:t xml:space="preserve"> </w:t>
        </w:r>
      </w:hyperlink>
      <w:r w:rsidRPr="00FA7127">
        <w:t>to prevent the federal government from separating parents and children as they seek asylum at our nation’s borders</w:t>
      </w:r>
      <w:r w:rsidRPr="00FA7127">
        <w:rPr>
          <w:rStyle w:val="Emphasis"/>
        </w:rPr>
        <w:t>. They can do it anytime they want</w:t>
      </w:r>
      <w:r w:rsidRPr="00FA7127">
        <w:t>. Let me explain.</w:t>
      </w:r>
      <w:r>
        <w:t xml:space="preserve"> </w:t>
      </w:r>
      <w:r w:rsidRPr="00FA7127">
        <w:rPr>
          <w:rStyle w:val="Emphasis"/>
        </w:rPr>
        <w:t>In order for the Senate to do anything, there must be a sufficient number of members present.</w:t>
      </w:r>
      <w:r w:rsidRPr="00FA7127">
        <w:t xml:space="preserve"> Article 1, Section 5 of the Constitution states:</w:t>
      </w:r>
      <w:r>
        <w:t xml:space="preserve"> </w:t>
      </w:r>
      <w:r w:rsidRPr="00FA7127">
        <w:t>a majority of each shall constitute a quorum to do business; but a smaller number may adjourn from day to day, and may be authorized to compel the attendance of absent members, in such manner, and under such penalties as each House may provide.</w:t>
      </w:r>
      <w:r>
        <w:t xml:space="preserve"> </w:t>
      </w:r>
      <w:r w:rsidRPr="00FA7127">
        <w:t>Other than quitting for the day or calling for others to come to the chamber, the Senate can do nothing without a majority of its members — 51 senators — participating in a vote. No bill can pass, no amendment can be decided on, no nominations can get approved.6</w:t>
      </w:r>
      <w:r>
        <w:t xml:space="preserve"> </w:t>
      </w:r>
      <w:r w:rsidRPr="00FA7127">
        <w:rPr>
          <w:rStyle w:val="Emphasis"/>
        </w:rPr>
        <w:t xml:space="preserve">At present, </w:t>
      </w:r>
      <w:r w:rsidRPr="00850BC0">
        <w:rPr>
          <w:rStyle w:val="Emphasis"/>
        </w:rPr>
        <w:t>it would be extremely difficult for Republicans to provide a quorum with their own numbers</w:t>
      </w:r>
      <w:r w:rsidRPr="00FA7127">
        <w:t xml:space="preserve">. </w:t>
      </w:r>
      <w:r w:rsidRPr="00FA7127">
        <w:rPr>
          <w:rStyle w:val="Emphasis"/>
        </w:rPr>
        <w:t>Their majority stands at 51-49, with Sen. John McCain on extended leave in Arizona. If no Democrat participates, the Republicans cannot provide a quorum.</w:t>
      </w:r>
      <w:r w:rsidRPr="00FA7127">
        <w:t xml:space="preserve">* In the month of June, </w:t>
      </w:r>
      <w:r w:rsidRPr="00FA7127">
        <w:rPr>
          <w:rStyle w:val="Emphasis"/>
        </w:rPr>
        <w:t>there have been an average of 1.8 Republican absences across 18 roll call votes</w:t>
      </w:r>
      <w:r w:rsidRPr="00FA7127">
        <w:t>, so even if McCain returned to the Senate, the majority would struggle to consistently provide a floor majority.</w:t>
      </w:r>
      <w:r>
        <w:t xml:space="preserve"> </w:t>
      </w:r>
      <w:r w:rsidRPr="00FA7127">
        <w:rPr>
          <w:rStyle w:val="Emphasis"/>
        </w:rPr>
        <w:t>This provides Senate Democrats with real leverage. If they refuse to participate in roll call votes, the Senate will come to a halt for lack of a quorum</w:t>
      </w:r>
      <w:r w:rsidRPr="00FA7127">
        <w:t>.</w:t>
      </w:r>
      <w:r>
        <w:t xml:space="preserve"> </w:t>
      </w:r>
      <w:r w:rsidRPr="00FA7127">
        <w:rPr>
          <w:rStyle w:val="Emphasis"/>
        </w:rPr>
        <w:t>This tactic would put pressure on every Republican to be near the chamber whenever the Senate is in session and Democrats are able to force a vote on any procedural question. If Republicans are busy in the morning raising money and holding committee meetings, Democrats can force them into the Senate chamber and keep them there</w:t>
      </w:r>
      <w:r w:rsidRPr="00FA7127">
        <w:rPr>
          <w:rStyle w:val="StyleUnderline"/>
        </w:rPr>
        <w:t>. The same is true during peak fundraising time in the early evening, or if the Senate is in session on Friday, or during the month of August. Meanwhile, vulnerable Senate Democrats will be doing their part by staying out of the Senate chamber and using their time more productively.</w:t>
      </w:r>
      <w:r>
        <w:rPr>
          <w:rStyle w:val="StyleUnderline"/>
        </w:rPr>
        <w:t xml:space="preserve"> </w:t>
      </w:r>
      <w:r w:rsidRPr="00FA7127">
        <w:t>This would be a confrontational tactic; the Senate Democrats would probably only use it to make a fundamental point about the Senate’s role in American democracy. And that point should be that the Senate must be an institution where there is free and open debate so the majority can rule. As</w:t>
      </w:r>
      <w:r>
        <w:t xml:space="preserve"> </w:t>
      </w:r>
      <w:hyperlink r:id="rId120" w:history="1">
        <w:r w:rsidRPr="00FA7127">
          <w:rPr>
            <w:rStyle w:val="Hyperlink"/>
          </w:rPr>
          <w:t>James Wallner argues</w:t>
        </w:r>
      </w:hyperlink>
      <w:r w:rsidRPr="00FA7127">
        <w:t>, current Majority Leader Mitch McConnell’s strategy has long been to avoid any issue that harms the majority party’s image or the electoral prospects of Republican senators. Wallner states:</w:t>
      </w:r>
      <w:r>
        <w:t xml:space="preserve"> </w:t>
      </w:r>
      <w:r w:rsidRPr="00FA7127">
        <w:t xml:space="preserve">For McConnell, winning elections is necessary to control the Senate’s means of production: its committee chairs, leadership positions, and votes...Winning elections to maintain (or regain) a majority is therefore the ultimate end of his efforts. He is unwilling to tolerate freewheeling debates à la Mansfield precisely because these can’t be controlled. And </w:t>
      </w:r>
      <w:r w:rsidRPr="00FA7127">
        <w:rPr>
          <w:rStyle w:val="Emphasis"/>
        </w:rPr>
        <w:t>while the Senate has proved incapable of accomplishing very much with McConnell’s approach</w:t>
      </w:r>
      <w:r w:rsidRPr="00FA7127">
        <w:t xml:space="preserve"> ... the majority leader can at least keep divisions within his party under wraps and thus present the electorate with a unified — and inoffensive — message during elections.</w:t>
      </w:r>
      <w:r>
        <w:t xml:space="preserve"> </w:t>
      </w:r>
      <w:r w:rsidRPr="00FA7127">
        <w:t>“Mansfield” here is Montana Democrat Mike Mansfield, who served as Senate majority leader from 1961 to 1977 and managed the Senate with the philosophy that every senator is equal and his job was to facilitate their will. McConnell’s mantra, on the other hand, is, “I’m the one who decides what we take to the floor. That’s my responsibility as the majority leader.”</w:t>
      </w:r>
      <w:r>
        <w:t xml:space="preserve"> </w:t>
      </w:r>
      <w:r w:rsidRPr="00FA7127">
        <w:rPr>
          <w:rStyle w:val="Emphasis"/>
        </w:rPr>
        <w:t>At present, there are several critical bills kept from the Senate floor by McConnell’s policy:</w:t>
      </w:r>
      <w:r>
        <w:rPr>
          <w:rStyle w:val="Emphasis"/>
        </w:rPr>
        <w:t xml:space="preserve"> </w:t>
      </w:r>
      <w:r w:rsidRPr="00FA7127">
        <w:t>A bill to</w:t>
      </w:r>
      <w:r>
        <w:t xml:space="preserve"> </w:t>
      </w:r>
      <w:hyperlink r:id="rId121" w:history="1">
        <w:r w:rsidRPr="00FA7127">
          <w:rPr>
            <w:rStyle w:val="Hyperlink"/>
          </w:rPr>
          <w:t>protect special counsel Robert Mueller’s investigation</w:t>
        </w:r>
      </w:hyperlink>
      <w:r>
        <w:t xml:space="preserve"> </w:t>
      </w:r>
      <w:r w:rsidRPr="00FA7127">
        <w:t>from presidential influence, reported out of the Senate Judiciary Committee by a 14-7 majority.</w:t>
      </w:r>
      <w:r>
        <w:t xml:space="preserve"> </w:t>
      </w:r>
      <w:r w:rsidRPr="00FA7127">
        <w:t>A bill to give Congress</w:t>
      </w:r>
      <w:r>
        <w:t xml:space="preserve"> </w:t>
      </w:r>
      <w:hyperlink r:id="rId122" w:history="1">
        <w:r w:rsidRPr="00FA7127">
          <w:rPr>
            <w:rStyle w:val="Hyperlink"/>
          </w:rPr>
          <w:t>final authority over tariffs</w:t>
        </w:r>
      </w:hyperlink>
      <w:r>
        <w:t xml:space="preserve"> </w:t>
      </w:r>
      <w:r w:rsidRPr="00FA7127">
        <w:t>imposed to protect “national security.”</w:t>
      </w:r>
      <w:r>
        <w:t xml:space="preserve"> </w:t>
      </w:r>
      <w:r w:rsidRPr="00FA7127">
        <w:t>A bill to reinstate the Deferred Action for Childhood Arrivals program, without the</w:t>
      </w:r>
      <w:r>
        <w:t xml:space="preserve"> </w:t>
      </w:r>
      <w:hyperlink r:id="rId123" w:history="1">
        <w:r w:rsidRPr="00FA7127">
          <w:rPr>
            <w:rStyle w:val="Hyperlink"/>
          </w:rPr>
          <w:t>debate restrictions</w:t>
        </w:r>
      </w:hyperlink>
      <w:r>
        <w:t xml:space="preserve"> </w:t>
      </w:r>
      <w:r w:rsidRPr="00FA7127">
        <w:t>imposed by McConnell in February.</w:t>
      </w:r>
      <w:r>
        <w:t xml:space="preserve"> </w:t>
      </w:r>
      <w:r w:rsidRPr="00FA7127">
        <w:t>A bill to prevent family separation at the border, the</w:t>
      </w:r>
      <w:r>
        <w:t xml:space="preserve"> </w:t>
      </w:r>
      <w:hyperlink r:id="rId124" w:history="1">
        <w:r w:rsidRPr="00FA7127">
          <w:rPr>
            <w:rStyle w:val="Hyperlink"/>
          </w:rPr>
          <w:t>Keep Families Together Act</w:t>
        </w:r>
      </w:hyperlink>
      <w:r w:rsidRPr="00FA7127">
        <w:t>, which currently has united Democratic support.</w:t>
      </w:r>
      <w:r>
        <w:t xml:space="preserve"> </w:t>
      </w:r>
      <w:r w:rsidRPr="00850BC0">
        <w:rPr>
          <w:rStyle w:val="Emphasis"/>
        </w:rPr>
        <w:t>The current uproar over Trump’s policy of separating families seeking asylum could provide Democrats a justification for shutting down the Senate until McConnell loosens his grip on the floor agenda. This is especially true since Trump has falsely blamed Democrats for this policy. And any Republican opposed to Trump’s family separation policy can tacitly aid the protest simply by avoiding the Senate floor during votes.</w:t>
      </w:r>
      <w:r>
        <w:rPr>
          <w:rStyle w:val="Emphasis"/>
        </w:rPr>
        <w:t xml:space="preserve"> </w:t>
      </w:r>
      <w:r w:rsidRPr="00FA7127">
        <w:t>*I’m uncertain whether Vice President Mike Pence could contribute a 51st vote toward a quorum. The Senate precedents on quorums do not mention this question.</w:t>
      </w:r>
    </w:p>
    <w:p w14:paraId="6D2E52AE" w14:textId="77777777" w:rsidR="00327029" w:rsidRDefault="00327029" w:rsidP="00327029">
      <w:pPr>
        <w:pStyle w:val="Heading4"/>
      </w:pPr>
      <w:r>
        <w:t>Trump’s pick will be moderate, otherwise he risks them not getting confirmed</w:t>
      </w:r>
    </w:p>
    <w:p w14:paraId="2526CA29" w14:textId="77777777" w:rsidR="00327029" w:rsidRPr="00CC4BA9" w:rsidRDefault="00327029" w:rsidP="00327029">
      <w:pPr>
        <w:rPr>
          <w:rStyle w:val="Style13ptBold"/>
        </w:rPr>
      </w:pPr>
      <w:r>
        <w:rPr>
          <w:rStyle w:val="Style13ptBold"/>
        </w:rPr>
        <w:t xml:space="preserve">Bacon 6/28 </w:t>
      </w:r>
      <w:r w:rsidRPr="00CC4BA9">
        <w:t>(Perry Bacon Jr., 6-28-2018, "Will Any Republicans Vote Against Trump’s Eventual Supreme Court Pick?," FiveThirtyEight, https://fivethirtyeight.com/features/will-any-republicans-vote-against-trumps-eventual-supreme-court-pick/)</w:t>
      </w:r>
    </w:p>
    <w:p w14:paraId="5C263E91" w14:textId="77777777" w:rsidR="00327029" w:rsidRDefault="00327029" w:rsidP="00327029">
      <w:r w:rsidRPr="00CC4BA9">
        <w:rPr>
          <w:rStyle w:val="StyleUnderline"/>
        </w:rPr>
        <w:t xml:space="preserve">Because Republicans in the U.S. Senate </w:t>
      </w:r>
      <w:hyperlink r:id="rId125" w:history="1">
        <w:r w:rsidRPr="00CC4BA9">
          <w:rPr>
            <w:rStyle w:val="StyleUnderline"/>
          </w:rPr>
          <w:t>changed the rules last year</w:t>
        </w:r>
      </w:hyperlink>
      <w:r w:rsidRPr="00CC4BA9">
        <w:rPr>
          <w:rStyle w:val="StyleUnderline"/>
        </w:rPr>
        <w:t xml:space="preserve"> to prevent the filibuster of a Supreme Court nomination, President Trump can basically appoint anyone he wants to replace Justice Anthony Kennedy, who announced his retirement on Wednesday — Trump doesn’t need a single Democratic yea vote to reach a majority</w:t>
      </w:r>
      <w:r w:rsidRPr="00CC4BA9">
        <w:t xml:space="preserve">. Instead, the operative question is this: </w:t>
      </w:r>
      <w:r w:rsidRPr="00CC4BA9">
        <w:rPr>
          <w:rStyle w:val="Emphasis"/>
        </w:rPr>
        <w:t>Will any Republican vote against Trump’s choice</w:t>
      </w:r>
      <w:r w:rsidRPr="00CC4BA9">
        <w:t>?</w:t>
      </w:r>
      <w:r>
        <w:t xml:space="preserve"> </w:t>
      </w:r>
      <w:r w:rsidRPr="00CC4BA9">
        <w:t xml:space="preserve">That’s a difficult question to answer before Trump makes his pick; presumably </w:t>
      </w:r>
      <w:r w:rsidRPr="00CC4BA9">
        <w:rPr>
          <w:rStyle w:val="Emphasis"/>
        </w:rPr>
        <w:t>some Republicans would balk at a nominee who’s extreme enough, either ideologically or personally</w:t>
      </w:r>
      <w:r w:rsidRPr="00CC4BA9">
        <w:t>. But I think it’s likely that Trump will select another figure in the vein of his first Supreme Court pick, Neil Gorsuch — someone who has</w:t>
      </w:r>
      <w:r>
        <w:t xml:space="preserve"> </w:t>
      </w:r>
      <w:hyperlink r:id="rId126" w:history="1">
        <w:r w:rsidRPr="00CC4BA9">
          <w:rPr>
            <w:rStyle w:val="Hyperlink"/>
          </w:rPr>
          <w:t>clear and deep conservative credentials</w:t>
        </w:r>
      </w:hyperlink>
      <w:r>
        <w:t xml:space="preserve"> </w:t>
      </w:r>
      <w:r w:rsidRPr="00CC4BA9">
        <w:t>but doesn’t have a long record of politically charged rhetoric, like (for example) publicly saying, “I will vote to strike down</w:t>
      </w:r>
      <w:r>
        <w:t xml:space="preserve"> </w:t>
      </w:r>
      <w:hyperlink r:id="rId127" w:history="1">
        <w:r w:rsidRPr="00CC4BA9">
          <w:rPr>
            <w:rStyle w:val="Hyperlink"/>
          </w:rPr>
          <w:t>Roe v. Wade.</w:t>
        </w:r>
      </w:hyperlink>
      <w:r w:rsidRPr="00CC4BA9">
        <w:t>” So let’s assume that kind of pick and look at the process from there.</w:t>
      </w:r>
      <w:r>
        <w:t xml:space="preserve"> </w:t>
      </w:r>
      <w:r w:rsidRPr="00CC4BA9">
        <w:t>First, let’s say all 49 Democrats</w:t>
      </w:r>
      <w:hyperlink r:id="rId128" w:anchor="fn-1" w:history="1">
        <w:r w:rsidRPr="00CC4BA9">
          <w:rPr>
            <w:rStyle w:val="Hyperlink"/>
          </w:rPr>
          <w:t>1</w:t>
        </w:r>
      </w:hyperlink>
      <w:r>
        <w:t xml:space="preserve"> </w:t>
      </w:r>
      <w:r w:rsidRPr="00CC4BA9">
        <w:t>oppose Trump’s pick. That’s not at all a given — remember that Democrats Joe Donnelly (Indiana), Heidi Heitkamp (North Dakota) and Joe Manchin (West Virginia)</w:t>
      </w:r>
      <w:r>
        <w:t xml:space="preserve"> </w:t>
      </w:r>
      <w:hyperlink r:id="rId129" w:history="1">
        <w:r w:rsidRPr="00CC4BA9">
          <w:rPr>
            <w:rStyle w:val="Hyperlink"/>
          </w:rPr>
          <w:t>all voted for Gorsuch last year</w:t>
        </w:r>
      </w:hyperlink>
      <w:r w:rsidRPr="00CC4BA9">
        <w:t>; other red-state Democrats, particularly Missouri’s Claire McCaskill, may also feel like they can’t buck Trump this close to the election. But we want to focus on the Republicans for now.In theory, Republicans, with 51 seats, can afford one defection and let Vice President Mike Pence cast the tiebreaking vote. In practice, however, remember that Arizona Sen. John McCain, suffering from brain cancer,</w:t>
      </w:r>
      <w:r>
        <w:t xml:space="preserve"> </w:t>
      </w:r>
      <w:hyperlink r:id="rId130" w:history="1">
        <w:r w:rsidRPr="00CC4BA9">
          <w:rPr>
            <w:rStyle w:val="Hyperlink"/>
          </w:rPr>
          <w:t>has not been in Washington for months</w:t>
        </w:r>
      </w:hyperlink>
      <w:r w:rsidRPr="00CC4BA9">
        <w:t xml:space="preserve">. So </w:t>
      </w:r>
      <w:r w:rsidRPr="00CC4BA9">
        <w:rPr>
          <w:rStyle w:val="StyleUnderline"/>
        </w:rPr>
        <w:t>if McCain doesn’t vote and the nomination is voted on by the 99 remaining senators</w:t>
      </w:r>
      <w:r w:rsidRPr="00CC4BA9">
        <w:t xml:space="preserve">, then </w:t>
      </w:r>
      <w:r w:rsidRPr="00CC4BA9">
        <w:rPr>
          <w:rStyle w:val="Emphasis"/>
        </w:rPr>
        <w:t>49 Democrats plus one Republican could stop block Trump’s nominee</w:t>
      </w:r>
      <w:r w:rsidRPr="00CC4BA9">
        <w:t>.</w:t>
      </w:r>
      <w:r>
        <w:t xml:space="preserve"> </w:t>
      </w:r>
      <w:r w:rsidRPr="00CC4BA9">
        <w:t>So one big question is this: If Republicans needed another vote for this new justice, would McCain, if he couldn’t make it back to Washington, resign, thereby allowing Arizona Gov. Doug Ducey, a Republican, to</w:t>
      </w:r>
      <w:r>
        <w:t xml:space="preserve"> </w:t>
      </w:r>
      <w:hyperlink r:id="rId131" w:history="1">
        <w:r w:rsidRPr="00CC4BA9">
          <w:rPr>
            <w:rStyle w:val="Hyperlink"/>
          </w:rPr>
          <w:t>appoint his replacement</w:t>
        </w:r>
      </w:hyperlink>
      <w:r w:rsidRPr="00CC4BA9">
        <w:t>? I would assume a Ducey pick would back Trump’s nomination.</w:t>
      </w:r>
      <w:r>
        <w:t xml:space="preserve"> </w:t>
      </w:r>
      <w:r w:rsidRPr="00CC4BA9">
        <w:t xml:space="preserve">Aside from McCain’s health, it’s worth thinking </w:t>
      </w:r>
      <w:r w:rsidRPr="00CC4BA9">
        <w:rPr>
          <w:rStyle w:val="StyleUnderline"/>
        </w:rPr>
        <w:t>about five other Senate Republicans in particular: Maine’s Susan Collins, Tennessee’s Bob Corker, Arizona’s Jeff Flake, Alaska’s Lisa Murkowski and Nebraska’s Ben Sasse.</w:t>
      </w:r>
      <w:r w:rsidRPr="00CC4BA9">
        <w:t xml:space="preserve"> That group, according to</w:t>
      </w:r>
      <w:r>
        <w:t xml:space="preserve"> </w:t>
      </w:r>
      <w:hyperlink r:id="rId132" w:history="1">
        <w:r w:rsidRPr="00CC4BA9">
          <w:rPr>
            <w:rStyle w:val="Hyperlink"/>
          </w:rPr>
          <w:t>FiveThirtyEight’s Trump Score</w:t>
        </w:r>
      </w:hyperlink>
      <w:r w:rsidRPr="00CC4BA9">
        <w:t>, represents five of the eight GOP members who have opposed the president’s position in congressional votes most often.</w:t>
      </w:r>
      <w:r>
        <w:t xml:space="preserve"> </w:t>
      </w:r>
      <w:r w:rsidRPr="00CC4BA9">
        <w:t>The other three are McCain, as well as Utah’s Mike Lee and Kentucky’s Rand Paul,</w:t>
      </w:r>
      <w:r>
        <w:t xml:space="preserve"> </w:t>
      </w:r>
      <w:hyperlink r:id="rId133" w:history="1">
        <w:r w:rsidRPr="00CC4BA9">
          <w:rPr>
            <w:rStyle w:val="Hyperlink"/>
          </w:rPr>
          <w:t>both of whom</w:t>
        </w:r>
      </w:hyperlink>
      <w:r>
        <w:t xml:space="preserve"> </w:t>
      </w:r>
      <w:r w:rsidRPr="00CC4BA9">
        <w:t>have, at times, opposed GOP initiatives</w:t>
      </w:r>
      <w:r>
        <w:t xml:space="preserve"> </w:t>
      </w:r>
      <w:r w:rsidRPr="00CC4BA9">
        <w:t>from the right. They are very unlikely to try to block a fairly conservative Supreme Court justice. Why not? Because they are likely to line up ideologically with a conservative pick, and because they are believed to have presidential aspirations of their own and wouldn’t want to annoy the party base, which</w:t>
      </w:r>
      <w:r>
        <w:t xml:space="preserve"> </w:t>
      </w:r>
      <w:hyperlink r:id="rId134" w:history="1">
        <w:r w:rsidRPr="00CC4BA9">
          <w:rPr>
            <w:rStyle w:val="Hyperlink"/>
          </w:rPr>
          <w:t>cares deeply about judicial nominations</w:t>
        </w:r>
      </w:hyperlink>
      <w:r w:rsidRPr="00CC4BA9">
        <w:t>.</w:t>
      </w:r>
      <w:r>
        <w:t xml:space="preserve"> </w:t>
      </w:r>
      <w:r w:rsidRPr="00CC4BA9">
        <w:t>Let’s dispense quickly with Sasse, who has</w:t>
      </w:r>
      <w:r>
        <w:t xml:space="preserve"> </w:t>
      </w:r>
      <w:hyperlink r:id="rId135" w:history="1">
        <w:r w:rsidRPr="00CC4BA9">
          <w:rPr>
            <w:rStyle w:val="Hyperlink"/>
          </w:rPr>
          <w:t>sharply criticized</w:t>
        </w:r>
      </w:hyperlink>
      <w:r>
        <w:t xml:space="preserve"> </w:t>
      </w:r>
      <w:r w:rsidRPr="00CC4BA9">
        <w:t>the president, but almost exclusively for his tone,</w:t>
      </w:r>
      <w:hyperlink r:id="rId136" w:anchor="fn-2" w:history="1">
        <w:r w:rsidRPr="00CC4BA9">
          <w:rPr>
            <w:rStyle w:val="Hyperlink"/>
          </w:rPr>
          <w:t>2</w:t>
        </w:r>
      </w:hyperlink>
      <w:r>
        <w:t xml:space="preserve"> </w:t>
      </w:r>
      <w:r w:rsidRPr="00CC4BA9">
        <w:t>particularly Trump’s tweets and attacks on the press. I think it’s fairly unlikely that Sasse, who also seems to have</w:t>
      </w:r>
      <w:r>
        <w:t xml:space="preserve"> </w:t>
      </w:r>
      <w:hyperlink r:id="rId137" w:history="1">
        <w:r w:rsidRPr="00CC4BA9">
          <w:rPr>
            <w:rStyle w:val="Hyperlink"/>
          </w:rPr>
          <w:t>presidential ambitions</w:t>
        </w:r>
      </w:hyperlink>
      <w:r w:rsidRPr="00CC4BA9">
        <w:t>, will block a conservative Supreme Court justice.</w:t>
      </w:r>
      <w:r>
        <w:t xml:space="preserve"> </w:t>
      </w:r>
      <w:r w:rsidRPr="00CC4BA9">
        <w:rPr>
          <w:rStyle w:val="StyleUnderline"/>
        </w:rPr>
        <w:t xml:space="preserve">Corker and Flake are more interesting. Both are retiring at the end of this term, so have little to fear from the Republican base. Both have been </w:t>
      </w:r>
      <w:hyperlink r:id="rId138" w:history="1">
        <w:r w:rsidRPr="00CC4BA9">
          <w:rPr>
            <w:rStyle w:val="StyleUnderline"/>
          </w:rPr>
          <w:t>sharply critical of the president in the past</w:t>
        </w:r>
      </w:hyperlink>
      <w:r w:rsidRPr="00CC4BA9">
        <w:rPr>
          <w:rStyle w:val="StyleUnderline"/>
        </w:rPr>
        <w:t xml:space="preserve"> and not just on tone:</w:t>
      </w:r>
      <w:r w:rsidRPr="00CC4BA9">
        <w:t xml:space="preserve"> The two senators are right now</w:t>
      </w:r>
      <w:r>
        <w:t xml:space="preserve"> </w:t>
      </w:r>
      <w:hyperlink r:id="rId139" w:history="1">
        <w:r w:rsidRPr="00CC4BA9">
          <w:rPr>
            <w:rStyle w:val="Hyperlink"/>
          </w:rPr>
          <w:t>strongly attacking Trump</w:t>
        </w:r>
      </w:hyperlink>
      <w:r>
        <w:t xml:space="preserve"> </w:t>
      </w:r>
      <w:r w:rsidRPr="00CC4BA9">
        <w:t>over his tariff policies. Flake is</w:t>
      </w:r>
      <w:r>
        <w:t xml:space="preserve"> </w:t>
      </w:r>
      <w:hyperlink r:id="rId140" w:history="1">
        <w:r w:rsidRPr="00CC4BA9">
          <w:rPr>
            <w:rStyle w:val="Hyperlink"/>
          </w:rPr>
          <w:t>even threatening to withhold his votes</w:t>
        </w:r>
      </w:hyperlink>
      <w:r>
        <w:t xml:space="preserve"> </w:t>
      </w:r>
      <w:r w:rsidRPr="00CC4BA9">
        <w:t>for other Trump initiatives over the tariffs, so the Supreme Court pick gives him more leverage. But here’s the thing: Corker and Flake are fairly conservative on a wide range of issues. In terms of abortion (Trump’s pick is almost guaranteed to be anti-abortion), both have</w:t>
      </w:r>
      <w:r>
        <w:t xml:space="preserve"> </w:t>
      </w:r>
      <w:hyperlink r:id="rId141" w:history="1">
        <w:r w:rsidRPr="00CC4BA9">
          <w:rPr>
            <w:rStyle w:val="Hyperlink"/>
          </w:rPr>
          <w:t>traditionally opposed</w:t>
        </w:r>
      </w:hyperlink>
      <w:r>
        <w:t xml:space="preserve"> </w:t>
      </w:r>
      <w:hyperlink r:id="rId142" w:history="1">
        <w:r w:rsidRPr="00CC4BA9">
          <w:rPr>
            <w:rStyle w:val="Hyperlink"/>
          </w:rPr>
          <w:t>abortion rights</w:t>
        </w:r>
      </w:hyperlink>
      <w:r>
        <w:t xml:space="preserve"> </w:t>
      </w:r>
      <w:r w:rsidRPr="00CC4BA9">
        <w:t>and both</w:t>
      </w:r>
      <w:r>
        <w:t xml:space="preserve"> </w:t>
      </w:r>
      <w:hyperlink r:id="rId143" w:history="1">
        <w:r w:rsidRPr="00CC4BA9">
          <w:rPr>
            <w:rStyle w:val="Hyperlink"/>
          </w:rPr>
          <w:t>backed</w:t>
        </w:r>
      </w:hyperlink>
      <w:r>
        <w:t xml:space="preserve"> </w:t>
      </w:r>
      <w:r w:rsidRPr="00CC4BA9">
        <w:t>an anti-Planned Parenthood provision last year.</w:t>
      </w:r>
      <w:r>
        <w:t xml:space="preserve"> </w:t>
      </w:r>
      <w:r w:rsidRPr="00CC4BA9">
        <w:t xml:space="preserve">Instead, I think </w:t>
      </w:r>
      <w:r w:rsidRPr="00CC4BA9">
        <w:rPr>
          <w:rStyle w:val="StyleUnderline"/>
        </w:rPr>
        <w:t xml:space="preserve">Collins and Murkowski are the ones watch. They voted against that Planned Parenthood provision and </w:t>
      </w:r>
      <w:hyperlink r:id="rId144" w:history="1">
        <w:r w:rsidRPr="00CC4BA9">
          <w:rPr>
            <w:rStyle w:val="StyleUnderline"/>
          </w:rPr>
          <w:t>have</w:t>
        </w:r>
      </w:hyperlink>
      <w:r w:rsidRPr="00CC4BA9">
        <w:rPr>
          <w:rStyle w:val="StyleUnderline"/>
        </w:rPr>
        <w:t xml:space="preserve"> </w:t>
      </w:r>
      <w:hyperlink r:id="rId145" w:history="1">
        <w:r w:rsidRPr="00CC4BA9">
          <w:rPr>
            <w:rStyle w:val="StyleUnderline"/>
          </w:rPr>
          <w:t>opposed</w:t>
        </w:r>
      </w:hyperlink>
      <w:r w:rsidRPr="00CC4BA9">
        <w:rPr>
          <w:rStyle w:val="StyleUnderline"/>
        </w:rPr>
        <w:t xml:space="preserve"> a number of anti-abortion measures in Congress. They also, of course, joined Democrats (and McCain) in killing the “</w:t>
      </w:r>
      <w:hyperlink r:id="rId146" w:history="1">
        <w:r w:rsidRPr="00CC4BA9">
          <w:rPr>
            <w:rStyle w:val="StyleUnderline"/>
          </w:rPr>
          <w:t>skinny repeal</w:t>
        </w:r>
      </w:hyperlink>
      <w:r w:rsidRPr="00CC4BA9">
        <w:rPr>
          <w:rStyle w:val="StyleUnderline"/>
        </w:rPr>
        <w:t xml:space="preserve">” of Obamacare that the GOP hoped to pass last year, so they have shown the gumption to buck Trump with the world watching and a major political victory at stake. Electorally, they may have some freedom too — Collins is not up for re-election </w:t>
      </w:r>
      <w:hyperlink r:id="rId147" w:history="1">
        <w:r w:rsidRPr="00CC4BA9">
          <w:rPr>
            <w:rStyle w:val="StyleUnderline"/>
          </w:rPr>
          <w:t>until 2020</w:t>
        </w:r>
      </w:hyperlink>
      <w:r w:rsidRPr="00CC4BA9">
        <w:rPr>
          <w:rStyle w:val="StyleUnderline"/>
        </w:rPr>
        <w:t xml:space="preserve"> and represents a Democratic-leaning state, while Murkowski is not on the ballot till </w:t>
      </w:r>
      <w:hyperlink r:id="rId148" w:history="1">
        <w:r w:rsidRPr="00CC4BA9">
          <w:rPr>
            <w:rStyle w:val="StyleUnderline"/>
          </w:rPr>
          <w:t>2022</w:t>
        </w:r>
      </w:hyperlink>
      <w:r w:rsidRPr="00CC4BA9">
        <w:t>.</w:t>
      </w:r>
      <w:r>
        <w:t xml:space="preserve"> </w:t>
      </w:r>
      <w:r w:rsidRPr="00CC4BA9">
        <w:t>Ultimately, a conservative pick to replace Kennedy is a huge priority for the Republican Party — and Collins and Murkowski will be under immense pressure to back whomever Trump chooses, even if he or she is an ardent opponent of abortion rights. It’s just hard to imagine any Republicans in the Senate joining with Democrats to block Trump’s nominee, unless that person is found to have some kind of personal scandal. Such a vote would virtually guarantee that the offending GOP senator would face a primary challenge in their next election — and likely a challenge with strong support from the party base.</w:t>
      </w:r>
      <w:r>
        <w:t xml:space="preserve"> </w:t>
      </w:r>
      <w:r w:rsidRPr="00CC4BA9">
        <w:t>But I wonder</w:t>
      </w:r>
      <w:r w:rsidRPr="00CC4BA9">
        <w:rPr>
          <w:rStyle w:val="Emphasis"/>
        </w:rPr>
        <w:t xml:space="preserve"> if the more moderate members, either privately or publicly, are able to constrain Trump in the nomination process</w:t>
      </w:r>
      <w:r w:rsidRPr="00CC4BA9">
        <w:rPr>
          <w:rStyle w:val="StyleUnderline"/>
        </w:rPr>
        <w:t xml:space="preserve">, pushing him to pick someone who is likely to vote like Kennedy and Roberts (meaning mostly with the conservatives but not always), instead of a justice in the mold of Samuel Alito, Clarence Thomas or Gorsuch, who are </w:t>
      </w:r>
      <w:hyperlink r:id="rId149" w:history="1">
        <w:r w:rsidRPr="00CC4BA9">
          <w:rPr>
            <w:rStyle w:val="StyleUnderline"/>
          </w:rPr>
          <w:t>more conservative.</w:t>
        </w:r>
      </w:hyperlink>
      <w:r>
        <w:rPr>
          <w:rStyle w:val="StyleUnderline"/>
        </w:rPr>
        <w:t xml:space="preserve"> </w:t>
      </w:r>
      <w:r w:rsidRPr="00CC4BA9">
        <w:t>Someone who might be hesitant to strike down</w:t>
      </w:r>
      <w:r>
        <w:t xml:space="preserve"> </w:t>
      </w:r>
      <w:hyperlink r:id="rId150" w:history="1">
        <w:r w:rsidRPr="00CC4BA9">
          <w:rPr>
            <w:rStyle w:val="Hyperlink"/>
          </w:rPr>
          <w:t>Roe vs. Wade</w:t>
        </w:r>
      </w:hyperlink>
      <w:r>
        <w:t xml:space="preserve"> </w:t>
      </w:r>
      <w:r w:rsidRPr="00CC4BA9">
        <w:t>or rule in favor of a broad exemption for religious people who want to avoid offering services to lesbian, gay, bisexual or transgender Americans.</w:t>
      </w:r>
      <w:r>
        <w:t xml:space="preserve"> </w:t>
      </w:r>
      <w:r w:rsidRPr="00CC4BA9">
        <w:t>In other words, the most important fight over this nomination will likely be during Trump’s selection process, not during the confirmation hearings or the votes, when I suspect party loyalty will outweigh other concerns about the nominee, particularly for Republicans.</w:t>
      </w:r>
    </w:p>
    <w:p w14:paraId="423B18F1" w14:textId="77777777" w:rsidR="00327029" w:rsidRDefault="00327029" w:rsidP="00327029">
      <w:pPr>
        <w:pStyle w:val="Heading4"/>
      </w:pPr>
      <w:r>
        <w:t>Trump’s pick will be incredibly conservative</w:t>
      </w:r>
      <w:r w:rsidR="00EC3A7C">
        <w:t xml:space="preserve"> – advisors ensure</w:t>
      </w:r>
    </w:p>
    <w:p w14:paraId="7038AE57" w14:textId="77777777" w:rsidR="00327029" w:rsidRPr="00606C17" w:rsidRDefault="00327029" w:rsidP="00327029">
      <w:r w:rsidRPr="00606C17">
        <w:rPr>
          <w:rStyle w:val="Style13ptBold"/>
        </w:rPr>
        <w:t>Chung 6/29</w:t>
      </w:r>
      <w:r>
        <w:t xml:space="preserve"> (</w:t>
      </w:r>
      <w:r w:rsidRPr="00606C17">
        <w:t>Andrew Chung, 6-29-2018, "Conservative lawyers steer Trump on Supreme Court pick," U.S., https://www.reuters.com/article/us-usa-court-kennedy-advisers/conservative-lawyers-steer-trump-on-us-supreme-court-pick-idUSKBN1JO32P</w:t>
      </w:r>
      <w:r>
        <w:t>)</w:t>
      </w:r>
    </w:p>
    <w:p w14:paraId="498522CF" w14:textId="77777777" w:rsidR="00327029" w:rsidRDefault="00327029" w:rsidP="00327029">
      <w:r w:rsidRPr="00E620AB">
        <w:t xml:space="preserve">WASHINGTON (Reuters) - President Donald </w:t>
      </w:r>
      <w:r w:rsidRPr="00E620AB">
        <w:rPr>
          <w:rStyle w:val="Emphasis"/>
        </w:rPr>
        <w:t>Trump will be advised by a small group of deeply conservative lawyers</w:t>
      </w:r>
      <w:r w:rsidRPr="00E620AB">
        <w:rPr>
          <w:rStyle w:val="StyleUnderline"/>
        </w:rPr>
        <w:t>, some inside the White House and at least one from outside, on choosing a nominee to the U.S. Supreme Court to replace Justice Anthony Kennedy</w:t>
      </w:r>
      <w:r w:rsidRPr="00E620AB">
        <w:t>, said several sources familiar with the process. Kennedy announced his retirement on Wednesday.</w:t>
      </w:r>
      <w:r>
        <w:t xml:space="preserve"> </w:t>
      </w:r>
      <w:r w:rsidRPr="00E620AB">
        <w:t>White House Counsel Don McGahn will be Trump’s lead adviser on the pick, having successfully guided the nomination of Justice Neil Gorsuch through the selection and confirmation process last year, White House sources said.</w:t>
      </w:r>
      <w:r>
        <w:t xml:space="preserve"> </w:t>
      </w:r>
      <w:r w:rsidRPr="00E620AB">
        <w:t>Leonard Leo, an outside legal activist, will be another key member of the president’s advisory team, sources said.</w:t>
      </w:r>
      <w:r>
        <w:t xml:space="preserve"> </w:t>
      </w:r>
      <w:r w:rsidRPr="00E620AB">
        <w:t>Leo is on leave from his position as executive vice president of the Federalist Society, an influential conservative legal group that regularly gathers like-minded lawyers and judges at conferences and on law school campuses nationwide. He helped compile a 25-person list of likely nominees from which Trump has said he will make his selection.</w:t>
      </w:r>
      <w:r>
        <w:t xml:space="preserve"> </w:t>
      </w:r>
      <w:r w:rsidRPr="00E620AB">
        <w:t>Also central to the vetting and interviewing process will be two associate counsels to the president: Rob Luther and David Morrell, said former Justice Department lawyer John Malcolm, now an analyst at the Heritage Foundation, a conservative think tank in Washington.</w:t>
      </w:r>
      <w:r>
        <w:t xml:space="preserve"> </w:t>
      </w:r>
      <w:r w:rsidRPr="00E620AB">
        <w:t>“</w:t>
      </w:r>
      <w:r w:rsidRPr="00606C17">
        <w:rPr>
          <w:rStyle w:val="StyleUnderline"/>
        </w:rPr>
        <w:t>They’re smart and tapped into the conservative legal community,” he said. “They’re very skilled at what they do.” Like-minded advocacy groups are expected to mount efforts to assure the nominee is confirmed, and the Judicial Crisis Network has said it will spend at least a million dollars in the effort. The group’s campaign will urge voters to pressure their senators to ensure confirmation</w:t>
      </w:r>
      <w:r w:rsidRPr="00E620AB">
        <w:t>. The group has already produced a new TV advertisement calling Trump’s list of 25 potential candidates the “best of the best” and warning that his opponents will lie and attack the nominee.</w:t>
      </w:r>
      <w:r>
        <w:t xml:space="preserve"> </w:t>
      </w:r>
      <w:r w:rsidRPr="00E620AB">
        <w:t>Trump met on Thursday with a group of six senators - three Republicans and three Democrats - to discuss the court vacancy, the White House said in a statement.</w:t>
      </w:r>
      <w:r>
        <w:t xml:space="preserve"> </w:t>
      </w:r>
      <w:r w:rsidRPr="00E620AB">
        <w:t>The Democrats - Joe Manchin of West Virginia, Joe Donnelly of Indiana and Heidi Heitkamp of North Dakota - are running for re-election in November in states Trump won in 2016. Two of the Republicans - Lisa Murkowski and Susan Collins - are abortion-rights supporters and could balk at voting for a Trump nominee who would overturn the 1973 Roe v. Wade landmark abortion decision.</w:t>
      </w:r>
      <w:r>
        <w:t xml:space="preserve"> </w:t>
      </w:r>
      <w:r w:rsidRPr="00E620AB">
        <w:t>The other senator who met with Trump, Republican Charles Grassley, is chairman of the Judiciary Committee, which will consider any Trump choice.</w:t>
      </w:r>
      <w:r>
        <w:t xml:space="preserve"> </w:t>
      </w:r>
      <w:r w:rsidRPr="00E620AB">
        <w:t>People familiar with the selection process said the front- runners on Trump’s list at this point are all current federal appeals court judges: Brett Kavanaugh, a judge on the District of Columbia U.S. Court of Appeals; Thomas Hardiman, who serves on the Philadelphia-based 3rd U.S. Circuit Court of Appeals; Raymond Kethledge of the 6th U.S. Circuit Court of Appeals; Amul Thapar, whom Trump named to the 6th Circuit; and Amy Coney Barrett, whom Trump named to the 7th U.S. Circuit Court of Appeals.</w:t>
      </w:r>
      <w:r>
        <w:t xml:space="preserve"> </w:t>
      </w:r>
      <w:r w:rsidRPr="00E620AB">
        <w:t>All five have spoken at Federalist Society events.</w:t>
      </w:r>
      <w:r>
        <w:t xml:space="preserve"> </w:t>
      </w:r>
      <w:r w:rsidRPr="00E620AB">
        <w:t>Two sources close to the process said Trump has also expressed interest in Utah Senator Mike Lee, who has the support of Texas Senator Ted Cruz. Both senators are Republicans.</w:t>
      </w:r>
      <w:r>
        <w:t xml:space="preserve"> </w:t>
      </w:r>
      <w:r w:rsidRPr="00E620AB">
        <w:t>The complication for a Lee nomination is that if he joined the court, a Republican Senate seat would be vacated at a time when Republicans hold only a narrow 51-49 Senate majority.</w:t>
      </w:r>
      <w:r>
        <w:t xml:space="preserve"> </w:t>
      </w:r>
      <w:r w:rsidRPr="00E620AB">
        <w:t>Trump could be reluctant to take Lee out of the Senate because of past experience. When he tapped Alabama Senator Jeff Sessions to be attorney general, Sessions’ replacement in the Senate ended up being a Democrat, despite Alabama’s traditional conservatism.</w:t>
      </w:r>
      <w:r>
        <w:t xml:space="preserve"> </w:t>
      </w:r>
      <w:r w:rsidRPr="00E620AB">
        <w:t>Trump “likes Mike, and Mike would do it. But the problem you face is, you have to make sure you have the Senate,” one source said.</w:t>
      </w:r>
    </w:p>
    <w:p w14:paraId="13954BEC" w14:textId="77777777" w:rsidR="00327029" w:rsidRDefault="00327029" w:rsidP="00327029">
      <w:pPr>
        <w:pStyle w:val="Heading4"/>
      </w:pPr>
      <w:r>
        <w:t xml:space="preserve">Trump’s conservative Supreme court justice will leave long lasting devastation of rights </w:t>
      </w:r>
    </w:p>
    <w:p w14:paraId="618E65B6" w14:textId="77777777" w:rsidR="00327029" w:rsidRPr="00347E04" w:rsidRDefault="00327029" w:rsidP="00327029">
      <w:r w:rsidRPr="00347E04">
        <w:rPr>
          <w:rStyle w:val="Style13ptBold"/>
        </w:rPr>
        <w:t>Holland and Hurley 6/27</w:t>
      </w:r>
      <w:r>
        <w:t xml:space="preserve">  (</w:t>
      </w:r>
      <w:r w:rsidRPr="00347E04">
        <w:t>Steve Holland and Lawrence Hurley 6-27-2018, "In Supreme Court pick, Trump can push conservative social agenda," Business Insider, http://www.businessinsider.com/r-in-supreme-court-pick-trump-can-push-conservative-social-agenda-2018-6)</w:t>
      </w:r>
    </w:p>
    <w:p w14:paraId="2EE0F42D" w14:textId="77777777" w:rsidR="00327029" w:rsidRDefault="00327029" w:rsidP="00327029">
      <w:r w:rsidRPr="00606C17">
        <w:t xml:space="preserve">WASHINGTON (Reuters) - With a second Supreme Court pick less than 18 months into his presidency, Donald </w:t>
      </w:r>
      <w:r w:rsidRPr="00347E04">
        <w:rPr>
          <w:rStyle w:val="Emphasis"/>
        </w:rPr>
        <w:t>Trump is poised to cement conservative control of the court and fire up supporters eager for a rightward shift on divisive social issues</w:t>
      </w:r>
      <w:r w:rsidRPr="00606C17">
        <w:t>.</w:t>
      </w:r>
      <w:r>
        <w:t xml:space="preserve"> </w:t>
      </w:r>
      <w:r w:rsidRPr="00606C17">
        <w:t xml:space="preserve">Shortly after Justice Anthony Kennedy announced his retirement on Wednesday, White House officials said </w:t>
      </w:r>
      <w:r w:rsidRPr="00347E04">
        <w:rPr>
          <w:rStyle w:val="Emphasis"/>
        </w:rPr>
        <w:t>Trump had an opportunity to shape U.S. justice for decades to come</w:t>
      </w:r>
      <w:r w:rsidRPr="00347E04">
        <w:rPr>
          <w:rStyle w:val="StyleUnderline"/>
        </w:rPr>
        <w:t>. "It will further his agenda of remaking the courts</w:t>
      </w:r>
      <w:r w:rsidRPr="00606C17">
        <w:t>," said one senior White House official. "This is a legacy."</w:t>
      </w:r>
      <w:r>
        <w:t xml:space="preserve"> </w:t>
      </w:r>
      <w:r w:rsidRPr="00606C17">
        <w:t>Speaking of the selection at a rally in North Dakota on Wednesday night, Trump said: "We have to pick a great one. We have to pick one that's going to be there for 40 years, 45 years."</w:t>
      </w:r>
      <w:r>
        <w:t xml:space="preserve"> </w:t>
      </w:r>
      <w:r w:rsidRPr="00347E04">
        <w:rPr>
          <w:rStyle w:val="StyleUnderline"/>
        </w:rPr>
        <w:t>Kennedy's replacement could be pivotal in paring back abortion rights, potentially even challenging the Supreme Court's landmark Roe v. Wade ruling in 1973 that gave women a constitutional right to obtain the procedure. Undoing or at least putting more limits on that ruling has been a dream of conservative activists and contributed to conservative Christian support for Trump that helped him win the presidency in 2016</w:t>
      </w:r>
      <w:r w:rsidRPr="00606C17">
        <w:t>.</w:t>
      </w:r>
      <w:r>
        <w:t xml:space="preserve"> </w:t>
      </w:r>
      <w:r w:rsidRPr="00606C17">
        <w:t>Although Kennedy was a conservative nominated by Republican President Ronald Reagan, he was seen as the "swing vote" on the court because he joined with liberal justices on some major issues, including expanding gay rights and upholding abortion rights.</w:t>
      </w:r>
      <w:r>
        <w:t xml:space="preserve"> </w:t>
      </w:r>
      <w:r w:rsidRPr="00347E04">
        <w:rPr>
          <w:rStyle w:val="StyleUnderline"/>
        </w:rPr>
        <w:t>By picking a social conservative to replace Kennedy, Trump would have a reliable 5-4 majority on the Supreme Court, even on some of those hot-button social issues</w:t>
      </w:r>
      <w:r w:rsidRPr="00606C17">
        <w:t>.</w:t>
      </w:r>
      <w:r>
        <w:t xml:space="preserve"> </w:t>
      </w:r>
      <w:r w:rsidRPr="00606C17">
        <w:t xml:space="preserve">While Trump did not make rolling back abortion rights a central plank of his campaign, </w:t>
      </w:r>
      <w:r w:rsidRPr="00347E04">
        <w:rPr>
          <w:rStyle w:val="StyleUnderline"/>
        </w:rPr>
        <w:t>many of the conservative rank and file want Roe v. Wade overturned and Trump promised to put anti-abortion justices on the Supreme Court.</w:t>
      </w:r>
      <w:r>
        <w:t xml:space="preserve"> </w:t>
      </w:r>
      <w:r w:rsidRPr="00606C17">
        <w:t>But picking an ultra-conservative as his nominee would carry risk because Trump would have to rely on some moderate Republicans to win approval in the U.S. Senate, where his fellow Republicans have a narrow majority.</w:t>
      </w:r>
      <w:r>
        <w:t xml:space="preserve"> </w:t>
      </w:r>
      <w:r w:rsidRPr="00606C17">
        <w:t xml:space="preserve">White House officials said Trump was likely to quickly begin interviewing candidates from a list of 25 people that the conservative Federalist Society helped draw up, with an eye to getting the </w:t>
      </w:r>
      <w:r w:rsidRPr="00347E04">
        <w:rPr>
          <w:rStyle w:val="StyleUnderline"/>
        </w:rPr>
        <w:t xml:space="preserve">new justice confirmed by the Senate in the autumn. They believe the timing could help Trump boost conservative voters' enthusiasm and turnout at congressional elections in November. </w:t>
      </w:r>
      <w:r w:rsidRPr="00606C17">
        <w:t>Republicans are fighting to maintain control of both houses of Congress, with opinion polls showing Democrats have a strong chance of winning back the House of Representatives.</w:t>
      </w:r>
      <w:r>
        <w:t xml:space="preserve"> </w:t>
      </w:r>
      <w:r w:rsidRPr="00606C17">
        <w:t>"Any time you're in a midterm election year, you're going to have a concern about whether your base will turn out," said one official. "A high-profile Supreme Court battle will certainly remind all your voters what is at stake."</w:t>
      </w:r>
      <w:r>
        <w:t xml:space="preserve"> </w:t>
      </w:r>
      <w:r w:rsidRPr="00606C17">
        <w:t>The sharply divided high court has already handed Trump a series of other wins in politically charged cases in recent weeks.</w:t>
      </w:r>
      <w:r>
        <w:t xml:space="preserve"> </w:t>
      </w:r>
      <w:r w:rsidRPr="00606C17">
        <w:t>On Tuesday, it upheld Trump's travel ban on people entering the United States from several majority-Muslim countries.</w:t>
      </w:r>
      <w:r>
        <w:t xml:space="preserve"> </w:t>
      </w:r>
      <w:r w:rsidRPr="00606C17">
        <w:t>Led by Chief Justice John Roberts, the court during its term that started in October and ended on Wednesday repeatedly ruled for Trump on 5-4 votes with its four liberals dissenting.</w:t>
      </w:r>
      <w:r>
        <w:t xml:space="preserve"> </w:t>
      </w:r>
      <w:r w:rsidRPr="00606C17">
        <w:t>Despite previously siding with liberal justices in some key cases, Kennedy was a reliable conservative vote during the latest term.</w:t>
      </w:r>
      <w:r>
        <w:t xml:space="preserve"> </w:t>
      </w:r>
      <w:r w:rsidRPr="00606C17">
        <w:t>Those victories, coupled with Kennedy's retirement, could embolden the administration's lawyers, who are facing legal challenges on multiple fronts, including over Trump's move to separate families who enter the United States illegally and his plan to rescind protections for "Dreamers," young adults brought to he country illegally as children.</w:t>
      </w:r>
      <w:r>
        <w:t xml:space="preserve"> </w:t>
      </w:r>
      <w:r w:rsidRPr="00606C17">
        <w:t>An open seat on the Supreme Court was an important factor in rallying conservatives behind Trump's presidential election campaign in 2016. He used every opportunity to tell voters only he stood in the way of the court taking a turn to the left should Democrat Hillary Clinton win.</w:t>
      </w:r>
      <w:r>
        <w:t xml:space="preserve"> </w:t>
      </w:r>
      <w:r w:rsidRPr="00347E04">
        <w:rPr>
          <w:rStyle w:val="StyleUnderline"/>
        </w:rPr>
        <w:t>Trump quickly delivered on that promise by selecting Neil Gorsuch, who has become one of the most conservative justices. Trump has also filled a record-breaking number of seats on the influential federal appeals courts - appointing 21 judges in total - with the enthusiastic backing of the Senate, which votes to confirm them. Trump has also appointed 20 District Court judges. Trump appeared to be excited on Wednesday about the new opportunity to reshape the federal judiciary in a conservative direction. "We will begin our search for a new justice of the United States Supreme Court. That will begin immediately," Trump said at the White House. "And hopefully we're going to pick somebody who will be as outstanding."</w:t>
      </w:r>
      <w:r>
        <w:t xml:space="preserve"> </w:t>
      </w:r>
      <w:r w:rsidRPr="00606C17">
        <w:t>(Reporting by Steve Holland and Lawrence Hurley; Editing by Kieran Murray and Peter Cooney)</w:t>
      </w:r>
    </w:p>
    <w:p w14:paraId="07041BE5" w14:textId="77777777" w:rsidR="00327029" w:rsidRDefault="00327029" w:rsidP="00327029">
      <w:pPr>
        <w:pStyle w:val="Heading4"/>
      </w:pPr>
      <w:r>
        <w:t>Moderate justice key to maintaining environmental regulations</w:t>
      </w:r>
    </w:p>
    <w:p w14:paraId="43AEE6D9" w14:textId="77777777" w:rsidR="00327029" w:rsidRPr="00872D4F" w:rsidRDefault="00327029" w:rsidP="00327029">
      <w:r w:rsidRPr="00872D4F">
        <w:rPr>
          <w:rStyle w:val="Style13ptBold"/>
        </w:rPr>
        <w:t>Evarts 6/28</w:t>
      </w:r>
      <w:r>
        <w:t xml:space="preserve"> </w:t>
      </w:r>
      <w:r w:rsidRPr="00872D4F">
        <w:t>(Evarts, Eric C., journalist who centers on the environment, he has been published in</w:t>
      </w:r>
      <w:r>
        <w:t xml:space="preserve"> </w:t>
      </w:r>
      <w:r w:rsidRPr="00872D4F">
        <w:t>The Christian Science Monitor and Consumer Reports, but his articles have appeared widely at outlets such as the journal Nature Outlook, cars.com, US News &amp; World Report, AAA, and TheWirecutter.com and Alternet.</w:t>
      </w:r>
      <w:r>
        <w:t xml:space="preserve"> </w:t>
      </w:r>
      <w:r w:rsidRPr="00872D4F">
        <w:t>“Supreme Court Retirement Could Have Impact on Environmental Protection.”</w:t>
      </w:r>
      <w:r>
        <w:t xml:space="preserve"> </w:t>
      </w:r>
      <w:r w:rsidRPr="00872D4F">
        <w:t xml:space="preserve">Green Car Reports, 28 June 2018, www.greencarreports.com/news/1117475_supreme-court-retirement-could-have-impact-on-environmental-protection. </w:t>
      </w:r>
      <w:r>
        <w:t>)</w:t>
      </w:r>
    </w:p>
    <w:p w14:paraId="27DAF7B0" w14:textId="77777777" w:rsidR="00327029" w:rsidRPr="00EC3A7C" w:rsidRDefault="00327029" w:rsidP="00327029">
      <w:pPr>
        <w:rPr>
          <w:u w:val="single"/>
        </w:rPr>
      </w:pPr>
      <w:r w:rsidRPr="00EA368E">
        <w:t xml:space="preserve">The </w:t>
      </w:r>
      <w:r w:rsidRPr="00EA368E">
        <w:rPr>
          <w:rStyle w:val="Emphasis"/>
        </w:rPr>
        <w:t>retirement of Supreme Court Justice Anthony Kennedy announced on Wednesday could have dramatic and detrimental effects on environmental quality</w:t>
      </w:r>
      <w:r w:rsidRPr="00EA368E">
        <w:t xml:space="preserve">. Since the retirement of Justice Sandra Day O'Connor in 2006, </w:t>
      </w:r>
      <w:r w:rsidRPr="00EA368E">
        <w:rPr>
          <w:rStyle w:val="StyleUnderline"/>
        </w:rPr>
        <w:t>Kennedy has been a pivotal vote on the court, siding with the majority on at least two crucial rulings to expand the reach of the EPA</w:t>
      </w:r>
      <w:r w:rsidRPr="00EA368E">
        <w:t xml:space="preserve">. </w:t>
      </w:r>
      <w:r w:rsidRPr="00EA368E">
        <w:rPr>
          <w:rStyle w:val="StyleUnderline"/>
        </w:rPr>
        <w:t>The most critical, from the standpoint of those interested in cleaner transportation, was his ruling in "Massachusetts v. the Environmental Protection Agency," which ordered the EPA to determine whether carbon-dioxide constitutes a pollutant.</w:t>
      </w:r>
      <w:r w:rsidRPr="00EA368E">
        <w:t xml:space="preserve"> That led to the EPA's "endangerment finding," which made the legal determination that CO2 is a harmful greenhouse gas. </w:t>
      </w:r>
      <w:r w:rsidRPr="00EA368E">
        <w:rPr>
          <w:rStyle w:val="StyleUnderline"/>
        </w:rPr>
        <w:t>That led in turn to the EPA under the Obama Administration coordinating with NHTSA, which has statutory authority over fuel economy, to tighten emissions and raise fuel economy standards for cars for the first time since 1992. It also led the EPA to create the Clean Power Plan to clean up emissions from powerplants by requiring coal-powered stations to implement carbon-capture technology or convert to cleaner fuels.</w:t>
      </w:r>
      <w:r w:rsidRPr="00EA368E">
        <w:t xml:space="preserve"> Along with market forces driving down prices for solar and wind power and clean-burning natural gas, the Clean Power Plan has been a key driver of less polluting electrical grids in most parts of the U.S. The saying that the dirtiest an electric car will ever be is the day you buy it, promoted by electric car advocates especially at the Union of Concerned Scientists, is partly dependent on the Clean Power Plan. </w:t>
      </w:r>
      <w:r w:rsidRPr="00EA368E">
        <w:rPr>
          <w:rStyle w:val="StyleUnderline"/>
        </w:rPr>
        <w:t>Under Administrator Scott Pruitt, the EPA has said it will rescind the Clean Power Plan, limit increases in emissions and fuel economy standards, and work to repeal California's right to set stricter standards</w:t>
      </w:r>
      <w:r w:rsidRPr="00EA368E">
        <w:t xml:space="preserve">. The second major </w:t>
      </w:r>
      <w:r w:rsidRPr="00EA368E">
        <w:rPr>
          <w:rStyle w:val="StyleUnderline"/>
        </w:rPr>
        <w:t>environmental ruling in which Kennedy was the decisive swing vote expanded the scope of the Clean Water Act to protect more rivers, streams, and wetlands. Stricter environmental protections for these bodies of water have led to more prosecutions for dumping or spilling coal ash, oil, and other residues of fossil-fuel consumption into waterways. Under Pruitt, the EPA has reduced the number of criminal investigators at the Agency, and announced that it would repeal the rule designed to meet Kennedy's expansion of the definition of waterways protected under the Clean Water Act.</w:t>
      </w:r>
    </w:p>
    <w:p w14:paraId="165CE126" w14:textId="77777777" w:rsidR="00327029" w:rsidRDefault="00327029" w:rsidP="00327029">
      <w:pPr>
        <w:pStyle w:val="Heading4"/>
      </w:pPr>
      <w:r>
        <w:t>Trump’s supreme court pick will roll bac</w:t>
      </w:r>
      <w:r w:rsidR="00EC3A7C">
        <w:t>k key environmental regulations</w:t>
      </w:r>
    </w:p>
    <w:p w14:paraId="043629DA" w14:textId="77777777" w:rsidR="00327029" w:rsidRPr="001033D5" w:rsidRDefault="00327029" w:rsidP="00327029">
      <w:r w:rsidRPr="001033D5">
        <w:rPr>
          <w:rStyle w:val="Style13ptBold"/>
        </w:rPr>
        <w:t>Irfan 6/29</w:t>
      </w:r>
      <w:r w:rsidRPr="001033D5">
        <w:t xml:space="preserve"> (Umair Irfan, 6-29-2018, "Anthony Kennedy’s replacement could make it harder to fight climate change," Vox, https://www.vox.com/2018/6/29/17513932/anthony-kennedy-supreme-court-climate-change-scotus)</w:t>
      </w:r>
    </w:p>
    <w:p w14:paraId="2CF048C5" w14:textId="77777777" w:rsidR="00327029" w:rsidRDefault="00327029" w:rsidP="00327029">
      <w:r w:rsidRPr="00DB4747">
        <w:t>Though he sided with conservatives on most issues,</w:t>
      </w:r>
      <w:r>
        <w:t xml:space="preserve"> </w:t>
      </w:r>
      <w:hyperlink r:id="rId151" w:history="1">
        <w:r w:rsidRPr="00DB4747">
          <w:rPr>
            <w:rStyle w:val="StyleUnderline"/>
          </w:rPr>
          <w:t>Supreme Court Justice Anthony Kennedy</w:t>
        </w:r>
      </w:hyperlink>
      <w:r w:rsidRPr="00DB4747">
        <w:rPr>
          <w:rStyle w:val="StyleUnderline"/>
        </w:rPr>
        <w:t xml:space="preserve"> sometimes broke ranks when it came to the environmen</w:t>
      </w:r>
      <w:r w:rsidRPr="00DB4747">
        <w:t xml:space="preserve">t. Kennedy, who announced Wednesday he will step down in July, </w:t>
      </w:r>
      <w:r w:rsidRPr="00DB4747">
        <w:rPr>
          <w:rStyle w:val="StyleUnderline"/>
        </w:rPr>
        <w:t>was the key swing vote on one of the most important climate policies the United States has enacted: the regulation of greenhouse gases. The 2007 Massachusetts v. Environmental Protection Agency decision forced the EPA to treat carbon dioxide as a pollutant</w:t>
      </w:r>
      <w:r w:rsidRPr="00DB4747">
        <w:t>. After a review of the science, the EPA issued an</w:t>
      </w:r>
      <w:r>
        <w:t xml:space="preserve"> </w:t>
      </w:r>
      <w:hyperlink r:id="rId152" w:history="1">
        <w:r w:rsidRPr="00DB4747">
          <w:rPr>
            <w:rStyle w:val="Hyperlink"/>
          </w:rPr>
          <w:t>endangerment finding</w:t>
        </w:r>
      </w:hyperlink>
      <w:r>
        <w:t xml:space="preserve"> </w:t>
      </w:r>
      <w:r w:rsidRPr="00DB4747">
        <w:t>for greenhouse gases in 2009, which says carbon emissions are a threat to public health.</w:t>
      </w:r>
      <w:r>
        <w:t xml:space="preserve"> </w:t>
      </w:r>
      <w:r w:rsidRPr="00DB4747">
        <w:t>This was the impetus behind the Obama administration’s</w:t>
      </w:r>
      <w:r>
        <w:t xml:space="preserve"> </w:t>
      </w:r>
      <w:hyperlink r:id="rId153" w:history="1">
        <w:r w:rsidRPr="00DB4747">
          <w:rPr>
            <w:rStyle w:val="Hyperlink"/>
          </w:rPr>
          <w:t>Clean Power Plan</w:t>
        </w:r>
      </w:hyperlink>
      <w:r w:rsidRPr="00DB4747">
        <w:t>, which limited carbon dioxide emissions from power plants. It was also the basis for new</w:t>
      </w:r>
      <w:r>
        <w:t xml:space="preserve"> </w:t>
      </w:r>
      <w:hyperlink r:id="rId154" w:history="1">
        <w:r w:rsidRPr="00DB4747">
          <w:rPr>
            <w:rStyle w:val="Hyperlink"/>
          </w:rPr>
          <w:t>Corporate Average Fuel Economy</w:t>
        </w:r>
      </w:hyperlink>
      <w:r>
        <w:t xml:space="preserve"> </w:t>
      </w:r>
      <w:r w:rsidRPr="00DB4747">
        <w:t>standards, which aimed to reduce greenhouse gas emissions by mandating higher efficiency from cars and trucks.</w:t>
      </w:r>
      <w:r>
        <w:t xml:space="preserve"> </w:t>
      </w:r>
      <w:r w:rsidRPr="00DB4747">
        <w:t>But replacing Kennedy with a more conservative judge could create an opportunity to narrow the scope of existing environmental laws, including those that regulate climate change.</w:t>
      </w:r>
      <w:r>
        <w:t xml:space="preserve"> </w:t>
      </w:r>
      <w:r w:rsidRPr="00DB4747">
        <w:rPr>
          <w:rStyle w:val="StyleUnderline"/>
        </w:rPr>
        <w:t xml:space="preserve">EPA Administrator Scott Pruitt is in the process of </w:t>
      </w:r>
      <w:hyperlink r:id="rId155" w:history="1">
        <w:r w:rsidRPr="00DB4747">
          <w:rPr>
            <w:rStyle w:val="StyleUnderline"/>
          </w:rPr>
          <w:t>rolling back</w:t>
        </w:r>
      </w:hyperlink>
      <w:r w:rsidRPr="00DB4747">
        <w:rPr>
          <w:rStyle w:val="StyleUnderline"/>
        </w:rPr>
        <w:t xml:space="preserve"> Obama’s fuel economy standard. He’s also taken the </w:t>
      </w:r>
      <w:hyperlink r:id="rId156" w:history="1">
        <w:r w:rsidRPr="00DB4747">
          <w:rPr>
            <w:rStyle w:val="StyleUnderline"/>
          </w:rPr>
          <w:t>initial steps</w:t>
        </w:r>
      </w:hyperlink>
      <w:r w:rsidRPr="00DB4747">
        <w:rPr>
          <w:rStyle w:val="StyleUnderline"/>
        </w:rPr>
        <w:t xml:space="preserve"> to undo the Clean Power Plan. However, because of the endangerment finding, he is still required by law to come up with replacement regulations to deal with climate change (an extremely difficult task</w:t>
      </w:r>
      <w:r w:rsidRPr="00DB4747">
        <w:t>).</w:t>
      </w:r>
      <w:r>
        <w:t xml:space="preserve"> </w:t>
      </w:r>
      <w:r w:rsidRPr="00DB4747">
        <w:t>But would a Supreme Court with another conservative justice on bench take a whack at</w:t>
      </w:r>
      <w:r>
        <w:t xml:space="preserve"> </w:t>
      </w:r>
      <w:r w:rsidRPr="00DB4747">
        <w:t>Massachusetts v. EPA?</w:t>
      </w:r>
      <w:r>
        <w:t xml:space="preserve"> </w:t>
      </w:r>
      <w:r w:rsidRPr="00DB4747">
        <w:t>It’s unlikely, according to</w:t>
      </w:r>
      <w:r>
        <w:t xml:space="preserve"> </w:t>
      </w:r>
      <w:hyperlink r:id="rId157" w:history="1">
        <w:r w:rsidRPr="00DB4747">
          <w:rPr>
            <w:rStyle w:val="Hyperlink"/>
          </w:rPr>
          <w:t>Richard Lazarus</w:t>
        </w:r>
      </w:hyperlink>
      <w:r w:rsidRPr="00DB4747">
        <w:t>, an environmental law professor at Harvard Law School who has argued cases before the Supreme Court. “I think on that question, the odds are very, very small,” he told me.</w:t>
      </w:r>
      <w:r>
        <w:t xml:space="preserve"> </w:t>
      </w:r>
      <w:r w:rsidRPr="00DB4747">
        <w:t>A new Supreme Court judge probably won’t overturn the legal basis for fighting climate change, but may weaken it</w:t>
      </w:r>
      <w:r>
        <w:t xml:space="preserve"> </w:t>
      </w:r>
      <w:r w:rsidRPr="00DB4747">
        <w:t>According to Lazarus, the court doesn’t typically revisit past cases unless there is a major constitutional question in play. The debate around the</w:t>
      </w:r>
      <w:r>
        <w:t xml:space="preserve"> </w:t>
      </w:r>
      <w:r w:rsidRPr="00DB4747">
        <w:t>Massachusetts v. EPA</w:t>
      </w:r>
      <w:r>
        <w:t xml:space="preserve"> </w:t>
      </w:r>
      <w:r w:rsidRPr="00DB4747">
        <w:t>decision centers on interpreting the language of the</w:t>
      </w:r>
      <w:r>
        <w:t xml:space="preserve"> </w:t>
      </w:r>
      <w:hyperlink r:id="rId158" w:history="1">
        <w:r w:rsidRPr="00DB4747">
          <w:rPr>
            <w:rStyle w:val="Hyperlink"/>
          </w:rPr>
          <w:t>Clean Air Act</w:t>
        </w:r>
      </w:hyperlink>
      <w:r>
        <w:t xml:space="preserve"> </w:t>
      </w:r>
      <w:r w:rsidRPr="00DB4747">
        <w:t>(not a major constitutional question).</w:t>
      </w:r>
      <w:r>
        <w:t xml:space="preserve"> </w:t>
      </w:r>
      <w:r w:rsidRPr="00DB4747">
        <w:rPr>
          <w:rStyle w:val="Emphasis"/>
        </w:rPr>
        <w:t>What a new Supreme Court justice could do is help limit how this applies</w:t>
      </w:r>
      <w:r w:rsidRPr="00DB4747">
        <w:rPr>
          <w:rStyle w:val="StyleUnderline"/>
        </w:rPr>
        <w:t xml:space="preserve">, like denying private citizens standing to </w:t>
      </w:r>
      <w:hyperlink r:id="rId159" w:history="1">
        <w:r w:rsidRPr="00DB4747">
          <w:rPr>
            <w:rStyle w:val="StyleUnderline"/>
          </w:rPr>
          <w:t>sue the government</w:t>
        </w:r>
      </w:hyperlink>
      <w:r w:rsidRPr="00DB4747">
        <w:rPr>
          <w:rStyle w:val="StyleUnderline"/>
        </w:rPr>
        <w:t xml:space="preserve"> in federal court for injuries stemming from failing to adequately address climate change. Such rulings would narrow the real-world impacts of the court’s environmental judgments, which conservatives would celebrate</w:t>
      </w:r>
      <w:r w:rsidRPr="00DB4747">
        <w:t>.</w:t>
      </w:r>
      <w:r>
        <w:t xml:space="preserve"> </w:t>
      </w:r>
      <w:r w:rsidRPr="00DB4747">
        <w:t>Pruitt himself has little interest in genuinely</w:t>
      </w:r>
      <w:r>
        <w:t xml:space="preserve"> </w:t>
      </w:r>
      <w:hyperlink r:id="rId160" w:history="1">
        <w:r w:rsidRPr="00DB4747">
          <w:rPr>
            <w:rStyle w:val="Hyperlink"/>
          </w:rPr>
          <w:t>challenging the endangerment finding</w:t>
        </w:r>
      </w:hyperlink>
      <w:r w:rsidRPr="00DB4747">
        <w:t xml:space="preserve">, a process that would invite years of litigation. He doesn’t seem to want to mount a legal charge to overturn the Supreme Court decision behind it either. Instead, he’s </w:t>
      </w:r>
      <w:r w:rsidRPr="00DB4747">
        <w:rPr>
          <w:rStyle w:val="StyleUnderline"/>
        </w:rPr>
        <w:t xml:space="preserve">opted to change how the EPA weighs </w:t>
      </w:r>
      <w:hyperlink r:id="rId161" w:history="1">
        <w:r w:rsidRPr="00DB4747">
          <w:rPr>
            <w:rStyle w:val="StyleUnderline"/>
          </w:rPr>
          <w:t>costs and benefits in environmental regulations</w:t>
        </w:r>
      </w:hyperlink>
      <w:r w:rsidRPr="00DB4747">
        <w:rPr>
          <w:rStyle w:val="StyleUnderline"/>
        </w:rPr>
        <w:t>, tipping the scales in favor of weaker rules. States and environmental groups would likely sue the EPA once these new regulations come out, arguing for stricter standards. That’s another place where a new justice on the bench could make a difference</w:t>
      </w:r>
      <w:r w:rsidRPr="00DB4747">
        <w:t xml:space="preserve">. </w:t>
      </w:r>
      <w:r w:rsidRPr="00DB4747">
        <w:rPr>
          <w:rStyle w:val="Emphasis"/>
        </w:rPr>
        <w:t>“The question is whether the courts will defer to the EPA</w:t>
      </w:r>
      <w:r w:rsidRPr="00DB4747">
        <w:t>,” Lazarus said.</w:t>
      </w:r>
      <w:r>
        <w:t xml:space="preserve"> </w:t>
      </w:r>
      <w:r w:rsidRPr="00DB4747">
        <w:rPr>
          <w:rStyle w:val="StyleUnderline"/>
        </w:rPr>
        <w:t xml:space="preserve">Kennedy’s environmental legacy extends beyond climate change, but his replacement will fill a different mold Given the list of </w:t>
      </w:r>
      <w:hyperlink r:id="rId162" w:history="1">
        <w:r w:rsidRPr="00DB4747">
          <w:rPr>
            <w:rStyle w:val="StyleUnderline"/>
          </w:rPr>
          <w:t>likely nominees</w:t>
        </w:r>
      </w:hyperlink>
      <w:r w:rsidRPr="00DB4747">
        <w:rPr>
          <w:rStyle w:val="StyleUnderline"/>
        </w:rPr>
        <w:t>, President Donald Trump will probably pick a replacement in the mold of Antonin Scalia, a solid conservative</w:t>
      </w:r>
      <w:r w:rsidRPr="00DB4747">
        <w:t>.</w:t>
      </w:r>
      <w:r>
        <w:t xml:space="preserve"> </w:t>
      </w:r>
      <w:r w:rsidRPr="00DB4747">
        <w:t>Amanda Reilly at</w:t>
      </w:r>
      <w:r>
        <w:t xml:space="preserve"> </w:t>
      </w:r>
      <w:hyperlink r:id="rId163" w:history="1">
        <w:r w:rsidRPr="00DB4747">
          <w:rPr>
            <w:rStyle w:val="Hyperlink"/>
          </w:rPr>
          <w:t>E&amp;E News</w:t>
        </w:r>
      </w:hyperlink>
      <w:r>
        <w:t xml:space="preserve"> </w:t>
      </w:r>
      <w:r w:rsidRPr="00DB4747">
        <w:t xml:space="preserve">reported that some of the </w:t>
      </w:r>
      <w:r w:rsidRPr="00DB4747">
        <w:rPr>
          <w:rStyle w:val="Emphasis"/>
        </w:rPr>
        <w:t>potential nominees are skeptical of government efforts to protect the environment, and one already has climate change regulations in his crosshairs: President Trump’s shortlist of potential Supreme Court nominees includes foes of expansive environmental regulation and critics of Obama-era attempts to regulate greenhouse gases</w:t>
      </w:r>
      <w:r w:rsidRPr="00DB4747">
        <w:t>.</w:t>
      </w:r>
      <w:r>
        <w:t xml:space="preserve"> </w:t>
      </w:r>
      <w:r w:rsidRPr="00DB4747">
        <w:t>Notably, Trump last November added Judge Brett Kavanaugh of the U.S. Court of Appeals for the District of Columbia Circuit to the list. Appointed by President George W. Bush, Kavanaugh is among the D.C. Circuit’s most conservative judges and often hears environmental law cases.</w:t>
      </w:r>
      <w:r>
        <w:t xml:space="preserve"> </w:t>
      </w:r>
      <w:r w:rsidRPr="00DB4747">
        <w:t>At the 2016 oral arguments over the Obama administration’s Clean Power Plan, Kavanaugh was blunt about where he stands: “Global warming is not a blank check,” he said.</w:t>
      </w:r>
      <w:r>
        <w:t xml:space="preserve"> </w:t>
      </w:r>
      <w:r w:rsidRPr="00DB4747">
        <w:t>But a conservative pedigree is no guarantee that a Supreme Court judge will rule in a predictable way. “You just never know,” said Myron Ebell, who leads the energy and environment division at the libertarian-leaning Competitive Enterprise Institute. “That’s the problem with giving someone a lifetime appointment.”</w:t>
      </w:r>
      <w:r>
        <w:t xml:space="preserve"> </w:t>
      </w:r>
      <w:r w:rsidRPr="00DB4747">
        <w:t xml:space="preserve">And the new justice will soon have an opportunity to align with or distinguish themselves from Kennedy. The </w:t>
      </w:r>
      <w:r w:rsidRPr="00DB4747">
        <w:rPr>
          <w:rStyle w:val="StyleUnderline"/>
        </w:rPr>
        <w:t xml:space="preserve">Supreme Court is expected to hear the </w:t>
      </w:r>
      <w:hyperlink r:id="rId164" w:history="1">
        <w:r w:rsidRPr="00DB4747">
          <w:rPr>
            <w:rStyle w:val="StyleUnderline"/>
          </w:rPr>
          <w:t>Weyerhaeuser Company v. US Fish and Wildlife Service</w:t>
        </w:r>
      </w:hyperlink>
      <w:r w:rsidRPr="00DB4747">
        <w:rPr>
          <w:rStyle w:val="StyleUnderline"/>
        </w:rPr>
        <w:t xml:space="preserve"> case in October. One dimension of the case is the question of whether the government can regulate private land under the Endangered Species Act. Kennedy </w:t>
      </w:r>
      <w:hyperlink r:id="rId165" w:history="1">
        <w:r w:rsidRPr="00DB4747">
          <w:rPr>
            <w:rStyle w:val="StyleUnderline"/>
          </w:rPr>
          <w:t>previously ruled</w:t>
        </w:r>
      </w:hyperlink>
      <w:r w:rsidRPr="00DB4747">
        <w:rPr>
          <w:rStyle w:val="StyleUnderline"/>
        </w:rPr>
        <w:t xml:space="preserve"> that it could, irritating many conservatives. Environmental groups may also become more reluctant to take suits all the way to the Supreme Court out of fear of establishing an unfavorable high court precedent. Instead, many cases will likely peter out in circuit courts. Right now though, the most important decision falls to Trump: who he picks for the job.</w:t>
      </w:r>
      <w:r>
        <w:t xml:space="preserve"> </w:t>
      </w:r>
    </w:p>
    <w:p w14:paraId="1924665D" w14:textId="77777777" w:rsidR="00327029" w:rsidRDefault="00327029" w:rsidP="00327029">
      <w:pPr>
        <w:pStyle w:val="Heading4"/>
      </w:pPr>
      <w:r>
        <w:t>Trump’s replacement will devastate women’s rights by overturning Roe v. Wade</w:t>
      </w:r>
    </w:p>
    <w:p w14:paraId="2477CB7D" w14:textId="77777777" w:rsidR="00327029" w:rsidRPr="00214464" w:rsidRDefault="00327029" w:rsidP="00327029">
      <w:pPr>
        <w:rPr>
          <w:rStyle w:val="Style13ptBold"/>
          <w:b w:val="0"/>
          <w:bCs w:val="0"/>
          <w:sz w:val="22"/>
        </w:rPr>
      </w:pPr>
      <w:r w:rsidRPr="00214464">
        <w:rPr>
          <w:rStyle w:val="Style13ptBold"/>
        </w:rPr>
        <w:t>Dylan Matthews 6/27</w:t>
      </w:r>
      <w:r w:rsidRPr="000827CE">
        <w:t>, 6-27-2018, "America after Anthony Kennedy," Vox, https://www.vox.com/policy-and-politics/2018/6/25/17461318/anthony-kennedy-ideology-retirement-supreme-court</w:t>
      </w:r>
      <w:r>
        <w:t>)</w:t>
      </w:r>
    </w:p>
    <w:p w14:paraId="22C63BC0" w14:textId="77777777" w:rsidR="00327029" w:rsidRDefault="00327029" w:rsidP="00327029">
      <w:pPr>
        <w:rPr>
          <w:rStyle w:val="StyleUnderline"/>
        </w:rPr>
      </w:pPr>
      <w:r w:rsidRPr="001033D5">
        <w:t xml:space="preserve">Nothing is guaranteed, but </w:t>
      </w:r>
      <w:r w:rsidRPr="000827CE">
        <w:rPr>
          <w:rStyle w:val="Emphasis"/>
        </w:rPr>
        <w:t>Kennedy’s replacement will</w:t>
      </w:r>
      <w:r w:rsidRPr="001033D5">
        <w:t xml:space="preserve"> be much likelier to </w:t>
      </w:r>
      <w:r w:rsidRPr="000827CE">
        <w:rPr>
          <w:rStyle w:val="Emphasis"/>
        </w:rPr>
        <w:t>join a decision overturning Roe v. Wade and giving states the ability to ban abortions as early as the first trimester</w:t>
      </w:r>
      <w:r w:rsidRPr="001033D5">
        <w:t>.</w:t>
      </w:r>
      <w:r>
        <w:t xml:space="preserve"> </w:t>
      </w:r>
      <w:r w:rsidRPr="001033D5">
        <w:t>This may take years after the replacement’s confirmation; a state would need to pass a law clearly incompatible with the Court’s existing approach to abortion rights and wait for the challenge to reach the Supreme Court before the new justice would have a chance to join a ruling. The anti-abortion movement might choose a more cautious strategy, instead chipping away at</w:t>
      </w:r>
      <w:r>
        <w:t xml:space="preserve"> </w:t>
      </w:r>
      <w:r w:rsidRPr="001033D5">
        <w:t>Roe</w:t>
      </w:r>
      <w:r>
        <w:t xml:space="preserve"> </w:t>
      </w:r>
      <w:r w:rsidRPr="001033D5">
        <w:t xml:space="preserve">with measures that fall short of outright bans. </w:t>
      </w:r>
      <w:r w:rsidRPr="000827CE">
        <w:rPr>
          <w:rStyle w:val="StyleUnderline"/>
        </w:rPr>
        <w:t xml:space="preserve">But with Kennedy gone, the votes for an outright reversal of Roe would probably be there. Once Kennedy (or one of the liberals) leaves the court, UC Berkeley law dean and constitutional law expert </w:t>
      </w:r>
      <w:hyperlink r:id="rId166" w:history="1">
        <w:r w:rsidRPr="000827CE">
          <w:rPr>
            <w:rStyle w:val="StyleUnderline"/>
          </w:rPr>
          <w:t>Erwin Chemerinsky</w:t>
        </w:r>
      </w:hyperlink>
      <w:r w:rsidRPr="000827CE">
        <w:rPr>
          <w:rStyle w:val="StyleUnderline"/>
        </w:rPr>
        <w:t xml:space="preserve"> wrote in 2016, “There almost certainly will be a majority to overrule Roe v. Wade and allow states to prohibit abortions</w:t>
      </w:r>
      <w:r w:rsidRPr="001033D5">
        <w:t>.”</w:t>
      </w:r>
      <w:r>
        <w:t xml:space="preserve"> </w:t>
      </w:r>
      <w:r w:rsidRPr="001033D5">
        <w:t>It’s certainly possible that Chief Justice Roberts will</w:t>
      </w:r>
      <w:r>
        <w:t xml:space="preserve"> </w:t>
      </w:r>
      <w:hyperlink r:id="rId167" w:history="1">
        <w:r w:rsidRPr="001033D5">
          <w:rPr>
            <w:rStyle w:val="Hyperlink"/>
          </w:rPr>
          <w:t>decline to join an anti-Roe</w:t>
        </w:r>
        <w:r>
          <w:rPr>
            <w:rStyle w:val="Hyperlink"/>
          </w:rPr>
          <w:t xml:space="preserve"> </w:t>
        </w:r>
        <w:r w:rsidRPr="001033D5">
          <w:rPr>
            <w:rStyle w:val="Hyperlink"/>
          </w:rPr>
          <w:t>majority due to precedent</w:t>
        </w:r>
      </w:hyperlink>
      <w:r>
        <w:t xml:space="preserve"> </w:t>
      </w:r>
      <w:r w:rsidRPr="001033D5">
        <w:t>and a desire to avoid a massive public backlash, but there are reasons to think it unlikely. Roberts has on two occasions joined decisions overturning past Supreme Court precedent: one was a</w:t>
      </w:r>
      <w:r>
        <w:t xml:space="preserve"> </w:t>
      </w:r>
      <w:hyperlink r:id="rId168" w:history="1">
        <w:r w:rsidRPr="001033D5">
          <w:rPr>
            <w:rStyle w:val="Hyperlink"/>
          </w:rPr>
          <w:t>case on the right to counsel</w:t>
        </w:r>
      </w:hyperlink>
      <w:r>
        <w:t xml:space="preserve"> </w:t>
      </w:r>
      <w:r w:rsidRPr="001033D5">
        <w:t>and how it can and cannot be waived, and the other was</w:t>
      </w:r>
      <w:r>
        <w:t xml:space="preserve"> </w:t>
      </w:r>
      <w:r w:rsidRPr="001033D5">
        <w:t>Citizens United, which sparked massive national outrage.</w:t>
      </w:r>
      <w:r>
        <w:t xml:space="preserve"> </w:t>
      </w:r>
      <w:r w:rsidRPr="001033D5">
        <w:t>Roberts voted to overturn precedent anyway, knowing a backlash was inevitable. Indeed, in his</w:t>
      </w:r>
      <w:r>
        <w:t xml:space="preserve"> </w:t>
      </w:r>
      <w:hyperlink r:id="rId169" w:history="1">
        <w:r w:rsidRPr="001033D5">
          <w:rPr>
            <w:rStyle w:val="Hyperlink"/>
          </w:rPr>
          <w:t>concurrence</w:t>
        </w:r>
      </w:hyperlink>
      <w:r>
        <w:t xml:space="preserve"> </w:t>
      </w:r>
      <w:r w:rsidRPr="001033D5">
        <w:t>to</w:t>
      </w:r>
      <w:r>
        <w:t xml:space="preserve"> </w:t>
      </w:r>
      <w:r w:rsidRPr="001033D5">
        <w:t>Citizens United, Roberts suggested that “hotly contested” issues might provide for exceptions from the principle of stare decisis and respect for precedent. Also possible is that instead of decapitating</w:t>
      </w:r>
      <w:r>
        <w:t xml:space="preserve"> </w:t>
      </w:r>
      <w:r w:rsidRPr="001033D5">
        <w:t>Roe</w:t>
      </w:r>
      <w:r>
        <w:t xml:space="preserve"> </w:t>
      </w:r>
      <w:r w:rsidRPr="001033D5">
        <w:t>in one blow, Roberts will instead “vote to kill it with 1,000 cuts rather than overturn it outright,” as</w:t>
      </w:r>
      <w:r>
        <w:t xml:space="preserve"> </w:t>
      </w:r>
      <w:hyperlink r:id="rId170" w:history="1">
        <w:r w:rsidRPr="001033D5">
          <w:rPr>
            <w:rStyle w:val="Hyperlink"/>
          </w:rPr>
          <w:t>UC Irvine Law’s Richard Hasen</w:t>
        </w:r>
      </w:hyperlink>
      <w:r>
        <w:t xml:space="preserve"> </w:t>
      </w:r>
      <w:r w:rsidRPr="001033D5">
        <w:t>puts it.</w:t>
      </w:r>
      <w:r>
        <w:t xml:space="preserve"> </w:t>
      </w:r>
      <w:r w:rsidRPr="001033D5">
        <w:t>Perhaps we’ll see another case like</w:t>
      </w:r>
      <w:r>
        <w:t xml:space="preserve"> </w:t>
      </w:r>
      <w:hyperlink r:id="rId171" w:history="1">
        <w:r w:rsidRPr="001033D5">
          <w:rPr>
            <w:rStyle w:val="Hyperlink"/>
          </w:rPr>
          <w:t>Whole Women’s Health</w:t>
        </w:r>
      </w:hyperlink>
      <w:r>
        <w:t xml:space="preserve"> </w:t>
      </w:r>
      <w:r w:rsidRPr="001033D5">
        <w:t>(a 2016 decision where Kennedy joined the Court’s liberals in striking down Texas regulations meant to disrupt abortion provision), but this time the court sides with the state’s restrictions. Perhaps another state takes its 20-week ban to the Supreme Court, which then relaxes</w:t>
      </w:r>
      <w:r>
        <w:t xml:space="preserve"> </w:t>
      </w:r>
      <w:r w:rsidRPr="001033D5">
        <w:t>Roe</w:t>
      </w:r>
      <w:r>
        <w:t xml:space="preserve"> </w:t>
      </w:r>
      <w:r w:rsidRPr="001033D5">
        <w:t xml:space="preserve">and rules that you can bar abortions that early in a pregnancy. </w:t>
      </w:r>
      <w:r w:rsidRPr="000827CE">
        <w:rPr>
          <w:rStyle w:val="StyleUnderline"/>
        </w:rPr>
        <w:t xml:space="preserve">Bit by bit, the Court enables states to get more creative and bold in their restrictions, until one day it finally gives up the ghost and announces Roe is dead. In the aftermath of a reversal, the current gap in abortion services between red and blue states will become even more severe. The pro-abortion rights Guttmacher Institute </w:t>
      </w:r>
      <w:hyperlink r:id="rId172" w:history="1">
        <w:r w:rsidRPr="000827CE">
          <w:rPr>
            <w:rStyle w:val="StyleUnderline"/>
          </w:rPr>
          <w:t>classifies 29 states as “hostile or extremely hostile”</w:t>
        </w:r>
      </w:hyperlink>
      <w:r w:rsidRPr="000827CE">
        <w:rPr>
          <w:rStyle w:val="StyleUnderline"/>
        </w:rPr>
        <w:t xml:space="preserve"> to abortion rights, of which all but two voted for Trump in 2016 (the exceptions are Rhode Island and Virginia). It rated only 12 as supportive, with Montana the only supportive red state.</w:t>
      </w:r>
      <w:r>
        <w:t xml:space="preserve"> </w:t>
      </w:r>
      <w:r w:rsidRPr="001033D5">
        <w:t>There are already substantial gaps between states in access to abortion. A</w:t>
      </w:r>
      <w:r>
        <w:t xml:space="preserve"> </w:t>
      </w:r>
      <w:hyperlink r:id="rId173" w:anchor="sec1" w:history="1">
        <w:r w:rsidRPr="001033D5">
          <w:rPr>
            <w:rStyle w:val="Hyperlink"/>
          </w:rPr>
          <w:t>study</w:t>
        </w:r>
      </w:hyperlink>
      <w:r>
        <w:t xml:space="preserve"> </w:t>
      </w:r>
      <w:r w:rsidRPr="001033D5">
        <w:t xml:space="preserve">by Guttmacher researchers found that </w:t>
      </w:r>
      <w:r w:rsidRPr="000827CE">
        <w:rPr>
          <w:rStyle w:val="StyleUnderline"/>
        </w:rPr>
        <w:t>while the average American woman aged 15 to 44 lives fewer than 11 miles from the nearest clinic, that number varies dramatically from state to state and county to county. In Mississippi, the average woman lives 68.8 miles from the nearest clinic. In North Dakota, the number is 151.6.</w:t>
      </w:r>
      <w:r w:rsidRPr="001033D5">
        <w:t xml:space="preserve"> A lot of the variation is just a function of how rural the state is, but the political environment appears to be a significant factor as well</w:t>
      </w:r>
      <w:r w:rsidRPr="000827CE">
        <w:rPr>
          <w:rStyle w:val="StyleUnderline"/>
        </w:rPr>
        <w:t>. Overturning Roe would harden these gaps between states, and also open up a vast new market for self-induced abortions.</w:t>
      </w:r>
      <w:r w:rsidRPr="001033D5">
        <w:t xml:space="preserve"> That market already exists. Seth Stephens-Davidowitz, an economist and writer who has</w:t>
      </w:r>
      <w:r>
        <w:t xml:space="preserve"> </w:t>
      </w:r>
      <w:hyperlink r:id="rId174" w:history="1">
        <w:r w:rsidRPr="001033D5">
          <w:rPr>
            <w:rStyle w:val="Hyperlink"/>
          </w:rPr>
          <w:t>conducted research on demand for abortion</w:t>
        </w:r>
      </w:hyperlink>
      <w:r>
        <w:t xml:space="preserve"> </w:t>
      </w:r>
      <w:r w:rsidRPr="001033D5">
        <w:t>using Google search data, once</w:t>
      </w:r>
      <w:r>
        <w:t xml:space="preserve"> </w:t>
      </w:r>
      <w:hyperlink r:id="rId175" w:history="1">
        <w:r w:rsidRPr="001033D5">
          <w:rPr>
            <w:rStyle w:val="Hyperlink"/>
          </w:rPr>
          <w:t>told Vox</w:t>
        </w:r>
      </w:hyperlink>
      <w:r w:rsidRPr="001033D5">
        <w:t xml:space="preserve">, “I </w:t>
      </w:r>
      <w:r w:rsidRPr="000827CE">
        <w:rPr>
          <w:rStyle w:val="StyleUnderline"/>
        </w:rPr>
        <w:t>was blown away by how frequently people are searching for ways to do abortions themselves now. These searches are concentrated in parts of the country where it’s hard to get an abortion and they rose substantially when it became harder to get an abortion.”</w:t>
      </w:r>
      <w:r>
        <w:t xml:space="preserve"> </w:t>
      </w:r>
      <w:r w:rsidRPr="001033D5">
        <w:t>But while “self-induced” conjures up images of wire hangers and back alleys, the form this will most likely take is</w:t>
      </w:r>
      <w:r>
        <w:t xml:space="preserve"> </w:t>
      </w:r>
      <w:hyperlink r:id="rId176" w:history="1">
        <w:r w:rsidRPr="001033D5">
          <w:rPr>
            <w:rStyle w:val="Hyperlink"/>
          </w:rPr>
          <w:t>greater usage of abortion pills</w:t>
        </w:r>
      </w:hyperlink>
      <w:r w:rsidRPr="001033D5">
        <w:t xml:space="preserve">. </w:t>
      </w:r>
      <w:r w:rsidRPr="000827CE">
        <w:rPr>
          <w:rStyle w:val="StyleUnderline"/>
        </w:rPr>
        <w:t xml:space="preserve">About a third of all abortions, and a higher share of early-term abortions, are </w:t>
      </w:r>
      <w:hyperlink r:id="rId177" w:history="1">
        <w:r w:rsidRPr="000827CE">
          <w:rPr>
            <w:rStyle w:val="StyleUnderline"/>
          </w:rPr>
          <w:t>medication abortions</w:t>
        </w:r>
      </w:hyperlink>
      <w:r w:rsidRPr="000827CE">
        <w:rPr>
          <w:rStyle w:val="StyleUnderline"/>
        </w:rPr>
        <w:t xml:space="preserve"> now. It’s possible that’s what some of the </w:t>
      </w:r>
      <w:hyperlink r:id="rId178" w:history="1">
        <w:r w:rsidRPr="000827CE">
          <w:rPr>
            <w:rStyle w:val="StyleUnderline"/>
          </w:rPr>
          <w:t>searches for “self-induced abortion”</w:t>
        </w:r>
      </w:hyperlink>
      <w:r w:rsidRPr="000827CE">
        <w:rPr>
          <w:rStyle w:val="StyleUnderline"/>
        </w:rPr>
        <w:t xml:space="preserve"> were about, anyway. How much do you want to bet that the US market for RU-486, purchased from online pharmacies or other dubiously legal means, will explode in the aftermath of Roe falling?</w:t>
      </w:r>
    </w:p>
    <w:p w14:paraId="29EEF737" w14:textId="77777777" w:rsidR="00327029" w:rsidRDefault="00327029" w:rsidP="00327029">
      <w:pPr>
        <w:pStyle w:val="Heading4"/>
      </w:pPr>
      <w:r w:rsidRPr="00214464">
        <w:t>Trump’s replacement will pull away from comprehensive prison reform</w:t>
      </w:r>
      <w:r>
        <w:t>, reinforcing capital punishment and solitary confinement</w:t>
      </w:r>
    </w:p>
    <w:p w14:paraId="4F8EB0E0" w14:textId="77777777" w:rsidR="00327029" w:rsidRPr="00214464" w:rsidRDefault="00327029" w:rsidP="00327029">
      <w:r w:rsidRPr="00214464">
        <w:rPr>
          <w:rStyle w:val="Style13ptBold"/>
        </w:rPr>
        <w:t>Dylan Matthews 6/27</w:t>
      </w:r>
      <w:r w:rsidRPr="000827CE">
        <w:t>, 6-27-2018, "America after Anthony Kennedy," Vox, https://www.vox.com/policy-and-politics/2018/6/25/17461318/anthony-kennedy-ideology-retirement-supreme-court</w:t>
      </w:r>
      <w:r>
        <w:t>)</w:t>
      </w:r>
    </w:p>
    <w:p w14:paraId="30246E8C" w14:textId="77777777" w:rsidR="00327029" w:rsidRDefault="00327029" w:rsidP="00327029">
      <w:pPr>
        <w:pStyle w:val="NormalWeb"/>
        <w:shd w:val="clear" w:color="auto" w:fill="FFFFFF"/>
        <w:spacing w:before="0" w:after="0"/>
        <w:rPr>
          <w:rStyle w:val="StyleUnderline"/>
        </w:rPr>
      </w:pPr>
      <w:r w:rsidRPr="000827CE">
        <w:rPr>
          <w:rStyle w:val="StyleUnderline"/>
        </w:rPr>
        <w:t>Currently, there appears to be a five-justice majority on the Supreme Court for sharply limiting solitary confinement in America</w:t>
      </w:r>
      <w:r w:rsidRPr="000827CE">
        <w:rPr>
          <w:rStyle w:val="Emphasis"/>
        </w:rPr>
        <w:t>. Without Kennedy, that majority has evaporated, likely replaced with a harder-line majority that could preserve the practice</w:t>
      </w:r>
      <w:r w:rsidRPr="001033D5">
        <w:t xml:space="preserve">. In 2015, Anthony Kennedy filed a concurring opinion in </w:t>
      </w:r>
      <w:hyperlink r:id="rId179" w:history="1">
        <w:r w:rsidRPr="001033D5">
          <w:rPr>
            <w:rStyle w:val="Hyperlink"/>
          </w:rPr>
          <w:t>Davis v. Ayala</w:t>
        </w:r>
      </w:hyperlink>
      <w:r w:rsidRPr="001033D5">
        <w:t xml:space="preserve">, a death-penalty case in which the Court (joined by Kennedy) sided against the defendant. Nevertheless, </w:t>
      </w:r>
      <w:r w:rsidRPr="000827CE">
        <w:rPr>
          <w:rStyle w:val="StyleUnderline"/>
        </w:rPr>
        <w:t>Kennedy used his concurrence to unleash a bracing jeremiad against the evils of solitary confinement, in which the defendant had been held for most of his 25-plus years in prison</w:t>
      </w:r>
      <w:r w:rsidRPr="001033D5">
        <w:t>. ”Research still confirms what this Court suggested over a century ago: Years on end of near-total isolation exact a terrible price,” Kennedy wrote. “</w:t>
      </w:r>
      <w:r w:rsidRPr="000827CE">
        <w:rPr>
          <w:rStyle w:val="StyleUnderline"/>
        </w:rPr>
        <w:t>In a case that presented the issue, the judiciary may be required, within its proper jurisdiction and authority, to determine whether workable alternative systems for long-term confinement exist, and, if so, whether a correctional system should be required to adopt them</w:t>
      </w:r>
      <w:r w:rsidRPr="001033D5">
        <w:t>.” A solitary confinement cell at New York’s Rikers Island. Bebeto Matthews/AP The implication was clear: Ke</w:t>
      </w:r>
      <w:r w:rsidRPr="000827CE">
        <w:rPr>
          <w:rStyle w:val="StyleUnderline"/>
        </w:rPr>
        <w:t xml:space="preserve">nnedy wanted advocates to bring a case challenging the constitutionality of long-term solitary confinement on the grounds that it constitutes cruel and unusual punishment under the Eighth Amendment. He </w:t>
      </w:r>
      <w:hyperlink r:id="rId180" w:history="1">
        <w:r w:rsidRPr="000827CE">
          <w:rPr>
            <w:rStyle w:val="StyleUnderline"/>
            <w:rFonts w:eastAsiaTheme="majorEastAsia"/>
          </w:rPr>
          <w:t>basically dared them to</w:t>
        </w:r>
      </w:hyperlink>
      <w:r w:rsidRPr="000827CE">
        <w:rPr>
          <w:rStyle w:val="StyleUnderline"/>
        </w:rPr>
        <w:t>, and suggested that if such a case reached the Court, he’d be inclined to limit the practice</w:t>
      </w:r>
      <w:r w:rsidRPr="001033D5">
        <w:t xml:space="preserve">. Sharon Dolovich, a law professor at UCLA and faculty director of the university’s Prison Law &amp; Policy Program, </w:t>
      </w:r>
      <w:hyperlink r:id="rId181" w:history="1">
        <w:r w:rsidRPr="001033D5">
          <w:rPr>
            <w:rStyle w:val="Hyperlink"/>
            <w:rFonts w:eastAsiaTheme="majorEastAsia"/>
          </w:rPr>
          <w:t>told me in 2016</w:t>
        </w:r>
      </w:hyperlink>
      <w:r w:rsidRPr="001033D5">
        <w:t xml:space="preserve"> that </w:t>
      </w:r>
      <w:r w:rsidRPr="000827CE">
        <w:rPr>
          <w:rStyle w:val="StyleUnderline"/>
        </w:rPr>
        <w:t>solitary confinement was the “one major unresolved issue” in criminal justice “that is definitely going to come up” in the next few years.</w:t>
      </w:r>
      <w:r w:rsidRPr="001033D5">
        <w:t xml:space="preserve"> It’s a long time coming. At any given moment, about </w:t>
      </w:r>
      <w:hyperlink r:id="rId182" w:history="1">
        <w:r w:rsidRPr="000827CE">
          <w:rPr>
            <w:rStyle w:val="StyleUnderline"/>
            <w:rFonts w:eastAsiaTheme="majorEastAsia"/>
          </w:rPr>
          <w:t>80,000 to 100,000 people</w:t>
        </w:r>
      </w:hyperlink>
      <w:r w:rsidRPr="000827CE">
        <w:rPr>
          <w:rStyle w:val="StyleUnderline"/>
        </w:rPr>
        <w:t xml:space="preserve"> are held in solitary confinement in the US</w:t>
      </w:r>
      <w:r w:rsidRPr="001033D5">
        <w:t xml:space="preserve">; in many states, the average stint in solitary lasts years. And it’s been that way at least since the 1980s, </w:t>
      </w:r>
      <w:r w:rsidRPr="000827CE">
        <w:rPr>
          <w:rStyle w:val="StyleUnderline"/>
        </w:rPr>
        <w:t>without any federal court intervention to halt it</w:t>
      </w:r>
      <w:r w:rsidRPr="001033D5">
        <w:t xml:space="preserve">. ”There’s so much data now — physiological data, psychological data, reentry data — </w:t>
      </w:r>
      <w:r w:rsidRPr="000827CE">
        <w:rPr>
          <w:rStyle w:val="StyleUnderline"/>
        </w:rPr>
        <w:t>there’s so much data making clear the extended physical, psychological, and emotional trauma that people suffer in extended solitary confinement, it would be so easy for the Court just to point to it all and conclude there’s an objective harm</w:t>
      </w:r>
      <w:r w:rsidRPr="001033D5">
        <w:t xml:space="preserve">,” Dolovich said. Jonathan Simon, a law professor and director of the Center for the Study of Law and Society at UC Berkeley, also speaking in 2016, told me that solitary confinement is on “the verge of being found unconstitutional, at least in its most excessive forms.” Just what “excessive” means there is, naturally, a matter of debate, and Simon cautions that the Court could err on the side of giving prisons too much leeway. He noted that Ashker v. Brown, a recent case </w:t>
      </w:r>
      <w:hyperlink r:id="rId183" w:history="1">
        <w:r w:rsidRPr="001033D5">
          <w:rPr>
            <w:rStyle w:val="Hyperlink"/>
            <w:rFonts w:eastAsiaTheme="majorEastAsia"/>
          </w:rPr>
          <w:t>challenging solitary confinement in California</w:t>
        </w:r>
      </w:hyperlink>
      <w:r w:rsidRPr="001033D5">
        <w:t xml:space="preserve"> that ended in a settlement rather than reaching the Supreme Court, “involved a class of inmates that had been held more than 10 years, and the settlement will still allow people to be held up to five years, and even after that they can still be held in solitary if they’re given programming and special services.” By contrast, the United Nations special rapporteur on torture has called for an </w:t>
      </w:r>
      <w:hyperlink r:id="rId184" w:anchor=".V7I5RJMrL6A" w:history="1">
        <w:r w:rsidRPr="001033D5">
          <w:rPr>
            <w:rStyle w:val="Hyperlink"/>
            <w:rFonts w:eastAsiaTheme="majorEastAsia"/>
          </w:rPr>
          <w:t>absolute ban on solitary confinement lasting 15 days or more</w:t>
        </w:r>
      </w:hyperlink>
      <w:r w:rsidRPr="001033D5">
        <w:t xml:space="preserve">. “I’m not sure Kennedy or any justice would go nearly that far,” Simon says. But </w:t>
      </w:r>
      <w:r w:rsidRPr="000827CE">
        <w:rPr>
          <w:rStyle w:val="Emphasis"/>
        </w:rPr>
        <w:t>without Kennedy on the court, a ruling going even as far as a five-year maximum becomes less likely.</w:t>
      </w:r>
      <w:r w:rsidRPr="000827CE">
        <w:rPr>
          <w:rStyle w:val="StyleUnderline"/>
        </w:rPr>
        <w:t xml:space="preserve"> Solitary confinement is not the only case where a more conservative justice could make a difference.</w:t>
      </w:r>
      <w:r w:rsidRPr="001033D5">
        <w:t xml:space="preserve"> </w:t>
      </w:r>
      <w:r w:rsidRPr="000827CE">
        <w:rPr>
          <w:rStyle w:val="StyleUnderline"/>
        </w:rPr>
        <w:t xml:space="preserve">In 2011, Kennedy </w:t>
      </w:r>
      <w:hyperlink r:id="rId185" w:history="1">
        <w:r w:rsidRPr="000827CE">
          <w:rPr>
            <w:rStyle w:val="StyleUnderline"/>
            <w:rFonts w:eastAsiaTheme="majorEastAsia"/>
          </w:rPr>
          <w:t>wrote a 5-4 decision</w:t>
        </w:r>
      </w:hyperlink>
      <w:r w:rsidRPr="000827CE">
        <w:rPr>
          <w:rStyle w:val="StyleUnderline"/>
        </w:rPr>
        <w:t xml:space="preserve"> upholding a lower court order that California release tens of thousands of prisoners to reduce overcrowding, which the state itself admitted was unconstitutional. It was, Simon told me, “the first prisoners’ rights decision to come down in favor of the prisoner in a long time. It ended mass incarceration in California.” </w:t>
      </w:r>
      <w:r w:rsidRPr="001033D5">
        <w:t xml:space="preserve">More decisions like that could come if Kennedy stays on the court </w:t>
      </w:r>
      <w:r w:rsidRPr="000827CE">
        <w:rPr>
          <w:rStyle w:val="Emphasis"/>
        </w:rPr>
        <w:t>Kennedy was also the best hope that opponents of capital punishment have for a ruling against the practice</w:t>
      </w:r>
      <w:r w:rsidRPr="000827CE">
        <w:rPr>
          <w:rStyle w:val="StyleUnderline"/>
        </w:rPr>
        <w:t xml:space="preserve">, even though he’s often sided with conservatives in some past death penalty cases on the constitutionality of, say, </w:t>
      </w:r>
      <w:hyperlink r:id="rId186" w:history="1">
        <w:r w:rsidRPr="000827CE">
          <w:rPr>
            <w:rStyle w:val="StyleUnderline"/>
            <w:rFonts w:eastAsiaTheme="majorEastAsia"/>
          </w:rPr>
          <w:t>using a particular lethal injection method</w:t>
        </w:r>
      </w:hyperlink>
      <w:r w:rsidRPr="001033D5">
        <w:t xml:space="preserve">. Back in 2016, Simon told me that he was “somewhat optimistic” that Kennedy would join with Breyer and Ginsburg (who have already declared their belief that capital punishment is across-the-board unconstitutional), Sotomayor, and Kagan in an anti-death penalty case. “The reason … goes back to his interest in dignity,” Simon said. “The strongest of the opinions in Furman” — the 1972 case that briefly abolished capital punishment — “was William Brennan’s, and Brennan based it most directly on human dignity. He argued the Eighth Amendment bans any punishment you can’t carry out without respecting the dignity of those being punished.” Kennedy leaned heavily on the importance of dignity in Brown v. Plata, the California prison overcrowding case. Simon even found an early Kennedy opinion from when he was a circuit court judge in the 1970s in which he quoted Brennan’s concurrence in Furman at length. Even if Kennedy didn’t buy a dignity argument for abolishing the death penalty, Simon said he thought Kennedy would be swayed by the issue of delays, which Breyer raised in his 2015 </w:t>
      </w:r>
      <w:hyperlink r:id="rId187" w:history="1">
        <w:r w:rsidRPr="001033D5">
          <w:rPr>
            <w:rStyle w:val="Hyperlink"/>
            <w:rFonts w:eastAsiaTheme="majorEastAsia"/>
          </w:rPr>
          <w:t>anti-capital punishment dissent</w:t>
        </w:r>
      </w:hyperlink>
      <w:r w:rsidRPr="001033D5">
        <w:t xml:space="preserve"> — and which were the entire reason for the prisoner’s stay in solitary confinement that Kennedy assailed in his concurrence last year. ”[Kennedy] came and gave a talk at Berkeley Law about a year and a half ago, and one of my colleagues was rude enough to ask him point blank whether he thought the death penalty was compatible with human dignity,” Simon told me. “Of course he declined to answer, but he said kind of cryptically, ‘Here in California you guys take so long enough to execute people that we may not even need to reach that cliff.’” </w:t>
      </w:r>
      <w:r w:rsidRPr="00214464">
        <w:rPr>
          <w:rStyle w:val="StyleUnderline"/>
        </w:rPr>
        <w:t>This is all moot now that Kennedy is gone</w:t>
      </w:r>
      <w:r w:rsidRPr="00214464">
        <w:rPr>
          <w:rStyle w:val="Emphasis"/>
        </w:rPr>
        <w:t>, sure to be replaced by a more doctrinaire supporter of capital punishment.</w:t>
      </w:r>
      <w:r w:rsidRPr="001033D5">
        <w:t xml:space="preserve"> Having him off the bench will also prevent incremental steps against it from going forward. </w:t>
      </w:r>
      <w:r w:rsidRPr="00214464">
        <w:rPr>
          <w:rStyle w:val="StyleUnderline"/>
        </w:rPr>
        <w:t xml:space="preserve">In 2008, Kennedy wrote for a 5-4 liberal majority that it was </w:t>
      </w:r>
      <w:hyperlink r:id="rId188" w:history="1">
        <w:r w:rsidRPr="00214464">
          <w:rPr>
            <w:rStyle w:val="StyleUnderline"/>
            <w:rFonts w:eastAsiaTheme="majorEastAsia"/>
          </w:rPr>
          <w:t>unconstitutional to impose the death penalty</w:t>
        </w:r>
      </w:hyperlink>
      <w:r w:rsidRPr="00214464">
        <w:rPr>
          <w:rStyle w:val="StyleUnderline"/>
        </w:rPr>
        <w:t xml:space="preserve"> on people convicted merely of rape, not murder. Without him on the Court, incremental limitations of capital punishment’s scope like that become less likely.</w:t>
      </w:r>
    </w:p>
    <w:p w14:paraId="00B1BD4A" w14:textId="77777777" w:rsidR="00327029" w:rsidRDefault="00327029" w:rsidP="00327029">
      <w:pPr>
        <w:pStyle w:val="Heading4"/>
      </w:pPr>
      <w:r w:rsidRPr="00214464">
        <w:t>Trump’s replacement will roll back affirmative action</w:t>
      </w:r>
    </w:p>
    <w:p w14:paraId="3DB77DD9" w14:textId="77777777" w:rsidR="00327029" w:rsidRPr="00214464" w:rsidRDefault="00327029" w:rsidP="00327029">
      <w:r w:rsidRPr="00214464">
        <w:rPr>
          <w:rStyle w:val="Style13ptBold"/>
        </w:rPr>
        <w:t>Dylan Matthews 6/27</w:t>
      </w:r>
      <w:r w:rsidRPr="000827CE">
        <w:t>, 6-27-2018, "America after Anthony Kennedy," Vox, https://www.vox.com/policy-and-politics/2018/6/25/17461318/anthony-kennedy-ideology-retirement-supreme-court</w:t>
      </w:r>
      <w:r>
        <w:t>)</w:t>
      </w:r>
    </w:p>
    <w:p w14:paraId="4363CFFD" w14:textId="77777777" w:rsidR="00327029" w:rsidRDefault="00327029" w:rsidP="00327029">
      <w:r w:rsidRPr="001033D5">
        <w:t xml:space="preserve">Anthony </w:t>
      </w:r>
      <w:r w:rsidRPr="00214464">
        <w:rPr>
          <w:rStyle w:val="StyleUnderline"/>
        </w:rPr>
        <w:t>Kennedy is hardly an uncritical supporter of affirmative action in public employment, education admissions, or other realms</w:t>
      </w:r>
      <w:r w:rsidRPr="001033D5">
        <w:t>.</w:t>
      </w:r>
      <w:r>
        <w:t xml:space="preserve"> </w:t>
      </w:r>
      <w:r w:rsidRPr="001033D5">
        <w:t>In 2003, he dissented in</w:t>
      </w:r>
      <w:r>
        <w:t xml:space="preserve"> </w:t>
      </w:r>
      <w:hyperlink r:id="rId189" w:history="1">
        <w:r w:rsidRPr="001033D5">
          <w:rPr>
            <w:rStyle w:val="Hyperlink"/>
          </w:rPr>
          <w:t>Grutter v. Bollinger</w:t>
        </w:r>
      </w:hyperlink>
      <w:r w:rsidRPr="001033D5">
        <w:t>, a case where O’Connor and the Court’s liberals ruled that the University of Michigan Law School’s racial affirmative action system was constitutional, and not an unconstitutional quota system. In 2007’s</w:t>
      </w:r>
      <w:r>
        <w:t xml:space="preserve"> </w:t>
      </w:r>
      <w:hyperlink r:id="rId190" w:history="1">
        <w:r w:rsidRPr="001033D5">
          <w:rPr>
            <w:rStyle w:val="Hyperlink"/>
          </w:rPr>
          <w:t>Parents Involved in Community Schools v. Seattle School District No. 1</w:t>
        </w:r>
      </w:hyperlink>
      <w:r w:rsidRPr="001033D5">
        <w:t>, he was the swing vote behind a ruling holding that Seattle, Washington, and Louisville, Kentucky’s voluntary desegregation programs were unconstitutional.</w:t>
      </w:r>
      <w:r>
        <w:t xml:space="preserve"> </w:t>
      </w:r>
      <w:r w:rsidRPr="001033D5">
        <w:t>In 2009’s</w:t>
      </w:r>
      <w:r>
        <w:t xml:space="preserve"> </w:t>
      </w:r>
      <w:hyperlink r:id="rId191" w:history="1">
        <w:r w:rsidRPr="001033D5">
          <w:rPr>
            <w:rStyle w:val="Hyperlink"/>
          </w:rPr>
          <w:t>Ricci v. DeStefano</w:t>
        </w:r>
      </w:hyperlink>
      <w:r w:rsidRPr="001033D5">
        <w:t>, he ruled that New Haven, Connecticut’s Fire Department discriminated against white applicants for promotions. He wrote the controlling opinion in 2014’s</w:t>
      </w:r>
      <w:r>
        <w:t xml:space="preserve"> </w:t>
      </w:r>
      <w:hyperlink r:id="rId192" w:history="1">
        <w:r w:rsidRPr="001033D5">
          <w:rPr>
            <w:rStyle w:val="Hyperlink"/>
          </w:rPr>
          <w:t>Schuette v. Coalition to Defend Affirmative Action</w:t>
        </w:r>
      </w:hyperlink>
      <w:r w:rsidRPr="001033D5">
        <w:t>, which upheld Michigan’s ban on affirmative action.</w:t>
      </w:r>
      <w:r>
        <w:t xml:space="preserve"> </w:t>
      </w:r>
      <w:r w:rsidRPr="00214464">
        <w:t>But he is not an implacable foe of the practice, either</w:t>
      </w:r>
      <w:r w:rsidRPr="001033D5">
        <w:t xml:space="preserve">. </w:t>
      </w:r>
      <w:r w:rsidRPr="00214464">
        <w:rPr>
          <w:rStyle w:val="StyleUnderline"/>
        </w:rPr>
        <w:t>In his Grutter dissent, he echoed Justice Lewis Powell, who held Kennedy’s seat before him and wrote the controlling opinion in Regents of the University of California v. Bakke, a 1978 case in which the Court held that affirmative action was constitutional but explicit quota</w:t>
      </w:r>
      <w:r w:rsidRPr="001033D5">
        <w:t xml:space="preserve">s (“16 of the 100 students must be black”) </w:t>
      </w:r>
      <w:r w:rsidRPr="00214464">
        <w:rPr>
          <w:rStyle w:val="StyleUnderline"/>
        </w:rPr>
        <w:t>went too far.</w:t>
      </w:r>
      <w:r>
        <w:t xml:space="preserve"> </w:t>
      </w:r>
      <w:r w:rsidRPr="001033D5">
        <w:t>“There is no constitutional objection to the goal of considering race as one modest factor among many others to achieve diversity, but an educational institution must ensure, through sufficient procedures, that each applicant receives individual consideration and that race does not become a predominant factor in the admissions decision-making,” Kennedy wrote in the</w:t>
      </w:r>
      <w:r>
        <w:t xml:space="preserve"> </w:t>
      </w:r>
      <w:r w:rsidRPr="001033D5">
        <w:t>Grutter</w:t>
      </w:r>
      <w:r>
        <w:t xml:space="preserve"> </w:t>
      </w:r>
      <w:r w:rsidRPr="001033D5">
        <w:t>dissent.</w:t>
      </w:r>
      <w:r>
        <w:t xml:space="preserve"> </w:t>
      </w:r>
      <w:r w:rsidRPr="001033D5">
        <w:t>Protesters rally at an Oakland park on October 8, 1977, in support of Allan Bakke, a student who sued the University of California after he was rejected admission into their medical school.</w:t>
      </w:r>
      <w:r>
        <w:t xml:space="preserve"> </w:t>
      </w:r>
      <w:r w:rsidRPr="001033D5">
        <w:t>Getty Images</w:t>
      </w:r>
      <w:r>
        <w:t xml:space="preserve"> </w:t>
      </w:r>
      <w:r w:rsidRPr="001033D5">
        <w:t>This position of his became additionally relevant with 2016’s</w:t>
      </w:r>
      <w:r>
        <w:t xml:space="preserve"> </w:t>
      </w:r>
      <w:hyperlink r:id="rId193" w:history="1">
        <w:r w:rsidRPr="001033D5">
          <w:rPr>
            <w:rStyle w:val="Hyperlink"/>
          </w:rPr>
          <w:t>Fisher v. University of Texas</w:t>
        </w:r>
      </w:hyperlink>
      <w:r w:rsidRPr="001033D5">
        <w:t xml:space="preserve">, in which </w:t>
      </w:r>
      <w:r w:rsidRPr="00214464">
        <w:rPr>
          <w:rStyle w:val="StyleUnderline"/>
        </w:rPr>
        <w:t>he wrote a majority opinion defending the University of Texas’s use of race in admissions. With Fisher, he effectively became the one vote holding together the Court’s majority defending affirmative action in at least some cases</w:t>
      </w:r>
      <w:r w:rsidRPr="001033D5">
        <w:t>.</w:t>
      </w:r>
      <w:r>
        <w:t xml:space="preserve"> </w:t>
      </w:r>
      <w:r w:rsidRPr="00214464">
        <w:rPr>
          <w:rStyle w:val="Emphasis"/>
        </w:rPr>
        <w:t>With Kennedy gone, replaced by a more stalwart conservative, it’s likely that the uneasy affirmative action consensus will buckle, and a ruling finally doing away with public affirmative action programs will come.</w:t>
      </w:r>
    </w:p>
    <w:p w14:paraId="672F0043" w14:textId="77777777" w:rsidR="00327029" w:rsidRDefault="00327029" w:rsidP="00327029">
      <w:pPr>
        <w:pStyle w:val="Heading4"/>
      </w:pPr>
      <w:r>
        <w:t>Trump’s replacement will massively roll back LGBTQ rights</w:t>
      </w:r>
    </w:p>
    <w:p w14:paraId="112A0500" w14:textId="77777777" w:rsidR="00327029" w:rsidRPr="00214464" w:rsidRDefault="00327029" w:rsidP="00327029">
      <w:r w:rsidRPr="00214464">
        <w:rPr>
          <w:rStyle w:val="Style13ptBold"/>
        </w:rPr>
        <w:t>Dylan Matthews 6/27</w:t>
      </w:r>
      <w:r w:rsidRPr="000827CE">
        <w:t>, 6-27-2018, "America after Anthony Kennedy," Vox, https://www.vox.com/policy-and-politics/2018/6/25/17461318/anthony-kennedy-ideology-retirement-supreme-court</w:t>
      </w:r>
      <w:r>
        <w:t>)</w:t>
      </w:r>
    </w:p>
    <w:p w14:paraId="140E91BE" w14:textId="77777777" w:rsidR="00327029" w:rsidRDefault="00327029" w:rsidP="00327029">
      <w:pPr>
        <w:rPr>
          <w:rStyle w:val="Emphasis"/>
        </w:rPr>
      </w:pPr>
      <w:r w:rsidRPr="001033D5">
        <w:t xml:space="preserve">Arguably, </w:t>
      </w:r>
      <w:r w:rsidRPr="00214464">
        <w:rPr>
          <w:rStyle w:val="StyleUnderline"/>
        </w:rPr>
        <w:t>Kennedy’s greatest legacy on the Court —</w:t>
      </w:r>
      <w:r w:rsidRPr="001033D5">
        <w:t xml:space="preserve"> and certainly what he hopes will be his greatest legacy — </w:t>
      </w:r>
      <w:r w:rsidRPr="00214464">
        <w:rPr>
          <w:rStyle w:val="StyleUnderline"/>
        </w:rPr>
        <w:t>are his decisions expanding the scope of LGBTQ rights</w:t>
      </w:r>
      <w:r w:rsidRPr="001033D5">
        <w:t xml:space="preserve">. In 1996’s </w:t>
      </w:r>
      <w:hyperlink r:id="rId194" w:history="1">
        <w:r w:rsidRPr="001033D5">
          <w:rPr>
            <w:rStyle w:val="Hyperlink"/>
          </w:rPr>
          <w:t>Romer v. Evans</w:t>
        </w:r>
      </w:hyperlink>
      <w:r w:rsidRPr="001033D5">
        <w:t xml:space="preserve">, </w:t>
      </w:r>
      <w:r w:rsidRPr="00214464">
        <w:rPr>
          <w:rStyle w:val="StyleUnderline"/>
        </w:rPr>
        <w:t>he authored the Court’s first major pro-gay rights decision, invoking the 14th Amendment’s Equal Protection Clause in striking down a Colorado state constitutional amendment that prevented cities and towns from adopting their own bans on discrimination against gays, lesbians, or bisexuals</w:t>
      </w:r>
      <w:r w:rsidRPr="001033D5">
        <w:t xml:space="preserve">. Seven years later, in 2003’s </w:t>
      </w:r>
      <w:hyperlink r:id="rId195" w:history="1">
        <w:r w:rsidRPr="001033D5">
          <w:rPr>
            <w:rStyle w:val="Hyperlink"/>
          </w:rPr>
          <w:t>Lawrence v. Texas</w:t>
        </w:r>
      </w:hyperlink>
      <w:r w:rsidRPr="001033D5">
        <w:t xml:space="preserve">, Kennedy wrote for a 6-3 court invalidating Texas’s ban on oral and anal sex between two men or two women. That decision overrode 1986’s </w:t>
      </w:r>
      <w:hyperlink r:id="rId196" w:history="1">
        <w:r w:rsidRPr="001033D5">
          <w:rPr>
            <w:rStyle w:val="Hyperlink"/>
          </w:rPr>
          <w:t>Bowers v. Hardwick</w:t>
        </w:r>
      </w:hyperlink>
      <w:r w:rsidRPr="001033D5">
        <w:t xml:space="preserve">, a decision upholding Georgia’s sodomy law. In Lawrence, </w:t>
      </w:r>
      <w:r w:rsidRPr="00214464">
        <w:rPr>
          <w:rStyle w:val="StyleUnderline"/>
        </w:rPr>
        <w:t>Kennedy tellingly did not use equal protection reasoning but instead found that any bans on consensual sexual behavior between adults, regardless of the genders involved, violate the due process clause’s guarantee of personal liberty.</w:t>
      </w:r>
      <w:r w:rsidRPr="001033D5">
        <w:t xml:space="preserve"> (This was similar to the reasoning the court had used in Roe and to invalidate bans on contraception in Griswold v. Connecticut.) A decade later, in 2013, Kennedy wrote the 5-4 decision in </w:t>
      </w:r>
      <w:hyperlink r:id="rId197" w:history="1">
        <w:r w:rsidRPr="001033D5">
          <w:rPr>
            <w:rStyle w:val="Hyperlink"/>
          </w:rPr>
          <w:t>United States v. Windsor</w:t>
        </w:r>
      </w:hyperlink>
      <w:r w:rsidRPr="001033D5">
        <w:t xml:space="preserve">overturning the federal Defense of Marriage Act on equal protection grounds. The decision required the federal government to respect and honor same-sex marriages at the state level, while still allowing states to ban same-sex marriage if they wished. And two years after that, in 2015’s </w:t>
      </w:r>
      <w:hyperlink r:id="rId198" w:history="1">
        <w:r w:rsidRPr="00214464">
          <w:rPr>
            <w:rStyle w:val="StyleUnderline"/>
          </w:rPr>
          <w:t>Obergefell v. Hodges</w:t>
        </w:r>
      </w:hyperlink>
      <w:r w:rsidRPr="00214464">
        <w:rPr>
          <w:rStyle w:val="StyleUnderline"/>
        </w:rPr>
        <w:t>, he swept away bans on same-sex marriage altogether, ending with a stirring tribute to the value of marriage that’s become a mainstay of wedding readings in the years sinc</w:t>
      </w:r>
      <w:r w:rsidRPr="001033D5">
        <w:t>e: No union is more profound than marriage, for it embodies the highest ideals of love, fidelity, devotion, sacrifice, and family. In forming a marital union, two people become something greater than once they were. As some of the petitioners in these cases demonstrate, marriage embodies a love that may endure even past death. It would misunderstand these men and women to say they disrespect the idea of marriage. Their plea is that they do respect it, respect it so deeply that they seek to find its fulfillment for themselves. Their hope is not to be condemned to live in loneliness, excluded from one of civilization’s oldest institutions. They ask for equal dignity in the eyes of the law. The Constitution grants them that right.</w:t>
      </w:r>
      <w:r>
        <w:t xml:space="preserve"> \</w:t>
      </w:r>
      <w:r w:rsidRPr="001033D5">
        <w:t xml:space="preserve">Gay rights supporters wave flags in front of the Supreme Court to celebrate the ruling in favor of same-sex marriage on June 26, 2015. It is fair, then, for gay rights advocates to worry about what could happen to the Obergefellprecedent now that Kennedy has retired. </w:t>
      </w:r>
      <w:r w:rsidRPr="00214464">
        <w:rPr>
          <w:rStyle w:val="Emphasis"/>
        </w:rPr>
        <w:t xml:space="preserve">There are certainly some conservatives on the Court who are interested in chipping away at the ruling’s guarantees. </w:t>
      </w:r>
      <w:r w:rsidRPr="00214464">
        <w:rPr>
          <w:rStyle w:val="StyleUnderline"/>
        </w:rPr>
        <w:t>Gorsuch, Thomas, and Alito in 2017 dissented from a ruling requiring Arkansas to list same-sex parents on their children’s birth certificates, arguing that to do so does not violate Obergefell</w:t>
      </w:r>
      <w:r w:rsidRPr="001033D5">
        <w:t xml:space="preserve">. That, Slate’s Mark Joseph Stern argued, set the stage for a legal strategy based on gradually chipping away at the right to marriage until it’s practically worthless. “[John] Roberts would be free to rewrite Windsor and Obergefell however he wants,” </w:t>
      </w:r>
      <w:hyperlink r:id="rId199" w:history="1">
        <w:r w:rsidRPr="001033D5">
          <w:rPr>
            <w:rStyle w:val="Hyperlink"/>
          </w:rPr>
          <w:t>Stern writes</w:t>
        </w:r>
      </w:hyperlink>
      <w:r w:rsidRPr="001033D5">
        <w:t xml:space="preserve">. “Roberts could remain faithful to the original text of both decisions. He could also reverse them. But the likeliest possibility is that Roberts first cuts them down to a single guarantee—the right for same-sex couples to receive a marriage license with no attendant privileges. In case after case, Roberts could vote to allow discrimination against same-sex couples but affirm their right to the license itself.” The trouble with this argument is that we don’t actually know where Roberts stands on the precedential value of Obergefell. He didn’t </w:t>
      </w:r>
      <w:hyperlink r:id="rId200" w:history="1">
        <w:r w:rsidRPr="001033D5">
          <w:rPr>
            <w:rStyle w:val="Hyperlink"/>
          </w:rPr>
          <w:t>register a dissent in the Arkansas case</w:t>
        </w:r>
      </w:hyperlink>
      <w:r w:rsidRPr="001033D5">
        <w:t xml:space="preserve"> the way his conservative colleagues did; it’s possible he dissented without letting that dissent be recorded but it’s also possible he sided with the liberals. Moreover, </w:t>
      </w:r>
      <w:hyperlink r:id="rId201" w:history="1">
        <w:r w:rsidRPr="001033D5">
          <w:rPr>
            <w:rStyle w:val="Hyperlink"/>
          </w:rPr>
          <w:t>majorities of Americans in 44 of the 50 states</w:t>
        </w:r>
      </w:hyperlink>
      <w:r w:rsidRPr="001033D5">
        <w:t xml:space="preserve"> now support same-sex marriage. The overwhelming public opinion shift in favor of marriage equality might make Roberts more hesitant to chip away at the right, and it also might deny the Court opportunities to take up the issue, if the popularity of same-sex marriage prevents states from trying to restrict the right in ways that would be challenged and make it to the Court. My hunch is that LGBTQ rights are the part of Kennedy’s legacy least likely to be sacrificed should he leave the Supreme Court. But certainly a Court without Kennedy, and </w:t>
      </w:r>
      <w:r w:rsidRPr="00214464">
        <w:rPr>
          <w:rStyle w:val="Emphasis"/>
        </w:rPr>
        <w:t>with a Trump-appointed successor, will be less friendly to LGBTQ causes than a Court with him around.</w:t>
      </w:r>
    </w:p>
    <w:p w14:paraId="0DF9D71B" w14:textId="77777777" w:rsidR="00EC3A7C" w:rsidRDefault="00EC3A7C" w:rsidP="00EC3A7C">
      <w:pPr>
        <w:pStyle w:val="Heading4"/>
      </w:pPr>
      <w:r>
        <w:t>Trump’s supreme court pick will destroy the ability to combat climate change</w:t>
      </w:r>
    </w:p>
    <w:p w14:paraId="44BDD94F" w14:textId="77777777" w:rsidR="00EC3A7C" w:rsidRPr="00CC7FF3" w:rsidRDefault="00EC3A7C" w:rsidP="00EC3A7C">
      <w:pPr>
        <w:rPr>
          <w:rStyle w:val="Style13ptBold"/>
        </w:rPr>
      </w:pPr>
      <w:r>
        <w:rPr>
          <w:rStyle w:val="Style13ptBold"/>
        </w:rPr>
        <w:t xml:space="preserve">Worland 6/27 </w:t>
      </w:r>
      <w:r w:rsidRPr="00CC7FF3">
        <w:t>(</w:t>
      </w:r>
      <w:r>
        <w:t>J</w:t>
      </w:r>
      <w:r w:rsidRPr="00CC7FF3">
        <w:t>ustin Worland June 27, 2018, 6-27-2018, "Justice Kennedy's Replacement Could Make It Harder to Fight Climate Change," Time, http://time.com/5324154/anthony-kennedy-supreme-court-climate-change)</w:t>
      </w:r>
    </w:p>
    <w:p w14:paraId="424695DF" w14:textId="77777777" w:rsidR="00EC3A7C" w:rsidRDefault="00EC3A7C" w:rsidP="00EC3A7C">
      <w:r w:rsidRPr="00CC7FF3">
        <w:t>The</w:t>
      </w:r>
      <w:r>
        <w:t xml:space="preserve"> </w:t>
      </w:r>
      <w:hyperlink r:id="rId202" w:history="1">
        <w:r w:rsidRPr="00CC7FF3">
          <w:rPr>
            <w:rStyle w:val="Emphasis"/>
          </w:rPr>
          <w:t>retirement of Supreme Court Justice Anthony Kennedy</w:t>
        </w:r>
      </w:hyperlink>
      <w:r w:rsidRPr="00CC7FF3">
        <w:rPr>
          <w:rStyle w:val="Emphasis"/>
        </w:rPr>
        <w:t xml:space="preserve"> could allow the nation’s highest court to change its mind on whether the Environmental Protection Agency has to fight climate change</w:t>
      </w:r>
      <w:r w:rsidRPr="00CC7FF3">
        <w:t>.</w:t>
      </w:r>
      <w:r>
        <w:t xml:space="preserve"> </w:t>
      </w:r>
      <w:r w:rsidRPr="00CC7FF3">
        <w:t xml:space="preserve">As </w:t>
      </w:r>
      <w:r w:rsidRPr="00CC7FF3">
        <w:rPr>
          <w:rStyle w:val="StyleUnderline"/>
        </w:rPr>
        <w:t>a crucial swing vote, the Reagan appointee joined liberals in a landmark 5-4 decision in 2007 that the EPA is required to address climate change if its own scientists found that it posed a risk to public health</w:t>
      </w:r>
      <w:r w:rsidRPr="00CC7FF3">
        <w:t>. Two years later the agency made exactly that determination, issuing a scientific document known as the endangerment finding.</w:t>
      </w:r>
      <w:r>
        <w:t xml:space="preserve"> </w:t>
      </w:r>
      <w:r w:rsidRPr="00CC7FF3">
        <w:t>“</w:t>
      </w:r>
      <w:r w:rsidRPr="00CC7FF3">
        <w:rPr>
          <w:rStyle w:val="StyleUnderline"/>
        </w:rPr>
        <w:t>We’re not going to get another Kennedy who’s going to play that moderating role</w:t>
      </w:r>
      <w:r w:rsidRPr="00CC7FF3">
        <w:t>,” says Deborah Sivas, a professor of environmental law at Stanford University. “Since it’s a matter of statutory interpretation instead of bedrock constitutional principles I could see folks try to set up a new challenge.”</w:t>
      </w:r>
      <w:r>
        <w:t xml:space="preserve"> </w:t>
      </w:r>
      <w:r w:rsidRPr="00CC7FF3">
        <w:t>The decision in</w:t>
      </w:r>
      <w:r>
        <w:t xml:space="preserve"> </w:t>
      </w:r>
      <w:r w:rsidRPr="00CC7FF3">
        <w:t>Massachusetts v. EPA</w:t>
      </w:r>
      <w:r>
        <w:t xml:space="preserve"> </w:t>
      </w:r>
      <w:r w:rsidRPr="00CC7FF3">
        <w:t>underpinned a series of Obama-era climate regulations that aimed at boosting vehicle fuel economy standards, cutting carbon dioxide emissions form power plants and reducing methane emissions in the oil and gas sector.</w:t>
      </w:r>
      <w:r>
        <w:t xml:space="preserve"> </w:t>
      </w:r>
      <w:r w:rsidRPr="00CC7FF3">
        <w:t>Officials working for President Donald Trump,</w:t>
      </w:r>
      <w:r>
        <w:t xml:space="preserve"> </w:t>
      </w:r>
      <w:hyperlink r:id="rId203" w:history="1">
        <w:r w:rsidRPr="00CC7FF3">
          <w:rPr>
            <w:rStyle w:val="Hyperlink"/>
          </w:rPr>
          <w:t>who has called climate change a “hoax” in the past</w:t>
        </w:r>
      </w:hyperlink>
      <w:r w:rsidRPr="00CC7FF3">
        <w:t>, have sought to change some of those regulations, but it’s been a tricky path to do that without running afoul of the endangerment finding.</w:t>
      </w:r>
      <w:r>
        <w:t xml:space="preserve"> </w:t>
      </w:r>
      <w:r w:rsidRPr="00CC7FF3">
        <w:rPr>
          <w:rStyle w:val="StyleUnderline"/>
        </w:rPr>
        <w:t>Many conservatives consider Massachusetts v. EPA and the endangerment finding an overreach.</w:t>
      </w:r>
      <w:r w:rsidRPr="00CC7FF3">
        <w:t xml:space="preserve"> </w:t>
      </w:r>
      <w:r w:rsidRPr="00CC7FF3">
        <w:rPr>
          <w:rStyle w:val="Emphasis"/>
        </w:rPr>
        <w:t>And the decision could easily find itself on the chopping block.</w:t>
      </w:r>
      <w:r w:rsidRPr="00CC7FF3">
        <w:t xml:space="preserve"> In his dissent, then-Justice Antonin Scalia argued that the Clean Air Act, the basis of</w:t>
      </w:r>
      <w:r>
        <w:t xml:space="preserve"> </w:t>
      </w:r>
      <w:r w:rsidRPr="00CC7FF3">
        <w:t>Massachusetts v. EPA,</w:t>
      </w:r>
      <w:r>
        <w:t xml:space="preserve"> </w:t>
      </w:r>
      <w:r w:rsidRPr="00CC7FF3">
        <w:t>does not mention climate change and instead targets more conventional air pollution, arguing the EPA is out of line to try to regulate greenhouse gases.</w:t>
      </w:r>
      <w:r>
        <w:t xml:space="preserve"> </w:t>
      </w:r>
      <w:r w:rsidRPr="00CC7FF3">
        <w:t>In an</w:t>
      </w:r>
      <w:r>
        <w:t xml:space="preserve"> </w:t>
      </w:r>
      <w:hyperlink r:id="rId204" w:history="1">
        <w:r w:rsidRPr="00CC7FF3">
          <w:rPr>
            <w:rStyle w:val="Hyperlink"/>
          </w:rPr>
          <w:t>interview</w:t>
        </w:r>
      </w:hyperlink>
      <w:r>
        <w:t xml:space="preserve"> </w:t>
      </w:r>
      <w:r w:rsidRPr="00CC7FF3">
        <w:t>with TIME last fall, Pruitt made an argument along those lines. “We’ve been spending many months evaluating Section 111 of the Clean Air Act to ask and answer the question what authority exists,” said Pruitt. “That is ongoing and will be ongoing for months into the future.”</w:t>
      </w:r>
      <w:r>
        <w:t xml:space="preserve"> </w:t>
      </w:r>
      <w:r w:rsidRPr="00CC7FF3">
        <w:rPr>
          <w:rStyle w:val="Emphasis"/>
        </w:rPr>
        <w:t>The result of the EPA losing authority to address climate change would effectively leave the U.S. without any federal tool to address climate change.</w:t>
      </w:r>
      <w:r w:rsidRPr="00CC7FF3">
        <w:t xml:space="preserve"> That’s probably not an issue for Trump or Pruitt, but it would make a future Democratic president’s attempts to bring the U.S. back in line with the rest of the world on the issue that much harder.</w:t>
      </w:r>
    </w:p>
    <w:p w14:paraId="28F0749D" w14:textId="77777777" w:rsidR="00EC3A7C" w:rsidRDefault="00EC3A7C" w:rsidP="00EC3A7C">
      <w:pPr>
        <w:pStyle w:val="Heading4"/>
      </w:pPr>
      <w:r>
        <w:t>Trump’s supreme court pick will destroy bodily autonomy</w:t>
      </w:r>
    </w:p>
    <w:p w14:paraId="2BB67464" w14:textId="77777777" w:rsidR="00EC3A7C" w:rsidRPr="00C72358" w:rsidRDefault="00EC3A7C" w:rsidP="00EC3A7C">
      <w:r w:rsidRPr="00C72358">
        <w:rPr>
          <w:rStyle w:val="Style13ptBold"/>
        </w:rPr>
        <w:t>Singiser 6/28</w:t>
      </w:r>
      <w:r>
        <w:t xml:space="preserve"> (</w:t>
      </w:r>
      <w:r w:rsidRPr="00C72358">
        <w:rPr>
          <w:b/>
          <w:bCs/>
        </w:rPr>
        <w:t>DANA SINGISER</w:t>
      </w:r>
      <w:r>
        <w:rPr>
          <w:b/>
          <w:bCs/>
        </w:rPr>
        <w:t xml:space="preserve"> </w:t>
      </w:r>
      <w:r w:rsidRPr="00C72358">
        <w:t>6-28-2018, "When the highest court sides with the most powerful, women's rights are at risk," http://thehill.com/opinion/healthcare/394511-when-the-highest-court-sides-with-the-most-powerful-womens-rights-are-at</w:t>
      </w:r>
      <w:r>
        <w:t>)</w:t>
      </w:r>
    </w:p>
    <w:p w14:paraId="119BF380" w14:textId="77777777" w:rsidR="00EC3A7C" w:rsidRDefault="00EC3A7C" w:rsidP="00EC3A7C">
      <w:r w:rsidRPr="00CC7FF3">
        <w:t xml:space="preserve">Yesterday, </w:t>
      </w:r>
      <w:r w:rsidRPr="00C72358">
        <w:rPr>
          <w:rStyle w:val="StyleUnderline"/>
        </w:rPr>
        <w:t>Justice Anthony Kennedy announced his retirement</w:t>
      </w:r>
      <w:r w:rsidRPr="00CC7FF3">
        <w:t>, and the question facing our country is clear: Will his replacement ensure that the Supreme Court does its most basic job and ensure that the rights of individuals are not trampled by the political agenda of the powerful?</w:t>
      </w:r>
      <w:r>
        <w:t xml:space="preserve"> </w:t>
      </w:r>
      <w:r w:rsidRPr="00CC7FF3">
        <w:t xml:space="preserve">Among the </w:t>
      </w:r>
      <w:r w:rsidRPr="00C72358">
        <w:rPr>
          <w:rStyle w:val="Emphasis"/>
        </w:rPr>
        <w:t>freedoms currently in imminent danger is the right to control your own body and make decisions about your future</w:t>
      </w:r>
      <w:r w:rsidRPr="00CC7FF3">
        <w:t>.</w:t>
      </w:r>
      <w:r>
        <w:t xml:space="preserve"> </w:t>
      </w:r>
      <w:r w:rsidRPr="00C72358">
        <w:rPr>
          <w:rStyle w:val="StyleUnderline"/>
        </w:rPr>
        <w:t>For more than 40 years, the right to safe and legal abortion has been the law of the land. Roe v. Wade has been upheld repeatedly by the court, most recently two years ago in the Whole Woman’s Health v. Hellerstedt decision, in which Justice Kennedy’s was the deciding vote.</w:t>
      </w:r>
      <w:r>
        <w:t xml:space="preserve"> </w:t>
      </w:r>
      <w:r w:rsidRPr="00C72358">
        <w:rPr>
          <w:rStyle w:val="Emphasis"/>
        </w:rPr>
        <w:t>Trump</w:t>
      </w:r>
      <w:hyperlink r:id="rId205" w:tgtFrame="_blank" w:history="1">
        <w:r w:rsidRPr="00C72358">
          <w:rPr>
            <w:rStyle w:val="Emphasis"/>
          </w:rPr>
          <w:t xml:space="preserve"> has promised</w:t>
        </w:r>
      </w:hyperlink>
      <w:r w:rsidRPr="00C72358">
        <w:rPr>
          <w:rStyle w:val="Emphasis"/>
        </w:rPr>
        <w:t xml:space="preserve"> to only nominate justices who will overturn Roe</w:t>
      </w:r>
      <w:r w:rsidRPr="00CC7FF3">
        <w:t>. Unless the Senate fights fiercely for a fair-minded justice, our daughters and granddaughters will have fewer rights than we have today.</w:t>
      </w:r>
      <w:r>
        <w:t xml:space="preserve"> </w:t>
      </w:r>
      <w:r w:rsidRPr="00CC7FF3">
        <w:t xml:space="preserve">Already, the Supreme Court, </w:t>
      </w:r>
      <w:r w:rsidRPr="00C72358">
        <w:rPr>
          <w:rStyle w:val="StyleUnderline"/>
        </w:rPr>
        <w:t>under the Trump-Pence administration, has issued troubling 5-4 decisions in which the court’s conservative justices carried the da</w:t>
      </w:r>
      <w:r w:rsidRPr="00CC7FF3">
        <w:t>y.</w:t>
      </w:r>
      <w:r>
        <w:t xml:space="preserve"> </w:t>
      </w:r>
      <w:r w:rsidRPr="00CC7FF3">
        <w:t>On Tuesday, the Court ruled 5-4 to uphold Trump’s travel ban on people from majority-Muslim countries. They ruled 5-4 that anti-abortion activists are free to pose as doctors in fake (and in some cases taxpayer-funded) clinics and lure in women with the promise of free medical care, only to lie to them about the safety of abortion and withhold information about where they can get the care they need.</w:t>
      </w:r>
      <w:r>
        <w:t xml:space="preserve"> </w:t>
      </w:r>
      <w:r w:rsidRPr="00CC7FF3">
        <w:t>This term also saw</w:t>
      </w:r>
      <w:hyperlink r:id="rId206" w:tgtFrame="_blank" w:history="1">
        <w:r>
          <w:rPr>
            <w:rStyle w:val="Hyperlink"/>
          </w:rPr>
          <w:t xml:space="preserve"> </w:t>
        </w:r>
        <w:r w:rsidRPr="00CC7FF3">
          <w:rPr>
            <w:rStyle w:val="Hyperlink"/>
          </w:rPr>
          <w:t>Abbott v. Perez</w:t>
        </w:r>
      </w:hyperlink>
      <w:r w:rsidRPr="00CC7FF3">
        <w:t>,</w:t>
      </w:r>
      <w:r>
        <w:t xml:space="preserve"> </w:t>
      </w:r>
      <w:r w:rsidRPr="00CC7FF3">
        <w:t>in which the court overturned the lower court’s ruling that Texas’ districts were gerrymandered on racial grounds;</w:t>
      </w:r>
      <w:hyperlink r:id="rId207" w:tgtFrame="_blank" w:history="1">
        <w:r>
          <w:rPr>
            <w:rStyle w:val="Hyperlink"/>
          </w:rPr>
          <w:t xml:space="preserve"> </w:t>
        </w:r>
        <w:r w:rsidRPr="00CC7FF3">
          <w:rPr>
            <w:rStyle w:val="Hyperlink"/>
          </w:rPr>
          <w:t>Husted v. A. Philip Randolph Institute</w:t>
        </w:r>
      </w:hyperlink>
      <w:r w:rsidRPr="00CC7FF3">
        <w:t>, which held that Ohio’s purge of the voter registry does not violate the National Voter Registration Act; and</w:t>
      </w:r>
      <w:hyperlink r:id="rId208" w:tgtFrame="_blank" w:history="1">
        <w:r>
          <w:rPr>
            <w:rStyle w:val="Hyperlink"/>
          </w:rPr>
          <w:t xml:space="preserve"> </w:t>
        </w:r>
        <w:r w:rsidRPr="00CC7FF3">
          <w:rPr>
            <w:rStyle w:val="Hyperlink"/>
          </w:rPr>
          <w:t>Epic Systems Corp. v. Lewis</w:t>
        </w:r>
      </w:hyperlink>
      <w:r w:rsidRPr="00CC7FF3">
        <w:t>, which blocked workers’ attempts to join together in class or group arbitration with employers.</w:t>
      </w:r>
      <w:r>
        <w:t xml:space="preserve"> </w:t>
      </w:r>
      <w:r w:rsidRPr="00CC7FF3">
        <w:t xml:space="preserve">These decisions indicate a dangerous trend: </w:t>
      </w:r>
      <w:r w:rsidRPr="00C72358">
        <w:rPr>
          <w:rStyle w:val="Emphasis"/>
        </w:rPr>
        <w:t>the Supreme Court tipping the scales to benefit those who already enjoy privilege at the expense of those who experience discrimination - especially people of color, immigrants, LGBTQ people, people with low incomes</w:t>
      </w:r>
      <w:r w:rsidRPr="00CC7FF3">
        <w:t>. These are the people who will be hurt by the court’s decisions.</w:t>
      </w:r>
      <w:r>
        <w:t xml:space="preserve"> </w:t>
      </w:r>
      <w:r w:rsidRPr="00CC7FF3">
        <w:t xml:space="preserve">And </w:t>
      </w:r>
      <w:r w:rsidRPr="00C72358">
        <w:rPr>
          <w:rStyle w:val="Emphasis"/>
        </w:rPr>
        <w:t>with another Trump appointee on the court, the decisions could get much, much worse</w:t>
      </w:r>
      <w:r w:rsidRPr="00CC7FF3">
        <w:t>.</w:t>
      </w:r>
      <w:r>
        <w:t xml:space="preserve"> </w:t>
      </w:r>
      <w:r w:rsidRPr="00CC7FF3">
        <w:t>Planned Parenthood is committed to providing safe, non-judgmental spaces for women to make their own health care decisions. Yet the Trump administration is doing everything in their power to stop women from even accessing the care they need.</w:t>
      </w:r>
      <w:r>
        <w:t xml:space="preserve"> </w:t>
      </w:r>
      <w:r w:rsidRPr="00CC7FF3">
        <w:t>Women are facing a</w:t>
      </w:r>
      <w:r>
        <w:t xml:space="preserve"> </w:t>
      </w:r>
      <w:hyperlink r:id="rId209" w:tgtFrame="_blank" w:history="1">
        <w:r w:rsidRPr="00CC7FF3">
          <w:rPr>
            <w:rStyle w:val="Hyperlink"/>
          </w:rPr>
          <w:t>barrage of attacks</w:t>
        </w:r>
      </w:hyperlink>
      <w:r>
        <w:t xml:space="preserve"> </w:t>
      </w:r>
      <w:r w:rsidRPr="00CC7FF3">
        <w:t>from the Trump-Pence administration. And, across the country, state politicians are</w:t>
      </w:r>
      <w:r>
        <w:t xml:space="preserve"> </w:t>
      </w:r>
      <w:hyperlink r:id="rId210" w:tgtFrame="_blank" w:history="1">
        <w:r w:rsidRPr="00CC7FF3">
          <w:rPr>
            <w:rStyle w:val="Hyperlink"/>
          </w:rPr>
          <w:t>chipping away at the right</w:t>
        </w:r>
      </w:hyperlink>
      <w:r>
        <w:t xml:space="preserve"> </w:t>
      </w:r>
      <w:r w:rsidRPr="00CC7FF3">
        <w:t>to access abortion, passing laws that put this safe, legal health care out of reach for millions of women. Often, the courts are the only avenue women have to protect their right to access health care, the last line of defense for protecting the individual from the political whims of the powerful.</w:t>
      </w:r>
      <w:r>
        <w:t xml:space="preserve"> </w:t>
      </w:r>
      <w:r w:rsidRPr="00CC7FF3">
        <w:t>Today, when “</w:t>
      </w:r>
      <w:r w:rsidRPr="00C72358">
        <w:rPr>
          <w:rStyle w:val="StyleUnderline"/>
        </w:rPr>
        <w:t>the powerful” include an uninformed, volatile president, a Congress run by his political cronies, and the unfit, far right-wing judges he is appointing to the bench, the Supreme Court is more important than ever before</w:t>
      </w:r>
      <w:r w:rsidRPr="00CC7FF3">
        <w:t>.</w:t>
      </w:r>
      <w:r>
        <w:t xml:space="preserve"> </w:t>
      </w:r>
      <w:r w:rsidRPr="00C72358">
        <w:rPr>
          <w:rStyle w:val="Emphasis"/>
        </w:rPr>
        <w:t>Each vote is the difference between upholding our ideals of individual rights and freedoms</w:t>
      </w:r>
      <w:r w:rsidRPr="00CC7FF3">
        <w:t xml:space="preserve"> </w:t>
      </w:r>
      <w:r w:rsidRPr="00C72358">
        <w:rPr>
          <w:rStyle w:val="StyleUnderline"/>
        </w:rPr>
        <w:t>and allowing those ideals to be run over by a conservative political agenda only interested in maintaining the status quo or worse yet, turning the clock backwards</w:t>
      </w:r>
      <w:r w:rsidRPr="00CC7FF3">
        <w:t>.</w:t>
      </w:r>
      <w:r>
        <w:t xml:space="preserve"> </w:t>
      </w:r>
      <w:r w:rsidRPr="00CC7FF3">
        <w:t>Already, our country has seen the power of one vote: Senate Majority Leader</w:t>
      </w:r>
      <w:r>
        <w:t xml:space="preserve"> </w:t>
      </w:r>
      <w:hyperlink r:id="rId211" w:history="1">
        <w:r w:rsidRPr="00CC7FF3">
          <w:rPr>
            <w:rStyle w:val="Hyperlink"/>
          </w:rPr>
          <w:t>Mitch McConnell</w:t>
        </w:r>
      </w:hyperlink>
      <w:r>
        <w:t xml:space="preserve"> </w:t>
      </w:r>
      <w:r w:rsidRPr="00CC7FF3">
        <w:t>(R-Ky.) stole a Supreme Court seat,</w:t>
      </w:r>
      <w:r>
        <w:t xml:space="preserve"> </w:t>
      </w:r>
      <w:hyperlink r:id="rId212" w:tgtFrame="_blank" w:history="1">
        <w:r w:rsidRPr="00CC7FF3">
          <w:rPr>
            <w:rStyle w:val="Hyperlink"/>
          </w:rPr>
          <w:t>refusing to hold a hearing</w:t>
        </w:r>
      </w:hyperlink>
      <w:r>
        <w:t xml:space="preserve"> </w:t>
      </w:r>
      <w:r w:rsidRPr="00CC7FF3">
        <w:t>for President</w:t>
      </w:r>
      <w:r>
        <w:t xml:space="preserve"> </w:t>
      </w:r>
      <w:hyperlink r:id="rId213" w:history="1">
        <w:r w:rsidRPr="00CC7FF3">
          <w:rPr>
            <w:rStyle w:val="Hyperlink"/>
          </w:rPr>
          <w:t>Barack Obama</w:t>
        </w:r>
      </w:hyperlink>
      <w:r w:rsidRPr="00CC7FF3">
        <w:t>’s nominee</w:t>
      </w:r>
      <w:r>
        <w:t xml:space="preserve"> </w:t>
      </w:r>
      <w:hyperlink r:id="rId214" w:history="1">
        <w:r w:rsidRPr="00CC7FF3">
          <w:rPr>
            <w:rStyle w:val="Hyperlink"/>
          </w:rPr>
          <w:t>Merrick Garland</w:t>
        </w:r>
      </w:hyperlink>
      <w:r>
        <w:t xml:space="preserve"> </w:t>
      </w:r>
      <w:r w:rsidRPr="00CC7FF3">
        <w:t>for nearly two years, and this term’s 5-4 decisions reveal a conservative court looking out for the powerful.</w:t>
      </w:r>
      <w:r>
        <w:t xml:space="preserve"> </w:t>
      </w:r>
      <w:r w:rsidRPr="00C72358">
        <w:rPr>
          <w:rStyle w:val="Emphasis"/>
        </w:rPr>
        <w:t>The idea of Trump having his choice to fill another vacancy is terrifying for not only abortion rights, but all of the rights that protect individuals’ ability to live free from discrimination in this country</w:t>
      </w:r>
      <w:r w:rsidRPr="00CC7FF3">
        <w:t>.</w:t>
      </w:r>
      <w:r>
        <w:t xml:space="preserve"> </w:t>
      </w:r>
      <w:r w:rsidRPr="00CC7FF3">
        <w:t>We need our leaders in Congress to fight for our rights and liberties, and reject any nominee who puts our basic rights at risk.</w:t>
      </w:r>
      <w:r>
        <w:t xml:space="preserve"> </w:t>
      </w:r>
      <w:r w:rsidRPr="00CC7FF3">
        <w:t>Dana Singiser is the vice president of Public Policy and Government Affairs at Planned Parenthood Federation of America.</w:t>
      </w:r>
      <w:r>
        <w:t>]</w:t>
      </w:r>
    </w:p>
    <w:p w14:paraId="26D940CE" w14:textId="77777777" w:rsidR="00D204E0" w:rsidRDefault="00D204E0" w:rsidP="00D204E0">
      <w:pPr>
        <w:pStyle w:val="Heading4"/>
        <w:rPr>
          <w:sz w:val="36"/>
          <w:szCs w:val="36"/>
          <w:shd w:val="clear" w:color="auto" w:fill="FEFEFE"/>
        </w:rPr>
      </w:pPr>
      <w:r>
        <w:rPr>
          <w:sz w:val="36"/>
          <w:szCs w:val="36"/>
          <w:shd w:val="clear" w:color="auto" w:fill="FEFEFE"/>
        </w:rPr>
        <w:t>Conservative Supreme Court will roll back voting rights</w:t>
      </w:r>
    </w:p>
    <w:p w14:paraId="7797E75D" w14:textId="77777777" w:rsidR="00D204E0" w:rsidRPr="00D204E0" w:rsidRDefault="00D204E0" w:rsidP="00D204E0">
      <w:pPr>
        <w:rPr>
          <w:rStyle w:val="Style13ptBold"/>
        </w:rPr>
      </w:pPr>
      <w:r w:rsidRPr="00D204E0">
        <w:rPr>
          <w:rStyle w:val="Style13ptBold"/>
        </w:rPr>
        <w:t>Biskupic 6/26</w:t>
      </w:r>
    </w:p>
    <w:p w14:paraId="1993D465" w14:textId="77777777" w:rsidR="00D204E0" w:rsidRPr="00D204E0" w:rsidRDefault="00D204E0" w:rsidP="00D204E0">
      <w:pPr>
        <w:pStyle w:val="Heading4"/>
        <w:spacing w:before="0" w:line="360" w:lineRule="atLeast"/>
        <w:rPr>
          <w:rFonts w:ascii="Helvetica" w:eastAsia="Times New Roman" w:hAnsi="Helvetica"/>
          <w:b w:val="0"/>
          <w:bCs/>
          <w:color w:val="000000"/>
          <w:sz w:val="21"/>
          <w:szCs w:val="21"/>
        </w:rPr>
      </w:pPr>
      <w:r>
        <w:rPr>
          <w:rFonts w:ascii="Helvetica" w:eastAsia="Times New Roman" w:hAnsi="Helvetica"/>
          <w:b w:val="0"/>
          <w:color w:val="000000"/>
          <w:sz w:val="21"/>
          <w:szCs w:val="21"/>
        </w:rPr>
        <w:t>Analysis Joan Biskupic, CNN legal analyst &amp;amp; Supreme Court biographer. "How The Supreme Court Is Changing The Rules On Voting." </w:t>
      </w:r>
      <w:r>
        <w:rPr>
          <w:rFonts w:ascii="Helvetica" w:eastAsia="Times New Roman" w:hAnsi="Helvetica"/>
          <w:b w:val="0"/>
          <w:i/>
          <w:color w:val="000000"/>
          <w:sz w:val="21"/>
          <w:szCs w:val="21"/>
        </w:rPr>
        <w:t>CNN</w:t>
      </w:r>
      <w:r>
        <w:rPr>
          <w:rFonts w:ascii="Helvetica" w:eastAsia="Times New Roman" w:hAnsi="Helvetica"/>
          <w:b w:val="0"/>
          <w:color w:val="000000"/>
          <w:sz w:val="21"/>
          <w:szCs w:val="21"/>
        </w:rPr>
        <w:t xml:space="preserve">. N. p., 2018. Web. 28 June 2018. </w:t>
      </w:r>
      <w:hyperlink r:id="rId215" w:history="1">
        <w:r w:rsidRPr="007B377D">
          <w:rPr>
            <w:rStyle w:val="Hyperlink"/>
            <w:rFonts w:ascii="Helvetica" w:eastAsia="Times New Roman" w:hAnsi="Helvetica"/>
            <w:b w:val="0"/>
            <w:sz w:val="21"/>
            <w:szCs w:val="21"/>
          </w:rPr>
          <w:t>https://www.cnn.com/2018/06/25/politics/supreme-court-voting-rights-gerrymandering/index.html</w:t>
        </w:r>
      </w:hyperlink>
    </w:p>
    <w:p w14:paraId="5747F909" w14:textId="77777777" w:rsidR="00D204E0" w:rsidRDefault="00D204E0" w:rsidP="00D204E0">
      <w:pPr>
        <w:rPr>
          <w:rStyle w:val="Heading3Char"/>
        </w:rPr>
      </w:pPr>
      <w:r>
        <w:rPr>
          <w:shd w:val="clear" w:color="auto" w:fill="FEFEFE"/>
        </w:rPr>
        <w:t xml:space="preserve">The </w:t>
      </w:r>
      <w:r w:rsidRPr="004662CC">
        <w:rPr>
          <w:rStyle w:val="Heading3Char"/>
        </w:rPr>
        <w:t>Supreme Court</w:t>
      </w:r>
      <w:r>
        <w:rPr>
          <w:shd w:val="clear" w:color="auto" w:fill="FEFEFE"/>
        </w:rPr>
        <w:t xml:space="preserve"> continues </w:t>
      </w:r>
      <w:r w:rsidRPr="004662CC">
        <w:rPr>
          <w:rStyle w:val="Heading3Char"/>
        </w:rPr>
        <w:t>to deliver an implicit message to civil rights advocates challenging state election practices as discriminatory: States can do what they want</w:t>
      </w:r>
      <w:r>
        <w:rPr>
          <w:shd w:val="clear" w:color="auto" w:fill="FEFEFE"/>
        </w:rPr>
        <w:t>.</w:t>
      </w:r>
      <w:r w:rsidRPr="00434724">
        <w:t xml:space="preserve"> </w:t>
      </w:r>
      <w:r>
        <w:t xml:space="preserve">The conservative bloc under </w:t>
      </w:r>
      <w:r w:rsidRPr="004662CC">
        <w:rPr>
          <w:rStyle w:val="Heading3Char"/>
        </w:rPr>
        <w:t>Chief Justice John Roberts has made plain that it believes states should be freer to determine their own voting maps and election practices, and that concerns about race discrimination simply do not carry the weight of earlier eras.</w:t>
      </w:r>
      <w:r>
        <w:t xml:space="preserve"> By a 5-4 vote on Monday, </w:t>
      </w:r>
      <w:r w:rsidRPr="004662CC">
        <w:rPr>
          <w:rStyle w:val="Heading3Char"/>
        </w:rPr>
        <w:t>the court upheld Texas congressional and legislative districts that a lower court declared discriminated against Latinos.</w:t>
      </w:r>
      <w:r>
        <w:t xml:space="preserve"> Earlier this month, the same 5-4 lineup of Republican-appointed justices against Democratic-appointed justices affirmed an Ohio law for purging citizens from voter rolls that challengers said would disproportionately hurt minorities. The Texas and Ohio cases, combined with the court's recent actions declining to rule on claims of partisan gerrymandering, and a landmark ruling on the Voting Rights Act five years ago, suggest a freer rein for states. These decisions are likely to reverberate in upcoming elections and the post-2020 Census redistricting. </w:t>
      </w:r>
      <w:r w:rsidRPr="004662CC">
        <w:rPr>
          <w:rStyle w:val="Heading3Char"/>
        </w:rPr>
        <w:t>As was seen in the Texas and Ohio cases, voting rights challenges typically comes from liberal, Democratic-leaning groups against Republican-controlled state legislatures.</w:t>
      </w:r>
      <w:r>
        <w:t xml:space="preserve"> </w:t>
      </w:r>
      <w:r w:rsidRPr="004662CC">
        <w:rPr>
          <w:rStyle w:val="Heading3Char"/>
        </w:rPr>
        <w:t>The Supreme Court trend might only strengthen the GOP hold on states and Congress.</w:t>
      </w:r>
      <w:r>
        <w:t xml:space="preserve"> </w:t>
      </w:r>
      <w:r>
        <w:rPr>
          <w:sz w:val="23"/>
          <w:szCs w:val="23"/>
        </w:rPr>
        <w:t xml:space="preserve">The court's ruling on the Texas and Ohio cases elicited scathing dissents from Justice Sonia Sotomayor, the only Latina justice, about the costs to democracy. </w:t>
      </w:r>
      <w:r>
        <w:t xml:space="preserve">"Our democracy rests on the ability of all individuals, regardless of race, income, or status, to exercise their right to vote," she wrote, first in her June 11 dissent and then on Monday. In the Texas case, she said, the majority was wrongly intervening in the lower-court action and blinding itself to the factual record. Writing for the majority, Justice Samuel Alito, who also penned the decision in the Ohio case, said Texas deserved a "presumption of legislative good faith." "The dissent is simply wrong in claiming over and over that we have not thoroughly examined the record," he wrote, adding, "the dissent seems to think that the repetition of these charges somehow makes them true. It does not." </w:t>
      </w:r>
      <w:r w:rsidRPr="00C603EE">
        <w:rPr>
          <w:rStyle w:val="Heading3Char"/>
        </w:rPr>
        <w:t>Monday's action comes on the exact five-year anniversary of Shelby County v. Holder, when the justices -- again on 5-4, liberal-conservative lines -- rolled back a provision of the 1965 Voting Rights Act that required states with a history of racial bias to clear any redistricting or other electoral change with the Justice Department or a federal court</w:t>
      </w:r>
      <w:r>
        <w:t xml:space="preserve">. The Texas case, which dated to the 2010 Census and new legislative maps, centered on districts that a lower court said denied Latinos an equal opportunity to elect candidates of their choice. As Alito read portions of his decision from the court's tall mahogany bench on Monday, he emphasized the many federal requirements and protracted litigation Texas had faced through the years. He said the record failed to prove that its state legislature, redrawing districts in 2013, had acted in bad faith or intentionally discriminated. </w:t>
      </w:r>
      <w:r w:rsidRPr="00C603EE">
        <w:rPr>
          <w:rStyle w:val="Heading3Char"/>
        </w:rPr>
        <w:t>The high court majority undertook a fresh review of the evidence -- a review the dissenters said wrongly intervened in the lower court proceedings. Homing in on one district, Sotomayor noted that the lower court had found that "political processes are not equally open to Hispanics" in Texas</w:t>
      </w:r>
      <w:r>
        <w:t xml:space="preserve"> because of its "history of official discrimination." At the core of Roberts-led court voting rights conflicts is the question of state-versus-federal authority. The majority has repeatedly sided with states and suggested, as Roberts wrote in Shelby County v. Holder that "things have changed dramatically" since Congress passed the milestone 1965 act to ensure blacks and Hispanics could exercise their constitutional right to vote. On Monday, the liberal justices plucked a different line from Roberts' Shelby County opinion: "voting discrimination still exists; no one doubts that." </w:t>
      </w:r>
      <w:r w:rsidRPr="00C603EE">
        <w:rPr>
          <w:rStyle w:val="Heading3Char"/>
        </w:rPr>
        <w:t>"The court today does great damage to that right of equal opportunity," Sotomayor concluded. "Not because it denies the existence of that right, but because it refuses its enforcement."</w:t>
      </w:r>
    </w:p>
    <w:p w14:paraId="7F29C002" w14:textId="77777777" w:rsidR="00D204E0" w:rsidRDefault="00D204E0" w:rsidP="00D204E0">
      <w:pPr>
        <w:rPr>
          <w:rStyle w:val="Heading3Char"/>
        </w:rPr>
      </w:pPr>
    </w:p>
    <w:p w14:paraId="7FB80296" w14:textId="77777777" w:rsidR="00EC3A7C" w:rsidRDefault="00EC3A7C" w:rsidP="00EC3A7C"/>
    <w:p w14:paraId="51482A0E" w14:textId="77777777" w:rsidR="00ED1C63" w:rsidRPr="00B55AD5" w:rsidRDefault="00ED1C63" w:rsidP="00B55AD5"/>
    <w:sectPr w:rsidR="00ED1C63"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9B418BA"/>
    <w:multiLevelType w:val="multilevel"/>
    <w:tmpl w:val="BB6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E3B99"/>
    <w:rsid w:val="000139A3"/>
    <w:rsid w:val="00045588"/>
    <w:rsid w:val="000619EA"/>
    <w:rsid w:val="000A50A4"/>
    <w:rsid w:val="000A5A51"/>
    <w:rsid w:val="000B01DC"/>
    <w:rsid w:val="000B4A74"/>
    <w:rsid w:val="000F4AE9"/>
    <w:rsid w:val="00100833"/>
    <w:rsid w:val="00104529"/>
    <w:rsid w:val="00105942"/>
    <w:rsid w:val="00107396"/>
    <w:rsid w:val="00144A4C"/>
    <w:rsid w:val="001601FE"/>
    <w:rsid w:val="00161873"/>
    <w:rsid w:val="00176AB0"/>
    <w:rsid w:val="00177B7D"/>
    <w:rsid w:val="0018322D"/>
    <w:rsid w:val="00191F76"/>
    <w:rsid w:val="001A4A1C"/>
    <w:rsid w:val="001B5776"/>
    <w:rsid w:val="001D7952"/>
    <w:rsid w:val="001E527A"/>
    <w:rsid w:val="001F78CE"/>
    <w:rsid w:val="00227A76"/>
    <w:rsid w:val="00232422"/>
    <w:rsid w:val="00251FC7"/>
    <w:rsid w:val="00252425"/>
    <w:rsid w:val="0025248D"/>
    <w:rsid w:val="002855A7"/>
    <w:rsid w:val="002B146A"/>
    <w:rsid w:val="002B5E17"/>
    <w:rsid w:val="002D4777"/>
    <w:rsid w:val="002E6DBC"/>
    <w:rsid w:val="002F64DE"/>
    <w:rsid w:val="002F7D93"/>
    <w:rsid w:val="0031046D"/>
    <w:rsid w:val="00315690"/>
    <w:rsid w:val="00316B75"/>
    <w:rsid w:val="00325646"/>
    <w:rsid w:val="00327029"/>
    <w:rsid w:val="003460F2"/>
    <w:rsid w:val="00376916"/>
    <w:rsid w:val="0038158C"/>
    <w:rsid w:val="003902BA"/>
    <w:rsid w:val="003966C9"/>
    <w:rsid w:val="003A09E2"/>
    <w:rsid w:val="003B3715"/>
    <w:rsid w:val="003D577B"/>
    <w:rsid w:val="003D5F2B"/>
    <w:rsid w:val="00407037"/>
    <w:rsid w:val="00447A3F"/>
    <w:rsid w:val="0045750A"/>
    <w:rsid w:val="004605D6"/>
    <w:rsid w:val="004C60E8"/>
    <w:rsid w:val="004D2F4E"/>
    <w:rsid w:val="004E3579"/>
    <w:rsid w:val="004E728B"/>
    <w:rsid w:val="004F39E0"/>
    <w:rsid w:val="00537BD5"/>
    <w:rsid w:val="0057268A"/>
    <w:rsid w:val="00575223"/>
    <w:rsid w:val="005B7EA8"/>
    <w:rsid w:val="005D2912"/>
    <w:rsid w:val="006065BD"/>
    <w:rsid w:val="006311FB"/>
    <w:rsid w:val="00645FA9"/>
    <w:rsid w:val="00647866"/>
    <w:rsid w:val="00647B92"/>
    <w:rsid w:val="006514B7"/>
    <w:rsid w:val="00665003"/>
    <w:rsid w:val="006A2AD0"/>
    <w:rsid w:val="006B5C3E"/>
    <w:rsid w:val="006C2375"/>
    <w:rsid w:val="006D2084"/>
    <w:rsid w:val="006D4ECC"/>
    <w:rsid w:val="006E0924"/>
    <w:rsid w:val="00722258"/>
    <w:rsid w:val="007243E5"/>
    <w:rsid w:val="00766EA0"/>
    <w:rsid w:val="00796D25"/>
    <w:rsid w:val="007A2226"/>
    <w:rsid w:val="007B6CE0"/>
    <w:rsid w:val="007D7F35"/>
    <w:rsid w:val="007F5B66"/>
    <w:rsid w:val="00805EAE"/>
    <w:rsid w:val="00823A1C"/>
    <w:rsid w:val="00845B9D"/>
    <w:rsid w:val="00860984"/>
    <w:rsid w:val="00885BC2"/>
    <w:rsid w:val="008955BF"/>
    <w:rsid w:val="008B3ECB"/>
    <w:rsid w:val="008B4E85"/>
    <w:rsid w:val="008C1B2E"/>
    <w:rsid w:val="008C402C"/>
    <w:rsid w:val="008D5FA4"/>
    <w:rsid w:val="00913F08"/>
    <w:rsid w:val="0091627E"/>
    <w:rsid w:val="00946332"/>
    <w:rsid w:val="0097032B"/>
    <w:rsid w:val="00970DE1"/>
    <w:rsid w:val="00996087"/>
    <w:rsid w:val="009D1454"/>
    <w:rsid w:val="009D2EAD"/>
    <w:rsid w:val="009D54B2"/>
    <w:rsid w:val="009E1922"/>
    <w:rsid w:val="009F7ED2"/>
    <w:rsid w:val="00A030A4"/>
    <w:rsid w:val="00A5418D"/>
    <w:rsid w:val="00A56728"/>
    <w:rsid w:val="00A8410E"/>
    <w:rsid w:val="00A93661"/>
    <w:rsid w:val="00A95652"/>
    <w:rsid w:val="00AC0AB8"/>
    <w:rsid w:val="00AC3BCE"/>
    <w:rsid w:val="00B01600"/>
    <w:rsid w:val="00B33C6D"/>
    <w:rsid w:val="00B4508F"/>
    <w:rsid w:val="00B55AD5"/>
    <w:rsid w:val="00B71738"/>
    <w:rsid w:val="00B8057C"/>
    <w:rsid w:val="00BA2F1C"/>
    <w:rsid w:val="00BD6238"/>
    <w:rsid w:val="00BE3B99"/>
    <w:rsid w:val="00BF593B"/>
    <w:rsid w:val="00BF773A"/>
    <w:rsid w:val="00BF7D71"/>
    <w:rsid w:val="00BF7E81"/>
    <w:rsid w:val="00C119C2"/>
    <w:rsid w:val="00C13773"/>
    <w:rsid w:val="00C17CC8"/>
    <w:rsid w:val="00C83417"/>
    <w:rsid w:val="00C866E4"/>
    <w:rsid w:val="00C9604F"/>
    <w:rsid w:val="00CA19AA"/>
    <w:rsid w:val="00CC5298"/>
    <w:rsid w:val="00CD736E"/>
    <w:rsid w:val="00CD798D"/>
    <w:rsid w:val="00CE161E"/>
    <w:rsid w:val="00CE571D"/>
    <w:rsid w:val="00CF59A8"/>
    <w:rsid w:val="00D036D3"/>
    <w:rsid w:val="00D204E0"/>
    <w:rsid w:val="00D325A9"/>
    <w:rsid w:val="00D36A8A"/>
    <w:rsid w:val="00D61409"/>
    <w:rsid w:val="00D6691E"/>
    <w:rsid w:val="00D71170"/>
    <w:rsid w:val="00D95D71"/>
    <w:rsid w:val="00DA1C92"/>
    <w:rsid w:val="00DA25D4"/>
    <w:rsid w:val="00DA6538"/>
    <w:rsid w:val="00E07748"/>
    <w:rsid w:val="00E15E75"/>
    <w:rsid w:val="00E5262C"/>
    <w:rsid w:val="00EC3614"/>
    <w:rsid w:val="00EC3A7C"/>
    <w:rsid w:val="00EC7DC4"/>
    <w:rsid w:val="00ED1C63"/>
    <w:rsid w:val="00ED2973"/>
    <w:rsid w:val="00ED30CF"/>
    <w:rsid w:val="00EE5BE1"/>
    <w:rsid w:val="00F03B33"/>
    <w:rsid w:val="00F12F14"/>
    <w:rsid w:val="00F176EF"/>
    <w:rsid w:val="00F31DF2"/>
    <w:rsid w:val="00F45E10"/>
    <w:rsid w:val="00F6364A"/>
    <w:rsid w:val="00F9113A"/>
    <w:rsid w:val="00FA0031"/>
    <w:rsid w:val="00FB5F03"/>
    <w:rsid w:val="00FE2546"/>
    <w:rsid w:val="00FE76C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B42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5BE1"/>
    <w:rPr>
      <w:rFonts w:ascii="Calibri" w:hAnsi="Calibri"/>
    </w:rPr>
  </w:style>
  <w:style w:type="paragraph" w:styleId="Heading1">
    <w:name w:val="heading 1"/>
    <w:aliases w:val="Pocket"/>
    <w:basedOn w:val="Normal"/>
    <w:next w:val="Normal"/>
    <w:link w:val="Heading1Char"/>
    <w:qFormat/>
    <w:rsid w:val="00EE5B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5B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5B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E5B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E5B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5B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EE5BE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E5BE1"/>
    <w:rPr>
      <w:rFonts w:ascii="Calibri" w:eastAsiaTheme="majorEastAsia" w:hAnsi="Calibri" w:cstheme="majorBidi"/>
      <w:b/>
      <w:iCs/>
      <w:sz w:val="26"/>
    </w:rPr>
  </w:style>
  <w:style w:type="character" w:styleId="Emphasis">
    <w:name w:val="Emphasis"/>
    <w:basedOn w:val="DefaultParagraphFont"/>
    <w:uiPriority w:val="7"/>
    <w:qFormat/>
    <w:rsid w:val="00EE5BE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1"/>
    <w:qFormat/>
    <w:rsid w:val="00EE5BE1"/>
    <w:rPr>
      <w:b/>
      <w:bCs/>
      <w:sz w:val="26"/>
      <w:u w:val="none"/>
    </w:rPr>
  </w:style>
  <w:style w:type="character" w:customStyle="1" w:styleId="StyleUnderline">
    <w:name w:val="Style Underline"/>
    <w:aliases w:val="Underline"/>
    <w:basedOn w:val="DefaultParagraphFont"/>
    <w:uiPriority w:val="6"/>
    <w:qFormat/>
    <w:rsid w:val="00EE5BE1"/>
    <w:rPr>
      <w:b w:val="0"/>
      <w:sz w:val="22"/>
      <w:u w:val="single"/>
    </w:rPr>
  </w:style>
  <w:style w:type="character" w:styleId="Hyperlink">
    <w:name w:val="Hyperlink"/>
    <w:basedOn w:val="DefaultParagraphFont"/>
    <w:uiPriority w:val="99"/>
    <w:unhideWhenUsed/>
    <w:rsid w:val="00EE5BE1"/>
    <w:rPr>
      <w:color w:val="auto"/>
      <w:u w:val="none"/>
    </w:rPr>
  </w:style>
  <w:style w:type="character" w:styleId="FollowedHyperlink">
    <w:name w:val="FollowedHyperlink"/>
    <w:basedOn w:val="DefaultParagraphFont"/>
    <w:uiPriority w:val="99"/>
    <w:semiHidden/>
    <w:unhideWhenUsed/>
    <w:rsid w:val="00EE5BE1"/>
    <w:rPr>
      <w:color w:val="auto"/>
      <w:u w:val="none"/>
    </w:rPr>
  </w:style>
  <w:style w:type="paragraph" w:styleId="DocumentMap">
    <w:name w:val="Document Map"/>
    <w:basedOn w:val="Normal"/>
    <w:link w:val="DocumentMapChar"/>
    <w:uiPriority w:val="99"/>
    <w:semiHidden/>
    <w:unhideWhenUsed/>
    <w:rsid w:val="00F12F1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12F14"/>
    <w:rPr>
      <w:rFonts w:ascii="Times New Roman" w:hAnsi="Times New Roman" w:cs="Times New Roman"/>
      <w:sz w:val="24"/>
      <w:szCs w:val="24"/>
    </w:rPr>
  </w:style>
  <w:style w:type="paragraph" w:styleId="NormalWeb">
    <w:name w:val="Normal (Web)"/>
    <w:basedOn w:val="Normal"/>
    <w:uiPriority w:val="99"/>
    <w:unhideWhenUsed/>
    <w:rsid w:val="003270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970D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0edl6">
    <w:name w:val="css-1i0edl6"/>
    <w:basedOn w:val="Normal"/>
    <w:rsid w:val="00970DE1"/>
    <w:pPr>
      <w:spacing w:before="100" w:beforeAutospacing="1" w:after="100" w:afterAutospacing="1" w:line="240" w:lineRule="auto"/>
    </w:pPr>
    <w:rPr>
      <w:rFonts w:ascii="Times" w:eastAsiaTheme="minorEastAsia" w:hAnsi="Times"/>
      <w:sz w:val="20"/>
      <w:szCs w:val="20"/>
    </w:rPr>
  </w:style>
  <w:style w:type="character" w:customStyle="1" w:styleId="m2486027525958543058gmail-style13ptbold">
    <w:name w:val="m_2486027525958543058gmail-style13ptbold"/>
    <w:basedOn w:val="DefaultParagraphFont"/>
    <w:rsid w:val="00970DE1"/>
  </w:style>
  <w:style w:type="paragraph" w:customStyle="1" w:styleId="desktop-rev">
    <w:name w:val="desktop-rev"/>
    <w:basedOn w:val="Normal"/>
    <w:rsid w:val="00D204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898135">
      <w:bodyDiv w:val="1"/>
      <w:marLeft w:val="0"/>
      <w:marRight w:val="0"/>
      <w:marTop w:val="0"/>
      <w:marBottom w:val="0"/>
      <w:divBdr>
        <w:top w:val="none" w:sz="0" w:space="0" w:color="auto"/>
        <w:left w:val="none" w:sz="0" w:space="0" w:color="auto"/>
        <w:bottom w:val="none" w:sz="0" w:space="0" w:color="auto"/>
        <w:right w:val="none" w:sz="0" w:space="0" w:color="auto"/>
      </w:divBdr>
    </w:div>
    <w:div w:id="1313438499">
      <w:bodyDiv w:val="1"/>
      <w:marLeft w:val="0"/>
      <w:marRight w:val="0"/>
      <w:marTop w:val="0"/>
      <w:marBottom w:val="0"/>
      <w:divBdr>
        <w:top w:val="none" w:sz="0" w:space="0" w:color="auto"/>
        <w:left w:val="none" w:sz="0" w:space="0" w:color="auto"/>
        <w:bottom w:val="none" w:sz="0" w:space="0" w:color="auto"/>
        <w:right w:val="none" w:sz="0" w:space="0" w:color="auto"/>
      </w:divBdr>
    </w:div>
    <w:div w:id="1429544886">
      <w:bodyDiv w:val="1"/>
      <w:marLeft w:val="0"/>
      <w:marRight w:val="0"/>
      <w:marTop w:val="0"/>
      <w:marBottom w:val="0"/>
      <w:divBdr>
        <w:top w:val="none" w:sz="0" w:space="0" w:color="auto"/>
        <w:left w:val="none" w:sz="0" w:space="0" w:color="auto"/>
        <w:bottom w:val="none" w:sz="0" w:space="0" w:color="auto"/>
        <w:right w:val="none" w:sz="0" w:space="0" w:color="auto"/>
      </w:divBdr>
    </w:div>
    <w:div w:id="1994991484">
      <w:bodyDiv w:val="1"/>
      <w:marLeft w:val="0"/>
      <w:marRight w:val="0"/>
      <w:marTop w:val="0"/>
      <w:marBottom w:val="0"/>
      <w:divBdr>
        <w:top w:val="none" w:sz="0" w:space="0" w:color="auto"/>
        <w:left w:val="none" w:sz="0" w:space="0" w:color="auto"/>
        <w:bottom w:val="none" w:sz="0" w:space="0" w:color="auto"/>
        <w:right w:val="none" w:sz="0" w:space="0" w:color="auto"/>
      </w:divBdr>
    </w:div>
    <w:div w:id="205653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ontheissues.org/Senate/Jeff_Flake.htm" TargetMode="External"/><Relationship Id="rId143" Type="http://schemas.openxmlformats.org/officeDocument/2006/relationships/hyperlink" Target="https://www.cbsnews.com/news/mike-pence-breaks-tie-planned-parenthood-defunded-senate-vote-tie/" TargetMode="External"/><Relationship Id="rId144" Type="http://schemas.openxmlformats.org/officeDocument/2006/relationships/hyperlink" Target="http://www.ontheissues.org/Social/Susan_Collins_Abortion.htm" TargetMode="External"/><Relationship Id="rId145" Type="http://schemas.openxmlformats.org/officeDocument/2006/relationships/hyperlink" Target="http://www.ontheissues.org/Senate/Lisa_Murkowski.htm" TargetMode="External"/><Relationship Id="rId146" Type="http://schemas.openxmlformats.org/officeDocument/2006/relationships/hyperlink" Target="https://www.nytimes.com/2017/07/27/us/politics/obamacare-partial-repeal-senate-republicans-revolt.html" TargetMode="External"/><Relationship Id="rId147" Type="http://schemas.openxmlformats.org/officeDocument/2006/relationships/hyperlink" Target="https://www.nytimes.com/elections/2014/maine-elections" TargetMode="External"/><Relationship Id="rId148" Type="http://schemas.openxmlformats.org/officeDocument/2006/relationships/hyperlink" Target="https://www.nytimes.com/elections/results/alaska" TargetMode="External"/><Relationship Id="rId149" Type="http://schemas.openxmlformats.org/officeDocument/2006/relationships/hyperlink" Target="https://fivethirtyeight.com/features/which-justices-were-bffs-this-scotus-term/" TargetMode="External"/><Relationship Id="rId180" Type="http://schemas.openxmlformats.org/officeDocument/2006/relationships/hyperlink" Target="https://www.aclu.org/blog/speak-freely/justice-kennedy-says-make-my-day-solitary" TargetMode="External"/><Relationship Id="rId181" Type="http://schemas.openxmlformats.org/officeDocument/2006/relationships/hyperlink" Target="https://www.vox.com/2016/8/22/12484000/supreme-court-liberal-clinton" TargetMode="External"/><Relationship Id="rId182" Type="http://schemas.openxmlformats.org/officeDocument/2006/relationships/hyperlink" Target="http://solitarywatch.com/facts/faq/" TargetMode="External"/><Relationship Id="rId40" Type="http://schemas.openxmlformats.org/officeDocument/2006/relationships/hyperlink" Target="https://trends.google.com/trends/explore?date=2017-01-20%202018-06-27&amp;geo=US&amp;q=%2Fm%2F0fmj17" TargetMode="External"/><Relationship Id="rId41" Type="http://schemas.openxmlformats.org/officeDocument/2006/relationships/hyperlink" Target="https://trends.google.com/trends/explore?date=2016-01-01%202016-12-31&amp;geo=US&amp;q=%2Fm%2F0166zk,%2Fm%2F046w5d" TargetMode="External"/><Relationship Id="rId42" Type="http://schemas.openxmlformats.org/officeDocument/2006/relationships/hyperlink" Target="https://news.gallup.com/poll/1675/most-important-problem.aspx" TargetMode="External"/><Relationship Id="rId43" Type="http://schemas.openxmlformats.org/officeDocument/2006/relationships/hyperlink" Target="https://www.nytimes.com/2018/06/27/us/politics/kennedy-retirement-midterm-elections.html%20/" TargetMode="External"/><Relationship Id="rId44" Type="http://schemas.openxmlformats.org/officeDocument/2006/relationships/hyperlink" Target="https://www.nytimes.com/interactive/2017/04/07/us/politics/gorsuch-confirmation-vote.html" TargetMode="External"/><Relationship Id="rId45" Type="http://schemas.openxmlformats.org/officeDocument/2006/relationships/hyperlink" Target="https://judicialnetwork.com/jcn-press-release/judicial-crisis-network-launches-anothergreatjustice-a-seven-figure-ad-buy-on-supreme-court-vacancy/" TargetMode="External"/><Relationship Id="rId46" Type="http://schemas.openxmlformats.org/officeDocument/2006/relationships/hyperlink" Target="https://www.fandm.edu/uploads/files/93840024988851901-f-m-poll-release-june-2018.pdf" TargetMode="External"/><Relationship Id="rId47" Type="http://schemas.openxmlformats.org/officeDocument/2006/relationships/hyperlink" Target="https://poll.qu.edu/ohio/release-detail?ReleaseID=2548" TargetMode="External"/><Relationship Id="rId48" Type="http://schemas.openxmlformats.org/officeDocument/2006/relationships/hyperlink" Target="https://uselectionatlas.org/RESULTS/state.php?fips=39&amp;year=2016&amp;f=0&amp;off=0&amp;elect=0" TargetMode="External"/><Relationship Id="rId49" Type="http://schemas.openxmlformats.org/officeDocument/2006/relationships/hyperlink" Target="https://fivethirtyeight.com/features/election-update-maybe-its-time-for-ohio-and-pennsylvania-to-part-ways/" TargetMode="External"/><Relationship Id="rId183" Type="http://schemas.openxmlformats.org/officeDocument/2006/relationships/hyperlink" Target="http://www.theatlantic.com/politics/archive/2015/09/scaling-back-solitary/403441/" TargetMode="External"/><Relationship Id="rId184" Type="http://schemas.openxmlformats.org/officeDocument/2006/relationships/hyperlink" Target="http://www.un.org/apps/news/story.asp?NewsID=40097" TargetMode="External"/><Relationship Id="rId185" Type="http://schemas.openxmlformats.org/officeDocument/2006/relationships/hyperlink" Target="https://en.wikipedia.org/wiki/Brown_v._Plata" TargetMode="External"/><Relationship Id="rId186" Type="http://schemas.openxmlformats.org/officeDocument/2006/relationships/hyperlink" Target="https://en.wikipedia.org/wiki/Glossip_v._Gross" TargetMode="External"/><Relationship Id="rId187" Type="http://schemas.openxmlformats.org/officeDocument/2006/relationships/hyperlink" Target="https://www.supremecourt.gov/opinions/14pdf/14-7955_aplc.pdf" TargetMode="External"/><Relationship Id="rId188" Type="http://schemas.openxmlformats.org/officeDocument/2006/relationships/hyperlink" Target="https://en.wikipedia.org/wiki/Kennedy_v._Louisiana" TargetMode="External"/><Relationship Id="rId189" Type="http://schemas.openxmlformats.org/officeDocument/2006/relationships/hyperlink" Target="https://www.oyez.org/cases/2002/02-241" TargetMode="External"/><Relationship Id="rId80" Type="http://schemas.openxmlformats.org/officeDocument/2006/relationships/hyperlink" Target="https://fivethirtyeight.com/features/red-state-senate-democrats-havent-drawn-strong-opponents-yet/" TargetMode="External"/><Relationship Id="rId81" Type="http://schemas.openxmlformats.org/officeDocument/2006/relationships/hyperlink" Target="https://www.washingtonpost.com/blogs/she-the-people/wp/2012/10/24/indiana-gop-senate-hopeful-richard-mourdock-says-god-intended-rape-pregnancies/?utm_term=.db34ec4d267e" TargetMode="External"/><Relationship Id="rId82" Type="http://schemas.openxmlformats.org/officeDocument/2006/relationships/hyperlink" Target="https://www.vox.com/policy-and-politics/2018/4/30/17285240/senate-elections-2018-midterms-trump-approval-rating-by-state" TargetMode="External"/><Relationship Id="rId83" Type="http://schemas.openxmlformats.org/officeDocument/2006/relationships/hyperlink" Target="http://time.com/4266700/donald-trump-supreme-court-nominations/" TargetMode="External"/><Relationship Id="rId84" Type="http://schemas.openxmlformats.org/officeDocument/2006/relationships/hyperlink" Target="https://www.nytimes.com/2016/05/19/us/politics/donald-trump-supreme-court-nominees.html" TargetMode="External"/><Relationship Id="rId85" Type="http://schemas.openxmlformats.org/officeDocument/2006/relationships/hyperlink" Target="https://www.nationalreview.com/2016/05/donald-trump-supreme-court-list-be-cautiously-optimistic/" TargetMode="External"/><Relationship Id="rId86" Type="http://schemas.openxmlformats.org/officeDocument/2006/relationships/hyperlink" Target="https://assets.donaldjtrump.com/DJT_Acceptance_Speech.pdf" TargetMode="External"/><Relationship Id="rId87" Type="http://schemas.openxmlformats.org/officeDocument/2006/relationships/hyperlink" Target="https://www.dailykos.com/stories/2018/6/25/1775174/-Midterms-no-slam-dunk-for-Democrats" TargetMode="External"/><Relationship Id="rId88" Type="http://schemas.openxmlformats.org/officeDocument/2006/relationships/hyperlink" Target="https://www.washingtonexaminer.com/opinion/columnists/democrats-are-in-a-crisis-and-the-media-wont-talk-about-it" TargetMode="External"/><Relationship Id="rId89" Type="http://schemas.openxmlformats.org/officeDocument/2006/relationships/hyperlink" Target="http://nymag.com/daily/intelligencer/2018/06/senate-democrats-are-fighting-brutal-trends-in-the-midterms.html" TargetMode="External"/><Relationship Id="rId110" Type="http://schemas.openxmlformats.org/officeDocument/2006/relationships/hyperlink" Target="https://fivethirtyeight.com/features/will-kennedys-retirement-help-republicans-at-the-midterms/" TargetMode="External"/><Relationship Id="rId111" Type="http://schemas.openxmlformats.org/officeDocument/2006/relationships/hyperlink" Target="https://fivethirtyeight.com/features/arizona-8-special-election-result/" TargetMode="External"/><Relationship Id="rId112" Type="http://schemas.openxmlformats.org/officeDocument/2006/relationships/hyperlink" Target="https://fivethirtyeight.com/features/the-enthusiasm-gap-could-turn-a-democratic-wave-into-a-tsunami/" TargetMode="External"/><Relationship Id="rId113" Type="http://schemas.openxmlformats.org/officeDocument/2006/relationships/hyperlink" Target="https://projects.fivethirtyeight.com/congress-generic-ballot-polls/" TargetMode="External"/><Relationship Id="rId114" Type="http://schemas.openxmlformats.org/officeDocument/2006/relationships/hyperlink" Target="https://www.cnn.com/election/2016/results/exit-polls/national/president" TargetMode="External"/><Relationship Id="rId115" Type="http://schemas.openxmlformats.org/officeDocument/2006/relationships/hyperlink" Target="https://www.washingtonexaminer.com/wife-of-clarence-thomas-dismisses-justices-retirement-talk-as-bogus" TargetMode="External"/><Relationship Id="rId116" Type="http://schemas.openxmlformats.org/officeDocument/2006/relationships/hyperlink" Target="http://thehill.com/homenews/senate/394547-senate-faces-bitter-fight-over-trumps-next-pick" TargetMode="External"/><Relationship Id="rId117" Type="http://schemas.openxmlformats.org/officeDocument/2006/relationships/hyperlink" Target="https://twitter.com/Redistrict/status/984922168910893056" TargetMode="External"/><Relationship Id="rId118" Type="http://schemas.openxmlformats.org/officeDocument/2006/relationships/hyperlink" Target="https://www.cnn.com/profiles/chris-cillizza" TargetMode="External"/><Relationship Id="rId119" Type="http://schemas.openxmlformats.org/officeDocument/2006/relationships/hyperlink" Target="https://www.congress.gov/bill/115th-congress/senate-bill/3036" TargetMode="External"/><Relationship Id="rId150" Type="http://schemas.openxmlformats.org/officeDocument/2006/relationships/hyperlink" Target="https://www.cbsnews.com/news/anthony-kennedy-retirement-and-roe-vs-wade-abortion-womens-rights/" TargetMode="External"/><Relationship Id="rId151" Type="http://schemas.openxmlformats.org/officeDocument/2006/relationships/hyperlink" Target="https://www.vox.com/policy-and-politics/2018/6/25/17461318/anthony-kennedy-ideology-retirement-supreme-court" TargetMode="External"/><Relationship Id="rId152" Type="http://schemas.openxmlformats.org/officeDocument/2006/relationships/hyperlink" Target="https://www.edf.org/overview-epa-endangerment-finding" TargetMode="External"/><Relationship Id="rId10" Type="http://schemas.openxmlformats.org/officeDocument/2006/relationships/hyperlink" Target="https://www.nytimes.com/2018/03/13/us/trump-california-wall.html" TargetMode="External"/><Relationship Id="rId11" Type="http://schemas.openxmlformats.org/officeDocument/2006/relationships/hyperlink" Target="https://www.nytimes.com/2017/10/02/nyregion/a-surge-of-anti-trump-volunteers-floods-governors-campaigns.html" TargetMode="External"/><Relationship Id="rId12" Type="http://schemas.openxmlformats.org/officeDocument/2006/relationships/hyperlink" Target="https://www.vox.com/2018/6/7/17427014/blue-wave-democrats-generic-ballot-midterms" TargetMode="External"/><Relationship Id="rId13" Type="http://schemas.openxmlformats.org/officeDocument/2006/relationships/hyperlink" Target="https://www.nbcnews.com/politics/first-read/poll-economic-satisfaction-under-trump-isn-t-helping-his-party-n880721" TargetMode="External"/><Relationship Id="rId14" Type="http://schemas.openxmlformats.org/officeDocument/2006/relationships/hyperlink" Target="https://www.washingtonpost.com/politics/the-midterm-elections-shape-up-as-a-battle-over-intensity-are-democrats-ready/2018/06/30/701da98c-7bd1-11e8-aeee-4d04c8ac6158_story.html?noredirect=on&amp;utm_term=.23afbc6300a9" TargetMode="External"/><Relationship Id="rId15" Type="http://schemas.openxmlformats.org/officeDocument/2006/relationships/hyperlink" Target="https://www.usatoday.com/story/news/2018/06/21/poll-democrats-hold-edge-midterm-elections-but-has-shrunk/720675002/%20accessed" TargetMode="External"/><Relationship Id="rId16" Type="http://schemas.openxmlformats.org/officeDocument/2006/relationships/hyperlink" Target="https://www.usatoday.com/videos/money/business/2018/06/01/trump-hails-new-u.s.-jobs-numbers/35581335/" TargetMode="External"/><Relationship Id="rId17" Type="http://schemas.openxmlformats.org/officeDocument/2006/relationships/hyperlink" Target="https://www.usatoday.com/story/news/2018/06/12/analysis-trump-kim-handshake-historic-what-words/692938002/" TargetMode="External"/><Relationship Id="rId18" Type="http://schemas.openxmlformats.org/officeDocument/2006/relationships/hyperlink" Target="https://poll.qu.edu/ohio/release-detail?ReleaseID=2549" TargetMode="External"/><Relationship Id="rId19" Type="http://schemas.openxmlformats.org/officeDocument/2006/relationships/hyperlink" Target="http://www.pewresearch.org/fact-tank/2018/01/19/public-backs-legal-status-for-immigrants-brought-to-u-s-illegally-as-children-but-not-a-bigger-border-wall/" TargetMode="External"/><Relationship Id="rId153" Type="http://schemas.openxmlformats.org/officeDocument/2006/relationships/hyperlink" Target="https://www.vox.com/energy-and-environment/2017/10/10/16450288/epa-rollback-of-the-clean-power-plan-scott-pruitt" TargetMode="External"/><Relationship Id="rId154" Type="http://schemas.openxmlformats.org/officeDocument/2006/relationships/hyperlink" Target="https://www.vox.com/2018/4/2/17181476/tesla-epa-fuel-economy-standards" TargetMode="External"/><Relationship Id="rId155" Type="http://schemas.openxmlformats.org/officeDocument/2006/relationships/hyperlink" Target="https://www.vox.com/energy-and-environment/2018/5/3/17314000/scott-pruitt-epa-cars-trucks-fuel-economy-cafe-standards" TargetMode="External"/><Relationship Id="rId156" Type="http://schemas.openxmlformats.org/officeDocument/2006/relationships/hyperlink" Target="https://www.vox.com/energy-and-environment/2017/10/17/16481058/epa-pruitt-obama-climate-regulations-shady" TargetMode="External"/><Relationship Id="rId157" Type="http://schemas.openxmlformats.org/officeDocument/2006/relationships/hyperlink" Target="https://hls.harvard.edu/faculty/directory/10509/Lazarus" TargetMode="External"/><Relationship Id="rId158" Type="http://schemas.openxmlformats.org/officeDocument/2006/relationships/hyperlink" Target="https://www.epa.gov/clean-air-act-overview" TargetMode="External"/><Relationship Id="rId159" Type="http://schemas.openxmlformats.org/officeDocument/2006/relationships/hyperlink" Target="https://www.ourchildrenstrust.org/us/federal-lawsuit/" TargetMode="External"/><Relationship Id="rId190" Type="http://schemas.openxmlformats.org/officeDocument/2006/relationships/hyperlink" Target="https://www.oyez.org/cases/2006/05-908" TargetMode="External"/><Relationship Id="rId191" Type="http://schemas.openxmlformats.org/officeDocument/2006/relationships/hyperlink" Target="https://www.oyez.org/cases/2008/07-1428" TargetMode="External"/><Relationship Id="rId192" Type="http://schemas.openxmlformats.org/officeDocument/2006/relationships/hyperlink" Target="https://www.oyez.org/cases/2013/12-682" TargetMode="External"/><Relationship Id="rId50" Type="http://schemas.openxmlformats.org/officeDocument/2006/relationships/hyperlink" Target="https://uselectionatlas.org/RESULTS/state.php?f=0&amp;fips=42&amp;year=2016" TargetMode="External"/><Relationship Id="rId51" Type="http://schemas.openxmlformats.org/officeDocument/2006/relationships/hyperlink" Target="https://www.realclearpolitics.com/docs/Gravis_Montana_June_2018.pdf" TargetMode="External"/><Relationship Id="rId52" Type="http://schemas.openxmlformats.org/officeDocument/2006/relationships/hyperlink" Target="https://www.monmouth.edu/polling-institute/reports/monmouthpoll_wv_062018/" TargetMode="External"/><Relationship Id="rId53" Type="http://schemas.openxmlformats.org/officeDocument/2006/relationships/hyperlink" Target="https://law.marquette.edu/poll/page/2/" TargetMode="External"/><Relationship Id="rId54" Type="http://schemas.openxmlformats.org/officeDocument/2006/relationships/hyperlink" Target="https://www.nytimes.com/interactive/2018/us/elections/calendar-primary-results.html" TargetMode="External"/><Relationship Id="rId55" Type="http://schemas.openxmlformats.org/officeDocument/2006/relationships/hyperlink" Target="https://twitter.com/MULawPoll/status/1009489025433030657" TargetMode="External"/><Relationship Id="rId56" Type="http://schemas.openxmlformats.org/officeDocument/2006/relationships/hyperlink" Target="https://twitter.com/MULawPoll/status/1009488994244153345" TargetMode="External"/><Relationship Id="rId57" Type="http://schemas.openxmlformats.org/officeDocument/2006/relationships/hyperlink" Target="http://www.kfyrtv.com/content/news/KFYR-TVs-Mason-Dixon-poll-shows-Cramer-Heitkamp-Senate-race-is-close-485868531.html" TargetMode="External"/><Relationship Id="rId58" Type="http://schemas.openxmlformats.org/officeDocument/2006/relationships/hyperlink" Target="https://www.politico.com/story/2018/06/11/florida-senate-scott-nelson-poll-635358" TargetMode="External"/><Relationship Id="rId59" Type="http://schemas.openxmlformats.org/officeDocument/2006/relationships/hyperlink" Target="http://orlando-politics.com/wp-content/uploads/2018/06/Florida-June-12-2018-v4.pdf" TargetMode="External"/><Relationship Id="rId193" Type="http://schemas.openxmlformats.org/officeDocument/2006/relationships/hyperlink" Target="https://www.vox.com/2016/6/23/11743972/fisher-texas-affirmative-action-supreme-court" TargetMode="External"/><Relationship Id="rId194" Type="http://schemas.openxmlformats.org/officeDocument/2006/relationships/hyperlink" Target="https://www.oyez.org/cases/1995/94-1039" TargetMode="External"/><Relationship Id="rId195" Type="http://schemas.openxmlformats.org/officeDocument/2006/relationships/hyperlink" Target="https://www.oyez.org/cases/2002/02-102" TargetMode="External"/><Relationship Id="rId196" Type="http://schemas.openxmlformats.org/officeDocument/2006/relationships/hyperlink" Target="https://www.oyez.org/cases/1985/85-140" TargetMode="External"/><Relationship Id="rId197" Type="http://schemas.openxmlformats.org/officeDocument/2006/relationships/hyperlink" Target="https://www.oyez.org/cases/2012/12-307" TargetMode="External"/><Relationship Id="rId198" Type="http://schemas.openxmlformats.org/officeDocument/2006/relationships/hyperlink" Target="https://www.oyez.org/cases/2014/14-556" TargetMode="External"/><Relationship Id="rId199" Type="http://schemas.openxmlformats.org/officeDocument/2006/relationships/hyperlink" Target="http://www.slate.com/articles/news_and_politics/jurisprudence/2017/07/how_the_supreme_court_could_overturn_obergefell_v_hodges.html" TargetMode="External"/><Relationship Id="rId90" Type="http://schemas.openxmlformats.org/officeDocument/2006/relationships/hyperlink" Target="https://fivethirtyeight.com/features/the-congressional-map-is-historically-biased-toward-the-gop/" TargetMode="External"/><Relationship Id="rId91" Type="http://schemas.openxmlformats.org/officeDocument/2006/relationships/hyperlink" Target="http://www.pewresearch.org/fact-tank/2018/06/26/more-and-more-senate-elections-reflect-states-presidential-votes/" TargetMode="External"/><Relationship Id="rId92" Type="http://schemas.openxmlformats.org/officeDocument/2006/relationships/hyperlink" Target="https://www.politico.com/story/2016/10/evan-bayh-indiana-senate-todd-young-230196" TargetMode="External"/><Relationship Id="rId93" Type="http://schemas.openxmlformats.org/officeDocument/2006/relationships/hyperlink" Target="https://www.politico.com/story/2018/03/23/don-mcgahn-to-resign-timing-482179" TargetMode="External"/><Relationship Id="rId94" Type="http://schemas.openxmlformats.org/officeDocument/2006/relationships/hyperlink" Target="https://www.washingtonexaminer.com/policy/courts/justice-anthony-kennedy-to-retire-from-supreme-court" TargetMode="External"/><Relationship Id="rId95" Type="http://schemas.openxmlformats.org/officeDocument/2006/relationships/hyperlink" Target="https://www.washingtonexaminer.com/news/congress/schumer-to-mcconnell-hold-supreme-court-seat-vacant-until-after-midterm-elections" TargetMode="External"/><Relationship Id="rId96" Type="http://schemas.openxmlformats.org/officeDocument/2006/relationships/hyperlink" Target="http://www.foxnews.com/politics/2018/06/30/trump-slaps-down-democrats-abolish-ice-push-it-will-never-happen.html" TargetMode="External"/><Relationship Id="rId97" Type="http://schemas.openxmlformats.org/officeDocument/2006/relationships/hyperlink" Target="http://thehill.com/homenews/senate/394920-abolishing-ice-becomes-dem-litmus-test" TargetMode="External"/><Relationship Id="rId98" Type="http://schemas.openxmlformats.org/officeDocument/2006/relationships/hyperlink" Target="http://thehill.com/people/kirsten-gillibrand" TargetMode="External"/><Relationship Id="rId99" Type="http://schemas.openxmlformats.org/officeDocument/2006/relationships/hyperlink" Target="http://thehill.com/people/elizabeth-warren" TargetMode="External"/><Relationship Id="rId120" Type="http://schemas.openxmlformats.org/officeDocument/2006/relationships/hyperlink" Target="https://www.realclearpolicy.com/articles/2018/06/14/mcconnell_is_longest-serving_gop_leader_not_most_consequential_110672.html" TargetMode="External"/><Relationship Id="rId121" Type="http://schemas.openxmlformats.org/officeDocument/2006/relationships/hyperlink" Target="https://www.nytimes.com/2018/04/26/us/politics/senate-mueller-protection-bill.html" TargetMode="External"/><Relationship Id="rId122" Type="http://schemas.openxmlformats.org/officeDocument/2006/relationships/hyperlink" Target="https://www.washingtonpost.com/news/business/wp/2018/06/04/corker-planning-bill-to-curb-trumps-tariffs/" TargetMode="External"/><Relationship Id="rId123" Type="http://schemas.openxmlformats.org/officeDocument/2006/relationships/hyperlink" Target="https://www.politico.com/story/2018/02/15/immigration-daca-senate-412459" TargetMode="External"/><Relationship Id="rId124" Type="http://schemas.openxmlformats.org/officeDocument/2006/relationships/hyperlink" Target="https://www.congress.gov/bill/115th-congress/senate-bill/3036" TargetMode="External"/><Relationship Id="rId125" Type="http://schemas.openxmlformats.org/officeDocument/2006/relationships/hyperlink" Target="https://www.npr.org/2017/04/06/522847700/senate-pulls-nuclear-trigger-to-ease-gorsuch-confirmation" TargetMode="External"/><Relationship Id="rId126" Type="http://schemas.openxmlformats.org/officeDocument/2006/relationships/hyperlink" Target="http://www.slate.com/articles/news_and_politics/jurisprudence/2017/03/neil_gorsuch_was_hatched_in_a_federalist_society_lab.html" TargetMode="External"/><Relationship Id="rId127" Type="http://schemas.openxmlformats.org/officeDocument/2006/relationships/hyperlink" Target="http://landmarkcases.org/en/landmark/cases/roe_v_wade" TargetMode="External"/><Relationship Id="rId128" Type="http://schemas.openxmlformats.org/officeDocument/2006/relationships/hyperlink" Target="https://fivethirtyeight.com/features/will-any-republicans-vote-against-trumps-eventual-supreme-court-pick/" TargetMode="External"/><Relationship Id="rId129" Type="http://schemas.openxmlformats.org/officeDocument/2006/relationships/hyperlink" Target="https://www.nytimes.com/interactive/2017/04/07/us/politics/gorsuch-confirmation-vote.html" TargetMode="External"/><Relationship Id="rId160" Type="http://schemas.openxmlformats.org/officeDocument/2006/relationships/hyperlink" Target="https://www.utilitydive.com/news/pruitt-no-decision-yet-on-carbon-endangerment-finding-challenge/515952/" TargetMode="External"/><Relationship Id="rId161" Type="http://schemas.openxmlformats.org/officeDocument/2006/relationships/hyperlink" Target="https://www.vox.com/2018/6/9/17441484/scott-pruitt-epa-chemicals-cost-benefit-analysis" TargetMode="External"/><Relationship Id="rId162" Type="http://schemas.openxmlformats.org/officeDocument/2006/relationships/hyperlink" Target="https://www.vox.com/explainers/2018/6/28/17512106/anthony-kennedy-retirement-supreme-court-trump" TargetMode="External"/><Relationship Id="rId20" Type="http://schemas.openxmlformats.org/officeDocument/2006/relationships/hyperlink" Target="http://polling.reuters.com/" TargetMode="External"/><Relationship Id="rId21" Type="http://schemas.openxmlformats.org/officeDocument/2006/relationships/hyperlink" Target="https://www.huffingtonpost.com/entry/immigration-midterm-election-issue_us_5b328a40e4b0cb56051cc87f" TargetMode="External"/><Relationship Id="rId22" Type="http://schemas.openxmlformats.org/officeDocument/2006/relationships/hyperlink" Target="https://big.assets.huffingtonpost.com/athena/files/2018/06/26/5b328673e4b0b5e692f201d4.pdf" TargetMode="External"/><Relationship Id="rId23" Type="http://schemas.openxmlformats.org/officeDocument/2006/relationships/hyperlink" Target="https://www.huffingtonpost.com/entry/voters-say-health-care-is-their-top-issue-in-the-2018-election-thats-a-good-sign-for-democrats_us_5ac642e2e4b09d0a119103c4" TargetMode="External"/><Relationship Id="rId24" Type="http://schemas.openxmlformats.org/officeDocument/2006/relationships/hyperlink" Target="https://www.kff.org/health-costs/poll-finding/kaiser-health-tracking-poll-preview-role-of-health-care-2018-midterm-campaigns/" TargetMode="External"/><Relationship Id="rId25" Type="http://schemas.openxmlformats.org/officeDocument/2006/relationships/hyperlink" Target="http://www.people-press.org/2018/06/20/voters-more-focused-on-control-of-congress-and-the-president-than-in-past-midterms/" TargetMode="External"/><Relationship Id="rId26" Type="http://schemas.openxmlformats.org/officeDocument/2006/relationships/hyperlink" Target="http://theweek.com/speedreads/781461/immigration-emerging-issue-midterm-elections--especially-among-republicans" TargetMode="External"/><Relationship Id="rId27" Type="http://schemas.openxmlformats.org/officeDocument/2006/relationships/hyperlink" Target="https://www.huffingtonpost.com/entry/immigration-midterm-election-issue_us_5b328a40e4b0cb56051cc87f?br" TargetMode="External"/><Relationship Id="rId28" Type="http://schemas.openxmlformats.org/officeDocument/2006/relationships/hyperlink" Target="https://www.huffingtonpost.com/entry/immigration-midterm-election-issue_us_5b328a40e4b0cb56051cc87f?br" TargetMode="External"/><Relationship Id="rId29" Type="http://schemas.openxmlformats.org/officeDocument/2006/relationships/hyperlink" Target="http://www.people-press.org/2016/07/07/4-top-voting-issues-in-2016-election/" TargetMode="External"/><Relationship Id="rId163" Type="http://schemas.openxmlformats.org/officeDocument/2006/relationships/hyperlink" Target="https://www.eenews.net/climatewire/2018/06/28/stories/1060087211" TargetMode="External"/><Relationship Id="rId164" Type="http://schemas.openxmlformats.org/officeDocument/2006/relationships/hyperlink" Target="https://www.oyez.org/cases/2018/17-71" TargetMode="External"/><Relationship Id="rId165" Type="http://schemas.openxmlformats.org/officeDocument/2006/relationships/hyperlink" Target="https://www.nytimes.com/1995/06/30/us/supreme-court-endangered-species-environmentalists-win-victory-but-action.html" TargetMode="External"/><Relationship Id="rId166" Type="http://schemas.openxmlformats.org/officeDocument/2006/relationships/hyperlink" Target="http://www.latimes.com/opinion/op-ed/la-oe-chemerinsky-trump-effect-on-supreme-court-20161109-story.html" TargetMode="External"/><Relationship Id="rId167" Type="http://schemas.openxmlformats.org/officeDocument/2006/relationships/hyperlink" Target="https://www.vox.com/identities/2017/2/1/14464120/neil-gorsuch-supreme-court-roe-v-wade-trump-abortion" TargetMode="External"/><Relationship Id="rId168" Type="http://schemas.openxmlformats.org/officeDocument/2006/relationships/hyperlink" Target="https://en.wikipedia.org/wiki/Montejo_v._Louisiana" TargetMode="External"/><Relationship Id="rId169" Type="http://schemas.openxmlformats.org/officeDocument/2006/relationships/hyperlink" Target="https://supreme.justia.com/cases/federal/us/558/310/concurrence.html" TargetMode="External"/><Relationship Id="rId200" Type="http://schemas.openxmlformats.org/officeDocument/2006/relationships/hyperlink" Target="https://takecareblog.com/blog/making-sense-of-the-scotus-per-curiam-in-arkansas-ssm-birth-certificate-case" TargetMode="External"/><Relationship Id="rId201" Type="http://schemas.openxmlformats.org/officeDocument/2006/relationships/hyperlink" Target="https://www.prri.org/research/emerging-consensus-on-lgbt-issues-findings-from-the-2017-american-values-atlas/" TargetMode="External"/><Relationship Id="rId202" Type="http://schemas.openxmlformats.org/officeDocument/2006/relationships/hyperlink" Target="http://time.com/5323824/anthony-kennedy-retiring-supreme-court-trump/" TargetMode="External"/><Relationship Id="rId203" Type="http://schemas.openxmlformats.org/officeDocument/2006/relationships/hyperlink" Target="http://time.com/4959233/donald-trump-climate-change-hoax-question/" TargetMode="External"/><Relationship Id="rId60" Type="http://schemas.openxmlformats.org/officeDocument/2006/relationships/hyperlink" Target="https://www.realclearpolitics.com/epolls/2018/senate/in/indiana_senate_braun_vs_donnelly-6573.html" TargetMode="External"/><Relationship Id="rId61" Type="http://schemas.openxmlformats.org/officeDocument/2006/relationships/hyperlink" Target="https://www.realclearpolitics.com/epolls/2018/senate/mi/michigan_senate_pensler_vs_stabenow-6442.html" TargetMode="External"/><Relationship Id="rId62" Type="http://schemas.openxmlformats.org/officeDocument/2006/relationships/hyperlink" Target="https://www.realclearpolitics.com/epolls/2018/senate/mo/missouri_senate_hawley_vs_mccaskill-6280.html" TargetMode="External"/><Relationship Id="rId63" Type="http://schemas.openxmlformats.org/officeDocument/2006/relationships/hyperlink" Target="https://www.realclearpolitics.com/epolls/2018/senate/az/arizona_senate_mcsally_vs_sinema-6328.html" TargetMode="External"/><Relationship Id="rId64" Type="http://schemas.openxmlformats.org/officeDocument/2006/relationships/hyperlink" Target="https://www.realclearpolitics.com/epolls/2018/senate/nv/nevada_senate_heller_vs_rosen-6304.html" TargetMode="External"/><Relationship Id="rId65" Type="http://schemas.openxmlformats.org/officeDocument/2006/relationships/hyperlink" Target="https://realclearpolitics.com/epolls/2018/senate/tn/tennessee_senate_blackburn_vs_bredesen-6308.html" TargetMode="External"/><Relationship Id="rId66" Type="http://schemas.openxmlformats.org/officeDocument/2006/relationships/hyperlink" Target="https://www.realclearpolitics.com/epolls/2018/senate/mn/minnesota_senate_newberger_vs_klobuchar-6269.html" TargetMode="External"/><Relationship Id="rId67" Type="http://schemas.openxmlformats.org/officeDocument/2006/relationships/hyperlink" Target="https://realclearpolitics.com/epolls/2018/senate/mn/minnesota_senate_special_election_housley_vs_smith-6303.html" TargetMode="External"/><Relationship Id="rId68" Type="http://schemas.openxmlformats.org/officeDocument/2006/relationships/hyperlink" Target="https://uselectionatlas.org/RESULTS/compare.php?year=2016&amp;fips=27&amp;f=0&amp;off=0&amp;elect=0&amp;type=state" TargetMode="External"/><Relationship Id="rId69" Type="http://schemas.openxmlformats.org/officeDocument/2006/relationships/hyperlink" Target="https://www.usatoday.com/story/news/politics/2018/05/08/morrisey-beats-blankenship-jenkins-west-virginias-gop-primary/592428002/" TargetMode="External"/><Relationship Id="rId204" Type="http://schemas.openxmlformats.org/officeDocument/2006/relationships/hyperlink" Target="http://time.com/4990265/scott-pruitt-clean-power-plan-epa/" TargetMode="External"/><Relationship Id="rId205" Type="http://schemas.openxmlformats.org/officeDocument/2006/relationships/hyperlink" Target="http://thehill.com/policy/healthcare/279535-trump-on-justices-they-will-be-pro-life" TargetMode="External"/><Relationship Id="rId206" Type="http://schemas.openxmlformats.org/officeDocument/2006/relationships/hyperlink" Target="https://www.vox.com/policy-and-politics/2018/6/25/17500918/supreme-court-texas-gerrymandering-abbott-v-perez" TargetMode="External"/><Relationship Id="rId207" Type="http://schemas.openxmlformats.org/officeDocument/2006/relationships/hyperlink" Target="https://www.nytimes.com/2018/06/11/us/politics/supreme-court-upholds-ohios-purge-of-voting-rolls.html" TargetMode="External"/><Relationship Id="rId208" Type="http://schemas.openxmlformats.org/officeDocument/2006/relationships/hyperlink" Target="https://www.theatlantic.com/politics/archive/2018/05/an-epic-supreme-court-decision-on-employment/560963/" TargetMode="External"/><Relationship Id="rId209" Type="http://schemas.openxmlformats.org/officeDocument/2006/relationships/hyperlink" Target="https://www.trackingtrump.org/?_ga=2.129134604.1857035451.1530127785-1098574741.1528736897" TargetMode="External"/><Relationship Id="rId130" Type="http://schemas.openxmlformats.org/officeDocument/2006/relationships/hyperlink" Target="https://www.washingtonpost.com/powerpost/uncertainty-about-mccains-future-fuels-gop-questions-about-senate-seat/2018/04/03/7c8be3cc-3762-11e8-acd5-35eac230e514_story.html" TargetMode="External"/><Relationship Id="rId131" Type="http://schemas.openxmlformats.org/officeDocument/2006/relationships/hyperlink" Target="https://tucson.com/news/state-and-regional/choice-of-sen-john-mccain-s-replacement-used-in-gubernatorial/article_bbc1f13b-6a25-564d-a087-43e2abb75951.html" TargetMode="External"/><Relationship Id="rId132" Type="http://schemas.openxmlformats.org/officeDocument/2006/relationships/hyperlink" Target="https://projects.fivethirtyeight.com/congress-trump-score/" TargetMode="External"/><Relationship Id="rId133" Type="http://schemas.openxmlformats.org/officeDocument/2006/relationships/hyperlink" Target="https://www.washingtonexaminer.com/cruz-johnson-lee-paul-not-ready-to-support-gop-healthcare-plan" TargetMode="External"/><Relationship Id="rId134" Type="http://schemas.openxmlformats.org/officeDocument/2006/relationships/hyperlink" Target="https://www.nationalreview.com/corner/anthony-kennedy-retirement-legal-political-implications/" TargetMode="External"/><Relationship Id="rId135" Type="http://schemas.openxmlformats.org/officeDocument/2006/relationships/hyperlink" Target="https://www.usnews.com/news/the-run/articles/2017-07-10/ben-sasses-big-iowa-tease" TargetMode="External"/><Relationship Id="rId136" Type="http://schemas.openxmlformats.org/officeDocument/2006/relationships/hyperlink" Target="https://fivethirtyeight.com/features/will-any-republicans-vote-against-trumps-eventual-supreme-court-pick/" TargetMode="External"/><Relationship Id="rId137" Type="http://schemas.openxmlformats.org/officeDocument/2006/relationships/hyperlink" Target="https://www.usnews.com/news/the-run/articles/2017-07-10/ben-sasses-big-iowa-tease" TargetMode="External"/><Relationship Id="rId138" Type="http://schemas.openxmlformats.org/officeDocument/2006/relationships/hyperlink" Target="http://www.chicagotribune.com/news/nationworld/politics/ct-jeff-flake-re-election-20171024-story.html" TargetMode="External"/><Relationship Id="rId139" Type="http://schemas.openxmlformats.org/officeDocument/2006/relationships/hyperlink" Target="https://www.politico.com/story/2018/06/26/bob-corker-tariff-trump-674277" TargetMode="External"/><Relationship Id="rId170" Type="http://schemas.openxmlformats.org/officeDocument/2006/relationships/hyperlink" Target="http://www.latimes.com/opinion/op-ed/la-oe-hasen-roberts-swing-vote-20170410-story.html" TargetMode="External"/><Relationship Id="rId171" Type="http://schemas.openxmlformats.org/officeDocument/2006/relationships/hyperlink" Target="https://www.vox.com/2016/6/27/11713644/whole-womans-health-supreme-court-choice" TargetMode="External"/><Relationship Id="rId172" Type="http://schemas.openxmlformats.org/officeDocument/2006/relationships/hyperlink" Target="https://www.guttmacher.org/article/2018/01/policy-trends-states-2017" TargetMode="External"/><Relationship Id="rId30" Type="http://schemas.openxmlformats.org/officeDocument/2006/relationships/hyperlink" Target="http://www.people-press.org/2018/03/22/positive-views-of-economy-surge-driven-by-major-shifts-among-republicans/" TargetMode="External"/><Relationship Id="rId31" Type="http://schemas.openxmlformats.org/officeDocument/2006/relationships/hyperlink" Target="https://www.vox.com/2018/6/20/17485162/pew-research-center-poll-immigration-issue-2018-midterms" TargetMode="External"/><Relationship Id="rId32" Type="http://schemas.openxmlformats.org/officeDocument/2006/relationships/hyperlink" Target="https://www.vox.com/2018/6/12/17456948/house-vote-daca-immigration-trump-republicans" TargetMode="External"/><Relationship Id="rId33" Type="http://schemas.openxmlformats.org/officeDocument/2006/relationships/hyperlink" Target="http://www.people-press.org/2018/06/20/voters-more-focused-on-control-of-congress-and-the-president-than-in-past-midterms/" TargetMode="External"/><Relationship Id="rId34" Type="http://schemas.openxmlformats.org/officeDocument/2006/relationships/hyperlink" Target="https://www.vox.com/2018/5/3/17314664/2018-midterm-polls-policy-priority-voters" TargetMode="External"/><Relationship Id="rId35" Type="http://schemas.openxmlformats.org/officeDocument/2006/relationships/hyperlink" Target="https://www.vox.com/2018/5/23/17387376/nancy-pelosi-2018-midterms-strategy-donald-trump-economy-democrats" TargetMode="External"/><Relationship Id="rId36" Type="http://schemas.openxmlformats.org/officeDocument/2006/relationships/hyperlink" Target="https://www.vox.com/policy-and-politics/2018/6/8/17434132/democrats-economic-agenda-strong-economy-donald-trump-steny-hoyer-2018-midterms" TargetMode="External"/><Relationship Id="rId37" Type="http://schemas.openxmlformats.org/officeDocument/2006/relationships/hyperlink" Target="https://abetterdeal.democraticleader.gov/the-proposals/" TargetMode="External"/><Relationship Id="rId38" Type="http://schemas.openxmlformats.org/officeDocument/2006/relationships/hyperlink" Target="https://fivethirtyeight.com/features/will-kennedys-retirement-help-republicans-at-the-midterms/" TargetMode="External"/><Relationship Id="rId39" Type="http://schemas.openxmlformats.org/officeDocument/2006/relationships/hyperlink" Target="https://www.cnn.com/election/2016/results/exit-polls/national/president" TargetMode="External"/><Relationship Id="rId173" Type="http://schemas.openxmlformats.org/officeDocument/2006/relationships/hyperlink" Target="https://www.thelancet.com/journals/lanpub/article/PIIS2468-2667(17)30158-5/fulltext" TargetMode="External"/><Relationship Id="rId174" Type="http://schemas.openxmlformats.org/officeDocument/2006/relationships/hyperlink" Target="https://www.nytimes.com/2016/03/06/opinion/sunday/the-return-of-the-diy-abortion.html" TargetMode="External"/><Relationship Id="rId175" Type="http://schemas.openxmlformats.org/officeDocument/2006/relationships/hyperlink" Target="https://www.vox.com/conversations/2017/6/13/15768622/facebook-google-racism-social-media-seth-everybody-lies" TargetMode="External"/><Relationship Id="rId176" Type="http://schemas.openxmlformats.org/officeDocument/2006/relationships/hyperlink" Target="https://www.washingtonpost.com/posteverything/wp/2017/04/28/if-abortions-become-illegal-heres-how-the-government-will-prosecute-women-who-have-them/?utm_term=.1476df8704eb" TargetMode="External"/><Relationship Id="rId177" Type="http://schemas.openxmlformats.org/officeDocument/2006/relationships/hyperlink" Target="https://www.guttmacher.org/fact-sheet/induced-abortion-united-states" TargetMode="External"/><Relationship Id="rId178" Type="http://schemas.openxmlformats.org/officeDocument/2006/relationships/hyperlink" Target="https://talkpoverty.org/2017/08/14/no-isnt-self-induced-abortion-crisis/" TargetMode="External"/><Relationship Id="rId179" Type="http://schemas.openxmlformats.org/officeDocument/2006/relationships/hyperlink" Target="https://www.supremecourt.gov/opinions/14pdf/13-1428_1a7d.pdf" TargetMode="External"/><Relationship Id="rId210" Type="http://schemas.openxmlformats.org/officeDocument/2006/relationships/hyperlink" Target="https://www.pri.org/stories/2018-01-22/45-years-roe-v-wade-states-have-passed-1193-abortion-restrictions" TargetMode="External"/><Relationship Id="rId211" Type="http://schemas.openxmlformats.org/officeDocument/2006/relationships/hyperlink" Target="http://thehill.com/people/mitch-mcconnell" TargetMode="External"/><Relationship Id="rId212" Type="http://schemas.openxmlformats.org/officeDocument/2006/relationships/hyperlink" Target="https://www.huffingtonpost.com/entry/democrats-merrick-garland_us_5b33b0efe4b0b5e692f38738" TargetMode="External"/><Relationship Id="rId213" Type="http://schemas.openxmlformats.org/officeDocument/2006/relationships/hyperlink" Target="http://thehill.com/people/barack-obama" TargetMode="External"/><Relationship Id="rId70" Type="http://schemas.openxmlformats.org/officeDocument/2006/relationships/hyperlink" Target="https://www.nytimes.com/2018/05/29/us/eric-greitens-resigns.html" TargetMode="External"/><Relationship Id="rId71" Type="http://schemas.openxmlformats.org/officeDocument/2006/relationships/hyperlink" Target="https://www.sltrib.com/news/nation-world/2018/04/04/mccains-health-spurs-talk-of-second-seat-for-gop-to-defend-in-arizona/" TargetMode="External"/><Relationship Id="rId72" Type="http://schemas.openxmlformats.org/officeDocument/2006/relationships/hyperlink" Target="https://www.abc15.com/news/national/senator-mccains-november-seat-not-up-for-grabs-after-midnight-deadline-passes" TargetMode="External"/><Relationship Id="rId73" Type="http://schemas.openxmlformats.org/officeDocument/2006/relationships/hyperlink" Target="https://twitter.com/databyler/status/1009467360980488192" TargetMode="External"/><Relationship Id="rId74" Type="http://schemas.openxmlformats.org/officeDocument/2006/relationships/hyperlink" Target="https://www.weeklystandard.com/swingseat-senate-election-model/" TargetMode="External"/><Relationship Id="rId75" Type="http://schemas.openxmlformats.org/officeDocument/2006/relationships/hyperlink" Target="https://www.washingtonexaminer.com/policy/courts/justice-anthony-kennedy-to-retire-from-supreme-court" TargetMode="External"/><Relationship Id="rId76" Type="http://schemas.openxmlformats.org/officeDocument/2006/relationships/hyperlink" Target="https://www.washingtonexaminer.com/news/congress/schumer-to-mcconnell-hold-supreme-court-seat-vacant-until-after-midterm-elections" TargetMode="External"/><Relationship Id="rId77" Type="http://schemas.openxmlformats.org/officeDocument/2006/relationships/hyperlink" Target="https://www.washingtonpost.com/news/politics/wp/2018/06/26/a-quarter-of-republicans-voted-for-trump-to-get-supreme-court-picks-and-it-paid-off/?utm_term=.e2ac680e0ecb" TargetMode="External"/><Relationship Id="rId78" Type="http://schemas.openxmlformats.org/officeDocument/2006/relationships/hyperlink" Target="https://www.vox.com/policy-and-politics/2018/6/22/17492468/republican-tax-cut-law-poll" TargetMode="External"/><Relationship Id="rId79" Type="http://schemas.openxmlformats.org/officeDocument/2006/relationships/hyperlink" Target="https://www.nationalreview.com/2018/06/north-dakota-senate-race-heidi-heitkamp-kevin-cramer/" TargetMode="External"/><Relationship Id="rId214" Type="http://schemas.openxmlformats.org/officeDocument/2006/relationships/hyperlink" Target="http://thehill.com/people/merrick-garland" TargetMode="External"/><Relationship Id="rId215" Type="http://schemas.openxmlformats.org/officeDocument/2006/relationships/hyperlink" Target="https://www.cnn.com/2018/06/25/politics/supreme-court-voting-rights-gerrymandering/index.html" TargetMode="External"/><Relationship Id="rId216" Type="http://schemas.openxmlformats.org/officeDocument/2006/relationships/fontTable" Target="fontTable.xml"/><Relationship Id="rId2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100" Type="http://schemas.openxmlformats.org/officeDocument/2006/relationships/hyperlink" Target="http://thehill.com/people/joseph-joe-crowley" TargetMode="External"/><Relationship Id="rId101" Type="http://schemas.openxmlformats.org/officeDocument/2006/relationships/hyperlink" Target="https://twitter.com/realDonaldTrump/status/1013019990340046849" TargetMode="External"/><Relationship Id="rId102" Type="http://schemas.openxmlformats.org/officeDocument/2006/relationships/hyperlink" Target="https://twitter.com/realDonaldTrump/status/1013016168377081856" TargetMode="External"/><Relationship Id="rId103" Type="http://schemas.openxmlformats.org/officeDocument/2006/relationships/hyperlink" Target="https://twitter.com/realDonaldTrump/status/1013019990340046849" TargetMode="External"/><Relationship Id="rId104" Type="http://schemas.openxmlformats.org/officeDocument/2006/relationships/hyperlink" Target="http://nymag.com/daily/intelligencer/2018/06/will-kennedys-supreme-court-replacement-affect-midterms.html" TargetMode="External"/><Relationship Id="rId105" Type="http://schemas.openxmlformats.org/officeDocument/2006/relationships/hyperlink" Target="https://www.thecut.com/2018/06/anthony-kennedy-retires-from-supreme-court.html" TargetMode="External"/><Relationship Id="rId106" Type="http://schemas.openxmlformats.org/officeDocument/2006/relationships/hyperlink" Target="https://twitter.com/SenateGOP" TargetMode="External"/><Relationship Id="rId107" Type="http://schemas.openxmlformats.org/officeDocument/2006/relationships/hyperlink" Target="https://twitter.com/SenateMajLdr" TargetMode="External"/><Relationship Id="rId108" Type="http://schemas.openxmlformats.org/officeDocument/2006/relationships/hyperlink" Target="https://twitter.com/SenSchumer/status/1012058569796177920" TargetMode="External"/><Relationship Id="rId109" Type="http://schemas.openxmlformats.org/officeDocument/2006/relationships/hyperlink" Target="http://www.rollcall.com/news/politics/kennedy-retirement-shuffles-senates-legislative-campaign-agenda" TargetMode="External"/><Relationship Id="rId5" Type="http://schemas.openxmlformats.org/officeDocument/2006/relationships/webSettings" Target="webSettings.xml"/><Relationship Id="rId6" Type="http://schemas.openxmlformats.org/officeDocument/2006/relationships/hyperlink" Target="https://www.theatlantic.com/international/archive/2018/06/trump-separate-separating-children-policy/563027/" TargetMode="External"/><Relationship Id="rId7" Type="http://schemas.openxmlformats.org/officeDocument/2006/relationships/hyperlink" Target="https://www.washingtonpost.com/politics/poll-democrats-advantage-in-midterm-elections-has-been-cut-more-than-half/2018/04/15/5450d99e-3f6e-11e8-8d53-eba0ed2371cc_story.html?utm_term=.f8c19edecda0" TargetMode="External"/><Relationship Id="rId8" Type="http://schemas.openxmlformats.org/officeDocument/2006/relationships/hyperlink" Target="http://apps.washingtonpost.com/g/page/politics/washington-post-abc-news-poll-april-8-11-2018/2301/?" TargetMode="External"/><Relationship Id="rId9" Type="http://schemas.openxmlformats.org/officeDocument/2006/relationships/hyperlink" Target="https://www.washingtonpost.com/news/the-fix/wp/2018/04/04/early-gauge-of-2018-turnout-shows-good-signs-for-democrats/" TargetMode="External"/><Relationship Id="rId140" Type="http://schemas.openxmlformats.org/officeDocument/2006/relationships/hyperlink" Target="https://www.thedailybeast.com/jeff-flake-i-will-block-trump-judicial-nominees-until-gop-votes-on-tariffs" TargetMode="External"/><Relationship Id="rId141" Type="http://schemas.openxmlformats.org/officeDocument/2006/relationships/hyperlink" Target="http://www.ontheissues.org/Senate/Bob_Corke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C8808-E86E-A741-A89C-C1C9BD71E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C:\Users\Whit\AppData\Roaming\Microsoft\Templates\Debate.dotm</Template>
  <TotalTime>53</TotalTime>
  <Pages>1</Pages>
  <Words>31106</Words>
  <Characters>177308</Characters>
  <Application>Microsoft Macintosh Word</Application>
  <DocSecurity>0</DocSecurity>
  <Lines>1477</Lines>
  <Paragraphs>415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MNDI GJJJ Midterms Supplement and Updates</vt:lpstr>
      <vt:lpstr>NEG</vt:lpstr>
      <vt:lpstr>    Uniqueness Level</vt:lpstr>
      <vt:lpstr>        Dems Will Win</vt:lpstr>
      <vt:lpstr>    NEG Link Level</vt:lpstr>
      <vt:lpstr>        Plan ( Dems Lose</vt:lpstr>
      <vt:lpstr>        Immigration = Key Issue</vt:lpstr>
      <vt:lpstr>        No Immigration Thumpers</vt:lpstr>
      <vt:lpstr>        A2 Kennedy</vt:lpstr>
      <vt:lpstr>AFF</vt:lpstr>
      <vt:lpstr>    Uniqueness Level</vt:lpstr>
      <vt:lpstr>        GOP Will Win</vt:lpstr>
    </vt:vector>
  </TitlesOfParts>
  <Company/>
  <LinksUpToDate>false</LinksUpToDate>
  <CharactersWithSpaces>207999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Microsoft Office User</cp:lastModifiedBy>
  <cp:revision>1</cp:revision>
  <dcterms:created xsi:type="dcterms:W3CDTF">2018-06-20T23:22:00Z</dcterms:created>
  <dcterms:modified xsi:type="dcterms:W3CDTF">2018-07-03T16:30:00Z</dcterms:modified>
</cp:coreProperties>
</file>